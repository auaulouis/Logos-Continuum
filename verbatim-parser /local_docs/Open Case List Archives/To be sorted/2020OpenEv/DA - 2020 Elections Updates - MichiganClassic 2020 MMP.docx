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3038CF" w14:textId="4CD5C79B" w:rsidR="00A95652" w:rsidRDefault="00AB19DB" w:rsidP="00AB19DB">
      <w:pPr>
        <w:pStyle w:val="Heading1"/>
      </w:pPr>
      <w:r>
        <w:t xml:space="preserve">Elections DA Addendum </w:t>
      </w:r>
    </w:p>
    <w:p w14:paraId="4057601F" w14:textId="6F0E955E" w:rsidR="000B61CD" w:rsidRDefault="000B61CD" w:rsidP="000B61CD">
      <w:pPr>
        <w:pStyle w:val="Heading3"/>
      </w:pPr>
      <w:r>
        <w:lastRenderedPageBreak/>
        <w:t>Notes</w:t>
      </w:r>
    </w:p>
    <w:p w14:paraId="1D852C44" w14:textId="479B9604" w:rsidR="000B61CD" w:rsidRDefault="000B61CD" w:rsidP="000B61CD">
      <w:r>
        <w:t>Special thanks to the following students for their help with putting this file together:</w:t>
      </w:r>
    </w:p>
    <w:p w14:paraId="36D7006E" w14:textId="7929BDFA" w:rsidR="000B61CD" w:rsidRDefault="000B61CD" w:rsidP="000B61CD">
      <w:pPr>
        <w:pStyle w:val="ListParagraph"/>
        <w:numPr>
          <w:ilvl w:val="0"/>
          <w:numId w:val="11"/>
        </w:numPr>
      </w:pPr>
      <w:r>
        <w:t>Skyler</w:t>
      </w:r>
    </w:p>
    <w:p w14:paraId="516A1D06" w14:textId="58CB46C8" w:rsidR="000B61CD" w:rsidRDefault="000B61CD" w:rsidP="000B61CD">
      <w:pPr>
        <w:pStyle w:val="ListParagraph"/>
        <w:numPr>
          <w:ilvl w:val="0"/>
          <w:numId w:val="11"/>
        </w:numPr>
      </w:pPr>
      <w:r>
        <w:t>Jet</w:t>
      </w:r>
    </w:p>
    <w:p w14:paraId="0967399B" w14:textId="75E1E32F" w:rsidR="000B61CD" w:rsidRDefault="000B61CD" w:rsidP="000B61CD">
      <w:pPr>
        <w:pStyle w:val="ListParagraph"/>
        <w:numPr>
          <w:ilvl w:val="0"/>
          <w:numId w:val="11"/>
        </w:numPr>
      </w:pPr>
      <w:r>
        <w:t>Mahi</w:t>
      </w:r>
    </w:p>
    <w:p w14:paraId="75D5766F" w14:textId="0A9E9AA0" w:rsidR="000B61CD" w:rsidRDefault="000B61CD" w:rsidP="000B61CD">
      <w:pPr>
        <w:pStyle w:val="ListParagraph"/>
        <w:numPr>
          <w:ilvl w:val="0"/>
          <w:numId w:val="11"/>
        </w:numPr>
      </w:pPr>
      <w:proofErr w:type="spellStart"/>
      <w:r>
        <w:t>Viswas</w:t>
      </w:r>
      <w:proofErr w:type="spellEnd"/>
    </w:p>
    <w:p w14:paraId="019EA586" w14:textId="4D02F983" w:rsidR="000B61CD" w:rsidRDefault="000B61CD" w:rsidP="000B61CD">
      <w:pPr>
        <w:pStyle w:val="ListParagraph"/>
        <w:numPr>
          <w:ilvl w:val="0"/>
          <w:numId w:val="11"/>
        </w:numPr>
      </w:pPr>
      <w:r>
        <w:t>Isaac</w:t>
      </w:r>
    </w:p>
    <w:p w14:paraId="062AF66D" w14:textId="658DE247" w:rsidR="000B61CD" w:rsidRDefault="000B61CD" w:rsidP="000B61CD">
      <w:pPr>
        <w:pStyle w:val="ListParagraph"/>
        <w:numPr>
          <w:ilvl w:val="0"/>
          <w:numId w:val="11"/>
        </w:numPr>
      </w:pPr>
      <w:r>
        <w:t>Joseph</w:t>
      </w:r>
    </w:p>
    <w:p w14:paraId="0F2E996F" w14:textId="53AE9A6E" w:rsidR="000B61CD" w:rsidRDefault="000B61CD" w:rsidP="000B61CD">
      <w:pPr>
        <w:pStyle w:val="ListParagraph"/>
        <w:numPr>
          <w:ilvl w:val="0"/>
          <w:numId w:val="11"/>
        </w:numPr>
      </w:pPr>
      <w:r>
        <w:t>Varun</w:t>
      </w:r>
    </w:p>
    <w:p w14:paraId="6C674374" w14:textId="578426AE" w:rsidR="000B61CD" w:rsidRDefault="000B61CD" w:rsidP="000B61CD">
      <w:pPr>
        <w:pStyle w:val="ListParagraph"/>
        <w:numPr>
          <w:ilvl w:val="0"/>
          <w:numId w:val="11"/>
        </w:numPr>
      </w:pPr>
      <w:r>
        <w:t>Jeremy</w:t>
      </w:r>
    </w:p>
    <w:p w14:paraId="03CCD43B" w14:textId="7CCE9D32" w:rsidR="000B61CD" w:rsidRDefault="000B61CD" w:rsidP="000B61CD">
      <w:pPr>
        <w:pStyle w:val="Heading2"/>
      </w:pPr>
      <w:proofErr w:type="spellStart"/>
      <w:r>
        <w:lastRenderedPageBreak/>
        <w:t>Aff</w:t>
      </w:r>
      <w:proofErr w:type="spellEnd"/>
    </w:p>
    <w:p w14:paraId="1D719501" w14:textId="595FF85C" w:rsidR="00886A1A" w:rsidRDefault="00886A1A" w:rsidP="00886A1A">
      <w:pPr>
        <w:pStyle w:val="Heading3"/>
      </w:pPr>
      <w:r>
        <w:lastRenderedPageBreak/>
        <w:t>AT UQ – Trump Wins</w:t>
      </w:r>
      <w:r w:rsidR="00E05306">
        <w:t xml:space="preserve"> – AT Black Voters</w:t>
      </w:r>
    </w:p>
    <w:p w14:paraId="49E7E54F" w14:textId="77777777" w:rsidR="00886A1A" w:rsidRDefault="00886A1A" w:rsidP="00886A1A">
      <w:pPr>
        <w:pStyle w:val="Heading4"/>
      </w:pPr>
      <w:r>
        <w:t xml:space="preserve">Trump will win on black voters – </w:t>
      </w:r>
      <w:proofErr w:type="gramStart"/>
      <w:r>
        <w:t>he’s</w:t>
      </w:r>
      <w:proofErr w:type="gramEnd"/>
      <w:r>
        <w:t xml:space="preserve"> doing it now.</w:t>
      </w:r>
    </w:p>
    <w:p w14:paraId="6054D938" w14:textId="77777777" w:rsidR="00886A1A" w:rsidRPr="00A44557" w:rsidRDefault="00886A1A" w:rsidP="00886A1A">
      <w:r w:rsidRPr="00A44557">
        <w:rPr>
          <w:rStyle w:val="Style13ptBold"/>
          <w:u w:val="single"/>
        </w:rPr>
        <w:t>Eberle 7/13</w:t>
      </w:r>
      <w:r w:rsidRPr="00A44557">
        <w:t xml:space="preserve"> – </w:t>
      </w:r>
      <w:r w:rsidRPr="00A44557">
        <w:rPr>
          <w:sz w:val="26"/>
          <w:szCs w:val="26"/>
        </w:rPr>
        <w:t xml:space="preserve">Co-author of “Coming Home: How Black Americans Will Help Re-Elect Trump” (Bruce Eberle, co-author of “Coming Home: How Black Americans Will Help Re-Elect Trump”, “Trump Will Win Again in 2020”, July 13 2020, </w:t>
      </w:r>
      <w:hyperlink r:id="rId6" w:history="1">
        <w:r w:rsidRPr="00A44557">
          <w:rPr>
            <w:rStyle w:val="Hyperlink"/>
            <w:sz w:val="26"/>
            <w:szCs w:val="26"/>
          </w:rPr>
          <w:t>https://townhall.com/columnists/bruceeberle/2020/07/13/trump-will-win-again-in-2020-n2572377</w:t>
        </w:r>
      </w:hyperlink>
      <w:r w:rsidRPr="00A44557">
        <w:rPr>
          <w:sz w:val="26"/>
          <w:szCs w:val="26"/>
        </w:rPr>
        <w:t>) //JW</w:t>
      </w:r>
    </w:p>
    <w:p w14:paraId="321E2B29" w14:textId="77777777" w:rsidR="00886A1A" w:rsidRPr="00A44557" w:rsidRDefault="00886A1A" w:rsidP="00886A1A">
      <w:r w:rsidRPr="00886A1A">
        <w:rPr>
          <w:rStyle w:val="StyleUnderline"/>
          <w:highlight w:val="yellow"/>
        </w:rPr>
        <w:t>The conventional wisdom is that</w:t>
      </w:r>
      <w:r w:rsidRPr="008A60E9">
        <w:rPr>
          <w:rStyle w:val="StyleUnderline"/>
        </w:rPr>
        <w:t xml:space="preserve"> Donald </w:t>
      </w:r>
      <w:r w:rsidRPr="00886A1A">
        <w:rPr>
          <w:rStyle w:val="StyleUnderline"/>
          <w:highlight w:val="yellow"/>
        </w:rPr>
        <w:t>Trump is finished</w:t>
      </w:r>
      <w:r w:rsidRPr="008A60E9">
        <w:rPr>
          <w:rStyle w:val="StyleUnderline"/>
        </w:rPr>
        <w:t xml:space="preserve">. He is behind in the polls, way behind. </w:t>
      </w:r>
      <w:proofErr w:type="gramStart"/>
      <w:r w:rsidRPr="008A60E9">
        <w:rPr>
          <w:rStyle w:val="StyleUnderline"/>
        </w:rPr>
        <w:t>He’s</w:t>
      </w:r>
      <w:proofErr w:type="gramEnd"/>
      <w:r w:rsidRPr="008A60E9">
        <w:rPr>
          <w:rStyle w:val="StyleUnderline"/>
        </w:rPr>
        <w:t xml:space="preserve"> losing the swing states. </w:t>
      </w:r>
      <w:proofErr w:type="gramStart"/>
      <w:r w:rsidRPr="008A60E9">
        <w:rPr>
          <w:rStyle w:val="StyleUnderline"/>
        </w:rPr>
        <w:t>He’s</w:t>
      </w:r>
      <w:proofErr w:type="gramEnd"/>
      <w:r w:rsidRPr="008A60E9">
        <w:rPr>
          <w:rStyle w:val="StyleUnderline"/>
        </w:rPr>
        <w:t xml:space="preserve"> off message. He is destined to go down to defeat in 2020. </w:t>
      </w:r>
      <w:r w:rsidRPr="008A60E9">
        <w:rPr>
          <w:sz w:val="16"/>
          <w:szCs w:val="16"/>
        </w:rPr>
        <w:t xml:space="preserve">Baloney. Frankly, we really </w:t>
      </w:r>
      <w:proofErr w:type="gramStart"/>
      <w:r w:rsidRPr="008A60E9">
        <w:rPr>
          <w:sz w:val="16"/>
          <w:szCs w:val="16"/>
        </w:rPr>
        <w:t>don’t</w:t>
      </w:r>
      <w:proofErr w:type="gramEnd"/>
      <w:r w:rsidRPr="008A60E9">
        <w:rPr>
          <w:sz w:val="16"/>
          <w:szCs w:val="16"/>
        </w:rPr>
        <w:t xml:space="preserve"> even know if he is behind at this point because we have yet to see a poll of likely voters that shows him losing to Joe Biden. Polls of registered voters are less than worthless; they are always misleading as they were in 2016. As of July 2, 2020, a Rasmussen daily tracking poll shows that 46% of likely voters approve of the performance of Donald Trump. At this very same point in 2012 that same Rasmussen Poll showed Barack Obama with 48% likely voter support. In fact, these daily tracking polls have shown Trump and Obama at the same point in the year running a little ahead or a little behind each other in day-to-day tracking. But polls </w:t>
      </w:r>
      <w:proofErr w:type="gramStart"/>
      <w:r w:rsidRPr="008A60E9">
        <w:rPr>
          <w:sz w:val="16"/>
          <w:szCs w:val="16"/>
        </w:rPr>
        <w:t>don’t</w:t>
      </w:r>
      <w:proofErr w:type="gramEnd"/>
      <w:r w:rsidRPr="008A60E9">
        <w:rPr>
          <w:sz w:val="16"/>
          <w:szCs w:val="16"/>
        </w:rPr>
        <w:t xml:space="preserve"> elect a president, actual voters do. Right now, there is a huge enthusiasm gap between voters for Biden and voters that support Donald Trump. Even the Washington Post polls show a 69% to 34% enthusiasm gap between Trump voters and Biden supporters. </w:t>
      </w:r>
      <w:proofErr w:type="gramStart"/>
      <w:r w:rsidRPr="008A60E9">
        <w:rPr>
          <w:sz w:val="16"/>
          <w:szCs w:val="16"/>
        </w:rPr>
        <w:t>That’s</w:t>
      </w:r>
      <w:proofErr w:type="gramEnd"/>
      <w:r w:rsidRPr="008A60E9">
        <w:rPr>
          <w:sz w:val="16"/>
          <w:szCs w:val="16"/>
        </w:rPr>
        <w:t xml:space="preserve"> an enthusiasm gap of 35%, while other pollsters have the gap at 19%. Voters who are not enthusiastic do not turn out to vote. </w:t>
      </w:r>
      <w:proofErr w:type="gramStart"/>
      <w:r w:rsidRPr="008A60E9">
        <w:rPr>
          <w:sz w:val="16"/>
          <w:szCs w:val="16"/>
        </w:rPr>
        <w:t>That’s</w:t>
      </w:r>
      <w:proofErr w:type="gramEnd"/>
      <w:r w:rsidRPr="008A60E9">
        <w:rPr>
          <w:sz w:val="16"/>
          <w:szCs w:val="16"/>
        </w:rPr>
        <w:t xml:space="preserve"> the reason that polling registered voters instead of likely voters paints an entirely different picture of the current presidential race. But there are much more serious reasons than polls that indicate Donald Trump is positioned to recapture the lead he had prior to the COVID-19 virus. All economic signs point to a V-shaped quick recovery of the economy. The stock market has already recovered dramatically from its low of 19,000 earlier this year. And, as Americans go back to work, confidence that the United States is headed in the right direction is sure to grow. Moreover, now that Joe Biden has announced he will roll-back Trump’s tax cuts dramatically raising taxes for Americans and providing a gut punch to the economy he has set himself up for defeat. And, of course, there is also the issue of debates. Joe Biden was a very sharp-witted senator, and still had it as vice president, but clearly those days are gone. A Rasmussen poll found that 38 percent of likely voters, including 20 percent of surveyed Democrats, believe Biden has dementia. Joe Biden must get rid of this doubt if he is to win in November, yet the flubs, memory lapses, mumbling, and unintelligible statements continue even as he hides out in his basement. Ultimately, Biden </w:t>
      </w:r>
      <w:proofErr w:type="gramStart"/>
      <w:r w:rsidRPr="008A60E9">
        <w:rPr>
          <w:sz w:val="16"/>
          <w:szCs w:val="16"/>
        </w:rPr>
        <w:t>has to</w:t>
      </w:r>
      <w:proofErr w:type="gramEnd"/>
      <w:r w:rsidRPr="008A60E9">
        <w:rPr>
          <w:sz w:val="16"/>
          <w:szCs w:val="16"/>
        </w:rPr>
        <w:t xml:space="preserve"> come out of the basement and hold news conferences, be interviewed by reporters, and participate in live debates with President Trump. This will only further expose his mental decline and the American people will simply not vote for someone who is mentally weak.</w:t>
      </w:r>
      <w:r w:rsidRPr="00A44557">
        <w:t xml:space="preserve"> </w:t>
      </w:r>
      <w:r w:rsidRPr="00886A1A">
        <w:rPr>
          <w:rStyle w:val="StyleUnderline"/>
          <w:highlight w:val="yellow"/>
        </w:rPr>
        <w:t>Yet</w:t>
      </w:r>
      <w:r w:rsidRPr="008A60E9">
        <w:rPr>
          <w:rStyle w:val="StyleUnderline"/>
        </w:rPr>
        <w:t xml:space="preserve"> all these reasons - the polls, the voter enthusiasm gap, the continuing economic recovery, raising taxes, and the doubts of voters about Biden’s mental capacity - are not the re</w:t>
      </w:r>
      <w:r>
        <w:rPr>
          <w:rStyle w:val="StyleUnderline"/>
        </w:rPr>
        <w:t xml:space="preserve"> </w:t>
      </w:r>
      <w:proofErr w:type="spellStart"/>
      <w:r w:rsidRPr="008A60E9">
        <w:rPr>
          <w:rStyle w:val="StyleUnderline"/>
        </w:rPr>
        <w:t>ason</w:t>
      </w:r>
      <w:proofErr w:type="spellEnd"/>
      <w:r w:rsidRPr="008A60E9">
        <w:rPr>
          <w:rStyle w:val="StyleUnderline"/>
        </w:rPr>
        <w:t xml:space="preserve"> that Donald </w:t>
      </w:r>
      <w:r w:rsidRPr="00886A1A">
        <w:rPr>
          <w:rStyle w:val="StyleUnderline"/>
          <w:highlight w:val="yellow"/>
        </w:rPr>
        <w:t>Trump is sure to win in 2020</w:t>
      </w:r>
      <w:r w:rsidRPr="008A60E9">
        <w:rPr>
          <w:rStyle w:val="StyleUnderline"/>
        </w:rPr>
        <w:t xml:space="preserve">. There is no doubt that these failings seriously wound candidate Biden, but they will not necessarily keep him from winning the White House in 2020. </w:t>
      </w:r>
      <w:r w:rsidRPr="00886A1A">
        <w:rPr>
          <w:rStyle w:val="StyleUnderline"/>
          <w:highlight w:val="yellow"/>
        </w:rPr>
        <w:t>The reason Biden will not win in 2020 is his failure to win more than 80% of the black vote</w:t>
      </w:r>
      <w:r w:rsidRPr="008A60E9">
        <w:rPr>
          <w:rStyle w:val="StyleUnderline"/>
        </w:rPr>
        <w:t>.</w:t>
      </w:r>
      <w:r w:rsidRPr="00A44557">
        <w:t xml:space="preserve"> </w:t>
      </w:r>
      <w:r w:rsidRPr="008A60E9">
        <w:rPr>
          <w:rStyle w:val="StyleUnderline"/>
        </w:rPr>
        <w:t xml:space="preserve">And, he </w:t>
      </w:r>
      <w:proofErr w:type="gramStart"/>
      <w:r w:rsidRPr="008A60E9">
        <w:rPr>
          <w:rStyle w:val="StyleUnderline"/>
        </w:rPr>
        <w:t>can’t</w:t>
      </w:r>
      <w:proofErr w:type="gramEnd"/>
      <w:r w:rsidRPr="008A60E9">
        <w:rPr>
          <w:rStyle w:val="StyleUnderline"/>
        </w:rPr>
        <w:t xml:space="preserve"> count on the riots in cities or the </w:t>
      </w:r>
      <w:r w:rsidRPr="00886A1A">
        <w:rPr>
          <w:rStyle w:val="StyleUnderline"/>
          <w:highlight w:val="yellow"/>
        </w:rPr>
        <w:t>rage over</w:t>
      </w:r>
      <w:r w:rsidRPr="008A60E9">
        <w:rPr>
          <w:rStyle w:val="StyleUnderline"/>
        </w:rPr>
        <w:t xml:space="preserve"> the murder of </w:t>
      </w:r>
      <w:r w:rsidRPr="00886A1A">
        <w:rPr>
          <w:rStyle w:val="StyleUnderline"/>
          <w:highlight w:val="yellow"/>
        </w:rPr>
        <w:t>George Floyd</w:t>
      </w:r>
      <w:r w:rsidRPr="008A60E9">
        <w:rPr>
          <w:rStyle w:val="StyleUnderline"/>
        </w:rPr>
        <w:t xml:space="preserve"> to dislodge enough votes to top 80% of the black vote, and if he can’t do that he loses. What political observers miss is the fact that the riots</w:t>
      </w:r>
      <w:r w:rsidRPr="00A44557">
        <w:t xml:space="preserve"> </w:t>
      </w:r>
      <w:r w:rsidRPr="008A60E9">
        <w:rPr>
          <w:sz w:val="16"/>
          <w:szCs w:val="16"/>
        </w:rPr>
        <w:t>that have destroyed black stores, black businesses, and police stations,</w:t>
      </w:r>
      <w:r w:rsidRPr="00A44557">
        <w:t xml:space="preserve"> </w:t>
      </w:r>
      <w:r w:rsidRPr="00886A1A">
        <w:rPr>
          <w:rStyle w:val="StyleUnderline"/>
          <w:highlight w:val="yellow"/>
        </w:rPr>
        <w:t>have not pushed middle class black voters in Biden’s direction.</w:t>
      </w:r>
      <w:r w:rsidRPr="008A60E9">
        <w:rPr>
          <w:rStyle w:val="StyleUnderline"/>
        </w:rPr>
        <w:t xml:space="preserve"> No, they have pushed these voters away from him. As black Americans have realized that Democrats have done little to nothing for them and that the failed cities where they live have been run by liberal Democrat politicians for more than 30 years, they have moved toward Donald Trump and they are not going back.</w:t>
      </w:r>
      <w:r w:rsidRPr="00A44557">
        <w:t xml:space="preserve"> </w:t>
      </w:r>
      <w:r w:rsidRPr="008A60E9">
        <w:rPr>
          <w:sz w:val="16"/>
          <w:szCs w:val="16"/>
        </w:rPr>
        <w:t>As we noted in our book, “Coming Home, How Black Americans Will Re-Elect Trump,”</w:t>
      </w:r>
      <w:r w:rsidRPr="00A44557">
        <w:t xml:space="preserve"> </w:t>
      </w:r>
      <w:r w:rsidRPr="008A60E9">
        <w:rPr>
          <w:rStyle w:val="StyleUnderline"/>
        </w:rPr>
        <w:t>black Americans left the Republican Party in 1936 to vote for Franklin Roosevelt, they are leaving the Democratic Party in 2020 to vote for Donald Trump</w:t>
      </w:r>
      <w:r w:rsidRPr="00A44557">
        <w:t xml:space="preserve">. </w:t>
      </w:r>
      <w:r w:rsidRPr="008A60E9">
        <w:rPr>
          <w:rStyle w:val="StyleUnderline"/>
        </w:rPr>
        <w:t xml:space="preserve">No, Donald </w:t>
      </w:r>
      <w:r w:rsidRPr="00886A1A">
        <w:rPr>
          <w:rStyle w:val="StyleUnderline"/>
          <w:highlight w:val="yellow"/>
        </w:rPr>
        <w:t xml:space="preserve">Trump is not going to win anything close to </w:t>
      </w:r>
      <w:proofErr w:type="gramStart"/>
      <w:r w:rsidRPr="00886A1A">
        <w:rPr>
          <w:rStyle w:val="StyleUnderline"/>
          <w:highlight w:val="yellow"/>
        </w:rPr>
        <w:t>a majority of</w:t>
      </w:r>
      <w:proofErr w:type="gramEnd"/>
      <w:r w:rsidRPr="00886A1A">
        <w:rPr>
          <w:rStyle w:val="StyleUnderline"/>
          <w:highlight w:val="yellow"/>
        </w:rPr>
        <w:t xml:space="preserve"> the black vote in 2020, but he doesn’t have to.</w:t>
      </w:r>
      <w:r w:rsidRPr="008A60E9">
        <w:rPr>
          <w:rStyle w:val="StyleUnderline"/>
        </w:rPr>
        <w:t xml:space="preserve"> </w:t>
      </w:r>
      <w:r w:rsidRPr="00886A1A">
        <w:rPr>
          <w:rStyle w:val="StyleUnderline"/>
          <w:highlight w:val="yellow"/>
        </w:rPr>
        <w:t>If he just wins 20%</w:t>
      </w:r>
      <w:r w:rsidRPr="008A60E9">
        <w:rPr>
          <w:rStyle w:val="StyleUnderline"/>
        </w:rPr>
        <w:t xml:space="preserve"> of the black vote </w:t>
      </w:r>
      <w:r w:rsidRPr="00886A1A">
        <w:rPr>
          <w:rStyle w:val="StyleUnderline"/>
          <w:highlight w:val="yellow"/>
        </w:rPr>
        <w:t>he is guaranteed to win the White House</w:t>
      </w:r>
      <w:r w:rsidRPr="008A60E9">
        <w:rPr>
          <w:rStyle w:val="StyleUnderline"/>
        </w:rPr>
        <w:t xml:space="preserve">, and if he wins 25% of the black vote (which is within his reach) he wins in both an electoral and a popular vote landslide. In fact, </w:t>
      </w:r>
      <w:r w:rsidRPr="00886A1A">
        <w:rPr>
          <w:rStyle w:val="StyleUnderline"/>
          <w:highlight w:val="yellow"/>
        </w:rPr>
        <w:t>a recent</w:t>
      </w:r>
      <w:r w:rsidRPr="008A60E9">
        <w:rPr>
          <w:rStyle w:val="StyleUnderline"/>
        </w:rPr>
        <w:t xml:space="preserve"> Rasmussen </w:t>
      </w:r>
      <w:r w:rsidRPr="00886A1A">
        <w:rPr>
          <w:rStyle w:val="StyleUnderline"/>
          <w:highlight w:val="yellow"/>
        </w:rPr>
        <w:t>poll of</w:t>
      </w:r>
      <w:r w:rsidRPr="008A60E9">
        <w:rPr>
          <w:rStyle w:val="StyleUnderline"/>
        </w:rPr>
        <w:t xml:space="preserve"> </w:t>
      </w:r>
      <w:r w:rsidRPr="00886A1A">
        <w:rPr>
          <w:rStyle w:val="StyleUnderline"/>
          <w:highlight w:val="yellow"/>
        </w:rPr>
        <w:t>likely black voters shows that support for Trump</w:t>
      </w:r>
      <w:r w:rsidRPr="008A60E9">
        <w:rPr>
          <w:rStyle w:val="StyleUnderline"/>
        </w:rPr>
        <w:t xml:space="preserve"> by Black Americans </w:t>
      </w:r>
      <w:r w:rsidRPr="00886A1A">
        <w:rPr>
          <w:rStyle w:val="StyleUnderline"/>
          <w:highlight w:val="yellow"/>
        </w:rPr>
        <w:t>has surged</w:t>
      </w:r>
      <w:r w:rsidRPr="008A60E9">
        <w:rPr>
          <w:rStyle w:val="StyleUnderline"/>
        </w:rPr>
        <w:t xml:space="preserve"> after the recent rioting by the left </w:t>
      </w:r>
      <w:r w:rsidRPr="00886A1A">
        <w:rPr>
          <w:rStyle w:val="StyleUnderline"/>
          <w:highlight w:val="yellow"/>
        </w:rPr>
        <w:t>to 40%!</w:t>
      </w:r>
      <w:r w:rsidRPr="008A60E9">
        <w:rPr>
          <w:rStyle w:val="StyleUnderline"/>
        </w:rPr>
        <w:t xml:space="preserve"> While it is unlikely that Trump will win 40% of the black vote, it shows that </w:t>
      </w:r>
      <w:r w:rsidRPr="00886A1A">
        <w:rPr>
          <w:rStyle w:val="StyleUnderline"/>
          <w:highlight w:val="yellow"/>
        </w:rPr>
        <w:t>his support from the black community continues to build</w:t>
      </w:r>
      <w:r w:rsidRPr="008A60E9">
        <w:rPr>
          <w:rStyle w:val="StyleUnderline"/>
        </w:rPr>
        <w:t xml:space="preserve"> even after the tragic murder of George Floyd</w:t>
      </w:r>
      <w:r w:rsidRPr="00A44557">
        <w:t xml:space="preserve">. </w:t>
      </w:r>
      <w:r w:rsidRPr="008A60E9">
        <w:rPr>
          <w:sz w:val="16"/>
          <w:szCs w:val="16"/>
        </w:rPr>
        <w:t xml:space="preserve">But, will this support materialize into actual votes on </w:t>
      </w:r>
      <w:r w:rsidRPr="008A60E9">
        <w:rPr>
          <w:sz w:val="16"/>
          <w:szCs w:val="16"/>
        </w:rPr>
        <w:lastRenderedPageBreak/>
        <w:t>Election Day? For that to happen it must be encouraged and energized and that is exactly what super PACs like Black Americans to Re-Elect the President are planning to do. Using the proven technique of radio advertising and door-to-door handouts of literature, this super PAC as well as two other super PACs will make sure that these black voters turn out to vote on Election Day 2020. And when they do it will be bye, bye for the candidacy of Joe Biden.</w:t>
      </w:r>
    </w:p>
    <w:p w14:paraId="26ACAFFB" w14:textId="77777777" w:rsidR="00886A1A" w:rsidRPr="00886A1A" w:rsidRDefault="00886A1A" w:rsidP="00886A1A"/>
    <w:p w14:paraId="3B0F5F1A" w14:textId="183F89E7" w:rsidR="00886A1A" w:rsidRDefault="00886A1A" w:rsidP="00886A1A">
      <w:pPr>
        <w:pStyle w:val="Heading3"/>
      </w:pPr>
      <w:r>
        <w:lastRenderedPageBreak/>
        <w:t xml:space="preserve">AT UQ – Polling Indicts </w:t>
      </w:r>
    </w:p>
    <w:p w14:paraId="29F27705" w14:textId="77777777" w:rsidR="00886A1A" w:rsidRDefault="00886A1A" w:rsidP="00886A1A">
      <w:pPr>
        <w:pStyle w:val="Heading4"/>
        <w:rPr>
          <w:rStyle w:val="Style13ptBold"/>
          <w:b/>
          <w:bCs w:val="0"/>
        </w:rPr>
      </w:pPr>
      <w:r w:rsidRPr="005C0149">
        <w:rPr>
          <w:rStyle w:val="Style13ptBold"/>
          <w:b/>
          <w:bCs w:val="0"/>
        </w:rPr>
        <w:t xml:space="preserve">Polling </w:t>
      </w:r>
      <w:proofErr w:type="gramStart"/>
      <w:r w:rsidRPr="005C0149">
        <w:rPr>
          <w:rStyle w:val="Style13ptBold"/>
          <w:b/>
          <w:bCs w:val="0"/>
        </w:rPr>
        <w:t>don’t</w:t>
      </w:r>
      <w:proofErr w:type="gramEnd"/>
      <w:r w:rsidRPr="005C0149">
        <w:rPr>
          <w:rStyle w:val="Style13ptBold"/>
          <w:b/>
          <w:bCs w:val="0"/>
        </w:rPr>
        <w:t xml:space="preserve"> reflect the outcome of the election – empirics prove.</w:t>
      </w:r>
    </w:p>
    <w:p w14:paraId="55CCCF1C" w14:textId="77777777" w:rsidR="00886A1A" w:rsidRPr="005C0149" w:rsidRDefault="00886A1A" w:rsidP="00886A1A">
      <w:proofErr w:type="spellStart"/>
      <w:r w:rsidRPr="005C0149">
        <w:rPr>
          <w:rStyle w:val="Style13ptBold"/>
          <w:u w:val="single"/>
        </w:rPr>
        <w:t>Enten</w:t>
      </w:r>
      <w:proofErr w:type="spellEnd"/>
      <w:r w:rsidRPr="005C0149">
        <w:rPr>
          <w:rStyle w:val="Style13ptBold"/>
          <w:u w:val="single"/>
        </w:rPr>
        <w:t xml:space="preserve"> 5/20</w:t>
      </w:r>
      <w:r>
        <w:rPr>
          <w:rStyle w:val="Style13ptBold"/>
        </w:rPr>
        <w:t xml:space="preserve"> </w:t>
      </w:r>
      <w:r w:rsidRPr="005C0149">
        <w:rPr>
          <w:rStyle w:val="Style13ptBold"/>
          <w:szCs w:val="26"/>
        </w:rPr>
        <w:t xml:space="preserve">- </w:t>
      </w:r>
      <w:r w:rsidRPr="005C0149">
        <w:rPr>
          <w:sz w:val="26"/>
          <w:szCs w:val="26"/>
        </w:rPr>
        <w:t>Senior Writer and Analyst for CNN Politics</w:t>
      </w:r>
      <w:r>
        <w:rPr>
          <w:sz w:val="26"/>
          <w:szCs w:val="26"/>
        </w:rPr>
        <w:t xml:space="preserve"> </w:t>
      </w:r>
      <w:r w:rsidRPr="005C0149">
        <w:rPr>
          <w:sz w:val="26"/>
          <w:szCs w:val="26"/>
        </w:rPr>
        <w:t xml:space="preserve">(Henry </w:t>
      </w:r>
      <w:proofErr w:type="spellStart"/>
      <w:r w:rsidRPr="005C0149">
        <w:rPr>
          <w:sz w:val="26"/>
          <w:szCs w:val="26"/>
        </w:rPr>
        <w:t>Enten</w:t>
      </w:r>
      <w:proofErr w:type="spellEnd"/>
      <w:r w:rsidRPr="005C0149">
        <w:rPr>
          <w:sz w:val="26"/>
          <w:szCs w:val="26"/>
        </w:rPr>
        <w:t xml:space="preserve">, Senior Writer and Analyst for CNN Politics specializing in data-driven journalism, “Trump has a real shot of winning”, May 20, 2020, </w:t>
      </w:r>
      <w:hyperlink r:id="rId7" w:history="1">
        <w:r w:rsidRPr="005C0149">
          <w:rPr>
            <w:rStyle w:val="Hyperlink"/>
            <w:sz w:val="26"/>
            <w:szCs w:val="26"/>
          </w:rPr>
          <w:t>https://www.cnn.com/2020/05/20/politics/trump-2020-analysis/index.html</w:t>
        </w:r>
      </w:hyperlink>
      <w:r w:rsidRPr="005C0149">
        <w:rPr>
          <w:sz w:val="26"/>
          <w:szCs w:val="26"/>
        </w:rPr>
        <w:t>) //JW</w:t>
      </w:r>
    </w:p>
    <w:p w14:paraId="2D324C46" w14:textId="77777777" w:rsidR="00886A1A" w:rsidRDefault="00886A1A" w:rsidP="00886A1A">
      <w:pPr>
        <w:shd w:val="clear" w:color="auto" w:fill="FEFEFE"/>
        <w:rPr>
          <w:rFonts w:ascii="Helvetica" w:hAnsi="Helvetica" w:cs="Helvetica"/>
          <w:color w:val="262626"/>
          <w:sz w:val="23"/>
          <w:szCs w:val="23"/>
        </w:rPr>
      </w:pPr>
      <w:r w:rsidRPr="004140CC">
        <w:rPr>
          <w:rFonts w:ascii="Helvetica" w:hAnsi="Helvetica" w:cs="Helvetica"/>
          <w:color w:val="262626"/>
          <w:sz w:val="16"/>
          <w:szCs w:val="16"/>
        </w:rPr>
        <w:t>Former Vice President Joe Biden is ahead of President Donald Trump in the presidential race. He leads in the swing states and is up somewhere between 5 and 8 points nationally, depending on what methodology you use</w:t>
      </w:r>
      <w:r>
        <w:rPr>
          <w:rFonts w:ascii="Helvetica" w:hAnsi="Helvetica" w:cs="Helvetica"/>
          <w:color w:val="262626"/>
          <w:sz w:val="23"/>
          <w:szCs w:val="23"/>
        </w:rPr>
        <w:t xml:space="preserve">. </w:t>
      </w:r>
      <w:r w:rsidRPr="005C0149">
        <w:rPr>
          <w:rStyle w:val="StyleUnderline"/>
        </w:rPr>
        <w:t xml:space="preserve">Yet </w:t>
      </w:r>
      <w:proofErr w:type="gramStart"/>
      <w:r w:rsidRPr="005C0149">
        <w:rPr>
          <w:rStyle w:val="StyleUnderline"/>
        </w:rPr>
        <w:t>it's</w:t>
      </w:r>
      <w:proofErr w:type="gramEnd"/>
      <w:r w:rsidRPr="005C0149">
        <w:rPr>
          <w:rStyle w:val="StyleUnderline"/>
        </w:rPr>
        <w:t xml:space="preserve"> important to point out that even if the polls are an accurate representation of the current state of the race, presidential races can shift a lot during the final six months of the campaign. Biden may be favored, but this race is far from over</w:t>
      </w:r>
      <w:r>
        <w:rPr>
          <w:rFonts w:ascii="Helvetica" w:hAnsi="Helvetica" w:cs="Helvetica"/>
          <w:color w:val="262626"/>
        </w:rPr>
        <w:t xml:space="preserve">. </w:t>
      </w:r>
      <w:proofErr w:type="gramStart"/>
      <w:r w:rsidRPr="005C0149">
        <w:rPr>
          <w:rStyle w:val="StyleUnderline"/>
        </w:rPr>
        <w:t>Take a look</w:t>
      </w:r>
      <w:proofErr w:type="gramEnd"/>
      <w:r w:rsidRPr="005C0149">
        <w:rPr>
          <w:rStyle w:val="StyleUnderline"/>
        </w:rPr>
        <w:t xml:space="preserve"> at every presidential election involving an incumbent since 1940. </w:t>
      </w:r>
      <w:proofErr w:type="gramStart"/>
      <w:r w:rsidRPr="005C0149">
        <w:rPr>
          <w:rStyle w:val="StyleUnderline"/>
        </w:rPr>
        <w:t>It's</w:t>
      </w:r>
      <w:proofErr w:type="gramEnd"/>
      <w:r w:rsidRPr="005C0149">
        <w:rPr>
          <w:rStyle w:val="StyleUnderline"/>
        </w:rPr>
        <w:t xml:space="preserve"> 13 races in total and gives us a good baseline from which to work. </w:t>
      </w:r>
      <w:proofErr w:type="gramStart"/>
      <w:r w:rsidRPr="005C0149">
        <w:rPr>
          <w:rStyle w:val="StyleUnderline"/>
        </w:rPr>
        <w:t>There's</w:t>
      </w:r>
      <w:proofErr w:type="gramEnd"/>
      <w:r w:rsidRPr="005C0149">
        <w:rPr>
          <w:rStyle w:val="StyleUnderline"/>
        </w:rPr>
        <w:t xml:space="preserve"> been a 11-point difference between an average of May polls and the result in the average election. That would be more than enough to change the course of the 2020 </w:t>
      </w:r>
      <w:proofErr w:type="gramStart"/>
      <w:r w:rsidRPr="005C0149">
        <w:rPr>
          <w:rStyle w:val="StyleUnderline"/>
        </w:rPr>
        <w:t>race, if</w:t>
      </w:r>
      <w:proofErr w:type="gramEnd"/>
      <w:r w:rsidRPr="005C0149">
        <w:rPr>
          <w:rStyle w:val="StyleUnderline"/>
        </w:rPr>
        <w:t xml:space="preserve"> the shift occurred in Trump's direction.</w:t>
      </w:r>
      <w:r>
        <w:rPr>
          <w:rFonts w:ascii="Helvetica" w:hAnsi="Helvetica" w:cs="Helvetica"/>
          <w:color w:val="262626"/>
          <w:sz w:val="23"/>
          <w:szCs w:val="23"/>
        </w:rPr>
        <w:t xml:space="preserve"> </w:t>
      </w:r>
      <w:r w:rsidRPr="004140CC">
        <w:rPr>
          <w:rFonts w:ascii="Helvetica" w:hAnsi="Helvetica" w:cs="Helvetica"/>
          <w:color w:val="262626"/>
          <w:sz w:val="16"/>
          <w:szCs w:val="16"/>
        </w:rPr>
        <w:t xml:space="preserve">Now some of these races (most notably 1964) had polling leaders with large margins that have never occurred in any modern presidential election and were bound to shrink </w:t>
      </w:r>
      <w:proofErr w:type="gramStart"/>
      <w:r w:rsidRPr="004140CC">
        <w:rPr>
          <w:rFonts w:ascii="Helvetica" w:hAnsi="Helvetica" w:cs="Helvetica"/>
          <w:color w:val="262626"/>
          <w:sz w:val="16"/>
          <w:szCs w:val="16"/>
        </w:rPr>
        <w:t>during the course of</w:t>
      </w:r>
      <w:proofErr w:type="gramEnd"/>
      <w:r w:rsidRPr="004140CC">
        <w:rPr>
          <w:rFonts w:ascii="Helvetica" w:hAnsi="Helvetica" w:cs="Helvetica"/>
          <w:color w:val="262626"/>
          <w:sz w:val="16"/>
          <w:szCs w:val="16"/>
        </w:rPr>
        <w:t xml:space="preserve"> the campaign</w:t>
      </w:r>
      <w:r>
        <w:rPr>
          <w:rFonts w:ascii="Helvetica" w:hAnsi="Helvetica" w:cs="Helvetica"/>
          <w:color w:val="262626"/>
          <w:sz w:val="23"/>
          <w:szCs w:val="23"/>
        </w:rPr>
        <w:t xml:space="preserve">. </w:t>
      </w:r>
      <w:r w:rsidRPr="004140CC">
        <w:rPr>
          <w:rStyle w:val="StyleUnderline"/>
        </w:rPr>
        <w:t xml:space="preserve">If we look at the only races where the polling leader had a 25-point advantage or less, the average difference between the polls at this point and the result has still been a </w:t>
      </w:r>
      <w:proofErr w:type="gramStart"/>
      <w:r w:rsidRPr="004140CC">
        <w:rPr>
          <w:rStyle w:val="StyleUnderline"/>
        </w:rPr>
        <w:t>fairly high</w:t>
      </w:r>
      <w:proofErr w:type="gramEnd"/>
      <w:r w:rsidRPr="004140CC">
        <w:rPr>
          <w:rStyle w:val="StyleUnderline"/>
        </w:rPr>
        <w:t xml:space="preserve"> 8 points. If the 2020 race moved 8 points in Trump's direction, </w:t>
      </w:r>
      <w:proofErr w:type="gramStart"/>
      <w:r w:rsidRPr="004140CC">
        <w:rPr>
          <w:rStyle w:val="StyleUnderline"/>
        </w:rPr>
        <w:t>he'd</w:t>
      </w:r>
      <w:proofErr w:type="gramEnd"/>
      <w:r w:rsidRPr="004140CC">
        <w:rPr>
          <w:rStyle w:val="StyleUnderline"/>
        </w:rPr>
        <w:t xml:space="preserve"> win.</w:t>
      </w:r>
      <w:r>
        <w:rPr>
          <w:rFonts w:ascii="Helvetica" w:hAnsi="Helvetica" w:cs="Helvetica"/>
          <w:color w:val="262626"/>
          <w:sz w:val="23"/>
          <w:szCs w:val="23"/>
        </w:rPr>
        <w:t xml:space="preserve"> </w:t>
      </w:r>
      <w:r w:rsidRPr="004140CC">
        <w:rPr>
          <w:rFonts w:ascii="Helvetica" w:hAnsi="Helvetica" w:cs="Helvetica"/>
          <w:color w:val="262626"/>
          <w:sz w:val="16"/>
          <w:szCs w:val="16"/>
        </w:rPr>
        <w:t>You could even concentrate on just the most recent incumbent elections of 2004 and 2012. Like 2020, opinions of the incumbents (George W.</w:t>
      </w:r>
      <w:r>
        <w:rPr>
          <w:rFonts w:ascii="Helvetica" w:hAnsi="Helvetica" w:cs="Helvetica"/>
          <w:color w:val="262626"/>
          <w:sz w:val="23"/>
          <w:szCs w:val="23"/>
        </w:rPr>
        <w:t xml:space="preserve"> </w:t>
      </w:r>
      <w:r w:rsidRPr="004140CC">
        <w:rPr>
          <w:rStyle w:val="StyleUnderline"/>
        </w:rPr>
        <w:t xml:space="preserve">Bush in 2004 and </w:t>
      </w:r>
      <w:r w:rsidRPr="004140CC">
        <w:rPr>
          <w:rFonts w:ascii="Helvetica" w:hAnsi="Helvetica" w:cs="Helvetica"/>
          <w:color w:val="262626"/>
          <w:sz w:val="16"/>
          <w:szCs w:val="16"/>
        </w:rPr>
        <w:t>Barack</w:t>
      </w:r>
      <w:r>
        <w:rPr>
          <w:rFonts w:ascii="Helvetica" w:hAnsi="Helvetica" w:cs="Helvetica"/>
          <w:color w:val="262626"/>
          <w:sz w:val="23"/>
          <w:szCs w:val="23"/>
        </w:rPr>
        <w:t xml:space="preserve"> </w:t>
      </w:r>
      <w:r w:rsidRPr="004140CC">
        <w:rPr>
          <w:rStyle w:val="StyleUnderline"/>
        </w:rPr>
        <w:t>Obama in 2012</w:t>
      </w:r>
      <w:r>
        <w:rPr>
          <w:rFonts w:ascii="Helvetica" w:hAnsi="Helvetica" w:cs="Helvetica"/>
          <w:color w:val="262626"/>
          <w:sz w:val="23"/>
          <w:szCs w:val="23"/>
        </w:rPr>
        <w:t xml:space="preserve">) </w:t>
      </w:r>
      <w:r w:rsidRPr="004140CC">
        <w:rPr>
          <w:rFonts w:ascii="Helvetica" w:hAnsi="Helvetica" w:cs="Helvetica"/>
          <w:color w:val="262626"/>
          <w:sz w:val="16"/>
          <w:szCs w:val="16"/>
        </w:rPr>
        <w:t>were hardened early. The final national results in those races</w:t>
      </w:r>
      <w:r>
        <w:rPr>
          <w:rFonts w:ascii="Helvetica" w:hAnsi="Helvetica" w:cs="Helvetica"/>
          <w:color w:val="262626"/>
          <w:sz w:val="23"/>
          <w:szCs w:val="23"/>
        </w:rPr>
        <w:t xml:space="preserve"> </w:t>
      </w:r>
      <w:r w:rsidRPr="004140CC">
        <w:rPr>
          <w:rStyle w:val="StyleUnderline"/>
        </w:rPr>
        <w:t xml:space="preserve">differed from </w:t>
      </w:r>
      <w:r w:rsidRPr="004140CC">
        <w:rPr>
          <w:rFonts w:ascii="Helvetica" w:hAnsi="Helvetica" w:cs="Helvetica"/>
          <w:color w:val="262626"/>
          <w:sz w:val="16"/>
          <w:szCs w:val="16"/>
        </w:rPr>
        <w:t>the May</w:t>
      </w:r>
      <w:r>
        <w:rPr>
          <w:rFonts w:ascii="Helvetica" w:hAnsi="Helvetica" w:cs="Helvetica"/>
          <w:color w:val="262626"/>
          <w:sz w:val="23"/>
          <w:szCs w:val="23"/>
        </w:rPr>
        <w:t xml:space="preserve"> </w:t>
      </w:r>
      <w:r w:rsidRPr="004140CC">
        <w:rPr>
          <w:rStyle w:val="StyleUnderline"/>
        </w:rPr>
        <w:t>polls by 3 and 4 points. If the 2020 race moved 3 to 4 points in Trump's direction, he might not win the popular vote, but he would have a pretty good shot of winning the electoral college.</w:t>
      </w:r>
      <w:r>
        <w:rPr>
          <w:rFonts w:ascii="Helvetica" w:hAnsi="Helvetica" w:cs="Helvetica"/>
          <w:color w:val="262626"/>
          <w:sz w:val="23"/>
          <w:szCs w:val="23"/>
        </w:rPr>
        <w:t xml:space="preserve"> Interestingly, </w:t>
      </w:r>
      <w:r w:rsidRPr="004140CC">
        <w:rPr>
          <w:rStyle w:val="StyleUnderline"/>
        </w:rPr>
        <w:t>there have been three presidents who have lost since 1940</w:t>
      </w:r>
      <w:r>
        <w:rPr>
          <w:rFonts w:ascii="Helvetica" w:hAnsi="Helvetica" w:cs="Helvetica"/>
          <w:color w:val="262626"/>
          <w:sz w:val="23"/>
          <w:szCs w:val="23"/>
        </w:rPr>
        <w:t xml:space="preserve"> </w:t>
      </w:r>
      <w:r w:rsidRPr="004140CC">
        <w:rPr>
          <w:rFonts w:ascii="Helvetica" w:hAnsi="Helvetica" w:cs="Helvetica"/>
          <w:color w:val="262626"/>
          <w:sz w:val="16"/>
          <w:szCs w:val="16"/>
        </w:rPr>
        <w:t>(Gerald Ford in 1976, Jimmy Carter in 1980 and George H.W. Bush in 1992). Two of them</w:t>
      </w:r>
      <w:r>
        <w:rPr>
          <w:rFonts w:ascii="Helvetica" w:hAnsi="Helvetica" w:cs="Helvetica"/>
          <w:color w:val="262626"/>
          <w:sz w:val="23"/>
          <w:szCs w:val="23"/>
        </w:rPr>
        <w:t xml:space="preserve"> (</w:t>
      </w:r>
      <w:r w:rsidRPr="004140CC">
        <w:rPr>
          <w:rStyle w:val="StyleUnderline"/>
        </w:rPr>
        <w:t>Carter and Bush</w:t>
      </w:r>
      <w:r>
        <w:rPr>
          <w:rFonts w:ascii="Helvetica" w:hAnsi="Helvetica" w:cs="Helvetica"/>
          <w:color w:val="262626"/>
          <w:sz w:val="23"/>
          <w:szCs w:val="23"/>
        </w:rPr>
        <w:t xml:space="preserve">) </w:t>
      </w:r>
      <w:r w:rsidRPr="004140CC">
        <w:rPr>
          <w:rStyle w:val="StyleUnderline"/>
        </w:rPr>
        <w:t xml:space="preserve">were </w:t>
      </w:r>
      <w:proofErr w:type="gramStart"/>
      <w:r w:rsidRPr="004140CC">
        <w:rPr>
          <w:rStyle w:val="StyleUnderline"/>
        </w:rPr>
        <w:t>actually ahead</w:t>
      </w:r>
      <w:proofErr w:type="gramEnd"/>
      <w:r w:rsidRPr="004140CC">
        <w:rPr>
          <w:rStyle w:val="StyleUnderline"/>
        </w:rPr>
        <w:t xml:space="preserve"> in the polls at this point. Carter was up by 6 points and lost by 10 points nationally.</w:t>
      </w:r>
      <w:r>
        <w:rPr>
          <w:rFonts w:ascii="Helvetica" w:hAnsi="Helvetica" w:cs="Helvetica"/>
          <w:color w:val="262626"/>
          <w:sz w:val="23"/>
          <w:szCs w:val="23"/>
        </w:rPr>
        <w:t xml:space="preserve"> </w:t>
      </w:r>
      <w:r w:rsidRPr="004140CC">
        <w:rPr>
          <w:rStyle w:val="StyleUnderline"/>
        </w:rPr>
        <w:t>Bush was up by 8 points over Bill Clinton and 6 points over Ross Perot, and Clinton would defeat Bush by 6 points and Perot by 24 points. Meanwhile, Harry Truman and George W. Bush were trailing by small margins in the May 1948 and 2004 polls respectively, and both would go on to win by small margins.</w:t>
      </w:r>
      <w:r>
        <w:rPr>
          <w:rFonts w:ascii="Helvetica" w:hAnsi="Helvetica" w:cs="Helvetica"/>
          <w:color w:val="262626"/>
          <w:sz w:val="23"/>
          <w:szCs w:val="23"/>
        </w:rPr>
        <w:t xml:space="preserve"> </w:t>
      </w:r>
      <w:r w:rsidRPr="004140CC">
        <w:rPr>
          <w:rFonts w:ascii="Helvetica" w:hAnsi="Helvetica" w:cs="Helvetica"/>
          <w:color w:val="262626"/>
          <w:sz w:val="16"/>
          <w:szCs w:val="16"/>
        </w:rPr>
        <w:t xml:space="preserve">Of course, just because something is possible </w:t>
      </w:r>
      <w:proofErr w:type="gramStart"/>
      <w:r w:rsidRPr="004140CC">
        <w:rPr>
          <w:rFonts w:ascii="Helvetica" w:hAnsi="Helvetica" w:cs="Helvetica"/>
          <w:color w:val="262626"/>
          <w:sz w:val="16"/>
          <w:szCs w:val="16"/>
        </w:rPr>
        <w:t>doesn't</w:t>
      </w:r>
      <w:proofErr w:type="gramEnd"/>
      <w:r w:rsidRPr="004140CC">
        <w:rPr>
          <w:rFonts w:ascii="Helvetica" w:hAnsi="Helvetica" w:cs="Helvetica"/>
          <w:color w:val="262626"/>
          <w:sz w:val="16"/>
          <w:szCs w:val="16"/>
        </w:rPr>
        <w:t xml:space="preserve"> mean it's likely. Even if we saw a swing in the 2020 race, </w:t>
      </w:r>
      <w:proofErr w:type="gramStart"/>
      <w:r w:rsidRPr="004140CC">
        <w:rPr>
          <w:rFonts w:ascii="Helvetica" w:hAnsi="Helvetica" w:cs="Helvetica"/>
          <w:color w:val="262626"/>
          <w:sz w:val="16"/>
          <w:szCs w:val="16"/>
        </w:rPr>
        <w:t>there's</w:t>
      </w:r>
      <w:proofErr w:type="gramEnd"/>
      <w:r w:rsidRPr="004140CC">
        <w:rPr>
          <w:rFonts w:ascii="Helvetica" w:hAnsi="Helvetica" w:cs="Helvetica"/>
          <w:color w:val="262626"/>
          <w:sz w:val="16"/>
          <w:szCs w:val="16"/>
        </w:rPr>
        <w:t xml:space="preserve"> no guarantee it would go in Trump's favor. In the 13 races since 1940, seven times the incumbent did better than he was polling now. The other six times, the challenger did better. Just based on that data alone, </w:t>
      </w:r>
      <w:proofErr w:type="gramStart"/>
      <w:r w:rsidRPr="004140CC">
        <w:rPr>
          <w:rFonts w:ascii="Helvetica" w:hAnsi="Helvetica" w:cs="Helvetica"/>
          <w:color w:val="262626"/>
          <w:sz w:val="16"/>
          <w:szCs w:val="16"/>
        </w:rPr>
        <w:t>it's</w:t>
      </w:r>
      <w:proofErr w:type="gramEnd"/>
      <w:r w:rsidRPr="004140CC">
        <w:rPr>
          <w:rFonts w:ascii="Helvetica" w:hAnsi="Helvetica" w:cs="Helvetica"/>
          <w:color w:val="262626"/>
          <w:sz w:val="16"/>
          <w:szCs w:val="16"/>
        </w:rPr>
        <w:t xml:space="preserve"> really no better than a 50/50 proposition that Trump will do better in the results than he is polling currently. Further</w:t>
      </w:r>
      <w:r>
        <w:rPr>
          <w:rFonts w:ascii="Helvetica" w:hAnsi="Helvetica" w:cs="Helvetica"/>
          <w:color w:val="262626"/>
          <w:sz w:val="23"/>
          <w:szCs w:val="23"/>
        </w:rPr>
        <w:t xml:space="preserve">, </w:t>
      </w:r>
      <w:r w:rsidRPr="004140CC">
        <w:rPr>
          <w:rStyle w:val="StyleUnderline"/>
        </w:rPr>
        <w:t xml:space="preserve">polls tend to shift in the incumbent's direction when </w:t>
      </w:r>
      <w:proofErr w:type="gramStart"/>
      <w:r w:rsidRPr="004140CC">
        <w:rPr>
          <w:rStyle w:val="StyleUnderline"/>
        </w:rPr>
        <w:t>they're</w:t>
      </w:r>
      <w:proofErr w:type="gramEnd"/>
      <w:r w:rsidRPr="004140CC">
        <w:rPr>
          <w:rStyle w:val="StyleUnderline"/>
        </w:rPr>
        <w:t xml:space="preserve"> doing worse than their approval ratings would suggest</w:t>
      </w:r>
      <w:r>
        <w:rPr>
          <w:rFonts w:ascii="Helvetica" w:hAnsi="Helvetica" w:cs="Helvetica"/>
          <w:color w:val="262626"/>
          <w:sz w:val="23"/>
          <w:szCs w:val="23"/>
        </w:rPr>
        <w:t xml:space="preserve">. </w:t>
      </w:r>
      <w:r w:rsidRPr="004140CC">
        <w:rPr>
          <w:rFonts w:ascii="Helvetica" w:hAnsi="Helvetica" w:cs="Helvetica"/>
          <w:color w:val="262626"/>
          <w:sz w:val="16"/>
          <w:szCs w:val="16"/>
        </w:rPr>
        <w:t>Richard</w:t>
      </w:r>
      <w:r>
        <w:rPr>
          <w:rFonts w:ascii="Helvetica" w:hAnsi="Helvetica" w:cs="Helvetica"/>
          <w:color w:val="262626"/>
          <w:sz w:val="23"/>
          <w:szCs w:val="23"/>
        </w:rPr>
        <w:t xml:space="preserve"> </w:t>
      </w:r>
      <w:r w:rsidRPr="004140CC">
        <w:rPr>
          <w:rStyle w:val="StyleUnderline"/>
        </w:rPr>
        <w:t>Nixon in</w:t>
      </w:r>
      <w:r>
        <w:rPr>
          <w:rFonts w:ascii="Helvetica" w:hAnsi="Helvetica" w:cs="Helvetica"/>
          <w:color w:val="262626"/>
          <w:sz w:val="23"/>
          <w:szCs w:val="23"/>
        </w:rPr>
        <w:t xml:space="preserve"> </w:t>
      </w:r>
      <w:r w:rsidRPr="004140CC">
        <w:rPr>
          <w:rFonts w:ascii="Helvetica" w:hAnsi="Helvetica" w:cs="Helvetica"/>
          <w:color w:val="262626"/>
          <w:sz w:val="16"/>
          <w:szCs w:val="16"/>
        </w:rPr>
        <w:t>19</w:t>
      </w:r>
      <w:r w:rsidRPr="004140CC">
        <w:rPr>
          <w:rStyle w:val="StyleUnderline"/>
        </w:rPr>
        <w:t>72 and</w:t>
      </w:r>
      <w:r w:rsidRPr="004140CC">
        <w:rPr>
          <w:rFonts w:ascii="Helvetica" w:hAnsi="Helvetica" w:cs="Helvetica"/>
          <w:color w:val="262626"/>
          <w:sz w:val="16"/>
          <w:szCs w:val="16"/>
        </w:rPr>
        <w:t xml:space="preserve"> Ronald </w:t>
      </w:r>
      <w:r w:rsidRPr="004140CC">
        <w:rPr>
          <w:rStyle w:val="StyleUnderline"/>
        </w:rPr>
        <w:t>Reagan in</w:t>
      </w:r>
      <w:r>
        <w:rPr>
          <w:rFonts w:ascii="Helvetica" w:hAnsi="Helvetica" w:cs="Helvetica"/>
          <w:color w:val="262626"/>
          <w:sz w:val="23"/>
          <w:szCs w:val="23"/>
        </w:rPr>
        <w:t xml:space="preserve"> </w:t>
      </w:r>
      <w:r w:rsidRPr="004140CC">
        <w:rPr>
          <w:rFonts w:ascii="Helvetica" w:hAnsi="Helvetica" w:cs="Helvetica"/>
          <w:color w:val="262626"/>
          <w:sz w:val="16"/>
          <w:szCs w:val="16"/>
        </w:rPr>
        <w:t>19</w:t>
      </w:r>
      <w:r w:rsidRPr="004140CC">
        <w:rPr>
          <w:rStyle w:val="StyleUnderline"/>
        </w:rPr>
        <w:t>84 ended up outperforming their May polling and came in closer to where their net approval</w:t>
      </w:r>
      <w:r>
        <w:rPr>
          <w:rFonts w:ascii="Helvetica" w:hAnsi="Helvetica" w:cs="Helvetica"/>
          <w:color w:val="262626"/>
          <w:sz w:val="23"/>
          <w:szCs w:val="23"/>
        </w:rPr>
        <w:t xml:space="preserve"> (</w:t>
      </w:r>
      <w:r w:rsidRPr="004140CC">
        <w:rPr>
          <w:rFonts w:ascii="Helvetica" w:hAnsi="Helvetica" w:cs="Helvetica"/>
          <w:color w:val="262626"/>
          <w:sz w:val="16"/>
          <w:szCs w:val="16"/>
        </w:rPr>
        <w:t xml:space="preserve">approval - disapproval) ratings suggested </w:t>
      </w:r>
      <w:proofErr w:type="gramStart"/>
      <w:r w:rsidRPr="004140CC">
        <w:rPr>
          <w:rFonts w:ascii="Helvetica" w:hAnsi="Helvetica" w:cs="Helvetica"/>
          <w:color w:val="262626"/>
          <w:sz w:val="16"/>
          <w:szCs w:val="16"/>
        </w:rPr>
        <w:t>they'd</w:t>
      </w:r>
      <w:proofErr w:type="gramEnd"/>
      <w:r w:rsidRPr="004140CC">
        <w:rPr>
          <w:rFonts w:ascii="Helvetica" w:hAnsi="Helvetica" w:cs="Helvetica"/>
          <w:color w:val="262626"/>
          <w:sz w:val="16"/>
          <w:szCs w:val="16"/>
        </w:rPr>
        <w:t xml:space="preserve"> be. Carter in 1980 and Bush in 1992 trended toward their negative net approval ratings. Trump's net approval rating is in the mid to high negative single digits, which is right in line with his polling against Biden</w:t>
      </w:r>
      <w:r>
        <w:rPr>
          <w:rFonts w:ascii="Helvetica" w:hAnsi="Helvetica" w:cs="Helvetica"/>
          <w:color w:val="262626"/>
          <w:sz w:val="23"/>
          <w:szCs w:val="23"/>
        </w:rPr>
        <w:t xml:space="preserve">. </w:t>
      </w:r>
      <w:r w:rsidRPr="004140CC">
        <w:rPr>
          <w:rStyle w:val="StyleUnderline"/>
        </w:rPr>
        <w:t>The bottom line is six months is a lifetime in politics</w:t>
      </w:r>
      <w:r>
        <w:rPr>
          <w:rFonts w:ascii="Helvetica" w:hAnsi="Helvetica" w:cs="Helvetica"/>
          <w:color w:val="262626"/>
          <w:sz w:val="23"/>
          <w:szCs w:val="23"/>
        </w:rPr>
        <w:t xml:space="preserve">, </w:t>
      </w:r>
      <w:r w:rsidRPr="004140CC">
        <w:rPr>
          <w:rFonts w:ascii="Helvetica" w:hAnsi="Helvetica" w:cs="Helvetica"/>
          <w:color w:val="262626"/>
          <w:sz w:val="16"/>
          <w:szCs w:val="16"/>
        </w:rPr>
        <w:t xml:space="preserve">but </w:t>
      </w:r>
      <w:proofErr w:type="gramStart"/>
      <w:r w:rsidRPr="004140CC">
        <w:rPr>
          <w:rFonts w:ascii="Helvetica" w:hAnsi="Helvetica" w:cs="Helvetica"/>
          <w:color w:val="262626"/>
          <w:sz w:val="16"/>
          <w:szCs w:val="16"/>
        </w:rPr>
        <w:t>you'd</w:t>
      </w:r>
      <w:proofErr w:type="gramEnd"/>
      <w:r w:rsidRPr="004140CC">
        <w:rPr>
          <w:rFonts w:ascii="Helvetica" w:hAnsi="Helvetica" w:cs="Helvetica"/>
          <w:color w:val="262626"/>
          <w:sz w:val="16"/>
          <w:szCs w:val="16"/>
        </w:rPr>
        <w:t xml:space="preserve"> rather be in Biden's position than Trump's</w:t>
      </w:r>
      <w:r>
        <w:rPr>
          <w:rFonts w:ascii="Helvetica" w:hAnsi="Helvetica" w:cs="Helvetica"/>
          <w:color w:val="262626"/>
          <w:sz w:val="23"/>
          <w:szCs w:val="23"/>
        </w:rPr>
        <w:t>.</w:t>
      </w:r>
    </w:p>
    <w:p w14:paraId="589A13B2" w14:textId="77777777" w:rsidR="00886A1A" w:rsidRPr="00886A1A" w:rsidRDefault="00886A1A" w:rsidP="00886A1A"/>
    <w:p w14:paraId="030F109F" w14:textId="6A9238CF" w:rsidR="000B61CD" w:rsidRDefault="000B61CD" w:rsidP="000B61CD">
      <w:pPr>
        <w:pStyle w:val="Heading3"/>
      </w:pPr>
      <w:r>
        <w:lastRenderedPageBreak/>
        <w:t>AT Link – AT CJR Popular – Not Durable</w:t>
      </w:r>
    </w:p>
    <w:p w14:paraId="6A5A3176" w14:textId="036F1F3E" w:rsidR="000B61CD" w:rsidRDefault="000B61CD" w:rsidP="00886A1A">
      <w:pPr>
        <w:pStyle w:val="Heading4"/>
        <w:rPr>
          <w:shd w:val="clear" w:color="auto" w:fill="FFFFFF"/>
        </w:rPr>
      </w:pPr>
      <w:r>
        <w:rPr>
          <w:shd w:val="clear" w:color="auto" w:fill="FFFFFF"/>
        </w:rPr>
        <w:t xml:space="preserve">The new mass </w:t>
      </w:r>
      <w:r>
        <w:rPr>
          <w:shd w:val="clear" w:color="auto" w:fill="FFFFFF"/>
        </w:rPr>
        <w:t xml:space="preserve">of </w:t>
      </w:r>
      <w:r>
        <w:rPr>
          <w:shd w:val="clear" w:color="auto" w:fill="FFFFFF"/>
        </w:rPr>
        <w:t xml:space="preserve">support </w:t>
      </w:r>
      <w:proofErr w:type="gramStart"/>
      <w:r>
        <w:rPr>
          <w:shd w:val="clear" w:color="auto" w:fill="FFFFFF"/>
        </w:rPr>
        <w:t>won’t</w:t>
      </w:r>
      <w:proofErr w:type="gramEnd"/>
      <w:r>
        <w:rPr>
          <w:shd w:val="clear" w:color="auto" w:fill="FFFFFF"/>
        </w:rPr>
        <w:t xml:space="preserve"> last— big polling swings usually creep back to normal</w:t>
      </w:r>
    </w:p>
    <w:p w14:paraId="212859FB" w14:textId="77777777" w:rsidR="000B61CD" w:rsidRPr="00F82F15" w:rsidRDefault="000B61CD" w:rsidP="000B61CD">
      <w:pPr>
        <w:pStyle w:val="NormalWeb"/>
        <w:shd w:val="clear" w:color="auto" w:fill="FFFFFF"/>
        <w:spacing w:before="0" w:beforeAutospacing="0"/>
        <w:rPr>
          <w:rFonts w:ascii="Calibri" w:hAnsi="Calibri" w:cs="Calibri"/>
          <w:color w:val="000000" w:themeColor="text1"/>
          <w:sz w:val="20"/>
          <w:szCs w:val="20"/>
          <w:shd w:val="clear" w:color="auto" w:fill="FFFFFF"/>
        </w:rPr>
      </w:pPr>
      <w:r w:rsidRPr="00886A1A">
        <w:rPr>
          <w:rStyle w:val="Style13ptBold"/>
        </w:rPr>
        <w:t>Marcotte ’20</w:t>
      </w:r>
      <w:r>
        <w:rPr>
          <w:rFonts w:ascii="Calibri" w:hAnsi="Calibri" w:cs="Calibri"/>
          <w:b/>
          <w:bCs/>
          <w:color w:val="000000" w:themeColor="text1"/>
          <w:sz w:val="32"/>
          <w:szCs w:val="32"/>
          <w:shd w:val="clear" w:color="auto" w:fill="FFFFFF"/>
        </w:rPr>
        <w:t>—</w:t>
      </w:r>
      <w:r w:rsidRPr="00F82F15">
        <w:rPr>
          <w:rFonts w:ascii="Calibri" w:hAnsi="Calibri" w:cs="Calibri"/>
          <w:color w:val="000000" w:themeColor="text1"/>
          <w:sz w:val="20"/>
          <w:szCs w:val="20"/>
          <w:shd w:val="clear" w:color="auto" w:fill="FFFFFF"/>
        </w:rPr>
        <w:t xml:space="preserve">politics writer for Salon (Amanda Marcotte, St. Edward’s University, July 6, 2020, “Donald Trump’s Re-election bet: American voters are still racist at heart,” </w:t>
      </w:r>
      <w:hyperlink r:id="rId8" w:history="1">
        <w:r w:rsidRPr="00F82F15">
          <w:rPr>
            <w:rStyle w:val="Hyperlink"/>
            <w:rFonts w:eastAsiaTheme="majorEastAsia"/>
            <w:sz w:val="20"/>
            <w:szCs w:val="20"/>
          </w:rPr>
          <w:t>https://www.salon.com/2020/07/06/donald-trumps-re-election-bet-american-voters-are-still-racist-at-heart/</w:t>
        </w:r>
      </w:hyperlink>
      <w:r w:rsidRPr="00F82F15">
        <w:rPr>
          <w:sz w:val="20"/>
          <w:szCs w:val="20"/>
        </w:rPr>
        <w:t>)//SkyD</w:t>
      </w:r>
    </w:p>
    <w:p w14:paraId="2410AB0E" w14:textId="58A99AC5" w:rsidR="000B61CD" w:rsidRDefault="000B61CD" w:rsidP="000B61CD">
      <w:pPr>
        <w:pStyle w:val="NormalWeb"/>
        <w:shd w:val="clear" w:color="auto" w:fill="FFFFFF"/>
        <w:spacing w:before="0" w:beforeAutospacing="0"/>
        <w:rPr>
          <w:rFonts w:ascii="Calibri" w:hAnsi="Calibri" w:cs="Calibri"/>
          <w:color w:val="000000" w:themeColor="text1"/>
          <w:sz w:val="14"/>
          <w:szCs w:val="32"/>
          <w:shd w:val="clear" w:color="auto" w:fill="FFFFFF"/>
        </w:rPr>
      </w:pPr>
      <w:r w:rsidRPr="00F82F15">
        <w:rPr>
          <w:rFonts w:ascii="Calibri" w:hAnsi="Calibri" w:cs="Calibri"/>
          <w:color w:val="000000" w:themeColor="text1"/>
          <w:sz w:val="32"/>
          <w:szCs w:val="32"/>
          <w:u w:val="single"/>
          <w:shd w:val="clear" w:color="auto" w:fill="FFFFFF"/>
        </w:rPr>
        <w:t>The </w:t>
      </w:r>
      <w:hyperlink r:id="rId9" w:history="1">
        <w:r w:rsidRPr="00F82F15">
          <w:rPr>
            <w:rStyle w:val="Hyperlink"/>
            <w:rFonts w:ascii="Calibri" w:eastAsiaTheme="majorEastAsia" w:hAnsi="Calibri" w:cs="Calibri"/>
            <w:color w:val="000000" w:themeColor="text1"/>
            <w:sz w:val="32"/>
            <w:szCs w:val="32"/>
            <w:u w:val="single"/>
            <w:shd w:val="clear" w:color="auto" w:fill="FFFFFF"/>
          </w:rPr>
          <w:t>widespread support for Black Lives Matter grew rapidly over a very short period of time</w:t>
        </w:r>
      </w:hyperlink>
      <w:r w:rsidRPr="00F82F15">
        <w:rPr>
          <w:rFonts w:ascii="Calibri" w:hAnsi="Calibri" w:cs="Calibri"/>
          <w:color w:val="000000" w:themeColor="text1"/>
          <w:sz w:val="32"/>
          <w:szCs w:val="32"/>
          <w:u w:val="single"/>
          <w:shd w:val="clear" w:color="auto" w:fill="FFFFFF"/>
        </w:rPr>
        <w:t>, growing</w:t>
      </w:r>
      <w:r w:rsidRPr="00F82F15">
        <w:rPr>
          <w:rFonts w:ascii="Calibri" w:hAnsi="Calibri" w:cs="Calibri"/>
          <w:color w:val="000000" w:themeColor="text1"/>
          <w:sz w:val="14"/>
          <w:szCs w:val="32"/>
          <w:shd w:val="clear" w:color="auto" w:fill="FFFFFF"/>
        </w:rPr>
        <w:t xml:space="preserve"> </w:t>
      </w:r>
      <w:r w:rsidRPr="00F82F15">
        <w:rPr>
          <w:rFonts w:ascii="Calibri" w:hAnsi="Calibri" w:cs="Calibri"/>
          <w:color w:val="000000" w:themeColor="text1"/>
          <w:sz w:val="14"/>
          <w:szCs w:val="16"/>
          <w:shd w:val="clear" w:color="auto" w:fill="FFFFFF"/>
        </w:rPr>
        <w:t>an eye-popping</w:t>
      </w:r>
      <w:r w:rsidRPr="00F82F15">
        <w:rPr>
          <w:rFonts w:ascii="Calibri" w:hAnsi="Calibri" w:cs="Calibri"/>
          <w:color w:val="000000" w:themeColor="text1"/>
          <w:sz w:val="14"/>
          <w:szCs w:val="32"/>
          <w:shd w:val="clear" w:color="auto" w:fill="FFFFFF"/>
        </w:rPr>
        <w:t xml:space="preserve"> </w:t>
      </w:r>
      <w:r w:rsidRPr="00F82F15">
        <w:rPr>
          <w:rFonts w:ascii="Calibri" w:hAnsi="Calibri" w:cs="Calibri"/>
          <w:color w:val="000000" w:themeColor="text1"/>
          <w:sz w:val="32"/>
          <w:szCs w:val="32"/>
          <w:u w:val="single"/>
          <w:shd w:val="clear" w:color="auto" w:fill="FFFFFF"/>
        </w:rPr>
        <w:t>28 points in a matter of two weeks. Wild polling swings like that tend not to stick around forever. A lot of white people got a shock to the system from the brutal murder of George Floyd</w:t>
      </w:r>
      <w:r w:rsidRPr="00F82F15">
        <w:rPr>
          <w:rFonts w:ascii="Calibri" w:hAnsi="Calibri" w:cs="Calibri"/>
          <w:color w:val="000000" w:themeColor="text1"/>
          <w:sz w:val="14"/>
          <w:szCs w:val="32"/>
          <w:shd w:val="clear" w:color="auto" w:fill="FFFFFF"/>
        </w:rPr>
        <w:t xml:space="preserve"> in Minneapolis</w:t>
      </w:r>
      <w:r w:rsidRPr="00F82F15">
        <w:rPr>
          <w:rFonts w:ascii="Calibri" w:hAnsi="Calibri" w:cs="Calibri"/>
          <w:color w:val="000000" w:themeColor="text1"/>
          <w:sz w:val="32"/>
          <w:szCs w:val="32"/>
          <w:u w:val="single"/>
          <w:shd w:val="clear" w:color="auto" w:fill="FFFFFF"/>
        </w:rPr>
        <w:t xml:space="preserve"> and </w:t>
      </w:r>
      <w:r w:rsidRPr="00F82F15">
        <w:rPr>
          <w:rFonts w:ascii="Calibri" w:hAnsi="Calibri" w:cs="Calibri"/>
          <w:color w:val="000000" w:themeColor="text1"/>
          <w:sz w:val="14"/>
          <w:szCs w:val="32"/>
          <w:shd w:val="clear" w:color="auto" w:fill="FFFFFF"/>
        </w:rPr>
        <w:t xml:space="preserve">the anguish of the </w:t>
      </w:r>
      <w:proofErr w:type="gramStart"/>
      <w:r w:rsidRPr="00F82F15">
        <w:rPr>
          <w:rFonts w:ascii="Calibri" w:hAnsi="Calibri" w:cs="Calibri"/>
          <w:color w:val="000000" w:themeColor="text1"/>
          <w:sz w:val="14"/>
          <w:szCs w:val="32"/>
          <w:shd w:val="clear" w:color="auto" w:fill="FFFFFF"/>
        </w:rPr>
        <w:t>protesters, and</w:t>
      </w:r>
      <w:proofErr w:type="gramEnd"/>
      <w:r w:rsidRPr="00F82F15">
        <w:rPr>
          <w:rFonts w:ascii="Calibri" w:hAnsi="Calibri" w:cs="Calibri"/>
          <w:color w:val="000000" w:themeColor="text1"/>
          <w:sz w:val="32"/>
          <w:szCs w:val="32"/>
          <w:u w:val="single"/>
          <w:shd w:val="clear" w:color="auto" w:fill="FFFFFF"/>
        </w:rPr>
        <w:t xml:space="preserve"> endorsed Black Lives Matter in response. Over time, it's entirely likely that many of those people will fall back on old habits </w:t>
      </w:r>
      <w:r w:rsidRPr="00F82F15">
        <w:rPr>
          <w:rFonts w:ascii="Calibri" w:hAnsi="Calibri" w:cs="Calibri"/>
          <w:color w:val="000000" w:themeColor="text1"/>
          <w:sz w:val="14"/>
          <w:szCs w:val="32"/>
          <w:shd w:val="clear" w:color="auto" w:fill="FFFFFF"/>
        </w:rPr>
        <w:t>of blaming Black people for their own oppression, and return to Trumpian narratives that paint white privilege as righteous and noble, instead of something to feel guilty about. </w:t>
      </w:r>
      <w:hyperlink r:id="rId10" w:history="1">
        <w:r w:rsidRPr="00F82F15">
          <w:rPr>
            <w:rStyle w:val="Hyperlink"/>
            <w:rFonts w:ascii="Calibri" w:eastAsiaTheme="majorEastAsia" w:hAnsi="Calibri" w:cs="Calibri"/>
            <w:color w:val="000000" w:themeColor="text1"/>
            <w:sz w:val="14"/>
            <w:szCs w:val="32"/>
            <w:shd w:val="clear" w:color="auto" w:fill="FFFFFF"/>
          </w:rPr>
          <w:t>Regression to the mean</w:t>
        </w:r>
      </w:hyperlink>
      <w:r w:rsidRPr="00F82F15">
        <w:rPr>
          <w:rFonts w:ascii="Calibri" w:hAnsi="Calibri" w:cs="Calibri"/>
          <w:color w:val="000000" w:themeColor="text1"/>
          <w:sz w:val="14"/>
          <w:szCs w:val="32"/>
          <w:shd w:val="clear" w:color="auto" w:fill="FFFFFF"/>
        </w:rPr>
        <w:t> is a real phenomenon, after all. </w:t>
      </w:r>
    </w:p>
    <w:p w14:paraId="7DA3603D" w14:textId="0E63193D" w:rsidR="006160F2" w:rsidRDefault="006160F2" w:rsidP="006160F2">
      <w:pPr>
        <w:pStyle w:val="Heading3"/>
        <w:rPr>
          <w:shd w:val="clear" w:color="auto" w:fill="FFFFFF"/>
        </w:rPr>
      </w:pPr>
      <w:r>
        <w:rPr>
          <w:shd w:val="clear" w:color="auto" w:fill="FFFFFF"/>
        </w:rPr>
        <w:lastRenderedPageBreak/>
        <w:t xml:space="preserve">AT Link – Trump </w:t>
      </w:r>
      <w:proofErr w:type="gramStart"/>
      <w:r>
        <w:rPr>
          <w:shd w:val="clear" w:color="auto" w:fill="FFFFFF"/>
        </w:rPr>
        <w:t>Won’t</w:t>
      </w:r>
      <w:proofErr w:type="gramEnd"/>
      <w:r>
        <w:rPr>
          <w:shd w:val="clear" w:color="auto" w:fill="FFFFFF"/>
        </w:rPr>
        <w:t xml:space="preserve"> Push</w:t>
      </w:r>
    </w:p>
    <w:p w14:paraId="4D5E8E15" w14:textId="77777777" w:rsidR="006160F2" w:rsidRPr="008C1506" w:rsidRDefault="006160F2" w:rsidP="006160F2">
      <w:pPr>
        <w:pStyle w:val="Heading4"/>
      </w:pPr>
      <w:r>
        <w:t xml:space="preserve">Even after getting the FSA signed, </w:t>
      </w:r>
      <w:r w:rsidRPr="00BB2ADB">
        <w:rPr>
          <w:rStyle w:val="StyleUnderline"/>
        </w:rPr>
        <w:t xml:space="preserve">Trump </w:t>
      </w:r>
      <w:proofErr w:type="gramStart"/>
      <w:r w:rsidRPr="00BB2ADB">
        <w:rPr>
          <w:rStyle w:val="StyleUnderline"/>
        </w:rPr>
        <w:t>won’t</w:t>
      </w:r>
      <w:proofErr w:type="gramEnd"/>
      <w:r w:rsidRPr="00BB2ADB">
        <w:rPr>
          <w:rStyle w:val="StyleUnderline"/>
        </w:rPr>
        <w:t xml:space="preserve"> support the plan-</w:t>
      </w:r>
      <w:r>
        <w:t xml:space="preserve"> he is an advocate for capital punishment</w:t>
      </w:r>
    </w:p>
    <w:p w14:paraId="3F7DA308" w14:textId="77777777" w:rsidR="006160F2" w:rsidRPr="00AC1500" w:rsidRDefault="006160F2" w:rsidP="006160F2">
      <w:pPr>
        <w:spacing w:after="0" w:line="240" w:lineRule="auto"/>
        <w:rPr>
          <w:rFonts w:cs="Calibri"/>
        </w:rPr>
      </w:pPr>
      <w:r w:rsidRPr="008C1506">
        <w:rPr>
          <w:rFonts w:cs="Calibri"/>
          <w:b/>
          <w:bCs/>
        </w:rPr>
        <w:t>NPR- 6-15-2020</w:t>
      </w:r>
      <w:r w:rsidRPr="00AC1500">
        <w:rPr>
          <w:rFonts w:cs="Calibri"/>
        </w:rPr>
        <w:t xml:space="preserve"> (Matthew S. Schwartz, “Federal Executions Set To Resume After Nearly 2-Decade Hiatus,” 6/15/2020, </w:t>
      </w:r>
      <w:hyperlink r:id="rId11" w:history="1">
        <w:r w:rsidRPr="00AC1500">
          <w:rPr>
            <w:rStyle w:val="Hyperlink"/>
            <w:rFonts w:cs="Calibri"/>
          </w:rPr>
          <w:t>https://www.npr.org/2020/06/15/877748845/federal-executions-set-to-resume-after-nearly-two-decade-hiatus</w:t>
        </w:r>
      </w:hyperlink>
      <w:r w:rsidRPr="00AC1500">
        <w:rPr>
          <w:rFonts w:cs="Calibri"/>
        </w:rPr>
        <w:t>)//MS</w:t>
      </w:r>
    </w:p>
    <w:p w14:paraId="51E436DB" w14:textId="77777777" w:rsidR="006160F2" w:rsidRDefault="006160F2" w:rsidP="006160F2">
      <w:pPr>
        <w:spacing w:line="360" w:lineRule="auto"/>
        <w:rPr>
          <w:rStyle w:val="Style13ptBold"/>
        </w:rPr>
      </w:pPr>
    </w:p>
    <w:p w14:paraId="3B195E4E" w14:textId="77777777" w:rsidR="006160F2" w:rsidRPr="006160F2" w:rsidRDefault="006160F2" w:rsidP="006160F2">
      <w:pPr>
        <w:pStyle w:val="NormalWeb"/>
        <w:shd w:val="clear" w:color="auto" w:fill="FFFFFF"/>
        <w:spacing w:before="0" w:beforeAutospacing="0" w:after="282" w:afterAutospacing="0" w:line="360" w:lineRule="auto"/>
        <w:textAlignment w:val="baseline"/>
        <w:rPr>
          <w:rFonts w:ascii="Calibri" w:hAnsi="Calibri" w:cs="Calibri"/>
          <w:color w:val="333333"/>
          <w:sz w:val="16"/>
          <w:szCs w:val="26"/>
        </w:rPr>
      </w:pPr>
      <w:r w:rsidRPr="00AC1500">
        <w:rPr>
          <w:rFonts w:ascii="Calibri" w:hAnsi="Calibri" w:cs="Calibri"/>
          <w:color w:val="333333"/>
          <w:sz w:val="26"/>
          <w:szCs w:val="26"/>
          <w:u w:val="single"/>
        </w:rPr>
        <w:t>After nearly two decades, the federal government will once again begin executing criminals, the Justice Department announced Monday. Four inmates convicted of murdering children are set to be put to death by lethal injection. "The four murderers whose executions are scheduled today have received full and fair proceedings under our Constitution and laws," said Attorney General William Barr in a </w:t>
      </w:r>
      <w:hyperlink r:id="rId12" w:history="1">
        <w:r w:rsidRPr="00AC1500">
          <w:rPr>
            <w:rStyle w:val="Hyperlink"/>
            <w:rFonts w:ascii="Calibri" w:eastAsiaTheme="majorEastAsia" w:hAnsi="Calibri" w:cs="Calibri"/>
            <w:color w:val="5076B8"/>
            <w:sz w:val="26"/>
            <w:szCs w:val="26"/>
            <w:u w:val="single"/>
            <w:bdr w:val="none" w:sz="0" w:space="0" w:color="auto" w:frame="1"/>
          </w:rPr>
          <w:t>statement</w:t>
        </w:r>
      </w:hyperlink>
      <w:r w:rsidRPr="00AC1500">
        <w:rPr>
          <w:rFonts w:ascii="Calibri" w:hAnsi="Calibri" w:cs="Calibri"/>
          <w:color w:val="333333"/>
          <w:sz w:val="26"/>
          <w:szCs w:val="26"/>
          <w:u w:val="single"/>
        </w:rPr>
        <w:t>.</w:t>
      </w:r>
      <w:r w:rsidRPr="006160F2">
        <w:rPr>
          <w:rFonts w:ascii="Calibri" w:hAnsi="Calibri" w:cs="Calibri"/>
          <w:color w:val="333333"/>
          <w:sz w:val="16"/>
          <w:szCs w:val="26"/>
        </w:rPr>
        <w:t xml:space="preserve"> "We owe it to the victims of these horrific crimes, and to the families left behind, to carry forward the sentence imposed by our justice </w:t>
      </w:r>
      <w:proofErr w:type="spellStart"/>
      <w:r w:rsidRPr="006160F2">
        <w:rPr>
          <w:rFonts w:ascii="Calibri" w:hAnsi="Calibri" w:cs="Calibri"/>
          <w:color w:val="333333"/>
          <w:sz w:val="16"/>
          <w:szCs w:val="26"/>
        </w:rPr>
        <w:t>system."The</w:t>
      </w:r>
      <w:proofErr w:type="spellEnd"/>
      <w:r w:rsidRPr="006160F2">
        <w:rPr>
          <w:rFonts w:ascii="Calibri" w:hAnsi="Calibri" w:cs="Calibri"/>
          <w:color w:val="333333"/>
          <w:sz w:val="16"/>
          <w:szCs w:val="26"/>
        </w:rPr>
        <w:t xml:space="preserve"> crimes were grisly. Daniel Lewis Lee murdered a family of three, including an 8-year-old girl. </w:t>
      </w:r>
      <w:proofErr w:type="gramStart"/>
      <w:r w:rsidRPr="006160F2">
        <w:rPr>
          <w:rFonts w:ascii="Calibri" w:hAnsi="Calibri" w:cs="Calibri"/>
          <w:color w:val="333333"/>
          <w:sz w:val="16"/>
          <w:szCs w:val="26"/>
        </w:rPr>
        <w:t>He's</w:t>
      </w:r>
      <w:proofErr w:type="gramEnd"/>
      <w:r w:rsidRPr="006160F2">
        <w:rPr>
          <w:rFonts w:ascii="Calibri" w:hAnsi="Calibri" w:cs="Calibri"/>
          <w:color w:val="333333"/>
          <w:sz w:val="16"/>
          <w:szCs w:val="26"/>
        </w:rPr>
        <w:t xml:space="preserve"> been on death row since 1999; his execution is scheduled for July 13. Wesley Ira </w:t>
      </w:r>
      <w:proofErr w:type="spellStart"/>
      <w:r w:rsidRPr="006160F2">
        <w:rPr>
          <w:rFonts w:ascii="Calibri" w:hAnsi="Calibri" w:cs="Calibri"/>
          <w:color w:val="333333"/>
          <w:sz w:val="16"/>
          <w:szCs w:val="26"/>
        </w:rPr>
        <w:t>Purkey</w:t>
      </w:r>
      <w:proofErr w:type="spellEnd"/>
      <w:r w:rsidRPr="006160F2">
        <w:rPr>
          <w:rFonts w:ascii="Calibri" w:hAnsi="Calibri" w:cs="Calibri"/>
          <w:color w:val="333333"/>
          <w:sz w:val="16"/>
          <w:szCs w:val="26"/>
        </w:rPr>
        <w:t xml:space="preserve">, who raped and murdered a 16-year-old girl, will be put to death on July 15. Dustin Lee </w:t>
      </w:r>
      <w:proofErr w:type="spellStart"/>
      <w:r w:rsidRPr="006160F2">
        <w:rPr>
          <w:rFonts w:ascii="Calibri" w:hAnsi="Calibri" w:cs="Calibri"/>
          <w:color w:val="333333"/>
          <w:sz w:val="16"/>
          <w:szCs w:val="26"/>
        </w:rPr>
        <w:t>Honken</w:t>
      </w:r>
      <w:proofErr w:type="spellEnd"/>
      <w:r w:rsidRPr="006160F2">
        <w:rPr>
          <w:rFonts w:ascii="Calibri" w:hAnsi="Calibri" w:cs="Calibri"/>
          <w:color w:val="333333"/>
          <w:sz w:val="16"/>
          <w:szCs w:val="26"/>
        </w:rPr>
        <w:t xml:space="preserve">, who shot and killed five people, will be executed July 17. Keith Dwayne Nelson, who kidnapped, </w:t>
      </w:r>
      <w:proofErr w:type="gramStart"/>
      <w:r w:rsidRPr="006160F2">
        <w:rPr>
          <w:rFonts w:ascii="Calibri" w:hAnsi="Calibri" w:cs="Calibri"/>
          <w:color w:val="333333"/>
          <w:sz w:val="16"/>
          <w:szCs w:val="26"/>
        </w:rPr>
        <w:t>raped</w:t>
      </w:r>
      <w:proofErr w:type="gramEnd"/>
      <w:r w:rsidRPr="006160F2">
        <w:rPr>
          <w:rFonts w:ascii="Calibri" w:hAnsi="Calibri" w:cs="Calibri"/>
          <w:color w:val="333333"/>
          <w:sz w:val="16"/>
          <w:szCs w:val="26"/>
        </w:rPr>
        <w:t xml:space="preserve"> and strangled a 10-year-old girl to death with a wire, will be executed Aug. 28. Federal executions have been exceedingly rare in recent decades. According to the </w:t>
      </w:r>
      <w:hyperlink r:id="rId13" w:history="1">
        <w:r w:rsidRPr="006160F2">
          <w:rPr>
            <w:rStyle w:val="Hyperlink"/>
            <w:rFonts w:ascii="Calibri" w:eastAsiaTheme="majorEastAsia" w:hAnsi="Calibri" w:cs="Calibri"/>
            <w:color w:val="5076B8"/>
            <w:sz w:val="16"/>
            <w:szCs w:val="26"/>
            <w:bdr w:val="none" w:sz="0" w:space="0" w:color="auto" w:frame="1"/>
          </w:rPr>
          <w:t>Death Penalty Information Center</w:t>
        </w:r>
      </w:hyperlink>
      <w:r w:rsidRPr="006160F2">
        <w:rPr>
          <w:rFonts w:ascii="Calibri" w:hAnsi="Calibri" w:cs="Calibri"/>
          <w:color w:val="333333"/>
          <w:sz w:val="16"/>
          <w:szCs w:val="26"/>
        </w:rPr>
        <w:t xml:space="preserve">, only three have taken place since the federal death penalty was reinstated in 1988. </w:t>
      </w:r>
      <w:proofErr w:type="gramStart"/>
      <w:r w:rsidRPr="006160F2">
        <w:rPr>
          <w:rFonts w:ascii="Calibri" w:hAnsi="Calibri" w:cs="Calibri"/>
          <w:color w:val="333333"/>
          <w:sz w:val="16"/>
          <w:szCs w:val="26"/>
        </w:rPr>
        <w:t>All of</w:t>
      </w:r>
      <w:proofErr w:type="gramEnd"/>
      <w:r w:rsidRPr="006160F2">
        <w:rPr>
          <w:rFonts w:ascii="Calibri" w:hAnsi="Calibri" w:cs="Calibri"/>
          <w:color w:val="333333"/>
          <w:sz w:val="16"/>
          <w:szCs w:val="26"/>
        </w:rPr>
        <w:t xml:space="preserve"> those executions were carried out during the George W. Bush administration. One of those was Timothy McVeigh, sentenced to death for bombing the Oklahoma City federal building. In 2014, President Barack Obama </w:t>
      </w:r>
      <w:hyperlink r:id="rId14" w:history="1">
        <w:r w:rsidRPr="006160F2">
          <w:rPr>
            <w:rStyle w:val="Hyperlink"/>
            <w:rFonts w:ascii="Calibri" w:eastAsiaTheme="majorEastAsia" w:hAnsi="Calibri" w:cs="Calibri"/>
            <w:color w:val="5076B8"/>
            <w:sz w:val="16"/>
            <w:szCs w:val="26"/>
            <w:bdr w:val="none" w:sz="0" w:space="0" w:color="auto" w:frame="1"/>
          </w:rPr>
          <w:t>ordered a review</w:t>
        </w:r>
      </w:hyperlink>
      <w:r w:rsidRPr="006160F2">
        <w:rPr>
          <w:rFonts w:ascii="Calibri" w:hAnsi="Calibri" w:cs="Calibri"/>
          <w:color w:val="333333"/>
          <w:sz w:val="16"/>
          <w:szCs w:val="26"/>
        </w:rPr>
        <w:t> of how the death penalty is applied in the U.S. after a bungled state execution in Oklahoma in which medical officials had difficulty inserting the IV. It ultimately </w:t>
      </w:r>
      <w:hyperlink r:id="rId15" w:history="1">
        <w:r w:rsidRPr="006160F2">
          <w:rPr>
            <w:rStyle w:val="Hyperlink"/>
            <w:rFonts w:ascii="Calibri" w:eastAsiaTheme="majorEastAsia" w:hAnsi="Calibri" w:cs="Calibri"/>
            <w:color w:val="5076B8"/>
            <w:sz w:val="16"/>
            <w:szCs w:val="26"/>
            <w:bdr w:val="none" w:sz="0" w:space="0" w:color="auto" w:frame="1"/>
          </w:rPr>
          <w:t>took more than an hour</w:t>
        </w:r>
      </w:hyperlink>
      <w:r w:rsidRPr="006160F2">
        <w:rPr>
          <w:rFonts w:ascii="Calibri" w:hAnsi="Calibri" w:cs="Calibri"/>
          <w:color w:val="333333"/>
          <w:sz w:val="16"/>
          <w:szCs w:val="26"/>
        </w:rPr>
        <w:t xml:space="preserve"> for the prisoner to die. Last July, the </w:t>
      </w:r>
      <w:r w:rsidRPr="008C1506">
        <w:rPr>
          <w:rFonts w:ascii="Calibri" w:hAnsi="Calibri" w:cs="Calibri"/>
          <w:color w:val="333333"/>
          <w:sz w:val="26"/>
          <w:szCs w:val="26"/>
          <w:u w:val="single"/>
        </w:rPr>
        <w:t>Trump</w:t>
      </w:r>
      <w:r w:rsidRPr="006160F2">
        <w:rPr>
          <w:rFonts w:ascii="Calibri" w:hAnsi="Calibri" w:cs="Calibri"/>
          <w:color w:val="333333"/>
          <w:sz w:val="16"/>
          <w:szCs w:val="26"/>
        </w:rPr>
        <w:t xml:space="preserve"> administration </w:t>
      </w:r>
      <w:hyperlink r:id="rId16" w:history="1">
        <w:r w:rsidRPr="008C1506">
          <w:rPr>
            <w:rStyle w:val="Hyperlink"/>
            <w:rFonts w:ascii="Calibri" w:eastAsiaTheme="majorEastAsia" w:hAnsi="Calibri" w:cs="Calibri"/>
            <w:color w:val="5076B8"/>
            <w:sz w:val="26"/>
            <w:szCs w:val="26"/>
            <w:u w:val="single"/>
            <w:bdr w:val="none" w:sz="0" w:space="0" w:color="auto" w:frame="1"/>
          </w:rPr>
          <w:t>announced</w:t>
        </w:r>
      </w:hyperlink>
      <w:r w:rsidRPr="008C1506">
        <w:rPr>
          <w:rFonts w:ascii="Calibri" w:hAnsi="Calibri" w:cs="Calibri"/>
          <w:color w:val="333333"/>
          <w:sz w:val="26"/>
          <w:szCs w:val="26"/>
          <w:u w:val="single"/>
        </w:rPr>
        <w:t> that</w:t>
      </w:r>
      <w:r w:rsidRPr="006160F2">
        <w:rPr>
          <w:rFonts w:ascii="Calibri" w:hAnsi="Calibri" w:cs="Calibri"/>
          <w:color w:val="333333"/>
          <w:sz w:val="16"/>
          <w:szCs w:val="26"/>
        </w:rPr>
        <w:t xml:space="preserve"> the review was complete, and </w:t>
      </w:r>
      <w:r w:rsidRPr="008C1506">
        <w:rPr>
          <w:rFonts w:ascii="Calibri" w:hAnsi="Calibri" w:cs="Calibri"/>
          <w:color w:val="333333"/>
          <w:sz w:val="26"/>
          <w:szCs w:val="26"/>
          <w:u w:val="single"/>
        </w:rPr>
        <w:t>executions could resume</w:t>
      </w:r>
      <w:r w:rsidRPr="006160F2">
        <w:rPr>
          <w:rFonts w:ascii="Calibri" w:hAnsi="Calibri" w:cs="Calibri"/>
          <w:color w:val="333333"/>
          <w:sz w:val="16"/>
          <w:szCs w:val="26"/>
        </w:rPr>
        <w:t>. After a series of legal challenges that delayed the executions, a federal appeals court </w:t>
      </w:r>
      <w:hyperlink r:id="rId17" w:history="1">
        <w:r w:rsidRPr="006160F2">
          <w:rPr>
            <w:rStyle w:val="Hyperlink"/>
            <w:rFonts w:ascii="Calibri" w:eastAsiaTheme="majorEastAsia" w:hAnsi="Calibri" w:cs="Calibri"/>
            <w:color w:val="5076B8"/>
            <w:sz w:val="16"/>
            <w:szCs w:val="26"/>
            <w:bdr w:val="none" w:sz="0" w:space="0" w:color="auto" w:frame="1"/>
          </w:rPr>
          <w:t>gave Barr</w:t>
        </w:r>
      </w:hyperlink>
      <w:r w:rsidRPr="006160F2">
        <w:rPr>
          <w:rFonts w:ascii="Calibri" w:hAnsi="Calibri" w:cs="Calibri"/>
          <w:color w:val="333333"/>
          <w:sz w:val="16"/>
          <w:szCs w:val="26"/>
        </w:rPr>
        <w:t xml:space="preserve"> the go-ahead in April. In its statement, the Department of Justice said each of the inmates has exhausted his appeals, "and no legal impediments prevent their executions," adding: "Additional executions will be scheduled at a later date." </w:t>
      </w:r>
      <w:r w:rsidRPr="008C1506">
        <w:rPr>
          <w:rFonts w:ascii="Calibri" w:hAnsi="Calibri" w:cs="Calibri"/>
          <w:color w:val="333333"/>
          <w:sz w:val="26"/>
          <w:szCs w:val="26"/>
          <w:u w:val="single"/>
        </w:rPr>
        <w:t>Trump is a </w:t>
      </w:r>
      <w:hyperlink r:id="rId18" w:history="1">
        <w:r w:rsidRPr="008C1506">
          <w:rPr>
            <w:rStyle w:val="Hyperlink"/>
            <w:rFonts w:ascii="Calibri" w:eastAsiaTheme="majorEastAsia" w:hAnsi="Calibri" w:cs="Calibri"/>
            <w:color w:val="5076B8"/>
            <w:sz w:val="26"/>
            <w:szCs w:val="26"/>
            <w:u w:val="single"/>
            <w:bdr w:val="none" w:sz="0" w:space="0" w:color="auto" w:frame="1"/>
          </w:rPr>
          <w:t>longtime supporter</w:t>
        </w:r>
      </w:hyperlink>
      <w:r w:rsidRPr="008C1506">
        <w:rPr>
          <w:rFonts w:ascii="Calibri" w:hAnsi="Calibri" w:cs="Calibri"/>
          <w:color w:val="333333"/>
          <w:sz w:val="26"/>
          <w:szCs w:val="26"/>
          <w:u w:val="single"/>
        </w:rPr>
        <w:t> of the death penalty</w:t>
      </w:r>
      <w:r w:rsidRPr="006160F2">
        <w:rPr>
          <w:rFonts w:ascii="Calibri" w:hAnsi="Calibri" w:cs="Calibri"/>
          <w:color w:val="333333"/>
          <w:sz w:val="16"/>
          <w:szCs w:val="26"/>
        </w:rPr>
        <w:t xml:space="preserve">. More than 60 federal prisoners are awaiting execution, including </w:t>
      </w:r>
      <w:proofErr w:type="spellStart"/>
      <w:r w:rsidRPr="006160F2">
        <w:rPr>
          <w:rFonts w:ascii="Calibri" w:hAnsi="Calibri" w:cs="Calibri"/>
          <w:color w:val="333333"/>
          <w:sz w:val="16"/>
          <w:szCs w:val="26"/>
        </w:rPr>
        <w:t>Dylann</w:t>
      </w:r>
      <w:proofErr w:type="spellEnd"/>
      <w:r w:rsidRPr="006160F2">
        <w:rPr>
          <w:rFonts w:ascii="Calibri" w:hAnsi="Calibri" w:cs="Calibri"/>
          <w:color w:val="333333"/>
          <w:sz w:val="16"/>
          <w:szCs w:val="26"/>
        </w:rPr>
        <w:t xml:space="preserve"> Roof, who killed nine parishioners at a Charleston, S.C., church in 2015; and Dzhokhar Tsarnaev, who participated in the 2013 Boston Marathon bombing.</w:t>
      </w:r>
    </w:p>
    <w:p w14:paraId="57439BA5" w14:textId="77777777" w:rsidR="006160F2" w:rsidRDefault="006160F2" w:rsidP="006160F2">
      <w:pPr>
        <w:pStyle w:val="Heading4"/>
      </w:pPr>
      <w:r>
        <w:t xml:space="preserve">There evidence </w:t>
      </w:r>
      <w:proofErr w:type="gramStart"/>
      <w:r>
        <w:t>won’t</w:t>
      </w:r>
      <w:proofErr w:type="gramEnd"/>
      <w:r>
        <w:t xml:space="preserve"> assume the election- Trump will stick to his “tough on crime” stance.</w:t>
      </w:r>
    </w:p>
    <w:p w14:paraId="57B6E374" w14:textId="77777777" w:rsidR="006160F2" w:rsidRPr="00AC1500" w:rsidRDefault="006160F2" w:rsidP="006160F2">
      <w:pPr>
        <w:spacing w:after="0" w:line="240" w:lineRule="auto"/>
        <w:rPr>
          <w:rFonts w:ascii="Times New Roman" w:hAnsi="Times New Roman"/>
        </w:rPr>
      </w:pPr>
      <w:r w:rsidRPr="008C1506">
        <w:rPr>
          <w:rStyle w:val="Style13ptBold"/>
        </w:rPr>
        <w:t>Financial Times- 6-2-2020</w:t>
      </w:r>
      <w:r w:rsidRPr="00AC1500">
        <w:rPr>
          <w:rStyle w:val="Style13ptBold"/>
          <w:b w:val="0"/>
          <w:bCs w:val="0"/>
        </w:rPr>
        <w:t xml:space="preserve"> (Demetri </w:t>
      </w:r>
      <w:proofErr w:type="spellStart"/>
      <w:r w:rsidRPr="00AC1500">
        <w:rPr>
          <w:rStyle w:val="Style13ptBold"/>
          <w:b w:val="0"/>
          <w:bCs w:val="0"/>
        </w:rPr>
        <w:t>Sevastopulo</w:t>
      </w:r>
      <w:proofErr w:type="spellEnd"/>
      <w:r w:rsidRPr="00AC1500">
        <w:rPr>
          <w:rStyle w:val="Style13ptBold"/>
          <w:b w:val="0"/>
          <w:bCs w:val="0"/>
        </w:rPr>
        <w:t xml:space="preserve">, “Trump hopes tough stance on crime will propel him to election victory,” 6/2/2020, </w:t>
      </w:r>
      <w:hyperlink r:id="rId19" w:history="1">
        <w:r w:rsidRPr="00AC1500">
          <w:rPr>
            <w:rStyle w:val="Hyperlink"/>
          </w:rPr>
          <w:t>https://www.ft.com/content/e9e30710-d03e-4e99-b07a-9dca2ae02704</w:t>
        </w:r>
      </w:hyperlink>
      <w:r w:rsidRPr="00AC1500">
        <w:t>)//MS</w:t>
      </w:r>
    </w:p>
    <w:p w14:paraId="1E40C32B" w14:textId="77777777" w:rsidR="006160F2" w:rsidRPr="00AC1500" w:rsidRDefault="006160F2" w:rsidP="006160F2">
      <w:pPr>
        <w:rPr>
          <w:rStyle w:val="Style13ptBold"/>
          <w:b w:val="0"/>
          <w:bCs w:val="0"/>
          <w:sz w:val="20"/>
          <w:szCs w:val="20"/>
        </w:rPr>
      </w:pPr>
    </w:p>
    <w:p w14:paraId="358BFCEC" w14:textId="5C9491C0" w:rsidR="006160F2" w:rsidRDefault="006160F2" w:rsidP="006160F2">
      <w:pPr>
        <w:spacing w:after="0" w:line="360" w:lineRule="auto"/>
        <w:rPr>
          <w:sz w:val="26"/>
          <w:szCs w:val="26"/>
          <w:u w:val="single"/>
        </w:rPr>
      </w:pPr>
      <w:r w:rsidRPr="006160F2">
        <w:rPr>
          <w:sz w:val="16"/>
        </w:rPr>
        <w:br/>
      </w:r>
      <w:r w:rsidRPr="006160F2">
        <w:rPr>
          <w:sz w:val="16"/>
          <w:szCs w:val="26"/>
        </w:rPr>
        <w:t>The scene sent a signal that he would take a hard stance on the protests</w:t>
      </w:r>
      <w:r w:rsidRPr="008C1506">
        <w:rPr>
          <w:sz w:val="26"/>
          <w:szCs w:val="26"/>
          <w:u w:val="single"/>
        </w:rPr>
        <w:t xml:space="preserve">, with only five months to go before the </w:t>
      </w:r>
      <w:r w:rsidRPr="008C1506">
        <w:rPr>
          <w:sz w:val="26"/>
          <w:szCs w:val="26"/>
          <w:u w:val="single"/>
        </w:rPr>
        <w:lastRenderedPageBreak/>
        <w:t>presidential election</w:t>
      </w:r>
      <w:r w:rsidRPr="006160F2">
        <w:rPr>
          <w:sz w:val="16"/>
          <w:szCs w:val="26"/>
        </w:rPr>
        <w:t xml:space="preserve">. Supporters and </w:t>
      </w:r>
      <w:r w:rsidRPr="008C1506">
        <w:rPr>
          <w:sz w:val="26"/>
          <w:szCs w:val="26"/>
          <w:u w:val="single"/>
        </w:rPr>
        <w:t xml:space="preserve">political experts say </w:t>
      </w:r>
      <w:proofErr w:type="spellStart"/>
      <w:r w:rsidRPr="00AC1500">
        <w:rPr>
          <w:sz w:val="26"/>
          <w:szCs w:val="26"/>
          <w:u w:val="single"/>
        </w:rPr>
        <w:t>Mr</w:t>
      </w:r>
      <w:proofErr w:type="spellEnd"/>
      <w:r w:rsidRPr="00AC1500">
        <w:rPr>
          <w:sz w:val="26"/>
          <w:szCs w:val="26"/>
          <w:u w:val="single"/>
        </w:rPr>
        <w:t xml:space="preserve"> Trump has returned to his 2016 campaign strategy of being aggressive on crime, while the focus on the protests has provided respite from the criticism of his handling of coronavirus</w:t>
      </w:r>
      <w:r w:rsidRPr="006160F2">
        <w:rPr>
          <w:sz w:val="16"/>
          <w:szCs w:val="26"/>
        </w:rPr>
        <w:t xml:space="preserve">. Earlier on Monday he told governors that they were “weak” and must “dominate” the streets. The rhetoric came days after he tweeted language previously used by segregationists — “when the looting starts, the shooting starts” — and threatened to unleash “vicious dogs” on protesters the morning after taking refuge in an underground bunker. “He’s trying to increasingly push the pandemic to the lower half of the newspaper front page,” said David </w:t>
      </w:r>
      <w:proofErr w:type="spellStart"/>
      <w:r w:rsidRPr="006160F2">
        <w:rPr>
          <w:sz w:val="16"/>
          <w:szCs w:val="26"/>
        </w:rPr>
        <w:t>Gergen</w:t>
      </w:r>
      <w:proofErr w:type="spellEnd"/>
      <w:r w:rsidRPr="006160F2">
        <w:rPr>
          <w:sz w:val="16"/>
          <w:szCs w:val="26"/>
        </w:rPr>
        <w:t xml:space="preserve">, a Harvard professor and former adviser to four presidents, including Richard Nixon and Ronald Reagan. [The president] was hired to get things done and not be the consoler-in-chief or hand-holder-in-chief Jason Miller, former communications strategist for Donald Trump While </w:t>
      </w:r>
      <w:proofErr w:type="spellStart"/>
      <w:r w:rsidRPr="006160F2">
        <w:rPr>
          <w:sz w:val="16"/>
          <w:szCs w:val="26"/>
        </w:rPr>
        <w:t>Mr</w:t>
      </w:r>
      <w:proofErr w:type="spellEnd"/>
      <w:r w:rsidRPr="006160F2">
        <w:rPr>
          <w:sz w:val="16"/>
          <w:szCs w:val="26"/>
        </w:rPr>
        <w:t xml:space="preserve"> Trump called himself an “ally of all peaceful protesters” on Monday, his history undermines that claim. In 1990, he told Playboy magazine that he applauded how China’s Communist party had cracked down on the students in Tiananmen Square in 1989, saying it showed “the power of strength” while the US was seen as weak. On Monday, he told the governors that Minnesota, where Floyd died, was the “</w:t>
      </w:r>
      <w:proofErr w:type="gramStart"/>
      <w:r w:rsidRPr="006160F2">
        <w:rPr>
          <w:sz w:val="16"/>
          <w:szCs w:val="26"/>
        </w:rPr>
        <w:t>laughing stock</w:t>
      </w:r>
      <w:proofErr w:type="gramEnd"/>
      <w:r w:rsidRPr="006160F2">
        <w:rPr>
          <w:sz w:val="16"/>
          <w:szCs w:val="26"/>
        </w:rPr>
        <w:t xml:space="preserve"> of the world” due to the protests. Jason Miller, a former top communications strategist for </w:t>
      </w:r>
      <w:proofErr w:type="spellStart"/>
      <w:r w:rsidRPr="006160F2">
        <w:rPr>
          <w:sz w:val="16"/>
          <w:szCs w:val="26"/>
        </w:rPr>
        <w:t>Mr</w:t>
      </w:r>
      <w:proofErr w:type="spellEnd"/>
      <w:r w:rsidRPr="006160F2">
        <w:rPr>
          <w:sz w:val="16"/>
          <w:szCs w:val="26"/>
        </w:rPr>
        <w:t xml:space="preserve"> Trump, said there were some parallels with the 2016 race. </w:t>
      </w:r>
      <w:r w:rsidRPr="00F57F6F">
        <w:rPr>
          <w:sz w:val="26"/>
          <w:szCs w:val="26"/>
          <w:u w:val="single"/>
        </w:rPr>
        <w:t>He said it was important to remember that the president “was hired to get things done and not be the consoler-in-chief or hand-holder-in-chief”, and that Republicans wanted him to take a tough stance on crime.</w:t>
      </w:r>
    </w:p>
    <w:p w14:paraId="3638A6E6" w14:textId="77777777" w:rsidR="00E05306" w:rsidRDefault="00E05306" w:rsidP="00E05306">
      <w:pPr>
        <w:pStyle w:val="Heading3"/>
      </w:pPr>
      <w:r>
        <w:lastRenderedPageBreak/>
        <w:t xml:space="preserve">AT Link – Trump </w:t>
      </w:r>
      <w:proofErr w:type="gramStart"/>
      <w:r>
        <w:t>Won’t</w:t>
      </w:r>
      <w:proofErr w:type="gramEnd"/>
      <w:r>
        <w:t xml:space="preserve"> Push – AT Kushner</w:t>
      </w:r>
    </w:p>
    <w:p w14:paraId="366791FC" w14:textId="77777777" w:rsidR="00E05306" w:rsidRDefault="00E05306" w:rsidP="00E05306">
      <w:pPr>
        <w:pStyle w:val="Heading4"/>
      </w:pPr>
      <w:r>
        <w:t xml:space="preserve">Kushner </w:t>
      </w:r>
      <w:proofErr w:type="gramStart"/>
      <w:r>
        <w:t>doesn’t</w:t>
      </w:r>
      <w:proofErr w:type="gramEnd"/>
      <w:r>
        <w:t xml:space="preserve"> push Trump to support the plan- he is still highly opposed to it. </w:t>
      </w:r>
    </w:p>
    <w:p w14:paraId="3E582E83" w14:textId="77777777" w:rsidR="00E05306" w:rsidRDefault="00E05306" w:rsidP="00E05306">
      <w:pPr>
        <w:spacing w:after="0" w:line="240" w:lineRule="auto"/>
        <w:rPr>
          <w:rStyle w:val="Hyperlink"/>
        </w:rPr>
      </w:pPr>
      <w:r w:rsidRPr="00236F6A">
        <w:rPr>
          <w:b/>
          <w:bCs/>
        </w:rPr>
        <w:t>Politico</w:t>
      </w:r>
      <w:r>
        <w:rPr>
          <w:b/>
          <w:bCs/>
        </w:rPr>
        <w:t>- 9-24-2019 (</w:t>
      </w:r>
      <w:r w:rsidRPr="00236F6A">
        <w:t xml:space="preserve">Gabby Orr, “Trump </w:t>
      </w:r>
      <w:proofErr w:type="spellStart"/>
      <w:r w:rsidRPr="00236F6A">
        <w:t>sunbs</w:t>
      </w:r>
      <w:proofErr w:type="spellEnd"/>
      <w:r w:rsidRPr="00236F6A">
        <w:t xml:space="preserve"> Jared Kushner’s signature accomplishment,” 9/24/2019) </w:t>
      </w:r>
      <w:hyperlink r:id="rId20" w:history="1">
        <w:r>
          <w:rPr>
            <w:rStyle w:val="Hyperlink"/>
          </w:rPr>
          <w:t>https://www.politico.com/story/2019/09/24/trump-kushner-criminal-justice-snub-1507285</w:t>
        </w:r>
      </w:hyperlink>
    </w:p>
    <w:p w14:paraId="57FD39BF" w14:textId="77777777" w:rsidR="00E05306" w:rsidRDefault="00E05306" w:rsidP="00E05306">
      <w:pPr>
        <w:spacing w:after="0" w:line="240" w:lineRule="auto"/>
        <w:rPr>
          <w:rFonts w:ascii="Times New Roman" w:hAnsi="Times New Roman"/>
          <w:sz w:val="24"/>
        </w:rPr>
      </w:pPr>
    </w:p>
    <w:p w14:paraId="289D2C48" w14:textId="77777777" w:rsidR="00E05306" w:rsidRPr="002C3BFC" w:rsidRDefault="00E05306" w:rsidP="00E05306">
      <w:pPr>
        <w:rPr>
          <w:sz w:val="16"/>
        </w:rPr>
      </w:pPr>
      <w:r w:rsidRPr="002C3BFC">
        <w:rPr>
          <w:sz w:val="16"/>
        </w:rPr>
        <w:t xml:space="preserve">When President Donald Trump huddled with campaign aides in the late spring to discuss his bid for reelection, White House senior adviser Jared Kushner told his father in-law he should highlight last year’s historic passage of the First Step Act — a sweeping criminal justice reform bill that eluded previous administrations and has earned celebrity support. Kushner reiterated the positive selling points of that bill during the Oval Office meeting as Trump campaign officials and White House aides ticked through the president’s achievements, wondering which would resonate most with his adoring base. But </w:t>
      </w:r>
      <w:r w:rsidRPr="002C3BFC">
        <w:rPr>
          <w:rStyle w:val="StyleUnderline"/>
        </w:rPr>
        <w:t>Trump</w:t>
      </w:r>
      <w:r w:rsidRPr="002C3BFC">
        <w:rPr>
          <w:sz w:val="16"/>
        </w:rPr>
        <w:t xml:space="preserve"> </w:t>
      </w:r>
      <w:proofErr w:type="gramStart"/>
      <w:r w:rsidRPr="002C3BFC">
        <w:rPr>
          <w:sz w:val="16"/>
        </w:rPr>
        <w:t>wasn’t</w:t>
      </w:r>
      <w:proofErr w:type="gramEnd"/>
      <w:r w:rsidRPr="002C3BFC">
        <w:rPr>
          <w:sz w:val="16"/>
        </w:rPr>
        <w:t xml:space="preserve"> interested and </w:t>
      </w:r>
      <w:r w:rsidRPr="002C3BFC">
        <w:rPr>
          <w:rStyle w:val="StyleUnderline"/>
        </w:rPr>
        <w:t>told Kushner he didn’t think his core voters would care</w:t>
      </w:r>
      <w:r w:rsidRPr="002C3BFC">
        <w:rPr>
          <w:sz w:val="16"/>
        </w:rPr>
        <w:t xml:space="preserve"> much about a bipartisan deal for which he’s since accused Democrats of trying to steal credit. “It was clear he thinks it’s a total dud,” said a person familiar with the meeting. “He made it abundantly clear he doesn’t think it’s worth talking about.” </w:t>
      </w:r>
      <w:r w:rsidRPr="002C3BFC">
        <w:rPr>
          <w:rStyle w:val="StyleUnderline"/>
        </w:rPr>
        <w:t>Kushner</w:t>
      </w:r>
      <w:r w:rsidRPr="002C3BFC">
        <w:rPr>
          <w:sz w:val="16"/>
        </w:rPr>
        <w:t xml:space="preserve">, whose own father spent more than a year in federal prison, </w:t>
      </w:r>
      <w:r w:rsidRPr="002C3BFC">
        <w:rPr>
          <w:rStyle w:val="StyleUnderline"/>
        </w:rPr>
        <w:t>worked</w:t>
      </w:r>
      <w:r w:rsidRPr="002C3BFC">
        <w:rPr>
          <w:sz w:val="16"/>
        </w:rPr>
        <w:t xml:space="preserve"> closely with Democratic and Republican senators </w:t>
      </w:r>
      <w:r w:rsidRPr="002C3BFC">
        <w:rPr>
          <w:rStyle w:val="StyleUnderline"/>
        </w:rPr>
        <w:t>to ge</w:t>
      </w:r>
      <w:r w:rsidRPr="002C3BFC">
        <w:rPr>
          <w:sz w:val="16"/>
        </w:rPr>
        <w:t xml:space="preserve">t the </w:t>
      </w:r>
      <w:r w:rsidRPr="002C3BFC">
        <w:rPr>
          <w:rStyle w:val="StyleUnderline"/>
        </w:rPr>
        <w:t>criminal justice reform</w:t>
      </w:r>
      <w:r w:rsidRPr="002C3BFC">
        <w:rPr>
          <w:sz w:val="16"/>
        </w:rPr>
        <w:t xml:space="preserve"> bill </w:t>
      </w:r>
      <w:r w:rsidRPr="002C3BFC">
        <w:rPr>
          <w:rStyle w:val="StyleUnderline"/>
        </w:rPr>
        <w:t>over the finish line</w:t>
      </w:r>
      <w:r w:rsidRPr="002C3BFC">
        <w:rPr>
          <w:sz w:val="16"/>
        </w:rPr>
        <w:t xml:space="preserve"> last year — often telling his tough-on-crime boss it was worth expending political capital to seize a rare opportunity to overcome the deeply partisan divide on Capitol Hill and solidify his image as a pragmatic deal-maker. But now, </w:t>
      </w:r>
      <w:r w:rsidRPr="002C3BFC">
        <w:rPr>
          <w:rStyle w:val="StyleUnderline"/>
        </w:rPr>
        <w:t>Trump “is</w:t>
      </w:r>
      <w:r w:rsidRPr="002C3BFC">
        <w:rPr>
          <w:sz w:val="16"/>
        </w:rPr>
        <w:t xml:space="preserve"> telling people he’s </w:t>
      </w:r>
      <w:r w:rsidRPr="002C3BFC">
        <w:rPr>
          <w:rStyle w:val="StyleUnderline"/>
        </w:rPr>
        <w:t>mad” at how criminal justice reform has panned out</w:t>
      </w:r>
      <w:r w:rsidRPr="002C3BFC">
        <w:rPr>
          <w:sz w:val="16"/>
        </w:rPr>
        <w:t xml:space="preserve">, according to a person close to the president. “He’s really mad that he did it. He’s saying that </w:t>
      </w:r>
      <w:r w:rsidRPr="002C3BFC">
        <w:rPr>
          <w:rStyle w:val="StyleUnderline"/>
        </w:rPr>
        <w:t>he’s furious at Jared</w:t>
      </w:r>
      <w:r w:rsidRPr="002C3BFC">
        <w:rPr>
          <w:sz w:val="16"/>
        </w:rPr>
        <w:t xml:space="preserve"> because Jared is telling him he’s going to get all these votes of all these felons.” For months, </w:t>
      </w:r>
      <w:proofErr w:type="gramStart"/>
      <w:r w:rsidRPr="002C3BFC">
        <w:rPr>
          <w:sz w:val="16"/>
        </w:rPr>
        <w:t>president</w:t>
      </w:r>
      <w:proofErr w:type="gramEnd"/>
      <w:r w:rsidRPr="002C3BFC">
        <w:rPr>
          <w:sz w:val="16"/>
        </w:rPr>
        <w:t xml:space="preserve"> Donald </w:t>
      </w:r>
      <w:r w:rsidRPr="002C3BFC">
        <w:rPr>
          <w:rStyle w:val="StyleUnderline"/>
        </w:rPr>
        <w:t>Trump</w:t>
      </w:r>
      <w:r w:rsidRPr="002C3BFC">
        <w:rPr>
          <w:sz w:val="16"/>
        </w:rPr>
        <w:t xml:space="preserve"> (left) </w:t>
      </w:r>
      <w:r w:rsidRPr="002C3BFC">
        <w:rPr>
          <w:rStyle w:val="StyleUnderline"/>
        </w:rPr>
        <w:t>has</w:t>
      </w:r>
      <w:r w:rsidRPr="002C3BFC">
        <w:rPr>
          <w:sz w:val="16"/>
        </w:rPr>
        <w:t xml:space="preserve"> </w:t>
      </w:r>
      <w:r w:rsidRPr="002C3BFC">
        <w:rPr>
          <w:rStyle w:val="StyleUnderline"/>
        </w:rPr>
        <w:t>ignored</w:t>
      </w:r>
      <w:r w:rsidRPr="002C3BFC">
        <w:rPr>
          <w:sz w:val="16"/>
        </w:rPr>
        <w:t xml:space="preserve"> his son-in-law Jared </w:t>
      </w:r>
      <w:r w:rsidRPr="002C3BFC">
        <w:rPr>
          <w:rStyle w:val="StyleUnderline"/>
        </w:rPr>
        <w:t>Kushner's</w:t>
      </w:r>
      <w:r w:rsidRPr="002C3BFC">
        <w:rPr>
          <w:sz w:val="16"/>
        </w:rPr>
        <w:t xml:space="preserve"> signature </w:t>
      </w:r>
      <w:r w:rsidRPr="002C3BFC">
        <w:rPr>
          <w:rStyle w:val="StyleUnderline"/>
        </w:rPr>
        <w:t>legislative achievement</w:t>
      </w:r>
      <w:r w:rsidRPr="002C3BFC">
        <w:rPr>
          <w:sz w:val="16"/>
        </w:rPr>
        <w:t xml:space="preserve"> at his campaign rallies. | Chip </w:t>
      </w:r>
      <w:proofErr w:type="spellStart"/>
      <w:r w:rsidRPr="002C3BFC">
        <w:rPr>
          <w:sz w:val="16"/>
        </w:rPr>
        <w:t>Somodevilla</w:t>
      </w:r>
      <w:proofErr w:type="spellEnd"/>
      <w:r w:rsidRPr="002C3BFC">
        <w:rPr>
          <w:sz w:val="16"/>
        </w:rPr>
        <w:t xml:space="preserve">/Getty Images. Indeed, for months, the president has glossed over his son-in-law’s signature legislative achievement at his campaign rallies. If he brings up criminal justice reform, </w:t>
      </w:r>
      <w:proofErr w:type="gramStart"/>
      <w:r w:rsidRPr="002C3BFC">
        <w:rPr>
          <w:sz w:val="16"/>
        </w:rPr>
        <w:t>it’s</w:t>
      </w:r>
      <w:proofErr w:type="gramEnd"/>
      <w:r w:rsidRPr="002C3BFC">
        <w:rPr>
          <w:sz w:val="16"/>
        </w:rPr>
        <w:t xml:space="preserve"> almost always to mock his predecessors for their inability to get it done. Otherwise, as he did at his three most recent campaign events, he skips it entirely, indulging in long-winded rants about unresolved issues like trade and immigration instead of plugging one of the few bipartisan triumphs of his administration.</w:t>
      </w:r>
    </w:p>
    <w:p w14:paraId="4AA85102" w14:textId="77777777" w:rsidR="00E05306" w:rsidRDefault="00E05306" w:rsidP="006160F2">
      <w:pPr>
        <w:spacing w:after="0" w:line="360" w:lineRule="auto"/>
        <w:rPr>
          <w:sz w:val="26"/>
          <w:szCs w:val="26"/>
          <w:u w:val="single"/>
        </w:rPr>
      </w:pPr>
    </w:p>
    <w:p w14:paraId="6C9B73E8" w14:textId="109419AA" w:rsidR="00796B11" w:rsidRDefault="00796B11" w:rsidP="00796B11">
      <w:pPr>
        <w:pStyle w:val="Heading3"/>
      </w:pPr>
      <w:r>
        <w:lastRenderedPageBreak/>
        <w:t>AT I/L – AT Swing States – Plan Not Popular There</w:t>
      </w:r>
    </w:p>
    <w:p w14:paraId="2752DE76" w14:textId="77777777" w:rsidR="00796B11" w:rsidRDefault="00796B11" w:rsidP="00796B11">
      <w:pPr>
        <w:pStyle w:val="Heading4"/>
      </w:pPr>
      <w:r>
        <w:t xml:space="preserve">Pure progressive campaigns </w:t>
      </w:r>
      <w:proofErr w:type="gramStart"/>
      <w:r w:rsidRPr="002277E1">
        <w:rPr>
          <w:u w:val="single"/>
        </w:rPr>
        <w:t>don’t</w:t>
      </w:r>
      <w:proofErr w:type="gramEnd"/>
      <w:r w:rsidRPr="002277E1">
        <w:rPr>
          <w:u w:val="single"/>
        </w:rPr>
        <w:t xml:space="preserve"> </w:t>
      </w:r>
      <w:r>
        <w:rPr>
          <w:u w:val="single"/>
        </w:rPr>
        <w:t>appeal to swing voters</w:t>
      </w:r>
      <w:r>
        <w:t xml:space="preserve"> – Trump wins.</w:t>
      </w:r>
    </w:p>
    <w:p w14:paraId="312D1B87" w14:textId="77777777" w:rsidR="00796B11" w:rsidRPr="002277E1" w:rsidRDefault="00796B11" w:rsidP="00796B11">
      <w:proofErr w:type="spellStart"/>
      <w:r w:rsidRPr="002277E1">
        <w:rPr>
          <w:b/>
          <w:bCs/>
          <w:sz w:val="26"/>
          <w:szCs w:val="26"/>
        </w:rPr>
        <w:t>Bakthavachalam</w:t>
      </w:r>
      <w:proofErr w:type="spellEnd"/>
      <w:r w:rsidRPr="002277E1">
        <w:rPr>
          <w:b/>
          <w:bCs/>
          <w:sz w:val="26"/>
          <w:szCs w:val="26"/>
        </w:rPr>
        <w:t xml:space="preserve"> </w:t>
      </w:r>
      <w:r>
        <w:rPr>
          <w:b/>
          <w:bCs/>
          <w:sz w:val="26"/>
          <w:szCs w:val="26"/>
        </w:rPr>
        <w:t>‘</w:t>
      </w:r>
      <w:r w:rsidRPr="002277E1">
        <w:rPr>
          <w:b/>
          <w:bCs/>
          <w:sz w:val="26"/>
          <w:szCs w:val="26"/>
        </w:rPr>
        <w:t>20</w:t>
      </w:r>
      <w:r>
        <w:t xml:space="preserve"> – a Senior Data Scientist at Coursera, (Vinod </w:t>
      </w:r>
      <w:proofErr w:type="spellStart"/>
      <w:r>
        <w:t>Bakthavachalam</w:t>
      </w:r>
      <w:proofErr w:type="spellEnd"/>
      <w:r>
        <w:t>, “</w:t>
      </w:r>
      <w:r w:rsidRPr="002277E1">
        <w:t>Swing Voters are Not Dead: They Decide Elections</w:t>
      </w:r>
      <w:r>
        <w:t>,” Medium, March 9, 2020, https://medium.com/vinod-b/the-better-strategy-turnout-the-base-or-attract-swing-voters-703e9d7cac8c)//VS</w:t>
      </w:r>
    </w:p>
    <w:p w14:paraId="2A85C889" w14:textId="1039F478" w:rsidR="00796B11" w:rsidRDefault="00796B11" w:rsidP="00796B11">
      <w:pPr>
        <w:rPr>
          <w:sz w:val="16"/>
        </w:rPr>
      </w:pPr>
      <w:r w:rsidRPr="00796B11">
        <w:rPr>
          <w:sz w:val="16"/>
        </w:rPr>
        <w:t xml:space="preserve">Intuitively, both strategies seem sensible. A progressive candidate who excites the base can increase turnout among loyal Democrats. On the contrary, a moderate candidate who reaches swing voters has wider appeal. The evidence makes it clear overall that a less extreme candidate with a broadly popular agenda will best position Democrats to win. In particular, </w:t>
      </w:r>
      <w:r w:rsidRPr="002277E1">
        <w:rPr>
          <w:u w:val="single"/>
        </w:rPr>
        <w:t>the base’s insistence on progressive purity through a focus on contentious issues like race and immigration is likely to lower Democrat’s chances and drive voters towards Trump.</w:t>
      </w:r>
      <w:r w:rsidRPr="00796B11">
        <w:rPr>
          <w:sz w:val="16"/>
        </w:rPr>
        <w:t xml:space="preserve"> </w:t>
      </w:r>
      <w:r w:rsidRPr="002277E1">
        <w:rPr>
          <w:u w:val="single"/>
        </w:rPr>
        <w:t>Political science research shows that in congressional campaigns, extreme candidates systematically do poorly. They increase turnout among the other party’s base, more than compensating for turnout of their own supporters</w:t>
      </w:r>
      <w:r w:rsidRPr="00796B11">
        <w:rPr>
          <w:sz w:val="16"/>
        </w:rPr>
        <w:t xml:space="preserve">, which implies </w:t>
      </w:r>
      <w:r w:rsidRPr="002277E1">
        <w:rPr>
          <w:u w:val="single"/>
        </w:rPr>
        <w:t>a progressive candidate would lower Democrat’s chances to beat Trump</w:t>
      </w:r>
      <w:r w:rsidRPr="00796B11">
        <w:rPr>
          <w:sz w:val="16"/>
        </w:rPr>
        <w:t xml:space="preserve">. This is because of the motivations that drive people to vote. In Identity Crisis: The 2016 Presidential Campaign and the Battle for the Meaning of America, political scientists John Sides, Michael </w:t>
      </w:r>
      <w:proofErr w:type="spellStart"/>
      <w:r w:rsidRPr="00796B11">
        <w:rPr>
          <w:sz w:val="16"/>
        </w:rPr>
        <w:t>Tesler</w:t>
      </w:r>
      <w:proofErr w:type="spellEnd"/>
      <w:r w:rsidRPr="00796B11">
        <w:rPr>
          <w:sz w:val="16"/>
        </w:rPr>
        <w:t xml:space="preserve">, and Lynn </w:t>
      </w:r>
      <w:proofErr w:type="spellStart"/>
      <w:r w:rsidRPr="00796B11">
        <w:rPr>
          <w:sz w:val="16"/>
        </w:rPr>
        <w:t>Vavreck</w:t>
      </w:r>
      <w:proofErr w:type="spellEnd"/>
      <w:r w:rsidRPr="00796B11">
        <w:rPr>
          <w:sz w:val="16"/>
        </w:rPr>
        <w:t xml:space="preserve"> show that the reason </w:t>
      </w:r>
      <w:r w:rsidRPr="002277E1">
        <w:rPr>
          <w:u w:val="single"/>
        </w:rPr>
        <w:t>Trump was able to win was because he harnessed issues core to the identity of many White voters without a college degree: he tapped into their social and cultural attitudes around race and demographic change.</w:t>
      </w:r>
      <w:r w:rsidRPr="00796B11">
        <w:rPr>
          <w:sz w:val="16"/>
        </w:rPr>
        <w:t xml:space="preserve"> Precisely because most voters make decisions on the basis of social identities and partisan loyalties, not fixed policy positions, as political scientists Christopher </w:t>
      </w:r>
      <w:proofErr w:type="spellStart"/>
      <w:r w:rsidRPr="00796B11">
        <w:rPr>
          <w:sz w:val="16"/>
        </w:rPr>
        <w:t>Achen</w:t>
      </w:r>
      <w:proofErr w:type="spellEnd"/>
      <w:r w:rsidRPr="00796B11">
        <w:rPr>
          <w:sz w:val="16"/>
        </w:rPr>
        <w:t xml:space="preserve"> and Larry Bartels argue in Democracy for Realists, extreme candidates will fail to tap into the motivations of voters beyond their core base. And as other research shows, negative partisanship and dislike of the other party has increasingly become a core motivation of voters, further suggesting extreme candidates will drive the other side’s base to turnout. If voters tend towards basing decisions on social/identity issues and are motivated by negative partisanship, this raises a question about Presidential elections. Because they see higher turnout than other national and local elections, and have higher levels of candidate name recognition, the pool of swing voters is smaller. That suggests, with increasing polarization in the electorate, that presidential elections could be solely about motivating one’s base to turnout more than the other side’s base and that the swing voter is dead. We can show, however, that </w:t>
      </w:r>
      <w:r w:rsidRPr="002277E1">
        <w:rPr>
          <w:u w:val="single"/>
        </w:rPr>
        <w:t>the swing voter strategy is still key to winning elections with the Congressional Cooperative Election Study</w:t>
      </w:r>
      <w:r w:rsidRPr="00796B11">
        <w:rPr>
          <w:sz w:val="16"/>
        </w:rPr>
        <w:t>, a nationally representative sample of the electorate in the last three presidential elections. We use that data to split the electorate into groups based on partisan identity: Democratic-Base, Democratic-Other, Republican-Base, Republican-Other, and Swing Voter.</w:t>
      </w:r>
    </w:p>
    <w:p w14:paraId="1A646834" w14:textId="77777777" w:rsidR="00796B11" w:rsidRDefault="00796B11" w:rsidP="00796B11">
      <w:pPr>
        <w:rPr>
          <w:sz w:val="16"/>
        </w:rPr>
      </w:pPr>
    </w:p>
    <w:p w14:paraId="063CC1C2" w14:textId="6F36C754" w:rsidR="00796B11" w:rsidRDefault="00796B11" w:rsidP="00796B11">
      <w:pPr>
        <w:pStyle w:val="Heading3"/>
      </w:pPr>
      <w:r>
        <w:lastRenderedPageBreak/>
        <w:t xml:space="preserve">AT I/L – AT Swing States – Trump </w:t>
      </w:r>
      <w:proofErr w:type="gramStart"/>
      <w:r>
        <w:t>Can’t</w:t>
      </w:r>
      <w:proofErr w:type="gramEnd"/>
      <w:r>
        <w:t xml:space="preserve"> Win</w:t>
      </w:r>
    </w:p>
    <w:p w14:paraId="7A96EDBE" w14:textId="77777777" w:rsidR="00796B11" w:rsidRDefault="00796B11" w:rsidP="00796B11">
      <w:pPr>
        <w:pStyle w:val="Heading4"/>
      </w:pPr>
      <w:r>
        <w:t xml:space="preserve">Biden’s lead in swing states </w:t>
      </w:r>
      <w:proofErr w:type="gramStart"/>
      <w:r>
        <w:t>doesn’t</w:t>
      </w:r>
      <w:proofErr w:type="gramEnd"/>
      <w:r>
        <w:t xml:space="preserve"> leave </w:t>
      </w:r>
      <w:r w:rsidRPr="00A1434A">
        <w:rPr>
          <w:u w:val="single"/>
        </w:rPr>
        <w:t>Trump enough swing voters</w:t>
      </w:r>
      <w:r>
        <w:t>.</w:t>
      </w:r>
    </w:p>
    <w:p w14:paraId="0B2B9C7F" w14:textId="77777777" w:rsidR="00796B11" w:rsidRPr="00FB3C80" w:rsidRDefault="00796B11" w:rsidP="00796B11">
      <w:pPr>
        <w:rPr>
          <w:b/>
          <w:bCs/>
          <w:sz w:val="26"/>
          <w:szCs w:val="26"/>
        </w:rPr>
      </w:pPr>
      <w:proofErr w:type="spellStart"/>
      <w:r w:rsidRPr="00FB3C80">
        <w:rPr>
          <w:b/>
          <w:bCs/>
          <w:sz w:val="26"/>
          <w:szCs w:val="26"/>
        </w:rPr>
        <w:t>Lahut</w:t>
      </w:r>
      <w:proofErr w:type="spellEnd"/>
      <w:r w:rsidRPr="00FB3C80">
        <w:rPr>
          <w:b/>
          <w:bCs/>
          <w:sz w:val="26"/>
          <w:szCs w:val="26"/>
        </w:rPr>
        <w:t xml:space="preserve"> </w:t>
      </w:r>
      <w:r>
        <w:rPr>
          <w:b/>
          <w:bCs/>
          <w:sz w:val="26"/>
          <w:szCs w:val="26"/>
        </w:rPr>
        <w:t>’</w:t>
      </w:r>
      <w:r w:rsidRPr="00FB3C80">
        <w:rPr>
          <w:b/>
          <w:bCs/>
          <w:sz w:val="26"/>
          <w:szCs w:val="26"/>
        </w:rPr>
        <w:t>20</w:t>
      </w:r>
      <w:r>
        <w:rPr>
          <w:b/>
          <w:bCs/>
          <w:sz w:val="26"/>
          <w:szCs w:val="26"/>
        </w:rPr>
        <w:t xml:space="preserve"> - </w:t>
      </w:r>
      <w:r w:rsidRPr="00FB3C80">
        <w:t xml:space="preserve">politics reporter for Business Insider and Insider, </w:t>
      </w:r>
      <w:r>
        <w:t>c</w:t>
      </w:r>
      <w:r w:rsidRPr="00FB3C80">
        <w:t>over</w:t>
      </w:r>
      <w:r>
        <w:t>ed</w:t>
      </w:r>
      <w:r w:rsidRPr="00FB3C80">
        <w:t xml:space="preserve"> the early stages of the Trump Administration as a breaking news and White House intern at Politico, and worked as Mark Singer's research assistant at The New Yorker</w:t>
      </w:r>
      <w:r>
        <w:t xml:space="preserve">, (Jake </w:t>
      </w:r>
      <w:proofErr w:type="spellStart"/>
      <w:r>
        <w:t>Lahut</w:t>
      </w:r>
      <w:proofErr w:type="spellEnd"/>
      <w:r>
        <w:t>, “</w:t>
      </w:r>
      <w:r w:rsidRPr="00C133CE">
        <w:t>Biden is crushing Trump in key swing states, and his polling among white voters could spell real trouble for the president</w:t>
      </w:r>
      <w:r>
        <w:t>,” Business Insider, June 25, 2020, https://www.businessinsider.com/joe-biden-white-voters-polling-swing-states-trump-2020-6)//VS</w:t>
      </w:r>
    </w:p>
    <w:p w14:paraId="231F5B07" w14:textId="77777777" w:rsidR="00796B11" w:rsidRDefault="00796B11" w:rsidP="00796B11">
      <w:pPr>
        <w:rPr>
          <w:u w:val="single"/>
        </w:rPr>
      </w:pPr>
      <w:r w:rsidRPr="00A1434A">
        <w:rPr>
          <w:u w:val="single"/>
        </w:rPr>
        <w:t xml:space="preserve">President Donald Trump's campaign for re-election is in a precarious position, as the recent polling data shows him behind Democratic nominee Joe Biden by double-digits nationally and in key swing </w:t>
      </w:r>
      <w:proofErr w:type="gramStart"/>
      <w:r w:rsidRPr="00A1434A">
        <w:rPr>
          <w:u w:val="single"/>
        </w:rPr>
        <w:t>states, and</w:t>
      </w:r>
      <w:proofErr w:type="gramEnd"/>
      <w:r w:rsidRPr="00A1434A">
        <w:rPr>
          <w:u w:val="single"/>
        </w:rPr>
        <w:t xml:space="preserve"> losing ground among crucial demographic groups.</w:t>
      </w:r>
      <w:r>
        <w:t xml:space="preserve"> A new series of New York Times/Siena College polls released on Wednesday and Thursday illustrates the grim position Trump finds himself in heading into the election. </w:t>
      </w:r>
      <w:r w:rsidRPr="00A1434A">
        <w:rPr>
          <w:u w:val="single"/>
        </w:rPr>
        <w:t>The Times and Siena polls</w:t>
      </w:r>
      <w:r>
        <w:t xml:space="preserve">, which have an A+ rating for accuracy in FiveThirtyEight's pollster ratings, </w:t>
      </w:r>
      <w:r w:rsidRPr="00A1434A">
        <w:rPr>
          <w:u w:val="single"/>
        </w:rPr>
        <w:t>surveyed registered voters on who they would vote for between Trump and Biden both nationwide and in six key battleground states. On Wednesday, The Times and Siena's national poll showed Trump down by 14 percentage points nationally, 36% to 50%, in line with other major national polls.</w:t>
      </w:r>
      <w:r>
        <w:t xml:space="preserve"> Of course, Americans </w:t>
      </w:r>
      <w:proofErr w:type="gramStart"/>
      <w:r>
        <w:t>don't</w:t>
      </w:r>
      <w:proofErr w:type="gramEnd"/>
      <w:r>
        <w:t xml:space="preserve"> vote for president in a popular vote election, and in 2016, Trump won the electoral college despite losing the popular vote. In 2016, the dynamics of the electoral college worked in Trump's favor when he swept Michigan, Pennsylvania, and Wisconsin's electoral college votes, despite winning each state by a margin of less than one percentage point. But both the latest round of Times/Siena polls and FiveThirtyEight's polling averages show flashing warning signs for Trump. </w:t>
      </w:r>
      <w:r w:rsidRPr="00A1434A">
        <w:rPr>
          <w:u w:val="single"/>
        </w:rPr>
        <w:t>Trump is getting poor marks for his handling of major national crises that could still be relevant when Americans start to vote:</w:t>
      </w:r>
      <w:r>
        <w:t xml:space="preserve"> The Times and Siena found that Trump's marked decline in key battleground states compared to last October can be largely attributed to </w:t>
      </w:r>
      <w:r w:rsidRPr="00A1434A">
        <w:rPr>
          <w:u w:val="single"/>
        </w:rPr>
        <w:t>voters disapproving of how Trump has approached the COVID-19 pandemic and protests over police brutality and racism</w:t>
      </w:r>
      <w:r>
        <w:t xml:space="preserve">. Among a sample of 3,870 registered voters in the six battleground states, 42% approve of Trump's job performance while 54% disapprove. On specific issues, 56% of voters approved of Trump's handling of the economy, but just 41% approve of his handling of the COVID-19 pandemic, 40% approved of his handling of criminal justice policy, 34% approve of his handling of race relations, and 31% approved of his response to the nationwide protests over the death of George Floyd. </w:t>
      </w:r>
      <w:r w:rsidRPr="00A1434A">
        <w:rPr>
          <w:u w:val="single"/>
        </w:rPr>
        <w:t xml:space="preserve">Trump is behind in six key battleground states he carried in </w:t>
      </w:r>
      <w:proofErr w:type="gramStart"/>
      <w:r w:rsidRPr="00A1434A">
        <w:rPr>
          <w:u w:val="single"/>
        </w:rPr>
        <w:t>2016, and</w:t>
      </w:r>
      <w:proofErr w:type="gramEnd"/>
      <w:r w:rsidRPr="00A1434A">
        <w:rPr>
          <w:u w:val="single"/>
        </w:rPr>
        <w:t xml:space="preserve"> could be bringing the GOP's Senate majority down with him</w:t>
      </w:r>
      <w:r>
        <w:rPr>
          <w:u w:val="single"/>
        </w:rPr>
        <w:t>.</w:t>
      </w:r>
    </w:p>
    <w:p w14:paraId="04F3D970" w14:textId="77777777" w:rsidR="00796B11" w:rsidRDefault="00796B11" w:rsidP="00796B11">
      <w:pPr>
        <w:pStyle w:val="Heading4"/>
      </w:pPr>
      <w:r>
        <w:t xml:space="preserve">Trump’s </w:t>
      </w:r>
      <w:r w:rsidRPr="00DA06B8">
        <w:rPr>
          <w:u w:val="single"/>
        </w:rPr>
        <w:t>inability to effectively respond to recent crises disincentivizes</w:t>
      </w:r>
      <w:r>
        <w:t xml:space="preserve"> swing voters.</w:t>
      </w:r>
    </w:p>
    <w:p w14:paraId="19E95284" w14:textId="77777777" w:rsidR="00796B11" w:rsidRPr="00DA06B8" w:rsidRDefault="00796B11" w:rsidP="00796B11">
      <w:pPr>
        <w:rPr>
          <w:b/>
          <w:bCs/>
          <w:sz w:val="26"/>
          <w:szCs w:val="26"/>
        </w:rPr>
      </w:pPr>
      <w:r w:rsidRPr="00DA06B8">
        <w:rPr>
          <w:b/>
          <w:bCs/>
          <w:sz w:val="26"/>
          <w:szCs w:val="26"/>
        </w:rPr>
        <w:t xml:space="preserve">Larkin ’20 </w:t>
      </w:r>
      <w:r>
        <w:rPr>
          <w:b/>
          <w:bCs/>
          <w:sz w:val="26"/>
          <w:szCs w:val="26"/>
        </w:rPr>
        <w:t>–</w:t>
      </w:r>
      <w:r w:rsidRPr="00DA06B8">
        <w:rPr>
          <w:b/>
          <w:bCs/>
          <w:sz w:val="26"/>
          <w:szCs w:val="26"/>
        </w:rPr>
        <w:t xml:space="preserve"> </w:t>
      </w:r>
      <w:r w:rsidRPr="006269CC">
        <w:t>Reporter covering politics since the 1970’s, and former director of The Plain Dealers editorial page, now writes columns for cleveland.com, (Brent Larkin, “Donald Trump is going to lose because he’s lost his grip on swing voters - and won’t get them back,” Cleveland, July 19, 2020, https://www.cleveland.com/opinion/2020/07/donald-trump-is-going-to-lose-because-hes-lost-his-grip-on-swing-voters-and-wont-get-them-back.html)//VS</w:t>
      </w:r>
    </w:p>
    <w:p w14:paraId="270F479B" w14:textId="4DB2F5F3" w:rsidR="00796B11" w:rsidRDefault="00796B11" w:rsidP="00796B11">
      <w:r w:rsidRPr="00DA06B8">
        <w:t>Swing voters overlooked a lot before turning on President Donald Trump. For more than five years, they left pollsters with the unmistakable impression there was no such thing as a Trump tipping point.</w:t>
      </w:r>
      <w:r>
        <w:t xml:space="preserve"> </w:t>
      </w:r>
      <w:r w:rsidRPr="00DA06B8">
        <w:t>From that moment in June 2015, when Trump rode down the escalator in Trump Tower to brand Mexicans as rapists and announce his candidacy for president, Trump seemed to live up to his prediction he could “stand in the middle of Fifth Avenue and shoot somebody” without his base deserting him.</w:t>
      </w:r>
      <w:r>
        <w:t xml:space="preserve"> </w:t>
      </w:r>
      <w:r w:rsidRPr="00DA06B8">
        <w:t xml:space="preserve">They stood </w:t>
      </w:r>
      <w:r w:rsidRPr="00DA06B8">
        <w:lastRenderedPageBreak/>
        <w:t xml:space="preserve">by him for assassinating the truth almost every time his lips moved. For bragging about physically assaulting women, and for nearly two dozen credible accusations that he made good on that boast. For caging kids, mocking a disabled man, insulting war heroes and Gold Star families. For the many crimes committed by his appointees, </w:t>
      </w:r>
      <w:proofErr w:type="gramStart"/>
      <w:r w:rsidRPr="00DA06B8">
        <w:t>pals</w:t>
      </w:r>
      <w:proofErr w:type="gramEnd"/>
      <w:r w:rsidRPr="00DA06B8">
        <w:t xml:space="preserve"> and campaign officials. And for a mountain of evidence that he made military aid to a foreign government contingent on that government seeking dirt on Joe Biden and on his son.</w:t>
      </w:r>
      <w:r>
        <w:t xml:space="preserve"> </w:t>
      </w:r>
      <w:r w:rsidRPr="00DA06B8">
        <w:t>For five years, this corrupt and incorrigible man convinced millions of Americans none of this stuff mattered nearly as much as Hillary Clinton’s emails.</w:t>
      </w:r>
      <w:r>
        <w:t xml:space="preserve"> </w:t>
      </w:r>
      <w:r w:rsidRPr="00DA06B8">
        <w:t>Then</w:t>
      </w:r>
      <w:r w:rsidRPr="00DA06B8">
        <w:rPr>
          <w:u w:val="single"/>
        </w:rPr>
        <w:t>, in a sudden and deadly way, it all fell apart for Trump. Those millions of swing voters began to abandon him on those days in March and April when Trump made it so readily apparent to them that he cares far more about winning a second term than he does about the lives of the more than 328 million Americans he took an oath to protect and serve</w:t>
      </w:r>
      <w:r w:rsidRPr="00DA06B8">
        <w:t>.</w:t>
      </w:r>
      <w:r>
        <w:t xml:space="preserve"> </w:t>
      </w:r>
      <w:r w:rsidRPr="00DA06B8">
        <w:t>Indeed, it was during those dark days of late winter and early spring when seniors and soldiers and women and young people figured out Election 2016 had produced the most incompetent and morally bankrupt president in its history.</w:t>
      </w:r>
      <w:r>
        <w:t xml:space="preserve"> </w:t>
      </w:r>
      <w:r w:rsidRPr="00DA06B8">
        <w:t>Here’s how it happened:</w:t>
      </w:r>
      <w:r>
        <w:t xml:space="preserve"> </w:t>
      </w:r>
      <w:r w:rsidRPr="00DA06B8">
        <w:t>On March 14, after spending six weeks largely dismissing the coronavirus as scarcely worse than the flu, that it was being exaggerated by his political opponents and would soon magically disappear, Trump attended his first televised briefing of his coronavirus task force.</w:t>
      </w:r>
      <w:r>
        <w:t xml:space="preserve"> </w:t>
      </w:r>
      <w:r w:rsidRPr="00DA06B8">
        <w:t xml:space="preserve">In the weeks that followed, Trump took the world on a guided tour into the darkness of his soul. </w:t>
      </w:r>
      <w:r w:rsidRPr="00DA06B8">
        <w:rPr>
          <w:u w:val="single"/>
        </w:rPr>
        <w:t>As the death toll mounted and fear gripped the nation, Trump offered not a whiff of empathy or genuine concern. Instead of selling citizens on a thoughtful plan to contain the virus, as leaders of developed countries throughout the world have successfully implemented and nearly completed, Trump sowed chaos.</w:t>
      </w:r>
      <w:r w:rsidRPr="00DA06B8">
        <w:t xml:space="preserve"> He aired personal grievances. He lied. He touted preposterous, maybe deadly, cures.</w:t>
      </w:r>
      <w:r>
        <w:t xml:space="preserve"> </w:t>
      </w:r>
      <w:r w:rsidRPr="00DA06B8">
        <w:t>By late April, Trump ended his five-week television run. It was a rating success and a political catastrophe.</w:t>
      </w:r>
      <w:r>
        <w:t xml:space="preserve"> </w:t>
      </w:r>
      <w:r w:rsidRPr="00DA06B8">
        <w:t xml:space="preserve">So here we are, in the country with the greatest health care system on the planet and one of the highest coronavirus death rates. </w:t>
      </w:r>
      <w:proofErr w:type="gramStart"/>
      <w:r w:rsidRPr="00DA06B8">
        <w:rPr>
          <w:u w:val="single"/>
        </w:rPr>
        <w:t>It’s</w:t>
      </w:r>
      <w:proofErr w:type="gramEnd"/>
      <w:r w:rsidRPr="00DA06B8">
        <w:rPr>
          <w:u w:val="single"/>
        </w:rPr>
        <w:t xml:space="preserve"> not because hospitals and doctors failed us. </w:t>
      </w:r>
      <w:proofErr w:type="gramStart"/>
      <w:r w:rsidRPr="00DA06B8">
        <w:rPr>
          <w:u w:val="single"/>
        </w:rPr>
        <w:t>It’s</w:t>
      </w:r>
      <w:proofErr w:type="gramEnd"/>
      <w:r w:rsidRPr="00DA06B8">
        <w:rPr>
          <w:u w:val="single"/>
        </w:rPr>
        <w:t xml:space="preserve"> because the president lied, passed the buck, dragged his feet and failed to lead.</w:t>
      </w:r>
      <w:r w:rsidRPr="00DA06B8">
        <w:t xml:space="preserve"> An ABC News/</w:t>
      </w:r>
      <w:proofErr w:type="spellStart"/>
      <w:r w:rsidRPr="00DA06B8">
        <w:t>Ispos</w:t>
      </w:r>
      <w:proofErr w:type="spellEnd"/>
      <w:r w:rsidRPr="00DA06B8">
        <w:t xml:space="preserve"> poll taken in early July showed 67 percent of Americans disapprove of how </w:t>
      </w:r>
      <w:proofErr w:type="gramStart"/>
      <w:r w:rsidRPr="00DA06B8">
        <w:t>he’s</w:t>
      </w:r>
      <w:proofErr w:type="gramEnd"/>
      <w:r w:rsidRPr="00DA06B8">
        <w:t xml:space="preserve"> handled the crisis.</w:t>
      </w:r>
      <w:r>
        <w:t xml:space="preserve"> </w:t>
      </w:r>
      <w:r w:rsidRPr="00DA06B8">
        <w:t xml:space="preserve">A July 10 editorial in The Washington Post put perfectly: “The nation’s dire situation is made worse by Mr. Trump’s ignorance and denial. </w:t>
      </w:r>
      <w:proofErr w:type="gramStart"/>
      <w:r w:rsidRPr="00DA06B8">
        <w:t>He’s</w:t>
      </w:r>
      <w:proofErr w:type="gramEnd"/>
      <w:r w:rsidRPr="00DA06B8">
        <w:t xml:space="preserve"> still claiming incorrectly that soaring case counts are due to more testing. He falsely and callously says ’99 percent’ of cases ‘are totally harmless.' The president is disconnected from reality.”</w:t>
      </w:r>
      <w:r>
        <w:t xml:space="preserve"> </w:t>
      </w:r>
      <w:r w:rsidRPr="00DA06B8">
        <w:t>Most Americans are not disconnected from reality. When it mattered most, they wanted and deserved a measure of comfort. What they got from their president was an American carnage that has made the United States of America a global pariah.</w:t>
      </w:r>
      <w:r>
        <w:t xml:space="preserve"> </w:t>
      </w:r>
      <w:r w:rsidRPr="00DA06B8">
        <w:t xml:space="preserve">Trump hates losers. As president, </w:t>
      </w:r>
      <w:proofErr w:type="gramStart"/>
      <w:r w:rsidRPr="00DA06B8">
        <w:t>there’s</w:t>
      </w:r>
      <w:proofErr w:type="gramEnd"/>
      <w:r w:rsidRPr="00DA06B8">
        <w:t xml:space="preserve"> never been a bigger one. </w:t>
      </w:r>
      <w:r w:rsidRPr="00DA06B8">
        <w:rPr>
          <w:u w:val="single"/>
        </w:rPr>
        <w:t>The most mishandled health crisis in U.S. history wrecked two things – the economy and Trump’s standing with swing voters.</w:t>
      </w:r>
      <w:r>
        <w:t xml:space="preserve"> </w:t>
      </w:r>
      <w:r w:rsidRPr="00DA06B8">
        <w:t>The economy will recover.</w:t>
      </w:r>
      <w:r>
        <w:t xml:space="preserve"> </w:t>
      </w:r>
      <w:r w:rsidRPr="00DA06B8">
        <w:t>Exposed as a fraud, Trump will not.</w:t>
      </w:r>
      <w:r>
        <w:t xml:space="preserve"> </w:t>
      </w:r>
      <w:r w:rsidRPr="00DA06B8">
        <w:t xml:space="preserve">Since late April, </w:t>
      </w:r>
      <w:proofErr w:type="gramStart"/>
      <w:r w:rsidRPr="00DA06B8">
        <w:t>it’s</w:t>
      </w:r>
      <w:proofErr w:type="gramEnd"/>
      <w:r w:rsidRPr="00DA06B8">
        <w:t xml:space="preserve"> gotten worse.</w:t>
      </w:r>
      <w:r>
        <w:t xml:space="preserve"> </w:t>
      </w:r>
      <w:r w:rsidRPr="00DA06B8">
        <w:t>Like using the military to attack peaceful protesters outside the White House.</w:t>
      </w:r>
      <w:r>
        <w:t xml:space="preserve"> </w:t>
      </w:r>
      <w:r w:rsidRPr="00DA06B8">
        <w:t>Like reports the president, who boasts of loving soldiers, ignored intelligence reports that Russian operatives offered bounties to Taliban militants for killing U.S. troops in Afghanistan.</w:t>
      </w:r>
      <w:r>
        <w:t xml:space="preserve"> </w:t>
      </w:r>
      <w:r w:rsidRPr="00DA06B8">
        <w:t>Like the law-and-order president nullifying a judge’s sentencing decision by commuting Roger Stone’s prison sentence after a jury had found Stone, Trump’s longtime friend and the holder of many Trump secrets, guilty of seven felonies.</w:t>
      </w:r>
      <w:r>
        <w:t xml:space="preserve"> </w:t>
      </w:r>
      <w:r w:rsidRPr="00DA06B8">
        <w:t>Like Trump’s laughable and demonstrably false claims about vote fraud, a scare tactic desperately designed to suppress turnout for the Nov. 3 election.</w:t>
      </w:r>
    </w:p>
    <w:p w14:paraId="65923D2C" w14:textId="1E8C29F1" w:rsidR="008B6ADB" w:rsidRDefault="008B6ADB" w:rsidP="008B6ADB">
      <w:pPr>
        <w:pStyle w:val="Heading3"/>
      </w:pPr>
      <w:r>
        <w:lastRenderedPageBreak/>
        <w:t>AT Impact – AT Racism – Trump’s Not Racist</w:t>
      </w:r>
    </w:p>
    <w:p w14:paraId="56FD20C0" w14:textId="77777777" w:rsidR="008B6ADB" w:rsidRDefault="008B6ADB" w:rsidP="008B6ADB">
      <w:pPr>
        <w:pStyle w:val="Heading4"/>
        <w:rPr>
          <w:rStyle w:val="Style13ptBold"/>
          <w:b/>
        </w:rPr>
      </w:pPr>
      <w:r>
        <w:rPr>
          <w:rStyle w:val="Style13ptBold"/>
          <w:b/>
        </w:rPr>
        <w:t xml:space="preserve">Trump </w:t>
      </w:r>
      <w:proofErr w:type="gramStart"/>
      <w:r>
        <w:rPr>
          <w:rStyle w:val="Style13ptBold"/>
          <w:b/>
        </w:rPr>
        <w:t>isn’t</w:t>
      </w:r>
      <w:proofErr w:type="gramEnd"/>
      <w:r>
        <w:rPr>
          <w:rStyle w:val="Style13ptBold"/>
          <w:b/>
        </w:rPr>
        <w:t xml:space="preserve"> racist – past actions prove  </w:t>
      </w:r>
    </w:p>
    <w:p w14:paraId="47DE4A74" w14:textId="77777777" w:rsidR="008B6ADB" w:rsidRPr="00704AE5" w:rsidRDefault="008B6ADB" w:rsidP="008B6ADB">
      <w:pPr>
        <w:rPr>
          <w:sz w:val="26"/>
        </w:rPr>
      </w:pPr>
      <w:r>
        <w:rPr>
          <w:rStyle w:val="Style13ptBold"/>
        </w:rPr>
        <w:t>Stein 19</w:t>
      </w:r>
      <w:r w:rsidRPr="00CB1489">
        <w:t xml:space="preserve"> – </w:t>
      </w:r>
      <w:r w:rsidRPr="003E53E9">
        <w:t>former president of the New York City Council and a former president of Manhattan Borough</w:t>
      </w:r>
      <w:r w:rsidRPr="00D4265B">
        <w:t xml:space="preserve"> </w:t>
      </w:r>
      <w:r w:rsidRPr="00CB1489">
        <w:t>(</w:t>
      </w:r>
      <w:r>
        <w:t>Andrew Stein</w:t>
      </w:r>
      <w:r w:rsidRPr="00CB1489">
        <w:t xml:space="preserve">, </w:t>
      </w:r>
      <w:r>
        <w:t>Politics</w:t>
      </w:r>
      <w:r w:rsidRPr="00CB1489">
        <w:t xml:space="preserve">, </w:t>
      </w:r>
      <w:r>
        <w:t>The Hill</w:t>
      </w:r>
      <w:r w:rsidRPr="00CB1489">
        <w:t>, “</w:t>
      </w:r>
      <w:r w:rsidRPr="003E53E9">
        <w:t>Donald Trump's no racist, as past acts and presidential record prove</w:t>
      </w:r>
      <w:r w:rsidRPr="00CB1489">
        <w:t xml:space="preserve">”, </w:t>
      </w:r>
      <w:r>
        <w:t>8</w:t>
      </w:r>
      <w:r w:rsidRPr="00CB1489">
        <w:t>/</w:t>
      </w:r>
      <w:r>
        <w:t>7</w:t>
      </w:r>
      <w:r w:rsidRPr="00CB1489">
        <w:t>/</w:t>
      </w:r>
      <w:r>
        <w:t>19</w:t>
      </w:r>
      <w:r w:rsidRPr="00CB1489">
        <w:t xml:space="preserve">, </w:t>
      </w:r>
      <w:hyperlink r:id="rId21" w:history="1">
        <w:r>
          <w:rPr>
            <w:rStyle w:val="Hyperlink"/>
          </w:rPr>
          <w:t>https://thehill.com/opinion/white-house/456523-donald-trumps-no-racist-as-past-acts-and-presidential-record-prove</w:t>
        </w:r>
      </w:hyperlink>
      <w:r>
        <w:t>)</w:t>
      </w:r>
      <w:r w:rsidRPr="00CB1489">
        <w:t>//VV</w:t>
      </w:r>
    </w:p>
    <w:p w14:paraId="35DB22C7" w14:textId="57955313" w:rsidR="008B6ADB" w:rsidRDefault="008B6ADB" w:rsidP="008B6ADB">
      <w:pPr>
        <w:rPr>
          <w:u w:val="single"/>
        </w:rPr>
      </w:pPr>
      <w:r w:rsidRPr="00D56BB0">
        <w:rPr>
          <w:sz w:val="16"/>
        </w:rPr>
        <w:t xml:space="preserve">Donald </w:t>
      </w:r>
      <w:r w:rsidRPr="00D56BB0">
        <w:rPr>
          <w:u w:val="single"/>
        </w:rPr>
        <w:t>Trump is no racist</w:t>
      </w:r>
      <w:r w:rsidRPr="00D56BB0">
        <w:rPr>
          <w:sz w:val="16"/>
        </w:rPr>
        <w:t xml:space="preserve">. I have known him since 1973 and have never seen any indication or any form of racism. In fact, quite the contrary. </w:t>
      </w:r>
      <w:r w:rsidRPr="00D56BB0">
        <w:rPr>
          <w:u w:val="single"/>
        </w:rPr>
        <w:t xml:space="preserve">When I was </w:t>
      </w:r>
      <w:r w:rsidRPr="00D56BB0">
        <w:rPr>
          <w:sz w:val="16"/>
        </w:rPr>
        <w:t>Manhattan Borough president and</w:t>
      </w:r>
      <w:r w:rsidRPr="00D56BB0">
        <w:rPr>
          <w:u w:val="single"/>
        </w:rPr>
        <w:t xml:space="preserve"> president of the New York City Council, I asked him numerous times to help black or Hispanic groups, and he always came through, many times without publicity. When a hurricane ravished Puerto Rico </w:t>
      </w:r>
      <w:r w:rsidRPr="00D56BB0">
        <w:rPr>
          <w:sz w:val="16"/>
        </w:rPr>
        <w:t xml:space="preserve">in the </w:t>
      </w:r>
      <w:proofErr w:type="spellStart"/>
      <w:r w:rsidRPr="00D56BB0">
        <w:rPr>
          <w:sz w:val="16"/>
        </w:rPr>
        <w:t>mid 1980s</w:t>
      </w:r>
      <w:proofErr w:type="spellEnd"/>
      <w:r w:rsidRPr="00D56BB0">
        <w:rPr>
          <w:sz w:val="16"/>
        </w:rPr>
        <w:t xml:space="preserve">, I asked many big companies to give various forms of assistance — but the problem was how to get </w:t>
      </w:r>
      <w:proofErr w:type="gramStart"/>
      <w:r w:rsidRPr="00D56BB0">
        <w:rPr>
          <w:sz w:val="16"/>
        </w:rPr>
        <w:t>all of</w:t>
      </w:r>
      <w:proofErr w:type="gramEnd"/>
      <w:r w:rsidRPr="00D56BB0">
        <w:rPr>
          <w:sz w:val="16"/>
        </w:rPr>
        <w:t xml:space="preserve"> this aid down to Puerto Rico. I called Donald </w:t>
      </w:r>
      <w:r w:rsidRPr="00D56BB0">
        <w:rPr>
          <w:u w:val="single"/>
        </w:rPr>
        <w:t>Trump</w:t>
      </w:r>
      <w:r w:rsidRPr="00D56BB0">
        <w:rPr>
          <w:sz w:val="16"/>
        </w:rPr>
        <w:t xml:space="preserve">, and he </w:t>
      </w:r>
      <w:r w:rsidRPr="00D56BB0">
        <w:rPr>
          <w:u w:val="single"/>
        </w:rPr>
        <w:t xml:space="preserve">provided us with a 727 jet to take </w:t>
      </w:r>
      <w:proofErr w:type="gramStart"/>
      <w:r w:rsidRPr="00D56BB0">
        <w:rPr>
          <w:u w:val="single"/>
        </w:rPr>
        <w:t>all of</w:t>
      </w:r>
      <w:proofErr w:type="gramEnd"/>
      <w:r w:rsidRPr="00D56BB0">
        <w:rPr>
          <w:u w:val="single"/>
        </w:rPr>
        <w:t xml:space="preserve"> the donated material down to the island, and he didn’t ask for any publicity for that generous act</w:t>
      </w:r>
      <w:r w:rsidRPr="00D56BB0">
        <w:rPr>
          <w:sz w:val="16"/>
        </w:rPr>
        <w:t xml:space="preserve">. My friend, </w:t>
      </w:r>
      <w:r w:rsidRPr="00D56BB0">
        <w:rPr>
          <w:u w:val="single"/>
        </w:rPr>
        <w:t>Rev. Floyd Flake</w:t>
      </w:r>
      <w:r w:rsidRPr="00D56BB0">
        <w:rPr>
          <w:sz w:val="16"/>
        </w:rPr>
        <w:t xml:space="preserve">, the minister of the largest black church in Queens, </w:t>
      </w:r>
      <w:r w:rsidRPr="00D56BB0">
        <w:rPr>
          <w:u w:val="single"/>
        </w:rPr>
        <w:t>asked for some help for his senior center</w:t>
      </w:r>
      <w:r w:rsidRPr="00D56BB0">
        <w:rPr>
          <w:sz w:val="16"/>
        </w:rPr>
        <w:t xml:space="preserve">. Again, I called Donald </w:t>
      </w:r>
      <w:r w:rsidRPr="00D56BB0">
        <w:rPr>
          <w:u w:val="single"/>
        </w:rPr>
        <w:t>Trump and he wrote a big check</w:t>
      </w:r>
      <w:r w:rsidRPr="00D56BB0">
        <w:rPr>
          <w:sz w:val="16"/>
        </w:rPr>
        <w:t xml:space="preserve">. One day I met an African American woman on the street with her two adorable young kids. She was homeless, and I gave her some money — and then asked Donald to get her into some low-income housing in Queens. He came </w:t>
      </w:r>
      <w:proofErr w:type="gramStart"/>
      <w:r w:rsidRPr="00D56BB0">
        <w:rPr>
          <w:sz w:val="16"/>
        </w:rPr>
        <w:t>through, and</w:t>
      </w:r>
      <w:proofErr w:type="gramEnd"/>
      <w:r w:rsidRPr="00D56BB0">
        <w:rPr>
          <w:sz w:val="16"/>
        </w:rPr>
        <w:t xml:space="preserve"> did so without any fanfare. When President Trump recently attacked Congressman Elijah Cummings (D-Md.), he was not doing so because Rep. Cummings is black but because the president is a </w:t>
      </w:r>
      <w:proofErr w:type="gramStart"/>
      <w:r w:rsidRPr="00D56BB0">
        <w:rPr>
          <w:sz w:val="16"/>
        </w:rPr>
        <w:t>counter-puncher</w:t>
      </w:r>
      <w:proofErr w:type="gramEnd"/>
      <w:r w:rsidRPr="00D56BB0">
        <w:rPr>
          <w:sz w:val="16"/>
        </w:rPr>
        <w:t xml:space="preserve">. And he is right that Cummings has been a congressman for 22 years and that Baltimore, part of which is in his congressional district, is a mess. The city has gotten worse during his tenure: more poverty, more </w:t>
      </w:r>
      <w:proofErr w:type="gramStart"/>
      <w:r w:rsidRPr="00D56BB0">
        <w:rPr>
          <w:sz w:val="16"/>
        </w:rPr>
        <w:t>drugs</w:t>
      </w:r>
      <w:proofErr w:type="gramEnd"/>
      <w:r w:rsidRPr="00D56BB0">
        <w:rPr>
          <w:sz w:val="16"/>
        </w:rPr>
        <w:t xml:space="preserve"> and more crime. </w:t>
      </w:r>
      <w:r w:rsidRPr="00D56BB0">
        <w:rPr>
          <w:u w:val="single"/>
        </w:rPr>
        <w:t xml:space="preserve">The president is honest and </w:t>
      </w:r>
      <w:proofErr w:type="gramStart"/>
      <w:r w:rsidRPr="00D56BB0">
        <w:rPr>
          <w:u w:val="single"/>
        </w:rPr>
        <w:t>doesn’t</w:t>
      </w:r>
      <w:proofErr w:type="gramEnd"/>
      <w:r w:rsidRPr="00D56BB0">
        <w:rPr>
          <w:u w:val="single"/>
        </w:rPr>
        <w:t xml:space="preserve"> parse his words</w:t>
      </w:r>
      <w:r w:rsidRPr="00D56BB0">
        <w:rPr>
          <w:sz w:val="16"/>
        </w:rPr>
        <w:t xml:space="preserve">, like most politicians, and that drives the media crazy. But his honesty is refreshing, and he is usually right, if not always diplomatic. </w:t>
      </w:r>
      <w:r w:rsidRPr="00D56BB0">
        <w:rPr>
          <w:u w:val="single"/>
        </w:rPr>
        <w:t>African American and Hispanic unemployment under his presidency is the lowest it has been in 60 years. The president pushed through criminal justice reform and has created empowerment zones that help economically distressed communities — and their poorer residents — through tax incentives and grants</w:t>
      </w:r>
      <w:r w:rsidRPr="00D56BB0">
        <w:rPr>
          <w:sz w:val="16"/>
        </w:rPr>
        <w:t xml:space="preserve">. In short, </w:t>
      </w:r>
      <w:r w:rsidRPr="00D56BB0">
        <w:rPr>
          <w:u w:val="single"/>
        </w:rPr>
        <w:t>he has done more for minorities in three years than President Obama did in eight</w:t>
      </w:r>
      <w:r w:rsidRPr="00D56BB0">
        <w:rPr>
          <w:sz w:val="16"/>
        </w:rPr>
        <w:t xml:space="preserve">, and </w:t>
      </w:r>
      <w:r w:rsidRPr="00D56BB0">
        <w:rPr>
          <w:u w:val="single"/>
        </w:rPr>
        <w:t>he deserves credit instead of rebuke</w:t>
      </w:r>
      <w:r w:rsidRPr="00D56BB0">
        <w:rPr>
          <w:sz w:val="16"/>
        </w:rPr>
        <w:t xml:space="preserve">. I truly do not believe that Barack Obama is a racist — but some of his actions during his presidency could make people wonder. Obama listened to Rev. Jeremiah Wright’s vile sermons every Sunday for years; Rev. Wright frequently and viciously attacked whites, </w:t>
      </w:r>
      <w:proofErr w:type="gramStart"/>
      <w:r w:rsidRPr="00D56BB0">
        <w:rPr>
          <w:sz w:val="16"/>
        </w:rPr>
        <w:t>Jews</w:t>
      </w:r>
      <w:proofErr w:type="gramEnd"/>
      <w:r w:rsidRPr="00D56BB0">
        <w:rPr>
          <w:sz w:val="16"/>
        </w:rPr>
        <w:t xml:space="preserve"> and America itself. Barack Obama had many meetings in Chicago with Rev. Louis Farrakhan and said many nice things about the Nation of Islam leader. He attended many of Farrakhan’s rallies, where Farrakhan set a new low for anti-Semitic attacks, calling Jews a “gutter religion” and white people “devils.” In addition, President Obama had Rev. Al Sharpton, one of the country’s highest-profile race-baiters, as a guest in the White House dozens of times. </w:t>
      </w:r>
      <w:proofErr w:type="gramStart"/>
      <w:r w:rsidRPr="00D56BB0">
        <w:rPr>
          <w:sz w:val="16"/>
        </w:rPr>
        <w:t>In order to</w:t>
      </w:r>
      <w:proofErr w:type="gramEnd"/>
      <w:r w:rsidRPr="00D56BB0">
        <w:rPr>
          <w:sz w:val="16"/>
        </w:rPr>
        <w:t xml:space="preserve"> protect President Obama, the media largely ignored these and many other questionable things — but these things happened, and they are far worse than anything President Trump has done. The point is that President Obama was not a </w:t>
      </w:r>
      <w:proofErr w:type="gramStart"/>
      <w:r w:rsidRPr="00D56BB0">
        <w:rPr>
          <w:sz w:val="16"/>
        </w:rPr>
        <w:t>racist</w:t>
      </w:r>
      <w:proofErr w:type="gramEnd"/>
      <w:r w:rsidRPr="00D56BB0">
        <w:rPr>
          <w:sz w:val="16"/>
        </w:rPr>
        <w:t xml:space="preserve"> but he did things that could be construed as racially divisive — and yet, he was never widely criticized for it, nor was he publicly condemned as a racist. </w:t>
      </w:r>
      <w:r w:rsidRPr="00D56BB0">
        <w:rPr>
          <w:u w:val="single"/>
        </w:rPr>
        <w:t xml:space="preserve">President Trump is not a racist, either — and yet, he is being condemned as one by his critics on the left, and by much of the mainstream media. Race should not play a part in our politics. For too long, it has been a scar on our country. We should focus instead on the issues, and on </w:t>
      </w:r>
      <w:proofErr w:type="gramStart"/>
      <w:r w:rsidRPr="00D56BB0">
        <w:rPr>
          <w:u w:val="single"/>
        </w:rPr>
        <w:t>what’s</w:t>
      </w:r>
      <w:proofErr w:type="gramEnd"/>
      <w:r w:rsidRPr="00D56BB0">
        <w:rPr>
          <w:u w:val="single"/>
        </w:rPr>
        <w:t xml:space="preserve"> going to help make America strong for everyone.</w:t>
      </w:r>
    </w:p>
    <w:p w14:paraId="16A0DA58" w14:textId="2C99C21D" w:rsidR="008B6ADB" w:rsidRDefault="008B6ADB" w:rsidP="008B6ADB">
      <w:pPr>
        <w:pStyle w:val="Heading3"/>
      </w:pPr>
      <w:r>
        <w:lastRenderedPageBreak/>
        <w:t>AT Impact – AT Racism – Biden = Trump</w:t>
      </w:r>
    </w:p>
    <w:p w14:paraId="41D1320B" w14:textId="77777777" w:rsidR="008B6ADB" w:rsidRPr="004F3A88" w:rsidRDefault="008B6ADB" w:rsidP="008B6ADB">
      <w:pPr>
        <w:pStyle w:val="Heading4"/>
      </w:pPr>
      <w:r>
        <w:t>Biden would increase racism in America – history proves</w:t>
      </w:r>
    </w:p>
    <w:p w14:paraId="1179A292" w14:textId="77777777" w:rsidR="008B6ADB" w:rsidRPr="00B56C34" w:rsidRDefault="008B6ADB" w:rsidP="008B6ADB">
      <w:pPr>
        <w:rPr>
          <w:b/>
          <w:bCs/>
          <w:sz w:val="26"/>
        </w:rPr>
      </w:pPr>
      <w:proofErr w:type="spellStart"/>
      <w:r>
        <w:rPr>
          <w:rStyle w:val="Style13ptBold"/>
        </w:rPr>
        <w:t>Margolies</w:t>
      </w:r>
      <w:proofErr w:type="spellEnd"/>
      <w:r w:rsidRPr="00D75900">
        <w:rPr>
          <w:rStyle w:val="Style13ptBold"/>
        </w:rPr>
        <w:t xml:space="preserve">, </w:t>
      </w:r>
      <w:r>
        <w:rPr>
          <w:rStyle w:val="Style13ptBold"/>
        </w:rPr>
        <w:t>6-6</w:t>
      </w:r>
      <w:r w:rsidRPr="004C26DB">
        <w:rPr>
          <w:rStyle w:val="Style13ptBold"/>
          <w:b w:val="0"/>
          <w:bCs w:val="0"/>
          <w:sz w:val="22"/>
        </w:rPr>
        <w:t>-20</w:t>
      </w:r>
      <w:r w:rsidRPr="00B56C34">
        <w:t xml:space="preserve"> </w:t>
      </w:r>
      <w:r>
        <w:t>–</w:t>
      </w:r>
      <w:r w:rsidRPr="00B56C34">
        <w:t xml:space="preserve"> </w:t>
      </w:r>
      <w:r>
        <w:t>Left Voice Journalist</w:t>
      </w:r>
      <w:r w:rsidRPr="00B56C34">
        <w:t xml:space="preserve"> (</w:t>
      </w:r>
      <w:r w:rsidRPr="004C26DB">
        <w:t xml:space="preserve">Rebecca </w:t>
      </w:r>
      <w:proofErr w:type="spellStart"/>
      <w:r w:rsidRPr="004C26DB">
        <w:t>Margolies</w:t>
      </w:r>
      <w:proofErr w:type="spellEnd"/>
      <w:r w:rsidRPr="00B56C34">
        <w:t xml:space="preserve">, </w:t>
      </w:r>
      <w:r>
        <w:t>Journalism</w:t>
      </w:r>
      <w:r w:rsidRPr="00B56C34">
        <w:t xml:space="preserve">, </w:t>
      </w:r>
      <w:r>
        <w:t>Left Voice</w:t>
      </w:r>
      <w:r w:rsidRPr="00B56C34">
        <w:t>, “</w:t>
      </w:r>
      <w:r w:rsidRPr="004C26DB">
        <w:t>Joe Biden is a Racist Who Loves Police Brutality</w:t>
      </w:r>
      <w:r w:rsidRPr="00B56C34">
        <w:t xml:space="preserve">,” </w:t>
      </w:r>
      <w:r>
        <w:t>6</w:t>
      </w:r>
      <w:r w:rsidRPr="00B56C34">
        <w:t>-</w:t>
      </w:r>
      <w:r>
        <w:t>6</w:t>
      </w:r>
      <w:r w:rsidRPr="00B56C34">
        <w:t>-</w:t>
      </w:r>
      <w:r>
        <w:t>20</w:t>
      </w:r>
      <w:r w:rsidRPr="00B56C34">
        <w:t xml:space="preserve">, </w:t>
      </w:r>
      <w:hyperlink r:id="rId22" w:history="1">
        <w:r>
          <w:rPr>
            <w:rStyle w:val="Hyperlink"/>
          </w:rPr>
          <w:t>https://www.leftvoice.org/joe-biden-is-a-racist-who-loves-police-brutality</w:t>
        </w:r>
      </w:hyperlink>
      <w:r w:rsidRPr="00B56C34">
        <w:t>/VV</w:t>
      </w:r>
    </w:p>
    <w:p w14:paraId="025E74F6" w14:textId="77777777" w:rsidR="008B6ADB" w:rsidRPr="00912194" w:rsidRDefault="008B6ADB" w:rsidP="008B6ADB">
      <w:r w:rsidRPr="008D6DF8">
        <w:rPr>
          <w:u w:val="single"/>
        </w:rPr>
        <w:t>A wave of potentially revolutionary anti-police uprisings is sweeping across the United States</w:t>
      </w:r>
      <w:r w:rsidRPr="00912194">
        <w:t xml:space="preserve">, with Black America once again at the forefront. These rebellions — taking place during a pandemic and in aftermath of the murders of </w:t>
      </w:r>
      <w:proofErr w:type="spellStart"/>
      <w:r w:rsidRPr="00912194">
        <w:t>Breona</w:t>
      </w:r>
      <w:proofErr w:type="spellEnd"/>
      <w:r w:rsidRPr="00912194">
        <w:t xml:space="preserve"> Taylor, George Floyd, </w:t>
      </w:r>
      <w:proofErr w:type="spellStart"/>
      <w:r w:rsidRPr="00912194">
        <w:t>Ahmaud</w:t>
      </w:r>
      <w:proofErr w:type="spellEnd"/>
      <w:r w:rsidRPr="00912194">
        <w:t xml:space="preserve"> </w:t>
      </w:r>
      <w:proofErr w:type="spellStart"/>
      <w:r w:rsidRPr="00912194">
        <w:t>Arbery</w:t>
      </w:r>
      <w:proofErr w:type="spellEnd"/>
      <w:r w:rsidRPr="00912194">
        <w:t>, Tony McDade, and countless other Black people by the cops and their white accomplices — show the deep anger felt by Black Americans and their allies over how the racist capitalist system specifically brutalizes Black and Indigenous people of color, especially those in the working class.</w:t>
      </w:r>
      <w:r>
        <w:t xml:space="preserve"> </w:t>
      </w:r>
      <w:r w:rsidRPr="00912194">
        <w:t>The response to this explosion of global struggle is predictable: state-sanctioned violence. The far Right and Republicans are more explicit, while liberals and Democratic politicians in power give cover to this by also trying to find channels for anti-racist rage that do not threaten private property, confront the legacy and reality of settler colonialism in the United States, or challenge the foundations of the capitalist state. This follows a classic pattern of setting up the “good” protester vs. “bad” rioter dichotomy, aiming to co-opt the former while brutally repressing the latter.</w:t>
      </w:r>
      <w:r>
        <w:t xml:space="preserve"> </w:t>
      </w:r>
      <w:r w:rsidRPr="008D6DF8">
        <w:rPr>
          <w:u w:val="single"/>
        </w:rPr>
        <w:t>Liberals, seeking moderate and ultimately end the uprisings, are coalescing around a “don’t riot, vote” message, which has been taken up by corporate media figures, regular white liberals, and even former presidents.</w:t>
      </w:r>
      <w:r w:rsidRPr="00912194">
        <w:t xml:space="preserve"> </w:t>
      </w:r>
      <w:proofErr w:type="gramStart"/>
      <w:r w:rsidRPr="00912194">
        <w:t>They’re</w:t>
      </w:r>
      <w:proofErr w:type="gramEnd"/>
      <w:r w:rsidRPr="00912194">
        <w:t xml:space="preserve"> selling the idea that the solution to police brutality and all the other ills of the racist capitalist system is to vote for Democratic Party nominee Joe Biden for president in November. </w:t>
      </w:r>
      <w:r w:rsidRPr="008D6DF8">
        <w:rPr>
          <w:u w:val="single"/>
        </w:rPr>
        <w:t>If we get Trump out, they argue, things can return to “normal”</w:t>
      </w:r>
      <w:r w:rsidRPr="00912194">
        <w:t>: no more curfews, no more pandemic, no more police brutality. All these problems are caused by Republicans. Biden will save us!</w:t>
      </w:r>
      <w:r>
        <w:t xml:space="preserve"> </w:t>
      </w:r>
      <w:r w:rsidRPr="00912194">
        <w:t xml:space="preserve">Joe </w:t>
      </w:r>
      <w:r w:rsidRPr="008D6DF8">
        <w:rPr>
          <w:u w:val="single"/>
        </w:rPr>
        <w:t>Biden</w:t>
      </w:r>
      <w:r w:rsidRPr="00912194">
        <w:t xml:space="preserve"> is a dedicated, lifelong racist. He </w:t>
      </w:r>
      <w:proofErr w:type="gramStart"/>
      <w:r w:rsidRPr="008D6DF8">
        <w:rPr>
          <w:u w:val="single"/>
        </w:rPr>
        <w:t>won’t</w:t>
      </w:r>
      <w:proofErr w:type="gramEnd"/>
      <w:r w:rsidRPr="008D6DF8">
        <w:rPr>
          <w:u w:val="single"/>
        </w:rPr>
        <w:t xml:space="preserve"> save any of us</w:t>
      </w:r>
      <w:r w:rsidRPr="00912194">
        <w:t>, least of all the victims of police brutality.</w:t>
      </w:r>
      <w:r>
        <w:t xml:space="preserve"> </w:t>
      </w:r>
      <w:r w:rsidRPr="008D6DF8">
        <w:rPr>
          <w:u w:val="single"/>
        </w:rPr>
        <w:t>A Long History of Racism Biden’s history of enthusiastic racism stretches back decades.</w:t>
      </w:r>
      <w:r w:rsidRPr="00912194">
        <w:t xml:space="preserve"> From the moment </w:t>
      </w:r>
      <w:r w:rsidRPr="008D6DF8">
        <w:rPr>
          <w:u w:val="single"/>
        </w:rPr>
        <w:t>he entered the U.S. Senate in the early 1970s, he vocally opposed busing to achieve school desegregation</w:t>
      </w:r>
      <w:r w:rsidRPr="00912194">
        <w:t xml:space="preserve">. Today he disputes this fact, claiming he only opposed federally mandated busing. Nevertheless, </w:t>
      </w:r>
      <w:r w:rsidRPr="008D6DF8">
        <w:rPr>
          <w:u w:val="single"/>
        </w:rPr>
        <w:t>“opposing busing” has long been racist code for opposing Black and brown children going to school with white children</w:t>
      </w:r>
      <w:r w:rsidRPr="00912194">
        <w:t>. At a time when “separate but equal” was beginning to become politically unpalatable, Biden’s leadership against busing, in the most generous possible interpretation, provided cover for segregationists to continue their work.</w:t>
      </w:r>
      <w:r>
        <w:t xml:space="preserve"> </w:t>
      </w:r>
      <w:r w:rsidRPr="00912194">
        <w:t xml:space="preserve">Biden represented Delaware in the Senate, a state that essentially refused to desegregate schools through a combination of hair-splitting laws and white parents shifting their children to private schools </w:t>
      </w:r>
      <w:proofErr w:type="spellStart"/>
      <w:r w:rsidRPr="00912194">
        <w:t>en</w:t>
      </w:r>
      <w:proofErr w:type="spellEnd"/>
      <w:r w:rsidRPr="00912194">
        <w:t xml:space="preserve"> masse. </w:t>
      </w:r>
      <w:r w:rsidRPr="008D6DF8">
        <w:rPr>
          <w:u w:val="single"/>
        </w:rPr>
        <w:t xml:space="preserve">Private school enrollment in Delaware is now among the highest in the nation, at 17.6 percent in Biden’s hometown of Wilmington — </w:t>
      </w:r>
      <w:proofErr w:type="gramStart"/>
      <w:r w:rsidRPr="008D6DF8">
        <w:rPr>
          <w:u w:val="single"/>
        </w:rPr>
        <w:t>the vast majority of</w:t>
      </w:r>
      <w:proofErr w:type="gramEnd"/>
      <w:r w:rsidRPr="008D6DF8">
        <w:rPr>
          <w:u w:val="single"/>
        </w:rPr>
        <w:t xml:space="preserve"> them white.</w:t>
      </w:r>
      <w:r w:rsidRPr="00912194">
        <w:t xml:space="preserve"> Meanwhile, </w:t>
      </w:r>
      <w:proofErr w:type="spellStart"/>
      <w:r w:rsidRPr="00912194">
        <w:t>disproprotionately</w:t>
      </w:r>
      <w:proofErr w:type="spellEnd"/>
      <w:r w:rsidRPr="00912194">
        <w:t xml:space="preserve"> Black public schools are systematically starved of funds. This kind of de facto segregation is exactly what Joe Biden promoted in his anti-busing campaign.</w:t>
      </w:r>
      <w:r>
        <w:t xml:space="preserve"> </w:t>
      </w:r>
      <w:r w:rsidRPr="00912194">
        <w:t xml:space="preserve">Ahead of the 2020 South Carolina presidential primary, a focus group was asked about this very portion of Biden’s record. One woman in the group </w:t>
      </w:r>
      <w:proofErr w:type="gramStart"/>
      <w:r w:rsidRPr="00912194">
        <w:t>asked</w:t>
      </w:r>
      <w:proofErr w:type="gramEnd"/>
      <w:r w:rsidRPr="00912194">
        <w:t xml:space="preserve"> “are we honestly being asked to </w:t>
      </w:r>
      <w:proofErr w:type="spellStart"/>
      <w:r w:rsidRPr="00912194">
        <w:t>to</w:t>
      </w:r>
      <w:proofErr w:type="spellEnd"/>
      <w:r w:rsidRPr="00912194">
        <w:t xml:space="preserve"> believe he is a segregationist?” Evidence points to yes.</w:t>
      </w:r>
      <w:r>
        <w:t xml:space="preserve"> </w:t>
      </w:r>
      <w:r w:rsidRPr="008D6DF8">
        <w:rPr>
          <w:u w:val="single"/>
        </w:rPr>
        <w:t>Twenty years later</w:t>
      </w:r>
      <w:r w:rsidRPr="00912194">
        <w:t xml:space="preserve">, having risen to the prominent position of chair of the Senate Judiciary Committee, </w:t>
      </w:r>
      <w:r w:rsidRPr="008D6DF8">
        <w:rPr>
          <w:u w:val="single"/>
        </w:rPr>
        <w:t>Biden presided over confirmation hearings for Clarence Thomas to become the second Black Supreme Court justice</w:t>
      </w:r>
      <w:r w:rsidRPr="00912194">
        <w:t xml:space="preserve">. The hearings became a crucible for the </w:t>
      </w:r>
      <w:proofErr w:type="gramStart"/>
      <w:r w:rsidRPr="00912194">
        <w:t>particular combination</w:t>
      </w:r>
      <w:proofErr w:type="gramEnd"/>
      <w:r w:rsidRPr="00912194">
        <w:t xml:space="preserve"> of racism and misogyny at the heart of the United States when law professor Anita Hill, also Black and who had previously worked for Thomas, came forward with sexual harassment allegations against him. The all-male, all-white committee Biden chaired questioned </w:t>
      </w:r>
      <w:r w:rsidRPr="00912194">
        <w:lastRenderedPageBreak/>
        <w:t xml:space="preserve">her in brutal detail. He refused to take her allegations seriously, launched no investigation, and failed to accept testimony from multiple other witnesses and survivors of Thomas’s harassment. With Biden’s collusion, Thomas was confirmed and today is one of the Court’s consistent right-wing votes. Reportedly, </w:t>
      </w:r>
      <w:proofErr w:type="gramStart"/>
      <w:r w:rsidRPr="00912194">
        <w:t>he’s</w:t>
      </w:r>
      <w:proofErr w:type="gramEnd"/>
      <w:r w:rsidRPr="00912194">
        <w:t xml:space="preserve"> also Trump’s favorite justice.</w:t>
      </w:r>
      <w:r>
        <w:t xml:space="preserve"> </w:t>
      </w:r>
      <w:r w:rsidRPr="00912194">
        <w:t>Biden’s dismal record here is especially important to note, since one of the main arguments deployed in his favor is that he will appoint better judges than Trump has to various federal courts.</w:t>
      </w:r>
      <w:r>
        <w:t xml:space="preserve"> </w:t>
      </w:r>
      <w:r w:rsidRPr="00912194">
        <w:t xml:space="preserve">Perhaps </w:t>
      </w:r>
      <w:r w:rsidRPr="001A153B">
        <w:rPr>
          <w:u w:val="single"/>
        </w:rPr>
        <w:t xml:space="preserve">the most egregious example of Biden’s racist use of power is 1994’s Violent Crime Control and Law Enforcement Act, the crime bill he wrote and continues to support vocally to this day. The bill is a laundry list of the worst aspects of the mass incarceration state. It led to a boom in </w:t>
      </w:r>
      <w:r w:rsidRPr="001A153B">
        <w:t>the number of</w:t>
      </w:r>
      <w:r w:rsidRPr="001A153B">
        <w:rPr>
          <w:u w:val="single"/>
        </w:rPr>
        <w:t xml:space="preserve"> police officers and prisons, lengthened prison sentences, and created financial incentives to keep people in jail. It created 60 new death penalty offenses as well as the infamous “three strikes and you’re out” rule, which inflicted a life sentence for almost any crime, even ones considered very minor</w:t>
      </w:r>
      <w:r w:rsidRPr="001A153B">
        <w:t xml:space="preserve">, if there were two prior convictions for “serious” or “violent” crimes. </w:t>
      </w:r>
      <w:r w:rsidRPr="00912194">
        <w:t xml:space="preserve">Since then, people have died in prison for things like stealing a dollar in loose change from a parked car, possessing less than 1 gram of a drug, and attempting to break into a soup kitchen. </w:t>
      </w:r>
      <w:r w:rsidRPr="001A153B">
        <w:rPr>
          <w:u w:val="single"/>
        </w:rPr>
        <w:t>Biden had also co-written the Anti-Drug Abuse Act</w:t>
      </w:r>
      <w:r w:rsidRPr="00912194">
        <w:t xml:space="preserve"> a few years earlier, during the so-called crack epidemic. </w:t>
      </w:r>
      <w:r w:rsidRPr="001A153B">
        <w:rPr>
          <w:u w:val="single"/>
        </w:rPr>
        <w:t>It amplified sentencing disparities between crack cocaine users</w:t>
      </w:r>
      <w:r w:rsidRPr="001A153B">
        <w:t>, who were</w:t>
      </w:r>
      <w:r w:rsidRPr="001A153B">
        <w:rPr>
          <w:u w:val="single"/>
        </w:rPr>
        <w:t xml:space="preserve"> mostly Black, and powder cocaine users</w:t>
      </w:r>
      <w:r w:rsidRPr="001A153B">
        <w:t xml:space="preserve">, who were </w:t>
      </w:r>
      <w:r w:rsidRPr="001A153B">
        <w:rPr>
          <w:u w:val="single"/>
        </w:rPr>
        <w:t>mostly white</w:t>
      </w:r>
      <w:r w:rsidRPr="00912194">
        <w:t>.</w:t>
      </w:r>
      <w:r>
        <w:t xml:space="preserve"> </w:t>
      </w:r>
      <w:r w:rsidRPr="00912194">
        <w:t xml:space="preserve">All these </w:t>
      </w:r>
      <w:r w:rsidRPr="001A153B">
        <w:rPr>
          <w:u w:val="single"/>
        </w:rPr>
        <w:t>new laws affected people of color</w:t>
      </w:r>
      <w:r w:rsidRPr="00912194">
        <w:t xml:space="preserve">, especially Black and Indigenous people, the most, </w:t>
      </w:r>
      <w:r w:rsidRPr="001A153B">
        <w:rPr>
          <w:u w:val="single"/>
        </w:rPr>
        <w:t>leading to a massive increase in incarceration, policing, and the destruction of Black communities</w:t>
      </w:r>
      <w:r w:rsidRPr="00912194">
        <w:t>. While the crime bill was very popular at the time, it came under heavy criticism from those who knew it would worsen carceral capitalism. Now considered widely to be a racist failure, some previous supporters have disowned it. Only someone truly committed to racism would maintain his support of the bill, as Biden still does. “On balance,” he says, “the whole bill …</w:t>
      </w:r>
      <w:r>
        <w:t xml:space="preserve"> </w:t>
      </w:r>
      <w:r w:rsidRPr="00912194">
        <w:t>did in fact bring down violent crime.” And, he contends, “The crime bill didn’t increase mass incarceration.”</w:t>
      </w:r>
      <w:r>
        <w:t xml:space="preserve"> </w:t>
      </w:r>
      <w:r w:rsidRPr="00912194">
        <w:t>Biden’s racism can also be viewed through the lens of the infamous “civility” of the U.S. Senate — a body that serves as a playground in which rich and powerful Democrats and Republicans can disagree lightly during working hours while maintaining deep social, political, and financial connections. Biden was an enthusiastic participant in this tradition through his friendship and fruitful working relationship with noted segregationist and vile racist Strom Thurmond, the senator from South Carolina.</w:t>
      </w:r>
      <w:r>
        <w:t xml:space="preserve"> </w:t>
      </w:r>
      <w:r w:rsidRPr="00912194">
        <w:t xml:space="preserve">“I disagreed deeply with Strom on the issue of civil rights, and on many other issues, but I watched him change,” Biden said as he eulogized his racist friend in 2003. However, </w:t>
      </w:r>
      <w:proofErr w:type="gramStart"/>
      <w:r w:rsidRPr="00912194">
        <w:t>it’s</w:t>
      </w:r>
      <w:proofErr w:type="gramEnd"/>
      <w:r w:rsidRPr="00912194">
        <w:t xml:space="preserve"> not clear that they disagreed all that much. They worked together early in Biden’s Senate career on the 1983 Comprehensive Forfeiture Act, which increased the use of civil asset forfeiture by police departments across the country. Civil forfeiture is legalized theft, allowing cops to seize and sell any property they say is involved in a crime, even if the owner is never even arrested or convicted. It is used mostly against working class and poor people, especially if they are Black. Since 1999, the federal government alone took in $36.5 billion in assets through civil forfeiture, a percentage of which was used to buy military grade weaponry that was then allotted to local and state police agencies and has been deployed against protesters. Biden played a pivotal role in ensuring the law was passed, whipping the Democrats into voting for it and ensuring that Thurmond got the credit for the law.</w:t>
      </w:r>
      <w:r>
        <w:t xml:space="preserve"> </w:t>
      </w:r>
      <w:r w:rsidRPr="00912194">
        <w:t xml:space="preserve">“We don’t treat the opposition as the enemy,” Biden said while campaigning for president recently. “We might even say a nice word </w:t>
      </w:r>
      <w:proofErr w:type="gramStart"/>
      <w:r w:rsidRPr="00912194">
        <w:t xml:space="preserve">every once in a while </w:t>
      </w:r>
      <w:proofErr w:type="gramEnd"/>
      <w:r w:rsidRPr="00912194">
        <w:t xml:space="preserve">about a Republican when they do something good.” Apparently, </w:t>
      </w:r>
      <w:r w:rsidRPr="001A153B">
        <w:rPr>
          <w:u w:val="single"/>
        </w:rPr>
        <w:t xml:space="preserve">Biden thinks the police stealing from Black communities </w:t>
      </w:r>
      <w:proofErr w:type="gramStart"/>
      <w:r w:rsidRPr="001A153B">
        <w:rPr>
          <w:u w:val="single"/>
        </w:rPr>
        <w:t>in order to</w:t>
      </w:r>
      <w:proofErr w:type="gramEnd"/>
      <w:r w:rsidRPr="001A153B">
        <w:rPr>
          <w:u w:val="single"/>
        </w:rPr>
        <w:t xml:space="preserve"> repress them more thoroughly is good</w:t>
      </w:r>
      <w:r w:rsidRPr="00912194">
        <w:t>.</w:t>
      </w:r>
      <w:r>
        <w:t xml:space="preserve"> </w:t>
      </w:r>
      <w:r w:rsidRPr="00912194">
        <w:t xml:space="preserve">Another line of argument Biden’s </w:t>
      </w:r>
      <w:proofErr w:type="gramStart"/>
      <w:r w:rsidRPr="00912194">
        <w:t>supporters</w:t>
      </w:r>
      <w:proofErr w:type="gramEnd"/>
      <w:r w:rsidRPr="00912194">
        <w:t xml:space="preserve"> use to divert attention from his racism is that he was vice president under Barack Obama, the first Black president of the United States. It </w:t>
      </w:r>
      <w:proofErr w:type="gramStart"/>
      <w:r w:rsidRPr="00912194">
        <w:t>doesn’t</w:t>
      </w:r>
      <w:proofErr w:type="gramEnd"/>
      <w:r w:rsidRPr="00912194">
        <w:t xml:space="preserve"> just smack of “I have a Black friend” side-stepping, it’s even more flimsy.</w:t>
      </w:r>
      <w:r>
        <w:t xml:space="preserve"> </w:t>
      </w:r>
      <w:r w:rsidRPr="00912194">
        <w:t xml:space="preserve">Obama’s own record </w:t>
      </w:r>
      <w:r w:rsidRPr="00912194">
        <w:lastRenderedPageBreak/>
        <w:t xml:space="preserve">on race while president </w:t>
      </w:r>
      <w:proofErr w:type="gramStart"/>
      <w:r w:rsidRPr="00912194">
        <w:t>isn’t</w:t>
      </w:r>
      <w:proofErr w:type="gramEnd"/>
      <w:r w:rsidRPr="00912194">
        <w:t xml:space="preserve"> a glowing one. He often relied on symbolism, rather than material action — such as with the infamous “beer summit” between a white police officer and the Black Harvard University professor the cop arrested for entering his own home. When he </w:t>
      </w:r>
      <w:proofErr w:type="gramStart"/>
      <w:r w:rsidRPr="00912194">
        <w:t>wasn’t</w:t>
      </w:r>
      <w:proofErr w:type="gramEnd"/>
      <w:r w:rsidRPr="00912194">
        <w:t xml:space="preserve"> ignoring race, he insisted it was a “both-sides” issue. For instance, in his famous 2008 “A More Perfect Union” speech, Obama spoke about solving racism in America if only everyone forgave each other. It’s the same “both-sides-ism” whenever a </w:t>
      </w:r>
      <w:proofErr w:type="gramStart"/>
      <w:r w:rsidRPr="00912194">
        <w:t>white liberal shares</w:t>
      </w:r>
      <w:proofErr w:type="gramEnd"/>
      <w:r w:rsidRPr="00912194">
        <w:t xml:space="preserve"> a photo on social media of a cop and a protester hugging (often minutes before the cops turn violent).</w:t>
      </w:r>
      <w:r>
        <w:t xml:space="preserve"> </w:t>
      </w:r>
      <w:r w:rsidRPr="00912194">
        <w:t xml:space="preserve">During the anti-racist, anti-police uprisings in Ferguson following the murder of Michael Brown in 2014, Obama criticized the protesters. “There are productive ways of responding and expressing those frustrations, and there are destructive ways of responding. Burning buildings, torching cars, destroying property, putting people at risk — </w:t>
      </w:r>
      <w:proofErr w:type="gramStart"/>
      <w:r w:rsidRPr="00912194">
        <w:t>that’s</w:t>
      </w:r>
      <w:proofErr w:type="gramEnd"/>
      <w:r w:rsidRPr="00912194">
        <w:t xml:space="preserve"> destructive and there’s no excuse for it. Those are criminal acts. And people should be prosecuted if they engage in criminal acts.”</w:t>
      </w:r>
      <w:r>
        <w:t xml:space="preserve"> </w:t>
      </w:r>
      <w:r w:rsidRPr="00912194">
        <w:t>Those words are echoed in how liberals are talking about protesters today. Obama, though, had more power than most liberals and used it to expand a racist system. It cannot be a defense of Biden that he served as vice president — a stepping stone to power in itself — under a Black president who pursued mass incarceration, surveillance, the war against drugs, imperialism, land theft from Indigenous people, and other policies of neoliberalism that disproportionately target people of color.</w:t>
      </w:r>
      <w:r>
        <w:t xml:space="preserve"> </w:t>
      </w:r>
      <w:r w:rsidRPr="00912194">
        <w:t xml:space="preserve">On May 22, Biden sat down for an interview with “The Breakfast Club,” a popular radio show. Near the end of the interview, as he was questioned on policy by host </w:t>
      </w:r>
      <w:proofErr w:type="spellStart"/>
      <w:r w:rsidRPr="00912194">
        <w:t>Charlamagne</w:t>
      </w:r>
      <w:proofErr w:type="spellEnd"/>
      <w:r w:rsidRPr="00912194">
        <w:t xml:space="preserve"> the God, </w:t>
      </w:r>
      <w:r w:rsidRPr="001A153B">
        <w:rPr>
          <w:u w:val="single"/>
        </w:rPr>
        <w:t xml:space="preserve">Biden said, “If you have a problem figuring out whether you’re for me or Trump, then you </w:t>
      </w:r>
      <w:proofErr w:type="spellStart"/>
      <w:r w:rsidRPr="001A153B">
        <w:rPr>
          <w:u w:val="single"/>
        </w:rPr>
        <w:t>ain’t</w:t>
      </w:r>
      <w:proofErr w:type="spellEnd"/>
      <w:r w:rsidRPr="001A153B">
        <w:rPr>
          <w:u w:val="single"/>
        </w:rPr>
        <w:t xml:space="preserve"> black.”</w:t>
      </w:r>
      <w:r>
        <w:t xml:space="preserve"> </w:t>
      </w:r>
      <w:r w:rsidRPr="00912194">
        <w:t xml:space="preserve">Black people on social media were quick to point out the absurdity of a white man feeling entitled to determine who is or is not Black. In response to the swift backlash, Biden gave the requisite milquetoast apology. However, </w:t>
      </w:r>
      <w:proofErr w:type="spellStart"/>
      <w:r w:rsidRPr="00912194">
        <w:t>Charlamagne</w:t>
      </w:r>
      <w:proofErr w:type="spellEnd"/>
      <w:r w:rsidRPr="00912194">
        <w:t xml:space="preserve"> zeroed in on the problem. “I don’t ever care about the words and the lip service and the apology is cool, but the best apology is actually a black agenda … </w:t>
      </w:r>
      <w:proofErr w:type="gramStart"/>
      <w:r w:rsidRPr="00912194">
        <w:t>They’ve</w:t>
      </w:r>
      <w:proofErr w:type="gramEnd"/>
      <w:r w:rsidRPr="00912194">
        <w:t xml:space="preserve"> got to make some real policy commitments to black people. </w:t>
      </w:r>
      <w:proofErr w:type="gramStart"/>
      <w:r w:rsidRPr="00912194">
        <w:t>We’ve</w:t>
      </w:r>
      <w:proofErr w:type="gramEnd"/>
      <w:r w:rsidRPr="00912194">
        <w:t xml:space="preserve"> got to stop acting like the fact that blacks are overrepresented in America when it comes to welfare, poverty, unemployment, homelessness, drug addiction, crime, coronavirus—that’s no accident. </w:t>
      </w:r>
      <w:r w:rsidRPr="001A153B">
        <w:rPr>
          <w:u w:val="single"/>
        </w:rPr>
        <w:t>The whole function of systemic racism is to marginalize black people.” While Biden may have learned the right words to say in 2020 to avoid accusations of racism, as in his “plan for Black America,” he lacks the policies, actions, or record to back them up</w:t>
      </w:r>
      <w:r w:rsidRPr="00912194">
        <w:t xml:space="preserve">. Racism isn’t what you </w:t>
      </w:r>
      <w:proofErr w:type="gramStart"/>
      <w:r w:rsidRPr="00912194">
        <w:t>say;</w:t>
      </w:r>
      <w:proofErr w:type="gramEnd"/>
      <w:r w:rsidRPr="00912194">
        <w:t xml:space="preserve"> it’s what you do. And </w:t>
      </w:r>
      <w:r w:rsidRPr="001A153B">
        <w:rPr>
          <w:u w:val="single"/>
        </w:rPr>
        <w:t xml:space="preserve">Biden continues to advocate for racist action worldwide, from criminal penalties for immigration to increased military spending, even after his recent and calculated about-face on prisons and sentencing. Biden </w:t>
      </w:r>
      <w:proofErr w:type="gramStart"/>
      <w:r w:rsidRPr="001A153B">
        <w:rPr>
          <w:u w:val="single"/>
        </w:rPr>
        <w:t>doesn’t</w:t>
      </w:r>
      <w:proofErr w:type="gramEnd"/>
      <w:r w:rsidRPr="001A153B">
        <w:rPr>
          <w:u w:val="single"/>
        </w:rPr>
        <w:t xml:space="preserve"> really stand with Black Americans</w:t>
      </w:r>
      <w:r w:rsidRPr="00912194">
        <w:t>. Faced with the clear choice to stand with protesters fighting racist state violence or with the police brutalizing them, it is no surprise that he sought a pseudo-middle ground, saying, “The idea that instead of standing there and teaching a cop when there’s an unarmed person, coming at him with a knife or something, to shoot him in the leg instead of in the heart. There’s a lot of different things [policies] that can change.”</w:t>
      </w:r>
      <w:r>
        <w:t xml:space="preserve"> </w:t>
      </w:r>
      <w:r w:rsidRPr="00912194">
        <w:t xml:space="preserve">Apparently, Biden thinks the things that can change are limited to what part of an unarmed protester’s body the police should aim to shoot. The only way to read this is that Biden, an enthusiastic proponent of state violence, just wishes the cops would carry it out a bit more politely and with more plausible deniability. Either way, given his long support for racist policies and his blithe dismissal of any questioning of that record, </w:t>
      </w:r>
      <w:r w:rsidRPr="001A153B">
        <w:rPr>
          <w:u w:val="single"/>
        </w:rPr>
        <w:t>there is no reason to believe</w:t>
      </w:r>
      <w:r w:rsidRPr="00912194">
        <w:t xml:space="preserve"> Biden in any way stands with the protesters against </w:t>
      </w:r>
      <w:r w:rsidRPr="001A153B">
        <w:rPr>
          <w:u w:val="single"/>
        </w:rPr>
        <w:t>racist state violence, or</w:t>
      </w:r>
      <w:r w:rsidRPr="00912194">
        <w:t xml:space="preserve"> that </w:t>
      </w:r>
      <w:r w:rsidRPr="001A153B">
        <w:rPr>
          <w:u w:val="single"/>
        </w:rPr>
        <w:t>the way the police terrorize Black communities would be different under a Biden administration than under Trump</w:t>
      </w:r>
      <w:r w:rsidRPr="00912194">
        <w:t>.</w:t>
      </w:r>
      <w:r>
        <w:t xml:space="preserve"> </w:t>
      </w:r>
      <w:r w:rsidRPr="00912194">
        <w:t xml:space="preserve">Joe </w:t>
      </w:r>
      <w:r w:rsidRPr="001A153B">
        <w:rPr>
          <w:u w:val="single"/>
        </w:rPr>
        <w:t>Biden</w:t>
      </w:r>
      <w:r w:rsidRPr="00912194">
        <w:t xml:space="preserve"> has </w:t>
      </w:r>
      <w:r w:rsidRPr="001A153B">
        <w:rPr>
          <w:u w:val="single"/>
        </w:rPr>
        <w:t>said, “I’m not sorry for anything that I have ever done.”</w:t>
      </w:r>
      <w:r w:rsidRPr="00912194">
        <w:t xml:space="preserve"> We should take him at his </w:t>
      </w:r>
      <w:proofErr w:type="gramStart"/>
      <w:r w:rsidRPr="00912194">
        <w:t>word, and</w:t>
      </w:r>
      <w:proofErr w:type="gramEnd"/>
      <w:r w:rsidRPr="00912194">
        <w:t xml:space="preserve"> look at his record. Even if a bourgeois politician could or ever would “solve” racism in America, Joe Biden is not that person. He has </w:t>
      </w:r>
      <w:r w:rsidRPr="00912194">
        <w:lastRenderedPageBreak/>
        <w:t>spent his life fighting for policies that make life worse for Black, Indigenous, and white working-class Americans. Why should anyone believe he will do anything different as president?</w:t>
      </w:r>
      <w:r>
        <w:t xml:space="preserve"> </w:t>
      </w:r>
      <w:r w:rsidRPr="00912194">
        <w:t>What Is the Real Solution?</w:t>
      </w:r>
      <w:r>
        <w:t xml:space="preserve"> </w:t>
      </w:r>
      <w:r w:rsidRPr="00912194">
        <w:t xml:space="preserve">The problem </w:t>
      </w:r>
      <w:proofErr w:type="gramStart"/>
      <w:r w:rsidRPr="00912194">
        <w:t>isn’t</w:t>
      </w:r>
      <w:proofErr w:type="gramEnd"/>
      <w:r w:rsidRPr="00912194">
        <w:t xml:space="preserve"> just Joe Biden. When you look across the United States at where police are responding to protests with brutal force, </w:t>
      </w:r>
      <w:proofErr w:type="gramStart"/>
      <w:r w:rsidRPr="00912194">
        <w:t>you’ll</w:t>
      </w:r>
      <w:proofErr w:type="gramEnd"/>
      <w:r w:rsidRPr="00912194">
        <w:t xml:space="preserve"> find many places with Democrats in power. Take New York City, with Democratic Mayor Bill de Blasio. Black New Yorkers and their allies in the streets have been beaten, run over, and had chemical weapons deployed against them by the police — and he has defended the NYPD and established a curfew that has served as a cover for arbitrary police violence.</w:t>
      </w:r>
      <w:r>
        <w:t xml:space="preserve"> </w:t>
      </w:r>
      <w:r w:rsidRPr="00912194">
        <w:t xml:space="preserve">Instead of relying on powerful Democrats to solve problems they have helped cause, we should look to the uprisings. Socialists should work to show the people in the streets that our anger and outrage have an answer — and it </w:t>
      </w:r>
      <w:proofErr w:type="gramStart"/>
      <w:r w:rsidRPr="00912194">
        <w:t>won’t</w:t>
      </w:r>
      <w:proofErr w:type="gramEnd"/>
      <w:r w:rsidRPr="00912194">
        <w:t xml:space="preserve"> be found in voting for Democrats. The protests are in danger of being co-opted by calls for mild reforms such as asking cops to tell people before they shoot them or making minor budget cuts. We must hold the line against such compromises, which are a betrayal of all those who have risked their lives to stand up against the racist state and are especially a betrayal of all Black Americans who have no choice about whether to risk their lives.</w:t>
      </w:r>
      <w:r>
        <w:t xml:space="preserve"> </w:t>
      </w:r>
      <w:r w:rsidRPr="001A153B">
        <w:rPr>
          <w:u w:val="single"/>
        </w:rPr>
        <w:t xml:space="preserve">Joe Biden </w:t>
      </w:r>
      <w:proofErr w:type="gramStart"/>
      <w:r w:rsidRPr="001A153B">
        <w:rPr>
          <w:u w:val="single"/>
        </w:rPr>
        <w:t>won’t</w:t>
      </w:r>
      <w:proofErr w:type="gramEnd"/>
      <w:r w:rsidRPr="001A153B">
        <w:rPr>
          <w:u w:val="single"/>
        </w:rPr>
        <w:t xml:space="preserve"> stop the violence</w:t>
      </w:r>
      <w:r w:rsidRPr="00912194">
        <w:t>. While we must always fight to make things better, ultimately there are no lasting reforms possible in a racist capitalist system that is functioning just as intended. The only lasting solution is to abolish the police and abolish capitalism the world over.</w:t>
      </w:r>
    </w:p>
    <w:p w14:paraId="7CB9C480" w14:textId="77777777" w:rsidR="008B6ADB" w:rsidRDefault="008B6ADB" w:rsidP="008B6ADB">
      <w:pPr>
        <w:pStyle w:val="Heading4"/>
      </w:pPr>
      <w:r>
        <w:t>Biden is against BLM and anti-racism movements</w:t>
      </w:r>
    </w:p>
    <w:p w14:paraId="7DB4591C" w14:textId="77777777" w:rsidR="008B6ADB" w:rsidRPr="00995AE0" w:rsidRDefault="008B6ADB" w:rsidP="008B6ADB">
      <w:proofErr w:type="spellStart"/>
      <w:r>
        <w:rPr>
          <w:rStyle w:val="Style13ptBold"/>
        </w:rPr>
        <w:t>Lizza</w:t>
      </w:r>
      <w:proofErr w:type="spellEnd"/>
      <w:r>
        <w:rPr>
          <w:rStyle w:val="Style13ptBold"/>
        </w:rPr>
        <w:t xml:space="preserve"> and Lopez</w:t>
      </w:r>
      <w:r w:rsidRPr="009F0B38">
        <w:rPr>
          <w:rStyle w:val="Style13ptBold"/>
        </w:rPr>
        <w:t>,</w:t>
      </w:r>
      <w:r>
        <w:rPr>
          <w:rStyle w:val="Style13ptBold"/>
        </w:rPr>
        <w:t xml:space="preserve"> 6-26</w:t>
      </w:r>
      <w:r w:rsidRPr="003F5679">
        <w:rPr>
          <w:rStyle w:val="Style13ptBold"/>
          <w:b w:val="0"/>
          <w:bCs w:val="0"/>
          <w:sz w:val="22"/>
        </w:rPr>
        <w:t>-20</w:t>
      </w:r>
      <w:r w:rsidRPr="003207CA">
        <w:t xml:space="preserve"> - </w:t>
      </w:r>
      <w:r w:rsidRPr="003F5679">
        <w:t>Chief Washington Correspondent</w:t>
      </w:r>
      <w:r>
        <w:t xml:space="preserve"> and </w:t>
      </w:r>
      <w:r w:rsidRPr="003F5679">
        <w:t xml:space="preserve">national political reporter </w:t>
      </w:r>
      <w:r w:rsidRPr="003207CA">
        <w:t>(</w:t>
      </w:r>
      <w:r w:rsidRPr="003F5679">
        <w:t>RYAN LIZZA</w:t>
      </w:r>
      <w:r>
        <w:t xml:space="preserve"> and </w:t>
      </w:r>
      <w:r w:rsidRPr="003F5679">
        <w:t>LAURA BARRÓN-LÓPEZ</w:t>
      </w:r>
      <w:r w:rsidRPr="003207CA">
        <w:t xml:space="preserve">, </w:t>
      </w:r>
      <w:r>
        <w:t>2020 Presidential Election, POLITICO</w:t>
      </w:r>
      <w:r w:rsidRPr="003207CA">
        <w:t>, “</w:t>
      </w:r>
      <w:r w:rsidRPr="003F5679">
        <w:t>Why Biden Is Rejecting Black Lives Matter's Boldest Proposals</w:t>
      </w:r>
      <w:r w:rsidRPr="003207CA">
        <w:t>”</w:t>
      </w:r>
      <w:r>
        <w:t>,</w:t>
      </w:r>
      <w:r w:rsidRPr="003207CA">
        <w:t xml:space="preserve"> </w:t>
      </w:r>
      <w:r>
        <w:t>6</w:t>
      </w:r>
      <w:r w:rsidRPr="003207CA">
        <w:t>-</w:t>
      </w:r>
      <w:r>
        <w:t>26</w:t>
      </w:r>
      <w:r w:rsidRPr="003207CA">
        <w:t>-</w:t>
      </w:r>
      <w:r>
        <w:t>20</w:t>
      </w:r>
      <w:r w:rsidRPr="003207CA">
        <w:t>,</w:t>
      </w:r>
      <w:r>
        <w:t xml:space="preserve"> </w:t>
      </w:r>
      <w:hyperlink r:id="rId23" w:history="1">
        <w:r w:rsidRPr="003F5679">
          <w:t xml:space="preserve"> </w:t>
        </w:r>
        <w:hyperlink r:id="rId24" w:history="1">
          <w:r>
            <w:rPr>
              <w:rStyle w:val="Hyperlink"/>
            </w:rPr>
            <w:t>https://www.politico.com/news/magazine/2020/06/26/joe-biden-refuses-get-woke-will-the-democratic-base-still-embrace-him-340753</w:t>
          </w:r>
        </w:hyperlink>
        <w:r w:rsidRPr="00AD3290">
          <w:rPr>
            <w:rStyle w:val="Hyperlink"/>
          </w:rPr>
          <w:t>)/</w:t>
        </w:r>
      </w:hyperlink>
      <w:r>
        <w:t>/</w:t>
      </w:r>
      <w:r w:rsidRPr="003207CA">
        <w:t>VV</w:t>
      </w:r>
    </w:p>
    <w:p w14:paraId="0ACB8C9F" w14:textId="77777777" w:rsidR="008B6ADB" w:rsidRPr="004029BC" w:rsidRDefault="008B6ADB" w:rsidP="008B6ADB">
      <w:r w:rsidRPr="00995AE0">
        <w:rPr>
          <w:sz w:val="16"/>
        </w:rPr>
        <w:t xml:space="preserve">The data suggest otherwise. In fact, since the killing of George Floyd at the hands of a white police officer on May 25 and the rise of protests against police brutality and systemic racism, including activist calls to defund the police, Joe Biden’s average polling lead over Trump has doubled from 5 to 10 points. The day after Trump's Arizona event, The New York Times published a poll showing Trump down by a staggering 14 points. Trump might be forgiven for his misreading of the political situation. Some of Biden’s advisers had the same initial view of the politics of the protests. Biden’s campaign is led by an older and whiter group of operatives who came of age during a political era when many Democrats saw large-scale protests for racial equality as inherently alienating to many white voters. In some quarters of the party, street protest brought back the traumas of 1968 and Nixon’s 32-state landslide. “The first thought of someone my age is Nixon and law and order,” said an adviser to Biden, who is white and in his late 60s and admitted concern early on that the protests could benefit Trump. The person was granted anonymity </w:t>
      </w:r>
      <w:proofErr w:type="gramStart"/>
      <w:r w:rsidRPr="00995AE0">
        <w:rPr>
          <w:sz w:val="16"/>
        </w:rPr>
        <w:t>in order to</w:t>
      </w:r>
      <w:proofErr w:type="gramEnd"/>
      <w:r w:rsidRPr="00995AE0">
        <w:rPr>
          <w:sz w:val="16"/>
        </w:rPr>
        <w:t xml:space="preserve"> speak candidly. “But as long as we don’t have a reversion to looting and lawlessness, as long as it’s peaceful and about the inequality of society and the treatment of African Americans, this has seen a shift in Biden’s direction—and more than we thought it would be.” </w:t>
      </w:r>
      <w:r w:rsidRPr="00995AE0">
        <w:rPr>
          <w:u w:val="single"/>
        </w:rPr>
        <w:t>Biden did not endorse the controversial activist slogan, steering clear of Trump’s attacks</w:t>
      </w:r>
      <w:r w:rsidRPr="00995AE0">
        <w:rPr>
          <w:sz w:val="16"/>
        </w:rPr>
        <w:t xml:space="preserve">. On June 10, </w:t>
      </w:r>
      <w:r w:rsidRPr="00995AE0">
        <w:rPr>
          <w:u w:val="single"/>
        </w:rPr>
        <w:t>he</w:t>
      </w:r>
      <w:r w:rsidRPr="00995AE0">
        <w:rPr>
          <w:sz w:val="16"/>
        </w:rPr>
        <w:t xml:space="preserve"> wrote an op-ed for USA Today </w:t>
      </w:r>
      <w:r w:rsidRPr="00995AE0">
        <w:rPr>
          <w:u w:val="single"/>
        </w:rPr>
        <w:t>laying out his views on police reform and stated</w:t>
      </w:r>
      <w:r w:rsidRPr="00995AE0">
        <w:rPr>
          <w:sz w:val="16"/>
        </w:rPr>
        <w:t xml:space="preserve"> unequivocally, </w:t>
      </w:r>
      <w:r w:rsidRPr="00995AE0">
        <w:rPr>
          <w:u w:val="single"/>
        </w:rPr>
        <w:t>“I do not support defunding police.”</w:t>
      </w:r>
      <w:r w:rsidRPr="00995AE0">
        <w:rPr>
          <w:sz w:val="16"/>
        </w:rPr>
        <w:t xml:space="preserve"> The spasms of vandalism and theft that marked some of the early protests have diminished, replaced by the targeted toppling of statues memorializing the Confederacy. Mitt Romney marched in Washington and said, “Black Lives Matter.” Polls reflected a seismic shift in the electorate’s attitudes: </w:t>
      </w:r>
      <w:r w:rsidRPr="00995AE0">
        <w:rPr>
          <w:u w:val="single"/>
        </w:rPr>
        <w:t>76 percent of the public say racism and discrimination is a major problem, up from 68 percent in 2016. Seventy-one percent of white people agree. The Black Lives Matter movement now has majority support.</w:t>
      </w:r>
      <w:r w:rsidRPr="00995AE0">
        <w:rPr>
          <w:sz w:val="16"/>
        </w:rPr>
        <w:t xml:space="preserve"> The expected revolt of white suburbanites against the protests </w:t>
      </w:r>
      <w:proofErr w:type="gramStart"/>
      <w:r w:rsidRPr="00995AE0">
        <w:rPr>
          <w:sz w:val="16"/>
        </w:rPr>
        <w:t>hasn’t</w:t>
      </w:r>
      <w:proofErr w:type="gramEnd"/>
      <w:r w:rsidRPr="00995AE0">
        <w:rPr>
          <w:sz w:val="16"/>
        </w:rPr>
        <w:t xml:space="preserve"> materialized. Instead, </w:t>
      </w:r>
      <w:proofErr w:type="gramStart"/>
      <w:r w:rsidRPr="00995AE0">
        <w:rPr>
          <w:sz w:val="16"/>
        </w:rPr>
        <w:t>they’ve</w:t>
      </w:r>
      <w:proofErr w:type="gramEnd"/>
      <w:r w:rsidRPr="00995AE0">
        <w:rPr>
          <w:sz w:val="16"/>
        </w:rPr>
        <w:t xml:space="preserve"> joined them. “This is no longer a traditional wedge issue because all of a sudden white Americans, particularly college educated whites, understand that racism is real,” said Cornell Belcher, a veteran Democratic pollster who worked for Barack Obama. “Those white suburban women now understand that they have skin in the racism game as well. And that changes everything.” But the question remains: What is Biden’s role as the Democratic nominee, as America reckons with racism? Despite his consistent edge in polls, </w:t>
      </w:r>
      <w:r w:rsidRPr="00995AE0">
        <w:rPr>
          <w:u w:val="single"/>
        </w:rPr>
        <w:t>there are risks for Biden</w:t>
      </w:r>
      <w:r w:rsidRPr="00995AE0">
        <w:rPr>
          <w:sz w:val="16"/>
        </w:rPr>
        <w:t xml:space="preserve">. Though he has endorsed banning chokeholds and reforming qualified immunity, </w:t>
      </w:r>
      <w:r w:rsidRPr="00995AE0">
        <w:rPr>
          <w:u w:val="single"/>
        </w:rPr>
        <w:t xml:space="preserve">his promotion of community policing has left activists and organizers in key states angry and concerned that </w:t>
      </w:r>
      <w:proofErr w:type="gramStart"/>
      <w:r w:rsidRPr="00995AE0">
        <w:rPr>
          <w:u w:val="single"/>
        </w:rPr>
        <w:t>he’s</w:t>
      </w:r>
      <w:proofErr w:type="gramEnd"/>
      <w:r w:rsidRPr="00995AE0">
        <w:rPr>
          <w:u w:val="single"/>
        </w:rPr>
        <w:t xml:space="preserve"> missing a moment to be bolder.</w:t>
      </w:r>
      <w:r w:rsidRPr="00995AE0">
        <w:rPr>
          <w:sz w:val="16"/>
        </w:rPr>
        <w:t xml:space="preserve"> Internally, Biden’s campaign is balancing how to best respond to the transformational demands of protesters while maintaining his commanding lead over Trump. Biden gained the lead by staying largely out of the spotlight as Trump has praised the “beautiful heritage” of the </w:t>
      </w:r>
      <w:r w:rsidRPr="00995AE0">
        <w:rPr>
          <w:sz w:val="16"/>
        </w:rPr>
        <w:lastRenderedPageBreak/>
        <w:t xml:space="preserve">Confederacy and called protesters “thugs.” </w:t>
      </w:r>
      <w:r w:rsidRPr="00995AE0">
        <w:rPr>
          <w:u w:val="single"/>
        </w:rPr>
        <w:t>If elected</w:t>
      </w:r>
      <w:r w:rsidRPr="00995AE0">
        <w:rPr>
          <w:sz w:val="16"/>
        </w:rPr>
        <w:t xml:space="preserve"> president, </w:t>
      </w:r>
      <w:r w:rsidRPr="00995AE0">
        <w:rPr>
          <w:u w:val="single"/>
        </w:rPr>
        <w:t>Biden must force a “frank, truthful, painstaking conversation” about America’s racism</w:t>
      </w:r>
      <w:r w:rsidRPr="00995AE0">
        <w:rPr>
          <w:sz w:val="16"/>
        </w:rPr>
        <w:t xml:space="preserve">, said Rep. Bobby Rush (D-Ill.). </w:t>
      </w:r>
      <w:r w:rsidRPr="00995AE0">
        <w:rPr>
          <w:u w:val="single"/>
        </w:rPr>
        <w:t>“I'm not sure if he has the understanding, but he has to become a transcendental president</w:t>
      </w:r>
      <w:r w:rsidRPr="00995AE0">
        <w:rPr>
          <w:sz w:val="16"/>
        </w:rPr>
        <w:t xml:space="preserve">,” Rush said. The opportunity is here; the question is, can he rise up to it?” Dismissing the social media left Biden’s advisers point out that racial justice is at the heart of why </w:t>
      </w:r>
      <w:proofErr w:type="gramStart"/>
      <w:r w:rsidRPr="00995AE0">
        <w:rPr>
          <w:sz w:val="16"/>
        </w:rPr>
        <w:t>he’s</w:t>
      </w:r>
      <w:proofErr w:type="gramEnd"/>
      <w:r w:rsidRPr="00995AE0">
        <w:rPr>
          <w:sz w:val="16"/>
        </w:rPr>
        <w:t xml:space="preserve"> running for president. He has often said that Trump’s 2017 comment praising “very fine people” at a pro-Nazi rally in Charlottesville is what pushed him into the 2020 race. “He’s been very clear he wouldn’t be running unless Donald Trump were president,” said Symone Sanders, a senior adviser to Biden. During the primaries, Biden bet everything on winning overwhelming support from African American voters, who eventually reversed the near collapse of his campaign in the first three states. Biden’s advisers were often less attentive—and sometimes downright dismissive—of certain obsessions of the social media left. </w:t>
      </w:r>
      <w:r w:rsidRPr="00995AE0">
        <w:rPr>
          <w:u w:val="single"/>
        </w:rPr>
        <w:t>Biden</w:t>
      </w:r>
      <w:r w:rsidRPr="00995AE0">
        <w:rPr>
          <w:sz w:val="16"/>
        </w:rPr>
        <w:t xml:space="preserve"> did not discuss white privilege the way Kirsten Gillibrand did. He </w:t>
      </w:r>
      <w:proofErr w:type="gramStart"/>
      <w:r w:rsidRPr="00995AE0">
        <w:rPr>
          <w:u w:val="single"/>
        </w:rPr>
        <w:t>didn’t</w:t>
      </w:r>
      <w:proofErr w:type="gramEnd"/>
      <w:r w:rsidRPr="00995AE0">
        <w:rPr>
          <w:u w:val="single"/>
        </w:rPr>
        <w:t xml:space="preserve"> endorse reparations or the legalization of marijuana</w:t>
      </w:r>
      <w:r w:rsidRPr="00995AE0">
        <w:rPr>
          <w:sz w:val="16"/>
        </w:rPr>
        <w:t xml:space="preserve"> when some of his chief rivals did. He stubbornly insisted that the two most important primary constituencies were political moderates and older working-class African Americans, two groups without much influence online. The Biden campaign’s unspoken primary slogan could have been, “Twitter isn’t real life.” This cautiousness and skepticism </w:t>
      </w:r>
      <w:proofErr w:type="gramStart"/>
      <w:r w:rsidRPr="00995AE0">
        <w:rPr>
          <w:sz w:val="16"/>
        </w:rPr>
        <w:t>has</w:t>
      </w:r>
      <w:proofErr w:type="gramEnd"/>
      <w:r w:rsidRPr="00995AE0">
        <w:rPr>
          <w:sz w:val="16"/>
        </w:rPr>
        <w:t xml:space="preserve"> spilled into the general election. One way to think of the Biden campaign’s navigation of racial issues is that he and his advisers care a lot more about addressing policy demands than they do about addressing cultural issues. “There is a conversation that’s going on </w:t>
      </w:r>
      <w:proofErr w:type="spellStart"/>
      <w:r w:rsidRPr="00995AE0">
        <w:rPr>
          <w:sz w:val="16"/>
        </w:rPr>
        <w:t>on</w:t>
      </w:r>
      <w:proofErr w:type="spellEnd"/>
      <w:r w:rsidRPr="00995AE0">
        <w:rPr>
          <w:sz w:val="16"/>
        </w:rPr>
        <w:t xml:space="preserve"> Twitter that they don’t care about,” one Democratic strategist observed. “They won the primary by ignoring all of that. </w:t>
      </w:r>
      <w:r w:rsidRPr="00995AE0">
        <w:rPr>
          <w:u w:val="single"/>
        </w:rPr>
        <w:t>The Biden campaign</w:t>
      </w:r>
      <w:r w:rsidRPr="00995AE0">
        <w:rPr>
          <w:sz w:val="16"/>
        </w:rPr>
        <w:t xml:space="preserve"> does not care about the critical race theory-intersectional left that has taken over places like The New York Times. You </w:t>
      </w:r>
      <w:r w:rsidRPr="00995AE0">
        <w:rPr>
          <w:u w:val="single"/>
        </w:rPr>
        <w:t>can be against chokeholds and not believe in white fragility. You can be for reforming police departments and don’t necessarily have to believe that the United States is irredeemably racist.”</w:t>
      </w:r>
      <w:r w:rsidRPr="00995AE0">
        <w:rPr>
          <w:sz w:val="16"/>
        </w:rPr>
        <w:t xml:space="preserve"> Sanders offered a slightly more nuanced view. “It’s not that we’re dismissing anyone’s voice, because we hear the voices, we hear the feedback,” she said. “We are, though, laser-focused on making sure that we’re not running a campaign that only caters to the internet.” Twitter is one thing. But what happens when the largest racial movement in 50 years—in response to the killings of Floyd, </w:t>
      </w:r>
      <w:proofErr w:type="spellStart"/>
      <w:r w:rsidRPr="00995AE0">
        <w:rPr>
          <w:sz w:val="16"/>
        </w:rPr>
        <w:t>Ahmaud</w:t>
      </w:r>
      <w:proofErr w:type="spellEnd"/>
      <w:r w:rsidRPr="00995AE0">
        <w:rPr>
          <w:sz w:val="16"/>
        </w:rPr>
        <w:t xml:space="preserve"> </w:t>
      </w:r>
      <w:proofErr w:type="spellStart"/>
      <w:r w:rsidRPr="00995AE0">
        <w:rPr>
          <w:sz w:val="16"/>
        </w:rPr>
        <w:t>Arbery</w:t>
      </w:r>
      <w:proofErr w:type="spellEnd"/>
      <w:r w:rsidRPr="00995AE0">
        <w:rPr>
          <w:sz w:val="16"/>
        </w:rPr>
        <w:t xml:space="preserve"> and Breonna Taylor—collides with the campaign of a politician best known for hammering out cloakroom deals in the Senate? One view of how Biden sees his role is that he is self-aware enough to understand what an unlikely leader he is of a </w:t>
      </w:r>
      <w:proofErr w:type="spellStart"/>
      <w:r w:rsidRPr="00995AE0">
        <w:rPr>
          <w:sz w:val="16"/>
        </w:rPr>
        <w:t>Democatic</w:t>
      </w:r>
      <w:proofErr w:type="spellEnd"/>
      <w:r w:rsidRPr="00995AE0">
        <w:rPr>
          <w:sz w:val="16"/>
        </w:rPr>
        <w:t xml:space="preserve"> Party that has been characterized in the Trump era by the women’s movement that greeted his inauguration, the antiracism movement that is defining the final year of his term, and the millennial left that has risen in the years in between. “It’s important to remember what Vice President Biden said in the last couple of months that he intended to be a transition figure for the Democratic Party,” said Sen. Brian Schatz, the 47-year-old Democrat from Hawaii who is a favorite of progressives. Schatz argued that unlike Obama, who was a singular personality who “blocked out the sun” when it came to other Democratic leaders, Biden’s goal—as contradictory as it may seem—is to help raise up the new generation of Democrats, many of whom are to his left. “He’s certainly at the helm as our nominee and as our party leader,” Schatz said. “But I think he understands that there is a movement that undergirds the left right now which is deeper and wider and more likely to last into the future regardless of who’s the titular head of the party.” A similar view comes from some activists who often have the most clear-eyed view of politicians, seeing them not as heroic shapers of history but merely as instruments who respond to pressure. “I think Democrats didn’t know what to do at this moment and that’s typical,” said Maurice Mitchell, national director of the Working Families Party and a social movement strategist. “Movements operate with different prerogatives than traditional electoral politics. Mass movements always lead—they come up with new ideas and surface problems that aren’t new but the surfacing of the problem makes visible something that had been invisible because we’ve tolerated it for so long and the problem has become woven into the fabric of the country.” From this perspective, the fact that Biden is a relatively nonideological politician who has continuously shifted with the political tides to remain close to the consensus view of his party might be a feature, not a bug. “</w:t>
      </w:r>
      <w:r w:rsidRPr="00995AE0">
        <w:rPr>
          <w:u w:val="single"/>
        </w:rPr>
        <w:t>Nobody expects Vice President Biden to organize a direct action</w:t>
      </w:r>
      <w:r w:rsidRPr="00995AE0">
        <w:rPr>
          <w:sz w:val="16"/>
        </w:rPr>
        <w:t>,” Mitchell said. “That’s not his job.” ‘Joe Biden doesn’t have to be a revolutionary.’ Just as Mitchell would expect, Democratic candidates across the country are recalibrating their positions on police reform and racial justice to catch up with the public. One Democratic campaign operative working on a Senate race said he was blown away by a recent poll his candidate commissioned. “</w:t>
      </w:r>
      <w:r w:rsidRPr="00995AE0">
        <w:rPr>
          <w:u w:val="single"/>
        </w:rPr>
        <w:t>Racial issues were one of the top three concerns of the Democrats</w:t>
      </w:r>
      <w:r w:rsidRPr="00995AE0">
        <w:rPr>
          <w:sz w:val="16"/>
        </w:rPr>
        <w:t xml:space="preserve"> we polled,” he said. “It was right there with health care.” Biden was quick to embrace two previously controversial positions: banning chokeholds and reforming qualified immunity for law enforcement officers, a change that Obama opposed as president. “Symone was like you </w:t>
      </w:r>
      <w:proofErr w:type="spellStart"/>
      <w:r w:rsidRPr="00995AE0">
        <w:rPr>
          <w:sz w:val="16"/>
        </w:rPr>
        <w:t>gotta</w:t>
      </w:r>
      <w:proofErr w:type="spellEnd"/>
      <w:r w:rsidRPr="00995AE0">
        <w:rPr>
          <w:sz w:val="16"/>
        </w:rPr>
        <w:t xml:space="preserve"> do this and he did it,” said a prominent Democrat who advises the campaign. “And he did it pretty quickly. The police hate it.” But </w:t>
      </w:r>
      <w:r w:rsidRPr="00995AE0">
        <w:rPr>
          <w:u w:val="single"/>
        </w:rPr>
        <w:t>other issues highlighted by the Black Lives Matter movement and its allies have not been embraced by the Biden campaign</w:t>
      </w:r>
      <w:r w:rsidRPr="00995AE0">
        <w:rPr>
          <w:sz w:val="16"/>
        </w:rPr>
        <w:t xml:space="preserve">. And some </w:t>
      </w:r>
      <w:r w:rsidRPr="00995AE0">
        <w:rPr>
          <w:u w:val="single"/>
        </w:rPr>
        <w:t>Democrats worry the presumptive nominee’s reluctance could dampen enthusiasm for him among African American voters who have suffered disproportionately through</w:t>
      </w:r>
      <w:r w:rsidRPr="00995AE0">
        <w:rPr>
          <w:sz w:val="16"/>
        </w:rPr>
        <w:t xml:space="preserve"> the trio of 2020 crises: </w:t>
      </w:r>
      <w:r w:rsidRPr="00995AE0">
        <w:rPr>
          <w:u w:val="single"/>
        </w:rPr>
        <w:t>the coronavirus</w:t>
      </w:r>
      <w:r w:rsidRPr="00995AE0">
        <w:rPr>
          <w:sz w:val="16"/>
        </w:rPr>
        <w:t xml:space="preserve"> pandemic, </w:t>
      </w:r>
      <w:r w:rsidRPr="00995AE0">
        <w:rPr>
          <w:u w:val="single"/>
        </w:rPr>
        <w:t>the</w:t>
      </w:r>
      <w:r w:rsidRPr="00995AE0">
        <w:rPr>
          <w:sz w:val="16"/>
        </w:rPr>
        <w:t xml:space="preserve"> subsequent </w:t>
      </w:r>
      <w:r w:rsidRPr="00995AE0">
        <w:rPr>
          <w:u w:val="single"/>
        </w:rPr>
        <w:t xml:space="preserve">economic </w:t>
      </w:r>
      <w:proofErr w:type="gramStart"/>
      <w:r w:rsidRPr="00995AE0">
        <w:rPr>
          <w:u w:val="single"/>
        </w:rPr>
        <w:t>collapse</w:t>
      </w:r>
      <w:proofErr w:type="gramEnd"/>
      <w:r w:rsidRPr="00995AE0">
        <w:rPr>
          <w:u w:val="single"/>
        </w:rPr>
        <w:t xml:space="preserve"> and</w:t>
      </w:r>
      <w:r w:rsidRPr="00995AE0">
        <w:rPr>
          <w:sz w:val="16"/>
        </w:rPr>
        <w:t xml:space="preserve"> the epidemic of </w:t>
      </w:r>
      <w:r w:rsidRPr="00995AE0">
        <w:rPr>
          <w:u w:val="single"/>
        </w:rPr>
        <w:t>anti-Black policing</w:t>
      </w:r>
      <w:r w:rsidRPr="00995AE0">
        <w:rPr>
          <w:sz w:val="16"/>
        </w:rPr>
        <w:t xml:space="preserve">. Activists have pointed out that over the past month, as thousands took to the streets in hundreds of cities, Biden’s policy platforms on criminal justice and policing have not changed on his website. </w:t>
      </w:r>
      <w:r w:rsidRPr="00995AE0">
        <w:rPr>
          <w:u w:val="single"/>
        </w:rPr>
        <w:t>In a letter to Biden’s campaign last week, more than 50 progressive groups criticized his response to the mass protests, calling on him to incorporate policies crafted by the Movement for Black Lives.</w:t>
      </w:r>
      <w:r w:rsidRPr="00995AE0">
        <w:rPr>
          <w:sz w:val="16"/>
        </w:rPr>
        <w:t xml:space="preserve"> “Joe Biden doesn’t have to be a revolutionary,” said Jennifer Epps-Addison, president of the Center for Popular Democracy. “But he has to agree to actually bring folks who have been marginalized both by the Democratic and Republican Party to the table, and have a conversation about how we are going to ensure that we break down these systems of racial- and economic- and gender-based inequity in our country.” Last July, as part of his criminal justice platform, Biden </w:t>
      </w:r>
      <w:r w:rsidRPr="00995AE0">
        <w:rPr>
          <w:sz w:val="16"/>
        </w:rPr>
        <w:lastRenderedPageBreak/>
        <w:t xml:space="preserve">proposed injecting $300 million into the Community Oriented Policing Services program, which was created by the now-controversial 1994 crime bill and has had questionable success. To the dismay of many activists, Biden has stood by his COPS funding plan. “Folks that are not regular voters are looking for more than that,” said Cliff Albright, co-founder of Black Voters Matter. “Not all black voters equal the black electorate in the primaries; if he does not understand that, or doesn’t care to understand that, he runs the risk of losing.” Defending community policing. </w:t>
      </w:r>
      <w:r w:rsidRPr="00995AE0">
        <w:rPr>
          <w:u w:val="single"/>
        </w:rPr>
        <w:t>For activists who’ve long led the Black Lives Matter movement, Biden’s unyielding defense of the COPS program is a disappointment</w:t>
      </w:r>
      <w:r w:rsidRPr="00995AE0">
        <w:rPr>
          <w:sz w:val="16"/>
        </w:rPr>
        <w:t xml:space="preserve"> and more important than getting Biden to </w:t>
      </w:r>
      <w:proofErr w:type="gramStart"/>
      <w:r w:rsidRPr="00995AE0">
        <w:rPr>
          <w:sz w:val="16"/>
        </w:rPr>
        <w:t>say</w:t>
      </w:r>
      <w:proofErr w:type="gramEnd"/>
      <w:r w:rsidRPr="00995AE0">
        <w:rPr>
          <w:sz w:val="16"/>
        </w:rPr>
        <w:t xml:space="preserve"> “defund the police.” “I don’t care if he never utters those three words,” Albright said. A “unity” task force, created by Biden and Bernie Sanders, recently waded into the fraught debate over defunding the police, and efforts by Sanders’ appointees to push some version of a defund policy were dead on arrival, according to several people with direct knowledge of the matter. A senior adviser to the Biden campaign said there was almost no chance that Biden would nix his COPS proposal, arguing that those federal dollars allow Washington to shape police reform at the local level. Another flashpoint inside the campaign pits progressives against Biden stalwarts over the issue of legalizing marijuana, which has been hotly debated among members of the task force. Multiple people said marijuana policy has been discussed on the criminal justice panel, one of the policy groups of the unity task force. Sanders appointees have advocated for legalization. Some Biden appointees personally support legalizing pot and have debated putting the policy in the panel’s recommendations to the former vice president, according to two people familiar with its deliberations. Biden supports </w:t>
      </w:r>
      <w:proofErr w:type="gramStart"/>
      <w:r w:rsidRPr="00995AE0">
        <w:rPr>
          <w:sz w:val="16"/>
        </w:rPr>
        <w:t>decriminalization, but</w:t>
      </w:r>
      <w:proofErr w:type="gramEnd"/>
      <w:r w:rsidRPr="00995AE0">
        <w:rPr>
          <w:sz w:val="16"/>
        </w:rPr>
        <w:t xml:space="preserve"> has resisted calls to make cannabis legal—a reform endorsed by the majority of his primary opponents, including vice presidential contenders Kamala Harris and Elizabeth Warren. The criminalization of marijuana has contributed to the country’s mass incarceration problem, disproportionately affecting black men. </w:t>
      </w:r>
      <w:proofErr w:type="spellStart"/>
      <w:r w:rsidRPr="00995AE0">
        <w:rPr>
          <w:sz w:val="16"/>
        </w:rPr>
        <w:t>Chiraag</w:t>
      </w:r>
      <w:proofErr w:type="spellEnd"/>
      <w:r w:rsidRPr="00995AE0">
        <w:rPr>
          <w:sz w:val="16"/>
        </w:rPr>
        <w:t xml:space="preserve"> Bains, a co-chair of the criminal justice task force tapped by Sanders, said Biden should “end the War on Drugs, including by legalizing marijuana.” He said those are his personal views, however, and he was not speaking as a leader of the task force. “There’s an opportunity to advance a really bold agenda on criminal justice,” he said. “This is part of envisioning a completely different future, not returning to a pre-Trump era. I say that as someone who served proudly in the Obama administration. We just have to be much more aggressive about rooting out systemic racism and injustice in the legal system.” </w:t>
      </w:r>
      <w:proofErr w:type="spellStart"/>
      <w:r w:rsidRPr="00995AE0">
        <w:rPr>
          <w:sz w:val="16"/>
        </w:rPr>
        <w:t>Faiz</w:t>
      </w:r>
      <w:proofErr w:type="spellEnd"/>
      <w:r w:rsidRPr="00995AE0">
        <w:rPr>
          <w:sz w:val="16"/>
        </w:rPr>
        <w:t xml:space="preserve"> Shakir, Sanders’ 2020 campaign manager who oversees the Sanders wing of the unity task force, confirmed that members have talked about issues such as marijuana, qualified immunity and defunding the police. Shakir, who declined to discuss details, said the fact that Biden announced support for reforming qualified immunity is a victory for progressives. There has been a sense in the wake of Floyd’s killing that Biden’s team has been more amenable to other reforms. Though activists and the young voters they represent want more, Democratic strategists say Biden’s evolution on policing may be enough for voters </w:t>
      </w:r>
      <w:proofErr w:type="gramStart"/>
      <w:r w:rsidRPr="00995AE0">
        <w:rPr>
          <w:sz w:val="16"/>
        </w:rPr>
        <w:t>as long as</w:t>
      </w:r>
      <w:proofErr w:type="gramEnd"/>
      <w:r w:rsidRPr="00995AE0">
        <w:rPr>
          <w:sz w:val="16"/>
        </w:rPr>
        <w:t xml:space="preserve"> they’re aware of his actual policies. “Police reform [and] racial profiling </w:t>
      </w:r>
      <w:proofErr w:type="gramStart"/>
      <w:r w:rsidRPr="00995AE0">
        <w:rPr>
          <w:sz w:val="16"/>
        </w:rPr>
        <w:t>are</w:t>
      </w:r>
      <w:proofErr w:type="gramEnd"/>
      <w:r w:rsidRPr="00995AE0">
        <w:rPr>
          <w:sz w:val="16"/>
        </w:rPr>
        <w:t xml:space="preserve"> not a secondary issue consideration for these younger voters. They are in fact, a front-and-center primary issue consideration for these younger voters,” Belcher, the Democratic pollster, said. He added, “</w:t>
      </w:r>
      <w:r w:rsidRPr="00995AE0">
        <w:rPr>
          <w:u w:val="single"/>
        </w:rPr>
        <w:t>If we go into August</w:t>
      </w:r>
      <w:r w:rsidRPr="00995AE0">
        <w:rPr>
          <w:sz w:val="16"/>
        </w:rPr>
        <w:t xml:space="preserve"> or after this convention and I’m in focus groups with millennials </w:t>
      </w:r>
      <w:r w:rsidRPr="00995AE0">
        <w:rPr>
          <w:u w:val="single"/>
        </w:rPr>
        <w:t>and they don’t understand where Joe Biden is on criminal justice reform, it is a failure on Democrats’ part.”</w:t>
      </w:r>
    </w:p>
    <w:p w14:paraId="21B898F8" w14:textId="77777777" w:rsidR="008B6ADB" w:rsidRPr="008B6ADB" w:rsidRDefault="008B6ADB" w:rsidP="008B6ADB"/>
    <w:p w14:paraId="0231D008" w14:textId="77777777" w:rsidR="008B6ADB" w:rsidRPr="008B6ADB" w:rsidRDefault="008B6ADB" w:rsidP="008B6ADB"/>
    <w:p w14:paraId="230CF5D7" w14:textId="30108218" w:rsidR="00796B11" w:rsidRDefault="00796B11" w:rsidP="00796B11">
      <w:pPr>
        <w:pStyle w:val="Heading3"/>
      </w:pPr>
      <w:r>
        <w:lastRenderedPageBreak/>
        <w:t xml:space="preserve">AT Impact – AT Reproductive Rights – Biden </w:t>
      </w:r>
      <w:proofErr w:type="gramStart"/>
      <w:r>
        <w:t>Won’t</w:t>
      </w:r>
      <w:proofErr w:type="gramEnd"/>
      <w:r>
        <w:t xml:space="preserve"> Solve</w:t>
      </w:r>
    </w:p>
    <w:p w14:paraId="32620BB0" w14:textId="77777777" w:rsidR="00796B11" w:rsidRDefault="00796B11" w:rsidP="00796B11">
      <w:pPr>
        <w:pStyle w:val="Heading4"/>
      </w:pPr>
      <w:r>
        <w:t>Biden is inconsistent on Reproductive Rights</w:t>
      </w:r>
    </w:p>
    <w:p w14:paraId="76672943" w14:textId="77777777" w:rsidR="00796B11" w:rsidRPr="009F7D02" w:rsidRDefault="00796B11" w:rsidP="00796B11">
      <w:pPr>
        <w:spacing w:after="0" w:line="240" w:lineRule="auto"/>
        <w:rPr>
          <w:rFonts w:ascii="Times New Roman" w:eastAsia="Times New Roman" w:hAnsi="Times New Roman" w:cs="Times New Roman"/>
          <w:sz w:val="24"/>
        </w:rPr>
      </w:pPr>
      <w:r>
        <w:rPr>
          <w:rStyle w:val="Style13ptBold"/>
        </w:rPr>
        <w:t xml:space="preserve">Lennard 20 – </w:t>
      </w:r>
      <w:r w:rsidRPr="00ED5010">
        <w:t>(</w:t>
      </w:r>
      <w:r w:rsidRPr="00881AC5">
        <w:t xml:space="preserve">Natasha Lennard is a columnist for The Intercept. Her work has appeared in The Nation, </w:t>
      </w:r>
      <w:proofErr w:type="spellStart"/>
      <w:r w:rsidRPr="00881AC5">
        <w:t>Bookforum</w:t>
      </w:r>
      <w:proofErr w:type="spellEnd"/>
      <w:r w:rsidRPr="00881AC5">
        <w:t xml:space="preserve"> and the New York Times, among others. She teaches critical journalism at the New School for Social Research in New York. She is the author of “Being Numerous: Essays on Non-Fascist Life.”</w:t>
      </w:r>
      <w:r w:rsidRPr="00ED5010">
        <w:t xml:space="preserve">, </w:t>
      </w:r>
      <w:r>
        <w:t>March 7</w:t>
      </w:r>
      <w:r w:rsidRPr="00881AC5">
        <w:rPr>
          <w:vertAlign w:val="superscript"/>
        </w:rPr>
        <w:t>th</w:t>
      </w:r>
      <w:r>
        <w:t xml:space="preserve"> 2020</w:t>
      </w:r>
      <w:r w:rsidRPr="00ED5010">
        <w:t xml:space="preserve">, </w:t>
      </w:r>
      <w:r w:rsidRPr="00881AC5">
        <w:t>Trump Is a Disaster for Abortion Rights — but Joe Biden Can’t Be Trusted to Fight for Choice</w:t>
      </w:r>
      <w:r w:rsidRPr="00ED5010">
        <w:t xml:space="preserve">, </w:t>
      </w:r>
      <w:r>
        <w:t>The Intercept</w:t>
      </w:r>
      <w:r w:rsidRPr="00ED5010">
        <w:t xml:space="preserve">, </w:t>
      </w:r>
      <w:hyperlink r:id="rId25" w:history="1">
        <w:r>
          <w:rPr>
            <w:rStyle w:val="Hyperlink"/>
          </w:rPr>
          <w:t>https://theintercept.com/2020/03/07/joe-biden-abortion-rights/</w:t>
        </w:r>
      </w:hyperlink>
      <w:r w:rsidRPr="00ED5010">
        <w:t>) IS</w:t>
      </w:r>
    </w:p>
    <w:p w14:paraId="6EA6F6BC" w14:textId="77777777" w:rsidR="00796B11" w:rsidRPr="00ED5010" w:rsidRDefault="00796B11" w:rsidP="00796B11">
      <w:r w:rsidRPr="00ED5010">
        <w:t>THE SUPREME COURT</w:t>
      </w:r>
      <w:r>
        <w:t xml:space="preserve"> </w:t>
      </w:r>
      <w:r w:rsidRPr="00ED5010">
        <w:t>is currently deliberating</w:t>
      </w:r>
      <w:r>
        <w:t xml:space="preserve"> </w:t>
      </w:r>
      <w:hyperlink r:id="rId26" w:history="1">
        <w:r w:rsidRPr="00ED5010">
          <w:rPr>
            <w:rStyle w:val="Hyperlink"/>
          </w:rPr>
          <w:t>a case</w:t>
        </w:r>
      </w:hyperlink>
      <w:r>
        <w:t xml:space="preserve"> </w:t>
      </w:r>
      <w:r w:rsidRPr="00ED5010">
        <w:t>that threatens to further retrench already imperiled abortion rights in the U.S. Louisiana is fighting to uphold a law requiring doctors at abortion clinics to also have admitting privileges at a nearby hospital. Under the bogus guise of patient safety concerns — abortion is one of the safest common medical procedures — the law would make ever scarcer access to legal abortions in the state and, if sanctioned by the Supreme Court, the country.</w:t>
      </w:r>
      <w:r>
        <w:t xml:space="preserve"> </w:t>
      </w:r>
      <w:r w:rsidRPr="00ED5010">
        <w:t>Despite the fact that the court struck down a nearly identical Texas law in 2016, the presence of misogynist Justices</w:t>
      </w:r>
      <w:r>
        <w:t xml:space="preserve"> </w:t>
      </w:r>
      <w:hyperlink r:id="rId27" w:history="1">
        <w:r w:rsidRPr="00ED5010">
          <w:rPr>
            <w:rStyle w:val="Hyperlink"/>
          </w:rPr>
          <w:t>Brett Kavanaugh</w:t>
        </w:r>
      </w:hyperlink>
      <w:r>
        <w:t xml:space="preserve"> </w:t>
      </w:r>
      <w:r w:rsidRPr="00ED5010">
        <w:t>and</w:t>
      </w:r>
      <w:r>
        <w:t xml:space="preserve"> </w:t>
      </w:r>
      <w:hyperlink r:id="rId28" w:history="1">
        <w:r w:rsidRPr="00ED5010">
          <w:rPr>
            <w:rStyle w:val="Hyperlink"/>
          </w:rPr>
          <w:t>Neil Gorsuch</w:t>
        </w:r>
      </w:hyperlink>
      <w:r>
        <w:t xml:space="preserve"> </w:t>
      </w:r>
      <w:r w:rsidRPr="00ED5010">
        <w:t>— both President Donald Trump appointments — on today’s conservative bench could see the established legal precedent rejected in favor of anti-abortion ideology. In restrictive states like</w:t>
      </w:r>
      <w:r>
        <w:t xml:space="preserve"> </w:t>
      </w:r>
      <w:hyperlink r:id="rId29" w:history="1">
        <w:r w:rsidRPr="00ED5010">
          <w:rPr>
            <w:rStyle w:val="Hyperlink"/>
          </w:rPr>
          <w:t>Mississippi</w:t>
        </w:r>
      </w:hyperlink>
      <w:r w:rsidRPr="00ED5010">
        <w:t>, medical abortions are already de facto inaccessible; now the reactionary dream of legally entrenching that inaccessibility — overturning Roe v. Wade — is closer to becoming a reality.</w:t>
      </w:r>
      <w:r>
        <w:t xml:space="preserve"> </w:t>
      </w:r>
      <w:r w:rsidRPr="00417CE1">
        <w:rPr>
          <w:rStyle w:val="StyleUnderline"/>
        </w:rPr>
        <w:t xml:space="preserve">Joe Biden’s rise should concern anyone who believes that reproductive rights and choice are essential to social justice. Abortion rights will likely not survive another term under Trump. Even under a Democratic president, the current makeup of the Supreme Court will continue to pose a grave threat. That is the bleak terrain in which voters who care about reproductive rights need to consider the Democratic presidential nominees. They must look for someone who offers an unwavering commitment to not only protect the right to abortion, but to make the choice to terminate a pregnancy a readily available option for all. And that is </w:t>
      </w:r>
      <w:proofErr w:type="gramStart"/>
      <w:r w:rsidRPr="00417CE1">
        <w:rPr>
          <w:rStyle w:val="StyleUnderline"/>
        </w:rPr>
        <w:t>what’s</w:t>
      </w:r>
      <w:proofErr w:type="gramEnd"/>
      <w:r w:rsidRPr="00417CE1">
        <w:rPr>
          <w:rStyle w:val="StyleUnderline"/>
        </w:rPr>
        <w:t xml:space="preserve"> so concerning about the frontrunner, former Vice President Joe Biden, and his record on abortion rights. He is worse than inconsistent — and his rise should concern anyone who believes that reproductive rights and choice are essential to social justice.</w:t>
      </w:r>
      <w:r>
        <w:t xml:space="preserve"> </w:t>
      </w:r>
      <w:r w:rsidRPr="00ED5010">
        <w:t>DURING A FEBRUARY</w:t>
      </w:r>
      <w:r>
        <w:t xml:space="preserve"> </w:t>
      </w:r>
      <w:r w:rsidRPr="00ED5010">
        <w:t>Democratic primary debate, Biden aligned himself with the other candidates on stage by calling for the protection of abortion rights. Alongside Sen. Elizabeth Warren, D-Mass., the former vice president said that if the Supreme Court were to overturn Roe, he would put forward legislation to uphold the law’s protections.</w:t>
      </w:r>
      <w:r>
        <w:t xml:space="preserve"> </w:t>
      </w:r>
      <w:r w:rsidRPr="00ED5010">
        <w:t>“If they ruled it to be unconstitutional, I will send to the United States Congress, and it will pass I believe, a bill that legislates Roe v. Wade adjusted by Casey,” Biden said, referring to a later Supreme Court case that prohibited undue burdens on abortion rights. “It’s a woman’s right to do that. Period.”</w:t>
      </w:r>
      <w:r>
        <w:t xml:space="preserve"> </w:t>
      </w:r>
      <w:r w:rsidRPr="00ED5010">
        <w:t xml:space="preserve">That “period,” however, has for much of Biden’s career been a comma — a qualified and compromised support of abortion’s legality at best, and a commitment to limit funding for abortions at worse. </w:t>
      </w:r>
      <w:r w:rsidRPr="006A04BE">
        <w:rPr>
          <w:rStyle w:val="StyleUnderline"/>
        </w:rPr>
        <w:t xml:space="preserve">Up until last summer, Biden supported the Hyde Amendment, which prohibits federal funding for abortion under programs like Medicaid, enforcing a hideous denial of affordable care to poor people. One might generously frame Biden’s changing stance on abortion as a righteous journey, navigating his Catholic faith with a willingness to learn and change in the interest of women’s rights. As vice president, Biden actively worked to undermine reproductive rights by trying to </w:t>
      </w:r>
      <w:hyperlink r:id="rId30" w:history="1">
        <w:r w:rsidRPr="006A04BE">
          <w:rPr>
            <w:rStyle w:val="StyleUnderline"/>
          </w:rPr>
          <w:t>cut mandated coverage for contraception</w:t>
        </w:r>
      </w:hyperlink>
      <w:r w:rsidRPr="006A04BE">
        <w:rPr>
          <w:rStyle w:val="StyleUnderline"/>
        </w:rPr>
        <w:t xml:space="preserve"> from the Affordable Care Act. His reversal on the Hyde Amendment last year, meanwhile, smacked of electoral expediency: On June 5, Biden’s campaign said that he continued to support the law. He received immediate censure from activists, other lawmakers, and his opponents for the Democratic nomination. The very next night, at a Democratic National Committee gala in Atlanta, Biden said he no </w:t>
      </w:r>
      <w:r w:rsidRPr="006A04BE">
        <w:rPr>
          <w:rStyle w:val="StyleUnderline"/>
        </w:rPr>
        <w:lastRenderedPageBreak/>
        <w:t xml:space="preserve">longer supported the ban on federal funding for abortions. Biden claimed that recent Republican anti-abortion efforts around the country prompted his change of position. But widespread abortion restriction laws have hacked away at abortion access for years — including throughout President Barack Obama’s tenure — and Biden’s support of the Hyde Amendment did not shift. “I can no longer support an amendment that makes that right dependent on someone’s ZIP code,” Biden later said, explaining his about-face. He had, however, managed to support such legislation for nearly a decade after the Center for Constitutional Rights </w:t>
      </w:r>
      <w:hyperlink r:id="rId31" w:history="1">
        <w:r w:rsidRPr="006A04BE">
          <w:rPr>
            <w:rStyle w:val="StyleUnderline"/>
          </w:rPr>
          <w:t>reported</w:t>
        </w:r>
      </w:hyperlink>
      <w:r w:rsidRPr="006A04BE">
        <w:rPr>
          <w:rStyle w:val="StyleUnderline"/>
        </w:rPr>
        <w:t xml:space="preserve"> in 2010 that, since the Hyde Amendment passed in 1976, more than a million women have been unable to afford abortions and had to carry unwanted pregnancies to term. Of his many years supporting the dangerous and discriminatory law, Biden said he made “no apologies for the last position.”</w:t>
      </w:r>
    </w:p>
    <w:p w14:paraId="16546CD5" w14:textId="77777777" w:rsidR="00796B11" w:rsidRDefault="00796B11" w:rsidP="00796B11">
      <w:pPr>
        <w:pStyle w:val="Heading4"/>
      </w:pPr>
      <w:r>
        <w:t xml:space="preserve">Biden is a </w:t>
      </w:r>
      <w:proofErr w:type="gramStart"/>
      <w:r>
        <w:t>doesn’t</w:t>
      </w:r>
      <w:proofErr w:type="gramEnd"/>
      <w:r>
        <w:t xml:space="preserve"> support Reproductive Rights </w:t>
      </w:r>
    </w:p>
    <w:p w14:paraId="3FDFD576" w14:textId="77777777" w:rsidR="00796B11" w:rsidRPr="00860150" w:rsidRDefault="00796B11" w:rsidP="00796B11">
      <w:pPr>
        <w:spacing w:after="0" w:line="240" w:lineRule="auto"/>
        <w:rPr>
          <w:rFonts w:ascii="Times New Roman" w:eastAsia="Times New Roman" w:hAnsi="Times New Roman" w:cs="Times New Roman"/>
          <w:sz w:val="24"/>
        </w:rPr>
      </w:pPr>
      <w:r>
        <w:rPr>
          <w:rStyle w:val="Style13ptBold"/>
        </w:rPr>
        <w:t xml:space="preserve">Kaczynski 19 – </w:t>
      </w:r>
      <w:r w:rsidRPr="00ED5010">
        <w:t xml:space="preserve">(Creds, </w:t>
      </w:r>
      <w:r>
        <w:t>Thursday June 19</w:t>
      </w:r>
      <w:r w:rsidRPr="00860150">
        <w:rPr>
          <w:vertAlign w:val="superscript"/>
        </w:rPr>
        <w:t>th</w:t>
      </w:r>
      <w:r>
        <w:t xml:space="preserve"> 2019 12:01 PM ET</w:t>
      </w:r>
      <w:r w:rsidRPr="00ED5010">
        <w:t xml:space="preserve">, </w:t>
      </w:r>
      <w:r w:rsidRPr="00860150">
        <w:t>Joe Biden described being an 'odd man out' with Democrats on abortion in 2006 interview</w:t>
      </w:r>
      <w:r w:rsidRPr="00ED5010">
        <w:t xml:space="preserve">, </w:t>
      </w:r>
      <w:r>
        <w:t>CNN Politics</w:t>
      </w:r>
      <w:r w:rsidRPr="00ED5010">
        <w:t xml:space="preserve">, </w:t>
      </w:r>
      <w:hyperlink r:id="rId32" w:history="1">
        <w:r>
          <w:rPr>
            <w:rStyle w:val="Hyperlink"/>
          </w:rPr>
          <w:t>https://www.cnn.com/2019/06/13/politics/joe-biden-abortion/index.html</w:t>
        </w:r>
      </w:hyperlink>
      <w:r w:rsidRPr="00ED5010">
        <w:t>)IS</w:t>
      </w:r>
    </w:p>
    <w:p w14:paraId="090CDE8C" w14:textId="77777777" w:rsidR="00796B11" w:rsidRPr="00204210" w:rsidRDefault="00796B11" w:rsidP="00796B11">
      <w:pPr>
        <w:rPr>
          <w:rStyle w:val="StyleUnderline"/>
        </w:rPr>
      </w:pPr>
      <w:r w:rsidRPr="00204210">
        <w:rPr>
          <w:rStyle w:val="StyleUnderline"/>
        </w:rPr>
        <w:t xml:space="preserve">Former Vice President </w:t>
      </w:r>
      <w:hyperlink r:id="rId33" w:tgtFrame="_blank" w:history="1">
        <w:r w:rsidRPr="00204210">
          <w:rPr>
            <w:rStyle w:val="StyleUnderline"/>
          </w:rPr>
          <w:t>Joe Biden</w:t>
        </w:r>
      </w:hyperlink>
      <w:r w:rsidRPr="00204210">
        <w:rPr>
          <w:rStyle w:val="StyleUnderline"/>
        </w:rPr>
        <w:t xml:space="preserve"> described himself in 2006 as an "odd man out" within his own party on the issue of abortion, saying he made all sides angry with his approach.</w:t>
      </w:r>
      <w:r>
        <w:t xml:space="preserve"> </w:t>
      </w:r>
      <w:r w:rsidRPr="009F7D02">
        <w:t>Biden made the comments ahead of his 2008 presidential bid in a March 2006 interview with Texas Monthly. Video was later posted on</w:t>
      </w:r>
      <w:r>
        <w:t xml:space="preserve"> </w:t>
      </w:r>
      <w:hyperlink r:id="rId34" w:tgtFrame="_blank" w:history="1">
        <w:r w:rsidRPr="009F7D02">
          <w:rPr>
            <w:rStyle w:val="Hyperlink"/>
          </w:rPr>
          <w:t>YouTube</w:t>
        </w:r>
      </w:hyperlink>
      <w:r>
        <w:t xml:space="preserve"> </w:t>
      </w:r>
      <w:r w:rsidRPr="009F7D02">
        <w:t xml:space="preserve">in 2008 and reviewed by CNN's </w:t>
      </w:r>
      <w:proofErr w:type="spellStart"/>
      <w:r w:rsidRPr="009F7D02">
        <w:t>KFile</w:t>
      </w:r>
      <w:proofErr w:type="spellEnd"/>
      <w:r w:rsidRPr="009F7D02">
        <w:t xml:space="preserve">. </w:t>
      </w:r>
      <w:r w:rsidRPr="00204210">
        <w:rPr>
          <w:rStyle w:val="StyleUnderline"/>
        </w:rPr>
        <w:t xml:space="preserve">The interview highlights how Biden has long staked out a more middle-ground approach on abortion rights compared to many in the Democratic Party. Biden's views on </w:t>
      </w:r>
      <w:hyperlink r:id="rId35" w:tgtFrame="_blank" w:history="1">
        <w:r w:rsidRPr="00204210">
          <w:rPr>
            <w:rStyle w:val="StyleUnderline"/>
          </w:rPr>
          <w:t>abortion rights</w:t>
        </w:r>
      </w:hyperlink>
      <w:r w:rsidRPr="00204210">
        <w:rPr>
          <w:rStyle w:val="StyleUnderline"/>
        </w:rPr>
        <w:t xml:space="preserve"> faced scrutiny last week from advocacy groups and his Democratic rivals when his campaign announced he still supported the </w:t>
      </w:r>
      <w:hyperlink r:id="rId36" w:tgtFrame="_blank" w:history="1">
        <w:r w:rsidRPr="00204210">
          <w:rPr>
            <w:rStyle w:val="StyleUnderline"/>
          </w:rPr>
          <w:t>Hyde Amendment</w:t>
        </w:r>
      </w:hyperlink>
      <w:r w:rsidRPr="00204210">
        <w:rPr>
          <w:rStyle w:val="StyleUnderline"/>
        </w:rPr>
        <w:t>, which prohibits federal government funds from being used to pay for abortion except in cases of rape or incest and to save the life of the mother.</w:t>
      </w:r>
      <w:r w:rsidRPr="009F7D02">
        <w:t xml:space="preserve"> Amid the criticism, Biden then quickly reversed his long-held position but said it was Republican attacks on</w:t>
      </w:r>
      <w:r>
        <w:t xml:space="preserve"> </w:t>
      </w:r>
      <w:hyperlink r:id="rId37" w:tgtFrame="_blank" w:history="1">
        <w:r w:rsidRPr="009F7D02">
          <w:rPr>
            <w:rStyle w:val="Hyperlink"/>
          </w:rPr>
          <w:t>Roe v. Wade</w:t>
        </w:r>
      </w:hyperlink>
      <w:r>
        <w:t xml:space="preserve"> </w:t>
      </w:r>
      <w:r w:rsidRPr="009F7D02">
        <w:t>-- not political pressure -- that led him to change course.</w:t>
      </w:r>
      <w:r>
        <w:t xml:space="preserve"> </w:t>
      </w:r>
      <w:r w:rsidRPr="009F7D02">
        <w:t>In the 2006 video, Biden called himself the "odd man out" in the Democratic Party on the issue because of his votes to limit government funding for abortion and votes in support of bans on certain late-term abortions.</w:t>
      </w:r>
      <w:r>
        <w:t xml:space="preserve"> </w:t>
      </w:r>
      <w:r w:rsidRPr="00204210">
        <w:rPr>
          <w:rStyle w:val="StyleUnderline"/>
        </w:rPr>
        <w:t xml:space="preserve">"I'm a little bit of an odd man out in my party," Biden said. "I do not vote for funding for abortion. I voted against partial birth abortion -- to limit it -- and I vote for no restrictions on a woman's right to be able to have an abortion under Roe v. Wade. And, so I am -- I made everybody angry. I made the right-to-life people angry because I </w:t>
      </w:r>
      <w:proofErr w:type="gramStart"/>
      <w:r w:rsidRPr="00204210">
        <w:rPr>
          <w:rStyle w:val="StyleUnderline"/>
        </w:rPr>
        <w:t>won't</w:t>
      </w:r>
      <w:proofErr w:type="gramEnd"/>
      <w:r w:rsidRPr="00204210">
        <w:rPr>
          <w:rStyle w:val="StyleUnderline"/>
        </w:rPr>
        <w:t xml:space="preserve"> support a constitutional amendment or limitations on a woman's right to exercise her constitutional right as defined by Roe v. Wade. And I've made the groups -- the women's groups and others -- very angry because I won't support public funding and I won't support partial birth abortion." Biden also said he would have difficulty navigating the issue in a Democratic presidential field. "It's going to be very difficult," Biden said. "I do not view abortion as a choice and a right. I think </w:t>
      </w:r>
      <w:proofErr w:type="gramStart"/>
      <w:r w:rsidRPr="00204210">
        <w:rPr>
          <w:rStyle w:val="StyleUnderline"/>
        </w:rPr>
        <w:t>it's</w:t>
      </w:r>
      <w:proofErr w:type="gramEnd"/>
      <w:r w:rsidRPr="00204210">
        <w:rPr>
          <w:rStyle w:val="StyleUnderline"/>
        </w:rPr>
        <w:t xml:space="preserve"> always a tragedy, and I think that it should be rare and safe, and I think we should be focusing on how to limit the number of abortions. There ought to be able to have a common ground and consensus as to do that." "I think </w:t>
      </w:r>
      <w:proofErr w:type="gramStart"/>
      <w:r w:rsidRPr="00204210">
        <w:rPr>
          <w:rStyle w:val="StyleUnderline"/>
        </w:rPr>
        <w:t>the vast majority of</w:t>
      </w:r>
      <w:proofErr w:type="gramEnd"/>
      <w:r w:rsidRPr="00204210">
        <w:rPr>
          <w:rStyle w:val="StyleUnderline"/>
        </w:rPr>
        <w:t xml:space="preserve"> the American people think that can be done. But unfortunately, </w:t>
      </w:r>
      <w:proofErr w:type="gramStart"/>
      <w:r w:rsidRPr="00204210">
        <w:rPr>
          <w:rStyle w:val="StyleUnderline"/>
        </w:rPr>
        <w:t>we're</w:t>
      </w:r>
      <w:proofErr w:type="gramEnd"/>
      <w:r w:rsidRPr="00204210">
        <w:rPr>
          <w:rStyle w:val="StyleUnderline"/>
        </w:rPr>
        <w:t xml:space="preserve"> put in the position, you're either, 'eliminate abortions under all circumstance' or quote 'abortion on demand,'" he added. "The fact of the matter is, I've never known of a woman having an abortion </w:t>
      </w:r>
      <w:proofErr w:type="gramStart"/>
      <w:r w:rsidRPr="00204210">
        <w:rPr>
          <w:rStyle w:val="StyleUnderline"/>
        </w:rPr>
        <w:t>say</w:t>
      </w:r>
      <w:proofErr w:type="gramEnd"/>
      <w:r w:rsidRPr="00204210">
        <w:rPr>
          <w:rStyle w:val="StyleUnderline"/>
        </w:rPr>
        <w:t xml:space="preserve"> 'By the way, I feel like having an abortion.' </w:t>
      </w:r>
      <w:proofErr w:type="gramStart"/>
      <w:r w:rsidRPr="00204210">
        <w:rPr>
          <w:rStyle w:val="StyleUnderline"/>
        </w:rPr>
        <w:t>It's</w:t>
      </w:r>
      <w:proofErr w:type="gramEnd"/>
      <w:r w:rsidRPr="00204210">
        <w:rPr>
          <w:rStyle w:val="StyleUnderline"/>
        </w:rPr>
        <w:t xml:space="preserve"> always a tragic decision made. Always a difficult decision. And I think we should focus on how to deal with women not wanting abortion."</w:t>
      </w:r>
      <w:r>
        <w:t xml:space="preserve"> </w:t>
      </w:r>
      <w:r w:rsidRPr="009F7D02">
        <w:t>Biden campaign spokesman Andrew Bates did not directly address the former vice president's 2006 comments when reached for comment, but said Biden supports abortion rights.</w:t>
      </w:r>
      <w:r>
        <w:t xml:space="preserve"> </w:t>
      </w:r>
      <w:r w:rsidRPr="009F7D02">
        <w:t xml:space="preserve">"Vice President Biden supports a woman's right to choose and he believes that we are in a moment of unprecedented </w:t>
      </w:r>
      <w:r w:rsidRPr="009F7D02">
        <w:lastRenderedPageBreak/>
        <w:t>assault on choice in this country," Bates said. "As president, he would fight to preserve Roe v. Wade and he has called for it to be codified into law," Bates said. "Vice President Biden would nominate judges who would stand firm on upholding all of our constitutional rights, including a woman's right to choose. If you look at his record on Supreme Court nominees you will see who he's fought for — Elena Kagan, Sonia Sotomayor, and Ruth Bader Ginsburg — and who he's fought against — Robert Bork, Clarence Thomas, John Roberts, and Samuel Alito."</w:t>
      </w:r>
      <w:r>
        <w:t xml:space="preserve"> </w:t>
      </w:r>
      <w:r w:rsidRPr="009F7D02">
        <w:t>Biden said on Tuesday that he did not change his position on the Hyde Amendment out of political expediency, but instead was concerned about low-income women's access to abortion services.</w:t>
      </w:r>
      <w:r>
        <w:t xml:space="preserve"> </w:t>
      </w:r>
      <w:r w:rsidRPr="00204210">
        <w:rPr>
          <w:rStyle w:val="StyleUnderline"/>
        </w:rPr>
        <w:t>"The truth is, the majority of the American people agree with the Hyde Amendment, OK?" Biden said in an interview with Iowa's WHO-TV. "</w:t>
      </w:r>
      <w:proofErr w:type="gramStart"/>
      <w:r w:rsidRPr="00204210">
        <w:rPr>
          <w:rStyle w:val="StyleUnderline"/>
        </w:rPr>
        <w:t>So</w:t>
      </w:r>
      <w:proofErr w:type="gramEnd"/>
      <w:r w:rsidRPr="00204210">
        <w:rPr>
          <w:rStyle w:val="StyleUnderline"/>
        </w:rPr>
        <w:t xml:space="preserve"> the idea that this would be helpful to change is not accurate in terms of being able to win an election." Biden's position on abortion rights has put him at odds with liberal groups and some members of his party over the years, with pro-abortion rights groups opposing his stand against government funding of abortion. Anti-abortion groups have also attacked Biden for his opposition to limiting access to abortions.</w:t>
      </w:r>
    </w:p>
    <w:p w14:paraId="4DC249B2" w14:textId="77777777" w:rsidR="00796B11" w:rsidRDefault="00796B11" w:rsidP="00796B11">
      <w:pPr>
        <w:pStyle w:val="Heading4"/>
      </w:pPr>
      <w:r>
        <w:t>Biden confirms still supports Hyde Amendment</w:t>
      </w:r>
    </w:p>
    <w:p w14:paraId="31920B48" w14:textId="77777777" w:rsidR="00796B11" w:rsidRPr="009F7D02" w:rsidRDefault="00796B11" w:rsidP="00796B11">
      <w:pPr>
        <w:spacing w:after="0" w:line="240" w:lineRule="auto"/>
        <w:rPr>
          <w:rStyle w:val="Style13ptBold"/>
          <w:rFonts w:ascii="Times New Roman" w:eastAsia="Times New Roman" w:hAnsi="Times New Roman" w:cs="Times New Roman"/>
          <w:b w:val="0"/>
          <w:sz w:val="24"/>
        </w:rPr>
      </w:pPr>
      <w:proofErr w:type="spellStart"/>
      <w:r>
        <w:rPr>
          <w:rStyle w:val="Style13ptBold"/>
        </w:rPr>
        <w:t>Gstalter</w:t>
      </w:r>
      <w:proofErr w:type="spellEnd"/>
      <w:r>
        <w:rPr>
          <w:rStyle w:val="Style13ptBold"/>
        </w:rPr>
        <w:t xml:space="preserve"> 19 – </w:t>
      </w:r>
      <w:r w:rsidRPr="00ED5010">
        <w:t>(</w:t>
      </w:r>
      <w:r>
        <w:t xml:space="preserve">Morgan </w:t>
      </w:r>
      <w:proofErr w:type="spellStart"/>
      <w:r>
        <w:t>Gstalter</w:t>
      </w:r>
      <w:proofErr w:type="spellEnd"/>
      <w:r>
        <w:t xml:space="preserve"> is</w:t>
      </w:r>
      <w:r w:rsidRPr="009F7D02">
        <w:t xml:space="preserve"> currently </w:t>
      </w:r>
      <w:proofErr w:type="gramStart"/>
      <w:r w:rsidRPr="009F7D02">
        <w:t>works</w:t>
      </w:r>
      <w:proofErr w:type="gramEnd"/>
      <w:r w:rsidRPr="009F7D02">
        <w:t xml:space="preserve"> in Washington, D.C., as a digital reporter and social media curator for The Hill. The political newspaper tweets every three minutes and posts to Facebook every 15 and Morgan is one of five curators who operates the social media sites through </w:t>
      </w:r>
      <w:proofErr w:type="spellStart"/>
      <w:r w:rsidRPr="009F7D02">
        <w:t>SocialFlow</w:t>
      </w:r>
      <w:proofErr w:type="spellEnd"/>
      <w:r w:rsidRPr="009F7D02">
        <w:t>.</w:t>
      </w:r>
      <w:r w:rsidRPr="00ED5010">
        <w:t xml:space="preserve">, </w:t>
      </w:r>
      <w:r>
        <w:t>6/5/19 8:33 AM EDT</w:t>
      </w:r>
      <w:r w:rsidRPr="00ED5010">
        <w:t xml:space="preserve">, </w:t>
      </w:r>
      <w:r w:rsidRPr="009F7D02">
        <w:t>Biden campaign confirms he supports Hyde Amendment</w:t>
      </w:r>
      <w:r w:rsidRPr="00ED5010">
        <w:t xml:space="preserve">, </w:t>
      </w:r>
      <w:r>
        <w:t>The Hill</w:t>
      </w:r>
      <w:r w:rsidRPr="00ED5010">
        <w:t xml:space="preserve">, </w:t>
      </w:r>
      <w:hyperlink r:id="rId38" w:history="1">
        <w:r>
          <w:rPr>
            <w:rStyle w:val="Hyperlink"/>
          </w:rPr>
          <w:t>https://thehill.com/homenews/campaign/447023-biden-2020-campaign-confirms-he-supports-controversial-abortion-rule-report</w:t>
        </w:r>
      </w:hyperlink>
      <w:r w:rsidRPr="00ED5010">
        <w:t>)</w:t>
      </w:r>
      <w:r>
        <w:t xml:space="preserve"> </w:t>
      </w:r>
      <w:r w:rsidRPr="00ED5010">
        <w:t>IS</w:t>
      </w:r>
    </w:p>
    <w:p w14:paraId="4AC785EC" w14:textId="3F2939AC" w:rsidR="00796B11" w:rsidRDefault="00796B11" w:rsidP="00796B11">
      <w:pPr>
        <w:rPr>
          <w:rStyle w:val="StyleUnderline"/>
        </w:rPr>
      </w:pPr>
      <w:r>
        <w:br/>
      </w:r>
      <w:r w:rsidRPr="00204210">
        <w:rPr>
          <w:rStyle w:val="StyleUnderline"/>
        </w:rPr>
        <w:t xml:space="preserve">Former Vice President </w:t>
      </w:r>
      <w:hyperlink r:id="rId39" w:history="1">
        <w:r w:rsidRPr="00204210">
          <w:rPr>
            <w:rStyle w:val="StyleUnderline"/>
          </w:rPr>
          <w:t>Joe Biden</w:t>
        </w:r>
      </w:hyperlink>
      <w:r w:rsidRPr="00204210">
        <w:rPr>
          <w:rStyle w:val="StyleUnderline"/>
        </w:rPr>
        <w:t>’s presidential campaign confirmed that he still supports a controversial ban prohibiting the use of federal funds for certain abortion services. Campaign aides told The Hill that the 2020 presidential hopeful still supports the Hyde Amendment, which has prevented government health programs like Medicaid from paying for abortions except in cases of rape, incest or to save the life of the woman.</w:t>
      </w:r>
      <w:r>
        <w:t xml:space="preserve"> </w:t>
      </w:r>
      <w:r w:rsidRPr="009F7D02">
        <w:t>Biden’s campaign did say that</w:t>
      </w:r>
      <w:r>
        <w:t xml:space="preserve"> </w:t>
      </w:r>
      <w:r w:rsidRPr="009F7D02">
        <w:t>Biden would be open to repealing</w:t>
      </w:r>
      <w:r>
        <w:t xml:space="preserve"> </w:t>
      </w:r>
      <w:r w:rsidRPr="009F7D02">
        <w:t>the amendment if abortion access currently protected under Roe v. Wade</w:t>
      </w:r>
      <w:r>
        <w:t xml:space="preserve"> </w:t>
      </w:r>
      <w:r w:rsidRPr="009F7D02">
        <w:t>was threatened.</w:t>
      </w:r>
      <w:r>
        <w:t xml:space="preserve"> </w:t>
      </w:r>
      <w:hyperlink r:id="rId40" w:tgtFrame="_blank" w:history="1">
        <w:r w:rsidRPr="009F7D02">
          <w:rPr>
            <w:rStyle w:val="Hyperlink"/>
          </w:rPr>
          <w:t>NBC News</w:t>
        </w:r>
      </w:hyperlink>
      <w:r>
        <w:t xml:space="preserve"> </w:t>
      </w:r>
      <w:r w:rsidRPr="009F7D02">
        <w:t>first reported Biden's stance on the measure.</w:t>
      </w:r>
      <w:r>
        <w:t xml:space="preserve"> </w:t>
      </w:r>
      <w:r w:rsidRPr="009F7D02">
        <w:t>The support appears to differ from what Biden told an American Civil Liberties Union volunteer when asked about the Hyde Amendment last month.</w:t>
      </w:r>
      <w:r>
        <w:t xml:space="preserve"> </w:t>
      </w:r>
      <w:r w:rsidRPr="009F7D02">
        <w:t>“It can’t stay,” he</w:t>
      </w:r>
      <w:r>
        <w:t xml:space="preserve"> </w:t>
      </w:r>
      <w:hyperlink r:id="rId41" w:history="1">
        <w:r w:rsidRPr="009F7D02">
          <w:rPr>
            <w:rStyle w:val="Hyperlink"/>
          </w:rPr>
          <w:t>said</w:t>
        </w:r>
      </w:hyperlink>
      <w:r w:rsidRPr="009F7D02">
        <w:t>.</w:t>
      </w:r>
      <w:r>
        <w:t xml:space="preserve"> </w:t>
      </w:r>
      <w:r w:rsidRPr="009F7D02">
        <w:t>The Biden campaign told The Hill</w:t>
      </w:r>
      <w:r>
        <w:t xml:space="preserve"> </w:t>
      </w:r>
      <w:r w:rsidRPr="009F7D02">
        <w:t>that Biden misheard the ACLU volunteer and thought she was referring to the Mexico City rule, which prevents federal aid money from going to organizations overseas that perform abortions.</w:t>
      </w:r>
      <w:r>
        <w:t xml:space="preserve"> </w:t>
      </w:r>
      <w:r w:rsidRPr="00AA77E7">
        <w:rPr>
          <w:rStyle w:val="StyleUnderline"/>
        </w:rPr>
        <w:t>Biden has never changed his support for Hyde Amendment, the campaign clarified. He appears to be the only Democratic White House hopeful who has come out in support of the 43-year-old ban, NBC News noted.</w:t>
      </w:r>
      <w:r>
        <w:t xml:space="preserve"> </w:t>
      </w:r>
      <w:r w:rsidRPr="009F7D02">
        <w:t>Sen.</w:t>
      </w:r>
      <w:r>
        <w:t xml:space="preserve"> </w:t>
      </w:r>
      <w:hyperlink r:id="rId42" w:history="1">
        <w:r w:rsidRPr="009F7D02">
          <w:rPr>
            <w:rStyle w:val="Hyperlink"/>
          </w:rPr>
          <w:t>Cory Booker</w:t>
        </w:r>
      </w:hyperlink>
      <w:r>
        <w:t xml:space="preserve"> </w:t>
      </w:r>
      <w:r w:rsidRPr="009F7D02">
        <w:t>(D-N.J.), Sen.</w:t>
      </w:r>
      <w:r>
        <w:t xml:space="preserve"> </w:t>
      </w:r>
      <w:hyperlink r:id="rId43" w:history="1">
        <w:r w:rsidRPr="009F7D02">
          <w:rPr>
            <w:rStyle w:val="Hyperlink"/>
          </w:rPr>
          <w:t>Elizabeth Warren</w:t>
        </w:r>
      </w:hyperlink>
      <w:r>
        <w:t xml:space="preserve"> </w:t>
      </w:r>
      <w:r w:rsidRPr="009F7D02">
        <w:t xml:space="preserve">(D-Mass.) and former Rep. </w:t>
      </w:r>
      <w:proofErr w:type="spellStart"/>
      <w:r w:rsidRPr="009F7D02">
        <w:t>Beto</w:t>
      </w:r>
      <w:proofErr w:type="spellEnd"/>
      <w:r w:rsidRPr="009F7D02">
        <w:t xml:space="preserve"> O’Rourke (D-Texas.) have released</w:t>
      </w:r>
      <w:r>
        <w:t xml:space="preserve"> </w:t>
      </w:r>
      <w:r w:rsidRPr="009F7D02">
        <w:t>proposals to protect abortion access that call for an end to the Hyde Amendment.</w:t>
      </w:r>
      <w:r>
        <w:t xml:space="preserve"> </w:t>
      </w:r>
      <w:r w:rsidRPr="009F7D02">
        <w:t>Warren has also joined with the other</w:t>
      </w:r>
      <w:r>
        <w:t xml:space="preserve"> </w:t>
      </w:r>
      <w:r w:rsidRPr="009F7D02">
        <w:t>Senate women running for the Democratic nomination — Sens.</w:t>
      </w:r>
      <w:r>
        <w:t xml:space="preserve"> </w:t>
      </w:r>
      <w:hyperlink r:id="rId44" w:history="1">
        <w:r w:rsidRPr="009F7D02">
          <w:rPr>
            <w:rStyle w:val="Hyperlink"/>
          </w:rPr>
          <w:t>Kamala Harris</w:t>
        </w:r>
      </w:hyperlink>
      <w:r>
        <w:t xml:space="preserve"> </w:t>
      </w:r>
      <w:r w:rsidRPr="009F7D02">
        <w:t>(Calif.),</w:t>
      </w:r>
      <w:r>
        <w:t xml:space="preserve"> </w:t>
      </w:r>
      <w:hyperlink r:id="rId45" w:history="1">
        <w:r w:rsidRPr="009F7D02">
          <w:rPr>
            <w:rStyle w:val="Hyperlink"/>
          </w:rPr>
          <w:t>Kirsten Gillibrand</w:t>
        </w:r>
      </w:hyperlink>
      <w:r>
        <w:t xml:space="preserve"> </w:t>
      </w:r>
      <w:r w:rsidRPr="009F7D02">
        <w:t>(N.Y.) and</w:t>
      </w:r>
      <w:r>
        <w:t xml:space="preserve"> </w:t>
      </w:r>
      <w:hyperlink r:id="rId46" w:history="1">
        <w:r w:rsidRPr="009F7D02">
          <w:rPr>
            <w:rStyle w:val="Hyperlink"/>
          </w:rPr>
          <w:t>Amy Klobuchar</w:t>
        </w:r>
      </w:hyperlink>
      <w:r>
        <w:t xml:space="preserve"> </w:t>
      </w:r>
      <w:r w:rsidRPr="009F7D02">
        <w:t>(Minn.) — to co-sponsor legislation overturning the ban.</w:t>
      </w:r>
      <w:r>
        <w:t xml:space="preserve"> </w:t>
      </w:r>
      <w:r w:rsidRPr="00AA77E7">
        <w:rPr>
          <w:rStyle w:val="StyleUnderline"/>
        </w:rPr>
        <w:t>Planned Parenthood slammed Biden’s continued support for the Hyde Amendment in a statement to NBC. “The unfair Hyde Amendment makes it so that those who have the least end up having to pay the most to access abortion, and those who are service members or live on reservations are often left with no coverage for abortion care,” Kelly Robinson, Planned Parenthood Action Fund's executive director, said. “We encourage any candidate who doesn't recognize Hyde's impact to speak to the women it hurts most — particularly on women of color and women with low incomes — to learn more about the harmful impacts of this discriminatory policy," Robinson said.</w:t>
      </w:r>
      <w:r>
        <w:t xml:space="preserve"> </w:t>
      </w:r>
      <w:r w:rsidRPr="009F7D02">
        <w:lastRenderedPageBreak/>
        <w:t>Biden told supporters in New Hampshire as recently as Tuesday that he supports the 1973 Supreme Court decision that legalized abortion nationwide.</w:t>
      </w:r>
      <w:r>
        <w:t xml:space="preserve"> </w:t>
      </w:r>
      <w:r w:rsidRPr="009F7D02">
        <w:t>He vowed to “push” for legislation keeping the procedure legal should the high court overturn the decision while he was president.</w:t>
      </w:r>
      <w:r>
        <w:t xml:space="preserve"> </w:t>
      </w:r>
      <w:r w:rsidRPr="009F7D02">
        <w:t>Jamal Brown, Biden’s national press secretary, told The Hill that Biden firmly believes that Roe v. Wade is “the law of the land.”</w:t>
      </w:r>
      <w:r>
        <w:t xml:space="preserve"> </w:t>
      </w:r>
      <w:r w:rsidRPr="009F7D02">
        <w:t>“Throughout his career, Joe Biden has fought vigorously to protect a woman's right to choose and against measures criminalizing abortion,” Brown said in a statement. “As Chairman of the Judiciary Committee, he blocked the Supreme Court nomination of Judge Robert Bork and he opposed anti-choice justices Roberts, Alito, and Thomas.”</w:t>
      </w:r>
      <w:r>
        <w:t xml:space="preserve"> </w:t>
      </w:r>
      <w:r w:rsidRPr="009F7D02">
        <w:t>“Vice President Biden believes we must protect the progress we've made and has called on codifying the decision in Roe to ensure this choice remains between a woman and her doctor,” Brown added.</w:t>
      </w:r>
      <w:r>
        <w:t xml:space="preserve"> </w:t>
      </w:r>
      <w:r w:rsidRPr="00AA77E7">
        <w:rPr>
          <w:rStyle w:val="StyleUnderline"/>
        </w:rPr>
        <w:t xml:space="preserve">Biden is a devout Roman Catholic who opposes abortion. The former Delaware senator has spoken publicly about his internal debate over the issue, and his voting record while in Congress reflects his past opposition to most federal funding for abortion services, according to an NBC analysis. Biden voted against a 1977 compromise that allowed Medicaid to fund abortions with exceptions for rape, </w:t>
      </w:r>
      <w:proofErr w:type="gramStart"/>
      <w:r w:rsidRPr="00AA77E7">
        <w:rPr>
          <w:rStyle w:val="StyleUnderline"/>
        </w:rPr>
        <w:t>incest</w:t>
      </w:r>
      <w:proofErr w:type="gramEnd"/>
      <w:r w:rsidRPr="00AA77E7">
        <w:rPr>
          <w:rStyle w:val="StyleUnderline"/>
        </w:rPr>
        <w:t xml:space="preserve"> or medical safety of the mother. He then voted again in 1981 to remove rape and incest exceptions when they passed. The ex-lawmaker also voted several times to prohibit federal workers from using health insurance on abortion services, with the only exception being to save the life of the mother.</w:t>
      </w:r>
    </w:p>
    <w:p w14:paraId="2B96412B" w14:textId="10B87312" w:rsidR="00796B11" w:rsidRDefault="00796B11" w:rsidP="00796B11">
      <w:pPr>
        <w:pStyle w:val="Heading3"/>
      </w:pPr>
      <w:r>
        <w:lastRenderedPageBreak/>
        <w:t xml:space="preserve">AT Impact – AT Warming – Biden </w:t>
      </w:r>
      <w:proofErr w:type="gramStart"/>
      <w:r>
        <w:t>Won’t</w:t>
      </w:r>
      <w:proofErr w:type="gramEnd"/>
      <w:r>
        <w:t xml:space="preserve"> Solve</w:t>
      </w:r>
    </w:p>
    <w:p w14:paraId="1C2F9B1B" w14:textId="77777777" w:rsidR="00796B11" w:rsidRPr="00F41B4E" w:rsidRDefault="00796B11" w:rsidP="00796B11">
      <w:pPr>
        <w:pStyle w:val="Heading4"/>
      </w:pPr>
      <w:r w:rsidRPr="00F41B4E">
        <w:t xml:space="preserve">Biden </w:t>
      </w:r>
      <w:proofErr w:type="gramStart"/>
      <w:r w:rsidRPr="00F41B4E">
        <w:t>can’t</w:t>
      </w:r>
      <w:proofErr w:type="gramEnd"/>
      <w:r w:rsidRPr="00F41B4E">
        <w:t xml:space="preserve"> solve climate change either.</w:t>
      </w:r>
    </w:p>
    <w:p w14:paraId="695E0BF6" w14:textId="77777777" w:rsidR="00796B11" w:rsidRPr="00F41B4E" w:rsidRDefault="00796B11" w:rsidP="00796B11">
      <w:r w:rsidRPr="00F41B4E">
        <w:rPr>
          <w:b/>
          <w:bCs/>
          <w:u w:val="single"/>
        </w:rPr>
        <w:t>McKibben ‘19</w:t>
      </w:r>
      <w:r w:rsidRPr="00F41B4E">
        <w:t xml:space="preserve"> – author and Schumann Distinguished Scholar in environmental studies at Middlebury College, Vermont (McKibben, The Guardian, “Joe Biden is stuck in the past when it comes to climate change,” May 2019, https://www.theguardian.com/commentisfree/2019/may/11/joe-biden-no-middle-ground-climate-change)//JT</w:t>
      </w:r>
    </w:p>
    <w:p w14:paraId="57FDBC33" w14:textId="77777777" w:rsidR="00796B11" w:rsidRPr="00F41B4E" w:rsidRDefault="00796B11" w:rsidP="00796B11">
      <w:r w:rsidRPr="00F41B4E">
        <w:t xml:space="preserve">One of the first real debates of the Democratic primary broke out on Friday – and in both timing and substance it raised anew the half-suppressed doubts about whether frontrunner Joe Biden is too stuck in the past to be a credible standard-bearer. A Reuters story Friday morning said that </w:t>
      </w:r>
      <w:r w:rsidRPr="00F41B4E">
        <w:rPr>
          <w:rStyle w:val="StyleUnderline"/>
        </w:rPr>
        <w:t>Biden’s energy policy team</w:t>
      </w:r>
      <w:r w:rsidRPr="00F41B4E">
        <w:t xml:space="preserve"> was looking for what the reporter called a “middle ground” on climate change, and in particular that it </w:t>
      </w:r>
      <w:r w:rsidRPr="00F41B4E">
        <w:rPr>
          <w:rStyle w:val="StyleUnderline"/>
        </w:rPr>
        <w:t>planned to rely on expanding the use of fracked natural gas as a way to reduce emissions.</w:t>
      </w:r>
      <w:r w:rsidRPr="00F41B4E">
        <w:t xml:space="preserve"> </w:t>
      </w:r>
      <w:r w:rsidRPr="00F41B4E">
        <w:rPr>
          <w:rStyle w:val="StyleUnderline"/>
        </w:rPr>
        <w:t>This is</w:t>
      </w:r>
      <w:r w:rsidRPr="00F41B4E">
        <w:t xml:space="preserve">, to put it plainly, </w:t>
      </w:r>
      <w:r w:rsidRPr="00F41B4E">
        <w:rPr>
          <w:rStyle w:val="Emphasis"/>
        </w:rPr>
        <w:t>a return to the all-of-the-above energy strategy that marked the Obama years, and a terrible idea</w:t>
      </w:r>
      <w:r w:rsidRPr="00F41B4E">
        <w:t xml:space="preserve">. As is now entirely clear, </w:t>
      </w:r>
      <w:r w:rsidRPr="00F41B4E">
        <w:rPr>
          <w:rStyle w:val="StyleUnderline"/>
        </w:rPr>
        <w:t xml:space="preserve">increasing fracking increases the flow of methane to the atmosphere, and since methane is a potent greenhouse gas it </w:t>
      </w:r>
      <w:r w:rsidRPr="00F41B4E">
        <w:rPr>
          <w:rStyle w:val="Emphasis"/>
        </w:rPr>
        <w:t>drives up the rate of global warming</w:t>
      </w:r>
      <w:r w:rsidRPr="00F41B4E">
        <w:t xml:space="preserve">. In the early days of the Obama years, when we knew far less about the chemistry of methane, it was a perhaps-defensible plan; </w:t>
      </w:r>
      <w:r w:rsidRPr="00B27144">
        <w:rPr>
          <w:rStyle w:val="StyleUnderline"/>
        </w:rPr>
        <w:t>in 2019 it’s embarrassing, the equivalent of idling your muscle car outside the Earth Day picnic.</w:t>
      </w:r>
      <w:r w:rsidRPr="00F41B4E">
        <w:t xml:space="preserve"> There is no “middle ground” on climate change—there’s only meeting the demands of physics and chemistry (and justice</w:t>
      </w:r>
      <w:proofErr w:type="gramStart"/>
      <w:r w:rsidRPr="00F41B4E">
        <w:t>), or</w:t>
      </w:r>
      <w:proofErr w:type="gramEnd"/>
      <w:r w:rsidRPr="00F41B4E">
        <w:t xml:space="preserve"> watching the temperature soar. </w:t>
      </w:r>
      <w:r w:rsidRPr="00E70AA2">
        <w:rPr>
          <w:rStyle w:val="StyleUnderline"/>
        </w:rPr>
        <w:t>A few hours after the story, as environmental activists (and primary opponents) tweeted their dismay, the Biden team seemed to blush</w:t>
      </w:r>
      <w:r w:rsidRPr="00F41B4E">
        <w:t xml:space="preserve">. Biden’s energy advisor Heather </w:t>
      </w:r>
      <w:proofErr w:type="spellStart"/>
      <w:r w:rsidRPr="00F41B4E">
        <w:t>Zichal</w:t>
      </w:r>
      <w:proofErr w:type="spellEnd"/>
      <w:r w:rsidRPr="00F41B4E">
        <w:t xml:space="preserve"> said that the Reuters reports were wrong, and that instead he planned to “enact a bold policy to tackle climate change in a meaningful and lasting way.” But the fact that it was </w:t>
      </w:r>
      <w:proofErr w:type="spellStart"/>
      <w:r w:rsidRPr="00F41B4E">
        <w:t>Zichal</w:t>
      </w:r>
      <w:proofErr w:type="spellEnd"/>
      <w:r w:rsidRPr="00F41B4E">
        <w:t xml:space="preserve"> making the statement essentially confirmed the accuracy of the original story: in the early Obama years, </w:t>
      </w:r>
      <w:proofErr w:type="gramStart"/>
      <w:r w:rsidRPr="00F41B4E">
        <w:t>she’d</w:t>
      </w:r>
      <w:proofErr w:type="gramEnd"/>
      <w:r w:rsidRPr="00F41B4E">
        <w:t xml:space="preserve"> headed up an interagency working group to promote the development of domestic natural gas. The working group had been formed after pressure from the American Petroleum Institute, the chief fossil-fuel lobbying group, and </w:t>
      </w:r>
      <w:proofErr w:type="spellStart"/>
      <w:r w:rsidRPr="00F41B4E">
        <w:t>Zichal</w:t>
      </w:r>
      <w:proofErr w:type="spellEnd"/>
      <w:r w:rsidRPr="00F41B4E">
        <w:t xml:space="preserve">, in a talk to an API gathering, said: “It’s hard to overstate how natural gas—and our ability to access more of it than ever—has become a game changer.” </w:t>
      </w:r>
      <w:proofErr w:type="spellStart"/>
      <w:r w:rsidRPr="00F41B4E">
        <w:t>Zichal</w:t>
      </w:r>
      <w:proofErr w:type="spellEnd"/>
      <w:r w:rsidRPr="00F41B4E">
        <w:t xml:space="preserve"> left her White House job in 2013; one year later, she took a gig on the board of Cheniere Energy, a leading exporter of fracked gas, which has earned her over a million dollars. And </w:t>
      </w:r>
      <w:proofErr w:type="spellStart"/>
      <w:r w:rsidRPr="00F41B4E">
        <w:t>Zichal</w:t>
      </w:r>
      <w:proofErr w:type="spellEnd"/>
      <w:r w:rsidRPr="00F41B4E">
        <w:t xml:space="preserve"> said Biden was also turning for advice to former energy secretary Ernest Moniz, who oversaw the rise of the United States to its position as the biggest oil and gas producer on the planet and continues to recommend natural gas development, and Frank </w:t>
      </w:r>
      <w:proofErr w:type="spellStart"/>
      <w:r w:rsidRPr="00F41B4E">
        <w:t>Verrastro</w:t>
      </w:r>
      <w:proofErr w:type="spellEnd"/>
      <w:r w:rsidRPr="00F41B4E">
        <w:t xml:space="preserve">, co-author of a report on fracking that found no “unmanageable risk that would require widespread reconsideration of current recommended practices.” In short, </w:t>
      </w:r>
      <w:proofErr w:type="gramStart"/>
      <w:r w:rsidRPr="00F41B4E">
        <w:t>he’s</w:t>
      </w:r>
      <w:proofErr w:type="gramEnd"/>
      <w:r w:rsidRPr="00F41B4E">
        <w:t xml:space="preserve"> relying on people deeply attached to the status quo. </w:t>
      </w:r>
      <w:r w:rsidRPr="00FA7814">
        <w:rPr>
          <w:rStyle w:val="StyleUnderline"/>
        </w:rPr>
        <w:t xml:space="preserve">The timing of the gaffe </w:t>
      </w:r>
      <w:proofErr w:type="gramStart"/>
      <w:r w:rsidRPr="00FA7814">
        <w:rPr>
          <w:rStyle w:val="StyleUnderline"/>
        </w:rPr>
        <w:t>couldn’t</w:t>
      </w:r>
      <w:proofErr w:type="gramEnd"/>
      <w:r w:rsidRPr="00FA7814">
        <w:rPr>
          <w:rStyle w:val="StyleUnderline"/>
        </w:rPr>
        <w:t xml:space="preserve"> have been more stunning—it came just 72 hours after the UN released a report pointing out that climate change would help wipe out a million species in the decades ahead</w:t>
      </w:r>
      <w:r w:rsidRPr="00F41B4E">
        <w:t xml:space="preserve">. Secretary of State Michael Pompeo later that day lauded the rapid melt of the Arctic, saying it would increase access to gold and diamonds, not to mention make it easier to ship junk from China. You </w:t>
      </w:r>
      <w:proofErr w:type="gramStart"/>
      <w:r w:rsidRPr="00F41B4E">
        <w:t>couldn’t</w:t>
      </w:r>
      <w:proofErr w:type="gramEnd"/>
      <w:r w:rsidRPr="00F41B4E">
        <w:t xml:space="preserve"> have asked for a much better opportunity to draw a contrast, not search for a “middle ground.” </w:t>
      </w:r>
      <w:r w:rsidRPr="00A16DCF">
        <w:rPr>
          <w:rStyle w:val="StyleUnderline"/>
        </w:rPr>
        <w:t xml:space="preserve">As recently as 2016, climate </w:t>
      </w:r>
      <w:proofErr w:type="gramStart"/>
      <w:r w:rsidRPr="00A16DCF">
        <w:rPr>
          <w:rStyle w:val="StyleUnderline"/>
        </w:rPr>
        <w:t>was seen as</w:t>
      </w:r>
      <w:proofErr w:type="gramEnd"/>
      <w:r w:rsidRPr="00A16DCF">
        <w:rPr>
          <w:rStyle w:val="StyleUnderline"/>
        </w:rPr>
        <w:t xml:space="preserve"> a losing issue. It was a distant problem, with unclear consequences, that would require huge sacrifices to solve. But then California caught fire, Puerto Rico got ravaged by a hurricane, and people woke up to the fact that this was clear and present danger.</w:t>
      </w:r>
      <w:r w:rsidRPr="00F41B4E">
        <w:t xml:space="preserve"> The IPCC report hammered home the threat. And with ideas like the Green New Deal gaining prominence, people have understood that solving the problem </w:t>
      </w:r>
      <w:proofErr w:type="gramStart"/>
      <w:r w:rsidRPr="00F41B4E">
        <w:t>won’t</w:t>
      </w:r>
      <w:proofErr w:type="gramEnd"/>
      <w:r w:rsidRPr="00F41B4E">
        <w:t xml:space="preserve"> require sacrifice as much as it will create opportunity. Why </w:t>
      </w:r>
      <w:r w:rsidRPr="00F41B4E">
        <w:lastRenderedPageBreak/>
        <w:t xml:space="preserve">would we stay in the “middle of the road” when the left lane promises solutions that will not only help the climate, but also our economy, public health, and national security? But </w:t>
      </w:r>
      <w:r w:rsidRPr="00601706">
        <w:rPr>
          <w:rStyle w:val="Emphasis"/>
        </w:rPr>
        <w:t>Biden’s team</w:t>
      </w:r>
      <w:r w:rsidRPr="00F41B4E">
        <w:t xml:space="preserve"> apparently </w:t>
      </w:r>
      <w:r w:rsidRPr="00601706">
        <w:rPr>
          <w:rStyle w:val="Emphasis"/>
        </w:rPr>
        <w:t>is fixated on the relatively small number of workers in the building trades unions</w:t>
      </w:r>
      <w:r w:rsidRPr="00091AD6">
        <w:rPr>
          <w:rStyle w:val="StyleUnderline"/>
        </w:rPr>
        <w:t xml:space="preserve"> who want to keep on constructing natural gas pipeline</w:t>
      </w:r>
      <w:r w:rsidRPr="00F41B4E">
        <w:t xml:space="preserve">s (and perhaps, since he hasn’t signed the No Fossil Fuel Money pledge, on big donors from the hydrocarbon sector). </w:t>
      </w:r>
      <w:r w:rsidRPr="00601706">
        <w:rPr>
          <w:rStyle w:val="StyleUnderline"/>
        </w:rPr>
        <w:t>This is old-school thinking at its best: throw young voters, overwhelmingly fixated on climate change, under the dirty diesel bus in an effort to win a narrowing pool of union leaders</w:t>
      </w:r>
      <w:r w:rsidRPr="00F41B4E">
        <w:t>, who gathered in the Oval Office with Trump to celebrate in the early days of his presidency.</w:t>
      </w:r>
    </w:p>
    <w:p w14:paraId="0F232407" w14:textId="77777777" w:rsidR="00796B11" w:rsidRPr="00796B11" w:rsidRDefault="00796B11" w:rsidP="00796B11"/>
    <w:p w14:paraId="045BA8D1" w14:textId="77777777" w:rsidR="00796B11" w:rsidRPr="00796B11" w:rsidRDefault="00796B11" w:rsidP="00796B11"/>
    <w:p w14:paraId="2389DAAD" w14:textId="77777777" w:rsidR="00796B11" w:rsidRPr="00796B11" w:rsidRDefault="00796B11" w:rsidP="00796B11"/>
    <w:p w14:paraId="1CA955F2" w14:textId="77777777" w:rsidR="00796B11" w:rsidRPr="00796B11" w:rsidRDefault="00796B11" w:rsidP="00796B11"/>
    <w:p w14:paraId="0ACBF40F" w14:textId="77777777" w:rsidR="006160F2" w:rsidRPr="006160F2" w:rsidRDefault="006160F2" w:rsidP="006160F2"/>
    <w:p w14:paraId="667C7808" w14:textId="77777777" w:rsidR="000B61CD" w:rsidRPr="000B61CD" w:rsidRDefault="000B61CD" w:rsidP="000B61CD"/>
    <w:p w14:paraId="069A5922" w14:textId="77777777" w:rsidR="000B61CD" w:rsidRPr="000B61CD" w:rsidRDefault="000B61CD" w:rsidP="000B61CD"/>
    <w:p w14:paraId="31507CAE" w14:textId="14777D5C" w:rsidR="000B61CD" w:rsidRDefault="000B61CD" w:rsidP="000B61CD">
      <w:pPr>
        <w:pStyle w:val="Heading2"/>
      </w:pPr>
      <w:r>
        <w:lastRenderedPageBreak/>
        <w:t>Neg</w:t>
      </w:r>
    </w:p>
    <w:p w14:paraId="4710E9CB" w14:textId="58BCEDB5" w:rsidR="000B61CD" w:rsidRDefault="000B61CD" w:rsidP="000B61CD">
      <w:pPr>
        <w:pStyle w:val="Heading3"/>
      </w:pPr>
      <w:r>
        <w:lastRenderedPageBreak/>
        <w:t>Link – Policing – Post-BLM Movements</w:t>
      </w:r>
    </w:p>
    <w:p w14:paraId="12A8CD8E" w14:textId="77777777" w:rsidR="000B61CD" w:rsidRDefault="000B61CD" w:rsidP="00E05306">
      <w:pPr>
        <w:pStyle w:val="Heading4"/>
      </w:pPr>
      <w:r>
        <w:t>Criminal Justice Reform is gaining mass popularity</w:t>
      </w:r>
    </w:p>
    <w:p w14:paraId="70E28C7C" w14:textId="77777777" w:rsidR="000B61CD" w:rsidRPr="00D613D0" w:rsidRDefault="000B61CD" w:rsidP="000B61CD">
      <w:pPr>
        <w:spacing w:before="240"/>
        <w:rPr>
          <w:sz w:val="20"/>
          <w:szCs w:val="20"/>
        </w:rPr>
      </w:pPr>
      <w:r>
        <w:rPr>
          <w:b/>
          <w:bCs/>
          <w:sz w:val="32"/>
          <w:szCs w:val="32"/>
        </w:rPr>
        <w:t>Porterfield ’20—</w:t>
      </w:r>
      <w:r w:rsidRPr="00D613D0">
        <w:rPr>
          <w:sz w:val="20"/>
          <w:szCs w:val="20"/>
        </w:rPr>
        <w:t xml:space="preserve">breaking news reporter at Forbes (Carlie Porterfield, City, University of London and Texas State University, June 23, 2020, “A Whopping 95% of Americans Polled Support of Criminal Justice Reform,” </w:t>
      </w:r>
      <w:hyperlink r:id="rId47" w:anchor="1781ffbb3ad2" w:history="1">
        <w:r w:rsidRPr="00D613D0">
          <w:rPr>
            <w:rStyle w:val="Hyperlink"/>
            <w:sz w:val="20"/>
            <w:szCs w:val="20"/>
          </w:rPr>
          <w:t>https://www.forbes.com/sites/carlieporterfield/2020/06/23/a-whopping-95-of-americans-polled-support-criminal-justice-reform/#1781ffbb3ad2</w:t>
        </w:r>
      </w:hyperlink>
      <w:r w:rsidRPr="00D613D0">
        <w:rPr>
          <w:sz w:val="20"/>
          <w:szCs w:val="20"/>
        </w:rPr>
        <w:t>)//SkyD</w:t>
      </w:r>
    </w:p>
    <w:p w14:paraId="3E347153" w14:textId="77777777" w:rsidR="000B61CD" w:rsidRPr="00D613D0" w:rsidRDefault="000B61CD" w:rsidP="000B61CD">
      <w:pPr>
        <w:pStyle w:val="NormalWeb"/>
        <w:shd w:val="clear" w:color="auto" w:fill="FCFCFC"/>
        <w:rPr>
          <w:rFonts w:asciiTheme="minorHAnsi" w:hAnsiTheme="minorHAnsi" w:cstheme="minorHAnsi"/>
          <w:color w:val="000000" w:themeColor="text1"/>
          <w:sz w:val="32"/>
          <w:szCs w:val="32"/>
          <w:u w:val="single"/>
        </w:rPr>
      </w:pPr>
      <w:r w:rsidRPr="00D613D0">
        <w:rPr>
          <w:rFonts w:asciiTheme="minorHAnsi" w:hAnsiTheme="minorHAnsi" w:cstheme="minorHAnsi"/>
          <w:color w:val="000000" w:themeColor="text1"/>
          <w:sz w:val="32"/>
          <w:szCs w:val="32"/>
          <w:u w:val="single"/>
        </w:rPr>
        <w:t>The vast majority of Americans—an overwhelming </w:t>
      </w:r>
      <w:hyperlink r:id="rId48" w:tgtFrame="_blank" w:tooltip="http://www.apnorc.org/projects/Pages/Widespread-Desire-for-Policing-and-Criminal-Justice-Reform.aspx" w:history="1">
        <w:r w:rsidRPr="00D613D0">
          <w:rPr>
            <w:rStyle w:val="Hyperlink"/>
            <w:rFonts w:asciiTheme="minorHAnsi" w:eastAsiaTheme="majorEastAsia" w:hAnsiTheme="minorHAnsi" w:cstheme="minorHAnsi"/>
            <w:color w:val="000000" w:themeColor="text1"/>
            <w:sz w:val="32"/>
            <w:szCs w:val="32"/>
            <w:u w:val="single"/>
          </w:rPr>
          <w:t>95%</w:t>
        </w:r>
      </w:hyperlink>
      <w:r w:rsidRPr="00D613D0">
        <w:rPr>
          <w:rFonts w:asciiTheme="minorHAnsi" w:hAnsiTheme="minorHAnsi" w:cstheme="minorHAnsi"/>
          <w:color w:val="000000" w:themeColor="text1"/>
          <w:sz w:val="32"/>
          <w:szCs w:val="32"/>
          <w:u w:val="single"/>
        </w:rPr>
        <w:t>—are in favor of at least some criminal justice system and police reform</w:t>
      </w:r>
      <w:r w:rsidRPr="00D613D0">
        <w:rPr>
          <w:rFonts w:asciiTheme="minorHAnsi" w:hAnsiTheme="minorHAnsi" w:cstheme="minorHAnsi"/>
          <w:color w:val="000000" w:themeColor="text1"/>
          <w:sz w:val="16"/>
          <w:szCs w:val="32"/>
        </w:rPr>
        <w:t xml:space="preserve">, according to a new poll </w:t>
      </w:r>
      <w:r w:rsidRPr="00D613D0">
        <w:rPr>
          <w:rFonts w:asciiTheme="minorHAnsi" w:hAnsiTheme="minorHAnsi" w:cstheme="minorHAnsi"/>
          <w:color w:val="000000" w:themeColor="text1"/>
          <w:sz w:val="32"/>
          <w:szCs w:val="32"/>
          <w:u w:val="single"/>
        </w:rPr>
        <w:t>that underscores the public support for change in the wake of protests sparked by George Floyd’s death</w:t>
      </w:r>
      <w:r w:rsidRPr="00D613D0">
        <w:rPr>
          <w:rFonts w:asciiTheme="minorHAnsi" w:hAnsiTheme="minorHAnsi" w:cstheme="minorHAnsi"/>
          <w:color w:val="000000" w:themeColor="text1"/>
          <w:sz w:val="16"/>
          <w:szCs w:val="32"/>
        </w:rPr>
        <w:t xml:space="preserve"> in Minneapolis last month. KEY FACTS </w:t>
      </w:r>
      <w:r w:rsidRPr="00D613D0">
        <w:rPr>
          <w:rFonts w:asciiTheme="minorHAnsi" w:hAnsiTheme="minorHAnsi" w:cstheme="minorHAnsi"/>
          <w:color w:val="000000" w:themeColor="text1"/>
          <w:sz w:val="32"/>
          <w:szCs w:val="32"/>
          <w:u w:val="single"/>
        </w:rPr>
        <w:t>29% of people surveyed think the system needs “a complete overhaul,” 40% say “major changes” must be made, 25% think the system requires “minor changes,” while only a meager 5% believe changes are unnecessary</w:t>
      </w:r>
      <w:r w:rsidRPr="00D613D0">
        <w:rPr>
          <w:rFonts w:asciiTheme="minorHAnsi" w:hAnsiTheme="minorHAnsi" w:cstheme="minorHAnsi"/>
          <w:color w:val="000000" w:themeColor="text1"/>
          <w:sz w:val="16"/>
          <w:szCs w:val="32"/>
        </w:rPr>
        <w:t>, according to a </w:t>
      </w:r>
      <w:hyperlink r:id="rId49" w:tgtFrame="_blank" w:tooltip="http://www.apnorc.org/projects/Pages/Widespread-Desire-for-Policing-and-Criminal-Justice-Reform.aspx" w:history="1">
        <w:r w:rsidRPr="00D613D0">
          <w:rPr>
            <w:rStyle w:val="Hyperlink"/>
            <w:rFonts w:asciiTheme="minorHAnsi" w:eastAsiaTheme="majorEastAsia" w:hAnsiTheme="minorHAnsi" w:cstheme="minorHAnsi"/>
            <w:color w:val="000000" w:themeColor="text1"/>
            <w:sz w:val="16"/>
            <w:szCs w:val="32"/>
          </w:rPr>
          <w:t>poll</w:t>
        </w:r>
      </w:hyperlink>
      <w:r w:rsidRPr="00D613D0">
        <w:rPr>
          <w:rFonts w:asciiTheme="minorHAnsi" w:hAnsiTheme="minorHAnsi" w:cstheme="minorHAnsi"/>
          <w:color w:val="000000" w:themeColor="text1"/>
          <w:sz w:val="16"/>
          <w:szCs w:val="32"/>
        </w:rPr>
        <w:t xml:space="preserve"> of 1,301 from Associated Press and the National Opinion Research Center, or NORC, at the University of Chicago released Tuesday. The poll also found </w:t>
      </w:r>
      <w:r w:rsidRPr="00D613D0">
        <w:rPr>
          <w:rFonts w:asciiTheme="minorHAnsi" w:hAnsiTheme="minorHAnsi" w:cstheme="minorHAnsi"/>
          <w:color w:val="000000" w:themeColor="text1"/>
          <w:sz w:val="32"/>
          <w:szCs w:val="32"/>
          <w:u w:val="single"/>
        </w:rPr>
        <w:t>Americans largely support </w:t>
      </w:r>
      <w:hyperlink r:id="rId50" w:tgtFrame="_blank" w:tooltip="http://www.apnorc.org/projects/Pages/Widespread-Desire-for-Policing-and-Criminal-Justice-Reform.aspx" w:history="1">
        <w:r w:rsidRPr="00D613D0">
          <w:rPr>
            <w:rStyle w:val="Hyperlink"/>
            <w:rFonts w:asciiTheme="minorHAnsi" w:eastAsiaTheme="majorEastAsia" w:hAnsiTheme="minorHAnsi" w:cstheme="minorHAnsi"/>
            <w:color w:val="000000" w:themeColor="text1"/>
            <w:sz w:val="32"/>
            <w:szCs w:val="32"/>
            <w:u w:val="single"/>
          </w:rPr>
          <w:t>measures</w:t>
        </w:r>
      </w:hyperlink>
      <w:r w:rsidRPr="00D613D0">
        <w:rPr>
          <w:rFonts w:asciiTheme="minorHAnsi" w:hAnsiTheme="minorHAnsi" w:cstheme="minorHAnsi"/>
          <w:color w:val="000000" w:themeColor="text1"/>
          <w:sz w:val="32"/>
          <w:szCs w:val="32"/>
          <w:u w:val="single"/>
        </w:rPr>
        <w:t> like clarifying standards for the use of force by officers, prosecution for officers who use excessive force, compulsory reporting of misconduct and requiring police officers to wear body cameras</w:t>
      </w:r>
      <w:r w:rsidRPr="00D613D0">
        <w:rPr>
          <w:rFonts w:asciiTheme="minorHAnsi" w:hAnsiTheme="minorHAnsi" w:cstheme="minorHAnsi"/>
          <w:color w:val="000000" w:themeColor="text1"/>
          <w:sz w:val="16"/>
          <w:szCs w:val="32"/>
        </w:rPr>
        <w:t>. Americans did </w:t>
      </w:r>
      <w:hyperlink r:id="rId51" w:tgtFrame="_blank" w:tooltip="https://apnews.com/ffaa4bc564afcf4a90b02f455d8fdf03" w:history="1">
        <w:r w:rsidRPr="00D613D0">
          <w:rPr>
            <w:rStyle w:val="Hyperlink"/>
            <w:rFonts w:asciiTheme="minorHAnsi" w:eastAsiaTheme="majorEastAsia" w:hAnsiTheme="minorHAnsi" w:cstheme="minorHAnsi"/>
            <w:color w:val="000000" w:themeColor="text1"/>
            <w:sz w:val="16"/>
            <w:szCs w:val="32"/>
          </w:rPr>
          <w:t>split</w:t>
        </w:r>
      </w:hyperlink>
      <w:r w:rsidRPr="00D613D0">
        <w:rPr>
          <w:rFonts w:asciiTheme="minorHAnsi" w:hAnsiTheme="minorHAnsi" w:cstheme="minorHAnsi"/>
          <w:color w:val="000000" w:themeColor="text1"/>
          <w:sz w:val="16"/>
          <w:szCs w:val="32"/>
        </w:rPr>
        <w:t> on their views of police militarization and reducing focus on policing and prosecuting low-level crimes, largely on the basis of race and political affiliation, with Democrats </w:t>
      </w:r>
      <w:hyperlink r:id="rId52" w:tgtFrame="_blank" w:tooltip="http://www.apnorc.org/projects/Pages/Widespread-Desire-for-Policing-and-Criminal-Justice-Reform.aspx" w:history="1">
        <w:r w:rsidRPr="00D613D0">
          <w:rPr>
            <w:rStyle w:val="Hyperlink"/>
            <w:rFonts w:asciiTheme="minorHAnsi" w:eastAsiaTheme="majorEastAsia" w:hAnsiTheme="minorHAnsi" w:cstheme="minorHAnsi"/>
            <w:color w:val="000000" w:themeColor="text1"/>
            <w:sz w:val="16"/>
            <w:szCs w:val="32"/>
          </w:rPr>
          <w:t>far more likely</w:t>
        </w:r>
      </w:hyperlink>
      <w:r w:rsidRPr="00D613D0">
        <w:rPr>
          <w:rFonts w:asciiTheme="minorHAnsi" w:hAnsiTheme="minorHAnsi" w:cstheme="minorHAnsi"/>
          <w:color w:val="000000" w:themeColor="text1"/>
          <w:sz w:val="16"/>
          <w:szCs w:val="32"/>
        </w:rPr>
        <w:t> than Republicans and independent voters to support limiting the use of military equipment by police and reducing focus on less serious offenses, according to the survey. Despite growing calls to </w:t>
      </w:r>
      <w:hyperlink r:id="rId53" w:anchor="66d894364d9b" w:tgtFrame="_self" w:tooltip="https://www.forbes.com/sites/jackbrewster/2020/06/09/the-defund-the-police-movement-is-sweeping-the-country-heres-what-it-really-means/#66d894364d9b" w:history="1">
        <w:r w:rsidRPr="00D613D0">
          <w:rPr>
            <w:rStyle w:val="Hyperlink"/>
            <w:rFonts w:asciiTheme="minorHAnsi" w:eastAsiaTheme="majorEastAsia" w:hAnsiTheme="minorHAnsi" w:cstheme="minorHAnsi"/>
            <w:color w:val="000000" w:themeColor="text1"/>
            <w:sz w:val="16"/>
            <w:szCs w:val="32"/>
          </w:rPr>
          <w:t>defund</w:t>
        </w:r>
      </w:hyperlink>
      <w:r w:rsidRPr="00D613D0">
        <w:rPr>
          <w:rFonts w:asciiTheme="minorHAnsi" w:hAnsiTheme="minorHAnsi" w:cstheme="minorHAnsi"/>
          <w:color w:val="000000" w:themeColor="text1"/>
          <w:sz w:val="16"/>
          <w:szCs w:val="32"/>
        </w:rPr>
        <w:t> police departments, the idea appears to not have gained a lot of traction with most Americans, the poll shows, with only </w:t>
      </w:r>
      <w:hyperlink r:id="rId54" w:tgtFrame="_blank" w:tooltip="http://www.apnorc.org/PDFs/AP-NORC%20June%202020/Topline_final_release5.pdf" w:history="1">
        <w:r w:rsidRPr="00D613D0">
          <w:rPr>
            <w:rStyle w:val="Hyperlink"/>
            <w:rFonts w:asciiTheme="minorHAnsi" w:eastAsiaTheme="majorEastAsia" w:hAnsiTheme="minorHAnsi" w:cstheme="minorHAnsi"/>
            <w:color w:val="000000" w:themeColor="text1"/>
            <w:sz w:val="16"/>
            <w:szCs w:val="32"/>
          </w:rPr>
          <w:t>25%</w:t>
        </w:r>
      </w:hyperlink>
      <w:r w:rsidRPr="00D613D0">
        <w:rPr>
          <w:rFonts w:asciiTheme="minorHAnsi" w:hAnsiTheme="minorHAnsi" w:cstheme="minorHAnsi"/>
          <w:color w:val="000000" w:themeColor="text1"/>
          <w:sz w:val="16"/>
          <w:szCs w:val="32"/>
        </w:rPr>
        <w:t> of respondents overall reporting support for the measure. Americans’ attitudes toward defunding appears to largely differ based on the </w:t>
      </w:r>
      <w:hyperlink r:id="rId55" w:tgtFrame="_blank" w:tooltip="http://www.apnorc.org/projects/Pages/Widespread-Desire-for-Policing-and-Criminal-Justice-Reform.aspx" w:history="1">
        <w:r w:rsidRPr="00D613D0">
          <w:rPr>
            <w:rStyle w:val="Hyperlink"/>
            <w:rFonts w:asciiTheme="minorHAnsi" w:eastAsiaTheme="majorEastAsia" w:hAnsiTheme="minorHAnsi" w:cstheme="minorHAnsi"/>
            <w:color w:val="000000" w:themeColor="text1"/>
            <w:sz w:val="16"/>
            <w:szCs w:val="32"/>
          </w:rPr>
          <w:t>politics and race</w:t>
        </w:r>
      </w:hyperlink>
      <w:r w:rsidRPr="00D613D0">
        <w:rPr>
          <w:rFonts w:asciiTheme="minorHAnsi" w:hAnsiTheme="minorHAnsi" w:cstheme="minorHAnsi"/>
          <w:color w:val="000000" w:themeColor="text1"/>
          <w:sz w:val="16"/>
          <w:szCs w:val="32"/>
        </w:rPr>
        <w:t> of the respondent, with 43% of Black people surveyed vs. 22% of white respondents saying they stand behind </w:t>
      </w:r>
      <w:hyperlink r:id="rId56" w:tgtFrame="_blank" w:tooltip="http://www.apnorc.org/PDFs/AP-NORC%20June%202020/Topline_final_release5.pdf" w:history="1">
        <w:r w:rsidRPr="00D613D0">
          <w:rPr>
            <w:rStyle w:val="Hyperlink"/>
            <w:rFonts w:asciiTheme="minorHAnsi" w:eastAsiaTheme="majorEastAsia" w:hAnsiTheme="minorHAnsi" w:cstheme="minorHAnsi"/>
            <w:color w:val="000000" w:themeColor="text1"/>
            <w:sz w:val="16"/>
            <w:szCs w:val="32"/>
          </w:rPr>
          <w:t>reduced funding</w:t>
        </w:r>
      </w:hyperlink>
      <w:r w:rsidRPr="00D613D0">
        <w:rPr>
          <w:rFonts w:asciiTheme="minorHAnsi" w:hAnsiTheme="minorHAnsi" w:cstheme="minorHAnsi"/>
          <w:color w:val="000000" w:themeColor="text1"/>
          <w:sz w:val="16"/>
          <w:szCs w:val="32"/>
        </w:rPr>
        <w:t> for law enforcement agencies, as 41% of Democrats said they at least somewhat </w:t>
      </w:r>
      <w:hyperlink r:id="rId57" w:tgtFrame="_blank" w:tooltip="http://www.apnorc.org/projects/Pages/Widespread-Desire-for-Policing-and-Criminal-Justice-Reform.aspx" w:history="1">
        <w:r w:rsidRPr="00D613D0">
          <w:rPr>
            <w:rStyle w:val="Hyperlink"/>
            <w:rFonts w:asciiTheme="minorHAnsi" w:eastAsiaTheme="majorEastAsia" w:hAnsiTheme="minorHAnsi" w:cstheme="minorHAnsi"/>
            <w:color w:val="000000" w:themeColor="text1"/>
            <w:sz w:val="16"/>
            <w:szCs w:val="32"/>
          </w:rPr>
          <w:t>favored defunding</w:t>
        </w:r>
      </w:hyperlink>
      <w:r w:rsidRPr="00D613D0">
        <w:rPr>
          <w:rFonts w:asciiTheme="minorHAnsi" w:hAnsiTheme="minorHAnsi" w:cstheme="minorHAnsi"/>
          <w:color w:val="000000" w:themeColor="text1"/>
          <w:sz w:val="16"/>
          <w:szCs w:val="32"/>
        </w:rPr>
        <w:t xml:space="preserve">, compared to 7% of Republicans and 19% of independent voters. </w:t>
      </w:r>
      <w:r w:rsidRPr="00D613D0">
        <w:rPr>
          <w:rStyle w:val="Strong"/>
          <w:rFonts w:asciiTheme="minorHAnsi" w:hAnsiTheme="minorHAnsi" w:cstheme="minorHAnsi"/>
          <w:caps/>
          <w:color w:val="000000" w:themeColor="text1"/>
          <w:sz w:val="16"/>
          <w:szCs w:val="32"/>
        </w:rPr>
        <w:t>KEY BACKGROUND</w:t>
      </w:r>
      <w:r w:rsidRPr="00D613D0">
        <w:rPr>
          <w:rFonts w:asciiTheme="minorHAnsi" w:hAnsiTheme="minorHAnsi" w:cstheme="minorHAnsi"/>
          <w:color w:val="000000" w:themeColor="text1"/>
          <w:sz w:val="16"/>
          <w:szCs w:val="32"/>
        </w:rPr>
        <w:t xml:space="preserve"> The findings mark a monumental shift in American attitudes toward policing and race. The </w:t>
      </w:r>
      <w:hyperlink r:id="rId58" w:tgtFrame="_self" w:tooltip="https://www.forbes.com/sites/carlieporterfield/2020/05/30/global-protests-sparked-by-george-floyds-death-spread-to-toronto-london-and-berlin/" w:history="1">
        <w:r w:rsidRPr="00D613D0">
          <w:rPr>
            <w:rStyle w:val="Hyperlink"/>
            <w:rFonts w:asciiTheme="minorHAnsi" w:eastAsiaTheme="majorEastAsia" w:hAnsiTheme="minorHAnsi" w:cstheme="minorHAnsi"/>
            <w:color w:val="000000" w:themeColor="text1"/>
            <w:sz w:val="16"/>
            <w:szCs w:val="32"/>
          </w:rPr>
          <w:t>worldwide</w:t>
        </w:r>
      </w:hyperlink>
      <w:r w:rsidRPr="00D613D0">
        <w:rPr>
          <w:rFonts w:asciiTheme="minorHAnsi" w:hAnsiTheme="minorHAnsi" w:cstheme="minorHAnsi"/>
          <w:color w:val="000000" w:themeColor="text1"/>
          <w:sz w:val="16"/>
          <w:szCs w:val="32"/>
        </w:rPr>
        <w:t> </w:t>
      </w:r>
      <w:hyperlink r:id="rId59" w:tgtFrame="_self" w:tooltip="https://www.forbes.com/sites/carlieporterfield/2020/06/05/in-photos-10-nights-of-american-protest/" w:history="1">
        <w:r w:rsidRPr="00D613D0">
          <w:rPr>
            <w:rStyle w:val="Hyperlink"/>
            <w:rFonts w:asciiTheme="minorHAnsi" w:eastAsiaTheme="majorEastAsia" w:hAnsiTheme="minorHAnsi" w:cstheme="minorHAnsi"/>
            <w:color w:val="000000" w:themeColor="text1"/>
            <w:sz w:val="16"/>
            <w:szCs w:val="32"/>
          </w:rPr>
          <w:t>protests</w:t>
        </w:r>
      </w:hyperlink>
      <w:r w:rsidRPr="00D613D0">
        <w:rPr>
          <w:rFonts w:asciiTheme="minorHAnsi" w:hAnsiTheme="minorHAnsi" w:cstheme="minorHAnsi"/>
          <w:color w:val="000000" w:themeColor="text1"/>
          <w:sz w:val="16"/>
          <w:szCs w:val="32"/>
        </w:rPr>
        <w:t> in the wake of George Floyd’s death in police custody appear to have galvanized Americans in an unprecedented way</w:t>
      </w:r>
      <w:r w:rsidRPr="00D613D0">
        <w:rPr>
          <w:rFonts w:asciiTheme="minorHAnsi" w:hAnsiTheme="minorHAnsi" w:cstheme="minorHAnsi"/>
          <w:color w:val="000000" w:themeColor="text1"/>
          <w:sz w:val="32"/>
          <w:szCs w:val="32"/>
          <w:u w:val="single"/>
        </w:rPr>
        <w:t>. A poll released </w:t>
      </w:r>
      <w:hyperlink r:id="rId60" w:tgtFrame="_blank" w:tooltip="https://apnews.com/728b414b8742129329081f7092179d1f" w:history="1">
        <w:r w:rsidRPr="00D613D0">
          <w:rPr>
            <w:rStyle w:val="Hyperlink"/>
            <w:rFonts w:asciiTheme="minorHAnsi" w:eastAsiaTheme="majorEastAsia" w:hAnsiTheme="minorHAnsi" w:cstheme="minorHAnsi"/>
            <w:color w:val="000000" w:themeColor="text1"/>
            <w:sz w:val="32"/>
            <w:szCs w:val="32"/>
            <w:u w:val="single"/>
          </w:rPr>
          <w:t>last week</w:t>
        </w:r>
      </w:hyperlink>
      <w:r w:rsidRPr="00D613D0">
        <w:rPr>
          <w:rFonts w:asciiTheme="minorHAnsi" w:hAnsiTheme="minorHAnsi" w:cstheme="minorHAnsi"/>
          <w:color w:val="000000" w:themeColor="text1"/>
          <w:sz w:val="32"/>
          <w:szCs w:val="32"/>
          <w:u w:val="single"/>
        </w:rPr>
        <w:t> found roughly half of Americans said police violence is a “very” or “extremely” serious problem, up from about </w:t>
      </w:r>
      <w:hyperlink r:id="rId61" w:tgtFrame="_blank" w:tooltip="https://apnews.com/728b414b8742129329081f7092179d1f" w:history="1">
        <w:r w:rsidRPr="00D613D0">
          <w:rPr>
            <w:rStyle w:val="Hyperlink"/>
            <w:rFonts w:asciiTheme="minorHAnsi" w:eastAsiaTheme="majorEastAsia" w:hAnsiTheme="minorHAnsi" w:cstheme="minorHAnsi"/>
            <w:color w:val="000000" w:themeColor="text1"/>
            <w:sz w:val="32"/>
            <w:szCs w:val="32"/>
            <w:u w:val="single"/>
          </w:rPr>
          <w:t>one-third</w:t>
        </w:r>
      </w:hyperlink>
      <w:r w:rsidRPr="00D613D0">
        <w:rPr>
          <w:rFonts w:asciiTheme="minorHAnsi" w:hAnsiTheme="minorHAnsi" w:cstheme="minorHAnsi"/>
          <w:color w:val="000000" w:themeColor="text1"/>
          <w:sz w:val="32"/>
          <w:szCs w:val="32"/>
          <w:u w:val="single"/>
        </w:rPr>
        <w:t> of respondents saying the same thing in September. The change over time is most striking for white Americans, with the number of white people calling police brutality a very or extremely serious problem </w:t>
      </w:r>
      <w:hyperlink r:id="rId62" w:tgtFrame="_blank" w:tooltip="https://apnews.com/728b414b8742129329081f7092179d1f" w:history="1">
        <w:r w:rsidRPr="00D613D0">
          <w:rPr>
            <w:rStyle w:val="Hyperlink"/>
            <w:rFonts w:asciiTheme="minorHAnsi" w:eastAsiaTheme="majorEastAsia" w:hAnsiTheme="minorHAnsi" w:cstheme="minorHAnsi"/>
            <w:color w:val="000000" w:themeColor="text1"/>
            <w:sz w:val="32"/>
            <w:szCs w:val="32"/>
            <w:u w:val="single"/>
          </w:rPr>
          <w:t>doubling</w:t>
        </w:r>
      </w:hyperlink>
      <w:r w:rsidRPr="00D613D0">
        <w:rPr>
          <w:rFonts w:asciiTheme="minorHAnsi" w:hAnsiTheme="minorHAnsi" w:cstheme="minorHAnsi"/>
          <w:color w:val="000000" w:themeColor="text1"/>
          <w:sz w:val="32"/>
          <w:szCs w:val="32"/>
          <w:u w:val="single"/>
        </w:rPr>
        <w:t> between 2015 and 2020, according to AP-NORC polls from those years.</w:t>
      </w:r>
    </w:p>
    <w:p w14:paraId="0EDEC143" w14:textId="77777777" w:rsidR="000B61CD" w:rsidRPr="000B61CD" w:rsidRDefault="000B61CD" w:rsidP="000B61CD"/>
    <w:p w14:paraId="20B76735" w14:textId="7B096217" w:rsidR="000B61CD" w:rsidRDefault="000B61CD" w:rsidP="000B61CD">
      <w:pPr>
        <w:pStyle w:val="Heading3"/>
      </w:pPr>
      <w:r>
        <w:lastRenderedPageBreak/>
        <w:t>I/L – Swing States – CJR Key</w:t>
      </w:r>
    </w:p>
    <w:p w14:paraId="07C53002" w14:textId="77777777" w:rsidR="000B61CD" w:rsidRDefault="000B61CD" w:rsidP="00E05306">
      <w:pPr>
        <w:pStyle w:val="Heading4"/>
        <w:rPr>
          <w:rStyle w:val="articlepage-articlebody-firstletter"/>
          <w:rFonts w:cs="Calibri"/>
          <w:b w:val="0"/>
          <w:bCs/>
          <w:color w:val="212529"/>
          <w:sz w:val="32"/>
          <w:szCs w:val="32"/>
        </w:rPr>
      </w:pPr>
      <w:r>
        <w:rPr>
          <w:rStyle w:val="articlepage-articlebody-firstletter"/>
          <w:rFonts w:cs="Calibri"/>
          <w:bCs/>
          <w:color w:val="212529"/>
          <w:sz w:val="32"/>
          <w:szCs w:val="32"/>
        </w:rPr>
        <w:t>Criminal justice reform is a key issue in swing states—most voters in swing states support it</w:t>
      </w:r>
    </w:p>
    <w:p w14:paraId="32CF5FF2" w14:textId="77777777" w:rsidR="000B61CD" w:rsidRPr="00A25346" w:rsidRDefault="000B61CD" w:rsidP="000B61CD">
      <w:pPr>
        <w:pStyle w:val="NormalWeb"/>
        <w:shd w:val="clear" w:color="auto" w:fill="FFFFFF"/>
        <w:spacing w:before="0" w:beforeAutospacing="0"/>
        <w:rPr>
          <w:rStyle w:val="articlepage-articlebody-firstletter"/>
          <w:rFonts w:ascii="Calibri" w:eastAsiaTheme="majorEastAsia" w:hAnsi="Calibri" w:cs="Calibri"/>
          <w:color w:val="212529"/>
          <w:sz w:val="20"/>
          <w:szCs w:val="20"/>
        </w:rPr>
      </w:pPr>
      <w:r>
        <w:rPr>
          <w:rStyle w:val="articlepage-articlebody-firstletter"/>
          <w:rFonts w:ascii="Calibri" w:eastAsiaTheme="majorEastAsia" w:hAnsi="Calibri" w:cs="Calibri"/>
          <w:b/>
          <w:bCs/>
          <w:color w:val="212529"/>
          <w:sz w:val="32"/>
          <w:szCs w:val="32"/>
        </w:rPr>
        <w:t>Cohen ’16—</w:t>
      </w:r>
      <w:r w:rsidRPr="00A25346">
        <w:rPr>
          <w:rStyle w:val="articlepage-articlebody-firstletter"/>
          <w:rFonts w:ascii="Calibri" w:eastAsiaTheme="majorEastAsia" w:hAnsi="Calibri" w:cs="Calibri"/>
          <w:color w:val="212529"/>
          <w:sz w:val="20"/>
          <w:szCs w:val="20"/>
        </w:rPr>
        <w:t xml:space="preserve">criminal justice reform reporter for the Washington examiner (Kelly Cohen, University of Missouri School of Journalism, “Criminal Justice Reform gets Bipartisan Boost in Swing States,” </w:t>
      </w:r>
      <w:r>
        <w:rPr>
          <w:rStyle w:val="articlepage-articlebody-firstletter"/>
          <w:rFonts w:ascii="Calibri" w:eastAsiaTheme="majorEastAsia" w:hAnsi="Calibri" w:cs="Calibri"/>
          <w:color w:val="212529"/>
          <w:sz w:val="20"/>
          <w:szCs w:val="20"/>
        </w:rPr>
        <w:t xml:space="preserve">Feb 17 </w:t>
      </w:r>
      <w:hyperlink r:id="rId63" w:history="1">
        <w:r w:rsidRPr="00A25346">
          <w:rPr>
            <w:rFonts w:ascii="Calibri" w:eastAsiaTheme="minorHAnsi" w:hAnsi="Calibri" w:cstheme="minorBidi"/>
            <w:color w:val="0000FF"/>
            <w:sz w:val="20"/>
            <w:szCs w:val="20"/>
            <w:u w:val="single"/>
          </w:rPr>
          <w:t>https://www.washingtonexaminer.com/criminal-justice-reform-gets-bipartisan-boost-in-swing-states</w:t>
        </w:r>
      </w:hyperlink>
      <w:r w:rsidRPr="00A25346">
        <w:rPr>
          <w:rFonts w:ascii="Calibri" w:eastAsiaTheme="minorHAnsi" w:hAnsi="Calibri" w:cstheme="minorBidi"/>
          <w:sz w:val="20"/>
          <w:szCs w:val="20"/>
        </w:rPr>
        <w:t>)//SkyD</w:t>
      </w:r>
    </w:p>
    <w:p w14:paraId="58A088A0" w14:textId="59B833EE" w:rsidR="000B61CD" w:rsidRDefault="000B61CD" w:rsidP="000B61CD">
      <w:pPr>
        <w:pStyle w:val="NormalWeb"/>
        <w:shd w:val="clear" w:color="auto" w:fill="FFFFFF"/>
        <w:spacing w:before="0" w:beforeAutospacing="0"/>
        <w:rPr>
          <w:rFonts w:ascii="Calibri" w:hAnsi="Calibri" w:cs="Calibri"/>
          <w:color w:val="212529"/>
          <w:sz w:val="16"/>
          <w:szCs w:val="16"/>
        </w:rPr>
      </w:pPr>
      <w:r w:rsidRPr="00F63606">
        <w:rPr>
          <w:rStyle w:val="articlepage-articlebody-firstletter"/>
          <w:rFonts w:ascii="Calibri" w:eastAsiaTheme="majorEastAsia" w:hAnsi="Calibri" w:cs="Calibri"/>
          <w:color w:val="212529"/>
          <w:sz w:val="32"/>
          <w:szCs w:val="32"/>
          <w:u w:val="single"/>
        </w:rPr>
        <w:t>B</w:t>
      </w:r>
      <w:r w:rsidRPr="00F63606">
        <w:rPr>
          <w:rFonts w:ascii="Calibri" w:hAnsi="Calibri" w:cs="Calibri"/>
          <w:color w:val="212529"/>
          <w:sz w:val="32"/>
          <w:szCs w:val="32"/>
          <w:u w:val="single"/>
        </w:rPr>
        <w:t>oth Democrat and Republican voters in half a dozen swing states support criminal justice reform efforts</w:t>
      </w:r>
      <w:r w:rsidRPr="00F63606">
        <w:rPr>
          <w:rFonts w:ascii="Calibri" w:hAnsi="Calibri" w:cs="Calibri"/>
          <w:color w:val="212529"/>
          <w:sz w:val="16"/>
          <w:szCs w:val="16"/>
        </w:rPr>
        <w:t>, according to a new poll. The poll released by the U.S. Justice Action Network, a coalition of eight advocacy groups including Americans for Tax Reform, the Center for American Progress and the Faith and Freedom Coalition, found that</w:t>
      </w:r>
      <w:r w:rsidRPr="00D8746F">
        <w:rPr>
          <w:rFonts w:ascii="Calibri" w:hAnsi="Calibri" w:cs="Calibri"/>
          <w:color w:val="212529"/>
          <w:sz w:val="32"/>
          <w:szCs w:val="32"/>
        </w:rPr>
        <w:t xml:space="preserve"> </w:t>
      </w:r>
      <w:r w:rsidRPr="00F63606">
        <w:rPr>
          <w:rFonts w:ascii="Calibri" w:hAnsi="Calibri" w:cs="Calibri"/>
          <w:color w:val="212529"/>
          <w:sz w:val="32"/>
          <w:szCs w:val="32"/>
          <w:u w:val="single"/>
        </w:rPr>
        <w:t xml:space="preserve">more than 60 percent of voters in Florida, North Carolina, Nevada, Kentucky, Missouri and Wisconsin believe federal prisons house too many non-violent criminals. Nearly 70 percent in the six swing states also said the federal government is spending too much to keep nonviolent offenders behind bars, and agreed the criminal justice system's main goal should be rehabilitating criminals to become productive members of </w:t>
      </w:r>
      <w:proofErr w:type="spellStart"/>
      <w:r w:rsidRPr="00F63606">
        <w:rPr>
          <w:rFonts w:ascii="Calibri" w:hAnsi="Calibri" w:cs="Calibri"/>
          <w:color w:val="212529"/>
          <w:sz w:val="32"/>
          <w:szCs w:val="32"/>
          <w:u w:val="single"/>
        </w:rPr>
        <w:t>society</w:t>
      </w:r>
      <w:r w:rsidRPr="00F63606">
        <w:rPr>
          <w:rFonts w:ascii="Calibri" w:hAnsi="Calibri" w:cs="Calibri"/>
          <w:color w:val="212529"/>
          <w:sz w:val="16"/>
          <w:szCs w:val="16"/>
          <w:u w:val="single"/>
        </w:rPr>
        <w:t>.</w:t>
      </w:r>
      <w:r w:rsidRPr="00F63606">
        <w:rPr>
          <w:rFonts w:ascii="Calibri" w:hAnsi="Calibri" w:cs="Calibri"/>
          <w:color w:val="212529"/>
          <w:sz w:val="16"/>
          <w:szCs w:val="16"/>
        </w:rPr>
        <w:t>"This</w:t>
      </w:r>
      <w:proofErr w:type="spellEnd"/>
      <w:r w:rsidRPr="00F63606">
        <w:rPr>
          <w:rFonts w:ascii="Calibri" w:hAnsi="Calibri" w:cs="Calibri"/>
          <w:color w:val="212529"/>
          <w:sz w:val="16"/>
          <w:szCs w:val="16"/>
        </w:rPr>
        <w:t xml:space="preserve"> poll reinforces what we've already</w:t>
      </w:r>
      <w:r w:rsidRPr="00D8746F">
        <w:rPr>
          <w:rFonts w:ascii="Calibri" w:hAnsi="Calibri" w:cs="Calibri"/>
          <w:color w:val="212529"/>
          <w:sz w:val="32"/>
          <w:szCs w:val="32"/>
        </w:rPr>
        <w:t xml:space="preserve"> known: </w:t>
      </w:r>
      <w:r w:rsidRPr="00F63606">
        <w:rPr>
          <w:rFonts w:ascii="Calibri" w:hAnsi="Calibri" w:cs="Calibri"/>
          <w:color w:val="212529"/>
          <w:sz w:val="32"/>
          <w:szCs w:val="32"/>
          <w:u w:val="single"/>
        </w:rPr>
        <w:t>voters agree that our criminal justice system is broken, and believe it's time to advance reforms</w:t>
      </w:r>
      <w:r w:rsidRPr="00D8746F">
        <w:rPr>
          <w:rFonts w:ascii="Calibri" w:hAnsi="Calibri" w:cs="Calibri"/>
          <w:color w:val="212529"/>
          <w:sz w:val="32"/>
          <w:szCs w:val="32"/>
        </w:rPr>
        <w:t xml:space="preserve"> </w:t>
      </w:r>
      <w:r w:rsidRPr="00F63606">
        <w:rPr>
          <w:rFonts w:ascii="Calibri" w:hAnsi="Calibri" w:cs="Calibri"/>
          <w:color w:val="212529"/>
          <w:sz w:val="16"/>
          <w:szCs w:val="16"/>
        </w:rPr>
        <w:t>that not only save taxpayer money and reduce our skyrocketing prison population, but also invest in expanding opportunities for ex-offenders to turn their lives around," said Holly Harris, the group's executive director.</w:t>
      </w:r>
    </w:p>
    <w:p w14:paraId="0AAD1139" w14:textId="088E43CA" w:rsidR="00796B11" w:rsidRDefault="00796B11" w:rsidP="00796B11">
      <w:pPr>
        <w:pStyle w:val="Heading3"/>
      </w:pPr>
      <w:r>
        <w:lastRenderedPageBreak/>
        <w:t>I/L – Swing States – Key to the Election</w:t>
      </w:r>
    </w:p>
    <w:p w14:paraId="15C687FA" w14:textId="77777777" w:rsidR="00796B11" w:rsidRDefault="00796B11" w:rsidP="00796B11">
      <w:pPr>
        <w:pStyle w:val="Heading4"/>
      </w:pPr>
      <w:r>
        <w:t>Swing voters hold the key to Trump’s reelection.</w:t>
      </w:r>
    </w:p>
    <w:p w14:paraId="7C5B463A" w14:textId="77777777" w:rsidR="00796B11" w:rsidRPr="002D05F4" w:rsidRDefault="00796B11" w:rsidP="00796B11">
      <w:pPr>
        <w:rPr>
          <w:rFonts w:cs="Calibri"/>
        </w:rPr>
      </w:pPr>
      <w:r w:rsidRPr="00D54E96">
        <w:rPr>
          <w:b/>
          <w:bCs/>
          <w:sz w:val="26"/>
          <w:szCs w:val="26"/>
        </w:rPr>
        <w:t xml:space="preserve">Sosnik </w:t>
      </w:r>
      <w:r>
        <w:rPr>
          <w:b/>
          <w:bCs/>
          <w:sz w:val="26"/>
          <w:szCs w:val="26"/>
        </w:rPr>
        <w:t>’</w:t>
      </w:r>
      <w:r w:rsidRPr="00D54E96">
        <w:rPr>
          <w:b/>
          <w:bCs/>
          <w:sz w:val="26"/>
          <w:szCs w:val="26"/>
        </w:rPr>
        <w:t>19</w:t>
      </w:r>
      <w:r>
        <w:rPr>
          <w:b/>
          <w:bCs/>
          <w:sz w:val="26"/>
          <w:szCs w:val="26"/>
        </w:rPr>
        <w:t xml:space="preserve"> -</w:t>
      </w:r>
      <w:r>
        <w:t xml:space="preserve"> </w:t>
      </w:r>
      <w:r w:rsidRPr="002D05F4">
        <w:rPr>
          <w:rFonts w:cs="Calibri"/>
          <w:color w:val="2A2A2A"/>
        </w:rPr>
        <w:t>a Democratic political strategist, was a senior adviser to President Bill Clinton from 1994 to 2000</w:t>
      </w:r>
      <w:r w:rsidRPr="002D05F4">
        <w:rPr>
          <w:rFonts w:cs="Calibri"/>
        </w:rPr>
        <w:t>, (Doug Sosnik, " Swing voters hold the key to 2020. Here’s who they are," Washington Post, June 18, 2019, https://www.washingtonpost.com/opinions/2019/06/18/swing-voters-hold-key-heres-who-they-are/)//VS</w:t>
      </w:r>
    </w:p>
    <w:p w14:paraId="54A2190D" w14:textId="77777777" w:rsidR="00796B11" w:rsidRDefault="00796B11" w:rsidP="00796B11">
      <w:r w:rsidRPr="000A2823">
        <w:rPr>
          <w:u w:val="single"/>
        </w:rPr>
        <w:t>Swing voters hold the key in 2020.</w:t>
      </w:r>
      <w:r>
        <w:t xml:space="preserve"> Which is surprising, in a way, because Trump is now the defining figure in American politics, and most voters decided a long time ago to either love him or hate him. Most voters. But not all. And those few Americans who are still ambivalent about the president are likely to be the ones who will pick the winner. So, who are these folks? Who, after nearly three years with Trump on the national scene, day after day, still </w:t>
      </w:r>
      <w:proofErr w:type="gramStart"/>
      <w:r>
        <w:t>isn’t</w:t>
      </w:r>
      <w:proofErr w:type="gramEnd"/>
      <w:r>
        <w:t xml:space="preserve"> sure how to vote? First, they are mostly Republicans and independents. Second, they </w:t>
      </w:r>
      <w:proofErr w:type="gramStart"/>
      <w:r>
        <w:t>don’t</w:t>
      </w:r>
      <w:proofErr w:type="gramEnd"/>
      <w:r>
        <w:t xml:space="preserve"> particularly care for Democrats as a rule. Put another way, the </w:t>
      </w:r>
      <w:r w:rsidRPr="000A2823">
        <w:rPr>
          <w:u w:val="single"/>
        </w:rPr>
        <w:t>swing voters in the upcoming election will be made up of two groups of people — conflicted Trump supporters who dislike Trump personally, but who approve of the job he is doing as president; and voters who currently have an unfavorable view of the president, but who could be persuaded to vote for him if they find the Democratic nominee unacceptable.</w:t>
      </w:r>
      <w:r>
        <w:t xml:space="preserve"> In a series of polls conducted by the Wall Street Journal and NBC News since he became president, Trump’s personal favorability ratings have averaged only around 40 percent, with more than 50 percent of voters having an unfavorable view of him. </w:t>
      </w:r>
      <w:r w:rsidRPr="000A2823">
        <w:rPr>
          <w:u w:val="single"/>
        </w:rPr>
        <w:t xml:space="preserve">For </w:t>
      </w:r>
      <w:proofErr w:type="gramStart"/>
      <w:r w:rsidRPr="000A2823">
        <w:rPr>
          <w:u w:val="single"/>
        </w:rPr>
        <w:t>the vast majority of</w:t>
      </w:r>
      <w:proofErr w:type="gramEnd"/>
      <w:r w:rsidRPr="000A2823">
        <w:rPr>
          <w:u w:val="single"/>
        </w:rPr>
        <w:t xml:space="preserve"> Trump supporters and detractors, the strong personal views of Trump are unlikely to change. Nevertheless, Trump’s job approval ratings have remained consistently higher than his personal favorability.</w:t>
      </w:r>
      <w:r>
        <w:t xml:space="preserve"> In May’s Wall Street Journal/NBC News poll, Trump had a job approval of 46 percent, seven points higher than his personal favorability. That seven-point difference reflects voters who are ambivalent about Trump and might be reluctant to admit publicly that they support him. They tend to be disproportionately political independents or people who have voted for Republicans in the past, but who are more moderate than today’s GOP. While these voters agree with Trump’s positions on trade policy, tax cuts and fewer government rules and regulations, their conditional support for the president rests largely on his stewardship of the economy. In fact, in May’s Wall Street Journal/NBC News poll, 51 percent of registered voters approve of Trump’s handling of the economy, up 10 points from September 2017. In past elections, the best predictor of a president’s reelection was the public’s perception of the state of the economy, but that might not be the case in 2020. Despite 51 percent approval of Trump’s handling of the economy, a thin majority of Americans has consistently disapproved of the job that he has done as president, making it difficult for him to win in a two-person race. That is why </w:t>
      </w:r>
      <w:r w:rsidRPr="000A2823">
        <w:rPr>
          <w:u w:val="single"/>
        </w:rPr>
        <w:t xml:space="preserve">appealing to a second group of swing voters will become a central focus of Trump’s reelection. While these voters </w:t>
      </w:r>
      <w:proofErr w:type="gramStart"/>
      <w:r w:rsidRPr="000A2823">
        <w:rPr>
          <w:u w:val="single"/>
        </w:rPr>
        <w:t>don’t</w:t>
      </w:r>
      <w:proofErr w:type="gramEnd"/>
      <w:r w:rsidRPr="000A2823">
        <w:rPr>
          <w:u w:val="single"/>
        </w:rPr>
        <w:t xml:space="preserve"> like Trump much, his campaign will view them as gettable if they can be convinced that the Democratic nominee will threaten their economic futures. </w:t>
      </w:r>
      <w:r>
        <w:t>In the all-time irony of ironies, Trump will try to make the Democratic nominee too risky to vote for, a socialist who will threaten the success the nation has had since he became president.</w:t>
      </w:r>
    </w:p>
    <w:p w14:paraId="54CB4944" w14:textId="77777777" w:rsidR="00796B11" w:rsidRPr="00796B11" w:rsidRDefault="00796B11" w:rsidP="00796B11"/>
    <w:p w14:paraId="32051361" w14:textId="77777777" w:rsidR="000B61CD" w:rsidRPr="000B61CD" w:rsidRDefault="000B61CD" w:rsidP="000B61CD"/>
    <w:p w14:paraId="470FAFD6" w14:textId="77777777" w:rsidR="000B61CD" w:rsidRPr="000B61CD" w:rsidRDefault="000B61CD" w:rsidP="000B61CD"/>
    <w:p w14:paraId="3ADA1A4A" w14:textId="77777777" w:rsidR="000B61CD" w:rsidRPr="000B61CD" w:rsidRDefault="000B61CD" w:rsidP="000B61CD"/>
    <w:sectPr w:rsidR="000B61CD" w:rsidRPr="000B61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2B0167D"/>
    <w:multiLevelType w:val="hybridMultilevel"/>
    <w:tmpl w:val="07268238"/>
    <w:lvl w:ilvl="0" w:tplc="5DB8C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5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B19DB"/>
    <w:rsid w:val="000139A3"/>
    <w:rsid w:val="000B61CD"/>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160F2"/>
    <w:rsid w:val="00645FA9"/>
    <w:rsid w:val="00647866"/>
    <w:rsid w:val="00665003"/>
    <w:rsid w:val="006A2AD0"/>
    <w:rsid w:val="006C2375"/>
    <w:rsid w:val="006D4ECC"/>
    <w:rsid w:val="00722258"/>
    <w:rsid w:val="007243E5"/>
    <w:rsid w:val="00766EA0"/>
    <w:rsid w:val="00796B11"/>
    <w:rsid w:val="007A2226"/>
    <w:rsid w:val="007F5B66"/>
    <w:rsid w:val="00823A1C"/>
    <w:rsid w:val="00845B9D"/>
    <w:rsid w:val="00860984"/>
    <w:rsid w:val="00886A1A"/>
    <w:rsid w:val="008B3ECB"/>
    <w:rsid w:val="008B4E85"/>
    <w:rsid w:val="008B6ADB"/>
    <w:rsid w:val="008C1B2E"/>
    <w:rsid w:val="0091627E"/>
    <w:rsid w:val="0097032B"/>
    <w:rsid w:val="009D2EAD"/>
    <w:rsid w:val="009D54B2"/>
    <w:rsid w:val="009E1922"/>
    <w:rsid w:val="009F7ED2"/>
    <w:rsid w:val="00A93661"/>
    <w:rsid w:val="00A95652"/>
    <w:rsid w:val="00AB19DB"/>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05306"/>
    <w:rsid w:val="00E15E75"/>
    <w:rsid w:val="00E5262C"/>
    <w:rsid w:val="00EC7DC4"/>
    <w:rsid w:val="00ED30CF"/>
    <w:rsid w:val="00F176EF"/>
    <w:rsid w:val="00F45E10"/>
    <w:rsid w:val="00F6364A"/>
    <w:rsid w:val="00F73578"/>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9517B"/>
  <w15:chartTrackingRefBased/>
  <w15:docId w15:val="{451A22DF-65EA-43EC-9F18-F0E8FDDD2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B19DB"/>
    <w:rPr>
      <w:rFonts w:ascii="Calibri" w:hAnsi="Calibri"/>
    </w:rPr>
  </w:style>
  <w:style w:type="paragraph" w:styleId="Heading1">
    <w:name w:val="heading 1"/>
    <w:aliases w:val="Pocket"/>
    <w:basedOn w:val="Normal"/>
    <w:next w:val="Normal"/>
    <w:link w:val="Heading1Char"/>
    <w:qFormat/>
    <w:rsid w:val="00AB19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B19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B19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small space,TAG,Ta,No Spacing5"/>
    <w:basedOn w:val="Normal"/>
    <w:next w:val="Normal"/>
    <w:link w:val="Heading4Char"/>
    <w:uiPriority w:val="3"/>
    <w:unhideWhenUsed/>
    <w:qFormat/>
    <w:rsid w:val="00AB19D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B19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19DB"/>
  </w:style>
  <w:style w:type="character" w:customStyle="1" w:styleId="Heading1Char">
    <w:name w:val="Heading 1 Char"/>
    <w:aliases w:val="Pocket Char"/>
    <w:basedOn w:val="DefaultParagraphFont"/>
    <w:link w:val="Heading1"/>
    <w:rsid w:val="00AB19D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19D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B19DB"/>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AB19DB"/>
    <w:rPr>
      <w:rFonts w:ascii="Calibri" w:eastAsiaTheme="majorEastAsia" w:hAnsi="Calibri" w:cstheme="majorBidi"/>
      <w:b/>
      <w:iCs/>
      <w:sz w:val="26"/>
    </w:rPr>
  </w:style>
  <w:style w:type="character" w:styleId="Emphasis">
    <w:name w:val="Emphasis"/>
    <w:basedOn w:val="DefaultParagraphFont"/>
    <w:uiPriority w:val="7"/>
    <w:qFormat/>
    <w:rsid w:val="00AB19D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B19DB"/>
    <w:rPr>
      <w:b/>
      <w:bCs/>
      <w:sz w:val="26"/>
      <w:u w:val="none"/>
    </w:rPr>
  </w:style>
  <w:style w:type="character" w:customStyle="1" w:styleId="StyleUnderline">
    <w:name w:val="Style Underline"/>
    <w:aliases w:val="Underline"/>
    <w:basedOn w:val="DefaultParagraphFont"/>
    <w:uiPriority w:val="6"/>
    <w:qFormat/>
    <w:rsid w:val="00AB19DB"/>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AB19DB"/>
    <w:rPr>
      <w:color w:val="auto"/>
      <w:u w:val="none"/>
    </w:rPr>
  </w:style>
  <w:style w:type="character" w:styleId="FollowedHyperlink">
    <w:name w:val="FollowedHyperlink"/>
    <w:basedOn w:val="DefaultParagraphFont"/>
    <w:uiPriority w:val="99"/>
    <w:semiHidden/>
    <w:unhideWhenUsed/>
    <w:rsid w:val="00AB19DB"/>
    <w:rPr>
      <w:color w:val="auto"/>
      <w:u w:val="none"/>
    </w:rPr>
  </w:style>
  <w:style w:type="paragraph" w:styleId="ListParagraph">
    <w:name w:val="List Paragraph"/>
    <w:basedOn w:val="Normal"/>
    <w:uiPriority w:val="99"/>
    <w:unhideWhenUsed/>
    <w:qFormat/>
    <w:rsid w:val="000B61CD"/>
    <w:pPr>
      <w:ind w:left="720"/>
      <w:contextualSpacing/>
    </w:pPr>
  </w:style>
  <w:style w:type="paragraph" w:styleId="NormalWeb">
    <w:name w:val="Normal (Web)"/>
    <w:basedOn w:val="Normal"/>
    <w:uiPriority w:val="99"/>
    <w:unhideWhenUsed/>
    <w:rsid w:val="000B61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page-articlebody-firstletter">
    <w:name w:val="articlepage-articlebody-firstletter"/>
    <w:basedOn w:val="DefaultParagraphFont"/>
    <w:rsid w:val="000B61CD"/>
  </w:style>
  <w:style w:type="character" w:styleId="Strong">
    <w:name w:val="Strong"/>
    <w:basedOn w:val="DefaultParagraphFont"/>
    <w:uiPriority w:val="22"/>
    <w:qFormat/>
    <w:rsid w:val="000B61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heintercept.com/2020/02/27/supreme-court-abortion-trap-laws-roe-wade/" TargetMode="External"/><Relationship Id="rId21" Type="http://schemas.openxmlformats.org/officeDocument/2006/relationships/hyperlink" Target="https://thehill.com/opinion/white-house/456523-donald-trumps-no-racist-as-past-acts-and-presidential-record-prove" TargetMode="External"/><Relationship Id="rId34" Type="http://schemas.openxmlformats.org/officeDocument/2006/relationships/hyperlink" Target="https://www.youtube.com/watch?v=8qNRZ6WVkZI" TargetMode="External"/><Relationship Id="rId42" Type="http://schemas.openxmlformats.org/officeDocument/2006/relationships/hyperlink" Target="https://thehill.com/people/cory-booker" TargetMode="External"/><Relationship Id="rId47" Type="http://schemas.openxmlformats.org/officeDocument/2006/relationships/hyperlink" Target="https://www.forbes.com/sites/carlieporterfield/2020/06/23/a-whopping-95-of-americans-polled-support-criminal-justice-reform/" TargetMode="External"/><Relationship Id="rId50" Type="http://schemas.openxmlformats.org/officeDocument/2006/relationships/hyperlink" Target="http://www.apnorc.org/projects/Pages/Widespread-Desire-for-Policing-and-Criminal-Justice-Reform.aspx" TargetMode="External"/><Relationship Id="rId55" Type="http://schemas.openxmlformats.org/officeDocument/2006/relationships/hyperlink" Target="http://www.apnorc.org/projects/Pages/Widespread-Desire-for-Policing-and-Criminal-Justice-Reform.aspx" TargetMode="External"/><Relationship Id="rId63" Type="http://schemas.openxmlformats.org/officeDocument/2006/relationships/hyperlink" Target="https://www.washingtonexaminer.com/criminal-justice-reform-gets-bipartisan-boost-in-swing-states" TargetMode="External"/><Relationship Id="rId7" Type="http://schemas.openxmlformats.org/officeDocument/2006/relationships/hyperlink" Target="https://www.cnn.com/2020/05/20/politics/trump-2020-analysis/index.html" TargetMode="External"/><Relationship Id="rId2" Type="http://schemas.openxmlformats.org/officeDocument/2006/relationships/numbering" Target="numbering.xml"/><Relationship Id="rId16" Type="http://schemas.openxmlformats.org/officeDocument/2006/relationships/hyperlink" Target="https://www.npr.org/2019/07/25/745223284/federal-government-to-resume-capital-punishment-after-nearly-20-year-hiatus" TargetMode="External"/><Relationship Id="rId29" Type="http://schemas.openxmlformats.org/officeDocument/2006/relationships/hyperlink" Target="https://www.nytimes.com/interactive/2018/07/20/us/mississippi-abortion-restrictions.html" TargetMode="External"/><Relationship Id="rId11" Type="http://schemas.openxmlformats.org/officeDocument/2006/relationships/hyperlink" Target="https://www.npr.org/2020/06/15/877748845/federal-executions-set-to-resume-after-nearly-two-decade-hiatus" TargetMode="External"/><Relationship Id="rId24" Type="http://schemas.openxmlformats.org/officeDocument/2006/relationships/hyperlink" Target="https://www.politico.com/news/magazine/2020/06/26/joe-biden-refuses-get-woke-will-the-democratic-base-still-embrace-him-340753" TargetMode="External"/><Relationship Id="rId32" Type="http://schemas.openxmlformats.org/officeDocument/2006/relationships/hyperlink" Target="https://www.cnn.com/2019/06/13/politics/joe-biden-abortion/index.html" TargetMode="External"/><Relationship Id="rId37" Type="http://schemas.openxmlformats.org/officeDocument/2006/relationships/hyperlink" Target="http://www.cnn.com/2019/06/11/politics/joe-biden-hyde-amendment-reversal-iowa/index.html" TargetMode="External"/><Relationship Id="rId40" Type="http://schemas.openxmlformats.org/officeDocument/2006/relationships/hyperlink" Target="https://www.nbcnews.com/politics/2020-election/biden-s-long-evolution-abortion-rights-still-holds-surprises-n1013846" TargetMode="External"/><Relationship Id="rId45" Type="http://schemas.openxmlformats.org/officeDocument/2006/relationships/hyperlink" Target="https://thehill.com/people/kirsten-gillibrand" TargetMode="External"/><Relationship Id="rId53" Type="http://schemas.openxmlformats.org/officeDocument/2006/relationships/hyperlink" Target="https://www.forbes.com/sites/jackbrewster/2020/06/09/the-defund-the-police-movement-is-sweeping-the-country-heres-what-it-really-means/" TargetMode="External"/><Relationship Id="rId58" Type="http://schemas.openxmlformats.org/officeDocument/2006/relationships/hyperlink" Target="https://www.forbes.com/sites/carlieporterfield/2020/05/30/global-protests-sparked-by-george-floyds-death-spread-to-toronto-london-and-berlin/" TargetMode="External"/><Relationship Id="rId5" Type="http://schemas.openxmlformats.org/officeDocument/2006/relationships/webSettings" Target="webSettings.xml"/><Relationship Id="rId61" Type="http://schemas.openxmlformats.org/officeDocument/2006/relationships/hyperlink" Target="https://apnews.com/728b414b8742129329081f7092179d1f" TargetMode="External"/><Relationship Id="rId19" Type="http://schemas.openxmlformats.org/officeDocument/2006/relationships/hyperlink" Target="https://www.ft.com/content/e9e30710-d03e-4e99-b07a-9dca2ae02704" TargetMode="External"/><Relationship Id="rId14" Type="http://schemas.openxmlformats.org/officeDocument/2006/relationships/hyperlink" Target="https://www.nytimes.com/2014/05/03/us/flawed-oklahoma-execution-deeply-troubling-obama-says.html" TargetMode="External"/><Relationship Id="rId22" Type="http://schemas.openxmlformats.org/officeDocument/2006/relationships/hyperlink" Target="https://www.leftvoice.org/joe-biden-is-a-racist-who-loves-police-brutality" TargetMode="External"/><Relationship Id="rId27" Type="http://schemas.openxmlformats.org/officeDocument/2006/relationships/hyperlink" Target="https://theintercept.com/2019/02/17/louisiana-abortion-law-brett-kavanaugh-dissent/" TargetMode="External"/><Relationship Id="rId30" Type="http://schemas.openxmlformats.org/officeDocument/2006/relationships/hyperlink" Target="https://theintercept.com/2019/06/05/joe-biden-worked-to-undermine-the-affordable-care-acts-coverage-of-contraception/" TargetMode="External"/><Relationship Id="rId35" Type="http://schemas.openxmlformats.org/officeDocument/2006/relationships/hyperlink" Target="http://www.cnn.com/2019/06/05/politics/joe-biden-abortion-hyde-amendment/index.html" TargetMode="External"/><Relationship Id="rId43" Type="http://schemas.openxmlformats.org/officeDocument/2006/relationships/hyperlink" Target="https://thehill.com/people/elizabeth-warren" TargetMode="External"/><Relationship Id="rId48" Type="http://schemas.openxmlformats.org/officeDocument/2006/relationships/hyperlink" Target="http://www.apnorc.org/projects/Pages/Widespread-Desire-for-Policing-and-Criminal-Justice-Reform.aspx" TargetMode="External"/><Relationship Id="rId56" Type="http://schemas.openxmlformats.org/officeDocument/2006/relationships/hyperlink" Target="http://www.apnorc.org/PDFs/AP-NORC%20June%202020/Topline_final_release5.pdf" TargetMode="External"/><Relationship Id="rId64" Type="http://schemas.openxmlformats.org/officeDocument/2006/relationships/fontTable" Target="fontTable.xml"/><Relationship Id="rId8" Type="http://schemas.openxmlformats.org/officeDocument/2006/relationships/hyperlink" Target="https://www.salon.com/2020/07/06/donald-trumps-re-election-bet-american-voters-are-still-racist-at-heart/" TargetMode="External"/><Relationship Id="rId51" Type="http://schemas.openxmlformats.org/officeDocument/2006/relationships/hyperlink" Target="https://apnews.com/ffaa4bc564afcf4a90b02f455d8fdf03" TargetMode="External"/><Relationship Id="rId3" Type="http://schemas.openxmlformats.org/officeDocument/2006/relationships/styles" Target="styles.xml"/><Relationship Id="rId12" Type="http://schemas.openxmlformats.org/officeDocument/2006/relationships/hyperlink" Target="https://www.justice.gov/opa/pr/executions-scheduled-four-federal-inmates-convicted-murdering-children" TargetMode="External"/><Relationship Id="rId17" Type="http://schemas.openxmlformats.org/officeDocument/2006/relationships/hyperlink" Target="https://www.npr.org/2020/04/07/829270144/federal-appeals-court-panel-clears-path-to-executions-throwing-out-lower-court-o" TargetMode="External"/><Relationship Id="rId25" Type="http://schemas.openxmlformats.org/officeDocument/2006/relationships/hyperlink" Target="https://theintercept.com/2020/03/07/joe-biden-abortion-rights/" TargetMode="External"/><Relationship Id="rId33" Type="http://schemas.openxmlformats.org/officeDocument/2006/relationships/hyperlink" Target="http://www.cnn.com/2019/06/07/politics/joe-biden-hyde-amendment-reversal/index.html" TargetMode="External"/><Relationship Id="rId38" Type="http://schemas.openxmlformats.org/officeDocument/2006/relationships/hyperlink" Target="https://thehill.com/homenews/campaign/447023-biden-2020-campaign-confirms-he-supports-controversial-abortion-rule-report" TargetMode="External"/><Relationship Id="rId46" Type="http://schemas.openxmlformats.org/officeDocument/2006/relationships/hyperlink" Target="https://thehill.com/people/amy-klobuchar" TargetMode="External"/><Relationship Id="rId59" Type="http://schemas.openxmlformats.org/officeDocument/2006/relationships/hyperlink" Target="https://www.forbes.com/sites/carlieporterfield/2020/06/05/in-photos-10-nights-of-american-protest/" TargetMode="External"/><Relationship Id="rId20" Type="http://schemas.openxmlformats.org/officeDocument/2006/relationships/hyperlink" Target="https://www.politico.com/story/2019/09/24/trump-kushner-criminal-justice-snub-1507285" TargetMode="External"/><Relationship Id="rId41" Type="http://schemas.openxmlformats.org/officeDocument/2006/relationships/hyperlink" Target="https://twitter.com/ACLU/status/1126237661784629248/video/1" TargetMode="External"/><Relationship Id="rId54" Type="http://schemas.openxmlformats.org/officeDocument/2006/relationships/hyperlink" Target="http://www.apnorc.org/PDFs/AP-NORC%20June%202020/Topline_final_release5.pdf" TargetMode="External"/><Relationship Id="rId62" Type="http://schemas.openxmlformats.org/officeDocument/2006/relationships/hyperlink" Target="https://apnews.com/728b414b8742129329081f7092179d1f" TargetMode="External"/><Relationship Id="rId1" Type="http://schemas.openxmlformats.org/officeDocument/2006/relationships/customXml" Target="../customXml/item1.xml"/><Relationship Id="rId6" Type="http://schemas.openxmlformats.org/officeDocument/2006/relationships/hyperlink" Target="https://townhall.com/columnists/bruceeberle/2020/07/13/trump-will-win-again-in-2020-n2572377" TargetMode="External"/><Relationship Id="rId15" Type="http://schemas.openxmlformats.org/officeDocument/2006/relationships/hyperlink" Target="https://www.theatlantic.com/magazine/archive/2015/06/execution-clayton-lockett/392069/" TargetMode="External"/><Relationship Id="rId23" Type="http://schemas.openxmlformats.org/officeDocument/2006/relationships/hyperlink" Target="https://www.fpri.org/article/2019/05/america-has-a-white-nationalist-terrorism-problem-what-should-we-do)/" TargetMode="External"/><Relationship Id="rId28" Type="http://schemas.openxmlformats.org/officeDocument/2006/relationships/hyperlink" Target="https://www.huffpost.com/entry/gorsuchs-views-on-women-disqualify-him-for-a-seat_b_58d0525ce4b0537abd9573ea" TargetMode="External"/><Relationship Id="rId36" Type="http://schemas.openxmlformats.org/officeDocument/2006/relationships/hyperlink" Target="http://www.cnn.com/2019/06/05/politics/what-is-hyde-amendment-joe-biden/index.html" TargetMode="External"/><Relationship Id="rId49" Type="http://schemas.openxmlformats.org/officeDocument/2006/relationships/hyperlink" Target="http://www.apnorc.org/projects/Pages/Widespread-Desire-for-Policing-and-Criminal-Justice-Reform.aspx" TargetMode="External"/><Relationship Id="rId57" Type="http://schemas.openxmlformats.org/officeDocument/2006/relationships/hyperlink" Target="http://www.apnorc.org/projects/Pages/Widespread-Desire-for-Policing-and-Criminal-Justice-Reform.aspx" TargetMode="External"/><Relationship Id="rId10" Type="http://schemas.openxmlformats.org/officeDocument/2006/relationships/hyperlink" Target="https://theconversation.com/regression-to-the-mean-or-why-perfection-rarely-lasts-74694" TargetMode="External"/><Relationship Id="rId31" Type="http://schemas.openxmlformats.org/officeDocument/2006/relationships/hyperlink" Target="https://www.reproductiverights.org/sites/crr.civicactions.net/files/documents/Hyde_Report_FINAL_nospreads.pdf" TargetMode="External"/><Relationship Id="rId44" Type="http://schemas.openxmlformats.org/officeDocument/2006/relationships/hyperlink" Target="https://thehill.com/people/kamala-harris" TargetMode="External"/><Relationship Id="rId52" Type="http://schemas.openxmlformats.org/officeDocument/2006/relationships/hyperlink" Target="http://www.apnorc.org/projects/Pages/Widespread-Desire-for-Policing-and-Criminal-Justice-Reform.aspx" TargetMode="External"/><Relationship Id="rId60" Type="http://schemas.openxmlformats.org/officeDocument/2006/relationships/hyperlink" Target="https://apnews.com/728b414b8742129329081f7092179d1f"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about:blank" TargetMode="External"/><Relationship Id="rId13" Type="http://schemas.openxmlformats.org/officeDocument/2006/relationships/hyperlink" Target="https://deathpenaltyinfo.org/state-and-federal-info/federal-death-penalty/executions-under-the-federal-death-penalty" TargetMode="External"/><Relationship Id="rId18" Type="http://schemas.openxmlformats.org/officeDocument/2006/relationships/hyperlink" Target="https://www.cnn.com/2019/07/27/politics/death-penalty-trump-democrats/index.html" TargetMode="External"/><Relationship Id="rId39" Type="http://schemas.openxmlformats.org/officeDocument/2006/relationships/hyperlink" Target="https://thehill.com/people/joe-bid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w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30</Pages>
  <Words>14659</Words>
  <Characters>83562</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Munday</dc:creator>
  <cp:keywords>5.1.1</cp:keywords>
  <dc:description/>
  <cp:lastModifiedBy>Matthew</cp:lastModifiedBy>
  <cp:revision>5</cp:revision>
  <dcterms:created xsi:type="dcterms:W3CDTF">2020-07-22T21:29:00Z</dcterms:created>
  <dcterms:modified xsi:type="dcterms:W3CDTF">2020-07-22T21:51:00Z</dcterms:modified>
</cp:coreProperties>
</file>