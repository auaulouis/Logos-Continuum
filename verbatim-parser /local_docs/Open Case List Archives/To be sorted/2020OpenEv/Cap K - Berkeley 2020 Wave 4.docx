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F6B2B2" w14:textId="4E040F18" w:rsidR="00E42E4C" w:rsidRPr="004D24C1" w:rsidRDefault="000E4B8D" w:rsidP="000E4B8D">
      <w:pPr>
        <w:pStyle w:val="Heading1"/>
      </w:pPr>
      <w:r w:rsidRPr="004D24C1">
        <w:t xml:space="preserve">Capitalism K </w:t>
      </w:r>
      <w:r w:rsidR="008E6EA4" w:rsidRPr="004D24C1">
        <w:t>GHS + F Unit</w:t>
      </w:r>
      <w:r w:rsidRPr="004D24C1">
        <w:t>– CNDI 2020</w:t>
      </w:r>
    </w:p>
    <w:p w14:paraId="3AF079F0" w14:textId="5836F051" w:rsidR="0081215C" w:rsidRPr="004D24C1" w:rsidRDefault="00FB3543" w:rsidP="00FB3543">
      <w:pPr>
        <w:pStyle w:val="Heading1"/>
      </w:pPr>
      <w:r w:rsidRPr="004D24C1">
        <w:t>Neg</w:t>
      </w:r>
    </w:p>
    <w:p w14:paraId="4EAE27F2" w14:textId="1B6E3728" w:rsidR="00516621" w:rsidRPr="004D24C1" w:rsidRDefault="00516621" w:rsidP="00516621">
      <w:pPr>
        <w:pStyle w:val="Heading2"/>
      </w:pPr>
      <w:r w:rsidRPr="004D24C1">
        <w:t>1NC</w:t>
      </w:r>
      <w:r w:rsidR="00611468" w:rsidRPr="004D24C1">
        <w:t>s</w:t>
      </w:r>
    </w:p>
    <w:p w14:paraId="46F009AA" w14:textId="61758D90" w:rsidR="007E2A1A" w:rsidRPr="004D24C1" w:rsidRDefault="003D5663" w:rsidP="003D5663">
      <w:pPr>
        <w:pStyle w:val="Heading3"/>
      </w:pPr>
      <w:r w:rsidRPr="004D24C1">
        <w:t>1NC</w:t>
      </w:r>
      <w:r w:rsidR="00611468" w:rsidRPr="004D24C1">
        <w:t xml:space="preserve"> – Generic</w:t>
      </w:r>
    </w:p>
    <w:p w14:paraId="6D2E04CE" w14:textId="77777777" w:rsidR="00BD3A96" w:rsidRPr="004D24C1" w:rsidRDefault="00BD3A96" w:rsidP="00BD3A96">
      <w:pPr>
        <w:pStyle w:val="Heading4"/>
      </w:pPr>
      <w:r w:rsidRPr="004D24C1">
        <w:t>Criminal justice and capitalism are intrinsically linked – the only way to solve our criminal justice system is to address the underlying capitalist issues behind crime.</w:t>
      </w:r>
    </w:p>
    <w:p w14:paraId="197B4E3F" w14:textId="77777777" w:rsidR="00BD3A96" w:rsidRPr="004D24C1" w:rsidRDefault="00BD3A96" w:rsidP="00BD3A96">
      <w:r w:rsidRPr="004D24C1">
        <w:rPr>
          <w:rFonts w:eastAsiaTheme="majorEastAsia" w:cstheme="majorBidi"/>
          <w:b/>
          <w:iCs/>
          <w:sz w:val="26"/>
        </w:rPr>
        <w:t>Nayak ’20</w:t>
      </w:r>
      <w:r w:rsidRPr="004D24C1">
        <w:t xml:space="preserve"> (Bhabani Shankar Nayak, Coventry University UK, “Crime, Justice and Capitalism”, Countercurrents, July </w:t>
      </w:r>
      <w:r w:rsidRPr="004D24C1">
        <w:rPr>
          <w:color w:val="000000" w:themeColor="text1"/>
        </w:rPr>
        <w:t xml:space="preserve">12 2020, </w:t>
      </w:r>
      <w:hyperlink r:id="rId9" w:history="1">
        <w:r w:rsidRPr="004D24C1">
          <w:rPr>
            <w:color w:val="000000" w:themeColor="text1"/>
            <w:u w:val="single"/>
          </w:rPr>
          <w:t>https://countercurrents.org/2020/07/crime-justice-and-capitalism/</w:t>
        </w:r>
      </w:hyperlink>
      <w:r w:rsidRPr="004D24C1">
        <w:rPr>
          <w:color w:val="000000" w:themeColor="text1"/>
        </w:rPr>
        <w:t>)-EL</w:t>
      </w:r>
    </w:p>
    <w:p w14:paraId="2A7580A8" w14:textId="77777777" w:rsidR="00BD3A96" w:rsidRPr="004D24C1" w:rsidRDefault="00BD3A96" w:rsidP="00BD3A96">
      <w:r w:rsidRPr="004D24C1">
        <w:t>*spellings in the card are British English not American English</w:t>
      </w:r>
    </w:p>
    <w:p w14:paraId="78D58897" w14:textId="77777777" w:rsidR="00BD3A96" w:rsidRPr="00D4407F" w:rsidRDefault="00BD3A96" w:rsidP="00BD3A96">
      <w:pPr>
        <w:rPr>
          <w:sz w:val="16"/>
        </w:rPr>
      </w:pPr>
      <w:r w:rsidRPr="00D4407F">
        <w:rPr>
          <w:sz w:val="16"/>
        </w:rPr>
        <w:t xml:space="preserve">The right-wing henchmen and their liberal brethren provide moral justifications for extra judicial deaths during colonial plunders and imperialist wars. From Iraq wars to the killing of Osama Bin Laden, and from honour killings to domestic violence, police encounters, and custodial deaths around the world are part of the same genealogy, that justifies violence on moral grounds. Colonialism as civilising mission, imperialist wars for democracy and human rights are products of unfounded moral discourses shaped by the ruling class propaganda. The moral arguments continue to provide justifications to institutionalise violence and patronise it in the name of nationalism, religion, community and caste honour. The masses fall into such false intellectual narrative and celebrate such extra judicial, structural and institutionalised violence as justice. It has shaped the Orwellian proverbial expression. “Those who live by the sword die by the sword. Those who do not die by the sword die of smelly diseases”. Such a violent social formulation derives its cultural legitimacy from Christian theology. The Gospel of Matthew echoes it by saying “sword shall perish with the sword”. The patronage of violence is an integral part of most of the world religions. The idea of god and religions will perish without cherishing the ideals of violence and fear in the name of justice. In this way, normalisation and naturalisation of violence as justice derives its legitimacy from religious and moral discourses, which is antithetical to ideals of justice. The moral foundation of extra judicial killing as justice is not new in the world. The modified version of the Hammurabian code and Anglo-Saxon culture of crime, evidence, punishment and justice continues to resonate in the 21st century judicial praxis. </w:t>
      </w:r>
      <w:r w:rsidRPr="004D24C1">
        <w:rPr>
          <w:highlight w:val="cyan"/>
          <w:u w:val="single"/>
        </w:rPr>
        <w:t>The origin</w:t>
      </w:r>
      <w:r w:rsidRPr="004D24C1">
        <w:rPr>
          <w:u w:val="single"/>
        </w:rPr>
        <w:t xml:space="preserve"> and growth </w:t>
      </w:r>
      <w:r w:rsidRPr="004D24C1">
        <w:rPr>
          <w:highlight w:val="cyan"/>
          <w:u w:val="single"/>
        </w:rPr>
        <w:t>of crime and its</w:t>
      </w:r>
      <w:r w:rsidRPr="004D24C1">
        <w:rPr>
          <w:u w:val="single"/>
        </w:rPr>
        <w:t xml:space="preserve"> moral </w:t>
      </w:r>
      <w:r w:rsidRPr="004D24C1">
        <w:rPr>
          <w:highlight w:val="cyan"/>
          <w:u w:val="single"/>
        </w:rPr>
        <w:t>foundation is intrinsically linked with ascendancy</w:t>
      </w:r>
      <w:r w:rsidRPr="004D24C1">
        <w:rPr>
          <w:u w:val="single"/>
        </w:rPr>
        <w:t xml:space="preserve"> </w:t>
      </w:r>
      <w:r w:rsidRPr="004D24C1">
        <w:rPr>
          <w:highlight w:val="cyan"/>
          <w:u w:val="single"/>
        </w:rPr>
        <w:t>of private property</w:t>
      </w:r>
      <w:r w:rsidRPr="004D24C1">
        <w:rPr>
          <w:u w:val="single"/>
        </w:rPr>
        <w:t xml:space="preserve"> from feudalism </w:t>
      </w:r>
      <w:r w:rsidRPr="004D24C1">
        <w:rPr>
          <w:highlight w:val="cyan"/>
          <w:u w:val="single"/>
        </w:rPr>
        <w:t>to finance capital. The economic construction of society and transformation of</w:t>
      </w:r>
      <w:r w:rsidRPr="004D24C1">
        <w:rPr>
          <w:u w:val="single"/>
        </w:rPr>
        <w:t xml:space="preserve"> individual as </w:t>
      </w:r>
      <w:r w:rsidRPr="004D24C1">
        <w:rPr>
          <w:highlight w:val="cyan"/>
          <w:u w:val="single"/>
        </w:rPr>
        <w:t>a</w:t>
      </w:r>
      <w:r w:rsidRPr="004D24C1">
        <w:rPr>
          <w:u w:val="single"/>
        </w:rPr>
        <w:t xml:space="preserve"> mere </w:t>
      </w:r>
      <w:r w:rsidRPr="004D24C1">
        <w:rPr>
          <w:highlight w:val="cyan"/>
          <w:u w:val="single"/>
        </w:rPr>
        <w:t>producer and consumer in support of capitalism</w:t>
      </w:r>
      <w:r w:rsidRPr="004D24C1">
        <w:rPr>
          <w:u w:val="single"/>
        </w:rPr>
        <w:t xml:space="preserve"> both in its old and new forms </w:t>
      </w:r>
      <w:r w:rsidRPr="004D24C1">
        <w:rPr>
          <w:highlight w:val="cyan"/>
          <w:u w:val="single"/>
        </w:rPr>
        <w:t>led to the rise of crime</w:t>
      </w:r>
      <w:r w:rsidRPr="004D24C1">
        <w:rPr>
          <w:u w:val="single"/>
        </w:rPr>
        <w:t>.</w:t>
      </w:r>
      <w:r w:rsidRPr="00D4407F">
        <w:rPr>
          <w:sz w:val="16"/>
        </w:rPr>
        <w:t xml:space="preserve"> The culture of consumerism has promoted a culture of competition, where realisation of one’s own self-interest is supreme goal. The capitalist transformation of need-based culture to a desire-based culture with the help of advertisement industry, which has destroyed collective foundations of society. </w:t>
      </w:r>
      <w:r w:rsidRPr="004D24C1">
        <w:rPr>
          <w:u w:val="single"/>
        </w:rPr>
        <w:t>The ascendancy of capitalism has increased wealth without diminishing miseries. It has led to the concentration of wealth in the hands of few, and growth of huge social and economic in inequalities in the society. The rotten capitalist system continues to produce miseries for many and prosperity for the few. Laws are made by the capitalist classes to protect their own interests</w:t>
      </w:r>
      <w:r w:rsidRPr="00D4407F">
        <w:rPr>
          <w:sz w:val="16"/>
        </w:rPr>
        <w:t xml:space="preserve">. The Corn Laws were made to uphold the interests of landed aristocracies, mercantile classes and industrial bourgeoisie in early 19th century England. The legacies of such laws continue to exist today in different parts of the world. </w:t>
      </w:r>
      <w:r w:rsidRPr="004D24C1">
        <w:rPr>
          <w:u w:val="single"/>
        </w:rPr>
        <w:t>The special economic zones, industrial zones, agricultural zones, export and import zones are classic examples of policies, working conditions and labour laws, which disempower the working-class masses and empowers capitalist classes</w:t>
      </w:r>
      <w:r w:rsidRPr="00D4407F">
        <w:rPr>
          <w:sz w:val="16"/>
        </w:rPr>
        <w:t xml:space="preserve">. The strong-security state and conformist bourgeois judiciary is important to provide protection to the private properties of capitalist classes. </w:t>
      </w:r>
      <w:r w:rsidRPr="004D24C1">
        <w:rPr>
          <w:highlight w:val="cyan"/>
          <w:u w:val="single"/>
        </w:rPr>
        <w:t>The capitalist system not only produces crime, it also uses organised criminal gangs to promote its regimes of capitalist profit accumulation</w:t>
      </w:r>
      <w:r w:rsidRPr="004D24C1">
        <w:rPr>
          <w:u w:val="single"/>
        </w:rPr>
        <w:t>.</w:t>
      </w:r>
      <w:r w:rsidRPr="00D4407F">
        <w:rPr>
          <w:sz w:val="16"/>
        </w:rPr>
        <w:t xml:space="preserve"> Historically, </w:t>
      </w:r>
      <w:r w:rsidRPr="004D24C1">
        <w:rPr>
          <w:highlight w:val="cyan"/>
          <w:u w:val="single"/>
        </w:rPr>
        <w:t>alienating capitalist system is an</w:t>
      </w:r>
      <w:r w:rsidRPr="004D24C1">
        <w:rPr>
          <w:u w:val="single"/>
        </w:rPr>
        <w:t xml:space="preserve"> organic </w:t>
      </w:r>
      <w:r w:rsidRPr="004D24C1">
        <w:rPr>
          <w:highlight w:val="cyan"/>
          <w:u w:val="single"/>
        </w:rPr>
        <w:t>incubator for crime and criminals. There is nothing new in the criminogenic character of capitalism.</w:t>
      </w:r>
      <w:r w:rsidRPr="004D24C1">
        <w:rPr>
          <w:u w:val="single"/>
        </w:rPr>
        <w:t xml:space="preserve"> The law is used and interpreted differently to different classes of people. As a result of which American prisons are over flowing with black, ethnic minority and working-class population whereas Indian prisons packed with lower caste, tribal and poor population. The criminals have their classes. The punishments and prison cells are different according to their class location of the criminals. </w:t>
      </w:r>
      <w:r w:rsidRPr="004D24C1">
        <w:rPr>
          <w:highlight w:val="cyan"/>
          <w:u w:val="single"/>
        </w:rPr>
        <w:t xml:space="preserve">If criminals are rich and powerful; the law takes a different course whereas law takes its own course with poor and vulnerable. The unequal </w:t>
      </w:r>
      <w:r w:rsidRPr="004D24C1">
        <w:rPr>
          <w:u w:val="single"/>
        </w:rPr>
        <w:t xml:space="preserve">availability and </w:t>
      </w:r>
      <w:r w:rsidRPr="004D24C1">
        <w:rPr>
          <w:highlight w:val="cyan"/>
          <w:u w:val="single"/>
        </w:rPr>
        <w:t>accessibility to police, law and judiciary did not help society</w:t>
      </w:r>
      <w:r w:rsidRPr="004D24C1">
        <w:rPr>
          <w:u w:val="single"/>
        </w:rPr>
        <w:t xml:space="preserve"> </w:t>
      </w:r>
      <w:r w:rsidRPr="004D24C1">
        <w:rPr>
          <w:highlight w:val="cyan"/>
          <w:u w:val="single"/>
        </w:rPr>
        <w:t>to grow in an egalitarian way</w:t>
      </w:r>
      <w:r w:rsidRPr="004D24C1">
        <w:rPr>
          <w:u w:val="single"/>
        </w:rPr>
        <w:t>. The police, law firms, solicitors, judiciary and prisons did not deliver justice</w:t>
      </w:r>
      <w:r w:rsidRPr="00D4407F">
        <w:rPr>
          <w:sz w:val="16"/>
        </w:rPr>
        <w:t xml:space="preserve">. These judicial institutions of law and order did not help to eradicate social and economic problems of our times. </w:t>
      </w:r>
      <w:r w:rsidRPr="004D24C1">
        <w:rPr>
          <w:highlight w:val="cyan"/>
          <w:u w:val="single"/>
        </w:rPr>
        <w:t>It has</w:t>
      </w:r>
      <w:r w:rsidRPr="004D24C1">
        <w:rPr>
          <w:u w:val="single"/>
        </w:rPr>
        <w:t xml:space="preserve"> rather </w:t>
      </w:r>
      <w:r w:rsidRPr="004D24C1">
        <w:rPr>
          <w:highlight w:val="cyan"/>
          <w:u w:val="single"/>
        </w:rPr>
        <w:t>helped to consolidate the power of the capitalist elites while the masses continue to suffer</w:t>
      </w:r>
      <w:r w:rsidRPr="004D24C1">
        <w:rPr>
          <w:u w:val="single"/>
        </w:rPr>
        <w:t xml:space="preserve"> in different forms of miseries. The contemporary capitalism is organised around ideals of illiberal and undemocratic governance of the society in which citizens are free consumers and wage labours. </w:t>
      </w:r>
      <w:r w:rsidRPr="004D24C1">
        <w:rPr>
          <w:highlight w:val="cyan"/>
          <w:u w:val="single"/>
        </w:rPr>
        <w:t>The ideals of individual liberty, freedom and rights are cosmetic covers to</w:t>
      </w:r>
      <w:r w:rsidRPr="004D24C1">
        <w:rPr>
          <w:u w:val="single"/>
        </w:rPr>
        <w:t xml:space="preserve"> criminogenic face of </w:t>
      </w:r>
      <w:r w:rsidRPr="004D24C1">
        <w:rPr>
          <w:highlight w:val="cyan"/>
          <w:u w:val="single"/>
        </w:rPr>
        <w:t>capitalism</w:t>
      </w:r>
      <w:r w:rsidRPr="004D24C1">
        <w:rPr>
          <w:u w:val="single"/>
        </w:rPr>
        <w:t>. The capitalist societies do not overcome the problem of crime but it opens up in frontiers of crime every day in different stages of its development. The culture of crime and punishment is an integral part of the proportional retributive judicial system with bourgeois spirit in which ‘popular/elite consciousness and an element of desire for revenge’ plays key role shaping laws to regulate crime and criminals</w:t>
      </w:r>
      <w:r w:rsidRPr="00D4407F">
        <w:rPr>
          <w:sz w:val="16"/>
        </w:rPr>
        <w:t xml:space="preserve">. The </w:t>
      </w:r>
      <w:r w:rsidRPr="004D24C1">
        <w:rPr>
          <w:highlight w:val="cyan"/>
          <w:u w:val="single"/>
        </w:rPr>
        <w:t>capitalist</w:t>
      </w:r>
      <w:r w:rsidRPr="004D24C1">
        <w:rPr>
          <w:u w:val="single"/>
        </w:rPr>
        <w:t xml:space="preserve"> judicial </w:t>
      </w:r>
      <w:r w:rsidRPr="004D24C1">
        <w:rPr>
          <w:highlight w:val="cyan"/>
          <w:u w:val="single"/>
        </w:rPr>
        <w:t>system</w:t>
      </w:r>
      <w:r w:rsidRPr="004D24C1">
        <w:rPr>
          <w:u w:val="single"/>
        </w:rPr>
        <w:t xml:space="preserve"> is based on the perceived notion of ‘good’ and ‘bad’. Such a system disciplines the citizens and does not destroy the crime and criminals. It does not reform the criminals or did not provide the environment for the criminals to develop their abilities to reform themselves. It </w:t>
      </w:r>
      <w:r w:rsidRPr="004D24C1">
        <w:rPr>
          <w:highlight w:val="cyan"/>
          <w:u w:val="single"/>
        </w:rPr>
        <w:t>normalises</w:t>
      </w:r>
      <w:r w:rsidRPr="004D24C1">
        <w:rPr>
          <w:u w:val="single"/>
        </w:rPr>
        <w:t xml:space="preserve"> and naturalises </w:t>
      </w:r>
      <w:r w:rsidRPr="004D24C1">
        <w:rPr>
          <w:highlight w:val="cyan"/>
          <w:u w:val="single"/>
        </w:rPr>
        <w:t>the culture of crime within</w:t>
      </w:r>
      <w:r w:rsidRPr="004D24C1">
        <w:rPr>
          <w:u w:val="single"/>
        </w:rPr>
        <w:t xml:space="preserve"> retributive </w:t>
      </w:r>
      <w:r w:rsidRPr="004D24C1">
        <w:rPr>
          <w:highlight w:val="cyan"/>
          <w:u w:val="single"/>
        </w:rPr>
        <w:t>judicial system that complements capitalism.</w:t>
      </w:r>
      <w:r w:rsidRPr="00D4407F">
        <w:rPr>
          <w:sz w:val="16"/>
        </w:rPr>
        <w:t xml:space="preserve"> The moral foundations of retributive justice derive its legitimacy from major religions of the world. There is nothing modern about it. It is feudal, medieval and barbaric in letter and spirit. The social, economic, religious and </w:t>
      </w:r>
      <w:r w:rsidRPr="004D24C1">
        <w:rPr>
          <w:u w:val="single"/>
        </w:rPr>
        <w:t xml:space="preserve">cultural </w:t>
      </w:r>
      <w:r w:rsidRPr="004D24C1">
        <w:rPr>
          <w:highlight w:val="cyan"/>
          <w:u w:val="single"/>
        </w:rPr>
        <w:t>conditions that produce crime and promotes criminals continue to thrive under capitalist patronage. Such a system moves the society into unending darkness of injustice</w:t>
      </w:r>
      <w:r w:rsidRPr="004D24C1">
        <w:rPr>
          <w:u w:val="single"/>
        </w:rPr>
        <w:t>.</w:t>
      </w:r>
      <w:r w:rsidRPr="00D4407F">
        <w:rPr>
          <w:sz w:val="16"/>
        </w:rPr>
        <w:t xml:space="preserve"> It is time to understand and unravel the innate goodness and human values in human beings, which are destroyed by capitalist cultures. Crimes and capitalisms are unnatural whereas love and peace is natural to all human beings in all societies. The cosmetic vicissitudes of capitalism and its actuarial justice cannot solve the problems of crime. </w:t>
      </w:r>
      <w:r w:rsidRPr="004D24C1">
        <w:rPr>
          <w:u w:val="single"/>
        </w:rPr>
        <w:t>T</w:t>
      </w:r>
      <w:r w:rsidRPr="00D4407F">
        <w:rPr>
          <w:sz w:val="16"/>
        </w:rPr>
        <w:t>he world needs new language of penology by addressing the alienating capitalist conditions that produces and patronises crime and criminals. The establishment of a crime free society is possible and inevitable. It depends on our abilities to struggle for an egalitarian economy, democratic society and non-discriminatory governance based on progressive politics of peace and prosperity. Such decriminalised transformations depend on unwavering commitment of people’s struggles to ideals of liberty, equality, fraternity and justice for all. These ideals are indivisible to establish a crime free, punishment free and prison free society based on harmony and love for each other.</w:t>
      </w:r>
    </w:p>
    <w:p w14:paraId="32E607B6" w14:textId="77777777" w:rsidR="00BD3A96" w:rsidRPr="004D24C1" w:rsidRDefault="00BD3A96" w:rsidP="00BD3A96"/>
    <w:p w14:paraId="0ED28983" w14:textId="77777777" w:rsidR="00045923" w:rsidRPr="004D24C1" w:rsidRDefault="00045923" w:rsidP="00045923">
      <w:pPr>
        <w:pStyle w:val="Heading4"/>
      </w:pPr>
      <w:r w:rsidRPr="004D24C1">
        <w:t xml:space="preserve">Understandings of criminal justice that focus exclusively on economic backgrounds or racial backgrounds fail to understand the full political economy in the criminal justice system. Despite intentions reforms that stem from misunderstandings will always fail </w:t>
      </w:r>
    </w:p>
    <w:p w14:paraId="3DF21DD0" w14:textId="77777777" w:rsidR="00045923" w:rsidRPr="004D24C1" w:rsidRDefault="00045923" w:rsidP="00045923">
      <w:pPr>
        <w:rPr>
          <w:sz w:val="16"/>
          <w:szCs w:val="16"/>
        </w:rPr>
      </w:pPr>
      <w:r w:rsidRPr="004D24C1">
        <w:rPr>
          <w:sz w:val="16"/>
          <w:szCs w:val="16"/>
        </w:rPr>
        <w:t xml:space="preserve">Jackie </w:t>
      </w:r>
      <w:r w:rsidRPr="004D24C1">
        <w:rPr>
          <w:rStyle w:val="Style13ptBold"/>
        </w:rPr>
        <w:t>Wang</w:t>
      </w:r>
      <w:r w:rsidRPr="004D24C1">
        <w:rPr>
          <w:sz w:val="16"/>
          <w:szCs w:val="16"/>
        </w:rPr>
        <w:t>, February 20</w:t>
      </w:r>
      <w:r w:rsidRPr="004D24C1">
        <w:rPr>
          <w:rStyle w:val="Style13ptBold"/>
        </w:rPr>
        <w:t>19</w:t>
      </w:r>
      <w:r w:rsidRPr="004D24C1">
        <w:rPr>
          <w:sz w:val="16"/>
          <w:szCs w:val="16"/>
        </w:rPr>
        <w:t xml:space="preserve">, " CARCERAL CAPITALISM " No Publication, Jackie Wang is a student of the dream state, black studies scholar, prison abolitionist, poet, performer, library rat, trauma monster, and Ph.D. candidate at Harvard University in African and African American Studies. She is the author of a number of punk zines including On Being Hard Femme, as well as a collection of dream poems titled Tiny Spelunker of the Oneiro-Womh (Capricious). She tweets @loneberrywang and blogs at loneberry.tumblr.com. https://worldsapart.noblogs.org/files/2019/02/WANG-Carceral-Capitalism-IWE-PRINT.pdf, accessed 7-16-2020 MS </w:t>
      </w:r>
    </w:p>
    <w:p w14:paraId="0C6E8963" w14:textId="2F1068A7" w:rsidR="00045923" w:rsidRDefault="00045923" w:rsidP="00045923">
      <w:pPr>
        <w:rPr>
          <w:sz w:val="16"/>
        </w:rPr>
      </w:pPr>
      <w:r w:rsidRPr="004D24C1">
        <w:rPr>
          <w:sz w:val="16"/>
        </w:rPr>
        <w:t xml:space="preserve">While the first three categories </w:t>
      </w:r>
      <w:r w:rsidRPr="004D24C1">
        <w:rPr>
          <w:rStyle w:val="StyleUnderline"/>
        </w:rPr>
        <w:t>(financialization, automation, and looting) represent exclusionary processes that proceed by way of inclusion (subjectivation as citizen debtors, incorporation through the extension of credit), confinement and gratuitous violence are examples of exclusionary processes that result in civic and actual death.</w:t>
      </w:r>
      <w:r w:rsidRPr="004D24C1">
        <w:rPr>
          <w:sz w:val="16"/>
        </w:rPr>
        <w:t xml:space="preserve"> In other words, in the first three instances </w:t>
      </w:r>
      <w:r w:rsidRPr="004D24C1">
        <w:rPr>
          <w:rStyle w:val="StyleUnderline"/>
        </w:rPr>
        <w:t>the parasitic state and predatory credit system must keep people alive in order to extract from them</w:t>
      </w:r>
      <w:r w:rsidRPr="004D24C1">
        <w:rPr>
          <w:sz w:val="16"/>
        </w:rPr>
        <w:t xml:space="preserve">; in the latter two instances it must </w:t>
      </w:r>
      <w:r w:rsidRPr="004D24C1">
        <w:rPr>
          <w:rStyle w:val="StyleUnderline"/>
        </w:rPr>
        <w:t>confine and kill to maintain the current racial order.</w:t>
      </w:r>
      <w:r w:rsidRPr="004D24C1">
        <w:rPr>
          <w:sz w:val="16"/>
        </w:rPr>
        <w:t xml:space="preserve"> As we move to the fourth and fifth techniques of parasitic governance—</w:t>
      </w:r>
      <w:r w:rsidRPr="004D24C1">
        <w:rPr>
          <w:rStyle w:val="StyleUnderline"/>
        </w:rPr>
        <w:t>confinement and gratuitous violence—we reach the point at which political economy fails as a lens through which to analyze racial dynamics in the United States</w:t>
      </w:r>
      <w:r w:rsidRPr="004D24C1">
        <w:rPr>
          <w:sz w:val="16"/>
        </w:rPr>
        <w:t xml:space="preserve">. Although the concept of the </w:t>
      </w:r>
      <w:r w:rsidRPr="004D24C1">
        <w:rPr>
          <w:rStyle w:val="StyleUnderline"/>
        </w:rPr>
        <w:t>prison-industrial complex draws attention to the industries that benefit from the prison boom of the last several decades</w:t>
      </w:r>
      <w:r w:rsidRPr="004D24C1">
        <w:rPr>
          <w:sz w:val="16"/>
        </w:rPr>
        <w:t>—including the construction companies contracted to build the prisons, the companies contracted to supply food and commissary items, the predatory phone and video companies contracted to provide communication services, and private prison companies such as GEO Group and the Corrections Corporation of America (which has recently rebranded itself as CoreCivic)—</w:t>
      </w:r>
      <w:r w:rsidRPr="004D24C1">
        <w:rPr>
          <w:rStyle w:val="StyleUnderline"/>
        </w:rPr>
        <w:t>the profit motive itself is not sufficient in explaining the phenomenon of racialized mass incarceration</w:t>
      </w:r>
      <w:r w:rsidRPr="004D24C1">
        <w:rPr>
          <w:sz w:val="16"/>
        </w:rPr>
        <w:t xml:space="preserve">. Nonetheless, an </w:t>
      </w:r>
      <w:r w:rsidRPr="004D24C1">
        <w:rPr>
          <w:rStyle w:val="StyleUnderline"/>
        </w:rPr>
        <w:t xml:space="preserve">economic analysis of prisons should not be wholly abandoned. </w:t>
      </w:r>
      <w:r w:rsidRPr="004D24C1">
        <w:rPr>
          <w:sz w:val="16"/>
        </w:rPr>
        <w:t xml:space="preserve">In addition to </w:t>
      </w:r>
      <w:r w:rsidRPr="004D24C1">
        <w:rPr>
          <w:rStyle w:val="StyleUnderline"/>
        </w:rPr>
        <w:t>drawing attention to the private companies that benefit from the existence of prisons</w:t>
      </w:r>
      <w:r w:rsidRPr="004D24C1">
        <w:rPr>
          <w:sz w:val="16"/>
        </w:rPr>
        <w:t xml:space="preserve">, there is much that </w:t>
      </w:r>
      <w:r w:rsidRPr="004D24C1">
        <w:rPr>
          <w:rStyle w:val="StyleUnderline"/>
        </w:rPr>
        <w:t>political economy</w:t>
      </w:r>
      <w:r w:rsidRPr="004D24C1">
        <w:rPr>
          <w:sz w:val="16"/>
        </w:rPr>
        <w:t xml:space="preserve"> can tell us about prisons in the U.S.: it </w:t>
      </w:r>
      <w:r w:rsidRPr="004D24C1">
        <w:rPr>
          <w:rStyle w:val="StyleUnderline"/>
        </w:rPr>
        <w:t>can elucidate how the economies of rural white America were revived through the construction of prisons and the employment of displaced white workers as prison guards</w:t>
      </w:r>
      <w:r w:rsidRPr="004D24C1">
        <w:rPr>
          <w:sz w:val="16"/>
        </w:rPr>
        <w:t xml:space="preserve">; it can </w:t>
      </w:r>
      <w:r w:rsidRPr="004D24C1">
        <w:rPr>
          <w:rStyle w:val="StyleUnderline"/>
        </w:rPr>
        <w:t>explain how deindustrialization and the migration of jobs to the suburbs and abroad created zones of concentrated black urban poverty</w:t>
      </w:r>
      <w:r w:rsidRPr="004D24C1">
        <w:rPr>
          <w:sz w:val="16"/>
        </w:rPr>
        <w:t xml:space="preserve">; and it can </w:t>
      </w:r>
      <w:r w:rsidRPr="004D24C1">
        <w:rPr>
          <w:rStyle w:val="StyleUnderline"/>
        </w:rPr>
        <w:t>show how the expansion of prisons “solved” the surplus population crisis caused by the wave of unemployment that followed the restructuring of the U.S. economy</w:t>
      </w:r>
      <w:r w:rsidRPr="004D24C1">
        <w:rPr>
          <w:sz w:val="16"/>
        </w:rPr>
        <w:t xml:space="preserve">. Political economy also gives us a way to understand the growth of private prisons in the last several decades (particularly in the arena of juvenile detention) and the use of prison labor to produce goods at an average cost of 93 cents per hour. </w:t>
      </w:r>
      <w:r w:rsidRPr="004D24C1">
        <w:rPr>
          <w:rStyle w:val="StyleUnderline"/>
        </w:rPr>
        <w:t>The lens of political economy can even shed light on why there has been a marginal decrease in the prison population in the wake of the 2008 financial crash</w:t>
      </w:r>
      <w:r w:rsidRPr="004D24C1">
        <w:rPr>
          <w:sz w:val="16"/>
        </w:rPr>
        <w:t xml:space="preserve">, which led to revenue shortfalls that left many states desperate to slash public spending. </w:t>
      </w:r>
      <w:r w:rsidRPr="004D24C1">
        <w:rPr>
          <w:rStyle w:val="StyleUnderline"/>
        </w:rPr>
        <w:t>Yet to reduce mass incarceration to the proft motive would be misleading, considering that most inmates are held in publicly operated state and federal facilities as well as public local jails.</w:t>
      </w:r>
      <w:r w:rsidRPr="004D24C1">
        <w:rPr>
          <w:sz w:val="16"/>
        </w:rPr>
        <w:t xml:space="preserve"> Though as many as 700,000 prisoners are employed in a variety of jobs (ranging from facility maintenance to manufacturing jobs in industries such as furniture production), the majority of those in prisons and jails don’t work. At the end of the day, the cost of housing prisoners is high, and the public bears the burden of the cost. A question that a </w:t>
      </w:r>
      <w:r w:rsidRPr="004D24C1">
        <w:rPr>
          <w:rStyle w:val="StyleUnderline"/>
        </w:rPr>
        <w:t>purely economistic view fails to address is why, when the welfare state was being dismantled and there was an ideological pivot away from “big government,</w:t>
      </w:r>
      <w:r w:rsidRPr="004D24C1">
        <w:rPr>
          <w:sz w:val="16"/>
        </w:rPr>
        <w:t xml:space="preserve">” was the public induced to believe that a prison binge was legitimate while spending on social services, education, and job creation was not? Is it possible that, as </w:t>
      </w:r>
      <w:r w:rsidRPr="004D24C1">
        <w:rPr>
          <w:rStyle w:val="StyleUnderline"/>
        </w:rPr>
        <w:t>the government withdrew from the arena of social welfare and the revolt among those in the capitalist class reorganized politics such that the government was no longer allowed to regulate the economy, the only remaining social entitlement</w:t>
      </w:r>
      <w:r w:rsidRPr="004D24C1">
        <w:rPr>
          <w:sz w:val="16"/>
        </w:rPr>
        <w:t>—the entitlement that has come to give the state as an entity its coherence—is the entitlement of security? Understanding the foundation of capitalism requires a consideration of “the hidden abode of race”: the ontological distinction between superior and inferior humans—</w:t>
      </w:r>
      <w:r w:rsidRPr="004D24C1">
        <w:rPr>
          <w:rStyle w:val="StyleUnderline"/>
        </w:rPr>
        <w:t>codified as race—that was necessary for slavery, colonialism, the theft of lands in the Americas, and genocide</w:t>
      </w:r>
      <w:r w:rsidRPr="004D24C1">
        <w:rPr>
          <w:sz w:val="16"/>
        </w:rPr>
        <w:t xml:space="preserve">. This racial separation is manifested in the division between full humans who possess the right to sell their labor and compete within markets, and those that are disposable, discriminated against, and ultimately either eliminated or superexploited.15 </w:t>
      </w:r>
      <w:r w:rsidRPr="004D24C1">
        <w:rPr>
          <w:rStyle w:val="StyleUnderline"/>
        </w:rPr>
        <w:t>Black racialization, then, is the mark that renders subjects as suitable for—on the one hand—hyperexploitation and expropriation, and, on the other hand, annihilation</w:t>
      </w:r>
      <w:r w:rsidRPr="004D24C1">
        <w:rPr>
          <w:sz w:val="16"/>
        </w:rPr>
        <w:t xml:space="preserve">. 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race has maintained its dual character, which consists of “not only a probabilistic assignment of relative economic value but also an index of differential vulnerability to state violence.”16 In other words, </w:t>
      </w:r>
      <w:r w:rsidRPr="004D24C1">
        <w:rPr>
          <w:rStyle w:val="StyleUnderline"/>
        </w:rPr>
        <w:t>vulnerability to hyperexploitation and expropriation in the economic domain and vulnerability to premature death in the political and social domains.</w:t>
      </w:r>
      <w:r w:rsidRPr="004D24C1">
        <w:rPr>
          <w:sz w:val="16"/>
        </w:rPr>
        <w:t xml:space="preserve"> My essay on the Ferguson Police Department and the city’s program of municipal plunder is an attempt to make visible the hidden backdrop of Mike Browns execution: </w:t>
      </w:r>
      <w:r w:rsidRPr="004D24C1">
        <w:rPr>
          <w:rStyle w:val="StyleUnderline"/>
        </w:rPr>
        <w:t>the widespread racialized expropriation of black residents carried out by the criminal justice arm of the state</w:t>
      </w:r>
      <w:r w:rsidRPr="004D24C1">
        <w:rPr>
          <w:sz w:val="16"/>
        </w:rPr>
        <w:t xml:space="preserve">. It is not just that Mike Browns murder happened alongside the looting of residents at the behest of the police and the city’s financial manager, but that racial legacies that have marked black residents as lootable are intimately tied to police officers’ treatment of black people as killable. The two logics reinforce and are bound up with each other. In her response to Dawson’s analysis of racialization as expropriation, Fraser develops Dawson’s claims by looking at the interplay between economic expropriation and “politically enforced status distinctions.”17 Not only does </w:t>
      </w:r>
      <w:r w:rsidRPr="004D24C1">
        <w:rPr>
          <w:rStyle w:val="StyleUnderline"/>
        </w:rPr>
        <w:t>accumulation in a capitalist society occur along the two axes of exploitation and expropriation, but one makes the other possible in that the “racialized subjection of those whom capital expropriates</w:t>
      </w:r>
      <w:r w:rsidRPr="004D24C1">
        <w:rPr>
          <w:sz w:val="16"/>
        </w:rPr>
        <w:t xml:space="preserve"> other things, bilks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disposability is the logic that corresponds to racialized expropriation, gendered subjectivation has as its corollary rapeability. It also goes without saying that these expropriative logics are not mutually exclusive, as nonwhite women and gender-non- conforming people may be subject to a different set of expropriative logics than white women.</w:t>
      </w:r>
    </w:p>
    <w:p w14:paraId="238B9E18" w14:textId="3E3CC6E0" w:rsidR="00D4407F" w:rsidRDefault="00D4407F" w:rsidP="00045923">
      <w:pPr>
        <w:rPr>
          <w:sz w:val="16"/>
        </w:rPr>
      </w:pPr>
    </w:p>
    <w:p w14:paraId="3CA65624" w14:textId="544389F4" w:rsidR="00D4407F" w:rsidRDefault="00D4407F" w:rsidP="00045923">
      <w:pPr>
        <w:rPr>
          <w:sz w:val="16"/>
        </w:rPr>
      </w:pPr>
    </w:p>
    <w:p w14:paraId="3E103E8A" w14:textId="77777777" w:rsidR="00D4407F" w:rsidRPr="004D24C1" w:rsidRDefault="00D4407F" w:rsidP="00045923">
      <w:pPr>
        <w:rPr>
          <w:sz w:val="16"/>
        </w:rPr>
      </w:pPr>
    </w:p>
    <w:p w14:paraId="1BB1D61F" w14:textId="77777777" w:rsidR="008421F2" w:rsidRPr="004D24C1" w:rsidRDefault="008421F2" w:rsidP="008421F2">
      <w:pPr>
        <w:pStyle w:val="Heading4"/>
      </w:pPr>
      <w:r w:rsidRPr="004D24C1">
        <w:t xml:space="preserve">Capitalism is a failed and broken system that has produced a laundry list of impacts such as socioeconomic inequality, rampant disease, abject poverty, global warming, etc. </w:t>
      </w:r>
    </w:p>
    <w:p w14:paraId="10701CE3" w14:textId="77777777" w:rsidR="008421F2" w:rsidRPr="004D24C1" w:rsidRDefault="008421F2" w:rsidP="008421F2">
      <w:pPr>
        <w:rPr>
          <w:rStyle w:val="StyleUnderline"/>
          <w:u w:val="none"/>
        </w:rPr>
      </w:pPr>
      <w:r w:rsidRPr="004D24C1">
        <w:rPr>
          <w:rStyle w:val="Style13ptBold"/>
        </w:rPr>
        <w:t>Foster ’19</w:t>
      </w:r>
      <w:r w:rsidRPr="004D24C1">
        <w:rPr>
          <w:rStyle w:val="StyleUnderline"/>
          <w:u w:val="none"/>
        </w:rPr>
        <w:t xml:space="preserve"> (John Bellamy Foster, professor of sociology at the University of Oregon, Capitalism Has Failed – What Next?, Monthly Review, 01 February 2019, </w:t>
      </w:r>
      <w:hyperlink r:id="rId10" w:history="1">
        <w:r w:rsidRPr="004D24C1">
          <w:rPr>
            <w:rStyle w:val="StyleUnderline"/>
            <w:u w:val="none"/>
          </w:rPr>
          <w:t>https://monthlyreview.org/2019/02/01/capitalism-has-failed-what-next/</w:t>
        </w:r>
      </w:hyperlink>
      <w:r w:rsidRPr="004D24C1">
        <w:rPr>
          <w:rStyle w:val="StyleUnderline"/>
          <w:u w:val="none"/>
        </w:rPr>
        <w:t>)-NR</w:t>
      </w:r>
    </w:p>
    <w:p w14:paraId="3810D7BA" w14:textId="77777777" w:rsidR="008421F2" w:rsidRPr="004D24C1" w:rsidRDefault="008421F2" w:rsidP="008421F2"/>
    <w:p w14:paraId="07993FC2" w14:textId="10BD835E" w:rsidR="00045923" w:rsidRPr="004D24C1" w:rsidRDefault="008421F2" w:rsidP="00045923">
      <w:pPr>
        <w:rPr>
          <w:sz w:val="12"/>
        </w:rPr>
      </w:pPr>
      <w:r w:rsidRPr="004D24C1">
        <w:rPr>
          <w:sz w:val="12"/>
        </w:rPr>
        <w:t xml:space="preserve">Less than two decades into the twenty-first century, it is evident that </w:t>
      </w:r>
      <w:r w:rsidRPr="004D24C1">
        <w:rPr>
          <w:rStyle w:val="Emphasis"/>
        </w:rPr>
        <w:t>capitalism has failed as a social system. The world is mired in economic stagnation, financialization, and the most extreme inequality in human history, accompanied by mass unemployment and underemployment, precariousness, poverty, hunger, wasted output and lives, and what at this point can only be called a planetary ecological “death spiral.”1 The digital revolution</w:t>
      </w:r>
      <w:r w:rsidRPr="004D24C1">
        <w:rPr>
          <w:sz w:val="12"/>
        </w:rPr>
        <w:t xml:space="preserve">, the greatest technological advance of our time, </w:t>
      </w:r>
      <w:r w:rsidRPr="004D24C1">
        <w:rPr>
          <w:rStyle w:val="Emphasis"/>
        </w:rPr>
        <w:t>has rapidly mutated</w:t>
      </w:r>
      <w:r w:rsidRPr="004D24C1">
        <w:rPr>
          <w:sz w:val="12"/>
        </w:rPr>
        <w:t xml:space="preserve"> from a promise of free communication and liberated production </w:t>
      </w:r>
      <w:r w:rsidRPr="004D24C1">
        <w:rPr>
          <w:rStyle w:val="Emphasis"/>
        </w:rPr>
        <w:t>into new means of surveillance, control, and displacement of the working population. The institutions of liberal democracy are at the point of collapse</w:t>
      </w:r>
      <w:r w:rsidRPr="004D24C1">
        <w:rPr>
          <w:sz w:val="12"/>
        </w:rPr>
        <w:t xml:space="preserve">, while fascism, the rear guard of the capitalist system, is again on the march, along with patriarchy, racism, imperialism, and war. To say that </w:t>
      </w:r>
      <w:r w:rsidRPr="004D24C1">
        <w:rPr>
          <w:rStyle w:val="Emphasis"/>
        </w:rPr>
        <w:t>capitalism</w:t>
      </w:r>
      <w:r w:rsidRPr="004D24C1">
        <w:rPr>
          <w:sz w:val="12"/>
        </w:rPr>
        <w:t xml:space="preserve"> is a failed system is not, of course, to suggest that its breakdown and disintegration is imminent.2 It does, however, mean that it </w:t>
      </w:r>
      <w:r w:rsidRPr="004D24C1">
        <w:rPr>
          <w:rStyle w:val="Emphasis"/>
        </w:rPr>
        <w:t>has passed from being a historically necessary</w:t>
      </w:r>
      <w:r w:rsidRPr="004D24C1">
        <w:rPr>
          <w:sz w:val="12"/>
        </w:rPr>
        <w:t xml:space="preserve"> and creative </w:t>
      </w:r>
      <w:r w:rsidRPr="004D24C1">
        <w:rPr>
          <w:rStyle w:val="Emphasis"/>
        </w:rPr>
        <w:t>system at its inception to being a</w:t>
      </w:r>
      <w:r w:rsidRPr="004D24C1">
        <w:rPr>
          <w:sz w:val="12"/>
        </w:rPr>
        <w:t xml:space="preserve"> historically unnecessary and </w:t>
      </w:r>
      <w:r w:rsidRPr="004D24C1">
        <w:rPr>
          <w:rStyle w:val="Emphasis"/>
        </w:rPr>
        <w:t>destructive one in the present century. Today</w:t>
      </w:r>
      <w:r w:rsidRPr="004D24C1">
        <w:rPr>
          <w:sz w:val="12"/>
        </w:rPr>
        <w:t xml:space="preserve">, more than ever, </w:t>
      </w:r>
      <w:r w:rsidRPr="004D24C1">
        <w:rPr>
          <w:rStyle w:val="Emphasis"/>
        </w:rPr>
        <w:t>the world is faced with the epochal choice between “the revolutionary reconstitution of society at large and the common ruin of the contending classes.”</w:t>
      </w:r>
      <w:r w:rsidRPr="004D24C1">
        <w:rPr>
          <w:sz w:val="12"/>
        </w:rPr>
        <w:t xml:space="preserve">3 Indications of this failure of capitalism are everywhere. </w:t>
      </w:r>
      <w:r w:rsidRPr="004D24C1">
        <w:rPr>
          <w:rStyle w:val="Emphasis"/>
        </w:rPr>
        <w:t>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w:t>
      </w:r>
      <w:r w:rsidRPr="004D24C1">
        <w:rPr>
          <w:sz w:val="12"/>
        </w:rPr>
        <w:t xml:space="preserve"> despite steadily rising productivity.5 </w:t>
      </w:r>
      <w:r w:rsidRPr="004D24C1">
        <w:rPr>
          <w:rStyle w:val="Emphasis"/>
        </w:rPr>
        <w:t>Work intensity has increased, while work and safety protections on the job have been systematically jettisoned. Unemployment data has become more and more meaningless due to a new institutionalized underemployment in the form of contract labor</w:t>
      </w:r>
      <w:r w:rsidRPr="004D24C1">
        <w:rPr>
          <w:sz w:val="12"/>
        </w:rPr>
        <w:t xml:space="preserve"> in the gig economy.6 Unions have been reduced to mere shadows of their former glory as </w:t>
      </w:r>
      <w:r w:rsidRPr="004D24C1">
        <w:rPr>
          <w:rStyle w:val="Emphasis"/>
        </w:rPr>
        <w:t>capitalism has asserted totalitarian control over workplaces.</w:t>
      </w:r>
      <w:r w:rsidRPr="004D24C1">
        <w:rPr>
          <w:sz w:val="12"/>
        </w:rPr>
        <w:t xml:space="preserve"> With the demise of Soviet-type societies, </w:t>
      </w:r>
      <w:r w:rsidRPr="004D24C1">
        <w:rPr>
          <w:rStyle w:val="Emphasis"/>
        </w:rPr>
        <w:t>social democracy</w:t>
      </w:r>
      <w:r w:rsidRPr="004D24C1">
        <w:rPr>
          <w:sz w:val="12"/>
        </w:rPr>
        <w:t xml:space="preserve"> in Europe </w:t>
      </w:r>
      <w:r w:rsidRPr="004D24C1">
        <w:rPr>
          <w:rStyle w:val="Emphasis"/>
        </w:rPr>
        <w:t>has perished in the new atmosphere of “liberated capitalism.</w:t>
      </w:r>
      <w:r w:rsidRPr="004D24C1">
        <w:rPr>
          <w:sz w:val="12"/>
        </w:rPr>
        <w:t xml:space="preserve">”7 </w:t>
      </w:r>
      <w:r w:rsidRPr="004D24C1">
        <w:rPr>
          <w:rStyle w:val="Emphasis"/>
        </w:rPr>
        <w:t>The capture of the surplus value produced by overexploited populations</w:t>
      </w:r>
      <w:r w:rsidRPr="004D24C1">
        <w:rPr>
          <w:sz w:val="12"/>
        </w:rPr>
        <w:t xml:space="preserve"> in the poorest regions of the world, </w:t>
      </w:r>
      <w:r w:rsidRPr="004D24C1">
        <w:rPr>
          <w:rStyle w:val="Emphasis"/>
        </w:rPr>
        <w:t>via the global labor arbitrage instituted by multinational corporations, is leading to an unprecedented amassing of financial wealth at the center of the world economy and relative poverty in the periphery</w:t>
      </w:r>
      <w:r w:rsidRPr="004D24C1">
        <w:rPr>
          <w:sz w:val="12"/>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w:t>
      </w:r>
      <w:r w:rsidRPr="004D24C1">
        <w:rPr>
          <w:rStyle w:val="Emphasis"/>
        </w:rPr>
        <w:t>Forty-two billionaires now enjoy as much wealth as half the world’s population, while the three richest men in the United States</w:t>
      </w:r>
      <w:r w:rsidRPr="004D24C1">
        <w:rPr>
          <w:sz w:val="12"/>
        </w:rPr>
        <w:t>—Jeff Bezos, Bill Gates, and Warren Buffett—</w:t>
      </w:r>
      <w:r w:rsidRPr="004D24C1">
        <w:rPr>
          <w:rStyle w:val="Emphasis"/>
        </w:rPr>
        <w:t>have more wealth than half the U.S. population.</w:t>
      </w:r>
      <w:r w:rsidRPr="004D24C1">
        <w:rPr>
          <w:sz w:val="12"/>
        </w:rPr>
        <w:t>10 In every region of the world,</w:t>
      </w:r>
      <w:r w:rsidRPr="004D24C1">
        <w:rPr>
          <w:rStyle w:val="Emphasis"/>
        </w:rPr>
        <w:t xml:space="preserve"> inequality has increased sharply in recent decades.11 The gap in per capita income and wealth between the richest and poorest nations</w:t>
      </w:r>
      <w:r w:rsidRPr="004D24C1">
        <w:rPr>
          <w:sz w:val="12"/>
        </w:rPr>
        <w:t xml:space="preserve">, which has been the dominant trend for centuries, </w:t>
      </w:r>
      <w:r w:rsidRPr="004D24C1">
        <w:rPr>
          <w:rStyle w:val="Emphasis"/>
        </w:rPr>
        <w:t>is rapidly widening once again</w:t>
      </w:r>
      <w:r w:rsidRPr="004D24C1">
        <w:rPr>
          <w:sz w:val="12"/>
        </w:rPr>
        <w:t xml:space="preserve">.12 </w:t>
      </w:r>
      <w:r w:rsidRPr="004D24C1">
        <w:rPr>
          <w:rStyle w:val="Emphasis"/>
        </w:rPr>
        <w:t>More than 60 percent of the world’s employed population</w:t>
      </w:r>
      <w:r w:rsidRPr="004D24C1">
        <w:rPr>
          <w:sz w:val="12"/>
        </w:rPr>
        <w:t xml:space="preserve">, some two billion people, now </w:t>
      </w:r>
      <w:r w:rsidRPr="004D24C1">
        <w:rPr>
          <w:rStyle w:val="Emphasis"/>
        </w:rPr>
        <w:t>work in the impoverished informal sector</w:t>
      </w:r>
      <w:r w:rsidRPr="004D24C1">
        <w:rPr>
          <w:sz w:val="12"/>
        </w:rPr>
        <w:t xml:space="preserve">, forming a massive global proletariat. The global reserve army of labor is some 70 percent larger than the active labor army of formally employed workers.13 </w:t>
      </w:r>
      <w:r w:rsidRPr="004D24C1">
        <w:rPr>
          <w:rStyle w:val="Emphasis"/>
        </w:rPr>
        <w:t>Adequate health care, housing, education, and clean water and air are increasingly out of reach for large sections of the population, even in wealthy countries in North America and Europe, while transportation is becoming more difficult</w:t>
      </w:r>
      <w:r w:rsidRPr="004D24C1">
        <w:rPr>
          <w:sz w:val="12"/>
        </w:rPr>
        <w:t xml:space="preserve"> in the United States and many other countries </w:t>
      </w:r>
      <w:r w:rsidRPr="004D24C1">
        <w:rPr>
          <w:rStyle w:val="Emphasis"/>
        </w:rPr>
        <w:t>due to irrationally high levels of dependency on the automobile and disinvestment in public transportation. Urban structures are more and more characterized by gentrification and segregation, with cities becoming the playthings of the well-to-do while marginalized populations are shunted aside.</w:t>
      </w:r>
      <w:r w:rsidRPr="004D24C1">
        <w:rPr>
          <w:sz w:val="12"/>
        </w:rPr>
        <w:t xml:space="preserv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4D24C1">
        <w:rPr>
          <w:rStyle w:val="Emphasis"/>
        </w:rPr>
        <w:t>life expectancy is in decline, with a remarkable resurgence of Victorian illnesses related to poverty and exploitation. In Britain, gout, scarlet fever, whooping cough, and even scurvy are now resurgent, along with tuberculosis</w:t>
      </w:r>
      <w:r w:rsidRPr="004D24C1">
        <w:rPr>
          <w:sz w:val="12"/>
        </w:rPr>
        <w:t xml:space="preserve">. With inadequate enforcement of work health and safety regulations, </w:t>
      </w:r>
      <w:r w:rsidRPr="004D24C1">
        <w:rPr>
          <w:rStyle w:val="Emphasis"/>
        </w:rPr>
        <w:t>black lung disease has returned with a vengeance in U.S. coal country.16 Overuse of antibiotics, particularly by capitalist agribusiness, is leading to an antibiotic-resistance crisis</w:t>
      </w:r>
      <w:r w:rsidRPr="004D24C1">
        <w:rPr>
          <w:sz w:val="12"/>
        </w:rPr>
        <w:t>, with the dangerous growth of superbugs generating increasing numbers of deaths, which by mid–century could surpass annual cancer deaths, prompting the World Health Organization to declare a “global health emergency.”17</w:t>
      </w:r>
      <w:r w:rsidRPr="004D24C1">
        <w:rPr>
          <w:rStyle w:val="Emphasis"/>
        </w:rPr>
        <w:t xml:space="preserve"> These dire conditions, arising from the workings of the system, are consistent with</w:t>
      </w:r>
      <w:r w:rsidRPr="004D24C1">
        <w:rPr>
          <w:sz w:val="12"/>
        </w:rPr>
        <w:t xml:space="preserve"> what Frederick Engels, in the Condition of the Working Class in England, called </w:t>
      </w:r>
      <w:r w:rsidRPr="004D24C1">
        <w:rPr>
          <w:rStyle w:val="Emphasis"/>
        </w:rPr>
        <w:t>“social murder.”</w:t>
      </w:r>
      <w:r w:rsidRPr="004D24C1">
        <w:rPr>
          <w:sz w:val="12"/>
        </w:rPr>
        <w:t xml:space="preserve">18 </w:t>
      </w:r>
      <w:r w:rsidRPr="004D24C1">
        <w:rPr>
          <w:rStyle w:val="Emphasis"/>
        </w:rPr>
        <w:t>At the instigation of giant corporations</w:t>
      </w:r>
      <w:r w:rsidRPr="004D24C1">
        <w:rPr>
          <w:sz w:val="12"/>
        </w:rPr>
        <w:t xml:space="preserve">, philanthrocapitalist foundations, </w:t>
      </w:r>
      <w:r w:rsidRPr="004D24C1">
        <w:rPr>
          <w:rStyle w:val="Emphasis"/>
        </w:rPr>
        <w:t>and neoliberal governments, public education has been restructured around corporate-designed testing</w:t>
      </w:r>
      <w:r w:rsidRPr="004D24C1">
        <w:rPr>
          <w:sz w:val="12"/>
        </w:rPr>
        <w:t xml:space="preserve"> based on the implementation of robotic common-core standards. </w:t>
      </w:r>
      <w:r w:rsidRPr="004D24C1">
        <w:rPr>
          <w:rStyle w:val="Emphasis"/>
        </w:rPr>
        <w:t>This is generating massive databases on the student population, much of which are now being surreptitiously marketed and sold.19 The corporatization and privatization of education is feeding the progressive subordination of children’s needs to</w:t>
      </w:r>
      <w:r w:rsidRPr="004D24C1">
        <w:rPr>
          <w:sz w:val="12"/>
        </w:rPr>
        <w:t xml:space="preserve"> the cash nexus of </w:t>
      </w:r>
      <w:r w:rsidRPr="004D24C1">
        <w:rPr>
          <w:rStyle w:val="Emphasis"/>
        </w:rPr>
        <w:t>the commodity market</w:t>
      </w:r>
      <w:r w:rsidRPr="004D24C1">
        <w:rPr>
          <w:sz w:val="12"/>
        </w:rPr>
        <w:t xml:space="preserve">.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r w:rsidRPr="004D24C1">
        <w:rPr>
          <w:rStyle w:val="Emphasis"/>
        </w:rPr>
        <w:t>More than two million people in the United States are behind bars, a higher rate of incarceration than any other country in the world</w:t>
      </w:r>
      <w:r w:rsidRPr="004D24C1">
        <w:rPr>
          <w:sz w:val="12"/>
        </w:rPr>
        <w:t xml:space="preserve">, constituting a new Jim Crow. The total population in prison is nearly equal to the number of people in Houston, Texas, the fourth largest U.S. city. </w:t>
      </w:r>
      <w:r w:rsidRPr="004D24C1">
        <w:rPr>
          <w:rStyle w:val="Emphasis"/>
        </w:rPr>
        <w:t>African Americans and Latinos make up 56 percent of those incarcerated, while constituting only about 32 percent of the U.S. population.</w:t>
      </w:r>
      <w:r w:rsidRPr="004D24C1">
        <w:rPr>
          <w:sz w:val="12"/>
        </w:rPr>
        <w:t xml:space="preserve">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4D24C1">
        <w:rPr>
          <w:rStyle w:val="Emphasis"/>
        </w:rPr>
        <w:t>Racial divides are now widening across the entire planet. Violence against women and the</w:t>
      </w:r>
      <w:r w:rsidRPr="004D24C1">
        <w:rPr>
          <w:sz w:val="12"/>
        </w:rPr>
        <w:t xml:space="preserve"> expropriation of their unpaid labor, as well as the higher level of </w:t>
      </w:r>
      <w:r w:rsidRPr="004D24C1">
        <w:rPr>
          <w:rStyle w:val="Emphasis"/>
        </w:rPr>
        <w:t>exploitation of their</w:t>
      </w:r>
      <w:r w:rsidRPr="004D24C1">
        <w:rPr>
          <w:sz w:val="12"/>
        </w:rPr>
        <w:t xml:space="preserve"> paid </w:t>
      </w:r>
      <w:r w:rsidRPr="004D24C1">
        <w:rPr>
          <w:rStyle w:val="Emphasis"/>
        </w:rPr>
        <w:t>labor, are integral to the way in which power is organized in capitalist society—and how it seeks to divide rather than unify the population.</w:t>
      </w:r>
      <w:r w:rsidRPr="004D24C1">
        <w:rPr>
          <w:sz w:val="12"/>
        </w:rPr>
        <w:t xml:space="preserve"> More than a third of women worldwide have experienced physical/sexual violence. </w:t>
      </w:r>
      <w:r w:rsidRPr="004D24C1">
        <w:rPr>
          <w:rStyle w:val="Emphasis"/>
        </w:rPr>
        <w:t>Women’s bodies</w:t>
      </w:r>
      <w:r w:rsidRPr="004D24C1">
        <w:rPr>
          <w:sz w:val="12"/>
        </w:rPr>
        <w:t xml:space="preserve">, in particular, </w:t>
      </w:r>
      <w:r w:rsidRPr="004D24C1">
        <w:rPr>
          <w:rStyle w:val="Emphasis"/>
        </w:rPr>
        <w:t>are objectified, reified, and commodified as part of the normal workings of monopoly-capitalist marketing.</w:t>
      </w:r>
      <w:r w:rsidRPr="004D24C1">
        <w:rPr>
          <w:sz w:val="12"/>
        </w:rPr>
        <w:t xml:space="preserve">23 </w:t>
      </w:r>
      <w:r w:rsidRPr="004D24C1">
        <w:rPr>
          <w:rStyle w:val="Emphasis"/>
        </w:rPr>
        <w:t>The mass media-propaganda system</w:t>
      </w:r>
      <w:r w:rsidRPr="004D24C1">
        <w:rPr>
          <w:sz w:val="12"/>
        </w:rPr>
        <w:t xml:space="preserve">, part of the larger corporate matrix, </w:t>
      </w:r>
      <w:r w:rsidRPr="004D24C1">
        <w:rPr>
          <w:rStyle w:val="Emphasis"/>
        </w:rPr>
        <w:t>is now merging into a social media-based propaganda system that is more porous and seemingly anarchic, but more universal and more than ever favoring money and power</w:t>
      </w:r>
      <w:r w:rsidRPr="004D24C1">
        <w:rPr>
          <w:sz w:val="12"/>
        </w:rPr>
        <w:t xml:space="preserve">.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w:t>
      </w:r>
      <w:r w:rsidRPr="004D24C1">
        <w:rPr>
          <w:rStyle w:val="Emphasis"/>
        </w:rPr>
        <w:t>The elimination of net neutrality in the United States means further concentration, centralization, and control over the entire Internet by monopolistic service providers. Elections are increasingly prey to unregulated “dark money” emanating from the</w:t>
      </w:r>
      <w:r w:rsidRPr="004D24C1">
        <w:rPr>
          <w:sz w:val="12"/>
        </w:rPr>
        <w:t xml:space="preserve"> coffers of corporations and </w:t>
      </w:r>
      <w:r w:rsidRPr="004D24C1">
        <w:rPr>
          <w:rStyle w:val="Emphasis"/>
        </w:rPr>
        <w:t>the billionaire class</w:t>
      </w:r>
      <w:r w:rsidRPr="004D24C1">
        <w:rPr>
          <w:sz w:val="12"/>
        </w:rPr>
        <w:t xml:space="preserve">. Although presenting itself as the world’s leading democracy, </w:t>
      </w:r>
      <w:r w:rsidRPr="004D24C1">
        <w:rPr>
          <w:rStyle w:val="Emphasis"/>
        </w:rPr>
        <w:t>the United States</w:t>
      </w:r>
      <w:r w:rsidRPr="004D24C1">
        <w:rPr>
          <w:sz w:val="12"/>
        </w:rPr>
        <w:t>, as Paul Baran and Paul Sweezy stated in Monopoly Capital in 1966, “</w:t>
      </w:r>
      <w:r w:rsidRPr="004D24C1">
        <w:rPr>
          <w:rStyle w:val="Emphasis"/>
        </w:rPr>
        <w:t>is democratic in form and plutocratic in content</w:t>
      </w:r>
      <w:r w:rsidRPr="004D24C1">
        <w:rPr>
          <w:sz w:val="12"/>
        </w:rPr>
        <w:t xml:space="preserve">.”26 In the Trump administration, following a long-established tradition, </w:t>
      </w:r>
      <w:r w:rsidRPr="004D24C1">
        <w:rPr>
          <w:rStyle w:val="Emphasis"/>
        </w:rPr>
        <w:t>72 percent of those appointed to the cabinet have come from the higher corporate echelons</w:t>
      </w:r>
      <w:r w:rsidRPr="004D24C1">
        <w:rPr>
          <w:sz w:val="12"/>
        </w:rPr>
        <w:t xml:space="preserve">, while others have been drawn from the military.27 </w:t>
      </w:r>
      <w:r w:rsidRPr="004D24C1">
        <w:rPr>
          <w:rStyle w:val="Emphasis"/>
        </w:rPr>
        <w:t>War</w:t>
      </w:r>
      <w:r w:rsidRPr="004D24C1">
        <w:rPr>
          <w:sz w:val="12"/>
        </w:rPr>
        <w:t xml:space="preserve">, engineered by the United States and other major powers at the apex of the system, </w:t>
      </w:r>
      <w:r w:rsidRPr="004D24C1">
        <w:rPr>
          <w:rStyle w:val="Emphasis"/>
        </w:rPr>
        <w:t>has become perpetual in strategic oil regions</w:t>
      </w:r>
      <w:r w:rsidRPr="004D24C1">
        <w:rPr>
          <w:sz w:val="12"/>
        </w:rPr>
        <w:t xml:space="preserve"> such as the Middle East, </w:t>
      </w:r>
      <w:r w:rsidRPr="004D24C1">
        <w:rPr>
          <w:rStyle w:val="Emphasis"/>
        </w:rPr>
        <w:t>and threatens to escalate into a global thermonuclear exchange.</w:t>
      </w:r>
      <w:r w:rsidRPr="004D24C1">
        <w:rPr>
          <w:sz w:val="12"/>
        </w:rPr>
        <w:t xml:space="preserve"> During the Obama administration, </w:t>
      </w:r>
      <w:r w:rsidRPr="004D24C1">
        <w:rPr>
          <w:rStyle w:val="Emphasis"/>
        </w:rPr>
        <w:t>the United States was engaged in wars/bombings in seven different countries</w:t>
      </w:r>
      <w:r w:rsidRPr="004D24C1">
        <w:rPr>
          <w:sz w:val="12"/>
        </w:rPr>
        <w:t xml:space="preserve">—Afghanistan,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4D24C1">
        <w:rPr>
          <w:rStyle w:val="Emphasis"/>
        </w:rPr>
        <w:t>A new Cold War and nuclear arms race is in the making between the United States and Russia</w:t>
      </w:r>
      <w:r w:rsidRPr="004D24C1">
        <w:rPr>
          <w:sz w:val="12"/>
        </w:rPr>
        <w:t xml:space="preserve">, while Washington is seeking to place road blocks to the continued rise of China. The Trump administration has created a new space force as a separate branch of the military in an attempt to ensure U.S. dominance in the militarization of space. </w:t>
      </w:r>
      <w:r w:rsidRPr="004D24C1">
        <w:rPr>
          <w:rStyle w:val="Emphasis"/>
        </w:rPr>
        <w:t xml:space="preserve">Sounding the alarm on the increasing dangers of a nuclear war and of climate destabilization, the </w:t>
      </w:r>
      <w:r w:rsidRPr="004D24C1">
        <w:rPr>
          <w:sz w:val="12"/>
        </w:rPr>
        <w:t xml:space="preserve">distinguished </w:t>
      </w:r>
      <w:r w:rsidRPr="004D24C1">
        <w:rPr>
          <w:rStyle w:val="Emphasis"/>
        </w:rPr>
        <w:t>Bulletin of Atomic Scientists moved its doomsday clock</w:t>
      </w:r>
      <w:r w:rsidRPr="004D24C1">
        <w:rPr>
          <w:sz w:val="12"/>
        </w:rPr>
        <w:t xml:space="preserve"> in 2018 </w:t>
      </w:r>
      <w:r w:rsidRPr="004D24C1">
        <w:rPr>
          <w:rStyle w:val="Emphasis"/>
        </w:rPr>
        <w:t>to two minutes to midnight</w:t>
      </w:r>
      <w:r w:rsidRPr="004D24C1">
        <w:rPr>
          <w:sz w:val="12"/>
        </w:rPr>
        <w:t xml:space="preserve">, the closest since 1953, when it marked the advent of thermonuclear weapons.29 </w:t>
      </w:r>
      <w:r w:rsidRPr="004D24C1">
        <w:rPr>
          <w:sz w:val="16"/>
        </w:rPr>
        <w:t xml:space="preserve">Increasingly </w:t>
      </w:r>
      <w:r w:rsidRPr="004D24C1">
        <w:rPr>
          <w:rStyle w:val="Emphasis"/>
        </w:rPr>
        <w:t xml:space="preserve">severe economic sanctions are being imposed </w:t>
      </w:r>
      <w:r w:rsidRPr="004D24C1">
        <w:rPr>
          <w:sz w:val="16"/>
        </w:rPr>
        <w:t xml:space="preserve">by the United States </w:t>
      </w:r>
      <w:r w:rsidRPr="004D24C1">
        <w:rPr>
          <w:rStyle w:val="Emphasis"/>
        </w:rPr>
        <w:t>on countries like Venezuela and Nicaragua</w:t>
      </w:r>
      <w:r w:rsidRPr="004D24C1">
        <w:rPr>
          <w:sz w:val="16"/>
        </w:rPr>
        <w:t xml:space="preserve">, despite their democratic elections—or because of them. Trade and currency wars are being actively promoted by core states, while </w:t>
      </w:r>
      <w:r w:rsidRPr="004D24C1">
        <w:rPr>
          <w:rStyle w:val="Emphasis"/>
        </w:rPr>
        <w:t xml:space="preserve">racist barriers against immigration continue to be erected in Europe and the United States as some 60 million refugees </w:t>
      </w:r>
      <w:r w:rsidRPr="004D24C1">
        <w:rPr>
          <w:sz w:val="16"/>
        </w:rPr>
        <w:t xml:space="preserve">and internally displaced peoples </w:t>
      </w:r>
      <w:r w:rsidRPr="004D24C1">
        <w:rPr>
          <w:rStyle w:val="Emphasis"/>
        </w:rPr>
        <w:t>flee devastated environments. Migrant populations worldwide have risen to 250 million</w:t>
      </w:r>
      <w:r w:rsidRPr="004D24C1">
        <w:rPr>
          <w:sz w:val="16"/>
        </w:rPr>
        <w:t>,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w:t>
      </w:r>
      <w:r w:rsidRPr="004D24C1">
        <w:rPr>
          <w:sz w:val="12"/>
        </w:rPr>
        <w:t xml:space="preserve"> </w:t>
      </w:r>
      <w:r w:rsidRPr="004D24C1">
        <w:rPr>
          <w:rStyle w:val="Emphasis"/>
        </w:rPr>
        <w:t>More than three-quarters of a billion people</w:t>
      </w:r>
      <w:r w:rsidRPr="004D24C1">
        <w:rPr>
          <w:sz w:val="16"/>
        </w:rPr>
        <w:t xml:space="preserve">, over 10 percent of the world population, </w:t>
      </w:r>
      <w:r w:rsidRPr="004D24C1">
        <w:rPr>
          <w:rStyle w:val="Emphasis"/>
        </w:rPr>
        <w:t>are chronically malnourished</w:t>
      </w:r>
      <w:r w:rsidRPr="004D24C1">
        <w:rPr>
          <w:sz w:val="16"/>
        </w:rPr>
        <w:t xml:space="preserve">.31 </w:t>
      </w:r>
      <w:r w:rsidRPr="004D24C1">
        <w:rPr>
          <w:rStyle w:val="Emphasis"/>
        </w:rPr>
        <w:t>Food stress in the United States keeps climbing</w:t>
      </w:r>
      <w:r w:rsidRPr="004D24C1">
        <w:rPr>
          <w:sz w:val="16"/>
        </w:rPr>
        <w:t xml:space="preserve">, leading to the rapid growth of cheap dollar stores selling poor quality and toxic food. </w:t>
      </w:r>
      <w:r w:rsidRPr="004D24C1">
        <w:rPr>
          <w:rStyle w:val="Emphasis"/>
        </w:rPr>
        <w:t>Around forty million Americans, representing one out of eight households</w:t>
      </w:r>
      <w:r w:rsidRPr="004D24C1">
        <w:rPr>
          <w:sz w:val="16"/>
        </w:rPr>
        <w:t xml:space="preserve">, including nearly thirteen million children, </w:t>
      </w:r>
      <w:r w:rsidRPr="004D24C1">
        <w:rPr>
          <w:rStyle w:val="Emphasis"/>
        </w:rPr>
        <w:t>are food insecure</w:t>
      </w:r>
      <w:r w:rsidRPr="004D24C1">
        <w:rPr>
          <w:sz w:val="16"/>
        </w:rPr>
        <w:t xml:space="preserve">.32 Subsistence farmers are being pushed off their lands by agribusiness, private capital, and sovereign wealth funds in a global depeasantization process that constitutes the greatest movement of people in history.33 </w:t>
      </w:r>
      <w:r w:rsidRPr="004D24C1">
        <w:rPr>
          <w:rStyle w:val="Emphasis"/>
        </w:rPr>
        <w:t>Urban overcrowding and poverty across much of the globe is so severe that one can now reasonably refer to a “planet of slums.”34</w:t>
      </w:r>
      <w:r w:rsidRPr="004D24C1">
        <w:rPr>
          <w:sz w:val="16"/>
        </w:rPr>
        <w:t xml:space="preserve"> Meanwhile, the world housing market is estimated to be worth up to $163 trillion (as compared to the value of gold mined over all recorded history, estimated at $7.5 trillion).35</w:t>
      </w:r>
      <w:r w:rsidRPr="004D24C1">
        <w:rPr>
          <w:sz w:val="12"/>
        </w:rPr>
        <w:t xml:space="preserve"> </w:t>
      </w:r>
      <w:r w:rsidRPr="004D24C1">
        <w:rPr>
          <w:rStyle w:val="Emphasis"/>
        </w:rPr>
        <w:t>The Anthropocene epoch</w:t>
      </w:r>
      <w:r w:rsidRPr="004D24C1">
        <w:rPr>
          <w:sz w:val="16"/>
        </w:rPr>
        <w:t>, first ushered in by the Great Acceleration of the world economy immediately after the Second World War</w:t>
      </w:r>
      <w:r w:rsidRPr="004D24C1">
        <w:rPr>
          <w:rStyle w:val="Emphasis"/>
        </w:rPr>
        <w:t>, has generated enormous rifts in planetary boundaries, extending from climate change to ocean acidification, to the sixth extinction, to disruption of the global nitrogen and phosphorus cycles, to the loss of freshwater, to the disappearance of forests, to widespread toxic-chemical and radioactive pollution</w:t>
      </w:r>
      <w:r w:rsidRPr="004D24C1">
        <w:rPr>
          <w:sz w:val="16"/>
        </w:rPr>
        <w:t>.36 It is now estimated that 60 percent of the world’s wildlife vertebrate population (including mammals, reptiles, amphibians, birds, and fish) have been wiped out since 1970, while the worldwide abundance of invertebrates has declined by 45 percent in recent decades.37 What climatologist James Hansen calls the “</w:t>
      </w:r>
      <w:r w:rsidRPr="004D24C1">
        <w:rPr>
          <w:rStyle w:val="Emphasis"/>
        </w:rPr>
        <w:t>species exterminations” resulting from accelerating climate change and rapidly shifting climate zones are only compounding this general process of biodiversity loss. Biologists expect that half of all species will be facing extinction by the end of the century.</w:t>
      </w:r>
      <w:r w:rsidRPr="004D24C1">
        <w:rPr>
          <w:sz w:val="16"/>
        </w:rPr>
        <w:t>38</w:t>
      </w:r>
      <w:r w:rsidRPr="004D24C1">
        <w:rPr>
          <w:rStyle w:val="Emphasis"/>
        </w:rPr>
        <w:t>If present climate-change trends continue, the “global carbon budget” associated with a 2°C increase in average global temperature will be broken in sixteen years</w:t>
      </w:r>
      <w:r w:rsidRPr="004D24C1">
        <w:rPr>
          <w:sz w:val="16"/>
        </w:rPr>
        <w:t xml:space="preserve"> (while a 1.5°C increase in global average temperature—staying beneath which is the key to long-term stabilization of the climate—will be reached in a decade). Earth System scientists warn that </w:t>
      </w:r>
      <w:r w:rsidRPr="004D24C1">
        <w:rPr>
          <w:rStyle w:val="Emphasis"/>
        </w:rPr>
        <w:t>the world is now perilously close to a Hothouse Earth, in which catastrophic climate change will be locked in and irreversible.</w:t>
      </w:r>
      <w:r w:rsidRPr="004D24C1">
        <w:rPr>
          <w:sz w:val="16"/>
        </w:rPr>
        <w:t>39 The ecological, social, and economic costs to humanity of continuing to increase carbon emissions by 2.0 percent a year as in recent decades (rising in 2018 by 2.7 percent—3.4 percent in the United States), and failing to meet the minimal 3.0 percent annual reductions in emissions currently needed to avoid a catastrophic destabilization of the earth’s energy balance, are simply incalculable.40</w:t>
      </w:r>
      <w:r w:rsidRPr="004D24C1">
        <w:rPr>
          <w:sz w:val="12"/>
        </w:rPr>
        <w:t xml:space="preserve"> </w:t>
      </w:r>
      <w:r w:rsidRPr="004D24C1">
        <w:rPr>
          <w:sz w:val="16"/>
        </w:rPr>
        <w:t xml:space="preserve">Nevertheless, </w:t>
      </w:r>
      <w:r w:rsidRPr="004D24C1">
        <w:rPr>
          <w:rStyle w:val="Emphasis"/>
        </w:rPr>
        <w:t>major energy corporations continue to lie about climate change, promoting and bankrolling climate denialism</w:t>
      </w:r>
      <w:r w:rsidRPr="004D24C1">
        <w:rPr>
          <w:sz w:val="16"/>
        </w:rPr>
        <w:t xml:space="preserve">—while admitting the truth in their internal documents. </w:t>
      </w:r>
      <w:r w:rsidRPr="004D24C1">
        <w:rPr>
          <w:rStyle w:val="Emphasis"/>
        </w:rPr>
        <w:t>These corporations are working to accelerate the extraction and production of fossil fuels, including the dirtiest, most greenhouse gas-generating varieties, reaping enormous profits in the process</w:t>
      </w:r>
      <w:r w:rsidRPr="004D24C1">
        <w:rPr>
          <w:sz w:val="16"/>
        </w:rPr>
        <w:t xml:space="preserve">.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4D24C1">
        <w:rPr>
          <w:rStyle w:val="Emphasis"/>
        </w:rPr>
        <w:t>Energy corporations continue to intervene in climate negotiations</w:t>
      </w:r>
      <w:r w:rsidRPr="004D24C1">
        <w:rPr>
          <w:sz w:val="16"/>
        </w:rPr>
        <w:t xml:space="preserve"> to ensure that any agreements to limit carbon emissions are defanged. </w:t>
      </w:r>
      <w:r w:rsidRPr="004D24C1">
        <w:rPr>
          <w:rStyle w:val="Emphasis"/>
        </w:rPr>
        <w:t>Capitalist countries across the board are putting the accumulation of wealth for a few above combatting climate destabilization, threatening the very future of humanity.</w:t>
      </w:r>
      <w:r w:rsidRPr="004D24C1">
        <w:rPr>
          <w:rStyle w:val="Emphasis"/>
          <w:b w:val="0"/>
          <w:iCs w:val="0"/>
          <w:sz w:val="12"/>
          <w:u w:val="none"/>
        </w:rPr>
        <w:t xml:space="preserve"> </w:t>
      </w:r>
      <w:r w:rsidRPr="004D24C1">
        <w:rPr>
          <w:rStyle w:val="Emphasis"/>
        </w:rPr>
        <w:t>Capitalism is</w:t>
      </w:r>
      <w:r w:rsidRPr="004D24C1">
        <w:rPr>
          <w:sz w:val="16"/>
        </w:rPr>
        <w:t xml:space="preserve"> best understood as </w:t>
      </w:r>
      <w:r w:rsidRPr="004D24C1">
        <w:rPr>
          <w:rStyle w:val="Emphasis"/>
        </w:rPr>
        <w:t>a competitive class-based mode of production and exchange geared to the accumulation of capital through the exploitation of workers’ labor power and the private appropriation of surplus value</w:t>
      </w:r>
      <w:r w:rsidRPr="004D24C1">
        <w:rPr>
          <w:sz w:val="16"/>
        </w:rPr>
        <w:t xml:space="preserve"> (value generated beyond the costs of the workers’ own reproduction). The mode of economic accounting intrinsic to capitalism designates as a value-generating good or service anything that passes through the market and therefore produces income. It follows that </w:t>
      </w:r>
      <w:r w:rsidRPr="004D24C1">
        <w:rPr>
          <w:rStyle w:val="Emphasis"/>
        </w:rPr>
        <w:t>the greater part of the social and environmental costs of production outside the market are excluded in this form of valuation and are treated as mere negative “externalities</w:t>
      </w:r>
      <w:r w:rsidRPr="004D24C1">
        <w:rPr>
          <w:sz w:val="16"/>
        </w:rPr>
        <w:t>,” unrelated to the capitalist economy itself—</w:t>
      </w:r>
      <w:r w:rsidRPr="004D24C1">
        <w:rPr>
          <w:rStyle w:val="Emphasis"/>
        </w:rPr>
        <w:t>whether in terms of the shortening and degradation of human life or the destruction of the natural environment</w:t>
      </w:r>
      <w:r w:rsidRPr="004D24C1">
        <w:rPr>
          <w:sz w:val="16"/>
        </w:rPr>
        <w:t xml:space="preserve">. As environmental economist K. William Kapp stated, </w:t>
      </w:r>
      <w:r w:rsidRPr="004D24C1">
        <w:rPr>
          <w:rStyle w:val="Emphasis"/>
        </w:rPr>
        <w:t>“capitalism must be regarded as an economy of unpaid costs.”</w:t>
      </w:r>
      <w:r w:rsidRPr="004D24C1">
        <w:rPr>
          <w:sz w:val="16"/>
        </w:rPr>
        <w:t>42</w:t>
      </w:r>
      <w:r w:rsidRPr="004D24C1">
        <w:rPr>
          <w:sz w:val="12"/>
        </w:rPr>
        <w:t xml:space="preserve"> </w:t>
      </w:r>
      <w:r w:rsidRPr="004D24C1">
        <w:rPr>
          <w:rStyle w:val="Emphasis"/>
        </w:rPr>
        <w:t>We have now reached a point in the twenty-first century in which the externalities of this irrational system, such as the costs of war, the depletion of natural resources, the waste of human lives, and the disruption of the planetary environment, now far exceed any future economic ben</w:t>
      </w:r>
      <w:r w:rsidRPr="004D24C1">
        <w:rPr>
          <w:sz w:val="16"/>
        </w:rPr>
        <w:t xml:space="preserve">efits that capitalism offers to society as a whole. </w:t>
      </w:r>
      <w:r w:rsidRPr="004D24C1">
        <w:rPr>
          <w:rStyle w:val="Emphasis"/>
        </w:rPr>
        <w:t>The accumulation of capital and the amassing of wealth are increasingly occurring at the expense of an irrevocable rift in the social and environmental conditions governing human life</w:t>
      </w:r>
      <w:r w:rsidRPr="004D24C1">
        <w:rPr>
          <w:sz w:val="16"/>
        </w:rPr>
        <w:t xml:space="preserve"> on earth.4</w:t>
      </w:r>
      <w:r w:rsidR="00437D6F" w:rsidRPr="004D24C1">
        <w:rPr>
          <w:sz w:val="16"/>
        </w:rPr>
        <w:t>3</w:t>
      </w:r>
    </w:p>
    <w:p w14:paraId="344F3D9E" w14:textId="3BCEE03C" w:rsidR="003D5663" w:rsidRPr="004D24C1" w:rsidRDefault="003D5663" w:rsidP="003D5663"/>
    <w:p w14:paraId="54055D25" w14:textId="2C9CAD84" w:rsidR="003D0828" w:rsidRPr="004D24C1" w:rsidRDefault="00D4407F" w:rsidP="003D0828">
      <w:r>
        <w:t>&lt;ALT &gt;</w:t>
      </w:r>
    </w:p>
    <w:p w14:paraId="11B53E9B" w14:textId="28C2CC7A" w:rsidR="00516621" w:rsidRPr="004D24C1" w:rsidRDefault="00516621" w:rsidP="00516621">
      <w:pPr>
        <w:pStyle w:val="Heading2"/>
      </w:pPr>
      <w:r w:rsidRPr="004D24C1">
        <w:t>Links</w:t>
      </w:r>
    </w:p>
    <w:p w14:paraId="542B3EAF" w14:textId="0B143DC1" w:rsidR="00DF091D" w:rsidRPr="004D24C1" w:rsidRDefault="00DF091D" w:rsidP="00DF091D">
      <w:pPr>
        <w:pStyle w:val="Heading3"/>
      </w:pPr>
      <w:r w:rsidRPr="004D24C1">
        <w:t>L – Political Economy</w:t>
      </w:r>
    </w:p>
    <w:p w14:paraId="4C816945" w14:textId="77777777" w:rsidR="00DF091D" w:rsidRPr="004D24C1" w:rsidRDefault="00DF091D" w:rsidP="00DF091D">
      <w:pPr>
        <w:pStyle w:val="Heading4"/>
      </w:pPr>
      <w:r w:rsidRPr="004D24C1">
        <w:t xml:space="preserve">Understandings of criminal justice that focus exclusively on economic backgrounds or racial backgrounds fail to understand the full political economy in the criminal justice system. Despite intentions reforms that stem from misunderstandings will always fail </w:t>
      </w:r>
    </w:p>
    <w:p w14:paraId="1BB05EE6" w14:textId="77777777" w:rsidR="00DF091D" w:rsidRPr="004D24C1" w:rsidRDefault="00DF091D" w:rsidP="00DF091D">
      <w:pPr>
        <w:rPr>
          <w:sz w:val="16"/>
          <w:szCs w:val="16"/>
        </w:rPr>
      </w:pPr>
      <w:r w:rsidRPr="004D24C1">
        <w:rPr>
          <w:sz w:val="16"/>
          <w:szCs w:val="16"/>
        </w:rPr>
        <w:t xml:space="preserve">Jackie </w:t>
      </w:r>
      <w:r w:rsidRPr="004D24C1">
        <w:rPr>
          <w:rStyle w:val="Style13ptBold"/>
        </w:rPr>
        <w:t>Wang</w:t>
      </w:r>
      <w:r w:rsidRPr="004D24C1">
        <w:rPr>
          <w:sz w:val="16"/>
          <w:szCs w:val="16"/>
        </w:rPr>
        <w:t>, February 20</w:t>
      </w:r>
      <w:r w:rsidRPr="004D24C1">
        <w:rPr>
          <w:rStyle w:val="Style13ptBold"/>
        </w:rPr>
        <w:t>19</w:t>
      </w:r>
      <w:r w:rsidRPr="004D24C1">
        <w:rPr>
          <w:sz w:val="16"/>
          <w:szCs w:val="16"/>
        </w:rPr>
        <w:t xml:space="preserve">, " CARCERAL CAPITALISM " No Publication, Jackie Wang is a student of the dream state, black studies scholar, prison abolitionist, poet, performer, library rat, trauma monster, and Ph.D. candidate at Harvard University in African and African American Studies. She is the author of a number of punk zines including On Being Hard Femme, as well as a collection of dream poems titled Tiny Spelunker of the Oneiro-Womh (Capricious). She tweets @loneberrywang and blogs at loneberry.tumblr.com. https://worldsapart.noblogs.org/files/2019/02/WANG-Carceral-Capitalism-IWE-PRINT.pdf, accessed 7-16-2020 MS </w:t>
      </w:r>
    </w:p>
    <w:p w14:paraId="5835676F" w14:textId="77777777" w:rsidR="00DF091D" w:rsidRPr="004D24C1" w:rsidRDefault="00DF091D" w:rsidP="00DF091D">
      <w:pPr>
        <w:rPr>
          <w:sz w:val="16"/>
        </w:rPr>
      </w:pPr>
      <w:r w:rsidRPr="004D24C1">
        <w:rPr>
          <w:sz w:val="16"/>
        </w:rPr>
        <w:t xml:space="preserve">While the first three categories </w:t>
      </w:r>
      <w:r w:rsidRPr="004D24C1">
        <w:rPr>
          <w:rStyle w:val="StyleUnderline"/>
        </w:rPr>
        <w:t>(financialization, automation, and looting) represent exclusionary processes that proceed by way of inclusion (subjectivation as citizen debtors, incorporation through the extension of credit), confinement and gratuitous violence are examples of exclusionary processes that result in civic and actual death.</w:t>
      </w:r>
      <w:r w:rsidRPr="004D24C1">
        <w:rPr>
          <w:sz w:val="16"/>
        </w:rPr>
        <w:t xml:space="preserve"> In other words, in the first three instances </w:t>
      </w:r>
      <w:r w:rsidRPr="004D24C1">
        <w:rPr>
          <w:rStyle w:val="StyleUnderline"/>
        </w:rPr>
        <w:t>the parasitic state and predatory credit system must keep people alive in order to extract from them</w:t>
      </w:r>
      <w:r w:rsidRPr="004D24C1">
        <w:rPr>
          <w:sz w:val="16"/>
        </w:rPr>
        <w:t xml:space="preserve">; in the latter two instances it must </w:t>
      </w:r>
      <w:r w:rsidRPr="004D24C1">
        <w:rPr>
          <w:rStyle w:val="StyleUnderline"/>
        </w:rPr>
        <w:t>confine and kill to maintain the current racial order.</w:t>
      </w:r>
      <w:r w:rsidRPr="004D24C1">
        <w:rPr>
          <w:sz w:val="16"/>
        </w:rPr>
        <w:t xml:space="preserve"> As we move to the fourth and fifth techniques of parasitic governance—</w:t>
      </w:r>
      <w:r w:rsidRPr="004D24C1">
        <w:rPr>
          <w:rStyle w:val="StyleUnderline"/>
        </w:rPr>
        <w:t>confinement and gratuitous violence—we reach the point at which political economy fails as a lens through which to analyze racial dynamics in the United States</w:t>
      </w:r>
      <w:r w:rsidRPr="004D24C1">
        <w:rPr>
          <w:sz w:val="16"/>
        </w:rPr>
        <w:t xml:space="preserve">. Although the concept of the </w:t>
      </w:r>
      <w:r w:rsidRPr="004D24C1">
        <w:rPr>
          <w:rStyle w:val="StyleUnderline"/>
        </w:rPr>
        <w:t>prison-industrial complex draws attention to the industries that benefit from the prison boom of the last several decades</w:t>
      </w:r>
      <w:r w:rsidRPr="004D24C1">
        <w:rPr>
          <w:sz w:val="16"/>
        </w:rPr>
        <w:t>—including the construction companies contracted to build the prisons, the companies contracted to supply food and commissary items, the predatory phone and video companies contracted to provide communication services, and private prison companies such as GEO Group and the Corrections Corporation of America (which has recently rebranded itself as CoreCivic)—</w:t>
      </w:r>
      <w:r w:rsidRPr="004D24C1">
        <w:rPr>
          <w:rStyle w:val="StyleUnderline"/>
        </w:rPr>
        <w:t>the profit motive itself is not sufficient in explaining the phenomenon of racialized mass incarceration</w:t>
      </w:r>
      <w:r w:rsidRPr="004D24C1">
        <w:rPr>
          <w:sz w:val="16"/>
        </w:rPr>
        <w:t xml:space="preserve">. Nonetheless, an </w:t>
      </w:r>
      <w:r w:rsidRPr="004D24C1">
        <w:rPr>
          <w:rStyle w:val="StyleUnderline"/>
        </w:rPr>
        <w:t xml:space="preserve">economic analysis of prisons should not be wholly abandoned. </w:t>
      </w:r>
      <w:r w:rsidRPr="004D24C1">
        <w:rPr>
          <w:sz w:val="16"/>
        </w:rPr>
        <w:t xml:space="preserve">In addition to </w:t>
      </w:r>
      <w:r w:rsidRPr="004D24C1">
        <w:rPr>
          <w:rStyle w:val="StyleUnderline"/>
        </w:rPr>
        <w:t>drawing attention to the private companies that benefit from the existence of prisons</w:t>
      </w:r>
      <w:r w:rsidRPr="004D24C1">
        <w:rPr>
          <w:sz w:val="16"/>
        </w:rPr>
        <w:t xml:space="preserve">, there is much that </w:t>
      </w:r>
      <w:r w:rsidRPr="004D24C1">
        <w:rPr>
          <w:rStyle w:val="StyleUnderline"/>
        </w:rPr>
        <w:t>political economy</w:t>
      </w:r>
      <w:r w:rsidRPr="004D24C1">
        <w:rPr>
          <w:sz w:val="16"/>
        </w:rPr>
        <w:t xml:space="preserve"> can tell us about prisons in the U.S.: it </w:t>
      </w:r>
      <w:r w:rsidRPr="004D24C1">
        <w:rPr>
          <w:rStyle w:val="StyleUnderline"/>
        </w:rPr>
        <w:t>can elucidate how the economies of rural white America were revived through the construction of prisons and the employment of displaced white workers as prison guards</w:t>
      </w:r>
      <w:r w:rsidRPr="004D24C1">
        <w:rPr>
          <w:sz w:val="16"/>
        </w:rPr>
        <w:t xml:space="preserve">; it can </w:t>
      </w:r>
      <w:r w:rsidRPr="004D24C1">
        <w:rPr>
          <w:rStyle w:val="StyleUnderline"/>
        </w:rPr>
        <w:t>explain how deindustrialization and the migration of jobs to the suburbs and abroad created zones of concentrated black urban poverty</w:t>
      </w:r>
      <w:r w:rsidRPr="004D24C1">
        <w:rPr>
          <w:sz w:val="16"/>
        </w:rPr>
        <w:t xml:space="preserve">; and it can </w:t>
      </w:r>
      <w:r w:rsidRPr="004D24C1">
        <w:rPr>
          <w:rStyle w:val="StyleUnderline"/>
        </w:rPr>
        <w:t>show how the expansion of prisons “solved” the surplus population crisis caused by the wave of unemployment that followed the restructuring of the U.S. economy</w:t>
      </w:r>
      <w:r w:rsidRPr="004D24C1">
        <w:rPr>
          <w:sz w:val="16"/>
        </w:rPr>
        <w:t xml:space="preserve">. Political economy also gives us a way to understand the growth of private prisons in the last several decades (particularly in the arena of juvenile detention) and the use of prison labor to produce goods at an average cost of 93 cents per hour. </w:t>
      </w:r>
      <w:r w:rsidRPr="004D24C1">
        <w:rPr>
          <w:rStyle w:val="StyleUnderline"/>
        </w:rPr>
        <w:t>The lens of political economy can even shed light on why there has been a marginal decrease in the prison population in the wake of the 2008 financial crash</w:t>
      </w:r>
      <w:r w:rsidRPr="004D24C1">
        <w:rPr>
          <w:sz w:val="16"/>
        </w:rPr>
        <w:t xml:space="preserve">, which led to revenue shortfalls that left many states desperate to slash public spending. </w:t>
      </w:r>
      <w:r w:rsidRPr="004D24C1">
        <w:rPr>
          <w:rStyle w:val="StyleUnderline"/>
        </w:rPr>
        <w:t>Yet to reduce mass incarceration to the proft motive would be misleading, considering that most inmates are held in publicly operated state and federal facilities as well as public local jails.</w:t>
      </w:r>
      <w:r w:rsidRPr="004D24C1">
        <w:rPr>
          <w:sz w:val="16"/>
        </w:rPr>
        <w:t xml:space="preserve"> Though as many as 700,000 prisoners are employed in a variety of jobs (ranging from facility maintenance to manufacturing jobs in industries such as furniture production), the majority of those in prisons and jails don’t work. At the end of the day, the cost of housing prisoners is high, and the public bears the burden of the cost. A question that a </w:t>
      </w:r>
      <w:r w:rsidRPr="004D24C1">
        <w:rPr>
          <w:rStyle w:val="StyleUnderline"/>
        </w:rPr>
        <w:t>purely economistic view fails to address is why, when the welfare state was being dismantled and there was an ideological pivot away from “big government,</w:t>
      </w:r>
      <w:r w:rsidRPr="004D24C1">
        <w:rPr>
          <w:sz w:val="16"/>
        </w:rPr>
        <w:t xml:space="preserve">” was the public induced to believe that a prison binge was legitimate while spending on social services, education, and job creation was not? Is it possible that, as </w:t>
      </w:r>
      <w:r w:rsidRPr="004D24C1">
        <w:rPr>
          <w:rStyle w:val="StyleUnderline"/>
        </w:rPr>
        <w:t>the government withdrew from the arena of social welfare and the revolt among those in the capitalist class reorganized politics such that the government was no longer allowed to regulate the economy, the only remaining social entitlement</w:t>
      </w:r>
      <w:r w:rsidRPr="004D24C1">
        <w:rPr>
          <w:sz w:val="16"/>
        </w:rPr>
        <w:t>—the entitlement that has come to give the state as an entity its coherence—is the entitlement of security? Understanding the foundation of capitalism requires a consideration of “the hidden abode of race”: the ontological distinction between superior and inferior humans—</w:t>
      </w:r>
      <w:r w:rsidRPr="004D24C1">
        <w:rPr>
          <w:rStyle w:val="StyleUnderline"/>
        </w:rPr>
        <w:t>codified as race—that was necessary for slavery, colonialism, the theft of lands in the Americas, and genocide</w:t>
      </w:r>
      <w:r w:rsidRPr="004D24C1">
        <w:rPr>
          <w:sz w:val="16"/>
        </w:rPr>
        <w:t xml:space="preserve">. This racial separation is manifested in the division between full humans who possess the right to sell their labor and compete within markets, and those that are disposable, discriminated against, and ultimately either eliminated or superexploited.15 </w:t>
      </w:r>
      <w:r w:rsidRPr="004D24C1">
        <w:rPr>
          <w:rStyle w:val="StyleUnderline"/>
        </w:rPr>
        <w:t>Black racialization, then, is the mark that renders subjects as suitable for—on the one hand—hyperexploitation and expropriation, and, on the other hand, annihilation</w:t>
      </w:r>
      <w:r w:rsidRPr="004D24C1">
        <w:rPr>
          <w:sz w:val="16"/>
        </w:rPr>
        <w:t xml:space="preserve">. 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race has maintained its dual character, which consists of “not only a probabilistic assignment of relative economic value but also an index of differential vulnerability to state violence.”16 In other words, </w:t>
      </w:r>
      <w:r w:rsidRPr="004D24C1">
        <w:rPr>
          <w:rStyle w:val="StyleUnderline"/>
        </w:rPr>
        <w:t>vulnerability to hyperexploitation and expropriation in the economic domain and vulnerability to premature death in the political and social domains.</w:t>
      </w:r>
      <w:r w:rsidRPr="004D24C1">
        <w:rPr>
          <w:sz w:val="16"/>
        </w:rPr>
        <w:t xml:space="preserve"> My essay on the Ferguson Police Department and the city’s program of municipal plunder is an attempt to make visible the hidden backdrop of Mike Browns execution: </w:t>
      </w:r>
      <w:r w:rsidRPr="004D24C1">
        <w:rPr>
          <w:rStyle w:val="StyleUnderline"/>
        </w:rPr>
        <w:t>the widespread racialized expropriation of black residents carried out by the criminal justice arm of the state</w:t>
      </w:r>
      <w:r w:rsidRPr="004D24C1">
        <w:rPr>
          <w:sz w:val="16"/>
        </w:rPr>
        <w:t xml:space="preserve">. It is not just that Mike Browns murder happened alongside the looting of residents at the behest of the police and the city’s financial manager, but that racial legacies that have marked black residents as lootable are intimately tied to police officers’ treatment of black people as killable. The two logics reinforce and are bound up with each other. In her response to Dawson’s analysis of racialization as expropriation, Fraser develops Dawson’s claims by looking at the interplay between economic expropriation and “politically enforced status distinctions.”17 Not only does </w:t>
      </w:r>
      <w:r w:rsidRPr="004D24C1">
        <w:rPr>
          <w:rStyle w:val="StyleUnderline"/>
        </w:rPr>
        <w:t>accumulation in a capitalist society occur along the two axes of exploitation and expropriation, but one makes the other possible in that the “racialized subjection of those whom capital expropriates</w:t>
      </w:r>
      <w:r w:rsidRPr="004D24C1">
        <w:rPr>
          <w:sz w:val="16"/>
        </w:rPr>
        <w:t xml:space="preserve"> other things, bilks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disposability is the logic that corresponds to racialized expropriation, gendered subjectivation has as its corollary rapeability. It also goes without saying that these expropriative logics are not mutually exclusive, as nonwhite women and gender-non- conforming people may be subject to a different set of expropriative logics than white women.</w:t>
      </w:r>
    </w:p>
    <w:p w14:paraId="13CDEAEA" w14:textId="77777777" w:rsidR="00DF091D" w:rsidRPr="004D24C1" w:rsidRDefault="00DF091D" w:rsidP="00DF091D"/>
    <w:p w14:paraId="2291C00D" w14:textId="042E416B" w:rsidR="00DF091D" w:rsidRPr="004D24C1" w:rsidRDefault="00AD5835" w:rsidP="00AD5835">
      <w:pPr>
        <w:pStyle w:val="Heading3"/>
      </w:pPr>
      <w:r w:rsidRPr="004D24C1">
        <w:t>L – Reform: Generic</w:t>
      </w:r>
    </w:p>
    <w:p w14:paraId="7D9050BA" w14:textId="2475EBE1" w:rsidR="00AD5835" w:rsidRPr="004D24C1" w:rsidRDefault="00AD5835" w:rsidP="00AD5835"/>
    <w:p w14:paraId="64E25AE4" w14:textId="77777777" w:rsidR="00AD5835" w:rsidRPr="004D24C1" w:rsidRDefault="00AD5835" w:rsidP="00AD5835">
      <w:pPr>
        <w:pStyle w:val="Heading4"/>
      </w:pPr>
      <w:r w:rsidRPr="004D24C1">
        <w:t>The aff commodifies the prison industrial complex by failing to address the larger system of neoliberalism—super-structural reform justifies the continued objectification of POC in the squo</w:t>
      </w:r>
    </w:p>
    <w:p w14:paraId="5AC5B9D0" w14:textId="7814D043" w:rsidR="00AD5835" w:rsidRPr="004D24C1" w:rsidRDefault="00E63306" w:rsidP="00AD5835">
      <w:r w:rsidRPr="004D24C1">
        <w:t>(</w:t>
      </w:r>
      <w:r w:rsidR="00AD5835" w:rsidRPr="004D24C1">
        <w:t xml:space="preserve">Mariah </w:t>
      </w:r>
      <w:r w:rsidR="00AD5835" w:rsidRPr="004D24C1">
        <w:rPr>
          <w:rStyle w:val="Style13ptBold"/>
        </w:rPr>
        <w:t>Balestracci</w:t>
      </w:r>
      <w:r w:rsidR="00AD5835" w:rsidRPr="004D24C1">
        <w:t xml:space="preserve">, Evan </w:t>
      </w:r>
      <w:r w:rsidR="00AD5835" w:rsidRPr="004D24C1">
        <w:rPr>
          <w:rStyle w:val="Style13ptBold"/>
        </w:rPr>
        <w:t>Fritz</w:t>
      </w:r>
      <w:r w:rsidR="00AD5835" w:rsidRPr="004D24C1">
        <w:t xml:space="preserve">, </w:t>
      </w:r>
      <w:r w:rsidR="00AD5835" w:rsidRPr="004D24C1">
        <w:rPr>
          <w:rStyle w:val="Style13ptBold"/>
        </w:rPr>
        <w:t>and</w:t>
      </w:r>
      <w:r w:rsidR="00AD5835" w:rsidRPr="004D24C1">
        <w:t xml:space="preserve"> Matt </w:t>
      </w:r>
      <w:r w:rsidR="00AD5835" w:rsidRPr="004D24C1">
        <w:rPr>
          <w:rStyle w:val="Style13ptBold"/>
        </w:rPr>
        <w:t>Talley</w:t>
      </w:r>
      <w:r w:rsidR="00AD5835" w:rsidRPr="004D24C1">
        <w:t xml:space="preserve"> 20</w:t>
      </w:r>
      <w:r w:rsidR="00AD5835" w:rsidRPr="004D24C1">
        <w:rPr>
          <w:rStyle w:val="Heading4Char"/>
        </w:rPr>
        <w:t>17</w:t>
      </w:r>
      <w:r w:rsidR="00AD5835" w:rsidRPr="004D24C1">
        <w:t xml:space="preserve"> “Capitalist Logics of the U.S. Prison System" No Publication, https://anthropology.uconn.edu/wp-content/uploads/sites/944/2018/02/Capitalist-Logics-of-the-U.S.-Prison-System-.pdf</w:t>
      </w:r>
      <w:r w:rsidRPr="004D24C1">
        <w:t>)-SH</w:t>
      </w:r>
    </w:p>
    <w:p w14:paraId="6E764A5C" w14:textId="77777777" w:rsidR="00AD5835" w:rsidRPr="004D24C1" w:rsidRDefault="00AD5835" w:rsidP="00AD5835">
      <w:pPr>
        <w:rPr>
          <w:sz w:val="16"/>
        </w:rPr>
      </w:pPr>
      <w:r w:rsidRPr="004D24C1">
        <w:rPr>
          <w:sz w:val="16"/>
        </w:rPr>
        <w:t xml:space="preserve">Intro: The history of the </w:t>
      </w:r>
      <w:r w:rsidRPr="004D24C1">
        <w:rPr>
          <w:rStyle w:val="StyleUnderline"/>
        </w:rPr>
        <w:t>U</w:t>
      </w:r>
      <w:r w:rsidRPr="004D24C1">
        <w:rPr>
          <w:sz w:val="16"/>
        </w:rPr>
        <w:t xml:space="preserve">nited </w:t>
      </w:r>
      <w:r w:rsidRPr="004D24C1">
        <w:rPr>
          <w:rStyle w:val="StyleUnderline"/>
        </w:rPr>
        <w:t>S</w:t>
      </w:r>
      <w:r w:rsidRPr="004D24C1">
        <w:rPr>
          <w:sz w:val="16"/>
        </w:rPr>
        <w:t xml:space="preserve">tates of America </w:t>
      </w:r>
      <w:r w:rsidRPr="004D24C1">
        <w:rPr>
          <w:rStyle w:val="StyleUnderline"/>
        </w:rPr>
        <w:t>is a history of class struggle</w:t>
      </w:r>
      <w:r w:rsidRPr="004D24C1">
        <w:rPr>
          <w:sz w:val="16"/>
        </w:rPr>
        <w:t>. As it developed, battle-</w:t>
      </w:r>
      <w:r w:rsidRPr="004D24C1">
        <w:rPr>
          <w:rStyle w:val="StyleUnderline"/>
        </w:rPr>
        <w:t>lines have been drawn which put people of different races and genders on different sides</w:t>
      </w:r>
      <w:r w:rsidRPr="004D24C1">
        <w:rPr>
          <w:sz w:val="16"/>
        </w:rPr>
        <w:t xml:space="preserve">, almost always </w:t>
      </w:r>
      <w:r w:rsidRPr="004D24C1">
        <w:rPr>
          <w:rStyle w:val="StyleUnderline"/>
        </w:rPr>
        <w:t>against their own interests</w:t>
      </w:r>
      <w:r w:rsidRPr="004D24C1">
        <w:rPr>
          <w:sz w:val="16"/>
        </w:rPr>
        <w:t xml:space="preserve">. These </w:t>
      </w:r>
      <w:r w:rsidRPr="004D24C1">
        <w:rPr>
          <w:rStyle w:val="StyleUnderline"/>
        </w:rPr>
        <w:t>conflicts have been made apparent in the institutional setting, as typically rich, white males have orchestrated the system itself to maintain power and wealth</w:t>
      </w:r>
      <w:r w:rsidRPr="004D24C1">
        <w:rPr>
          <w:sz w:val="16"/>
        </w:rPr>
        <w:t xml:space="preserve">. </w:t>
      </w:r>
      <w:r w:rsidRPr="004D24C1">
        <w:rPr>
          <w:rStyle w:val="StyleUnderline"/>
        </w:rPr>
        <w:t>Through</w:t>
      </w:r>
      <w:r w:rsidRPr="004D24C1">
        <w:rPr>
          <w:sz w:val="16"/>
        </w:rPr>
        <w:t xml:space="preserve"> the vehicles of </w:t>
      </w:r>
      <w:r w:rsidRPr="004D24C1">
        <w:rPr>
          <w:rStyle w:val="StyleUnderline"/>
        </w:rPr>
        <w:t>federal and local governmental policy</w:t>
      </w:r>
      <w:r w:rsidRPr="004D24C1">
        <w:rPr>
          <w:sz w:val="16"/>
        </w:rPr>
        <w:t xml:space="preserve">, these </w:t>
      </w:r>
      <w:r w:rsidRPr="004D24C1">
        <w:rPr>
          <w:rStyle w:val="StyleUnderline"/>
        </w:rPr>
        <w:t>elites have</w:t>
      </w:r>
      <w:r w:rsidRPr="004D24C1">
        <w:rPr>
          <w:sz w:val="16"/>
        </w:rPr>
        <w:t xml:space="preserve"> vehemently </w:t>
      </w:r>
      <w:r w:rsidRPr="004D24C1">
        <w:rPr>
          <w:rStyle w:val="StyleUnderline"/>
        </w:rPr>
        <w:t xml:space="preserve">made law their </w:t>
      </w:r>
      <w:r w:rsidRPr="004D24C1">
        <w:rPr>
          <w:rStyle w:val="Emphasis"/>
        </w:rPr>
        <w:t>racist, sexist, and classist ideals</w:t>
      </w:r>
      <w:r w:rsidRPr="004D24C1">
        <w:rPr>
          <w:sz w:val="16"/>
        </w:rPr>
        <w:t xml:space="preserve">. </w:t>
      </w:r>
      <w:r w:rsidRPr="004D24C1">
        <w:rPr>
          <w:rStyle w:val="StyleUnderline"/>
        </w:rPr>
        <w:t xml:space="preserve">These derogatory values have been perpetuated and reinforced </w:t>
      </w:r>
      <w:r w:rsidRPr="004D24C1">
        <w:rPr>
          <w:rStyle w:val="Emphasis"/>
        </w:rPr>
        <w:t>despite changing political climates</w:t>
      </w:r>
      <w:r w:rsidRPr="004D24C1">
        <w:rPr>
          <w:sz w:val="16"/>
        </w:rPr>
        <w:t xml:space="preserve">. The </w:t>
      </w:r>
      <w:r w:rsidRPr="004D24C1">
        <w:rPr>
          <w:rStyle w:val="StyleUnderline"/>
        </w:rPr>
        <w:t>prison system</w:t>
      </w:r>
      <w:r w:rsidRPr="004D24C1">
        <w:rPr>
          <w:sz w:val="16"/>
        </w:rPr>
        <w:t xml:space="preserve"> in the United States </w:t>
      </w:r>
      <w:r w:rsidRPr="004D24C1">
        <w:rPr>
          <w:rStyle w:val="StyleUnderline"/>
        </w:rPr>
        <w:t>is a perfect example of</w:t>
      </w:r>
      <w:r w:rsidRPr="004D24C1">
        <w:rPr>
          <w:sz w:val="16"/>
        </w:rPr>
        <w:t xml:space="preserve"> this kind of systemic and </w:t>
      </w:r>
      <w:r w:rsidRPr="004D24C1">
        <w:rPr>
          <w:rStyle w:val="StyleUnderline"/>
        </w:rPr>
        <w:t xml:space="preserve">institutionalized </w:t>
      </w:r>
      <w:r w:rsidRPr="004D24C1">
        <w:rPr>
          <w:rStyle w:val="Emphasis"/>
        </w:rPr>
        <w:t>racism</w:t>
      </w:r>
      <w:r w:rsidRPr="004D24C1">
        <w:rPr>
          <w:sz w:val="16"/>
        </w:rPr>
        <w:t xml:space="preserve">, sexism, and classism </w:t>
      </w:r>
      <w:r w:rsidRPr="004D24C1">
        <w:rPr>
          <w:rStyle w:val="Emphasis"/>
        </w:rPr>
        <w:t>in effect</w:t>
      </w:r>
      <w:r w:rsidRPr="004D24C1">
        <w:rPr>
          <w:sz w:val="16"/>
        </w:rPr>
        <w:t xml:space="preserve">. </w:t>
      </w:r>
      <w:r w:rsidRPr="004D24C1">
        <w:rPr>
          <w:rStyle w:val="Emphasis"/>
        </w:rPr>
        <w:t>The system maintains itself</w:t>
      </w:r>
      <w:r w:rsidRPr="004D24C1">
        <w:rPr>
          <w:rStyle w:val="StyleUnderline"/>
        </w:rPr>
        <w:t xml:space="preserve"> in</w:t>
      </w:r>
      <w:r w:rsidRPr="004D24C1">
        <w:rPr>
          <w:sz w:val="16"/>
        </w:rPr>
        <w:t xml:space="preserve"> large part through extremely one-</w:t>
      </w:r>
      <w:r w:rsidRPr="004D24C1">
        <w:rPr>
          <w:rStyle w:val="StyleUnderline"/>
        </w:rPr>
        <w:t>sided laws that substantiate the continuing success in operation of</w:t>
      </w:r>
      <w:r w:rsidRPr="004D24C1">
        <w:rPr>
          <w:sz w:val="16"/>
        </w:rPr>
        <w:t xml:space="preserve"> not only </w:t>
      </w:r>
      <w:r w:rsidRPr="004D24C1">
        <w:rPr>
          <w:rStyle w:val="StyleUnderline"/>
        </w:rPr>
        <w:t>prisons</w:t>
      </w:r>
      <w:r w:rsidRPr="004D24C1">
        <w:rPr>
          <w:sz w:val="16"/>
        </w:rPr>
        <w:t>, as they are written by private corporate interests (rich, white males), but also every other aspect of society</w:t>
      </w:r>
      <w:r w:rsidRPr="004D24C1">
        <w:rPr>
          <w:rStyle w:val="StyleUnderline"/>
        </w:rPr>
        <w:t xml:space="preserve">. The government legalizes and </w:t>
      </w:r>
      <w:r w:rsidRPr="004D24C1">
        <w:rPr>
          <w:rStyle w:val="Emphasis"/>
        </w:rPr>
        <w:t>essentially justifies the profit</w:t>
      </w:r>
      <w:r w:rsidRPr="004D24C1">
        <w:rPr>
          <w:rStyle w:val="StyleUnderline"/>
        </w:rPr>
        <w:t xml:space="preserve"> gained via a racialized and</w:t>
      </w:r>
      <w:r w:rsidRPr="004D24C1">
        <w:rPr>
          <w:sz w:val="16"/>
        </w:rPr>
        <w:t xml:space="preserve"> 3 </w:t>
      </w:r>
      <w:r w:rsidRPr="004D24C1">
        <w:rPr>
          <w:rStyle w:val="StyleUnderline"/>
        </w:rPr>
        <w:t>gendered system of incarceration</w:t>
      </w:r>
      <w:r w:rsidRPr="004D24C1">
        <w:rPr>
          <w:sz w:val="16"/>
        </w:rPr>
        <w:t xml:space="preserve">. All of this results in the removal of a large quantity of people from society, stowed away to work without pay for the same corporate interests that ensure their captivity. </w:t>
      </w:r>
      <w:r w:rsidRPr="004D24C1">
        <w:rPr>
          <w:rStyle w:val="StyleUnderline"/>
        </w:rPr>
        <w:t>The prison sector acts</w:t>
      </w:r>
      <w:r w:rsidRPr="004D24C1">
        <w:rPr>
          <w:sz w:val="16"/>
        </w:rPr>
        <w:t xml:space="preserve"> dialectically both </w:t>
      </w:r>
      <w:r w:rsidRPr="004D24C1">
        <w:rPr>
          <w:rStyle w:val="StyleUnderline"/>
        </w:rPr>
        <w:t xml:space="preserve">as a Band-Aid for the economic crises that capitalism naturally generates, as well as a means of reproducing racialized subjectivities in the working class. </w:t>
      </w:r>
      <w:r w:rsidRPr="004D24C1">
        <w:rPr>
          <w:sz w:val="16"/>
        </w:rPr>
        <w:t xml:space="preserve">The dynamic of its development is characterized as fits and spurts of growing recognition of its utility to discipline and contain surplus populations, making profit hand over fist along the way. This paper provides an in-depth Marxist analysis of the prison system in America by providing a theoretical structure of the role and function of prisons in the United States, a historical analysis of the California prison system, and an outline of the formation of a Gramscian ‘historical bloc’1 intimately connected with the bid for hegemony of neoliberal ideology in the country. Theoretical Basis: Marxism: We take as our starting point, as an assumption, that Marxism is correct. In the first analysis, </w:t>
      </w:r>
      <w:r w:rsidRPr="004D24C1">
        <w:rPr>
          <w:rStyle w:val="StyleUnderline"/>
        </w:rPr>
        <w:t>human society</w:t>
      </w:r>
      <w:r w:rsidRPr="004D24C1">
        <w:rPr>
          <w:sz w:val="16"/>
        </w:rPr>
        <w:t xml:space="preserve"> is organized to </w:t>
      </w:r>
      <w:r w:rsidRPr="004D24C1">
        <w:rPr>
          <w:rStyle w:val="StyleUnderline"/>
        </w:rPr>
        <w:t>collectively produce social means of subsistence</w:t>
      </w:r>
      <w:r w:rsidRPr="004D24C1">
        <w:rPr>
          <w:sz w:val="16"/>
        </w:rPr>
        <w:t xml:space="preserve"> (food, shelter, cultural products, etcetera). From this basic fact, </w:t>
      </w:r>
      <w:r w:rsidRPr="004D24C1">
        <w:rPr>
          <w:rStyle w:val="StyleUnderline"/>
        </w:rPr>
        <w:t>the division of labor develops as</w:t>
      </w:r>
      <w:r w:rsidRPr="004D24C1">
        <w:rPr>
          <w:sz w:val="16"/>
        </w:rPr>
        <w:t xml:space="preserve"> well as its technical means, organizational (</w:t>
      </w:r>
      <w:r w:rsidRPr="004D24C1">
        <w:rPr>
          <w:rStyle w:val="StyleUnderline"/>
        </w:rPr>
        <w:t>class) and</w:t>
      </w:r>
      <w:r w:rsidRPr="004D24C1">
        <w:rPr>
          <w:sz w:val="16"/>
        </w:rPr>
        <w:t xml:space="preserve"> objective (</w:t>
      </w:r>
      <w:r w:rsidRPr="004D24C1">
        <w:rPr>
          <w:rStyle w:val="StyleUnderline"/>
        </w:rPr>
        <w:t>tools</w:t>
      </w:r>
      <w:r w:rsidRPr="004D24C1">
        <w:rPr>
          <w:sz w:val="16"/>
        </w:rPr>
        <w:t xml:space="preserve">). The development of the organizational and technical means of production are conditioned by and condition the functioning of society in general, but </w:t>
      </w:r>
      <w:r w:rsidRPr="004D24C1">
        <w:rPr>
          <w:rStyle w:val="Emphasis"/>
        </w:rPr>
        <w:t>in no case can society exist without material production</w:t>
      </w:r>
      <w:r w:rsidRPr="004D24C1">
        <w:rPr>
          <w:sz w:val="16"/>
        </w:rPr>
        <w:t xml:space="preserve">. </w:t>
      </w:r>
      <w:r w:rsidRPr="004D24C1">
        <w:rPr>
          <w:rStyle w:val="StyleUnderline"/>
        </w:rPr>
        <w:t xml:space="preserve">People </w:t>
      </w:r>
      <w:r w:rsidRPr="004D24C1">
        <w:rPr>
          <w:rStyle w:val="Emphasis"/>
        </w:rPr>
        <w:t>need to eat so they can socialize</w:t>
      </w:r>
      <w:r w:rsidRPr="004D24C1">
        <w:rPr>
          <w:rStyle w:val="StyleUnderline"/>
        </w:rPr>
        <w:t xml:space="preserve">, but they also </w:t>
      </w:r>
      <w:r w:rsidRPr="004D24C1">
        <w:rPr>
          <w:rStyle w:val="Emphasis"/>
        </w:rPr>
        <w:t>must socialize in order to eat</w:t>
      </w:r>
      <w:r w:rsidRPr="004D24C1">
        <w:rPr>
          <w:sz w:val="16"/>
        </w:rPr>
        <w:t xml:space="preserve">. Tools, productive and reproductive organizations are then directly products of their historical “epoch,” of the real human events, the continuity of human production over time, which lead to their use/implementation (Marx 1932). Tools are then, literally, an objectification of productive 1 Widely understood as the notion of “common sense” 4 relationships and, going one step further, class struggle. </w:t>
      </w:r>
      <w:r w:rsidRPr="004D24C1">
        <w:rPr>
          <w:rStyle w:val="StyleUnderline"/>
        </w:rPr>
        <w:t>Class struggle</w:t>
      </w:r>
      <w:r w:rsidRPr="004D24C1">
        <w:rPr>
          <w:sz w:val="16"/>
        </w:rPr>
        <w:t>, very briefly</w:t>
      </w:r>
      <w:r w:rsidRPr="004D24C1">
        <w:rPr>
          <w:rStyle w:val="StyleUnderline"/>
        </w:rPr>
        <w:t>, is</w:t>
      </w:r>
      <w:r w:rsidRPr="004D24C1">
        <w:rPr>
          <w:sz w:val="16"/>
        </w:rPr>
        <w:t xml:space="preserve"> the </w:t>
      </w:r>
      <w:r w:rsidRPr="004D24C1">
        <w:rPr>
          <w:rStyle w:val="StyleUnderline"/>
        </w:rPr>
        <w:t>persistent</w:t>
      </w:r>
      <w:r w:rsidRPr="004D24C1">
        <w:rPr>
          <w:sz w:val="16"/>
        </w:rPr>
        <w:t xml:space="preserve"> struggle </w:t>
      </w:r>
      <w:r w:rsidRPr="004D24C1">
        <w:rPr>
          <w:rStyle w:val="StyleUnderline"/>
        </w:rPr>
        <w:t>over surplus-product</w:t>
      </w:r>
      <w:r w:rsidRPr="004D24C1">
        <w:rPr>
          <w:sz w:val="16"/>
        </w:rPr>
        <w:t xml:space="preserve">, that amount of production above </w:t>
      </w:r>
      <w:r w:rsidRPr="004D24C1">
        <w:rPr>
          <w:rStyle w:val="StyleUnderline"/>
        </w:rPr>
        <w:t>what is necessary for the direct producers to reproduce their ability to labor from day to day</w:t>
      </w:r>
      <w:r w:rsidRPr="004D24C1">
        <w:rPr>
          <w:sz w:val="16"/>
        </w:rPr>
        <w:t xml:space="preserve">. </w:t>
      </w:r>
      <w:r w:rsidRPr="004D24C1">
        <w:rPr>
          <w:rStyle w:val="StyleUnderline"/>
        </w:rPr>
        <w:t>Class struggle too is a product of historical developments</w:t>
      </w:r>
      <w:r w:rsidRPr="004D24C1">
        <w:rPr>
          <w:sz w:val="16"/>
        </w:rPr>
        <w:t xml:space="preserve"> </w:t>
      </w:r>
      <w:r w:rsidRPr="004D24C1">
        <w:rPr>
          <w:rStyle w:val="StyleUnderline"/>
        </w:rPr>
        <w:t>and inseparable from</w:t>
      </w:r>
      <w:r w:rsidRPr="004D24C1">
        <w:rPr>
          <w:sz w:val="16"/>
        </w:rPr>
        <w:t xml:space="preserve"> technical (</w:t>
      </w:r>
      <w:r w:rsidRPr="004D24C1">
        <w:rPr>
          <w:rStyle w:val="StyleUnderline"/>
        </w:rPr>
        <w:t>objective and subjective) means of production</w:t>
      </w:r>
      <w:r w:rsidRPr="004D24C1">
        <w:rPr>
          <w:sz w:val="16"/>
        </w:rPr>
        <w:t xml:space="preserve">2 . The form of class struggle, i.e. fight over control of surplus product and the process of production, is the main distinguishing principle between different historical periods and geographic relationships: the mode of production. In the modern day, we live under (late?) capitalism, exemplified by the bifurcation of social production into owners of means of production and owners of “labor-power,” the ability to labor. Bourgeois and proletarians; the capitalists and the workers. </w:t>
      </w:r>
      <w:r w:rsidRPr="004D24C1">
        <w:rPr>
          <w:rStyle w:val="StyleUnderline"/>
        </w:rPr>
        <w:t xml:space="preserve">Between the two warring classes, stands the state, mediating the terms of class struggle, </w:t>
      </w:r>
      <w:r w:rsidRPr="004D24C1">
        <w:rPr>
          <w:rStyle w:val="Emphasis"/>
        </w:rPr>
        <w:t>always to the benefit of the capitalists</w:t>
      </w:r>
      <w:r w:rsidRPr="004D24C1">
        <w:rPr>
          <w:rStyle w:val="StyleUnderline"/>
        </w:rPr>
        <w:t xml:space="preserve"> as a whole</w:t>
      </w:r>
      <w:r w:rsidRPr="004D24C1">
        <w:rPr>
          <w:sz w:val="16"/>
        </w:rPr>
        <w:t xml:space="preserve"> (some individual capitalists may be martyred for the class’ benefit). Prison/Social Reproduction: Lenin (1918) described the modern state as the bureaucratic/administrative and repressive/armed apparatus of class rule. From this analysis, we may say the prison system in capitalist countries is an institution which straddles the line of both functions. </w:t>
      </w:r>
      <w:r w:rsidRPr="004D24C1">
        <w:rPr>
          <w:rStyle w:val="StyleUnderline"/>
        </w:rPr>
        <w:t>The United States’ prison exists within</w:t>
      </w:r>
      <w:r w:rsidRPr="004D24C1">
        <w:rPr>
          <w:sz w:val="16"/>
        </w:rPr>
        <w:t xml:space="preserve"> the context of a historically specific interplay of processes of </w:t>
      </w:r>
      <w:r w:rsidRPr="004D24C1">
        <w:rPr>
          <w:rStyle w:val="StyleUnderline"/>
        </w:rPr>
        <w:t>racialization and gender construction utilized by the American bourgeois</w:t>
      </w:r>
      <w:r w:rsidRPr="004D24C1">
        <w:rPr>
          <w:sz w:val="16"/>
        </w:rPr>
        <w:t xml:space="preserve"> </w:t>
      </w:r>
      <w:r w:rsidRPr="004D24C1">
        <w:rPr>
          <w:rStyle w:val="StyleUnderline"/>
        </w:rPr>
        <w:t>to maintain social ordering</w:t>
      </w:r>
      <w:r w:rsidRPr="004D24C1">
        <w:rPr>
          <w:sz w:val="16"/>
        </w:rPr>
        <w:t xml:space="preserve"> within a severe and dominating national system of production. As such</w:t>
      </w:r>
      <w:r w:rsidRPr="004D24C1">
        <w:rPr>
          <w:rStyle w:val="StyleUnderline"/>
        </w:rPr>
        <w:t>, the “prison system,”</w:t>
      </w:r>
      <w:r w:rsidRPr="004D24C1">
        <w:rPr>
          <w:sz w:val="16"/>
        </w:rPr>
        <w:t xml:space="preserve"> which we will use to refer to the entire apparatus of incarceration, confinement, and control insofar as it is explicitly connected to the state (i.e. the self-discipline of a corporation would not be included), in theory and in practice</w:t>
      </w:r>
      <w:r w:rsidRPr="004D24C1">
        <w:rPr>
          <w:rStyle w:val="StyleUnderline"/>
        </w:rPr>
        <w:t>, has a multifaceted and highly dynamic role within American capitalism</w:t>
      </w:r>
      <w:r w:rsidRPr="004D24C1">
        <w:rPr>
          <w:sz w:val="16"/>
        </w:rPr>
        <w:t xml:space="preserve">. I also tend to use “prison” and “jail” interchangeably. 2 Everything Marx and Engels ever wrote. 5 Notably, prison functions as a “warehousing” of labor par excellence. </w:t>
      </w:r>
      <w:r w:rsidRPr="004D24C1">
        <w:rPr>
          <w:rStyle w:val="StyleUnderline"/>
        </w:rPr>
        <w:t>Capitalism</w:t>
      </w:r>
      <w:r w:rsidRPr="004D24C1">
        <w:rPr>
          <w:sz w:val="16"/>
        </w:rPr>
        <w:t xml:space="preserve"> perpetually displaces and dislocates workers, </w:t>
      </w:r>
      <w:r w:rsidRPr="004D24C1">
        <w:rPr>
          <w:rStyle w:val="StyleUnderline"/>
        </w:rPr>
        <w:t>creating</w:t>
      </w:r>
      <w:r w:rsidRPr="004D24C1">
        <w:rPr>
          <w:sz w:val="16"/>
        </w:rPr>
        <w:t xml:space="preserve"> what Marx called </w:t>
      </w:r>
      <w:r w:rsidRPr="004D24C1">
        <w:rPr>
          <w:rStyle w:val="StyleUnderline"/>
        </w:rPr>
        <w:t>a “reserve army of labor.”</w:t>
      </w:r>
      <w:r w:rsidRPr="004D24C1">
        <w:rPr>
          <w:sz w:val="16"/>
        </w:rPr>
        <w:t xml:space="preserve"> In the United States, </w:t>
      </w:r>
      <w:r w:rsidRPr="004D24C1">
        <w:rPr>
          <w:rStyle w:val="StyleUnderline"/>
        </w:rPr>
        <w:t xml:space="preserve">this reserve army of labor, unemployed or especially precariously employed workers, has been a motive force in </w:t>
      </w:r>
      <w:r w:rsidRPr="004D24C1">
        <w:rPr>
          <w:rStyle w:val="Emphasis"/>
        </w:rPr>
        <w:t>larger processes of racialization</w:t>
      </w:r>
      <w:r w:rsidRPr="004D24C1">
        <w:rPr>
          <w:sz w:val="16"/>
        </w:rPr>
        <w:t>. Similarly, domestic and emotional work, the work of “</w:t>
      </w:r>
      <w:r w:rsidRPr="004D24C1">
        <w:rPr>
          <w:rStyle w:val="StyleUnderline"/>
        </w:rPr>
        <w:t>social reproduction</w:t>
      </w:r>
      <w:r w:rsidRPr="004D24C1">
        <w:rPr>
          <w:sz w:val="16"/>
        </w:rPr>
        <w:t>” (see Lewis 2016, Bhattacharya 2015) more generally</w:t>
      </w:r>
      <w:r w:rsidRPr="004D24C1">
        <w:rPr>
          <w:rStyle w:val="StyleUnderline"/>
        </w:rPr>
        <w:t>, has been placed as the nearly exclusive domain of women, non-binary,</w:t>
      </w:r>
      <w:r w:rsidRPr="004D24C1">
        <w:rPr>
          <w:sz w:val="16"/>
        </w:rPr>
        <w:t xml:space="preserve"> </w:t>
      </w:r>
      <w:r w:rsidRPr="004D24C1">
        <w:rPr>
          <w:rStyle w:val="StyleUnderline"/>
        </w:rPr>
        <w:t>and queer individuals, much of which occurs outside of the sphere of production proper</w:t>
      </w:r>
      <w:r w:rsidRPr="004D24C1">
        <w:rPr>
          <w:sz w:val="16"/>
        </w:rPr>
        <w:t xml:space="preserve">. In either case, </w:t>
      </w:r>
      <w:r w:rsidRPr="004D24C1">
        <w:rPr>
          <w:rStyle w:val="StyleUnderline"/>
        </w:rPr>
        <w:t>the labor, or lack thereof, is often “unproductive” in the sense that social reproduction does not always</w:t>
      </w:r>
      <w:r w:rsidRPr="004D24C1">
        <w:rPr>
          <w:sz w:val="16"/>
        </w:rPr>
        <w:t xml:space="preserve">, although increasingly now does, </w:t>
      </w:r>
      <w:r w:rsidRPr="004D24C1">
        <w:rPr>
          <w:rStyle w:val="StyleUnderline"/>
        </w:rPr>
        <w:t>lend itself to profitability</w:t>
      </w:r>
      <w:r w:rsidRPr="004D24C1">
        <w:rPr>
          <w:sz w:val="16"/>
        </w:rPr>
        <w:t xml:space="preserve">. At the same time, being unemployed, while benefitting the capitalist by driving wages down, is subjectively (ethically) “bad” in the sense that, again, no surplus-value is being produced. Both of these designations, </w:t>
      </w:r>
      <w:r w:rsidRPr="004D24C1">
        <w:rPr>
          <w:rStyle w:val="Emphasis"/>
        </w:rPr>
        <w:t>racialization of (un)employment and the gendering/individualization of social reproduction place people of color and women in subordinate positions within capitalism</w:t>
      </w:r>
      <w:r w:rsidRPr="004D24C1">
        <w:rPr>
          <w:sz w:val="16"/>
        </w:rPr>
        <w:t xml:space="preserve">. Such </w:t>
      </w:r>
      <w:r w:rsidRPr="004D24C1">
        <w:rPr>
          <w:rStyle w:val="StyleUnderline"/>
        </w:rPr>
        <w:t>subordination allows the capitalists to not only pay less for their labor, but cheapens the value of labor-power as a whole</w:t>
      </w:r>
      <w:r w:rsidRPr="004D24C1">
        <w:rPr>
          <w:sz w:val="16"/>
        </w:rPr>
        <w:t xml:space="preserve">. </w:t>
      </w:r>
      <w:r w:rsidRPr="004D24C1">
        <w:rPr>
          <w:rStyle w:val="Emphasis"/>
        </w:rPr>
        <w:t>Prison</w:t>
      </w:r>
      <w:r w:rsidRPr="004D24C1">
        <w:rPr>
          <w:sz w:val="16"/>
        </w:rPr>
        <w:t xml:space="preserve">, then, </w:t>
      </w:r>
      <w:r w:rsidRPr="004D24C1">
        <w:rPr>
          <w:rStyle w:val="Emphasis"/>
        </w:rPr>
        <w:t>becomes a means for the capitalists to house these people with “non-productive” (i.e. not immediately profitable) social positions</w:t>
      </w:r>
      <w:r w:rsidRPr="004D24C1">
        <w:rPr>
          <w:sz w:val="16"/>
        </w:rPr>
        <w:t xml:space="preserve">3 . Prison’s aspect of “housing,” however, is only of secondary importance; </w:t>
      </w:r>
      <w:r w:rsidRPr="004D24C1">
        <w:rPr>
          <w:rStyle w:val="Emphasis"/>
        </w:rPr>
        <w:t>the prison itself takes over the role of social reproduction for its inhabitants</w:t>
      </w:r>
      <w:r w:rsidRPr="004D24C1">
        <w:rPr>
          <w:sz w:val="16"/>
        </w:rPr>
        <w:t xml:space="preserve"> (Lewis 2016). With this said, it must be recognized that the prison is not an independent institution separate from society. How incarcerated people's’ labor-power is reproduced is decided, in a cynical fashion, by the capitalists and their state. In this way, </w:t>
      </w:r>
      <w:r w:rsidRPr="004D24C1">
        <w:rPr>
          <w:rStyle w:val="StyleUnderline"/>
        </w:rPr>
        <w:t>prisons become the “</w:t>
      </w:r>
      <w:r w:rsidRPr="004D24C1">
        <w:rPr>
          <w:rStyle w:val="Emphasis"/>
        </w:rPr>
        <w:t>Ideal Workhouse/House of Terror</w:t>
      </w:r>
      <w:r w:rsidRPr="004D24C1">
        <w:rPr>
          <w:sz w:val="16"/>
        </w:rPr>
        <w:t xml:space="preserve">” which Marx shows bourgeois ideologues describing as early as 1770 (Marx 1990, 388)4 . Incarcerated workers are made to 3 There is an obvious contradiction here, because by taking away the people who are responsible for reproducing the working class, </w:t>
      </w:r>
      <w:r w:rsidRPr="004D24C1">
        <w:rPr>
          <w:rStyle w:val="StyleUnderline"/>
        </w:rPr>
        <w:t>the working class becomes more pathologized in the eyes of capitalism, spiralling</w:t>
      </w:r>
      <w:r w:rsidRPr="004D24C1">
        <w:rPr>
          <w:sz w:val="16"/>
        </w:rPr>
        <w:t xml:space="preserve"> (socially</w:t>
      </w:r>
      <w:r w:rsidRPr="004D24C1">
        <w:rPr>
          <w:rStyle w:val="StyleUnderline"/>
        </w:rPr>
        <w:t>) with an expansion of the prison system</w:t>
      </w:r>
      <w:r w:rsidRPr="004D24C1">
        <w:rPr>
          <w:sz w:val="16"/>
        </w:rPr>
        <w:t xml:space="preserve">. 4 The fact that prison was being formulated for bringing wage-workers’ conditions of labor 6 labor for free, without any legal rights as citizens, under supreme surveillance, and subject to physical punishment. </w:t>
      </w:r>
      <w:r w:rsidRPr="004D24C1">
        <w:rPr>
          <w:rStyle w:val="StyleUnderline"/>
        </w:rPr>
        <w:t>The state (re)enforces these conditions</w:t>
      </w:r>
      <w:r w:rsidRPr="004D24C1">
        <w:rPr>
          <w:sz w:val="16"/>
        </w:rPr>
        <w:t xml:space="preserve">, </w:t>
      </w:r>
      <w:r w:rsidRPr="004D24C1">
        <w:rPr>
          <w:sz w:val="10"/>
          <w:szCs w:val="16"/>
        </w:rPr>
        <w:t>and by their very existence the working conditions of all workers in the state are made more precarious and the value of all labor is reduced. Noticeably absent from this discussion, is an account of “illegal” behaviors, the juridical basis for criminality. From our Marxist standpoint, the law develops out of the objective conditions which create the populations which will be put behind bars5 . Of course, prison is a longstanding institution, so the subjective justifications for it at a particular point will have historical roots and continuity with earlier periods in capitalism. Still, it is a mistake to view discourse around prison separate from capitalist hegemony in general. Surplus: We use the categories of Ruth Gillmore’s6 (1999; 2007) disaggregation of “surplus”7 into surplus land, labor, capital, and state capacity to explain the objective conditions which gave rise to prison expansion in California. Surplus is generated by the shifting needs and capacities of life under capitalism. As new forms of industry and domesticity replace previous ones, the former physical structures, i.e. land taken out of use, productive capacity, and formerly employed workers, fall into disuse. They become unused surplus productive formations, “waiting” for investment which may never come. Gillmore (2007) traces how shifts in California's economy, driven by movements within capitalism such as “globalization” (imperialism), agricultural consolidation, and automation, left California with large expanses of unusable land, restless surplus populations in need (in the eyes of capital) of discipline, and a severely falling rate of profit. Taken together, and utilizing existent racial imagery, private capital and the state 5 These conditions include: a falling rate of profit necessitating the utilization of a virtually free labor pool, high unemployment, etc. All of these, incidentally, are related to, if not caused by, a higher organic composition of capital. 6 Heavily influenced by Neil Smith 7 It is unclear to me (Evan) how closely this concept relates to Sweezy and Baran’s original idea of surplus, I think the concept can be a little tendentious, in any case, although of course still analytically useful. 7 converged to begin a period of “carceral Keynesianism” to put these various surpluses to work for capital, that is, for valorization. The actual historical workings of this process will be put in much greater detail in the section “Historical Lead-Up” Historical Lead-Up: The global trend that is the modern prison-industrial complex can be analyzed on a smaller, state-sized scale, where its general characteristics are thrown into sharp relief. The state of California is a prime example of the mode of development of a modern prison sector and how it wreaks havoc on workers’ livelihoods and rights. From the year 1982 to 2000, California’s prison population increased by about 500 percent despite falling crime rates. Those who were imprisoned consisted mostly of people of color (African Americans and Latinos), women, and undocumented immigrants. Altogether, the state had nearly 160,000 prisoners at the end of the 18-year period. Additionally, around 80% of those incarcerated were represented by state-appointed lawyers, as they could not afford to pay for one themselves. Finally, a vast majority of prisoners lived in very urban cities in California prior to being arrested. It is obvious through viewing these statistics that this particular case in California touches upon the core aspects of the prison system.</w:t>
      </w:r>
      <w:r w:rsidRPr="004D24C1">
        <w:rPr>
          <w:sz w:val="16"/>
        </w:rPr>
        <w:t xml:space="preserve"> </w:t>
      </w:r>
      <w:r w:rsidRPr="004D24C1">
        <w:rPr>
          <w:rStyle w:val="StyleUnderline"/>
        </w:rPr>
        <w:t xml:space="preserve">Those who were being targeted as the ‘ideal’ population to imprison were </w:t>
      </w:r>
      <w:r w:rsidRPr="004D24C1">
        <w:rPr>
          <w:rStyle w:val="Emphasis"/>
        </w:rPr>
        <w:t>people of color, women, and noncitizens</w:t>
      </w:r>
      <w:r w:rsidRPr="004D24C1">
        <w:rPr>
          <w:rStyle w:val="StyleUnderline"/>
        </w:rPr>
        <w:t xml:space="preserve"> from low socioeconomic situations that lived in large cities</w:t>
      </w:r>
      <w:r w:rsidRPr="004D24C1">
        <w:rPr>
          <w:sz w:val="16"/>
        </w:rPr>
        <w:t xml:space="preserve">. These are the general lines of a process of racialized class structure being reproduced by policies that create new spaces of confinement for these marginalized groups of people (Gilmore 2007, 7-9). In the 1800s, California went through a dramatic change in demographics and the structure of land ownership. After the United States claimed victory in the Mexican War, </w:t>
      </w:r>
      <w:r w:rsidRPr="004D24C1">
        <w:rPr>
          <w:rStyle w:val="Emphasis"/>
        </w:rPr>
        <w:t>white Americans</w:t>
      </w:r>
      <w:r w:rsidRPr="004D24C1">
        <w:rPr>
          <w:sz w:val="16"/>
        </w:rPr>
        <w:t xml:space="preserve"> gained the ability to use their newfound economic power to construct and develop the state to their liking (Gilmore 2007, 31). They </w:t>
      </w:r>
      <w:r w:rsidRPr="004D24C1">
        <w:rPr>
          <w:rStyle w:val="StyleUnderline"/>
        </w:rPr>
        <w:t>utilized this power to</w:t>
      </w:r>
      <w:r w:rsidRPr="004D24C1">
        <w:rPr>
          <w:sz w:val="16"/>
        </w:rPr>
        <w:t xml:space="preserve"> their advantage, and </w:t>
      </w:r>
      <w:r w:rsidRPr="004D24C1">
        <w:rPr>
          <w:rStyle w:val="StyleUnderline"/>
        </w:rPr>
        <w:t xml:space="preserve">created labor and property classes that instilled and made systemic the racist and classist social 8 and economic hierarchy through the use of legislation </w:t>
      </w:r>
      <w:r w:rsidRPr="004D24C1">
        <w:rPr>
          <w:sz w:val="16"/>
        </w:rPr>
        <w:t xml:space="preserve">(Gilmore 2007, 32). The </w:t>
      </w:r>
      <w:r w:rsidRPr="004D24C1">
        <w:rPr>
          <w:rStyle w:val="StyleUnderline"/>
        </w:rPr>
        <w:t>goal of this was to depict themselves as the ruling category of people in society</w:t>
      </w:r>
      <w:r w:rsidRPr="004D24C1">
        <w:rPr>
          <w:sz w:val="16"/>
        </w:rPr>
        <w:t xml:space="preserve">, </w:t>
      </w:r>
      <w:r w:rsidRPr="004D24C1">
        <w:rPr>
          <w:rStyle w:val="StyleUnderline"/>
        </w:rPr>
        <w:t>and give everyone else a spot underneath them, thus subjecting people who were not rich and White males to the rule of the elite</w:t>
      </w:r>
      <w:r w:rsidRPr="004D24C1">
        <w:rPr>
          <w:sz w:val="16"/>
        </w:rPr>
        <w:t xml:space="preserve"> (Gilmore 2007, 32). </w:t>
      </w:r>
      <w:r w:rsidRPr="004D24C1">
        <w:rPr>
          <w:rStyle w:val="StyleUnderline"/>
        </w:rPr>
        <w:t>Race and labor were “counter-posed” against each other</w:t>
      </w:r>
      <w:r w:rsidRPr="004D24C1">
        <w:rPr>
          <w:sz w:val="16"/>
        </w:rPr>
        <w:t xml:space="preserve"> in a ruling class gambit </w:t>
      </w:r>
      <w:r w:rsidRPr="004D24C1">
        <w:rPr>
          <w:rStyle w:val="StyleUnderline"/>
        </w:rPr>
        <w:t>to reify and reconstruct race divisions in the wake of slavery</w:t>
      </w:r>
      <w:r w:rsidRPr="004D24C1">
        <w:rPr>
          <w:sz w:val="16"/>
        </w:rPr>
        <w:t xml:space="preserve"> (DuBois 1940). These new laws continued the process of a racialized process proletarianization in California (Gilmore 2007, 32). Labor was affected heavily as a result of this, and exploitation of workers began to be apparent, as </w:t>
      </w:r>
      <w:r w:rsidRPr="004D24C1">
        <w:rPr>
          <w:rStyle w:val="Emphasis"/>
        </w:rPr>
        <w:t>opting for cheap labor became the norm</w:t>
      </w:r>
      <w:r w:rsidRPr="004D24C1">
        <w:rPr>
          <w:sz w:val="16"/>
        </w:rPr>
        <w:t xml:space="preserve"> </w:t>
      </w:r>
      <w:r w:rsidRPr="004D24C1">
        <w:rPr>
          <w:sz w:val="10"/>
          <w:szCs w:val="16"/>
        </w:rPr>
        <w:t xml:space="preserve">(Gilmore 2007, 33). Additionally, substantial power blocs emerged as a result of increased and urbanized industry in transportation, which began to develop more tools and legislature in order to restrict economic movement and accumulation by anyone other than the bourgeois White men (Gilmore 2007, 34). The Great Depression temporarily limited the state’s white supremacist agenda due to major economic and political strife (Gilmore 2007, 34). The post-World War II era of “creative destruction” allowed California industrial leaders to resurrect itself from this temporary moment of class struggle. The military industry boomed, and millions of dollars were invested in California’s construction of war machines. Millions (mostly African American) of people accompanied these dollars, migrating from all over the United States to take part in this new period of abundance. As a result, the racial composition of California changed drastically (Gilmore 2007, 35). White supremacy carried on during and following this period, as a sort of defense mechanism for White Californians after the landmark decision of desegregation in 1946. For example, a law was passed, created by the realtor’s association, making it lawful for homeowners to refuse to sell their house to another person for any reason whatsoever (Gilmore 2007, 36). </w:t>
      </w:r>
      <w:r w:rsidRPr="004D24C1">
        <w:rPr>
          <w:sz w:val="16"/>
        </w:rPr>
        <w:t xml:space="preserve">This demonstrates </w:t>
      </w:r>
      <w:r w:rsidRPr="004D24C1">
        <w:rPr>
          <w:rStyle w:val="Emphasis"/>
        </w:rPr>
        <w:t>the continuation of the White supremacist agenda, and the ability for this agenda to be institutionalized even after federal laws that attempted to diffuse it</w:t>
      </w:r>
      <w:r w:rsidRPr="004D24C1">
        <w:rPr>
          <w:sz w:val="16"/>
        </w:rPr>
        <w:t xml:space="preserve">. </w:t>
      </w:r>
      <w:r w:rsidRPr="004D24C1">
        <w:rPr>
          <w:sz w:val="10"/>
          <w:szCs w:val="16"/>
        </w:rPr>
        <w:t>In order for California to maintain their economic profusion in the midst of the war 9 coming to an end, elites sought Department of Defense contracts in order to bolster federal investment into the state (Gilmore 2007, 36). They did this by pairing development of aerospace and electronics research, which ended up concentrating in an area we known today as “Silicon Valley”. In order to come up with a sudden and qualified workforce to foster these new industries, the state decided to finance higher education opportunities. (Gilmore 2007, 37) As a result of these new innovations, funding, and still flourishing economy, the population of California increased and doubled to about 20 million people from 1950 to 1970 (Gilmore 2007, 38). White people continued to dominate this population politically, and African Americans faced profound economic struggle. Having moved to California to join the war manufacturing industry, African Americans were forced out of their jobs in droves at the end of the war. They found new work often in the lowest paying positions in other industries. This essentially catalyzed the concentration of Black, impoverished populations in cities such as Los Angeles and in Alameda Country, where they settled after migration to the state (Gilmore 2007, 39). At the outbreak of the 1969-70 recession, California was unequivocally affected as a result of major blows to the military industry. Thousands of people lost their jobs, and the state economy fell into crisis. A massive amount of people, mostly people of color, were now excluded from the labor market, and the new narrative of utilizing “law and order” in order to crackdown on these populations (an obviously racist method) began federally (then President Richard Nixon) and at the state level (California Governor Ronald Reagan). (Gilmore 2007, 39- 40) The next blow to state came in the form of a recession from 1973-75. California experienced intensification in urban unemployment and in rural communities still reliant on agriculture. Thus, uneven development becomes extremely evident. Following this period, immigration swelled immensely, and most of the immigrants were people of color. This caused a major demographic shift in California’s overall population, and made White people no longer the 10 majority (Gilmore 2007, 41-42). Proposition 13 and the insertion of regressive taxes into society reinstated and perpetuated White dominance, as it ensured that poor people received less services and more costs than the rich (White) people. (Gilmore 2007, 43) California continued on as a manufacturing state, and the polarity of rich Whites and everyone else being poor ensued as well.</w:t>
      </w:r>
      <w:r w:rsidRPr="004D24C1">
        <w:rPr>
          <w:sz w:val="16"/>
        </w:rPr>
        <w:t xml:space="preserve"> </w:t>
      </w:r>
      <w:r w:rsidRPr="004D24C1">
        <w:rPr>
          <w:rStyle w:val="StyleUnderline"/>
        </w:rPr>
        <w:t>This extremely high amount of unemployed and impoverished people (of color) became the economic crisis that capitalism created, a surplus population without work and in need of money</w:t>
      </w:r>
      <w:r w:rsidRPr="004D24C1">
        <w:rPr>
          <w:sz w:val="16"/>
        </w:rPr>
        <w:t xml:space="preserve"> (Gilmore 2007, 54</w:t>
      </w:r>
      <w:r w:rsidRPr="004D24C1">
        <w:rPr>
          <w:rStyle w:val="StyleUnderline"/>
        </w:rPr>
        <w:t xml:space="preserve">). The state, </w:t>
      </w:r>
      <w:r w:rsidRPr="004D24C1">
        <w:rPr>
          <w:sz w:val="16"/>
        </w:rPr>
        <w:t>in this case, and in many cases globally</w:t>
      </w:r>
      <w:r w:rsidRPr="004D24C1">
        <w:rPr>
          <w:rStyle w:val="StyleUnderline"/>
        </w:rPr>
        <w:t>, failed to reinstate this population back into the workforce, and thus the prison-industrial complex was born</w:t>
      </w:r>
      <w:r w:rsidRPr="004D24C1">
        <w:rPr>
          <w:sz w:val="16"/>
        </w:rPr>
        <w:t xml:space="preserve">. This ensured that the surplus population (who happened to be mostly African American) would be removed from the state general population, and thus </w:t>
      </w:r>
      <w:r w:rsidRPr="004D24C1">
        <w:rPr>
          <w:rStyle w:val="StyleUnderline"/>
        </w:rPr>
        <w:t>the issue of implementing Black people into the workforce was ‘solved’</w:t>
      </w:r>
      <w:r w:rsidRPr="004D24C1">
        <w:rPr>
          <w:sz w:val="16"/>
        </w:rPr>
        <w:t xml:space="preserve">. (Gilmore 2007, 70) The investment of millions of dollars into this industry created (White) legislators eager to get involved, and to make money off of imprisoning people of color in low socioeconomic situations. So, laws were made to conserve this behavior, and this behavior conserved the prison population. This cyclical and systemic industry has grown exceedingly, and produced what we have today, where millions of people of color are locked up for a large portion of their lives for crimes equivalent to what White people commit yet aren’t sentenced for nearly as harshly if at all. </w:t>
      </w:r>
      <w:r w:rsidRPr="004D24C1">
        <w:rPr>
          <w:rStyle w:val="StyleUnderline"/>
        </w:rPr>
        <w:t>California is a great example to really see into the inner mechanisms and origins of this prison-industrial complex, and this information can be extrapolated as a representation for the rest of the world’s very similar structures</w:t>
      </w:r>
      <w:r w:rsidRPr="004D24C1">
        <w:rPr>
          <w:sz w:val="16"/>
        </w:rPr>
        <w:t>.</w:t>
      </w:r>
    </w:p>
    <w:p w14:paraId="5AE6D766" w14:textId="77777777" w:rsidR="00AD5835" w:rsidRPr="004D24C1" w:rsidRDefault="00AD5835" w:rsidP="00AD5835"/>
    <w:p w14:paraId="0419B07A" w14:textId="69574468" w:rsidR="00127E53" w:rsidRPr="004D24C1" w:rsidRDefault="00127E53" w:rsidP="00AA67E5">
      <w:pPr>
        <w:pStyle w:val="Heading3"/>
      </w:pPr>
      <w:r w:rsidRPr="004D24C1">
        <w:t xml:space="preserve">L – Reform: </w:t>
      </w:r>
      <w:r w:rsidR="004D2240" w:rsidRPr="004D24C1">
        <w:t>Police</w:t>
      </w:r>
    </w:p>
    <w:p w14:paraId="6AF64456" w14:textId="0E4ED469" w:rsidR="00A76A86" w:rsidRPr="004D24C1" w:rsidRDefault="004D2240" w:rsidP="00F51471">
      <w:pPr>
        <w:pStyle w:val="Heading4"/>
      </w:pPr>
      <w:r w:rsidRPr="004D24C1">
        <w:t>Police reform</w:t>
      </w:r>
      <w:r w:rsidR="00A76A86" w:rsidRPr="004D24C1">
        <w:t xml:space="preserve"> is </w:t>
      </w:r>
      <w:r w:rsidRPr="004D24C1">
        <w:t>pointless</w:t>
      </w:r>
      <w:r w:rsidR="00A76A86" w:rsidRPr="004D24C1">
        <w:t xml:space="preserve"> </w:t>
      </w:r>
      <w:r w:rsidRPr="004D24C1">
        <w:t>absent confrontation of capitalism</w:t>
      </w:r>
      <w:r w:rsidR="00A76A86" w:rsidRPr="004D24C1">
        <w:t>—</w:t>
      </w:r>
      <w:r w:rsidRPr="004D24C1">
        <w:t>h</w:t>
      </w:r>
      <w:r w:rsidR="00A76A86" w:rsidRPr="004D24C1">
        <w:t xml:space="preserve">istory and </w:t>
      </w:r>
      <w:r w:rsidRPr="004D24C1">
        <w:t>e</w:t>
      </w:r>
      <w:r w:rsidR="00A76A86" w:rsidRPr="004D24C1">
        <w:t>mpirics</w:t>
      </w:r>
    </w:p>
    <w:p w14:paraId="04A87847" w14:textId="77777777" w:rsidR="00A76A86" w:rsidRPr="004D24C1" w:rsidRDefault="00A76A86" w:rsidP="00A76A86">
      <w:pPr>
        <w:rPr>
          <w:sz w:val="16"/>
        </w:rPr>
      </w:pPr>
      <w:r w:rsidRPr="004D24C1">
        <w:rPr>
          <w:b/>
          <w:bCs/>
          <w:sz w:val="26"/>
          <w:szCs w:val="26"/>
        </w:rPr>
        <w:t>Zeese and Flowers 6-22</w:t>
      </w:r>
      <w:r w:rsidRPr="004D24C1">
        <w:rPr>
          <w:b/>
          <w:bCs/>
          <w:sz w:val="16"/>
        </w:rPr>
        <w:t xml:space="preserve"> </w:t>
      </w:r>
      <w:r w:rsidRPr="004D24C1">
        <w:rPr>
          <w:sz w:val="16"/>
        </w:rPr>
        <w:t>(Kevin Zeese and Margaret Flowers. Kevin Zeese is an American political activist who has been a leader in the drug policy reform and peace movements and in efforts to ensure a voter verified paper audit trail. Margaret Flowers, M.D., is a Maryland pediatrician seeking the Green Party nomination for the US Senate. She is co-director of PopularResistance.org and a board adviser to Physicians for a National Health Program and is on the Leadership Council of the Maryland Health Care Is a Human Right campaign. Police Violence Have Always Been Tools of Capitalism. June 22, 2020. https://www.nationofchange.org/2020/06/22/police-violence-and-racism-have-always-been-tools-of-capitalism/)-MR</w:t>
      </w:r>
    </w:p>
    <w:p w14:paraId="4E1AF7F6" w14:textId="77777777" w:rsidR="00A76A86" w:rsidRPr="004D24C1" w:rsidRDefault="00A76A86" w:rsidP="00A76A86">
      <w:pPr>
        <w:rPr>
          <w:sz w:val="16"/>
        </w:rPr>
      </w:pPr>
      <w:r w:rsidRPr="004D24C1">
        <w:rPr>
          <w:sz w:val="16"/>
        </w:rPr>
        <w:t xml:space="preserve">The system-wide </w:t>
      </w:r>
      <w:r w:rsidRPr="004D24C1">
        <w:rPr>
          <w:rStyle w:val="StyleUnderline"/>
        </w:rPr>
        <w:t>challenges</w:t>
      </w:r>
      <w:r w:rsidRPr="004D24C1">
        <w:rPr>
          <w:sz w:val="16"/>
        </w:rPr>
        <w:t xml:space="preserve"> the United States faces </w:t>
      </w:r>
      <w:r w:rsidRPr="004D24C1">
        <w:rPr>
          <w:rStyle w:val="StyleUnderline"/>
        </w:rPr>
        <w:t>with policing are</w:t>
      </w:r>
      <w:r w:rsidRPr="004D24C1">
        <w:rPr>
          <w:sz w:val="16"/>
        </w:rPr>
        <w:t xml:space="preserve"> entrenched and </w:t>
      </w:r>
      <w:r w:rsidRPr="004D24C1">
        <w:rPr>
          <w:rStyle w:val="StyleUnderline"/>
        </w:rPr>
        <w:t>deeply rooted</w:t>
      </w:r>
      <w:r w:rsidRPr="004D24C1">
        <w:rPr>
          <w:sz w:val="16"/>
        </w:rPr>
        <w:t xml:space="preserve">. When the historical and current practices of police are examined, it is evident </w:t>
      </w:r>
      <w:r w:rsidRPr="004D24C1">
        <w:rPr>
          <w:rStyle w:val="StyleUnderline"/>
        </w:rPr>
        <w:t>police have been designed to uphold</w:t>
      </w:r>
      <w:r w:rsidRPr="004D24C1">
        <w:rPr>
          <w:sz w:val="16"/>
        </w:rPr>
        <w:t xml:space="preserve"> the status quo including </w:t>
      </w:r>
      <w:r w:rsidRPr="004D24C1">
        <w:rPr>
          <w:rStyle w:val="StyleUnderline"/>
        </w:rPr>
        <w:t>racial injustice and class inequality</w:t>
      </w:r>
      <w:r w:rsidRPr="004D24C1">
        <w:rPr>
          <w:sz w:val="16"/>
        </w:rPr>
        <w:t>. Whenever political movements develop to respond to racial and class unfairness, the police have undermined their politically-protected constitutional rights.</w:t>
      </w:r>
    </w:p>
    <w:p w14:paraId="7BA76CBC" w14:textId="77777777" w:rsidR="00A76A86" w:rsidRPr="004D24C1" w:rsidRDefault="00A76A86" w:rsidP="00A76A86">
      <w:pPr>
        <w:rPr>
          <w:sz w:val="16"/>
        </w:rPr>
      </w:pPr>
      <w:r w:rsidRPr="004D24C1">
        <w:rPr>
          <w:sz w:val="16"/>
        </w:rPr>
        <w:t>Police have used infiltration, surveillance, and violence against political movements seeking to end injustices throughout the history of the nation. It is the deeply embedded nature of these injustices and the structural problems in policing that are leading more people to conclude police must be completely transformed, if not abolished.</w:t>
      </w:r>
    </w:p>
    <w:p w14:paraId="6103565D" w14:textId="77777777" w:rsidR="00A76A86" w:rsidRPr="004D24C1" w:rsidRDefault="00A76A86" w:rsidP="00A76A86">
      <w:pPr>
        <w:rPr>
          <w:sz w:val="16"/>
        </w:rPr>
      </w:pPr>
      <w:r w:rsidRPr="004D24C1">
        <w:rPr>
          <w:sz w:val="16"/>
        </w:rPr>
        <w:t>We advocate for democratic community control of the police as a starting point in addition to defunding the police and funding alternatives such as programs that provide mental health, public health, social work and conflict resolution services, and other nonviolent interventions. Funding is needed for the basic human needs of housing, education, employment, healthcare, and food especially in communities that have been neglected for years and whose low-wage labor has enriched the wealthy in this unequal society.</w:t>
      </w:r>
    </w:p>
    <w:p w14:paraId="5815278B" w14:textId="77777777" w:rsidR="00A76A86" w:rsidRPr="004D24C1" w:rsidRDefault="00A76A86" w:rsidP="00A76A86">
      <w:pPr>
        <w:rPr>
          <w:sz w:val="16"/>
        </w:rPr>
      </w:pPr>
      <w:r w:rsidRPr="004D24C1">
        <w:rPr>
          <w:sz w:val="16"/>
        </w:rPr>
        <w:t>The roots of policing are rotten</w:t>
      </w:r>
    </w:p>
    <w:p w14:paraId="3E9ADFB4" w14:textId="77777777" w:rsidR="00A76A86" w:rsidRPr="004D24C1" w:rsidRDefault="00A76A86" w:rsidP="00A76A86">
      <w:pPr>
        <w:rPr>
          <w:sz w:val="16"/>
        </w:rPr>
      </w:pPr>
      <w:r w:rsidRPr="004D24C1">
        <w:rPr>
          <w:sz w:val="16"/>
        </w:rPr>
        <w:t>The needs of the wealthy have been the driving force for the creation of police. Policing developed to control workers, many who were Irish, Italian and other immigrants seeking fair wages in the North and African people who were enslaved in the South. Victor E. Kappeler, Ph.D writes in “A Brief History of Slavery and the Origins of American Policing” that “Slave patrols and Night Watches, which later became modern police departments, were both designed to control the behaviors of minorities.”</w:t>
      </w:r>
    </w:p>
    <w:p w14:paraId="5684DEEC" w14:textId="77777777" w:rsidR="00A76A86" w:rsidRPr="004D24C1" w:rsidRDefault="00A76A86" w:rsidP="00A76A86">
      <w:pPr>
        <w:rPr>
          <w:sz w:val="16"/>
        </w:rPr>
      </w:pPr>
      <w:r w:rsidRPr="004D24C1">
        <w:rPr>
          <w:sz w:val="16"/>
        </w:rPr>
        <w:t>A. Southern police created to protect slavery</w:t>
      </w:r>
    </w:p>
    <w:p w14:paraId="4268D81B" w14:textId="77777777" w:rsidR="00A76A86" w:rsidRPr="004D24C1" w:rsidRDefault="00A76A86" w:rsidP="00A76A86">
      <w:pPr>
        <w:rPr>
          <w:sz w:val="16"/>
        </w:rPr>
      </w:pPr>
      <w:r w:rsidRPr="004D24C1">
        <w:rPr>
          <w:sz w:val="16"/>
        </w:rPr>
        <w:t>In the south, the driving force of the economy was slavery where people kidnapped in Africa were brought to the Americas as chattel slaves, workers who created wealth for their owners. The Trans-Atlantic Slave Trade Database lists 12.5 million Africans who were shipped to the Americas, 10.7 million of which survived the dreaded Middle Passage. Of that, 388,000 were brought to North America. African slaves were forced to reproduce for their owners and to sell.</w:t>
      </w:r>
    </w:p>
    <w:p w14:paraId="4B374B84" w14:textId="77777777" w:rsidR="00A76A86" w:rsidRPr="004D24C1" w:rsidRDefault="00A76A86" w:rsidP="00A76A86">
      <w:pPr>
        <w:rPr>
          <w:sz w:val="16"/>
        </w:rPr>
      </w:pPr>
      <w:r w:rsidRPr="004D24C1">
        <w:rPr>
          <w:sz w:val="16"/>
        </w:rPr>
        <w:t>From the start, African people revolted against slavery and fought to escape it. This 400 years legacy of racist injustice that helped form the United States is the history we must confront. The roots of policing in what became the Confederacy and later the sheriffs who enforced Jim Crow grew out of the containment of slaves, the most valuable ‘property’ in the nation.</w:t>
      </w:r>
    </w:p>
    <w:p w14:paraId="2358DA47" w14:textId="77777777" w:rsidR="00A76A86" w:rsidRPr="004D24C1" w:rsidRDefault="00A76A86" w:rsidP="00A76A86">
      <w:pPr>
        <w:rPr>
          <w:sz w:val="16"/>
        </w:rPr>
      </w:pPr>
      <w:r w:rsidRPr="004D24C1">
        <w:rPr>
          <w:sz w:val="16"/>
        </w:rPr>
        <w:t xml:space="preserve">Olivia Waxman describes this history writing that in the South, “the economics that drove the creation of police forces were centered . . . on the preservation of the slavery system.” She describes “slave patrols tasked with chasing down runaways and preventing slave revolts” as one of the primary police institutions. </w:t>
      </w:r>
    </w:p>
    <w:p w14:paraId="22BA88AC" w14:textId="77777777" w:rsidR="00A76A86" w:rsidRPr="004D24C1" w:rsidRDefault="00A76A86" w:rsidP="00A76A86">
      <w:pPr>
        <w:rPr>
          <w:sz w:val="16"/>
        </w:rPr>
      </w:pPr>
      <w:r w:rsidRPr="004D24C1">
        <w:rPr>
          <w:sz w:val="16"/>
        </w:rPr>
        <w:t>Gary Potter writes in “The History of Policing in the United States,” that “Slave patrols had three primary functions: (1) to chase down, apprehend, and return to their owners, runaway slaves; (2) to provide a form of organized terror to deter slave revolts; and, (3) to maintain a form of discipline for slave-workers who were subject to summary justice, outside of the law, if they violated any plantation rules.” The purpose of slave patrols was to protect the wealth of the white people who owned slaves.</w:t>
      </w:r>
    </w:p>
    <w:p w14:paraId="6919EEC5" w14:textId="77777777" w:rsidR="00A76A86" w:rsidRPr="004D24C1" w:rsidRDefault="00A76A86" w:rsidP="00A76A86">
      <w:pPr>
        <w:rPr>
          <w:sz w:val="16"/>
        </w:rPr>
      </w:pPr>
      <w:r w:rsidRPr="004D24C1">
        <w:rPr>
          <w:sz w:val="16"/>
        </w:rPr>
        <w:t xml:space="preserve">Potter writes, “the first formal slave patrol had been created in the Carolina colonies in 1704. During the Civil War, the military became the primary form of law enforcement in the South, but during Reconstruction, many local sheriffs functioned in a way analogous to the earlier slave patrols, enforcing segregation and the disenfranchisement of freed slaves.” </w:t>
      </w:r>
    </w:p>
    <w:p w14:paraId="22E9F5ED" w14:textId="77777777" w:rsidR="00A76A86" w:rsidRPr="004D24C1" w:rsidRDefault="00A76A86" w:rsidP="00A76A86">
      <w:pPr>
        <w:rPr>
          <w:sz w:val="16"/>
        </w:rPr>
      </w:pPr>
      <w:r w:rsidRPr="004D24C1">
        <w:rPr>
          <w:sz w:val="16"/>
        </w:rPr>
        <w:t>Hundreds of laws were passed in the South around slavery and its enforcement but laws were also passed in northern colonies including Connecticut, New York, and others to control slaves. The U.S. Congress passed fugitive Slave Laws allowing the detention and return of escaped slaves, in 1793 and 1850. Racist police made up the “kidnap gang” in New York City in 1830 who would capture Africans and bring them to a rubber stamp court that would send them to the South as captured slaves – often before their families knew they were arrested. Throughout this history, there were people who fought police violence and abuse as is discussed in The Black New Yorker Who Led The Charge Against Police Violence In The 1830s.</w:t>
      </w:r>
    </w:p>
    <w:p w14:paraId="048C5054" w14:textId="77777777" w:rsidR="00A76A86" w:rsidRPr="004D24C1" w:rsidRDefault="00A76A86" w:rsidP="00A76A86">
      <w:pPr>
        <w:rPr>
          <w:sz w:val="16"/>
        </w:rPr>
      </w:pPr>
      <w:r w:rsidRPr="004D24C1">
        <w:rPr>
          <w:sz w:val="16"/>
        </w:rPr>
        <w:t>The history of racist policing did not end with the abolition of slavery. Police forces were involved in enforcing the racist Black Code, the Convict-Lease System, and JimCrow segregation. The terrorism of white supremacist groups like the KKK, the burning of black schools and churches and lynching became the common realities of the south. White police often did not stop, or seriously investigate these crimes; some even participated. In the era of Civil Rights, southern police used violence against nonviolent protesters—beatings, fire hoses and dogs.</w:t>
      </w:r>
    </w:p>
    <w:p w14:paraId="15F26815" w14:textId="77777777" w:rsidR="00A76A86" w:rsidRPr="004D24C1" w:rsidRDefault="00A76A86" w:rsidP="00A76A86">
      <w:pPr>
        <w:rPr>
          <w:sz w:val="16"/>
        </w:rPr>
      </w:pPr>
      <w:r w:rsidRPr="004D24C1">
        <w:rPr>
          <w:sz w:val="16"/>
        </w:rPr>
        <w:t>This also occurred in the north. For example, Minnesota was infamous for arresting indigenous people on charges like vagrancy and forcing them to work for no pay. This spurred the formation of the American Indian Movement. Dennis Banks describes, “The cops concentrated on the Indian bars. They would bring their paddy wagons around behind a bar and open the back doors. Then they would go around to the front and chase everybody toward the rear. ” They would be taken to stadiums and convention centers and forced to work for no pay. The police did not do this at white bars, only bars where Native Americans gathered.</w:t>
      </w:r>
    </w:p>
    <w:p w14:paraId="0F8F9EA3" w14:textId="77777777" w:rsidR="00A76A86" w:rsidRPr="004D24C1" w:rsidRDefault="00A76A86" w:rsidP="00A76A86">
      <w:pPr>
        <w:rPr>
          <w:sz w:val="16"/>
        </w:rPr>
      </w:pPr>
      <w:r w:rsidRPr="004D24C1">
        <w:rPr>
          <w:sz w:val="16"/>
        </w:rPr>
        <w:t>The War on Drugs became the new disguise for police violence against black people. “We could arrest their leaders, raid their homes, break up their meetings, and vilify them night after night on the evening news,” said President Nixon’s domestic policy chief John Ehrlichman to Harper’s Magazine. Mass incarceration of the 1980s, begun under President Reagan and continued under President Clinton with Joe Biden leading efforts in the Senate, disproportionately impacted black and brown people. Now slavery legally continues as prison labor.</w:t>
      </w:r>
    </w:p>
    <w:p w14:paraId="13C57EC0" w14:textId="77777777" w:rsidR="00A76A86" w:rsidRPr="004D24C1" w:rsidRDefault="00A76A86" w:rsidP="00A76A86">
      <w:pPr>
        <w:rPr>
          <w:sz w:val="16"/>
        </w:rPr>
      </w:pPr>
      <w:r w:rsidRPr="004D24C1">
        <w:rPr>
          <w:sz w:val="16"/>
        </w:rPr>
        <w:t>B. Northern police protect commercial interests, hold down wages</w:t>
      </w:r>
    </w:p>
    <w:p w14:paraId="1A9C53AF" w14:textId="77777777" w:rsidR="00A76A86" w:rsidRPr="004D24C1" w:rsidRDefault="00A76A86" w:rsidP="00A76A86">
      <w:pPr>
        <w:rPr>
          <w:sz w:val="16"/>
        </w:rPr>
      </w:pPr>
      <w:r w:rsidRPr="004D24C1">
        <w:rPr>
          <w:sz w:val="16"/>
        </w:rPr>
        <w:t xml:space="preserve">The history of </w:t>
      </w:r>
      <w:r w:rsidRPr="004D24C1">
        <w:rPr>
          <w:rStyle w:val="StyleUnderline"/>
        </w:rPr>
        <w:t>policing</w:t>
      </w:r>
      <w:r w:rsidRPr="004D24C1">
        <w:rPr>
          <w:sz w:val="16"/>
        </w:rPr>
        <w:t xml:space="preserve"> in the northern colonies </w:t>
      </w:r>
      <w:r w:rsidRPr="004D24C1">
        <w:rPr>
          <w:rStyle w:val="StyleUnderline"/>
        </w:rPr>
        <w:t>was</w:t>
      </w:r>
      <w:r w:rsidRPr="004D24C1">
        <w:rPr>
          <w:sz w:val="16"/>
        </w:rPr>
        <w:t xml:space="preserve"> also </w:t>
      </w:r>
      <w:r w:rsidRPr="004D24C1">
        <w:rPr>
          <w:rStyle w:val="StyleUnderline"/>
        </w:rPr>
        <w:t>driven by economics</w:t>
      </w:r>
      <w:r w:rsidRPr="004D24C1">
        <w:rPr>
          <w:sz w:val="16"/>
        </w:rPr>
        <w:t>. Commercial interests protected their property through an informal, private for-profit form of hiring people part-time. Towns relied on a “night-watch” to enforce laws. Boston started a night-watch in 1636, New York followed in 1658 and Philadelphia created one in 1700.</w:t>
      </w:r>
    </w:p>
    <w:p w14:paraId="7A43226F" w14:textId="77777777" w:rsidR="00A76A86" w:rsidRPr="004D24C1" w:rsidRDefault="00A76A86" w:rsidP="00A76A86">
      <w:pPr>
        <w:rPr>
          <w:sz w:val="16"/>
        </w:rPr>
      </w:pPr>
      <w:r w:rsidRPr="004D24C1">
        <w:rPr>
          <w:sz w:val="16"/>
        </w:rPr>
        <w:t>As cities become more populated, the night-watch system was ineffective. Commercial interests needed more regular policing and so they hired people to protect their property and goods as they were transported from ports to other areas. Boston, a large shipping commercial center, became the first city to form a police force when merchants convinced the government that police were needed for the “collective good” thereby transferring the cost of maintaining a police force to the citizens.</w:t>
      </w:r>
    </w:p>
    <w:p w14:paraId="7C8CEF90" w14:textId="77777777" w:rsidR="00A76A86" w:rsidRPr="004D24C1" w:rsidRDefault="00A76A86" w:rsidP="00A76A86">
      <w:pPr>
        <w:rPr>
          <w:sz w:val="16"/>
        </w:rPr>
      </w:pPr>
      <w:r w:rsidRPr="004D24C1">
        <w:rPr>
          <w:sz w:val="16"/>
        </w:rPr>
        <w:t xml:space="preserve">A driving force for police expansion was workers, who were often immigrants, seeking better pay and working conditions. Abolishing The Police: A Radical Idea That’s Been Around For Over A Century, describes how the </w:t>
      </w:r>
      <w:r w:rsidRPr="004D24C1">
        <w:rPr>
          <w:rStyle w:val="StyleUnderline"/>
        </w:rPr>
        <w:t>first state police force</w:t>
      </w:r>
      <w:r w:rsidRPr="004D24C1">
        <w:rPr>
          <w:sz w:val="16"/>
        </w:rPr>
        <w:t xml:space="preserve"> was </w:t>
      </w:r>
      <w:r w:rsidRPr="004D24C1">
        <w:rPr>
          <w:rStyle w:val="StyleUnderline"/>
        </w:rPr>
        <w:t>formed</w:t>
      </w:r>
      <w:r w:rsidRPr="004D24C1">
        <w:rPr>
          <w:sz w:val="16"/>
        </w:rPr>
        <w:t xml:space="preserve"> in 1905 in Pennsylvania </w:t>
      </w:r>
      <w:r w:rsidRPr="004D24C1">
        <w:rPr>
          <w:rStyle w:val="StyleUnderline"/>
        </w:rPr>
        <w:t>to combat workers forming unions</w:t>
      </w:r>
      <w:r w:rsidRPr="004D24C1">
        <w:rPr>
          <w:sz w:val="16"/>
        </w:rPr>
        <w:t xml:space="preserve">. According to a study in 1969 by the National Commission on the Causes and Prevention of Violence, </w:t>
      </w:r>
      <w:r w:rsidRPr="004D24C1">
        <w:rPr>
          <w:rStyle w:val="StyleUnderline"/>
        </w:rPr>
        <w:t>the United States has the bloodiest and most violent labor history of any industrial nation in the world</w:t>
      </w:r>
      <w:r w:rsidRPr="004D24C1">
        <w:rPr>
          <w:sz w:val="16"/>
        </w:rPr>
        <w:t>.</w:t>
      </w:r>
    </w:p>
    <w:p w14:paraId="45CF4F3D" w14:textId="77777777" w:rsidR="00A76A86" w:rsidRPr="004D24C1" w:rsidRDefault="00A76A86" w:rsidP="00A76A86">
      <w:pPr>
        <w:rPr>
          <w:sz w:val="16"/>
        </w:rPr>
      </w:pPr>
      <w:r w:rsidRPr="004D24C1">
        <w:rPr>
          <w:sz w:val="16"/>
        </w:rPr>
        <w:t>Sam Mitrani, author of The Rise of the Chicago Police Department: Class and Conflict, 1850-1894, writes in In These Times that “as Northern cities grew and filled with mostly immigrant wage workers who were physically and socially separated from the ruling class, the wealthy elite who ran the various municipal governments hired hundreds and then thousands of armed men to impose order on the new working-class neighborhoods. Class conflict roiled late-19th century American cities like Chicago, which experienced major strikes and riots in 1867, 1877, 1886, and 1894. In each of these upheavals, the police attacked strikers with extreme violence, even if in 1877 and 1894 the U.S. Army played a bigger role in ultimately repressing the working class.”</w:t>
      </w:r>
    </w:p>
    <w:p w14:paraId="3D1FAE9A" w14:textId="77777777" w:rsidR="00A76A86" w:rsidRPr="004D24C1" w:rsidRDefault="00A76A86" w:rsidP="00A76A86">
      <w:pPr>
        <w:rPr>
          <w:sz w:val="16"/>
        </w:rPr>
      </w:pPr>
      <w:r w:rsidRPr="004D24C1">
        <w:rPr>
          <w:sz w:val="16"/>
        </w:rPr>
        <w:t>Martha Grevatt points out that “Throughout labor history, one finds innumerable accounts of cops engaging in anti-union violence. Police viciously attacked unarmed pickets during the 1994 Staley strike in Decatur, Ill., as well as the 1995 Detroit newspaper strike, to name a few examples. They arrested and harassed UAW members during last year’s strike against GM.”</w:t>
      </w:r>
    </w:p>
    <w:p w14:paraId="037A22D0" w14:textId="77777777" w:rsidR="00A76A86" w:rsidRPr="004D24C1" w:rsidRDefault="00A76A86" w:rsidP="00A76A86">
      <w:pPr>
        <w:rPr>
          <w:sz w:val="16"/>
        </w:rPr>
      </w:pPr>
      <w:r w:rsidRPr="004D24C1">
        <w:rPr>
          <w:sz w:val="16"/>
        </w:rPr>
        <w:t>This is not only a time of growing protest against police violence but also against the mistreatment of workers. Over the last two years, there has been a record number of strikers not seen in 35 years. PayDay Report counts more than 500 strikes in the last three weeks with a peak number on Juneteenth at “29 ports across the West Coast” and the UAW stopping production on all assembly lines “for 8 minutes and 46 seconds to honor George Floyd.”  They have tracked more than 800 strikes since March.</w:t>
      </w:r>
    </w:p>
    <w:p w14:paraId="7F96495E" w14:textId="77777777" w:rsidR="00A76A86" w:rsidRPr="004D24C1" w:rsidRDefault="00A76A86" w:rsidP="00A76A86">
      <w:pPr>
        <w:rPr>
          <w:sz w:val="16"/>
        </w:rPr>
      </w:pPr>
      <w:r w:rsidRPr="004D24C1">
        <w:rPr>
          <w:sz w:val="16"/>
        </w:rPr>
        <w:t>Historic time of uprising and unrest rattles the police and power structure</w:t>
      </w:r>
    </w:p>
    <w:p w14:paraId="4389AA1D" w14:textId="77777777" w:rsidR="00A76A86" w:rsidRPr="004D24C1" w:rsidRDefault="00A76A86" w:rsidP="00A76A86">
      <w:pPr>
        <w:rPr>
          <w:sz w:val="16"/>
        </w:rPr>
      </w:pPr>
      <w:r w:rsidRPr="004D24C1">
        <w:rPr>
          <w:sz w:val="16"/>
        </w:rPr>
        <w:t>The rebellion by workers and anti-racism activists is unprecedented in the lives of most people alive today. There is a nationwide uprising in every state and in thousands of cities and towns.  Repression by the power structure with militarized police and the National Guard has failed to stop the protests. Democrats have failed to divert the movement of the energy into the elections, as Joe Biden and Nancy Pelosi have offered inadequate reforms such as more police training. Fundamental changes are needed.</w:t>
      </w:r>
    </w:p>
    <w:p w14:paraId="134FE3E5" w14:textId="77777777" w:rsidR="00A76A86" w:rsidRPr="004D24C1" w:rsidRDefault="00A76A86" w:rsidP="00A76A86">
      <w:pPr>
        <w:rPr>
          <w:sz w:val="16"/>
        </w:rPr>
      </w:pPr>
      <w:r w:rsidRPr="004D24C1">
        <w:rPr>
          <w:sz w:val="16"/>
        </w:rPr>
        <w:t>Police will continue to make efforts to shut down the unrest. The FBI and local police have a long history of combating movements. In addition to the violent response that has been well documented against the current rebellion, we should expect infiltration, surveillance, creation of internal divisions, and other tactics, even murder.</w:t>
      </w:r>
    </w:p>
    <w:p w14:paraId="7AE674FF" w14:textId="77777777" w:rsidR="00A76A86" w:rsidRPr="004D24C1" w:rsidRDefault="00A76A86" w:rsidP="00A76A86">
      <w:pPr>
        <w:rPr>
          <w:sz w:val="16"/>
        </w:rPr>
      </w:pPr>
      <w:r w:rsidRPr="004D24C1">
        <w:rPr>
          <w:sz w:val="16"/>
        </w:rPr>
        <w:t>All of these acts against labor, civil rights, peace, environmental, and other movements have happened before and we should expect them again. Documents show a nationwide effort of police and the FBI to defeat the Occupy Movement that included entrapment of activists in crimes. There has also been aggressive police violence against people protesting pipelines and seeking climate justice.</w:t>
      </w:r>
    </w:p>
    <w:p w14:paraId="76234C4D" w14:textId="77777777" w:rsidR="00A76A86" w:rsidRPr="004D24C1" w:rsidRDefault="00A76A86" w:rsidP="00A76A86">
      <w:pPr>
        <w:rPr>
          <w:sz w:val="16"/>
        </w:rPr>
      </w:pPr>
      <w:r w:rsidRPr="004D24C1">
        <w:rPr>
          <w:sz w:val="16"/>
        </w:rPr>
        <w:t>Black activists continue to be a major focus of the FBI and law enforcement. Media Justice and the ACLU reported last week that one million pages of materials on FBI surveillance were discovered in a FOIA request showing widespread surveillance of black activists.</w:t>
      </w:r>
    </w:p>
    <w:p w14:paraId="433314F1" w14:textId="77777777" w:rsidR="00A76A86" w:rsidRPr="004D24C1" w:rsidRDefault="00A76A86" w:rsidP="00A76A86">
      <w:pPr>
        <w:rPr>
          <w:sz w:val="16"/>
        </w:rPr>
      </w:pPr>
      <w:r w:rsidRPr="004D24C1">
        <w:rPr>
          <w:sz w:val="16"/>
        </w:rPr>
        <w:t>The small victories that have been won by the movement are already causing repercussions. Police are threatening to quit because they are being held accountable for violence, even though they remain protected by immunity from prosecution. A survey last week found 3 out of 4 Washington, DC police were ready to leave the force. CNN reported police in Minneapolis, Atlanta, South Florida, and Buffalo quitting. In Atlanta, police got the “flu” after felony murder charges were brought against the officer who killed Rayshard Brooks.</w:t>
      </w:r>
    </w:p>
    <w:p w14:paraId="19B73BD8" w14:textId="77777777" w:rsidR="00A76A86" w:rsidRPr="004D24C1" w:rsidRDefault="00A76A86" w:rsidP="00A76A86">
      <w:pPr>
        <w:rPr>
          <w:sz w:val="16"/>
        </w:rPr>
      </w:pPr>
      <w:r w:rsidRPr="004D24C1">
        <w:rPr>
          <w:sz w:val="16"/>
        </w:rPr>
        <w:t>New York City police are planning a strike on the Fourth of July to show people what life would be like without police. However, this may backfire as during a 1997 slowdown and also during a 2014–2015 slowdown, crime did not spike, and may even have declined a bit. The nation’s top law enforcement official, Attorney General Bob Barr threatened in December 2019 that if some communities don’t begin showing more respect to law enforcement, then they could potentially not be protected by police officers.</w:t>
      </w:r>
    </w:p>
    <w:p w14:paraId="257F7C3A" w14:textId="77777777" w:rsidR="00A76A86" w:rsidRPr="004D24C1" w:rsidRDefault="00A76A86" w:rsidP="00A76A86">
      <w:pPr>
        <w:rPr>
          <w:rStyle w:val="StyleUnderline"/>
        </w:rPr>
      </w:pPr>
      <w:r w:rsidRPr="004D24C1">
        <w:rPr>
          <w:rStyle w:val="StyleUnderline"/>
        </w:rPr>
        <w:t>To transform the police, the economy must be transformed</w:t>
      </w:r>
    </w:p>
    <w:p w14:paraId="26CD7DBC" w14:textId="77777777" w:rsidR="00A76A86" w:rsidRPr="004D24C1" w:rsidRDefault="00A76A86" w:rsidP="00A76A86">
      <w:pPr>
        <w:rPr>
          <w:rStyle w:val="StyleUnderline"/>
        </w:rPr>
      </w:pPr>
      <w:r w:rsidRPr="004D24C1">
        <w:rPr>
          <w:sz w:val="16"/>
        </w:rPr>
        <w:t xml:space="preserve">The U.S. Constitution, written by slaveholders and businessmen who profited from slave products, puts property rights ahead of individual rights. The Bill of Rights was an afterthought. The result of </w:t>
      </w:r>
      <w:r w:rsidRPr="004D24C1">
        <w:rPr>
          <w:rStyle w:val="StyleUnderline"/>
        </w:rPr>
        <w:t>treating people as property, Jim Crow laws, redlining, and other racially unfair economic practices has left Black Americans with a $13 trillion dollar wealth gap.</w:t>
      </w:r>
    </w:p>
    <w:p w14:paraId="345D65C5" w14:textId="77777777" w:rsidR="00A76A86" w:rsidRPr="004D24C1" w:rsidRDefault="00A76A86" w:rsidP="00A76A86">
      <w:pPr>
        <w:rPr>
          <w:sz w:val="16"/>
        </w:rPr>
      </w:pPr>
      <w:r w:rsidRPr="004D24C1">
        <w:rPr>
          <w:sz w:val="16"/>
        </w:rPr>
        <w:t xml:space="preserve">Max Rameau told us in a recent podcast, To Deal With Police, We Must Understand Why They Even Exist, that when we understand </w:t>
      </w:r>
      <w:r w:rsidRPr="004D24C1">
        <w:rPr>
          <w:rStyle w:val="StyleUnderline"/>
        </w:rPr>
        <w:t>the purpose of police is to protect property</w:t>
      </w:r>
      <w:r w:rsidRPr="004D24C1">
        <w:rPr>
          <w:sz w:val="16"/>
        </w:rPr>
        <w:t xml:space="preserve">, it becomes more evident why </w:t>
      </w:r>
      <w:r w:rsidRPr="004D24C1">
        <w:rPr>
          <w:rStyle w:val="StyleUnderline"/>
        </w:rPr>
        <w:t>they cannot be reformed. Unless we confront neoliberal capitalism that creates inequality and a hyper-class-based society, the wealthy will always find someone to pay to protect them.</w:t>
      </w:r>
    </w:p>
    <w:p w14:paraId="7E16138D" w14:textId="77777777" w:rsidR="00A76A86" w:rsidRPr="004D24C1" w:rsidRDefault="00A76A86" w:rsidP="00A76A86">
      <w:pPr>
        <w:rPr>
          <w:rStyle w:val="StyleUnderline"/>
        </w:rPr>
      </w:pPr>
      <w:r w:rsidRPr="004D24C1">
        <w:rPr>
          <w:sz w:val="16"/>
        </w:rPr>
        <w:t>In fact, the call to defund the police can be easily thrown off course by getting activists fighting for small gains of cuts to police budgets, while the police are increasing their funding from private corporations. Already, as reported by Eyes on the Ties, “</w:t>
      </w:r>
      <w:r w:rsidRPr="004D24C1">
        <w:rPr>
          <w:rStyle w:val="StyleUnderline"/>
        </w:rPr>
        <w:t>Police foundations across the country are partnering with corporations to raise money to supplement police budgets by funding programs and purchasing tech and weaponry for law enforcement with little public oversight</w:t>
      </w:r>
      <w:r w:rsidRPr="004D24C1">
        <w:rPr>
          <w:sz w:val="16"/>
        </w:rPr>
        <w:t xml:space="preserve">.” Their report documents </w:t>
      </w:r>
      <w:r w:rsidRPr="004D24C1">
        <w:rPr>
          <w:rStyle w:val="StyleUnderline"/>
        </w:rPr>
        <w:t xml:space="preserve">support to police from Wall Street and finance, retail and food industries, Big Tech, fossil fuel corporations, sports, and universities. </w:t>
      </w:r>
    </w:p>
    <w:p w14:paraId="2FF8F206" w14:textId="77777777" w:rsidR="00A76A86" w:rsidRPr="004D24C1" w:rsidRDefault="00A76A86" w:rsidP="00A76A86">
      <w:pPr>
        <w:rPr>
          <w:sz w:val="16"/>
        </w:rPr>
      </w:pPr>
      <w:r w:rsidRPr="004D24C1">
        <w:rPr>
          <w:sz w:val="16"/>
        </w:rPr>
        <w:t>It is fantasy to believe police exist for public safety. As Justin Podur writes, “Society doesn’t need a large group with a license to kill.” Glen Ford of Black Agenda Report advocates for community control over police but he doesn’t stop there, writing “communities should control, not just the police, but much of the rest of their neighborhoods’ vital services and resources.”</w:t>
      </w:r>
    </w:p>
    <w:p w14:paraId="7C6995EF" w14:textId="77777777" w:rsidR="00A76A86" w:rsidRPr="004D24C1" w:rsidRDefault="00A76A86" w:rsidP="00A76A86">
      <w:pPr>
        <w:rPr>
          <w:sz w:val="16"/>
        </w:rPr>
      </w:pPr>
      <w:r w:rsidRPr="004D24C1">
        <w:rPr>
          <w:sz w:val="16"/>
        </w:rPr>
        <w:t>As Richard Rubinstein writes in ThePolice May Pull the Trigger but it is the System That Kills, “Racism, police brutality, and economic injustice can be thought of as separate boxes, but they are part of one self-reinforcing system. And that system’s defining characteristic—the feature most resistant to change—is that it is based on the production of goods and services for profit, not to satisfy basic human needs.”</w:t>
      </w:r>
    </w:p>
    <w:p w14:paraId="79A9F625" w14:textId="77777777" w:rsidR="00A76A86" w:rsidRPr="004D24C1" w:rsidRDefault="00A76A86" w:rsidP="00A76A86">
      <w:pPr>
        <w:rPr>
          <w:sz w:val="16"/>
        </w:rPr>
      </w:pPr>
      <w:r w:rsidRPr="004D24C1">
        <w:rPr>
          <w:sz w:val="16"/>
        </w:rPr>
        <w:t xml:space="preserve">Like many conflicts in the United States, the problems of police violence comes down to corporate-capitalists vs. the people. </w:t>
      </w:r>
      <w:r w:rsidRPr="004D24C1">
        <w:rPr>
          <w:rStyle w:val="StyleUnderline"/>
        </w:rPr>
        <w:t>Racial separation and inequality are ways the ownership class keeps people divided so the people can be controlled. This is the reality of the U.S. political system and the reality of policing in the United States</w:t>
      </w:r>
      <w:r w:rsidRPr="004D24C1">
        <w:rPr>
          <w:sz w:val="16"/>
        </w:rPr>
        <w:t>, but we can change that reality by continuing to organize, staying in the streets and building our power.</w:t>
      </w:r>
    </w:p>
    <w:p w14:paraId="7BFBC9CC" w14:textId="5EB64D16" w:rsidR="00127E53" w:rsidRPr="004D24C1" w:rsidRDefault="00127E53" w:rsidP="00127E53"/>
    <w:p w14:paraId="40B0F2F1" w14:textId="2066C35A" w:rsidR="009E5EFF" w:rsidRPr="004D24C1" w:rsidRDefault="009E5EFF" w:rsidP="009E5EFF">
      <w:pPr>
        <w:pStyle w:val="Heading4"/>
      </w:pPr>
      <w:r w:rsidRPr="004D24C1">
        <w:t>Reform</w:t>
      </w:r>
      <w:r w:rsidR="0008058B" w:rsidRPr="004D24C1">
        <w:t>ing</w:t>
      </w:r>
      <w:r w:rsidRPr="004D24C1">
        <w:t xml:space="preserve"> Capitalism is an </w:t>
      </w:r>
      <w:r w:rsidR="0004040E" w:rsidRPr="004D24C1">
        <w:t>o</w:t>
      </w:r>
      <w:r w:rsidRPr="004D24C1">
        <w:t>xymoron—</w:t>
      </w:r>
      <w:r w:rsidR="0004040E" w:rsidRPr="004D24C1">
        <w:t>a</w:t>
      </w:r>
      <w:r w:rsidRPr="004D24C1">
        <w:t xml:space="preserve"> </w:t>
      </w:r>
      <w:r w:rsidR="0004040E" w:rsidRPr="004D24C1">
        <w:t>n</w:t>
      </w:r>
      <w:r w:rsidRPr="004D24C1">
        <w:t xml:space="preserve">ation </w:t>
      </w:r>
      <w:r w:rsidR="0004040E" w:rsidRPr="004D24C1">
        <w:t>b</w:t>
      </w:r>
      <w:r w:rsidRPr="004D24C1">
        <w:t xml:space="preserve">uilt on </w:t>
      </w:r>
      <w:r w:rsidR="0004040E" w:rsidRPr="004D24C1">
        <w:t>c</w:t>
      </w:r>
      <w:r w:rsidRPr="004D24C1">
        <w:t>orporate</w:t>
      </w:r>
      <w:r w:rsidR="0004040E" w:rsidRPr="004D24C1">
        <w:t xml:space="preserve"> d</w:t>
      </w:r>
      <w:r w:rsidRPr="004D24C1">
        <w:t xml:space="preserve">ominance </w:t>
      </w:r>
      <w:r w:rsidR="0004040E" w:rsidRPr="004D24C1">
        <w:t>c</w:t>
      </w:r>
      <w:r w:rsidRPr="004D24C1">
        <w:t xml:space="preserve">annot </w:t>
      </w:r>
      <w:r w:rsidR="0004040E" w:rsidRPr="004D24C1">
        <w:t>c</w:t>
      </w:r>
      <w:r w:rsidRPr="004D24C1">
        <w:t xml:space="preserve">reate an </w:t>
      </w:r>
      <w:r w:rsidR="0004040E" w:rsidRPr="004D24C1">
        <w:t>i</w:t>
      </w:r>
      <w:r w:rsidRPr="004D24C1">
        <w:t xml:space="preserve">mpartial </w:t>
      </w:r>
      <w:r w:rsidR="0004040E" w:rsidRPr="004D24C1">
        <w:t>l</w:t>
      </w:r>
      <w:r w:rsidRPr="004D24C1">
        <w:t xml:space="preserve">egal </w:t>
      </w:r>
      <w:r w:rsidR="0004040E" w:rsidRPr="004D24C1">
        <w:t>s</w:t>
      </w:r>
      <w:r w:rsidRPr="004D24C1">
        <w:t xml:space="preserve">ystem </w:t>
      </w:r>
    </w:p>
    <w:p w14:paraId="5F64E270" w14:textId="77777777" w:rsidR="009E5EFF" w:rsidRPr="004D24C1" w:rsidRDefault="009E5EFF" w:rsidP="009E5EFF">
      <w:r w:rsidRPr="004D24C1">
        <w:rPr>
          <w:b/>
          <w:bCs/>
        </w:rPr>
        <w:t>D’Amato 10</w:t>
      </w:r>
      <w:r w:rsidRPr="004D24C1">
        <w:t xml:space="preserve"> (Paul D’Amato. Paul D'Amato is managing editor of the International Socialist Review and author of The Meaning of Marxism, a lively and accessible introduction to the ideas of Karl Marx and the tradition he founded. Crime and Punishment Under Capitalism. August 5, 2010. </w:t>
      </w:r>
      <w:hyperlink r:id="rId11" w:history="1">
        <w:r w:rsidRPr="004D24C1">
          <w:rPr>
            <w:rStyle w:val="Hyperlink"/>
          </w:rPr>
          <w:t>https://socialistworker.org/2010/08/05/capital-crime-and-punishment)-MR</w:t>
        </w:r>
      </w:hyperlink>
    </w:p>
    <w:p w14:paraId="3C4FC931" w14:textId="77777777" w:rsidR="009E5EFF" w:rsidRPr="004D24C1" w:rsidRDefault="009E5EFF" w:rsidP="009E5EFF">
      <w:pPr>
        <w:rPr>
          <w:rStyle w:val="StyleUnderline"/>
        </w:rPr>
      </w:pPr>
      <w:r w:rsidRPr="004D24C1">
        <w:rPr>
          <w:sz w:val="16"/>
        </w:rPr>
        <w:t xml:space="preserve">WHAT CONSTITUTES a crime? </w:t>
      </w:r>
      <w:r w:rsidRPr="004D24C1">
        <w:rPr>
          <w:rStyle w:val="StyleUnderline"/>
        </w:rPr>
        <w:t>We are encouraged to see crime as something quite simple: Laws are made so that society can function smoothly. Steal or kill, and you are punished; disobey these laws, and you pay a price.</w:t>
      </w:r>
    </w:p>
    <w:p w14:paraId="5BE622DB" w14:textId="77777777" w:rsidR="009E5EFF" w:rsidRPr="004D24C1" w:rsidRDefault="009E5EFF" w:rsidP="009E5EFF">
      <w:pPr>
        <w:rPr>
          <w:sz w:val="16"/>
        </w:rPr>
      </w:pPr>
      <w:r w:rsidRPr="004D24C1">
        <w:rPr>
          <w:rStyle w:val="StyleUnderline"/>
        </w:rPr>
        <w:t>This superficial view fails to explain some glaring contradictions in the law and its application</w:t>
      </w:r>
      <w:r w:rsidRPr="004D24C1">
        <w:rPr>
          <w:sz w:val="16"/>
        </w:rPr>
        <w:t xml:space="preserve">, or the social context in which crime is defined. As Rosa Luxemburg once wrote, </w:t>
      </w:r>
      <w:r w:rsidRPr="004D24C1">
        <w:rPr>
          <w:rStyle w:val="StyleUnderline"/>
        </w:rPr>
        <w:t>bourgeois justice is "like a net, which allowed the voracious sharks to escape, while the little sardines were caught</w:t>
      </w:r>
      <w:r w:rsidRPr="004D24C1">
        <w:rPr>
          <w:sz w:val="16"/>
        </w:rPr>
        <w:t>."</w:t>
      </w:r>
    </w:p>
    <w:p w14:paraId="26D42565" w14:textId="77777777" w:rsidR="009E5EFF" w:rsidRPr="004D24C1" w:rsidRDefault="009E5EFF" w:rsidP="009E5EFF">
      <w:pPr>
        <w:rPr>
          <w:sz w:val="16"/>
        </w:rPr>
      </w:pPr>
      <w:r w:rsidRPr="004D24C1">
        <w:rPr>
          <w:rStyle w:val="StyleUnderline"/>
        </w:rPr>
        <w:t>Laws</w:t>
      </w:r>
      <w:r w:rsidRPr="004D24C1">
        <w:rPr>
          <w:sz w:val="16"/>
        </w:rPr>
        <w:t xml:space="preserve"> and the violation of those laws (crime) </w:t>
      </w:r>
      <w:r w:rsidRPr="004D24C1">
        <w:rPr>
          <w:rStyle w:val="StyleUnderline"/>
        </w:rPr>
        <w:t>reflect the interests of the dominant class</w:t>
      </w:r>
      <w:r w:rsidRPr="004D24C1">
        <w:rPr>
          <w:sz w:val="16"/>
        </w:rPr>
        <w:t>--both what is defined as crime, and how the law, which gives the appearance of fairness, is applied in practice.</w:t>
      </w:r>
    </w:p>
    <w:p w14:paraId="33AB5481" w14:textId="77777777" w:rsidR="009E5EFF" w:rsidRPr="004D24C1" w:rsidRDefault="009E5EFF" w:rsidP="009E5EFF">
      <w:pPr>
        <w:rPr>
          <w:sz w:val="16"/>
        </w:rPr>
      </w:pPr>
      <w:r w:rsidRPr="004D24C1">
        <w:rPr>
          <w:sz w:val="16"/>
        </w:rPr>
        <w:t xml:space="preserve">We know that </w:t>
      </w:r>
      <w:r w:rsidRPr="004D24C1">
        <w:rPr>
          <w:rStyle w:val="StyleUnderline"/>
        </w:rPr>
        <w:t>murder is a crime, punishable</w:t>
      </w:r>
      <w:r w:rsidRPr="004D24C1">
        <w:rPr>
          <w:sz w:val="16"/>
        </w:rPr>
        <w:t xml:space="preserve"> in some states </w:t>
      </w:r>
      <w:r w:rsidRPr="004D24C1">
        <w:rPr>
          <w:rStyle w:val="StyleUnderline"/>
        </w:rPr>
        <w:t>by death (state murder)</w:t>
      </w:r>
      <w:r w:rsidRPr="004D24C1">
        <w:rPr>
          <w:sz w:val="16"/>
        </w:rPr>
        <w:t xml:space="preserve">. </w:t>
      </w:r>
      <w:r w:rsidRPr="004D24C1">
        <w:rPr>
          <w:rStyle w:val="StyleUnderline"/>
        </w:rPr>
        <w:t>But to murder large numbers of people in the service of one's country can get you a medal and a promotion.</w:t>
      </w:r>
      <w:r w:rsidRPr="004D24C1">
        <w:rPr>
          <w:sz w:val="16"/>
        </w:rPr>
        <w:t xml:space="preserve"> Bill Clinton imposed sanctions on Iraq that were responsible for the deaths of half a million Iraqi children. To date, no one has arrested him for this crime.</w:t>
      </w:r>
    </w:p>
    <w:p w14:paraId="4ED5B746" w14:textId="77777777" w:rsidR="009E5EFF" w:rsidRPr="004D24C1" w:rsidRDefault="009E5EFF" w:rsidP="009E5EFF">
      <w:pPr>
        <w:rPr>
          <w:sz w:val="16"/>
          <w:szCs w:val="16"/>
        </w:rPr>
      </w:pPr>
      <w:r w:rsidRPr="004D24C1">
        <w:rPr>
          <w:sz w:val="16"/>
          <w:szCs w:val="16"/>
        </w:rPr>
        <w:t>Kidnapping is a serious crime for which you can spend years in prison. But when the United States kidnaps people and sends them to foreign countries to be imprisoned and tortured--extraordinary rendition, as it is called--this is merely a useful "tool" in the "war on terror."</w:t>
      </w:r>
    </w:p>
    <w:p w14:paraId="77E4CD2C" w14:textId="77777777" w:rsidR="009E5EFF" w:rsidRPr="004D24C1" w:rsidRDefault="009E5EFF" w:rsidP="009E5EFF">
      <w:pPr>
        <w:rPr>
          <w:rStyle w:val="StyleUnderline"/>
        </w:rPr>
      </w:pPr>
      <w:r w:rsidRPr="004D24C1">
        <w:rPr>
          <w:rStyle w:val="StyleUnderline"/>
        </w:rPr>
        <w:t>It is a crime to trespass on another's land, and a worse one to steal it. Yet the formation of the U.S. was based on the outright theft, by force and fraud, of the land of Native Americans and of Mexico.</w:t>
      </w:r>
    </w:p>
    <w:p w14:paraId="1F9FFB89" w14:textId="77777777" w:rsidR="009E5EFF" w:rsidRPr="004D24C1" w:rsidRDefault="009E5EFF" w:rsidP="009E5EFF">
      <w:pPr>
        <w:rPr>
          <w:sz w:val="16"/>
          <w:szCs w:val="16"/>
        </w:rPr>
      </w:pPr>
      <w:r w:rsidRPr="004D24C1">
        <w:rPr>
          <w:sz w:val="16"/>
          <w:szCs w:val="16"/>
        </w:rPr>
        <w:t>We know that it is a crime punishable by death or life in prison to walk into a grocery store and gun down the owner. Killing someone while driving drunk is severely punished. But it is apparently not murder--and certainly not a crime punishable by death, let alone long prison sentences--when companies engage in practices that boost profitability at the expense of human life.</w:t>
      </w:r>
    </w:p>
    <w:p w14:paraId="578175A2" w14:textId="77777777" w:rsidR="009E5EFF" w:rsidRPr="004D24C1" w:rsidRDefault="009E5EFF" w:rsidP="009E5EFF">
      <w:pPr>
        <w:rPr>
          <w:sz w:val="16"/>
          <w:szCs w:val="16"/>
        </w:rPr>
      </w:pPr>
      <w:r w:rsidRPr="004D24C1">
        <w:rPr>
          <w:sz w:val="16"/>
          <w:szCs w:val="16"/>
        </w:rPr>
        <w:t>Last April, 29 workers died in an explosion at the Upper Big Branch Mine in West Virginia. The mine owner, Massey Energy, showed, according to a federal mine inspector, a reckless disregard for mine safety. Surviving workers at the nonunion mine described it as a ticking time bomb, where corners were cut and safety sacrificed for profit. Prior to the explosion, Massey was hit with over 1,300 safety violations at the Upper Big Branch Mine.</w:t>
      </w:r>
    </w:p>
    <w:p w14:paraId="1C8AB0E7" w14:textId="77777777" w:rsidR="009E5EFF" w:rsidRPr="004D24C1" w:rsidRDefault="009E5EFF" w:rsidP="009E5EFF">
      <w:pPr>
        <w:rPr>
          <w:sz w:val="16"/>
          <w:szCs w:val="16"/>
        </w:rPr>
      </w:pPr>
      <w:r w:rsidRPr="004D24C1">
        <w:rPr>
          <w:sz w:val="16"/>
          <w:szCs w:val="16"/>
        </w:rPr>
        <w:t>Yet it is highly unlikely that Massey CEO Don Blankenship will be prosecuted for reckless homicide or even manslaughter.</w:t>
      </w:r>
    </w:p>
    <w:p w14:paraId="0FB15AB9" w14:textId="77777777" w:rsidR="009E5EFF" w:rsidRPr="004D24C1" w:rsidRDefault="009E5EFF" w:rsidP="009E5EFF">
      <w:pPr>
        <w:rPr>
          <w:sz w:val="16"/>
        </w:rPr>
      </w:pPr>
      <w:r w:rsidRPr="004D24C1">
        <w:rPr>
          <w:sz w:val="16"/>
        </w:rPr>
        <w:t xml:space="preserve">The last time a corporation was put on trial for homicide was in 1980, when three teenagers burned to death after their Ford Pinto exploded following a mild rear-end collision. </w:t>
      </w:r>
      <w:r w:rsidRPr="004D24C1">
        <w:rPr>
          <w:rStyle w:val="StyleUnderline"/>
        </w:rPr>
        <w:t>Though it was conclusively established that the Pinto had a rear gas tank that had the potential to explode</w:t>
      </w:r>
      <w:r w:rsidRPr="004D24C1">
        <w:rPr>
          <w:sz w:val="16"/>
        </w:rPr>
        <w:t xml:space="preserve"> in such circumstances, </w:t>
      </w:r>
      <w:r w:rsidRPr="004D24C1">
        <w:rPr>
          <w:rStyle w:val="StyleUnderline"/>
        </w:rPr>
        <w:t>Ford hired a top-notch attorney who was a personal friend of the judge, and won an acquittal</w:t>
      </w:r>
      <w:r w:rsidRPr="004D24C1">
        <w:rPr>
          <w:sz w:val="16"/>
        </w:rPr>
        <w:t>.</w:t>
      </w:r>
    </w:p>
    <w:p w14:paraId="21F225A7" w14:textId="77777777" w:rsidR="009E5EFF" w:rsidRPr="004D24C1" w:rsidRDefault="009E5EFF" w:rsidP="009E5EFF">
      <w:pPr>
        <w:rPr>
          <w:sz w:val="16"/>
        </w:rPr>
      </w:pPr>
      <w:r w:rsidRPr="004D24C1">
        <w:rPr>
          <w:sz w:val="16"/>
        </w:rPr>
        <w:t xml:space="preserve">In financial terms, corporate theft dwarfs what we call "street crime." Russell Mokhiber, editor of Corporate Crime Reporter, notes that burglary and robbery cost about $3.8 billion a year, according to the FBI, whereas </w:t>
      </w:r>
      <w:r w:rsidRPr="004D24C1">
        <w:rPr>
          <w:rStyle w:val="StyleUnderline"/>
        </w:rPr>
        <w:t>health care fraud alone costs somewhere between $100 and $400 billion per year. Yet you will find many "street" burglars in prison, but very few of the wealthier, more respectable sort--even though they are by far the bigger criminals</w:t>
      </w:r>
      <w:r w:rsidRPr="004D24C1">
        <w:rPr>
          <w:sz w:val="16"/>
        </w:rPr>
        <w:t>.</w:t>
      </w:r>
    </w:p>
    <w:p w14:paraId="619B4538" w14:textId="77777777" w:rsidR="009E5EFF" w:rsidRPr="004D24C1" w:rsidRDefault="009E5EFF" w:rsidP="009E5EFF">
      <w:pPr>
        <w:rPr>
          <w:sz w:val="16"/>
          <w:szCs w:val="16"/>
        </w:rPr>
      </w:pPr>
      <w:r w:rsidRPr="004D24C1">
        <w:rPr>
          <w:sz w:val="16"/>
        </w:rPr>
        <w:t xml:space="preserve">IN 1994, California voters approved a ballot proposition mandating a 25-year-to-life-in-prison sentences for being convicted of a third felony. Twenty-two other states followed suit. </w:t>
      </w:r>
      <w:r w:rsidRPr="004D24C1">
        <w:rPr>
          <w:rStyle w:val="StyleUnderline"/>
        </w:rPr>
        <w:t>There are now thousands of people serving life sentences for things like stealing videos or food.</w:t>
      </w:r>
      <w:r w:rsidRPr="004D24C1">
        <w:rPr>
          <w:sz w:val="16"/>
        </w:rPr>
        <w:t xml:space="preserve"> In one notorious case, a homeless ex-convict was given a life sentence for attempting to break into a church kitchen, where he had been fed </w:t>
      </w:r>
      <w:r w:rsidRPr="004D24C1">
        <w:rPr>
          <w:sz w:val="16"/>
          <w:szCs w:val="16"/>
        </w:rPr>
        <w:t>in the past, to get food.</w:t>
      </w:r>
    </w:p>
    <w:p w14:paraId="1CBB4F1C" w14:textId="77777777" w:rsidR="009E5EFF" w:rsidRPr="004D24C1" w:rsidRDefault="009E5EFF" w:rsidP="009E5EFF">
      <w:pPr>
        <w:rPr>
          <w:sz w:val="16"/>
          <w:szCs w:val="16"/>
        </w:rPr>
      </w:pPr>
      <w:r w:rsidRPr="004D24C1">
        <w:rPr>
          <w:sz w:val="16"/>
          <w:szCs w:val="16"/>
        </w:rPr>
        <w:t>Imagine if a three-strikes law was passed for corporate offenders who engage in criminal negligence regarding the safety of the environment and their employees?</w:t>
      </w:r>
    </w:p>
    <w:p w14:paraId="58D6AFE0" w14:textId="77777777" w:rsidR="009E5EFF" w:rsidRPr="004D24C1" w:rsidRDefault="009E5EFF" w:rsidP="009E5EFF">
      <w:pPr>
        <w:rPr>
          <w:sz w:val="16"/>
          <w:szCs w:val="16"/>
        </w:rPr>
      </w:pPr>
      <w:r w:rsidRPr="004D24C1">
        <w:rPr>
          <w:sz w:val="16"/>
          <w:szCs w:val="16"/>
        </w:rPr>
        <w:t>For example, the British-based oil company BP has paid out $484 million in fines since 2005. In 2009, it paid almost $90 million to OSHA for negligence at a Texas oil refinery it owns, which led to the deaths of 15 workers in a refinery explosion. At the time of the explosion, the workers had been working 12-hour shifts for more than a month. Additionally, BP recently paid $3 million for 42 violations of workplace safety at a refinery in Ohio.</w:t>
      </w:r>
    </w:p>
    <w:p w14:paraId="3F2601E3" w14:textId="77777777" w:rsidR="009E5EFF" w:rsidRPr="004D24C1" w:rsidRDefault="009E5EFF" w:rsidP="009E5EFF">
      <w:pPr>
        <w:rPr>
          <w:sz w:val="16"/>
          <w:szCs w:val="16"/>
        </w:rPr>
      </w:pPr>
      <w:r w:rsidRPr="004D24C1">
        <w:rPr>
          <w:sz w:val="16"/>
          <w:szCs w:val="16"/>
        </w:rPr>
        <w:t>Surely, the death of 11 workers at Deepwater Horizon and the worst oil spill in history--caused, we now know, by BP's efforts to work quickly, cut corners and skimp on safety measures--counts as a third strike that should lead to life imprisonment for BP top executives.</w:t>
      </w:r>
    </w:p>
    <w:p w14:paraId="30232F51" w14:textId="77777777" w:rsidR="009E5EFF" w:rsidRPr="004D24C1" w:rsidRDefault="009E5EFF" w:rsidP="009E5EFF">
      <w:pPr>
        <w:rPr>
          <w:sz w:val="16"/>
        </w:rPr>
      </w:pPr>
      <w:r w:rsidRPr="004D24C1">
        <w:rPr>
          <w:rStyle w:val="Emphasis"/>
        </w:rPr>
        <w:t>Regulatory agencies such as the M</w:t>
      </w:r>
      <w:r w:rsidRPr="004D24C1">
        <w:rPr>
          <w:sz w:val="16"/>
        </w:rPr>
        <w:t xml:space="preserve">inerals </w:t>
      </w:r>
      <w:r w:rsidRPr="004D24C1">
        <w:rPr>
          <w:rStyle w:val="Emphasis"/>
        </w:rPr>
        <w:t>M</w:t>
      </w:r>
      <w:r w:rsidRPr="004D24C1">
        <w:rPr>
          <w:sz w:val="16"/>
        </w:rPr>
        <w:t xml:space="preserve">anagement </w:t>
      </w:r>
      <w:r w:rsidRPr="004D24C1">
        <w:rPr>
          <w:rStyle w:val="Emphasis"/>
        </w:rPr>
        <w:t>S</w:t>
      </w:r>
      <w:r w:rsidRPr="004D24C1">
        <w:rPr>
          <w:sz w:val="16"/>
        </w:rPr>
        <w:t xml:space="preserve">ervices, which is supposed to oversee oil companies like BP, </w:t>
      </w:r>
      <w:r w:rsidRPr="004D24C1">
        <w:rPr>
          <w:rStyle w:val="Emphasis"/>
        </w:rPr>
        <w:t>are</w:t>
      </w:r>
      <w:r w:rsidRPr="004D24C1">
        <w:rPr>
          <w:rStyle w:val="StyleUnderline"/>
        </w:rPr>
        <w:t xml:space="preserve"> </w:t>
      </w:r>
      <w:r w:rsidRPr="004D24C1">
        <w:rPr>
          <w:rStyle w:val="Emphasis"/>
        </w:rPr>
        <w:t>complicit in the whole affair</w:t>
      </w:r>
      <w:r w:rsidRPr="004D24C1">
        <w:rPr>
          <w:sz w:val="16"/>
        </w:rPr>
        <w:t xml:space="preserve">. </w:t>
      </w:r>
      <w:r w:rsidRPr="004D24C1">
        <w:rPr>
          <w:rStyle w:val="StyleUnderline"/>
        </w:rPr>
        <w:t>According to</w:t>
      </w:r>
      <w:r w:rsidRPr="004D24C1">
        <w:rPr>
          <w:sz w:val="16"/>
        </w:rPr>
        <w:t xml:space="preserve"> James Baker, </w:t>
      </w:r>
      <w:r w:rsidRPr="004D24C1">
        <w:rPr>
          <w:rStyle w:val="StyleUnderline"/>
        </w:rPr>
        <w:t>former head of the National Oceanic and Atmospheric Administration (NOAA) and a former Commerce Department undersecretary for oceans and atmosphere, "MMS is in bed with industry.</w:t>
      </w:r>
      <w:r w:rsidRPr="004D24C1">
        <w:rPr>
          <w:sz w:val="16"/>
        </w:rPr>
        <w:t>"</w:t>
      </w:r>
    </w:p>
    <w:p w14:paraId="50DB05B3" w14:textId="77777777" w:rsidR="009E5EFF" w:rsidRPr="004D24C1" w:rsidRDefault="009E5EFF" w:rsidP="009E5EFF">
      <w:pPr>
        <w:rPr>
          <w:rStyle w:val="StyleUnderline"/>
        </w:rPr>
      </w:pPr>
      <w:r w:rsidRPr="004D24C1">
        <w:rPr>
          <w:sz w:val="16"/>
        </w:rPr>
        <w:t xml:space="preserve">Quite literally. </w:t>
      </w:r>
      <w:r w:rsidRPr="004D24C1">
        <w:rPr>
          <w:rStyle w:val="StyleUnderline"/>
        </w:rPr>
        <w:t>The American Prospect reports that "the MMS was a cesspool of drug use, sexual harassment, and personal, financial and sexual intermingling between the regulators and the regulated."</w:t>
      </w:r>
    </w:p>
    <w:p w14:paraId="7D76849B" w14:textId="77777777" w:rsidR="009E5EFF" w:rsidRPr="004D24C1" w:rsidRDefault="009E5EFF" w:rsidP="009E5EFF">
      <w:r w:rsidRPr="004D24C1">
        <w:t>The process whereby government regulatory agencies become pawns of the industries they are set up to regulate now has a name--"regulatory capture." "Regulatory capture" should really be called "government capture." The last two presidential administrations and Congresses have enthusiastically supported offshore drilling to the neglect of well-documented safety concerns.</w:t>
      </w:r>
    </w:p>
    <w:p w14:paraId="46CA33AE" w14:textId="77777777" w:rsidR="009E5EFF" w:rsidRPr="004D24C1" w:rsidRDefault="009E5EFF" w:rsidP="009E5EFF">
      <w:pPr>
        <w:rPr>
          <w:sz w:val="16"/>
        </w:rPr>
      </w:pPr>
      <w:r w:rsidRPr="004D24C1">
        <w:rPr>
          <w:rStyle w:val="StyleUnderline"/>
        </w:rPr>
        <w:t>Oil companies</w:t>
      </w:r>
      <w:r w:rsidRPr="004D24C1">
        <w:rPr>
          <w:sz w:val="16"/>
        </w:rPr>
        <w:t xml:space="preserve"> have taken advantage of a friendly business climate that permits them to evade taxes while reaping large subsidies. For example, according to the New York Times, BP "</w:t>
      </w:r>
      <w:r w:rsidRPr="004D24C1">
        <w:rPr>
          <w:rStyle w:val="StyleUnderline"/>
        </w:rPr>
        <w:t>used a tax break for the oil industry to write off 70 percent of the rent for Deepwater Horizon--a deduction of more than $225,000 a day since the lease began</w:t>
      </w:r>
      <w:r w:rsidRPr="004D24C1">
        <w:rPr>
          <w:sz w:val="16"/>
        </w:rPr>
        <w:t>." Oil companies save $4 billion a year in tax breaks. They have also evaded paying billions in taxes by creating foreign tax havens.</w:t>
      </w:r>
    </w:p>
    <w:p w14:paraId="562D8056" w14:textId="77777777" w:rsidR="009E5EFF" w:rsidRPr="004D24C1" w:rsidRDefault="009E5EFF" w:rsidP="009E5EFF">
      <w:pPr>
        <w:rPr>
          <w:sz w:val="16"/>
        </w:rPr>
      </w:pPr>
      <w:r w:rsidRPr="004D24C1">
        <w:rPr>
          <w:sz w:val="16"/>
        </w:rPr>
        <w:t xml:space="preserve">Meanwhile, the moral panic whipped up by politicians and </w:t>
      </w:r>
      <w:r w:rsidRPr="004D24C1">
        <w:rPr>
          <w:rStyle w:val="StyleUnderline"/>
        </w:rPr>
        <w:t>the media is reserved for low-level "street" crime, even though the 56,000 people who die every year from occupational diseases dwarfs the number of murders--16,000--each year</w:t>
      </w:r>
      <w:r w:rsidRPr="004D24C1">
        <w:rPr>
          <w:sz w:val="16"/>
        </w:rPr>
        <w:t xml:space="preserve">. In cities across the country, </w:t>
      </w:r>
      <w:r w:rsidRPr="004D24C1">
        <w:rPr>
          <w:rStyle w:val="StyleUnderline"/>
        </w:rPr>
        <w:t>police are found to be involved in systematic corruption, drug dealing, brutality and murder. But rarely do police officers find their way into a prison cell.</w:t>
      </w:r>
    </w:p>
    <w:p w14:paraId="2AA15330" w14:textId="77777777" w:rsidR="009E5EFF" w:rsidRPr="004D24C1" w:rsidRDefault="009E5EFF" w:rsidP="009E5EFF">
      <w:pPr>
        <w:rPr>
          <w:sz w:val="16"/>
        </w:rPr>
      </w:pPr>
      <w:r w:rsidRPr="004D24C1">
        <w:rPr>
          <w:sz w:val="16"/>
        </w:rPr>
        <w:t xml:space="preserve">THE CRIME and drug hysteria not only </w:t>
      </w:r>
      <w:r w:rsidRPr="004D24C1">
        <w:rPr>
          <w:rStyle w:val="Emphasis"/>
        </w:rPr>
        <w:t>disproportionately targets the poor and oppressed. It serves an important ideological function</w:t>
      </w:r>
      <w:r w:rsidRPr="004D24C1">
        <w:rPr>
          <w:sz w:val="16"/>
        </w:rPr>
        <w:t xml:space="preserve">--of </w:t>
      </w:r>
      <w:r w:rsidRPr="004D24C1">
        <w:rPr>
          <w:rStyle w:val="Emphasis"/>
        </w:rPr>
        <w:t>creating a sense of social solidarity, using racially charged stereotypes about Black men, immigrants and so on, that diverts</w:t>
      </w:r>
      <w:r w:rsidRPr="004D24C1">
        <w:rPr>
          <w:sz w:val="16"/>
        </w:rPr>
        <w:t xml:space="preserve"> attention away </w:t>
      </w:r>
      <w:r w:rsidRPr="004D24C1">
        <w:rPr>
          <w:rStyle w:val="Emphasis"/>
        </w:rPr>
        <w:t>from the crimes of the powerful and acts as a brake on class solidarity.</w:t>
      </w:r>
    </w:p>
    <w:p w14:paraId="0A011A27" w14:textId="77777777" w:rsidR="009E5EFF" w:rsidRPr="004D24C1" w:rsidRDefault="009E5EFF" w:rsidP="009E5EFF">
      <w:pPr>
        <w:rPr>
          <w:sz w:val="16"/>
          <w:szCs w:val="16"/>
        </w:rPr>
      </w:pPr>
      <w:r w:rsidRPr="004D24C1">
        <w:rPr>
          <w:sz w:val="16"/>
          <w:szCs w:val="16"/>
        </w:rPr>
        <w:t>The last three decades have witnessed a massive increase in incarceration, backed by a host of increasingly draconian laws, particularly related to drugs. Writes Phil Gasper, "As the 1960s progressed, 'law and order' became the rallying cry of right-wingers opposed to the civil rights, antiwar and student movements, as well as a convenient way to make coded appeals to racists, particularly in the South."</w:t>
      </w:r>
    </w:p>
    <w:p w14:paraId="6755091B" w14:textId="77777777" w:rsidR="009E5EFF" w:rsidRPr="004D24C1" w:rsidRDefault="009E5EFF" w:rsidP="009E5EFF">
      <w:pPr>
        <w:rPr>
          <w:sz w:val="16"/>
          <w:szCs w:val="16"/>
        </w:rPr>
      </w:pPr>
      <w:r w:rsidRPr="004D24C1">
        <w:rPr>
          <w:sz w:val="16"/>
          <w:szCs w:val="16"/>
        </w:rPr>
        <w:t>Richard Nixon--who later lost the presidency for authorizing an illegal break-in to spy on his Democratic rivals--ran his 1968 presidential campaign linking crime with the social movements sweeping the country. He wrote in an in Readers' Digest that America was "the most lawless and violent [nation] in the history of free peoples," blaming this on the "growing tolerance of lawlessness" by civil rights organizations and "the increasing public acceptance of civil disobedience."</w:t>
      </w:r>
    </w:p>
    <w:p w14:paraId="444B40D4" w14:textId="77777777" w:rsidR="009E5EFF" w:rsidRPr="004D24C1" w:rsidRDefault="009E5EFF" w:rsidP="009E5EFF">
      <w:pPr>
        <w:rPr>
          <w:sz w:val="16"/>
          <w:szCs w:val="16"/>
        </w:rPr>
      </w:pPr>
      <w:r w:rsidRPr="004D24C1">
        <w:rPr>
          <w:sz w:val="16"/>
          <w:szCs w:val="16"/>
        </w:rPr>
        <w:t>This "tough on crime" (but not on corporate crime) environment has had disastrous effects on the most oppressed people in our society. Take the question of drugs.</w:t>
      </w:r>
    </w:p>
    <w:p w14:paraId="1602CDB3" w14:textId="77777777" w:rsidR="009E5EFF" w:rsidRPr="004D24C1" w:rsidRDefault="009E5EFF" w:rsidP="009E5EFF">
      <w:pPr>
        <w:rPr>
          <w:sz w:val="16"/>
          <w:szCs w:val="16"/>
        </w:rPr>
      </w:pPr>
      <w:r w:rsidRPr="004D24C1">
        <w:rPr>
          <w:sz w:val="16"/>
          <w:szCs w:val="16"/>
        </w:rPr>
        <w:t>Though Blacks and whites commit drug offenses at comparable rates, a 2009 Human Rights Watch report found that "in every year from 1980 to 2007, Blacks were arrested nationwide on drug charges at rates relative to population that were 2.8 to 5.5 times higher than white arrest rates." One in three drug arrestees in this period were Black, though they make up only 13 percent of the population in the United States.</w:t>
      </w:r>
    </w:p>
    <w:p w14:paraId="049A06DA" w14:textId="77777777" w:rsidR="009E5EFF" w:rsidRPr="004D24C1" w:rsidRDefault="009E5EFF" w:rsidP="009E5EFF">
      <w:pPr>
        <w:rPr>
          <w:sz w:val="16"/>
          <w:szCs w:val="16"/>
        </w:rPr>
      </w:pPr>
      <w:r w:rsidRPr="004D24C1">
        <w:rPr>
          <w:sz w:val="16"/>
          <w:szCs w:val="16"/>
        </w:rPr>
        <w:t>Human Rights Watch concluded from its analysis of data from 2003 that "Blacks are 10.1 times more likely than whites to be sent to prison for drug offenses."</w:t>
      </w:r>
    </w:p>
    <w:p w14:paraId="24057CDD" w14:textId="77777777" w:rsidR="009E5EFF" w:rsidRPr="004D24C1" w:rsidRDefault="009E5EFF" w:rsidP="009E5EFF">
      <w:pPr>
        <w:rPr>
          <w:sz w:val="16"/>
          <w:szCs w:val="16"/>
        </w:rPr>
      </w:pPr>
      <w:r w:rsidRPr="004D24C1">
        <w:rPr>
          <w:sz w:val="16"/>
          <w:szCs w:val="16"/>
        </w:rPr>
        <w:t>Today, politicians are creating a "moral panic" around immigration by linking crime, drugs and terrorism with the southern U.S. border. Amid claims that the border has an out-of-control and rising crime rate, Arizona Gov. Jan Brewer recently claimed, "Our law enforcement agencies have found bodies in the desert either buried or just lying out there that have been beheaded." There is not a grain of truth to her claim. Moreover, FBI statistics show that crime has been flat on the border for a decade.</w:t>
      </w:r>
    </w:p>
    <w:p w14:paraId="0193EF73" w14:textId="77777777" w:rsidR="009E5EFF" w:rsidRPr="004D24C1" w:rsidRDefault="009E5EFF" w:rsidP="009E5EFF">
      <w:pPr>
        <w:rPr>
          <w:sz w:val="16"/>
        </w:rPr>
      </w:pPr>
      <w:r w:rsidRPr="004D24C1">
        <w:rPr>
          <w:rStyle w:val="StyleUnderline"/>
        </w:rPr>
        <w:t>Why don't companies that kill thousands get the same punishment as a man who kills one? What constitutes a crime in our society cannot contradict the nature of that society.</w:t>
      </w:r>
      <w:r w:rsidRPr="004D24C1">
        <w:rPr>
          <w:sz w:val="16"/>
        </w:rPr>
        <w:t xml:space="preserve"> </w:t>
      </w:r>
      <w:r w:rsidRPr="004D24C1">
        <w:rPr>
          <w:rStyle w:val="Emphasis"/>
          <w:sz w:val="28"/>
          <w:szCs w:val="32"/>
        </w:rPr>
        <w:t>A nation built on continental conquest, foreign expansion and corporate dominance cannot create a legal system that punishes murder impartially</w:t>
      </w:r>
      <w:r w:rsidRPr="004D24C1">
        <w:rPr>
          <w:rStyle w:val="Emphasis"/>
        </w:rPr>
        <w:t>.</w:t>
      </w:r>
      <w:r w:rsidRPr="004D24C1">
        <w:rPr>
          <w:sz w:val="16"/>
        </w:rPr>
        <w:t xml:space="preserve"> If it did, every major president would have been in jail before he finished his first term.</w:t>
      </w:r>
    </w:p>
    <w:p w14:paraId="2355B4FE" w14:textId="77777777" w:rsidR="009E5EFF" w:rsidRPr="004D24C1" w:rsidRDefault="009E5EFF" w:rsidP="009E5EFF">
      <w:r w:rsidRPr="004D24C1">
        <w:rPr>
          <w:rStyle w:val="StyleUnderline"/>
        </w:rPr>
        <w:t>The relative ease with which organized crime operates is also explained by the nature of capitalism. Organized crime is merely the production and sale of illegal goods and services for which there is a strong demand--by and large, it follows the same logic of accumulation as "legitimate" capitalist enterprises</w:t>
      </w:r>
      <w:r w:rsidRPr="004D24C1">
        <w:t>.</w:t>
      </w:r>
    </w:p>
    <w:p w14:paraId="2A0D402E" w14:textId="77777777" w:rsidR="009E5EFF" w:rsidRPr="004D24C1" w:rsidRDefault="009E5EFF" w:rsidP="009E5EFF">
      <w:pPr>
        <w:rPr>
          <w:sz w:val="16"/>
          <w:szCs w:val="16"/>
        </w:rPr>
      </w:pPr>
      <w:r w:rsidRPr="004D24C1">
        <w:rPr>
          <w:sz w:val="16"/>
          <w:szCs w:val="16"/>
        </w:rPr>
        <w:t>Then there's the record of the CIA and U.S. Army utilizing criminal gangs to further U.S. foreign policy interests in Europe, Vietnam, South and Central America, and elsewhere--a subject I have no time to develop here. So the economic and political system creates a fairly wide berth for illegal profiteering, even as it declares "wars" on drugs and crime.</w:t>
      </w:r>
    </w:p>
    <w:p w14:paraId="5963E3C3" w14:textId="77777777" w:rsidR="009E5EFF" w:rsidRPr="004D24C1" w:rsidRDefault="009E5EFF" w:rsidP="009E5EFF">
      <w:pPr>
        <w:rPr>
          <w:sz w:val="16"/>
          <w:szCs w:val="16"/>
        </w:rPr>
      </w:pPr>
      <w:r w:rsidRPr="004D24C1">
        <w:rPr>
          <w:sz w:val="16"/>
          <w:szCs w:val="16"/>
        </w:rPr>
        <w:t>Our political system, to quote one sociologist, is "little more than an arena for squabbles over the distribution of spoils between rival factions of the ruling class." So it isn't really surprising that the minnows are caught and most of the whales go free.</w:t>
      </w:r>
    </w:p>
    <w:p w14:paraId="68259720" w14:textId="77777777" w:rsidR="009E5EFF" w:rsidRPr="004D24C1" w:rsidRDefault="009E5EFF" w:rsidP="009E5EFF">
      <w:pPr>
        <w:rPr>
          <w:sz w:val="16"/>
        </w:rPr>
      </w:pPr>
      <w:r w:rsidRPr="004D24C1">
        <w:rPr>
          <w:rStyle w:val="StyleUnderline"/>
        </w:rPr>
        <w:t>Companies may get a slap on the wrist</w:t>
      </w:r>
      <w:r w:rsidRPr="004D24C1">
        <w:rPr>
          <w:sz w:val="16"/>
        </w:rPr>
        <w:t>--some executives may even get some prison time--</w:t>
      </w:r>
      <w:r w:rsidRPr="004D24C1">
        <w:rPr>
          <w:rStyle w:val="StyleUnderline"/>
        </w:rPr>
        <w:t>to show that our justice system is "fair," without jeopardizing the essential functioning of capitalism, which by its nature involves playing with the lives of workers in the pursuit of financial gain.</w:t>
      </w:r>
      <w:r w:rsidRPr="004D24C1">
        <w:rPr>
          <w:sz w:val="16"/>
        </w:rPr>
        <w:t xml:space="preserve"> Seriously pursuing corporate crime would beg the question: Where does "legitimate business practice" end and "crime" begin?</w:t>
      </w:r>
    </w:p>
    <w:p w14:paraId="12B83AB5" w14:textId="77777777" w:rsidR="009E5EFF" w:rsidRPr="004D24C1" w:rsidRDefault="009E5EFF" w:rsidP="00127E53"/>
    <w:p w14:paraId="733F9698" w14:textId="72CED6F7" w:rsidR="00AA67E5" w:rsidRPr="004D24C1" w:rsidRDefault="00AA67E5" w:rsidP="00AA67E5">
      <w:pPr>
        <w:pStyle w:val="Heading3"/>
      </w:pPr>
      <w:r w:rsidRPr="004D24C1">
        <w:t>L – Immigration</w:t>
      </w:r>
    </w:p>
    <w:p w14:paraId="11AF1AF3" w14:textId="1DBC2464" w:rsidR="006F53EC" w:rsidRPr="004D24C1" w:rsidRDefault="006F53EC" w:rsidP="00F51471">
      <w:pPr>
        <w:pStyle w:val="Heading4"/>
      </w:pPr>
      <w:r w:rsidRPr="004D24C1">
        <w:t>Criminalization of immigration operates to sustain the immigrant-military-prison-industrial-detention-complex and dichotomies of citizen/non-citizen turn the immigrant workforce into super-exploitable labor</w:t>
      </w:r>
    </w:p>
    <w:p w14:paraId="05A99F0B" w14:textId="77777777" w:rsidR="006F53EC" w:rsidRPr="004D24C1" w:rsidRDefault="006F53EC" w:rsidP="006F53EC">
      <w:r w:rsidRPr="004D24C1">
        <w:rPr>
          <w:rStyle w:val="Style13ptBold"/>
        </w:rPr>
        <w:t xml:space="preserve">Robinson 13 </w:t>
      </w:r>
      <w:r w:rsidRPr="004D24C1">
        <w:t xml:space="preserve">(William I. Robinson, William I. Robinson is professor of sociology, global studies and Latin American studies at the University of California at Santa Barbara. His most recent book is Global Capitalism and the Crisis of Humanity. 9-13-2013, "The New Global Capitalism and the War on Immigrants," Truthout, </w:t>
      </w:r>
      <w:hyperlink r:id="rId12" w:history="1">
        <w:r w:rsidRPr="004D24C1">
          <w:rPr>
            <w:rStyle w:val="Hyperlink"/>
          </w:rPr>
          <w:t>https://truthout.org/articles/the-new-global-capitalism-and-the-war-on-immigrants/)-NA</w:t>
        </w:r>
      </w:hyperlink>
    </w:p>
    <w:p w14:paraId="57471667" w14:textId="77777777" w:rsidR="006F53EC" w:rsidRPr="004D24C1" w:rsidRDefault="006F53EC" w:rsidP="006F53EC"/>
    <w:p w14:paraId="5D334A1A" w14:textId="77777777" w:rsidR="006F53EC" w:rsidRPr="004D24C1" w:rsidRDefault="006F53EC" w:rsidP="006F53EC">
      <w:pPr>
        <w:rPr>
          <w:sz w:val="16"/>
        </w:rPr>
      </w:pPr>
      <w:r w:rsidRPr="004D24C1">
        <w:rPr>
          <w:sz w:val="16"/>
        </w:rPr>
        <w:t xml:space="preserve">To understand the immigration reform debate, </w:t>
      </w:r>
      <w:r w:rsidRPr="004D24C1">
        <w:rPr>
          <w:rStyle w:val="StyleUnderline"/>
          <w:highlight w:val="green"/>
        </w:rPr>
        <w:t>we need to</w:t>
      </w:r>
      <w:r w:rsidRPr="004D24C1">
        <w:rPr>
          <w:sz w:val="16"/>
        </w:rPr>
        <w:t xml:space="preserve"> go beyond the headlines and </w:t>
      </w:r>
      <w:r w:rsidRPr="004D24C1">
        <w:rPr>
          <w:rStyle w:val="StyleUnderline"/>
          <w:highlight w:val="green"/>
        </w:rPr>
        <w:t>see the big picture</w:t>
      </w:r>
      <w:r w:rsidRPr="004D24C1">
        <w:rPr>
          <w:rStyle w:val="StyleUnderline"/>
        </w:rPr>
        <w:t xml:space="preserve"> of the </w:t>
      </w:r>
      <w:r w:rsidRPr="004D24C1">
        <w:rPr>
          <w:rStyle w:val="StyleUnderline"/>
          <w:highlight w:val="green"/>
        </w:rPr>
        <w:t>role that immigrants play in</w:t>
      </w:r>
      <w:r w:rsidRPr="004D24C1">
        <w:rPr>
          <w:rStyle w:val="StyleUnderline"/>
        </w:rPr>
        <w:t xml:space="preserve"> the new </w:t>
      </w:r>
      <w:r w:rsidRPr="004D24C1">
        <w:rPr>
          <w:rStyle w:val="StyleUnderline"/>
          <w:highlight w:val="green"/>
        </w:rPr>
        <w:t>global capitalism</w:t>
      </w:r>
      <w:r w:rsidRPr="004D24C1">
        <w:rPr>
          <w:rStyle w:val="StyleUnderline"/>
        </w:rPr>
        <w:t xml:space="preserve"> system</w:t>
      </w:r>
      <w:r w:rsidRPr="004D24C1">
        <w:rPr>
          <w:sz w:val="16"/>
        </w:rPr>
        <w:t>. There is more here than meets the eye. The battle over reform legislation reflects the changing patterns of domination over the “wretched of the earth,” a world increasingly under the dictatorship of corporate and military power, and the challenges and pitfalls that popular movements face in their struggles for social justice.</w:t>
      </w:r>
    </w:p>
    <w:p w14:paraId="13AEBBBD" w14:textId="77777777" w:rsidR="006F53EC" w:rsidRPr="004D24C1" w:rsidRDefault="006F53EC" w:rsidP="006F53EC">
      <w:pPr>
        <w:rPr>
          <w:sz w:val="16"/>
          <w:szCs w:val="16"/>
        </w:rPr>
      </w:pPr>
      <w:r w:rsidRPr="004D24C1">
        <w:rPr>
          <w:rStyle w:val="StyleUnderline"/>
          <w:sz w:val="16"/>
          <w:szCs w:val="16"/>
          <w:u w:val="none"/>
        </w:rPr>
        <w:t>Global Capitalism and Immigrant Labor</w:t>
      </w:r>
    </w:p>
    <w:p w14:paraId="3164F18A" w14:textId="77777777" w:rsidR="006F53EC" w:rsidRPr="004D24C1" w:rsidRDefault="006F53EC" w:rsidP="006F53EC">
      <w:pPr>
        <w:rPr>
          <w:sz w:val="16"/>
        </w:rPr>
      </w:pPr>
      <w:r w:rsidRPr="004D24C1">
        <w:rPr>
          <w:rStyle w:val="Emphasis"/>
        </w:rPr>
        <w:t xml:space="preserve">The larger story behind immigration reform is capitalist globalization and the worldwide reorganization of the system for </w:t>
      </w:r>
      <w:r w:rsidRPr="004D24C1">
        <w:rPr>
          <w:rStyle w:val="Emphasis"/>
          <w:highlight w:val="green"/>
        </w:rPr>
        <w:t>supplying labor to the global economy</w:t>
      </w:r>
      <w:r w:rsidRPr="004D24C1">
        <w:rPr>
          <w:rStyle w:val="Emphasis"/>
        </w:rPr>
        <w:t>.</w:t>
      </w:r>
      <w:r w:rsidRPr="004D24C1">
        <w:rPr>
          <w:sz w:val="16"/>
        </w:rPr>
        <w:t xml:space="preserve"> Over the past few decades, </w:t>
      </w:r>
      <w:r w:rsidRPr="004D24C1">
        <w:rPr>
          <w:rStyle w:val="StyleUnderline"/>
          <w:highlight w:val="green"/>
        </w:rPr>
        <w:t>there has been an upsurge in</w:t>
      </w:r>
      <w:r w:rsidRPr="004D24C1">
        <w:rPr>
          <w:rStyle w:val="StyleUnderline"/>
        </w:rPr>
        <w:t xml:space="preserve"> transnational </w:t>
      </w:r>
      <w:r w:rsidRPr="004D24C1">
        <w:rPr>
          <w:rStyle w:val="StyleUnderline"/>
          <w:highlight w:val="green"/>
        </w:rPr>
        <w:t xml:space="preserve">migration </w:t>
      </w:r>
      <w:r w:rsidRPr="004D24C1">
        <w:rPr>
          <w:rStyle w:val="StyleUnderline"/>
        </w:rPr>
        <w:t>as every country and region has become integrated</w:t>
      </w:r>
      <w:r w:rsidRPr="004D24C1">
        <w:rPr>
          <w:sz w:val="16"/>
        </w:rPr>
        <w:t xml:space="preserve">, often violently, </w:t>
      </w:r>
      <w:r w:rsidRPr="004D24C1">
        <w:rPr>
          <w:rStyle w:val="StyleUnderline"/>
        </w:rPr>
        <w:t>into global capitalism through foreign invasions and occupations, free-trade agreements, neoliberal social and economic policies, and financial crises.</w:t>
      </w:r>
      <w:r w:rsidRPr="004D24C1">
        <w:rPr>
          <w:sz w:val="16"/>
        </w:rPr>
        <w:t xml:space="preserve"> Hundreds of </w:t>
      </w:r>
      <w:r w:rsidRPr="004D24C1">
        <w:rPr>
          <w:rStyle w:val="StyleUnderline"/>
        </w:rPr>
        <w:t>millions have been displaced</w:t>
      </w:r>
      <w:r w:rsidRPr="004D24C1">
        <w:rPr>
          <w:sz w:val="16"/>
        </w:rPr>
        <w:t xml:space="preserve"> from the countryside in the Global South and turned into internal and transnational migrants, </w:t>
      </w:r>
      <w:r w:rsidRPr="004D24C1">
        <w:rPr>
          <w:rStyle w:val="StyleUnderline"/>
          <w:highlight w:val="green"/>
        </w:rPr>
        <w:t>providing a vast new pool of exploitable labor for the global economy</w:t>
      </w:r>
      <w:r w:rsidRPr="004D24C1">
        <w:rPr>
          <w:sz w:val="16"/>
        </w:rPr>
        <w:t xml:space="preserve"> as national labor markets have increasingly merged into a global labor market.</w:t>
      </w:r>
    </w:p>
    <w:p w14:paraId="08931799" w14:textId="77777777" w:rsidR="006F53EC" w:rsidRPr="004D24C1" w:rsidRDefault="006F53EC" w:rsidP="006F53EC">
      <w:pPr>
        <w:rPr>
          <w:sz w:val="16"/>
        </w:rPr>
      </w:pPr>
      <w:r w:rsidRPr="004D24C1">
        <w:rPr>
          <w:sz w:val="16"/>
        </w:rPr>
        <w:t xml:space="preserve">The creation of immigrant labor pools is a worldwide phenomenon in which </w:t>
      </w:r>
      <w:r w:rsidRPr="004D24C1">
        <w:rPr>
          <w:rStyle w:val="StyleUnderline"/>
        </w:rPr>
        <w:t>growth poles in the global economy attract immigrant labor from their peripheries.</w:t>
      </w:r>
      <w:r w:rsidRPr="004D24C1">
        <w:rPr>
          <w:sz w:val="16"/>
        </w:rPr>
        <w:t xml:space="preserve"> Thus, to name a few of the </w:t>
      </w:r>
      <w:r w:rsidRPr="004D24C1">
        <w:rPr>
          <w:rStyle w:val="StyleUnderline"/>
        </w:rPr>
        <w:t>major 21st century transnational labor flows, Turkish and Eastern European workers supply labor to Western Europe, Central Africans to South Africa, Nicaraguans to Costa Rica, Sri Lankas and other South Asians to the Middle East oil producing countries, Asians to Australia, Thais to Japan, Indonesians to Malaysia</w:t>
      </w:r>
      <w:r w:rsidRPr="004D24C1">
        <w:rPr>
          <w:sz w:val="16"/>
        </w:rPr>
        <w:t>, and so on.</w:t>
      </w:r>
    </w:p>
    <w:p w14:paraId="0DFD019B" w14:textId="77777777" w:rsidR="006F53EC" w:rsidRPr="004D24C1" w:rsidRDefault="006F53EC" w:rsidP="006F53EC">
      <w:pPr>
        <w:rPr>
          <w:sz w:val="16"/>
        </w:rPr>
      </w:pPr>
      <w:r w:rsidRPr="004D24C1">
        <w:rPr>
          <w:sz w:val="16"/>
        </w:rPr>
        <w:t xml:space="preserve">These </w:t>
      </w:r>
      <w:r w:rsidRPr="004D24C1">
        <w:rPr>
          <w:rStyle w:val="StyleUnderline"/>
        </w:rPr>
        <w:t xml:space="preserve">transnational </w:t>
      </w:r>
      <w:r w:rsidRPr="004D24C1">
        <w:rPr>
          <w:rStyle w:val="StyleUnderline"/>
          <w:highlight w:val="green"/>
        </w:rPr>
        <w:t xml:space="preserve">immigrant labor flows </w:t>
      </w:r>
      <w:r w:rsidRPr="004D24C1">
        <w:rPr>
          <w:rStyle w:val="StyleUnderline"/>
        </w:rPr>
        <w:t xml:space="preserve">are a mechanism that has </w:t>
      </w:r>
      <w:r w:rsidRPr="004D24C1">
        <w:rPr>
          <w:rStyle w:val="Emphasis"/>
          <w:highlight w:val="green"/>
        </w:rPr>
        <w:t>replaced colonialism</w:t>
      </w:r>
      <w:r w:rsidRPr="004D24C1">
        <w:rPr>
          <w:rStyle w:val="StyleUnderline"/>
          <w:highlight w:val="green"/>
        </w:rPr>
        <w:t xml:space="preserve"> in the mobilization</w:t>
      </w:r>
      <w:r w:rsidRPr="004D24C1">
        <w:rPr>
          <w:rStyle w:val="StyleUnderline"/>
        </w:rPr>
        <w:t xml:space="preserve"> around the world </w:t>
      </w:r>
      <w:r w:rsidRPr="004D24C1">
        <w:rPr>
          <w:rStyle w:val="StyleUnderline"/>
          <w:highlight w:val="green"/>
        </w:rPr>
        <w:t>of labor pools,</w:t>
      </w:r>
      <w:r w:rsidRPr="004D24C1">
        <w:rPr>
          <w:rStyle w:val="StyleUnderline"/>
        </w:rPr>
        <w:t xml:space="preserve"> often </w:t>
      </w:r>
      <w:r w:rsidRPr="004D24C1">
        <w:rPr>
          <w:rStyle w:val="StyleUnderline"/>
          <w:highlight w:val="green"/>
        </w:rPr>
        <w:t xml:space="preserve">drawn </w:t>
      </w:r>
      <w:r w:rsidRPr="004D24C1">
        <w:rPr>
          <w:rStyle w:val="StyleUnderline"/>
        </w:rPr>
        <w:t xml:space="preserve">from ethnically and racially </w:t>
      </w:r>
      <w:r w:rsidRPr="004D24C1">
        <w:rPr>
          <w:rStyle w:val="StyleUnderline"/>
          <w:highlight w:val="green"/>
        </w:rPr>
        <w:t>oppressed groups</w:t>
      </w:r>
      <w:r w:rsidRPr="004D24C1">
        <w:rPr>
          <w:rStyle w:val="StyleUnderline"/>
        </w:rPr>
        <w:t>. States assume a gatekeeper function to regulate the flow of labor for the capitalist economy</w:t>
      </w:r>
      <w:r w:rsidRPr="004D24C1">
        <w:rPr>
          <w:sz w:val="16"/>
        </w:rPr>
        <w:t xml:space="preserve">. For example, </w:t>
      </w:r>
      <w:r w:rsidRPr="004D24C1">
        <w:rPr>
          <w:rStyle w:val="StyleUnderline"/>
        </w:rPr>
        <w:t>US immigration enforcement agencies</w:t>
      </w:r>
      <w:r w:rsidRPr="004D24C1">
        <w:rPr>
          <w:sz w:val="16"/>
        </w:rPr>
        <w:t>, as do their counterparts around the world</w:t>
      </w:r>
      <w:r w:rsidRPr="004D24C1">
        <w:rPr>
          <w:rStyle w:val="StyleUnderline"/>
        </w:rPr>
        <w:t xml:space="preserve">, undertake “revolving-door” practices – opening and shutting the flow of immigration </w:t>
      </w:r>
      <w:r w:rsidRPr="004D24C1">
        <w:rPr>
          <w:rStyle w:val="Emphasis"/>
          <w:highlight w:val="green"/>
        </w:rPr>
        <w:t>in accordance with needs of capital accumulation</w:t>
      </w:r>
      <w:r w:rsidRPr="004D24C1">
        <w:rPr>
          <w:sz w:val="16"/>
        </w:rPr>
        <w:t xml:space="preserve"> during distinct periods. </w:t>
      </w:r>
      <w:r w:rsidRPr="004D24C1">
        <w:rPr>
          <w:rStyle w:val="StyleUnderline"/>
        </w:rPr>
        <w:t>I</w:t>
      </w:r>
      <w:r w:rsidRPr="004D24C1">
        <w:rPr>
          <w:rStyle w:val="StyleUnderline"/>
          <w:highlight w:val="green"/>
        </w:rPr>
        <w:t>mmigrants are sucked up</w:t>
      </w:r>
      <w:r w:rsidRPr="004D24C1">
        <w:rPr>
          <w:rStyle w:val="StyleUnderline"/>
        </w:rPr>
        <w:t xml:space="preserve"> when their labor is needed </w:t>
      </w:r>
      <w:r w:rsidRPr="004D24C1">
        <w:rPr>
          <w:rStyle w:val="StyleUnderline"/>
          <w:highlight w:val="green"/>
        </w:rPr>
        <w:t>and then spit out</w:t>
      </w:r>
      <w:r w:rsidRPr="004D24C1">
        <w:rPr>
          <w:rStyle w:val="StyleUnderline"/>
        </w:rPr>
        <w:t xml:space="preserve"> when they become superfluous or potentially destabilizing to the system</w:t>
      </w:r>
      <w:r w:rsidRPr="004D24C1">
        <w:rPr>
          <w:sz w:val="16"/>
        </w:rPr>
        <w:t>.</w:t>
      </w:r>
    </w:p>
    <w:p w14:paraId="3E33538D" w14:textId="77777777" w:rsidR="006F53EC" w:rsidRPr="004D24C1" w:rsidRDefault="006F53EC" w:rsidP="006F53EC">
      <w:pPr>
        <w:rPr>
          <w:sz w:val="16"/>
          <w:szCs w:val="16"/>
        </w:rPr>
      </w:pPr>
      <w:r w:rsidRPr="004D24C1">
        <w:rPr>
          <w:rStyle w:val="StyleUnderline"/>
        </w:rPr>
        <w:t>During the 1980s, 8 million Latin American emigrants arrived in the United States as globalization induced a wave of outmigration.</w:t>
      </w:r>
      <w:r w:rsidRPr="004D24C1">
        <w:rPr>
          <w:sz w:val="16"/>
          <w:szCs w:val="16"/>
        </w:rPr>
        <w:t xml:space="preserve"> This was nearly equal to the total figure of European immigrants who arrived on US shores during the first decades of the 20th century and made Latin America the principal origin of migration into the United States. Some 36 million immigrant workers were in the United States in 2010, at least 20 million of them from Latin America, some 11 million of which are undocumented.</w:t>
      </w:r>
    </w:p>
    <w:p w14:paraId="5219238F" w14:textId="77777777" w:rsidR="006F53EC" w:rsidRPr="004D24C1" w:rsidRDefault="006F53EC" w:rsidP="006F53EC">
      <w:pPr>
        <w:rPr>
          <w:sz w:val="16"/>
        </w:rPr>
      </w:pPr>
      <w:r w:rsidRPr="004D24C1">
        <w:rPr>
          <w:rStyle w:val="Emphasis"/>
          <w:highlight w:val="green"/>
        </w:rPr>
        <w:t>The</w:t>
      </w:r>
      <w:r w:rsidRPr="004D24C1">
        <w:rPr>
          <w:rStyle w:val="Emphasis"/>
        </w:rPr>
        <w:t xml:space="preserve"> US </w:t>
      </w:r>
      <w:r w:rsidRPr="004D24C1">
        <w:rPr>
          <w:rStyle w:val="Emphasis"/>
          <w:highlight w:val="green"/>
        </w:rPr>
        <w:t>economy has become increasingly dependent on immigrant labor</w:t>
      </w:r>
      <w:r w:rsidRPr="004D24C1">
        <w:rPr>
          <w:sz w:val="16"/>
        </w:rPr>
        <w:t xml:space="preserve">. Although immigrant labor sustains US and Canadian agriculture, </w:t>
      </w:r>
      <w:r w:rsidRPr="004D24C1">
        <w:rPr>
          <w:rStyle w:val="StyleUnderline"/>
        </w:rPr>
        <w:t xml:space="preserve">by the 1990s the majority of Latino/a immigrants were absorbed by industry, construction and services as part of a general “Latinization” of the economy. Latino </w:t>
      </w:r>
      <w:r w:rsidRPr="004D24C1">
        <w:rPr>
          <w:rStyle w:val="StyleUnderline"/>
          <w:highlight w:val="green"/>
        </w:rPr>
        <w:t>immigrants have massively swelled the lower rungs of the</w:t>
      </w:r>
      <w:r w:rsidRPr="004D24C1">
        <w:rPr>
          <w:rStyle w:val="StyleUnderline"/>
        </w:rPr>
        <w:t xml:space="preserve"> US </w:t>
      </w:r>
      <w:r w:rsidRPr="004D24C1">
        <w:rPr>
          <w:rStyle w:val="StyleUnderline"/>
          <w:highlight w:val="green"/>
        </w:rPr>
        <w:t>workforce</w:t>
      </w:r>
      <w:r w:rsidRPr="004D24C1">
        <w:rPr>
          <w:sz w:val="16"/>
          <w:highlight w:val="green"/>
        </w:rPr>
        <w:t>.</w:t>
      </w:r>
      <w:r w:rsidRPr="004D24C1">
        <w:rPr>
          <w:sz w:val="16"/>
        </w:rPr>
        <w:t xml:space="preserve"> They provide almost all of the farm labor and much of the labor for hotels, restaurants, construction, janitorial and house cleaning, child care, domestic service, gardening and landscaping, hairdressing, delivery, meat and poultry packing, food processing, light manufacturing, retail and so on.</w:t>
      </w:r>
    </w:p>
    <w:p w14:paraId="29760EE6" w14:textId="77777777" w:rsidR="006F53EC" w:rsidRPr="004D24C1" w:rsidRDefault="006F53EC" w:rsidP="006F53EC">
      <w:pPr>
        <w:rPr>
          <w:b/>
          <w:iCs/>
          <w:u w:val="single"/>
        </w:rPr>
      </w:pPr>
      <w:r w:rsidRPr="004D24C1">
        <w:rPr>
          <w:sz w:val="16"/>
        </w:rPr>
        <w:t xml:space="preserve">This </w:t>
      </w:r>
      <w:r w:rsidRPr="004D24C1">
        <w:rPr>
          <w:rStyle w:val="StyleUnderline"/>
        </w:rPr>
        <w:t>dependence</w:t>
      </w:r>
      <w:r w:rsidRPr="004D24C1">
        <w:rPr>
          <w:sz w:val="16"/>
        </w:rPr>
        <w:t xml:space="preserve"> of the United States and the global economy </w:t>
      </w:r>
      <w:r w:rsidRPr="004D24C1">
        <w:rPr>
          <w:rStyle w:val="StyleUnderline"/>
        </w:rPr>
        <w:t xml:space="preserve">on immigrant labor, presents a contradictory situation. From the viewpoint of the dominant groups, the </w:t>
      </w:r>
      <w:r w:rsidRPr="004D24C1">
        <w:rPr>
          <w:rStyle w:val="StyleUnderline"/>
          <w:highlight w:val="green"/>
        </w:rPr>
        <w:t>dilemma is how to super-exploit an immigrant labor force</w:t>
      </w:r>
      <w:r w:rsidRPr="004D24C1">
        <w:rPr>
          <w:sz w:val="16"/>
        </w:rPr>
        <w:t xml:space="preserve">, such as Latinos in the United States, </w:t>
      </w:r>
      <w:r w:rsidRPr="004D24C1">
        <w:rPr>
          <w:rStyle w:val="StyleUnderline"/>
          <w:highlight w:val="green"/>
        </w:rPr>
        <w:t>yet</w:t>
      </w:r>
      <w:r w:rsidRPr="004D24C1">
        <w:rPr>
          <w:rStyle w:val="StyleUnderline"/>
        </w:rPr>
        <w:t xml:space="preserve"> how to simultaneously </w:t>
      </w:r>
      <w:r w:rsidRPr="004D24C1">
        <w:rPr>
          <w:rStyle w:val="StyleUnderline"/>
          <w:highlight w:val="green"/>
        </w:rPr>
        <w:t>assure it is super controllable</w:t>
      </w:r>
      <w:r w:rsidRPr="004D24C1">
        <w:rPr>
          <w:rStyle w:val="StyleUnderline"/>
        </w:rPr>
        <w:t xml:space="preserve"> and super-controlled. The state must play a balancing act by finding a formula for a stable supply of cheap labor to employers, and</w:t>
      </w:r>
      <w:r w:rsidRPr="004D24C1">
        <w:rPr>
          <w:sz w:val="16"/>
        </w:rPr>
        <w:t xml:space="preserve"> at the same time, </w:t>
      </w:r>
      <w:r w:rsidRPr="004D24C1">
        <w:rPr>
          <w:rStyle w:val="StyleUnderline"/>
        </w:rPr>
        <w:t xml:space="preserve">a viable system of state control over immigrants. </w:t>
      </w:r>
      <w:r w:rsidRPr="004D24C1">
        <w:rPr>
          <w:rStyle w:val="StyleUnderline"/>
          <w:highlight w:val="green"/>
        </w:rPr>
        <w:t>The push</w:t>
      </w:r>
      <w:r w:rsidRPr="004D24C1">
        <w:rPr>
          <w:sz w:val="16"/>
          <w:highlight w:val="green"/>
        </w:rPr>
        <w:t xml:space="preserve"> </w:t>
      </w:r>
      <w:r w:rsidRPr="004D24C1">
        <w:rPr>
          <w:sz w:val="16"/>
        </w:rPr>
        <w:t xml:space="preserve">in the United States and elsewhere </w:t>
      </w:r>
      <w:r w:rsidRPr="004D24C1">
        <w:rPr>
          <w:rStyle w:val="Emphasis"/>
          <w:highlight w:val="green"/>
        </w:rPr>
        <w:t xml:space="preserve">has been </w:t>
      </w:r>
      <w:r w:rsidRPr="004D24C1">
        <w:rPr>
          <w:rStyle w:val="Emphasis"/>
        </w:rPr>
        <w:t xml:space="preserve">toward </w:t>
      </w:r>
      <w:r w:rsidRPr="004D24C1">
        <w:rPr>
          <w:rStyle w:val="Emphasis"/>
          <w:highlight w:val="green"/>
        </w:rPr>
        <w:t xml:space="preserve">heightened criminalization </w:t>
      </w:r>
      <w:r w:rsidRPr="004D24C1">
        <w:rPr>
          <w:rStyle w:val="Emphasis"/>
        </w:rPr>
        <w:t>of immigrant communities</w:t>
      </w:r>
      <w:r w:rsidRPr="004D24C1">
        <w:rPr>
          <w:sz w:val="16"/>
        </w:rPr>
        <w:t xml:space="preserve">, the </w:t>
      </w:r>
      <w:r w:rsidRPr="004D24C1">
        <w:rPr>
          <w:rStyle w:val="Emphasis"/>
          <w:highlight w:val="green"/>
        </w:rPr>
        <w:t xml:space="preserve">militarized control </w:t>
      </w:r>
      <w:r w:rsidRPr="004D24C1">
        <w:rPr>
          <w:rStyle w:val="Emphasis"/>
        </w:rPr>
        <w:t xml:space="preserve">of these communities, </w:t>
      </w:r>
      <w:r w:rsidRPr="004D24C1">
        <w:rPr>
          <w:rStyle w:val="Emphasis"/>
          <w:highlight w:val="green"/>
        </w:rPr>
        <w:t>and</w:t>
      </w:r>
      <w:r w:rsidRPr="004D24C1">
        <w:rPr>
          <w:rStyle w:val="Emphasis"/>
        </w:rPr>
        <w:t xml:space="preserve"> the establishment of an </w:t>
      </w:r>
      <w:r w:rsidRPr="004D24C1">
        <w:rPr>
          <w:rStyle w:val="Emphasis"/>
          <w:highlight w:val="green"/>
        </w:rPr>
        <w:t xml:space="preserve">immigrant detention and deportation </w:t>
      </w:r>
      <w:r w:rsidRPr="004D24C1">
        <w:rPr>
          <w:rStyle w:val="Emphasis"/>
        </w:rPr>
        <w:t>complex.</w:t>
      </w:r>
    </w:p>
    <w:p w14:paraId="31266140" w14:textId="77777777" w:rsidR="006F53EC" w:rsidRPr="004D24C1" w:rsidRDefault="006F53EC" w:rsidP="006F53EC">
      <w:pPr>
        <w:rPr>
          <w:sz w:val="16"/>
          <w:szCs w:val="16"/>
        </w:rPr>
      </w:pPr>
      <w:r w:rsidRPr="004D24C1">
        <w:rPr>
          <w:sz w:val="16"/>
          <w:szCs w:val="16"/>
        </w:rPr>
        <w:t>New Axis of Inequality Worldwide</w:t>
      </w:r>
    </w:p>
    <w:p w14:paraId="286DA9F8" w14:textId="77777777" w:rsidR="006F53EC" w:rsidRPr="004D24C1" w:rsidRDefault="006F53EC" w:rsidP="006F53EC">
      <w:pPr>
        <w:rPr>
          <w:u w:val="single"/>
        </w:rPr>
      </w:pPr>
      <w:r w:rsidRPr="004D24C1">
        <w:rPr>
          <w:rStyle w:val="Emphasis"/>
        </w:rPr>
        <w:t>As borders have come down for capital and goods, they have been reinforced for human beings</w:t>
      </w:r>
      <w:r w:rsidRPr="004D24C1">
        <w:rPr>
          <w:sz w:val="16"/>
        </w:rPr>
        <w:t xml:space="preserve">. While global capitalism creates </w:t>
      </w:r>
      <w:r w:rsidRPr="004D24C1">
        <w:rPr>
          <w:rStyle w:val="StyleUnderline"/>
        </w:rPr>
        <w:t>immigrant workers</w:t>
      </w:r>
      <w:r w:rsidRPr="004D24C1">
        <w:rPr>
          <w:sz w:val="16"/>
        </w:rPr>
        <w:t xml:space="preserve">, these workers </w:t>
      </w:r>
      <w:r w:rsidRPr="004D24C1">
        <w:rPr>
          <w:rStyle w:val="StyleUnderline"/>
        </w:rPr>
        <w:t xml:space="preserve">do not enjoy citizenship rights in their host countries. </w:t>
      </w:r>
      <w:r w:rsidRPr="004D24C1">
        <w:rPr>
          <w:rStyle w:val="StyleUnderline"/>
          <w:highlight w:val="green"/>
        </w:rPr>
        <w:t>Stripped</w:t>
      </w:r>
      <w:r w:rsidRPr="004D24C1">
        <w:rPr>
          <w:rStyle w:val="StyleUnderline"/>
        </w:rPr>
        <w:t xml:space="preserve"> either de facto or de jure </w:t>
      </w:r>
      <w:r w:rsidRPr="004D24C1">
        <w:rPr>
          <w:rStyle w:val="StyleUnderline"/>
          <w:highlight w:val="green"/>
        </w:rPr>
        <w:t>of the political</w:t>
      </w:r>
      <w:r w:rsidRPr="004D24C1">
        <w:rPr>
          <w:rStyle w:val="StyleUnderline"/>
        </w:rPr>
        <w:t xml:space="preserve">, civic and labor </w:t>
      </w:r>
      <w:r w:rsidRPr="004D24C1">
        <w:rPr>
          <w:rStyle w:val="StyleUnderline"/>
          <w:highlight w:val="green"/>
        </w:rPr>
        <w:t>rights afforded to citizens, immigrant workers are forced</w:t>
      </w:r>
      <w:r w:rsidRPr="004D24C1">
        <w:rPr>
          <w:rStyle w:val="StyleUnderline"/>
        </w:rPr>
        <w:t xml:space="preserve"> into the </w:t>
      </w:r>
      <w:r w:rsidRPr="004D24C1">
        <w:rPr>
          <w:rStyle w:val="StyleUnderline"/>
          <w:highlight w:val="green"/>
        </w:rPr>
        <w:t>underground, made vulnerable to employers</w:t>
      </w:r>
      <w:r w:rsidRPr="004D24C1">
        <w:rPr>
          <w:rStyle w:val="StyleUnderline"/>
        </w:rPr>
        <w:t xml:space="preserve">, whether large private or state employers or affluent families, </w:t>
      </w:r>
      <w:r w:rsidRPr="004D24C1">
        <w:rPr>
          <w:rStyle w:val="StyleUnderline"/>
          <w:highlight w:val="green"/>
        </w:rPr>
        <w:t>and subject to hostile</w:t>
      </w:r>
      <w:r w:rsidRPr="004D24C1">
        <w:rPr>
          <w:rStyle w:val="StyleUnderline"/>
        </w:rPr>
        <w:t xml:space="preserve"> cultural and ideological </w:t>
      </w:r>
      <w:r w:rsidRPr="004D24C1">
        <w:rPr>
          <w:rStyle w:val="StyleUnderline"/>
          <w:highlight w:val="green"/>
        </w:rPr>
        <w:t>environments</w:t>
      </w:r>
      <w:r w:rsidRPr="004D24C1">
        <w:rPr>
          <w:rStyle w:val="StyleUnderline"/>
        </w:rPr>
        <w:t>.</w:t>
      </w:r>
    </w:p>
    <w:p w14:paraId="121E6125" w14:textId="77777777" w:rsidR="006F53EC" w:rsidRPr="004D24C1" w:rsidRDefault="006F53EC" w:rsidP="006F53EC">
      <w:pPr>
        <w:rPr>
          <w:sz w:val="16"/>
        </w:rPr>
      </w:pPr>
      <w:r w:rsidRPr="004D24C1">
        <w:rPr>
          <w:sz w:val="16"/>
        </w:rPr>
        <w:t xml:space="preserve">The </w:t>
      </w:r>
      <w:r w:rsidRPr="004D24C1">
        <w:rPr>
          <w:rStyle w:val="StyleUnderline"/>
          <w:highlight w:val="green"/>
        </w:rPr>
        <w:t>super-exploitation</w:t>
      </w:r>
      <w:r w:rsidRPr="004D24C1">
        <w:rPr>
          <w:sz w:val="16"/>
        </w:rPr>
        <w:t xml:space="preserve"> of an immigrant workforce </w:t>
      </w:r>
      <w:r w:rsidRPr="004D24C1">
        <w:rPr>
          <w:rStyle w:val="StyleUnderline"/>
          <w:highlight w:val="green"/>
        </w:rPr>
        <w:t>would not be possible if that workforce</w:t>
      </w:r>
      <w:r w:rsidRPr="004D24C1">
        <w:rPr>
          <w:rStyle w:val="StyleUnderline"/>
        </w:rPr>
        <w:t xml:space="preserve"> had the same rights as citizens, if it </w:t>
      </w:r>
      <w:r w:rsidRPr="004D24C1">
        <w:rPr>
          <w:rStyle w:val="StyleUnderline"/>
          <w:highlight w:val="green"/>
        </w:rPr>
        <w:t>did not face the insecurities</w:t>
      </w:r>
      <w:r w:rsidRPr="004D24C1">
        <w:rPr>
          <w:rStyle w:val="StyleUnderline"/>
        </w:rPr>
        <w:t xml:space="preserve"> and vulnerabilities </w:t>
      </w:r>
      <w:r w:rsidRPr="004D24C1">
        <w:rPr>
          <w:rStyle w:val="StyleUnderline"/>
          <w:highlight w:val="green"/>
        </w:rPr>
        <w:t>of</w:t>
      </w:r>
      <w:r w:rsidRPr="004D24C1">
        <w:rPr>
          <w:rStyle w:val="StyleUnderline"/>
        </w:rPr>
        <w:t xml:space="preserve"> </w:t>
      </w:r>
      <w:r w:rsidRPr="004D24C1">
        <w:rPr>
          <w:rStyle w:val="StyleUnderline"/>
          <w:highlight w:val="green"/>
        </w:rPr>
        <w:t>being</w:t>
      </w:r>
      <w:r w:rsidRPr="004D24C1">
        <w:rPr>
          <w:rStyle w:val="StyleUnderline"/>
        </w:rPr>
        <w:t xml:space="preserve"> undocumented or “</w:t>
      </w:r>
      <w:r w:rsidRPr="004D24C1">
        <w:rPr>
          <w:rStyle w:val="StyleUnderline"/>
          <w:highlight w:val="green"/>
        </w:rPr>
        <w:t>illegal</w:t>
      </w:r>
      <w:r w:rsidRPr="004D24C1">
        <w:rPr>
          <w:rStyle w:val="StyleUnderline"/>
        </w:rPr>
        <w:t>.” Granting full citizenship rights</w:t>
      </w:r>
      <w:r w:rsidRPr="004D24C1">
        <w:rPr>
          <w:sz w:val="16"/>
        </w:rPr>
        <w:t xml:space="preserve"> to the tens of millions of immigrants in the United States </w:t>
      </w:r>
      <w:r w:rsidRPr="004D24C1">
        <w:rPr>
          <w:rStyle w:val="StyleUnderline"/>
        </w:rPr>
        <w:t>would undermine the division of the United States – and</w:t>
      </w:r>
      <w:r w:rsidRPr="004D24C1">
        <w:rPr>
          <w:sz w:val="16"/>
        </w:rPr>
        <w:t xml:space="preserve"> by extension, the </w:t>
      </w:r>
      <w:r w:rsidRPr="004D24C1">
        <w:rPr>
          <w:rStyle w:val="StyleUnderline"/>
        </w:rPr>
        <w:t>global – working class into immigrants and citizens</w:t>
      </w:r>
      <w:r w:rsidRPr="004D24C1">
        <w:rPr>
          <w:sz w:val="16"/>
        </w:rPr>
        <w:t xml:space="preserve">. That </w:t>
      </w:r>
      <w:r w:rsidRPr="004D24C1">
        <w:rPr>
          <w:rStyle w:val="Emphasis"/>
          <w:highlight w:val="green"/>
        </w:rPr>
        <w:t xml:space="preserve">division is </w:t>
      </w:r>
      <w:r w:rsidRPr="004D24C1">
        <w:rPr>
          <w:rStyle w:val="Emphasis"/>
        </w:rPr>
        <w:t xml:space="preserve">a </w:t>
      </w:r>
      <w:r w:rsidRPr="004D24C1">
        <w:rPr>
          <w:rStyle w:val="Emphasis"/>
          <w:highlight w:val="green"/>
        </w:rPr>
        <w:t xml:space="preserve">central </w:t>
      </w:r>
      <w:r w:rsidRPr="004D24C1">
        <w:rPr>
          <w:rStyle w:val="Emphasis"/>
        </w:rPr>
        <w:t xml:space="preserve">component </w:t>
      </w:r>
      <w:r w:rsidRPr="004D24C1">
        <w:rPr>
          <w:rStyle w:val="Emphasis"/>
          <w:highlight w:val="green"/>
        </w:rPr>
        <w:t>of</w:t>
      </w:r>
      <w:r w:rsidRPr="004D24C1">
        <w:rPr>
          <w:rStyle w:val="Emphasis"/>
        </w:rPr>
        <w:t xml:space="preserve"> </w:t>
      </w:r>
      <w:r w:rsidRPr="004D24C1">
        <w:rPr>
          <w:sz w:val="16"/>
        </w:rPr>
        <w:t xml:space="preserve">the new </w:t>
      </w:r>
      <w:r w:rsidRPr="004D24C1">
        <w:rPr>
          <w:rStyle w:val="Emphasis"/>
          <w:highlight w:val="green"/>
        </w:rPr>
        <w:t>class relations</w:t>
      </w:r>
      <w:r w:rsidRPr="004D24C1">
        <w:rPr>
          <w:rStyle w:val="Emphasis"/>
        </w:rPr>
        <w:t xml:space="preserve"> of global capitalism, </w:t>
      </w:r>
      <w:r w:rsidRPr="004D24C1">
        <w:rPr>
          <w:rStyle w:val="Emphasis"/>
          <w:highlight w:val="green"/>
        </w:rPr>
        <w:t>predicated on</w:t>
      </w:r>
      <w:r w:rsidRPr="004D24C1">
        <w:rPr>
          <w:rStyle w:val="Emphasis"/>
        </w:rPr>
        <w:t xml:space="preserve"> a “</w:t>
      </w:r>
      <w:r w:rsidRPr="004D24C1">
        <w:rPr>
          <w:rStyle w:val="Emphasis"/>
          <w:highlight w:val="green"/>
        </w:rPr>
        <w:t>flexible</w:t>
      </w:r>
      <w:r w:rsidRPr="004D24C1">
        <w:rPr>
          <w:rStyle w:val="Emphasis"/>
        </w:rPr>
        <w:t xml:space="preserve">” mass of </w:t>
      </w:r>
      <w:r w:rsidRPr="004D24C1">
        <w:rPr>
          <w:rStyle w:val="Emphasis"/>
          <w:highlight w:val="green"/>
        </w:rPr>
        <w:t>workers</w:t>
      </w:r>
      <w:r w:rsidRPr="004D24C1">
        <w:rPr>
          <w:rStyle w:val="Emphasis"/>
        </w:rPr>
        <w:t xml:space="preserve"> who can be hired and fired at will, are de-unionized, and face precarious work conditions, job instability, a rollback of benefits and downward pressure on wages</w:t>
      </w:r>
      <w:r w:rsidRPr="004D24C1">
        <w:rPr>
          <w:sz w:val="16"/>
        </w:rPr>
        <w:t>.</w:t>
      </w:r>
    </w:p>
    <w:p w14:paraId="328177F2" w14:textId="77777777" w:rsidR="006F53EC" w:rsidRPr="004D24C1" w:rsidRDefault="006F53EC" w:rsidP="006F53EC">
      <w:pPr>
        <w:rPr>
          <w:sz w:val="16"/>
        </w:rPr>
      </w:pPr>
      <w:r w:rsidRPr="004D24C1">
        <w:rPr>
          <w:rStyle w:val="StyleUnderline"/>
        </w:rPr>
        <w:t>Immigrant workers are</w:t>
      </w:r>
      <w:r w:rsidRPr="004D24C1">
        <w:rPr>
          <w:sz w:val="16"/>
        </w:rPr>
        <w:t xml:space="preserve"> not only flexible, but are </w:t>
      </w:r>
      <w:r w:rsidRPr="004D24C1">
        <w:rPr>
          <w:rStyle w:val="StyleUnderline"/>
          <w:highlight w:val="green"/>
        </w:rPr>
        <w:t>disposable through deportation, and</w:t>
      </w:r>
      <w:r w:rsidRPr="004D24C1">
        <w:rPr>
          <w:sz w:val="16"/>
        </w:rPr>
        <w:t xml:space="preserve"> therefore, </w:t>
      </w:r>
      <w:r w:rsidRPr="004D24C1">
        <w:rPr>
          <w:rStyle w:val="StyleUnderline"/>
          <w:highlight w:val="green"/>
        </w:rPr>
        <w:t xml:space="preserve">controllable. </w:t>
      </w:r>
      <w:r w:rsidRPr="004D24C1">
        <w:rPr>
          <w:rStyle w:val="StyleUnderline"/>
        </w:rPr>
        <w:t xml:space="preserve">The condition of deportable must be created and </w:t>
      </w:r>
      <w:r w:rsidRPr="004D24C1">
        <w:rPr>
          <w:sz w:val="16"/>
        </w:rPr>
        <w:t xml:space="preserve">then </w:t>
      </w:r>
      <w:r w:rsidRPr="004D24C1">
        <w:rPr>
          <w:rStyle w:val="StyleUnderline"/>
        </w:rPr>
        <w:t>reproduced</w:t>
      </w:r>
      <w:r w:rsidRPr="004D24C1">
        <w:rPr>
          <w:sz w:val="16"/>
        </w:rPr>
        <w:t xml:space="preserve"> – periodically refreshed </w:t>
      </w:r>
      <w:r w:rsidRPr="004D24C1">
        <w:rPr>
          <w:rStyle w:val="StyleUnderline"/>
        </w:rPr>
        <w:t xml:space="preserve">with new waves of “illegal” immigrants – since </w:t>
      </w:r>
      <w:r w:rsidRPr="004D24C1">
        <w:rPr>
          <w:rStyle w:val="StyleUnderline"/>
          <w:highlight w:val="green"/>
        </w:rPr>
        <w:t>that condition assures the ability to super-exploit</w:t>
      </w:r>
      <w:r w:rsidRPr="004D24C1">
        <w:rPr>
          <w:rStyle w:val="StyleUnderline"/>
        </w:rPr>
        <w:t xml:space="preserve"> with impunity</w:t>
      </w:r>
      <w:r w:rsidRPr="004D24C1">
        <w:rPr>
          <w:sz w:val="16"/>
        </w:rPr>
        <w:t xml:space="preserve"> and to dispose of without consequence, should this labor become unruly or unnecessary.</w:t>
      </w:r>
    </w:p>
    <w:p w14:paraId="2BE35EE6" w14:textId="77777777" w:rsidR="006F53EC" w:rsidRPr="004D24C1" w:rsidRDefault="006F53EC" w:rsidP="006F53EC">
      <w:pPr>
        <w:rPr>
          <w:u w:val="single"/>
        </w:rPr>
      </w:pPr>
      <w:r w:rsidRPr="004D24C1">
        <w:rPr>
          <w:rStyle w:val="StyleUnderline"/>
        </w:rPr>
        <w:t>Driving immigrant labor underground and absolving the state and employers of any commitment</w:t>
      </w:r>
      <w:r w:rsidRPr="004D24C1">
        <w:rPr>
          <w:sz w:val="16"/>
        </w:rPr>
        <w:t xml:space="preserve"> to the social reproduction of this labor </w:t>
      </w:r>
      <w:r w:rsidRPr="004D24C1">
        <w:rPr>
          <w:rStyle w:val="StyleUnderline"/>
        </w:rPr>
        <w:t>allows for its maximum exploitation</w:t>
      </w:r>
      <w:r w:rsidRPr="004D24C1">
        <w:rPr>
          <w:sz w:val="16"/>
        </w:rPr>
        <w:t xml:space="preserve">, together with its disposal, when necessary. </w:t>
      </w:r>
      <w:r w:rsidRPr="004D24C1">
        <w:rPr>
          <w:rStyle w:val="StyleUnderline"/>
        </w:rPr>
        <w:t>The punitive features of immigration policy</w:t>
      </w:r>
      <w:r w:rsidRPr="004D24C1">
        <w:rPr>
          <w:sz w:val="16"/>
        </w:rPr>
        <w:t xml:space="preserve"> in the United States in recent decades </w:t>
      </w:r>
      <w:r w:rsidRPr="004D24C1">
        <w:rPr>
          <w:rStyle w:val="StyleUnderline"/>
        </w:rPr>
        <w:t>have been combined with reforms to federal welfare law that denied immigrants</w:t>
      </w:r>
      <w:r w:rsidRPr="004D24C1">
        <w:rPr>
          <w:sz w:val="16"/>
        </w:rPr>
        <w:t xml:space="preserve"> – documented or not – </w:t>
      </w:r>
      <w:r w:rsidRPr="004D24C1">
        <w:rPr>
          <w:rStyle w:val="StyleUnderline"/>
        </w:rPr>
        <w:t>access to such social wages as unemployment insurance, food stamps and certain welfare benefits</w:t>
      </w:r>
      <w:r w:rsidRPr="004D24C1">
        <w:rPr>
          <w:sz w:val="16"/>
        </w:rPr>
        <w:t xml:space="preserve">. In this way, the </w:t>
      </w:r>
      <w:r w:rsidRPr="004D24C1">
        <w:rPr>
          <w:rStyle w:val="Emphasis"/>
          <w:highlight w:val="green"/>
        </w:rPr>
        <w:t>immigrant labor force becomes responsible for its own maintenance and reproduction</w:t>
      </w:r>
      <w:r w:rsidRPr="004D24C1">
        <w:rPr>
          <w:rStyle w:val="StyleUnderline"/>
        </w:rPr>
        <w:t xml:space="preserve"> and</w:t>
      </w:r>
      <w:r w:rsidRPr="004D24C1">
        <w:rPr>
          <w:sz w:val="16"/>
        </w:rPr>
        <w:t xml:space="preserve"> also – through remittances – </w:t>
      </w:r>
      <w:r w:rsidRPr="004D24C1">
        <w:rPr>
          <w:rStyle w:val="StyleUnderline"/>
        </w:rPr>
        <w:t xml:space="preserve">for family members abroad. This makes immigrant labor </w:t>
      </w:r>
      <w:r w:rsidRPr="004D24C1">
        <w:rPr>
          <w:rStyle w:val="StyleUnderline"/>
          <w:highlight w:val="green"/>
        </w:rPr>
        <w:t>low cost and flexible for capital</w:t>
      </w:r>
      <w:r w:rsidRPr="004D24C1">
        <w:rPr>
          <w:rStyle w:val="StyleUnderline"/>
        </w:rPr>
        <w:t xml:space="preserve"> and also costless</w:t>
      </w:r>
      <w:r w:rsidRPr="004D24C1">
        <w:rPr>
          <w:sz w:val="16"/>
        </w:rPr>
        <w:t xml:space="preserve"> for the state compared to native-born labor. </w:t>
      </w:r>
      <w:r w:rsidRPr="004D24C1">
        <w:rPr>
          <w:rStyle w:val="StyleUnderline"/>
          <w:highlight w:val="green"/>
        </w:rPr>
        <w:t>Immigrant workers become the</w:t>
      </w:r>
      <w:r w:rsidRPr="004D24C1">
        <w:rPr>
          <w:rStyle w:val="StyleUnderline"/>
        </w:rPr>
        <w:t xml:space="preserve"> archetype of these new global class relations; </w:t>
      </w:r>
      <w:r w:rsidRPr="004D24C1">
        <w:rPr>
          <w:rStyle w:val="Emphasis"/>
        </w:rPr>
        <w:t xml:space="preserve">the </w:t>
      </w:r>
      <w:r w:rsidRPr="004D24C1">
        <w:rPr>
          <w:rStyle w:val="Emphasis"/>
          <w:highlight w:val="green"/>
        </w:rPr>
        <w:t>quintessential workforce of global capitalism</w:t>
      </w:r>
      <w:r w:rsidRPr="004D24C1">
        <w:rPr>
          <w:rStyle w:val="StyleUnderline"/>
          <w:highlight w:val="green"/>
        </w:rPr>
        <w:t>.</w:t>
      </w:r>
    </w:p>
    <w:p w14:paraId="4CBC6B2E" w14:textId="77777777" w:rsidR="006F53EC" w:rsidRPr="004D24C1" w:rsidRDefault="006F53EC" w:rsidP="006F53EC">
      <w:pPr>
        <w:rPr>
          <w:b/>
          <w:iCs/>
          <w:u w:val="single"/>
        </w:rPr>
      </w:pPr>
      <w:r w:rsidRPr="004D24C1">
        <w:rPr>
          <w:sz w:val="16"/>
        </w:rPr>
        <w:t xml:space="preserve">Hence, </w:t>
      </w:r>
      <w:r w:rsidRPr="004D24C1">
        <w:rPr>
          <w:rStyle w:val="StyleUnderline"/>
        </w:rPr>
        <w:t>sustaining a reserve army of immigrant labor</w:t>
      </w:r>
      <w:r w:rsidRPr="004D24C1">
        <w:rPr>
          <w:sz w:val="16"/>
        </w:rPr>
        <w:t xml:space="preserve"> involves reproducing the division of workers into immigrants and citizens, which </w:t>
      </w:r>
      <w:r w:rsidRPr="004D24C1">
        <w:rPr>
          <w:rStyle w:val="StyleUnderline"/>
        </w:rPr>
        <w:t>requires contradictory practices</w:t>
      </w:r>
      <w:r w:rsidRPr="004D24C1">
        <w:rPr>
          <w:sz w:val="16"/>
        </w:rPr>
        <w:t xml:space="preserve"> on the part of states. </w:t>
      </w:r>
      <w:r w:rsidRPr="004D24C1">
        <w:rPr>
          <w:rStyle w:val="StyleUnderline"/>
          <w:highlight w:val="green"/>
        </w:rPr>
        <w:t xml:space="preserve">The state must </w:t>
      </w:r>
      <w:r w:rsidRPr="004D24C1">
        <w:rPr>
          <w:rStyle w:val="StyleUnderline"/>
        </w:rPr>
        <w:t>lift national borders for capital but must reinforce these same national boundaries in its immigrant policies</w:t>
      </w:r>
      <w:r w:rsidRPr="004D24C1">
        <w:rPr>
          <w:sz w:val="16"/>
        </w:rPr>
        <w:t xml:space="preserve">, and in its ideological activities, </w:t>
      </w:r>
      <w:r w:rsidRPr="004D24C1">
        <w:rPr>
          <w:rStyle w:val="Emphasis"/>
          <w:highlight w:val="green"/>
        </w:rPr>
        <w:t>it must generate a nationalist hysteria</w:t>
      </w:r>
      <w:r w:rsidRPr="004D24C1">
        <w:rPr>
          <w:rStyle w:val="Emphasis"/>
        </w:rPr>
        <w:t xml:space="preserve"> by propagating such images as “out-of-control borders” and “invasions of illegal immigrants.”</w:t>
      </w:r>
    </w:p>
    <w:p w14:paraId="7368A471" w14:textId="77777777" w:rsidR="006F53EC" w:rsidRPr="004D24C1" w:rsidRDefault="006F53EC" w:rsidP="006F53EC">
      <w:pPr>
        <w:rPr>
          <w:sz w:val="16"/>
        </w:rPr>
      </w:pPr>
      <w:r w:rsidRPr="004D24C1">
        <w:rPr>
          <w:sz w:val="16"/>
        </w:rPr>
        <w:t xml:space="preserve">In sum, </w:t>
      </w:r>
      <w:r w:rsidRPr="004D24C1">
        <w:rPr>
          <w:rStyle w:val="StyleUnderline"/>
          <w:highlight w:val="green"/>
        </w:rPr>
        <w:t>the division of the global working class into citizen and immigrant is a major new axis of inequality worldwide</w:t>
      </w:r>
      <w:r w:rsidRPr="004D24C1">
        <w:rPr>
          <w:sz w:val="16"/>
        </w:rPr>
        <w:t xml:space="preserve">. </w:t>
      </w:r>
      <w:r w:rsidRPr="004D24C1">
        <w:rPr>
          <w:rStyle w:val="StyleUnderline"/>
        </w:rPr>
        <w:t>Borders and nationality are used by transnational capital</w:t>
      </w:r>
      <w:r w:rsidRPr="004D24C1">
        <w:rPr>
          <w:sz w:val="16"/>
        </w:rPr>
        <w:t xml:space="preserve">, the powerful and the privileged, </w:t>
      </w:r>
      <w:r w:rsidRPr="004D24C1">
        <w:rPr>
          <w:rStyle w:val="StyleUnderline"/>
        </w:rPr>
        <w:t>to sustain new methods of control and domination</w:t>
      </w:r>
      <w:r w:rsidRPr="004D24C1">
        <w:rPr>
          <w:sz w:val="16"/>
        </w:rPr>
        <w:t xml:space="preserve"> over the global working class.</w:t>
      </w:r>
    </w:p>
    <w:p w14:paraId="10797000" w14:textId="77777777" w:rsidR="006F53EC" w:rsidRPr="004D24C1" w:rsidRDefault="006F53EC" w:rsidP="006F53EC">
      <w:pPr>
        <w:rPr>
          <w:sz w:val="16"/>
          <w:szCs w:val="16"/>
        </w:rPr>
      </w:pPr>
      <w:r w:rsidRPr="004D24C1">
        <w:rPr>
          <w:sz w:val="16"/>
          <w:szCs w:val="16"/>
        </w:rPr>
        <w:t>The Immigrant Military-Prison-Industrial-Detention Complex</w:t>
      </w:r>
    </w:p>
    <w:p w14:paraId="1DCA67AD" w14:textId="77777777" w:rsidR="006F53EC" w:rsidRPr="004D24C1" w:rsidRDefault="006F53EC" w:rsidP="006F53EC">
      <w:pPr>
        <w:rPr>
          <w:sz w:val="16"/>
        </w:rPr>
      </w:pPr>
      <w:r w:rsidRPr="004D24C1">
        <w:rPr>
          <w:rStyle w:val="StyleUnderline"/>
        </w:rPr>
        <w:t>There is a broad social and political base</w:t>
      </w:r>
      <w:r w:rsidRPr="004D24C1">
        <w:rPr>
          <w:sz w:val="16"/>
        </w:rPr>
        <w:t xml:space="preserve">, therefore, </w:t>
      </w:r>
      <w:r w:rsidRPr="004D24C1">
        <w:rPr>
          <w:rStyle w:val="StyleUnderline"/>
        </w:rPr>
        <w:t>for the maintenance of a flexible, super-controlled and super-exploited</w:t>
      </w:r>
      <w:r w:rsidRPr="004D24C1">
        <w:rPr>
          <w:sz w:val="16"/>
        </w:rPr>
        <w:t xml:space="preserve"> Latino </w:t>
      </w:r>
      <w:r w:rsidRPr="004D24C1">
        <w:rPr>
          <w:rStyle w:val="StyleUnderline"/>
        </w:rPr>
        <w:t>immigrant workforce. The system cannot function without it.</w:t>
      </w:r>
      <w:r w:rsidRPr="004D24C1">
        <w:rPr>
          <w:sz w:val="16"/>
        </w:rPr>
        <w:t xml:space="preserve"> But </w:t>
      </w:r>
      <w:r w:rsidRPr="004D24C1">
        <w:rPr>
          <w:rStyle w:val="StyleUnderline"/>
          <w:highlight w:val="green"/>
        </w:rPr>
        <w:t>immigrant labor is</w:t>
      </w:r>
      <w:r w:rsidRPr="004D24C1">
        <w:rPr>
          <w:sz w:val="16"/>
        </w:rPr>
        <w:t xml:space="preserve"> extremely </w:t>
      </w:r>
      <w:r w:rsidRPr="004D24C1">
        <w:rPr>
          <w:rStyle w:val="StyleUnderline"/>
        </w:rPr>
        <w:t>profitable</w:t>
      </w:r>
      <w:r w:rsidRPr="004D24C1">
        <w:rPr>
          <w:sz w:val="16"/>
        </w:rPr>
        <w:t xml:space="preserve"> for the corporate economy </w:t>
      </w:r>
      <w:r w:rsidRPr="004D24C1">
        <w:rPr>
          <w:rStyle w:val="StyleUnderline"/>
        </w:rPr>
        <w:t>in double sense</w:t>
      </w:r>
      <w:r w:rsidRPr="004D24C1">
        <w:rPr>
          <w:sz w:val="16"/>
        </w:rPr>
        <w:t xml:space="preserve">. First, </w:t>
      </w:r>
      <w:r w:rsidRPr="004D24C1">
        <w:rPr>
          <w:rStyle w:val="StyleUnderline"/>
        </w:rPr>
        <w:t xml:space="preserve">it is labor that is </w:t>
      </w:r>
      <w:r w:rsidRPr="004D24C1">
        <w:rPr>
          <w:rStyle w:val="StyleUnderline"/>
          <w:highlight w:val="green"/>
        </w:rPr>
        <w:t>highly vulnerable</w:t>
      </w:r>
      <w:r w:rsidRPr="004D24C1">
        <w:rPr>
          <w:rStyle w:val="StyleUnderline"/>
        </w:rPr>
        <w:t xml:space="preserve">, forced to exist semi-underground, and deportable, </w:t>
      </w:r>
      <w:r w:rsidRPr="004D24C1">
        <w:rPr>
          <w:rStyle w:val="StyleUnderline"/>
          <w:highlight w:val="green"/>
        </w:rPr>
        <w:t>and</w:t>
      </w:r>
      <w:r w:rsidRPr="004D24C1">
        <w:rPr>
          <w:rStyle w:val="StyleUnderline"/>
        </w:rPr>
        <w:t xml:space="preserve"> therefore </w:t>
      </w:r>
      <w:r w:rsidRPr="004D24C1">
        <w:rPr>
          <w:rStyle w:val="StyleUnderline"/>
          <w:highlight w:val="green"/>
        </w:rPr>
        <w:t>super-exploitable. Second</w:t>
      </w:r>
      <w:r w:rsidRPr="004D24C1">
        <w:rPr>
          <w:sz w:val="16"/>
        </w:rPr>
        <w:t xml:space="preserve">, the </w:t>
      </w:r>
      <w:r w:rsidRPr="004D24C1">
        <w:rPr>
          <w:rStyle w:val="StyleUnderline"/>
          <w:highlight w:val="green"/>
        </w:rPr>
        <w:t>criminalization</w:t>
      </w:r>
      <w:r w:rsidRPr="004D24C1">
        <w:rPr>
          <w:rStyle w:val="StyleUnderline"/>
        </w:rPr>
        <w:t xml:space="preserve"> of undocumented immigrants and the militarization of their control</w:t>
      </w:r>
      <w:r w:rsidRPr="004D24C1">
        <w:rPr>
          <w:sz w:val="16"/>
        </w:rPr>
        <w:t xml:space="preserve"> not only </w:t>
      </w:r>
      <w:r w:rsidRPr="004D24C1">
        <w:rPr>
          <w:rStyle w:val="StyleUnderline"/>
          <w:highlight w:val="green"/>
        </w:rPr>
        <w:t>reproduce</w:t>
      </w:r>
      <w:r w:rsidRPr="004D24C1">
        <w:rPr>
          <w:sz w:val="16"/>
        </w:rPr>
        <w:t xml:space="preserve"> these conditions of </w:t>
      </w:r>
      <w:r w:rsidRPr="004D24C1">
        <w:rPr>
          <w:rStyle w:val="StyleUnderline"/>
          <w:highlight w:val="green"/>
        </w:rPr>
        <w:t>vulnerability, but also</w:t>
      </w:r>
      <w:r w:rsidRPr="004D24C1">
        <w:rPr>
          <w:sz w:val="16"/>
        </w:rPr>
        <w:t xml:space="preserve"> in themselves, </w:t>
      </w:r>
      <w:r w:rsidRPr="004D24C1">
        <w:rPr>
          <w:rStyle w:val="StyleUnderline"/>
          <w:highlight w:val="green"/>
        </w:rPr>
        <w:t>generate</w:t>
      </w:r>
      <w:r w:rsidRPr="004D24C1">
        <w:rPr>
          <w:rStyle w:val="StyleUnderline"/>
        </w:rPr>
        <w:t xml:space="preserve"> vast </w:t>
      </w:r>
      <w:r w:rsidRPr="004D24C1">
        <w:rPr>
          <w:rStyle w:val="StyleUnderline"/>
          <w:highlight w:val="green"/>
        </w:rPr>
        <w:t>new opportunities for profit-making</w:t>
      </w:r>
      <w:r w:rsidRPr="004D24C1">
        <w:rPr>
          <w:sz w:val="16"/>
        </w:rPr>
        <w:t>.</w:t>
      </w:r>
    </w:p>
    <w:p w14:paraId="78F809BF" w14:textId="77777777" w:rsidR="006F53EC" w:rsidRPr="004D24C1" w:rsidRDefault="006F53EC" w:rsidP="006F53EC">
      <w:pPr>
        <w:rPr>
          <w:sz w:val="16"/>
        </w:rPr>
      </w:pPr>
      <w:r w:rsidRPr="004D24C1">
        <w:rPr>
          <w:sz w:val="16"/>
        </w:rPr>
        <w:t xml:space="preserve">The </w:t>
      </w:r>
      <w:r w:rsidRPr="004D24C1">
        <w:rPr>
          <w:rStyle w:val="Emphasis"/>
          <w:highlight w:val="green"/>
        </w:rPr>
        <w:t>immigrant military-prison-industrial-detention complex is one of the fastest growing sectors of the US economy</w:t>
      </w:r>
      <w:r w:rsidRPr="004D24C1">
        <w:rPr>
          <w:rStyle w:val="Emphasis"/>
        </w:rPr>
        <w:t>.</w:t>
      </w:r>
      <w:r w:rsidRPr="004D24C1">
        <w:rPr>
          <w:rStyle w:val="StyleUnderline"/>
        </w:rPr>
        <w:t xml:space="preserve"> There has been a boom in</w:t>
      </w:r>
      <w:r w:rsidRPr="004D24C1">
        <w:rPr>
          <w:sz w:val="16"/>
        </w:rPr>
        <w:t xml:space="preserve"> new private </w:t>
      </w:r>
      <w:r w:rsidRPr="004D24C1">
        <w:rPr>
          <w:rStyle w:val="StyleUnderline"/>
        </w:rPr>
        <w:t>prison construction to house immigrants detained during deportation proceedings</w:t>
      </w:r>
      <w:r w:rsidRPr="004D24C1">
        <w:rPr>
          <w:sz w:val="16"/>
        </w:rPr>
        <w:t>. In 2007, nearly one million undocumented immigrants were apprehended and 311,000 deported. The Obama administration presents itself as a friend of Latinos (and immigrants more generally), yet Obama has deported more immigrants than any other president in the past half a century – some 400,000 per year since he took office in 2009.</w:t>
      </w:r>
    </w:p>
    <w:p w14:paraId="5E9AE38A" w14:textId="54152D89" w:rsidR="006F53EC" w:rsidRPr="004D24C1" w:rsidRDefault="006F53EC" w:rsidP="006F53EC">
      <w:pPr>
        <w:rPr>
          <w:sz w:val="16"/>
        </w:rPr>
      </w:pPr>
      <w:r w:rsidRPr="004D24C1">
        <w:rPr>
          <w:sz w:val="16"/>
        </w:rPr>
        <w:t xml:space="preserve">The private immigrant detention complex is a boom industry. </w:t>
      </w:r>
      <w:r w:rsidRPr="004D24C1">
        <w:rPr>
          <w:rStyle w:val="StyleUnderline"/>
          <w:highlight w:val="green"/>
        </w:rPr>
        <w:t>Undocumented immigrants constitute the fastest growing sector of the US prison population and are detained in private detention centers and deported by private companies</w:t>
      </w:r>
      <w:r w:rsidRPr="004D24C1">
        <w:rPr>
          <w:rStyle w:val="StyleUnderline"/>
        </w:rPr>
        <w:t xml:space="preserve"> contracted out by the United States</w:t>
      </w:r>
      <w:r w:rsidRPr="004D24C1">
        <w:rPr>
          <w:sz w:val="16"/>
        </w:rPr>
        <w:t xml:space="preserve">. As of 2010, there were 270 immigration detention centers that caged on any given day over 30,000 immigrants. </w:t>
      </w:r>
      <w:r w:rsidRPr="004D24C1">
        <w:rPr>
          <w:rStyle w:val="StyleUnderline"/>
        </w:rPr>
        <w:t xml:space="preserve">Since detainment facilities and deportation logistics are subcontracted to private companies, </w:t>
      </w:r>
      <w:r w:rsidRPr="004D24C1">
        <w:rPr>
          <w:rStyle w:val="Emphasis"/>
          <w:highlight w:val="green"/>
        </w:rPr>
        <w:t>capital has a vested interest in the criminalization of immigrants and in the militarization of control over immigrants</w:t>
      </w:r>
      <w:r w:rsidRPr="004D24C1">
        <w:rPr>
          <w:rStyle w:val="StyleUnderline"/>
          <w:highlight w:val="green"/>
        </w:rPr>
        <w:t xml:space="preserve"> – and</w:t>
      </w:r>
      <w:r w:rsidRPr="004D24C1">
        <w:rPr>
          <w:sz w:val="16"/>
        </w:rPr>
        <w:t xml:space="preserve"> more broadly, therefore, </w:t>
      </w:r>
      <w:r w:rsidRPr="004D24C1">
        <w:rPr>
          <w:rStyle w:val="StyleUnderline"/>
        </w:rPr>
        <w:t xml:space="preserve">a vested interest in contributing to </w:t>
      </w:r>
      <w:r w:rsidRPr="004D24C1">
        <w:rPr>
          <w:rStyle w:val="StyleUnderline"/>
          <w:highlight w:val="green"/>
        </w:rPr>
        <w:t>the neofascist, anti-immigrant movement</w:t>
      </w:r>
      <w:r w:rsidRPr="004D24C1">
        <w:rPr>
          <w:sz w:val="16"/>
        </w:rPr>
        <w:t>.</w:t>
      </w:r>
    </w:p>
    <w:p w14:paraId="35C5D48B" w14:textId="12F48524" w:rsidR="00183D42" w:rsidRPr="004D24C1" w:rsidRDefault="002D567B" w:rsidP="00183D42">
      <w:pPr>
        <w:pStyle w:val="Heading3"/>
      </w:pPr>
      <w:r w:rsidRPr="004D24C1">
        <w:t>L</w:t>
      </w:r>
      <w:r w:rsidR="00ED160A" w:rsidRPr="004D24C1">
        <w:t xml:space="preserve"> </w:t>
      </w:r>
      <w:r w:rsidR="00183D42" w:rsidRPr="004D24C1">
        <w:t xml:space="preserve">– </w:t>
      </w:r>
      <w:r w:rsidR="00E718BA" w:rsidRPr="004D24C1">
        <w:t>Death</w:t>
      </w:r>
      <w:r w:rsidR="00183D42" w:rsidRPr="004D24C1">
        <w:t xml:space="preserve"> </w:t>
      </w:r>
      <w:r w:rsidR="00E718BA" w:rsidRPr="004D24C1">
        <w:t>P</w:t>
      </w:r>
      <w:r w:rsidR="00183D42" w:rsidRPr="004D24C1">
        <w:t>enalty</w:t>
      </w:r>
    </w:p>
    <w:p w14:paraId="23F1A08E" w14:textId="77777777" w:rsidR="000C5BB1" w:rsidRPr="004D24C1" w:rsidRDefault="000C5BB1" w:rsidP="000C5BB1">
      <w:pPr>
        <w:pStyle w:val="Heading4"/>
      </w:pPr>
      <w:r w:rsidRPr="004D24C1">
        <w:t xml:space="preserve">Critiques of the death penalty place blame in the wrong place- capitalism produces crime and villainizing the state for deficits in human dignity detracts from anti-capitalist movements </w:t>
      </w:r>
    </w:p>
    <w:p w14:paraId="07A93990" w14:textId="77777777" w:rsidR="000C5BB1" w:rsidRPr="004D24C1" w:rsidRDefault="000C5BB1" w:rsidP="000C5BB1">
      <w:pPr>
        <w:rPr>
          <w:sz w:val="16"/>
        </w:rPr>
      </w:pPr>
      <w:r w:rsidRPr="004D24C1">
        <w:rPr>
          <w:sz w:val="16"/>
        </w:rPr>
        <w:t xml:space="preserve">Robert M. </w:t>
      </w:r>
      <w:r w:rsidRPr="004D24C1">
        <w:rPr>
          <w:rStyle w:val="Style13ptBold"/>
        </w:rPr>
        <w:t>Bohm</w:t>
      </w:r>
      <w:r w:rsidRPr="004D24C1">
        <w:rPr>
          <w:sz w:val="16"/>
        </w:rPr>
        <w:t>, 9-25-20</w:t>
      </w:r>
      <w:r w:rsidRPr="004D24C1">
        <w:rPr>
          <w:rStyle w:val="Style13ptBold"/>
        </w:rPr>
        <w:t>08</w:t>
      </w:r>
      <w:r w:rsidRPr="004D24C1">
        <w:rPr>
          <w:sz w:val="16"/>
        </w:rPr>
        <w:t>, "Karl Marx and the Death Penalty," Critical Criminology, Department of Criminal Justice and Legal Studies, University of Central Florida, Orlando, FL, 32816, USA https://link.springer.com/article/10.1007/s10612-008-9062-8, accessed 7-16-2020 MS</w:t>
      </w:r>
    </w:p>
    <w:p w14:paraId="0211F1DA" w14:textId="77777777" w:rsidR="000C5BB1" w:rsidRPr="004D24C1" w:rsidRDefault="000C5BB1" w:rsidP="000C5BB1">
      <w:pPr>
        <w:rPr>
          <w:sz w:val="16"/>
        </w:rPr>
      </w:pPr>
      <w:r w:rsidRPr="004D24C1">
        <w:rPr>
          <w:sz w:val="16"/>
        </w:rPr>
        <w:t xml:space="preserve">Second, Marx criticized both Kant and Hegel’s German idealism regarding their beliefs about free will and self-determination. Marx’s ontology was different. In The German Ideology, Marx wrote, ‘‘It is clear … that </w:t>
      </w:r>
      <w:r w:rsidRPr="004D24C1">
        <w:rPr>
          <w:rStyle w:val="StyleUnderline"/>
        </w:rPr>
        <w:t>individuals certainly make one another, physically and mentally, but do not make themselves’’</w:t>
      </w:r>
      <w:r w:rsidRPr="004D24C1">
        <w:rPr>
          <w:sz w:val="16"/>
        </w:rPr>
        <w:t xml:space="preserve"> (Marx and Engels 1976, pp. 55–56, emphasis in original). In the article, Marx also cited favorably the work of the positivist and ‘‘moral statistician’’ Adolphe Quetelet, who </w:t>
      </w:r>
      <w:r w:rsidRPr="004D24C1">
        <w:rPr>
          <w:rStyle w:val="StyleUnderline"/>
        </w:rPr>
        <w:t>showed the regularity of both the amount and type of crime in a ‘‘modern bourgeois society’</w:t>
      </w:r>
      <w:r w:rsidRPr="004D24C1">
        <w:rPr>
          <w:sz w:val="16"/>
        </w:rPr>
        <w:t xml:space="preserve">’ (referring to France and the United States in the early nineteenth century). It was Quetelet, incidentally, that observed </w:t>
      </w:r>
      <w:r w:rsidRPr="004D24C1">
        <w:rPr>
          <w:rStyle w:val="StyleUnderline"/>
        </w:rPr>
        <w:t>early on that a key factor in violent crime was ‘‘relative poverty,’’ where there is great inequality between poverty and wealth in the same area</w:t>
      </w:r>
      <w:r w:rsidRPr="004D24C1">
        <w:rPr>
          <w:sz w:val="16"/>
        </w:rPr>
        <w:t xml:space="preserve">. According to Quetelet, relative poverty incited people through jealousy to commit violent crimes. This was especially true, surmised Quetelet, </w:t>
      </w:r>
      <w:r w:rsidRPr="004D24C1">
        <w:rPr>
          <w:rStyle w:val="StyleUnderline"/>
        </w:rPr>
        <w:t>where changing economic conditions caused the impoverishment of some people while others retained their wealth</w:t>
      </w:r>
      <w:r w:rsidRPr="004D24C1">
        <w:rPr>
          <w:sz w:val="16"/>
        </w:rPr>
        <w:t xml:space="preserve"> (Taylor et al. 1974, pp. 37–38; Vold and Bernard 1986, pp. 131–132). Quetelet’s formulation is consistent with Marxist analysis; </w:t>
      </w:r>
      <w:r w:rsidRPr="004D24C1">
        <w:rPr>
          <w:rStyle w:val="StyleUnderline"/>
        </w:rPr>
        <w:t>furthermore, the idea that ‘‘relative poverty’’ or ‘‘relative deprivation’’ is a cause of crime has been adopted by current critical or Marxist criminologists</w:t>
      </w:r>
      <w:r w:rsidRPr="004D24C1">
        <w:rPr>
          <w:sz w:val="16"/>
        </w:rPr>
        <w:t xml:space="preserve"> (see, for example, Young 1997, p. 30). Third, </w:t>
      </w:r>
      <w:r w:rsidRPr="004D24C1">
        <w:rPr>
          <w:rStyle w:val="StyleUnderline"/>
        </w:rPr>
        <w:t>Marx argued that ‘‘punishment is nothing but a means of society to defend itself against the infraction of its vital conditions, whatever may be their character.’’</w:t>
      </w:r>
      <w:r w:rsidRPr="004D24C1">
        <w:rPr>
          <w:sz w:val="16"/>
        </w:rPr>
        <w:t xml:space="preserve"> He then quipped, taking a poke at capitalism, ‘‘is </w:t>
      </w:r>
      <w:r w:rsidRPr="004D24C1">
        <w:rPr>
          <w:rStyle w:val="StyleUnderline"/>
        </w:rPr>
        <w:t>there not a necessity for deeply reflecting upon an alteration of the system that breeds these crimes, instead of glorifying the hangman who executes a lot of criminals to make room only for the supply of new ones</w:t>
      </w:r>
      <w:r w:rsidRPr="004D24C1">
        <w:rPr>
          <w:sz w:val="16"/>
        </w:rPr>
        <w:t xml:space="preserve">?’’ Marx maintained that one would be hard pressed to </w:t>
      </w:r>
      <w:r w:rsidRPr="004D24C1">
        <w:rPr>
          <w:rStyle w:val="StyleUnderline"/>
        </w:rPr>
        <w:t>find a use for capital punishment in a society ‘‘glorying in its civilization.’’</w:t>
      </w:r>
      <w:r w:rsidRPr="004D24C1">
        <w:rPr>
          <w:sz w:val="16"/>
        </w:rPr>
        <w:t xml:space="preserve"> In that respect, he shared the viewpoint, attributed to both Fyodor Dostoevsky and Winston Churchill, that: ‘‘The mood and temper of the public with regard to the treatment of crime and criminals is one of the most unfailing tests of the civilization of any country.’’ </w:t>
      </w:r>
      <w:r w:rsidRPr="004D24C1">
        <w:rPr>
          <w:rStyle w:val="StyleUnderline"/>
        </w:rPr>
        <w:t>Marx believed that capitalism produces an amount and type of crime that it punishes</w:t>
      </w:r>
      <w:r w:rsidRPr="004D24C1">
        <w:rPr>
          <w:sz w:val="16"/>
        </w:rPr>
        <w:t xml:space="preserve">. One of the roles of </w:t>
      </w:r>
      <w:r w:rsidRPr="004D24C1">
        <w:rPr>
          <w:rStyle w:val="StyleUnderline"/>
        </w:rPr>
        <w:t>the state is to determine guilt and administer punishment. Capital punishment is the state’s ultimate sanction and means of coercion and is generally reserved for the most heinous crimes, as defined by the state, but not necessarily the most serious harms</w:t>
      </w:r>
      <w:r w:rsidRPr="004D24C1">
        <w:rPr>
          <w:sz w:val="16"/>
        </w:rPr>
        <w:t>. Marx apparently expected heinous crime in capitalist societies and the death penalty as a means by which the capitalist state would deal with it.</w:t>
      </w:r>
    </w:p>
    <w:p w14:paraId="1279AD1B" w14:textId="38B68D4C" w:rsidR="00183D42" w:rsidRPr="004D24C1" w:rsidRDefault="00ED160A" w:rsidP="00183D42">
      <w:pPr>
        <w:pStyle w:val="Heading3"/>
      </w:pPr>
      <w:r w:rsidRPr="004D24C1">
        <w:t>L</w:t>
      </w:r>
      <w:r w:rsidR="00183D42" w:rsidRPr="004D24C1">
        <w:t xml:space="preserve"> </w:t>
      </w:r>
      <w:r w:rsidRPr="004D24C1">
        <w:t>–</w:t>
      </w:r>
      <w:r w:rsidR="00183D42" w:rsidRPr="004D24C1">
        <w:t xml:space="preserve"> </w:t>
      </w:r>
      <w:r w:rsidR="00433804" w:rsidRPr="004D24C1">
        <w:t>Marijuana</w:t>
      </w:r>
    </w:p>
    <w:p w14:paraId="60F2AB17" w14:textId="623714B7" w:rsidR="00183D42" w:rsidRPr="004D24C1" w:rsidRDefault="00183D42" w:rsidP="00F51471">
      <w:pPr>
        <w:pStyle w:val="Heading4"/>
      </w:pPr>
      <w:r w:rsidRPr="004D24C1">
        <w:t xml:space="preserve">Decriminalization of marijuana only strengthens the </w:t>
      </w:r>
      <w:r w:rsidR="00511E32" w:rsidRPr="004D24C1">
        <w:t>race/class</w:t>
      </w:r>
      <w:r w:rsidRPr="004D24C1">
        <w:t xml:space="preserve"> divide within the capitalist system. </w:t>
      </w:r>
    </w:p>
    <w:p w14:paraId="589A79BB" w14:textId="7BBFB69D" w:rsidR="00183D42" w:rsidRPr="004D24C1" w:rsidRDefault="00183D42" w:rsidP="00183D42">
      <w:r w:rsidRPr="004D24C1">
        <w:rPr>
          <w:rFonts w:eastAsiaTheme="majorEastAsia" w:cstheme="majorBidi"/>
          <w:b/>
          <w:iCs/>
          <w:sz w:val="26"/>
        </w:rPr>
        <w:t>Weiner ’19</w:t>
      </w:r>
      <w:r w:rsidRPr="004D24C1">
        <w:t xml:space="preserve"> (Katie Weiner, writer for Harvard Political Review, “Overpoliced, Underrepresented: Racial Inequality and Cannabis Capitalism”, Harvard Political Review, </w:t>
      </w:r>
      <w:r w:rsidRPr="004D24C1">
        <w:rPr>
          <w:color w:val="000000" w:themeColor="text1"/>
        </w:rPr>
        <w:t xml:space="preserve">May 19 2019, </w:t>
      </w:r>
      <w:hyperlink r:id="rId13" w:history="1">
        <w:r w:rsidRPr="004D24C1">
          <w:rPr>
            <w:color w:val="000000" w:themeColor="text1"/>
            <w:u w:val="single"/>
          </w:rPr>
          <w:t>https://harvardpolitics.com/culture/racial-inequality-cannabis/</w:t>
        </w:r>
      </w:hyperlink>
      <w:r w:rsidRPr="004D24C1">
        <w:rPr>
          <w:color w:val="000000" w:themeColor="text1"/>
        </w:rPr>
        <w:t>)</w:t>
      </w:r>
      <w:r w:rsidR="00CE0048" w:rsidRPr="004D24C1">
        <w:rPr>
          <w:color w:val="000000" w:themeColor="text1"/>
        </w:rPr>
        <w:t>-EL</w:t>
      </w:r>
    </w:p>
    <w:p w14:paraId="393CD5BF" w14:textId="77777777" w:rsidR="00183D42" w:rsidRPr="004D24C1" w:rsidRDefault="00183D42" w:rsidP="00183D42">
      <w:r w:rsidRPr="004D24C1">
        <w:t xml:space="preserve">Marijuana legalization in states like California, Colorado, and Washington represented more than a shift in American drug culture: For the black and brown communities that have been targeted and stigmatized, and particularly for the millions of people of color who have gone to jail on marijuana charges, it heralded the beginning of the end of America’s disastrous, racist War on Drugs. But </w:t>
      </w:r>
      <w:r w:rsidRPr="004D24C1">
        <w:rPr>
          <w:highlight w:val="cyan"/>
          <w:u w:val="single"/>
        </w:rPr>
        <w:t>an emerging cannabis market is abandoning the values of racial justice that</w:t>
      </w:r>
      <w:r w:rsidRPr="004D24C1">
        <w:rPr>
          <w:u w:val="single"/>
        </w:rPr>
        <w:t xml:space="preserve"> in large part </w:t>
      </w:r>
      <w:r w:rsidRPr="004D24C1">
        <w:rPr>
          <w:highlight w:val="cyan"/>
          <w:u w:val="single"/>
        </w:rPr>
        <w:t xml:space="preserve">motivated </w:t>
      </w:r>
      <w:r w:rsidRPr="004D24C1">
        <w:rPr>
          <w:u w:val="single"/>
        </w:rPr>
        <w:t>those</w:t>
      </w:r>
      <w:r w:rsidRPr="004D24C1">
        <w:rPr>
          <w:highlight w:val="cyan"/>
          <w:u w:val="single"/>
        </w:rPr>
        <w:t xml:space="preserve"> initial calls for legalization</w:t>
      </w:r>
      <w:r w:rsidRPr="004D24C1">
        <w:rPr>
          <w:u w:val="single"/>
        </w:rPr>
        <w:t xml:space="preserve">. </w:t>
      </w:r>
      <w:r w:rsidRPr="004D24C1">
        <w:rPr>
          <w:highlight w:val="cyan"/>
          <w:u w:val="single"/>
        </w:rPr>
        <w:t>White entrepreneurs are crowding out black and brown ones, with legislation in many parts of the country failing to provide</w:t>
      </w:r>
      <w:r w:rsidRPr="004D24C1">
        <w:rPr>
          <w:u w:val="single"/>
        </w:rPr>
        <w:t xml:space="preserve"> for </w:t>
      </w:r>
      <w:r w:rsidRPr="004D24C1">
        <w:rPr>
          <w:highlight w:val="cyan"/>
          <w:u w:val="single"/>
        </w:rPr>
        <w:t>an inclusive</w:t>
      </w:r>
      <w:r w:rsidRPr="004D24C1">
        <w:rPr>
          <w:u w:val="single"/>
        </w:rPr>
        <w:t xml:space="preserve">, representative </w:t>
      </w:r>
      <w:r w:rsidRPr="004D24C1">
        <w:rPr>
          <w:highlight w:val="cyan"/>
          <w:u w:val="single"/>
        </w:rPr>
        <w:t>legal cannabis industry</w:t>
      </w:r>
      <w:r w:rsidRPr="004D24C1">
        <w:t xml:space="preserve">. With more than 80 percent of legal cannabis companies under white ownership, </w:t>
      </w:r>
      <w:r w:rsidRPr="004D24C1">
        <w:rPr>
          <w:u w:val="single"/>
        </w:rPr>
        <w:t xml:space="preserve">black and brown Americans are struggling to break in. And </w:t>
      </w:r>
      <w:r w:rsidRPr="004D24C1">
        <w:rPr>
          <w:highlight w:val="cyan"/>
          <w:u w:val="single"/>
        </w:rPr>
        <w:t>while the exclusion</w:t>
      </w:r>
      <w:r w:rsidRPr="004D24C1">
        <w:rPr>
          <w:u w:val="single"/>
        </w:rPr>
        <w:t xml:space="preserve"> and underrepresentation </w:t>
      </w:r>
      <w:r w:rsidRPr="004D24C1">
        <w:rPr>
          <w:highlight w:val="cyan"/>
          <w:u w:val="single"/>
        </w:rPr>
        <w:t>of p</w:t>
      </w:r>
      <w:r w:rsidRPr="004D24C1">
        <w:rPr>
          <w:u w:val="single"/>
        </w:rPr>
        <w:t xml:space="preserve">eople </w:t>
      </w:r>
      <w:r w:rsidRPr="004D24C1">
        <w:rPr>
          <w:highlight w:val="cyan"/>
          <w:u w:val="single"/>
        </w:rPr>
        <w:t>o</w:t>
      </w:r>
      <w:r w:rsidRPr="004D24C1">
        <w:rPr>
          <w:u w:val="single"/>
        </w:rPr>
        <w:t xml:space="preserve">f </w:t>
      </w:r>
      <w:r w:rsidRPr="004D24C1">
        <w:rPr>
          <w:highlight w:val="cyan"/>
          <w:u w:val="single"/>
        </w:rPr>
        <w:t>c</w:t>
      </w:r>
      <w:r w:rsidRPr="004D24C1">
        <w:rPr>
          <w:u w:val="single"/>
        </w:rPr>
        <w:t xml:space="preserve">olor </w:t>
      </w:r>
      <w:r w:rsidRPr="004D24C1">
        <w:rPr>
          <w:highlight w:val="cyan"/>
          <w:u w:val="single"/>
        </w:rPr>
        <w:t xml:space="preserve">are </w:t>
      </w:r>
      <w:r w:rsidRPr="004D24C1">
        <w:rPr>
          <w:u w:val="single"/>
        </w:rPr>
        <w:t xml:space="preserve">certainly </w:t>
      </w:r>
      <w:r w:rsidRPr="004D24C1">
        <w:rPr>
          <w:highlight w:val="cyan"/>
          <w:u w:val="single"/>
        </w:rPr>
        <w:t>characteristic of the American economy</w:t>
      </w:r>
      <w:r w:rsidRPr="004D24C1">
        <w:rPr>
          <w:u w:val="single"/>
        </w:rPr>
        <w:t xml:space="preserve"> more broadly, </w:t>
      </w:r>
      <w:r w:rsidRPr="004D24C1">
        <w:rPr>
          <w:highlight w:val="cyan"/>
          <w:u w:val="single"/>
        </w:rPr>
        <w:t>marijuana’s historical significance makes this inequality particularly troublesome</w:t>
      </w:r>
      <w:r w:rsidRPr="004D24C1">
        <w:t>. H</w:t>
      </w:r>
      <w:r w:rsidRPr="004D24C1">
        <w:rPr>
          <w:sz w:val="16"/>
          <w:szCs w:val="16"/>
        </w:rPr>
        <w:t>ow Weed Became White For Steve Hawkins, executive director of the Marijuana Policy Project, fighting for representation in the cannabis industry is about both recognizing the injustices of the past and investing in a better future. Policies aimed at encouraging black participation in cannabis companies “should be seen as a form of restitution, and a recognition that poor communities of color bore the terrible brunt of this war that cut people’s lives short, limited their opportunities, limited their educational and career advancement, all of that,” he explained in an interview with the HPR. And even small gains in representation, he believes, can trigger a sort of “multiplier effect, where when a business is run by people of color, they tend to hire other people of color, and they tend to bank or do business with other people of color.” The opposite, however, is also true — and that is what is happening now</w:t>
      </w:r>
      <w:r w:rsidRPr="004D24C1">
        <w:t xml:space="preserve">. </w:t>
      </w:r>
      <w:r w:rsidRPr="004D24C1">
        <w:rPr>
          <w:u w:val="single"/>
        </w:rPr>
        <w:t>White entrepreneurs in this industry typically work with white venture capitalists and cater to white audiences, creating few entry points for people of color</w:t>
      </w:r>
      <w:r w:rsidRPr="004D24C1">
        <w:t xml:space="preserve">. </w:t>
      </w:r>
      <w:r w:rsidRPr="004D24C1">
        <w:rPr>
          <w:sz w:val="16"/>
          <w:szCs w:val="16"/>
        </w:rPr>
        <w:t>Federal restrictions compound this dynamic: “Because of the federal illegality, there are no bank loans in this area, there’s no small business administration coming in, there’s no commercial banking, and so its left to venture capitalists and private asset managers, very few of whom are people of color,” Hawkins said. Federal restrictions and local regulations also make cannabis a relatively complicated industry to navigate, raising barriers to entry for anyone without significant training or legal expertise. This problem both reflects and perpetuates a fundamental dissonance in how black and white drug use are perceived in American society. “When people of color use cannabis, we’re seen as using it as an intoxicant, whereas when white people use it it’s perceived as a wellness tool, which is such a hypocrisy,” explained Amber Senter, an advocate for a more racially inclusive cannabis industry, in an interview with the HPR</w:t>
      </w:r>
      <w:r w:rsidRPr="004D24C1">
        <w:t xml:space="preserve">. </w:t>
      </w:r>
      <w:r w:rsidRPr="004D24C1">
        <w:rPr>
          <w:u w:val="single"/>
        </w:rPr>
        <w:t>This hypocrisy is what allows white cannabis users like the “marijuana moms” to go viral for the very behavior that is stigmatized and even criminalized for their black counterparts</w:t>
      </w:r>
      <w:r w:rsidRPr="004D24C1">
        <w:t xml:space="preserve">. In large part, Hawkins blames the police for this incongruity: “The Madison police know just as many drugs are being dealt on the campus of the University of Wisconsin as in the downtown area, but are they going to go throw the kid whose dad is a local banker in jail, or are you just gonna round up the black kids downtown?” Unequal </w:t>
      </w:r>
      <w:r w:rsidRPr="004D24C1">
        <w:rPr>
          <w:highlight w:val="cyan"/>
          <w:u w:val="single"/>
        </w:rPr>
        <w:t>application of the law creates a culture that vilifies black drug use while embracing white drug use, which means white cannabis entrepreneurs may face less stigmatization and mistrust when starting legal businesses</w:t>
      </w:r>
      <w:r w:rsidRPr="004D24C1">
        <w:t xml:space="preserve">. </w:t>
      </w:r>
      <w:r w:rsidRPr="004D24C1">
        <w:rPr>
          <w:sz w:val="16"/>
          <w:szCs w:val="16"/>
        </w:rPr>
        <w:t>One legacy of this unequal policing, Hawkins said, is that the black Americans who have accumulated the independent wealth that would be needed to finance a cannabis startup are reluctant to do so. “Anybody who understands how the disparity has worked with respect to how the War on Drugs was waged is gonna be a little bit gun-shy about exposing the assets that they’ve spent their lives accumulating in an area where there could be discretion as to who gets targeted — and that’s not an irrational way to see it.” The Policy Piece Perhaps the most obvious priority here is designing racially inclusive cannabis policy. Cities like Oakland, San Francisco, and Los Angeles have developed locally tailored equity programs aimed at carving out space for black and brown participation in the industry, while places like Los Angeles and Massachusetts prioritize license requests from marginalized applicants. In Oakland, equity applicants are eligible for special trainings, workshops, and consultations aimed at supporting entrepreneurs during the difficult early phases of creating a startup. A popular proposal in Connecticut would give minority applicants a three-month head start on their cannabis company license applications. For Senter, what matters most in designing these programs is flexibility — the cities “are moving in uncharted territory, and the most important thing is that they’re pivoting along the way and they’re making changes to the programs when they see something’s not working.” But supporting entrepreneurs of color, while crucial, is only one small piece in a much larger toolkit of policies available to cities and states interested in using the cannabis industry to begin repairing racial inequalities. While the conversation has so far typically focused on ownership of these new companies, policies aimed at improving representation in rank-and-file cannabis jobs have the potential to impact millions more people than those that focus only on the executives. The high taxes imposed on cannabis products, furthermore, provide states with large sums of money that they can then commit to reinvesting in communities disproportionately impacted by the War on Drugs. This money can fund programs specifically targeted at increasing black and brown participation in the cannabis industry, particularly in the areas of workforce development and mentorship. But it can also ensure that even the members of these communities who do not use or work with cannabis receive a form of restitution for a history of over-policing and discrimination. By using tax revenue to fund grants for community service organizations or more traditional workforce trainings, legislators can ensure that the benefits of legalization go to entrepreneurs of color as well as their broader communities. A Joint Endeavor Private investors, too, have both the opportunity and the responsibility to make a difference here. White entrepreneurs can and should listen to these frustrations and commit themselves to fostering greater diversity and inclusion within their own companies. Particularly in places where government responses to the overwhelming whiteness of the cannabis industry have been insufficient, the burden falls on those already working in this field to lead it in a new direction. “How do we challenge every company to have a chief diversity officer, and just make this part and parcel of their movement forward?” Hawkins asked. “Because even if it’s a majority-owned company, that majority-owned company should not be operating in Chicago with 200 people on staff and have only one percent who are people of color — that’s ridiculous.” By demanding better policies from the legislature and better results from the industry, advocates can increase their impact and remind white entrepreneurs of the responsibility that accompanies working in this space. For Hawkins, private philanthropists have thus far ignored opportunities to get involved in reshaping the cannabis industry: “This is an excellent area for foundations that are willing to step up to say, ‘We’re going to create a social impact investing fund in this space’ … That’s one thing I’d like to see that is just not happening and that would hugely consequential.” Socially conscious investing firms and philanthropies can supplement well-intentioned policies to maximize impact and support the entrepreneurs trying to diversify this market. But while these wealthy philanthropists have unique resources and access, they are not the only people with the power to make a difference. In 2015, Senter, along with Sunshine Lencho and Nina Parks, watched these inequities emerging in Oakland and decided to found Supernova, an organization focused on providing skills and networks, as well as a sense of community, to women of color entering the cannabis industry. Their organization’s mission goes beyond policy advocacy; through panels, workshops, and social events, Supernova hopes to offer women of color in cannabis a space to “discuss the pain points, triumphs, pitfalls, and experiences of operating in the regulated cannabis industry,” Senter explained. A Rigged System Unfortunately, in places without advocates like Senter and Hawkins</w:t>
      </w:r>
      <w:r w:rsidRPr="004D24C1">
        <w:t xml:space="preserve">, </w:t>
      </w:r>
      <w:r w:rsidRPr="004D24C1">
        <w:rPr>
          <w:u w:val="single"/>
        </w:rPr>
        <w:t>the whiteness of this emerging market has often gone unchallenged.</w:t>
      </w:r>
      <w:r w:rsidRPr="004D24C1">
        <w:t xml:space="preserve"> </w:t>
      </w:r>
      <w:r w:rsidRPr="004D24C1">
        <w:rPr>
          <w:u w:val="single"/>
        </w:rPr>
        <w:t>Racial justice “has not been a major topic at the national level, or in most of the states that have legalized cannabis</w:t>
      </w:r>
      <w:r w:rsidRPr="004D24C1">
        <w:t xml:space="preserve">,” </w:t>
      </w:r>
      <w:r w:rsidRPr="004D24C1">
        <w:rPr>
          <w:sz w:val="16"/>
          <w:szCs w:val="16"/>
        </w:rPr>
        <w:t>according to Rob MacCoun, a professor at Stanford Law School whose work focuses on social psychology and drug policy. “An issue like this needs ‘issue entrepreneurs’” — people like Senter, Lencho, and Parks — “to frame the problem and call attention to it, and that’s what activists did during the California rollout,” he explained in an interview with the</w:t>
      </w:r>
      <w:r w:rsidRPr="004D24C1">
        <w:t xml:space="preserve"> HPR. Indeed, </w:t>
      </w:r>
      <w:r w:rsidRPr="004D24C1">
        <w:rPr>
          <w:u w:val="single"/>
        </w:rPr>
        <w:t>policies aimed at creating a legitimate and well-regulated market are often counterproductive</w:t>
      </w:r>
      <w:r w:rsidRPr="004D24C1">
        <w:t xml:space="preserve">. Every state but California currently prohibits companies from offering cannabis delivery, the lowest-barrier service in the industry. </w:t>
      </w:r>
      <w:r w:rsidRPr="004D24C1">
        <w:rPr>
          <w:u w:val="single"/>
        </w:rPr>
        <w:t>More disturbing are statutes in place across the country which bar formerly incarcerated individuals from owning or even working at legal cannabis companies</w:t>
      </w:r>
      <w:r w:rsidRPr="004D24C1">
        <w:t xml:space="preserve">. Only Massachusetts has flipped the script, giving advantages to those who were incarcerated during the War on Drugs instead of locking them out. </w:t>
      </w:r>
      <w:r w:rsidRPr="004D24C1">
        <w:rPr>
          <w:u w:val="single"/>
        </w:rPr>
        <w:t xml:space="preserve">These </w:t>
      </w:r>
      <w:r w:rsidRPr="004D24C1">
        <w:rPr>
          <w:highlight w:val="cyan"/>
          <w:u w:val="single"/>
        </w:rPr>
        <w:t>exclusionary policies are both morally troubling and pragmatically counterproductive. Given pervasive racial discrepancies in the enforcement of drug laws, those affected by t</w:t>
      </w:r>
      <w:r w:rsidRPr="004D24C1">
        <w:rPr>
          <w:u w:val="single"/>
        </w:rPr>
        <w:t xml:space="preserve">hese </w:t>
      </w:r>
      <w:r w:rsidRPr="004D24C1">
        <w:rPr>
          <w:highlight w:val="cyan"/>
          <w:u w:val="single"/>
        </w:rPr>
        <w:t>restrictions are mostly people of color</w:t>
      </w:r>
      <w:r w:rsidRPr="004D24C1">
        <w:rPr>
          <w:u w:val="single"/>
        </w:rPr>
        <w:t xml:space="preserve">. </w:t>
      </w:r>
      <w:r w:rsidRPr="004D24C1">
        <w:rPr>
          <w:highlight w:val="cyan"/>
          <w:u w:val="single"/>
        </w:rPr>
        <w:t>The injustice of allowing white entrepreneurs to profit off of cannabis while former convicts of color are left out is particularly galling</w:t>
      </w:r>
      <w:r w:rsidRPr="004D24C1">
        <w:t xml:space="preserve"> </w:t>
      </w:r>
      <w:r w:rsidRPr="004D24C1">
        <w:rPr>
          <w:sz w:val="16"/>
          <w:szCs w:val="16"/>
        </w:rPr>
        <w:t>given that the plant is still criminalized at the federal level. White entrepreneurs are still breaking laws by working in this industry, but their entrepreneurship is embraced while their</w:t>
      </w:r>
      <w:r w:rsidRPr="004D24C1">
        <w:t xml:space="preserve"> </w:t>
      </w:r>
      <w:r w:rsidRPr="004D24C1">
        <w:rPr>
          <w:u w:val="single"/>
        </w:rPr>
        <w:t>black counterparts are labeled as criminals and excluded from the market</w:t>
      </w:r>
      <w:r w:rsidRPr="004D24C1">
        <w:t xml:space="preserve">. </w:t>
      </w:r>
      <w:r w:rsidRPr="004D24C1">
        <w:rPr>
          <w:sz w:val="16"/>
          <w:szCs w:val="16"/>
        </w:rPr>
        <w:t xml:space="preserve">The ongoing legal ambiguity of cannabis, as well </w:t>
      </w:r>
      <w:r w:rsidRPr="004D24C1">
        <w:t xml:space="preserve">as </w:t>
      </w:r>
      <w:r w:rsidRPr="004D24C1">
        <w:rPr>
          <w:u w:val="single"/>
        </w:rPr>
        <w:t>the legacies of racist drug laws, ensure that any legislation that moralizes past convictions simply produces more racial inequality. And these policies are not only unjust; according to Hawkins, “If you deny [formerly convicted people of color] an opportunity, then it becomes harder to kill off the illicit market, because people will continue to do what they’ve been doing if they’re locked out and they’re still trying to make a living</w:t>
      </w:r>
      <w:r w:rsidRPr="004D24C1">
        <w:t xml:space="preserve">.” </w:t>
      </w:r>
      <w:r w:rsidRPr="004D24C1">
        <w:rPr>
          <w:sz w:val="16"/>
          <w:szCs w:val="16"/>
        </w:rPr>
        <w:t>As more states begin to decriminalize and legalize cannabis, and the proposal gains traction at the federal level, states that have already taken the leap can provide invaluable lessons about cannabis capitalism and racial equality. Places like California and Massachusetts offer a model, albeit an imperfect one, for centering racial justice in the creation of a legal cannabis market. And even those places that have legalized marijuana must continue taking steps to counteract the uneven application of existing regulations. According to MacCoun, “while cannabis legalization has reduced the number of people arrested and incarcerated for cannabis offenses, among those who still get arrested, most states are still finding that people of color are overrepresented. So legalization is only partially effective at solving problems of racial injustice.” For Hawkins, legalization is the first step in a longer process of criminal justice reform: “Police are still going to harass brown and black people on the streets, but [legalization] will hopefully force American policing to change in some ways and remove this arsenal within the police’s discretion.” But while that criminal justice reform is happening</w:t>
      </w:r>
      <w:r w:rsidRPr="004D24C1">
        <w:t xml:space="preserve">, politicians and </w:t>
      </w:r>
      <w:r w:rsidRPr="004D24C1">
        <w:rPr>
          <w:highlight w:val="cyan"/>
          <w:u w:val="single"/>
        </w:rPr>
        <w:t>activists cannot turn a blind eye to inequalities within the legal market</w:t>
      </w:r>
      <w:r w:rsidRPr="004D24C1">
        <w:t>. While this regulated market is still young, America has the chance to acknowledge historical injustices and create a vibrant, inclusive cannabis industry before these private-sector racial inequalities become intractably entrenched.</w:t>
      </w:r>
    </w:p>
    <w:p w14:paraId="6DE0DFEB" w14:textId="3E584001" w:rsidR="00183D42" w:rsidRPr="004D24C1" w:rsidRDefault="0089028F" w:rsidP="00183D42">
      <w:pPr>
        <w:pStyle w:val="Heading3"/>
      </w:pPr>
      <w:r w:rsidRPr="004D24C1">
        <w:t>L – Generic</w:t>
      </w:r>
    </w:p>
    <w:p w14:paraId="66FB2AE9" w14:textId="77777777" w:rsidR="00183D42" w:rsidRPr="004D24C1" w:rsidRDefault="00183D42" w:rsidP="00F51471">
      <w:pPr>
        <w:pStyle w:val="Heading4"/>
      </w:pPr>
      <w:r w:rsidRPr="004D24C1">
        <w:t>Criminal justice and capitalism are intrinsically linked – the only way to solve our criminal justice system is to address the underlying capitalist issues behind crime.</w:t>
      </w:r>
    </w:p>
    <w:p w14:paraId="4CAA2641" w14:textId="6407C01E" w:rsidR="00183D42" w:rsidRPr="004D24C1" w:rsidRDefault="00183D42" w:rsidP="00183D42">
      <w:r w:rsidRPr="004D24C1">
        <w:rPr>
          <w:rFonts w:eastAsiaTheme="majorEastAsia" w:cstheme="majorBidi"/>
          <w:b/>
          <w:iCs/>
          <w:sz w:val="26"/>
        </w:rPr>
        <w:t>Nayak ’20</w:t>
      </w:r>
      <w:r w:rsidRPr="004D24C1">
        <w:t xml:space="preserve"> (Bhabani Shankar Nayak, Coventry University UK, “Crime, Justice and Capitalism”, Countercurrents, July </w:t>
      </w:r>
      <w:r w:rsidRPr="004D24C1">
        <w:rPr>
          <w:color w:val="000000" w:themeColor="text1"/>
        </w:rPr>
        <w:t xml:space="preserve">12 2020, </w:t>
      </w:r>
      <w:hyperlink r:id="rId14" w:history="1">
        <w:r w:rsidRPr="004D24C1">
          <w:rPr>
            <w:color w:val="000000" w:themeColor="text1"/>
            <w:u w:val="single"/>
          </w:rPr>
          <w:t>https://countercurrents.org/2020/07/crime-justice-and-capitalism/</w:t>
        </w:r>
      </w:hyperlink>
      <w:r w:rsidRPr="004D24C1">
        <w:rPr>
          <w:color w:val="000000" w:themeColor="text1"/>
        </w:rPr>
        <w:t>)</w:t>
      </w:r>
      <w:r w:rsidR="00675A24" w:rsidRPr="004D24C1">
        <w:rPr>
          <w:color w:val="000000" w:themeColor="text1"/>
        </w:rPr>
        <w:t>-EL</w:t>
      </w:r>
    </w:p>
    <w:p w14:paraId="368A5DE3" w14:textId="77777777" w:rsidR="00183D42" w:rsidRPr="004D24C1" w:rsidRDefault="00183D42" w:rsidP="00183D42">
      <w:r w:rsidRPr="004D24C1">
        <w:t>*spellings in the card are British English not American English</w:t>
      </w:r>
    </w:p>
    <w:p w14:paraId="129FCD06" w14:textId="125A1994" w:rsidR="00C32295" w:rsidRPr="00D4407F" w:rsidRDefault="00183D42" w:rsidP="00C32295">
      <w:pPr>
        <w:rPr>
          <w:sz w:val="16"/>
        </w:rPr>
      </w:pPr>
      <w:r w:rsidRPr="00D4407F">
        <w:rPr>
          <w:sz w:val="16"/>
        </w:rPr>
        <w:t xml:space="preserve">The right-wing henchmen and their liberal brethren provide moral justifications for extra judicial deaths during colonial plunders and imperialist wars. From Iraq wars to the killing of Osama Bin Laden, and from honour killings to domestic violence, police encounters, and custodial deaths around the world are part of the same genealogy, that justifies violence on moral grounds. Colonialism as civilising mission, imperialist wars for democracy and human rights are products of unfounded moral discourses shaped by the ruling class propaganda. The moral arguments continue to provide justifications to institutionalise violence and patronise it in the name of nationalism, religion, community and caste honour. The masses fall into such false intellectual narrative and celebrate such extra judicial, structural and institutionalised violence as justice. It has shaped the Orwellian proverbial expression. “Those who live by the sword die by the sword. Those who do not die by the sword die of smelly diseases”. Such a violent social formulation derives its cultural legitimacy from Christian theology. The Gospel of Matthew echoes it by saying “sword shall perish with the sword”. The patronage of violence is an integral part of most of the world religions. The idea of god and religions will perish without cherishing the ideals of violence and fear in the name of justice. In this way, normalisation and naturalisation of violence as justice derives its legitimacy from religious and moral discourses, which is antithetical to ideals of justice. The moral foundation of extra judicial killing as justice is not new in the world. The modified version of the Hammurabian code and Anglo-Saxon culture of crime, evidence, punishment and justice continues to resonate in the 21st century judicial praxis. </w:t>
      </w:r>
      <w:r w:rsidRPr="004D24C1">
        <w:rPr>
          <w:highlight w:val="cyan"/>
          <w:u w:val="single"/>
        </w:rPr>
        <w:t>The origin</w:t>
      </w:r>
      <w:r w:rsidRPr="004D24C1">
        <w:rPr>
          <w:u w:val="single"/>
        </w:rPr>
        <w:t xml:space="preserve"> and growth </w:t>
      </w:r>
      <w:r w:rsidRPr="004D24C1">
        <w:rPr>
          <w:highlight w:val="cyan"/>
          <w:u w:val="single"/>
        </w:rPr>
        <w:t>of crime and its</w:t>
      </w:r>
      <w:r w:rsidRPr="004D24C1">
        <w:rPr>
          <w:u w:val="single"/>
        </w:rPr>
        <w:t xml:space="preserve"> moral </w:t>
      </w:r>
      <w:r w:rsidRPr="004D24C1">
        <w:rPr>
          <w:highlight w:val="cyan"/>
          <w:u w:val="single"/>
        </w:rPr>
        <w:t>foundation is intrinsically linked with ascendancy</w:t>
      </w:r>
      <w:r w:rsidRPr="004D24C1">
        <w:rPr>
          <w:u w:val="single"/>
        </w:rPr>
        <w:t xml:space="preserve"> </w:t>
      </w:r>
      <w:r w:rsidRPr="004D24C1">
        <w:rPr>
          <w:highlight w:val="cyan"/>
          <w:u w:val="single"/>
        </w:rPr>
        <w:t>of private property</w:t>
      </w:r>
      <w:r w:rsidRPr="004D24C1">
        <w:rPr>
          <w:u w:val="single"/>
        </w:rPr>
        <w:t xml:space="preserve"> from feudalism </w:t>
      </w:r>
      <w:r w:rsidRPr="004D24C1">
        <w:rPr>
          <w:highlight w:val="cyan"/>
          <w:u w:val="single"/>
        </w:rPr>
        <w:t>to finance capital. The economic construction of society and transformation of</w:t>
      </w:r>
      <w:r w:rsidRPr="004D24C1">
        <w:rPr>
          <w:u w:val="single"/>
        </w:rPr>
        <w:t xml:space="preserve"> individual as </w:t>
      </w:r>
      <w:r w:rsidRPr="004D24C1">
        <w:rPr>
          <w:highlight w:val="cyan"/>
          <w:u w:val="single"/>
        </w:rPr>
        <w:t>a</w:t>
      </w:r>
      <w:r w:rsidRPr="004D24C1">
        <w:rPr>
          <w:u w:val="single"/>
        </w:rPr>
        <w:t xml:space="preserve"> mere </w:t>
      </w:r>
      <w:r w:rsidRPr="004D24C1">
        <w:rPr>
          <w:highlight w:val="cyan"/>
          <w:u w:val="single"/>
        </w:rPr>
        <w:t>producer and consumer in support of capitalism</w:t>
      </w:r>
      <w:r w:rsidRPr="004D24C1">
        <w:rPr>
          <w:u w:val="single"/>
        </w:rPr>
        <w:t xml:space="preserve"> both in its old and new forms </w:t>
      </w:r>
      <w:r w:rsidRPr="004D24C1">
        <w:rPr>
          <w:highlight w:val="cyan"/>
          <w:u w:val="single"/>
        </w:rPr>
        <w:t>led to the rise of crime</w:t>
      </w:r>
      <w:r w:rsidRPr="004D24C1">
        <w:rPr>
          <w:u w:val="single"/>
        </w:rPr>
        <w:t>.</w:t>
      </w:r>
      <w:r w:rsidRPr="00D4407F">
        <w:rPr>
          <w:sz w:val="16"/>
        </w:rPr>
        <w:t xml:space="preserve"> The culture of consumerism has promoted a culture of competition, where realisation of one’s own self-interest is supreme goal. The capitalist transformation of need-based culture to a desire-based culture with the help of advertisement industry, which has destroyed collective foundations of society. </w:t>
      </w:r>
      <w:r w:rsidRPr="004D24C1">
        <w:rPr>
          <w:u w:val="single"/>
        </w:rPr>
        <w:t>The ascendancy of capitalism has increased wealth without diminishing miseries. It has led to the concentration of wealth in the hands of few, and growth of huge social and economic in inequalities in the society. The rotten capitalist system continues to produce miseries for many and prosperity for the few. Laws are made by the capitalist classes to protect their own interests</w:t>
      </w:r>
      <w:r w:rsidRPr="00D4407F">
        <w:rPr>
          <w:sz w:val="16"/>
        </w:rPr>
        <w:t xml:space="preserve">. The Corn Laws were made to uphold the interests of landed aristocracies, mercantile classes and industrial bourgeoisie in early 19th century England. The legacies of such laws continue to exist today in different parts of the world. </w:t>
      </w:r>
      <w:r w:rsidRPr="004D24C1">
        <w:rPr>
          <w:u w:val="single"/>
        </w:rPr>
        <w:t>The special economic zones, industrial zones, agricultural zones, export and import zones are classic examples of policies, working conditions and labour laws, which disempower the working-class masses and empowers capitalist classes</w:t>
      </w:r>
      <w:r w:rsidRPr="00D4407F">
        <w:rPr>
          <w:sz w:val="16"/>
        </w:rPr>
        <w:t xml:space="preserve">. The strong-security state and conformist bourgeois judiciary is important to provide protection to the private properties of capitalist classes. </w:t>
      </w:r>
      <w:r w:rsidRPr="004D24C1">
        <w:rPr>
          <w:highlight w:val="cyan"/>
          <w:u w:val="single"/>
        </w:rPr>
        <w:t>The capitalist system not only produces crime, it also uses organised criminal gangs to promote its regimes of capitalist profit accumulation</w:t>
      </w:r>
      <w:r w:rsidRPr="004D24C1">
        <w:rPr>
          <w:u w:val="single"/>
        </w:rPr>
        <w:t>.</w:t>
      </w:r>
      <w:r w:rsidRPr="00D4407F">
        <w:rPr>
          <w:sz w:val="16"/>
        </w:rPr>
        <w:t xml:space="preserve"> Historically, </w:t>
      </w:r>
      <w:r w:rsidRPr="004D24C1">
        <w:rPr>
          <w:highlight w:val="cyan"/>
          <w:u w:val="single"/>
        </w:rPr>
        <w:t>alienating capitalist system is an</w:t>
      </w:r>
      <w:r w:rsidRPr="004D24C1">
        <w:rPr>
          <w:u w:val="single"/>
        </w:rPr>
        <w:t xml:space="preserve"> organic </w:t>
      </w:r>
      <w:r w:rsidRPr="004D24C1">
        <w:rPr>
          <w:highlight w:val="cyan"/>
          <w:u w:val="single"/>
        </w:rPr>
        <w:t>incubator for crime and criminals. There is nothing new in the criminogenic character of capitalism.</w:t>
      </w:r>
      <w:r w:rsidRPr="004D24C1">
        <w:rPr>
          <w:u w:val="single"/>
        </w:rPr>
        <w:t xml:space="preserve"> The law is used and interpreted differently to different classes of people. As a result of which American prisons are over flowing with black, ethnic minority and working-class population whereas Indian prisons packed with lower caste, tribal and poor population. The criminals have their classes. The punishments and prison cells are different according to their class location of the criminals. </w:t>
      </w:r>
      <w:r w:rsidRPr="004D24C1">
        <w:rPr>
          <w:highlight w:val="cyan"/>
          <w:u w:val="single"/>
        </w:rPr>
        <w:t xml:space="preserve">If criminals are rich and powerful; the law takes a different course whereas law takes its own course with poor and vulnerable. The unequal </w:t>
      </w:r>
      <w:r w:rsidRPr="004D24C1">
        <w:rPr>
          <w:u w:val="single"/>
        </w:rPr>
        <w:t xml:space="preserve">availability and </w:t>
      </w:r>
      <w:r w:rsidRPr="004D24C1">
        <w:rPr>
          <w:highlight w:val="cyan"/>
          <w:u w:val="single"/>
        </w:rPr>
        <w:t>accessibility to police, law and judiciary did not help society</w:t>
      </w:r>
      <w:r w:rsidRPr="004D24C1">
        <w:rPr>
          <w:u w:val="single"/>
        </w:rPr>
        <w:t xml:space="preserve"> </w:t>
      </w:r>
      <w:r w:rsidRPr="004D24C1">
        <w:rPr>
          <w:highlight w:val="cyan"/>
          <w:u w:val="single"/>
        </w:rPr>
        <w:t>to grow in an egalitarian way</w:t>
      </w:r>
      <w:r w:rsidRPr="004D24C1">
        <w:rPr>
          <w:u w:val="single"/>
        </w:rPr>
        <w:t>. The police, law firms, solicitors, judiciary and prisons did not deliver justice</w:t>
      </w:r>
      <w:r w:rsidRPr="00D4407F">
        <w:rPr>
          <w:sz w:val="16"/>
        </w:rPr>
        <w:t xml:space="preserve">. These judicial institutions of law and order did not help to eradicate social and economic problems of our times. </w:t>
      </w:r>
      <w:r w:rsidRPr="004D24C1">
        <w:rPr>
          <w:highlight w:val="cyan"/>
          <w:u w:val="single"/>
        </w:rPr>
        <w:t>It has</w:t>
      </w:r>
      <w:r w:rsidRPr="004D24C1">
        <w:rPr>
          <w:u w:val="single"/>
        </w:rPr>
        <w:t xml:space="preserve"> rather </w:t>
      </w:r>
      <w:r w:rsidRPr="004D24C1">
        <w:rPr>
          <w:highlight w:val="cyan"/>
          <w:u w:val="single"/>
        </w:rPr>
        <w:t>helped to consolidate the power of the capitalist elites while the masses continue to suffer</w:t>
      </w:r>
      <w:r w:rsidRPr="004D24C1">
        <w:rPr>
          <w:u w:val="single"/>
        </w:rPr>
        <w:t xml:space="preserve"> in different forms of miseries. The contemporary capitalism is organised around ideals of illiberal and undemocratic governance of the society in which citizens are free consumers and wage labours. </w:t>
      </w:r>
      <w:r w:rsidRPr="004D24C1">
        <w:rPr>
          <w:highlight w:val="cyan"/>
          <w:u w:val="single"/>
        </w:rPr>
        <w:t>The ideals of individual liberty, freedom and rights are cosmetic covers to</w:t>
      </w:r>
      <w:r w:rsidRPr="004D24C1">
        <w:rPr>
          <w:u w:val="single"/>
        </w:rPr>
        <w:t xml:space="preserve"> criminogenic face of </w:t>
      </w:r>
      <w:r w:rsidRPr="004D24C1">
        <w:rPr>
          <w:highlight w:val="cyan"/>
          <w:u w:val="single"/>
        </w:rPr>
        <w:t>capitalism</w:t>
      </w:r>
      <w:r w:rsidRPr="004D24C1">
        <w:rPr>
          <w:u w:val="single"/>
        </w:rPr>
        <w:t>. The capitalist societies do not overcome the problem of crime but it opens up in frontiers of crime every day in different stages of its development. The culture of crime and punishment is an integral part of the proportional retributive judicial system with bourgeois spirit in which ‘popular/elite consciousness and an element of desire for revenge’ plays key role shaping laws to regulate crime and criminals</w:t>
      </w:r>
      <w:r w:rsidRPr="00D4407F">
        <w:rPr>
          <w:sz w:val="16"/>
        </w:rPr>
        <w:t xml:space="preserve">. The </w:t>
      </w:r>
      <w:r w:rsidRPr="004D24C1">
        <w:rPr>
          <w:highlight w:val="cyan"/>
          <w:u w:val="single"/>
        </w:rPr>
        <w:t>capitalist</w:t>
      </w:r>
      <w:r w:rsidRPr="004D24C1">
        <w:rPr>
          <w:u w:val="single"/>
        </w:rPr>
        <w:t xml:space="preserve"> judicial </w:t>
      </w:r>
      <w:r w:rsidRPr="004D24C1">
        <w:rPr>
          <w:highlight w:val="cyan"/>
          <w:u w:val="single"/>
        </w:rPr>
        <w:t>system</w:t>
      </w:r>
      <w:r w:rsidRPr="004D24C1">
        <w:rPr>
          <w:u w:val="single"/>
        </w:rPr>
        <w:t xml:space="preserve"> is based on the perceived notion of ‘good’ and ‘bad’. Such a system disciplines the citizens and does not destroy the crime and criminals. It does not reform the criminals or did not provide the environment for the criminals to develop their abilities to reform themselves. It </w:t>
      </w:r>
      <w:r w:rsidRPr="004D24C1">
        <w:rPr>
          <w:highlight w:val="cyan"/>
          <w:u w:val="single"/>
        </w:rPr>
        <w:t>normalises</w:t>
      </w:r>
      <w:r w:rsidRPr="004D24C1">
        <w:rPr>
          <w:u w:val="single"/>
        </w:rPr>
        <w:t xml:space="preserve"> and naturalises </w:t>
      </w:r>
      <w:r w:rsidRPr="004D24C1">
        <w:rPr>
          <w:highlight w:val="cyan"/>
          <w:u w:val="single"/>
        </w:rPr>
        <w:t>the culture of crime within</w:t>
      </w:r>
      <w:r w:rsidRPr="004D24C1">
        <w:rPr>
          <w:u w:val="single"/>
        </w:rPr>
        <w:t xml:space="preserve"> retributive </w:t>
      </w:r>
      <w:r w:rsidRPr="004D24C1">
        <w:rPr>
          <w:highlight w:val="cyan"/>
          <w:u w:val="single"/>
        </w:rPr>
        <w:t>judicial system that complements capitalism.</w:t>
      </w:r>
      <w:r w:rsidRPr="00D4407F">
        <w:rPr>
          <w:sz w:val="16"/>
        </w:rPr>
        <w:t xml:space="preserve"> The moral foundations of retributive justice derive its legitimacy from major religions of the world. There is nothing modern about it. It is feudal, medieval and barbaric in letter and spirit. The social, economic, religious and </w:t>
      </w:r>
      <w:r w:rsidRPr="004D24C1">
        <w:rPr>
          <w:u w:val="single"/>
        </w:rPr>
        <w:t xml:space="preserve">cultural </w:t>
      </w:r>
      <w:r w:rsidRPr="004D24C1">
        <w:rPr>
          <w:highlight w:val="cyan"/>
          <w:u w:val="single"/>
        </w:rPr>
        <w:t>conditions that produce crime and promotes criminals continue to thrive under capitalist patronage. Such a system moves the society into unending darkness of injustice</w:t>
      </w:r>
      <w:r w:rsidRPr="004D24C1">
        <w:rPr>
          <w:u w:val="single"/>
        </w:rPr>
        <w:t>.</w:t>
      </w:r>
      <w:r w:rsidRPr="00D4407F">
        <w:rPr>
          <w:sz w:val="16"/>
        </w:rPr>
        <w:t xml:space="preserve"> It is time to understand and unravel the innate goodness and human values in human beings, which are destroyed by capitalist cultures. Crimes and capitalisms are unnatural whereas love and peace is natural to all human beings in all societies. The cosmetic vicissitudes of capitalism and its actuarial justice cannot solve the problems of crime. </w:t>
      </w:r>
      <w:r w:rsidRPr="004D24C1">
        <w:rPr>
          <w:u w:val="single"/>
        </w:rPr>
        <w:t>T</w:t>
      </w:r>
      <w:r w:rsidRPr="00D4407F">
        <w:rPr>
          <w:sz w:val="16"/>
        </w:rPr>
        <w:t>he world needs new language of penology by addressing the alienating capitalist conditions that produces and patronises crime and criminals. The establishment of a crime free society is possible and inevitable. It depends on our abilities to struggle for an egalitarian economy, democratic society and non-discriminatory governance based on progressive politics of peace and prosperity. Such decriminalised transformations depend on unwavering commitment of people’s struggles to ideals of liberty, equality, fraternity and justice for all. These ideals are indivisible to establish a crime free, punishment free and prison free society based on harmony and love for each other.</w:t>
      </w:r>
    </w:p>
    <w:p w14:paraId="7F2CA713" w14:textId="71BDB882" w:rsidR="00F51471" w:rsidRDefault="00F51471" w:rsidP="00C736C2"/>
    <w:p w14:paraId="165C5754" w14:textId="00870AA6" w:rsidR="00B3170E" w:rsidRDefault="00B3170E" w:rsidP="00B3170E">
      <w:pPr>
        <w:pStyle w:val="Heading3"/>
      </w:pPr>
      <w:r>
        <w:t>L – Mass Incarceration</w:t>
      </w:r>
    </w:p>
    <w:p w14:paraId="57B03B1A" w14:textId="1ED83925" w:rsidR="00B3170E" w:rsidRDefault="00B3170E" w:rsidP="00B3170E"/>
    <w:p w14:paraId="0A790688" w14:textId="77777777" w:rsidR="00B3170E" w:rsidRPr="00B048F0" w:rsidRDefault="00B3170E" w:rsidP="00B3170E">
      <w:pPr>
        <w:pStyle w:val="Heading4"/>
      </w:pPr>
      <w:r>
        <w:t>Race alone cannot explain mass incarceration-must account for the underlying class dynamics or reform is doomed to fail</w:t>
      </w:r>
    </w:p>
    <w:p w14:paraId="5FFC5649" w14:textId="77777777" w:rsidR="00B3170E" w:rsidRDefault="00B3170E" w:rsidP="00B3170E">
      <w:r>
        <w:t xml:space="preserve">Mark </w:t>
      </w:r>
      <w:r w:rsidRPr="00905391">
        <w:rPr>
          <w:rStyle w:val="Style13ptBold"/>
        </w:rPr>
        <w:t>Jay in 2019</w:t>
      </w:r>
      <w:r>
        <w:t xml:space="preserve"> </w:t>
      </w:r>
      <w:r w:rsidRPr="00905391">
        <w:t>Department of Sociology, University of California, Santa Barbara; Cages and Crises: A Marxist Analysis of Mass</w:t>
      </w:r>
      <w:r>
        <w:t xml:space="preserve"> </w:t>
      </w:r>
      <w:r w:rsidRPr="00905391">
        <w:t>Incarceration; Historical Materialism 27.1 (2019) 182–223</w:t>
      </w:r>
    </w:p>
    <w:p w14:paraId="6E872847" w14:textId="77777777" w:rsidR="00B3170E" w:rsidRPr="00B048F0" w:rsidRDefault="00B3170E" w:rsidP="00B3170E">
      <w:pPr>
        <w:rPr>
          <w:rStyle w:val="StyleUnderline"/>
        </w:rPr>
      </w:pPr>
      <w:r w:rsidRPr="00B048F0">
        <w:rPr>
          <w:sz w:val="16"/>
        </w:rPr>
        <w:t xml:space="preserve">In 1965, </w:t>
      </w:r>
      <w:r w:rsidRPr="00905391">
        <w:rPr>
          <w:rStyle w:val="StyleUnderline"/>
        </w:rPr>
        <w:t>the correctional population in the United States</w:t>
      </w:r>
      <w:r w:rsidRPr="00B048F0">
        <w:rPr>
          <w:sz w:val="16"/>
        </w:rPr>
        <w:t xml:space="preserve">, including all those in jail or prison, or on probation or parole, was less than 800,000.1 At present, the number </w:t>
      </w:r>
      <w:r w:rsidRPr="00905391">
        <w:rPr>
          <w:rStyle w:val="StyleUnderline"/>
        </w:rPr>
        <w:t>is around</w:t>
      </w:r>
      <w:r w:rsidRPr="00B048F0">
        <w:rPr>
          <w:sz w:val="16"/>
        </w:rPr>
        <w:t xml:space="preserve"> seven million, accounting for 3</w:t>
      </w:r>
      <w:r w:rsidRPr="00905391">
        <w:rPr>
          <w:rStyle w:val="StyleUnderline"/>
        </w:rPr>
        <w:t>% of the US population</w:t>
      </w:r>
      <w:r w:rsidRPr="00B048F0">
        <w:rPr>
          <w:sz w:val="16"/>
        </w:rPr>
        <w:t xml:space="preserve">. This historically unprecedented rise is what is commonly referred to as mass incarceration. </w:t>
      </w:r>
      <w:r w:rsidRPr="00905391">
        <w:rPr>
          <w:rStyle w:val="StyleUnderline"/>
        </w:rPr>
        <w:t>The correctional population is made up of the poorest, most marginalised and most economically expendable people in the US.</w:t>
      </w:r>
      <w:r w:rsidRPr="00B048F0">
        <w:rPr>
          <w:sz w:val="16"/>
        </w:rPr>
        <w:t xml:space="preserve"> As the prison population peaked in the 2000s, </w:t>
      </w:r>
      <w:r w:rsidRPr="00905391">
        <w:rPr>
          <w:rStyle w:val="StyleUnderline"/>
        </w:rPr>
        <w:t>more than half of inmates did not hold a fulltime job at the time of their arrest; two-thirds came from households whose</w:t>
      </w:r>
      <w:r>
        <w:rPr>
          <w:rStyle w:val="StyleUnderline"/>
        </w:rPr>
        <w:t xml:space="preserve"> </w:t>
      </w:r>
      <w:r w:rsidRPr="00905391">
        <w:rPr>
          <w:rStyle w:val="StyleUnderline"/>
        </w:rPr>
        <w:t>annual income amounted to less than half of the poverty line; and more than</w:t>
      </w:r>
      <w:r>
        <w:rPr>
          <w:rStyle w:val="StyleUnderline"/>
        </w:rPr>
        <w:t xml:space="preserve"> </w:t>
      </w:r>
      <w:r w:rsidRPr="00905391">
        <w:rPr>
          <w:rStyle w:val="StyleUnderline"/>
        </w:rPr>
        <w:t>half were Latinos or blacks</w:t>
      </w:r>
      <w:r w:rsidRPr="00B048F0">
        <w:rPr>
          <w:sz w:val="16"/>
        </w:rPr>
        <w:t xml:space="preserve">, though these groups account for only one-fourth of the country’s general population.2 In the growing scholarly literature on the US prison system, and in ‘social justice’ circles more broadly, </w:t>
      </w:r>
      <w:r w:rsidRPr="00905391">
        <w:rPr>
          <w:rStyle w:val="StyleUnderline"/>
        </w:rPr>
        <w:t>it has become something of a doxa that a</w:t>
      </w:r>
      <w:r>
        <w:rPr>
          <w:rStyle w:val="StyleUnderline"/>
        </w:rPr>
        <w:t xml:space="preserve"> </w:t>
      </w:r>
      <w:r w:rsidRPr="00905391">
        <w:rPr>
          <w:rStyle w:val="StyleUnderline"/>
        </w:rPr>
        <w:t>class-based analysis cannot adequately explain mass incarceration</w:t>
      </w:r>
      <w:r w:rsidRPr="00B048F0">
        <w:rPr>
          <w:sz w:val="16"/>
        </w:rPr>
        <w:t xml:space="preserve">. The most influential text on mass incarceration remains Michelle Alexander’s 2010 work, The New Jim Crow, a New York Times best-seller for over a year. In this work, which Cornel West has called ‘the secular bible for a new social movement’, </w:t>
      </w:r>
      <w:r w:rsidRPr="00905391">
        <w:rPr>
          <w:rStyle w:val="StyleUnderline"/>
        </w:rPr>
        <w:t>Alexander implicitly rejects a Marxist approach by arguing that mass</w:t>
      </w:r>
      <w:r>
        <w:rPr>
          <w:rStyle w:val="StyleUnderline"/>
        </w:rPr>
        <w:t xml:space="preserve"> </w:t>
      </w:r>
      <w:r w:rsidRPr="00905391">
        <w:rPr>
          <w:rStyle w:val="StyleUnderline"/>
        </w:rPr>
        <w:t>incarceration has less to do with political economy than with racial domination</w:t>
      </w:r>
      <w:r w:rsidRPr="00B048F0">
        <w:rPr>
          <w:sz w:val="16"/>
        </w:rPr>
        <w:t xml:space="preserve">. Mass incarceration – the centrepiece of which, Alexander argues, is a War on Drugs that disproportionately locks up people of colour for petty offences – is a mechanism by which ‘proponents of racial hierarchy found they could install a new racial caste system’.3 White elites used the legal system to criminalise and disenfranchise people of colour and reverse the gains of the civil-rights movement. As numerous commentators have pointed out, </w:t>
      </w:r>
      <w:r w:rsidRPr="00905391">
        <w:rPr>
          <w:rStyle w:val="StyleUnderline"/>
        </w:rPr>
        <w:t>Alexander’s work fails to</w:t>
      </w:r>
      <w:r>
        <w:rPr>
          <w:rStyle w:val="StyleUnderline"/>
        </w:rPr>
        <w:t xml:space="preserve"> </w:t>
      </w:r>
      <w:r w:rsidRPr="00905391">
        <w:rPr>
          <w:rStyle w:val="StyleUnderline"/>
        </w:rPr>
        <w:t>account for many aspects of mass incarceration</w:t>
      </w:r>
      <w:r w:rsidRPr="00B048F0">
        <w:rPr>
          <w:sz w:val="16"/>
        </w:rPr>
        <w:t xml:space="preserve">.4 For one, </w:t>
      </w:r>
      <w:r w:rsidRPr="00905391">
        <w:rPr>
          <w:rStyle w:val="StyleUnderline"/>
        </w:rPr>
        <w:t>while she rightly</w:t>
      </w:r>
      <w:r>
        <w:rPr>
          <w:rStyle w:val="StyleUnderline"/>
        </w:rPr>
        <w:t xml:space="preserve"> </w:t>
      </w:r>
      <w:r w:rsidRPr="00905391">
        <w:rPr>
          <w:rStyle w:val="StyleUnderline"/>
        </w:rPr>
        <w:t>points out that blacks and Latinos have been disproportionately incarcerated,</w:t>
      </w:r>
      <w:r>
        <w:rPr>
          <w:rStyle w:val="StyleUnderline"/>
        </w:rPr>
        <w:t xml:space="preserve"> </w:t>
      </w:r>
      <w:r w:rsidRPr="00905391">
        <w:rPr>
          <w:rStyle w:val="StyleUnderline"/>
        </w:rPr>
        <w:t>Alexander underplays the extent to which whites have been targeted</w:t>
      </w:r>
      <w:r w:rsidRPr="00B048F0">
        <w:rPr>
          <w:sz w:val="16"/>
        </w:rPr>
        <w:t xml:space="preserve">. </w:t>
      </w:r>
      <w:r w:rsidRPr="00905391">
        <w:rPr>
          <w:rStyle w:val="StyleUnderline"/>
        </w:rPr>
        <w:t>Even if</w:t>
      </w:r>
      <w:r>
        <w:rPr>
          <w:rStyle w:val="StyleUnderline"/>
        </w:rPr>
        <w:t xml:space="preserve"> </w:t>
      </w:r>
      <w:r w:rsidRPr="00905391">
        <w:rPr>
          <w:rStyle w:val="StyleUnderline"/>
        </w:rPr>
        <w:t xml:space="preserve">people of colour were incarcerated at the same rate as whites, </w:t>
      </w:r>
      <w:r w:rsidRPr="00905391">
        <w:rPr>
          <w:rStyle w:val="Emphasis"/>
        </w:rPr>
        <w:t>the US’s incarceration rate would still far exceed nearly every other industrialised country</w:t>
      </w:r>
      <w:r w:rsidRPr="00905391">
        <w:rPr>
          <w:rStyle w:val="StyleUnderline"/>
        </w:rPr>
        <w:t>.</w:t>
      </w:r>
      <w:r w:rsidRPr="00B048F0">
        <w:rPr>
          <w:sz w:val="16"/>
        </w:rPr>
        <w:t xml:space="preserve"> Indeed, as Marie Gottschalk writes, </w:t>
      </w:r>
      <w:r w:rsidRPr="00905391">
        <w:rPr>
          <w:rStyle w:val="StyleUnderline"/>
        </w:rPr>
        <w:t>some of the whitest states in the US have</w:t>
      </w:r>
      <w:r>
        <w:rPr>
          <w:rStyle w:val="StyleUnderline"/>
        </w:rPr>
        <w:t xml:space="preserve"> </w:t>
      </w:r>
      <w:r w:rsidRPr="00905391">
        <w:rPr>
          <w:rStyle w:val="StyleUnderline"/>
        </w:rPr>
        <w:t>the highest rates of incarceration</w:t>
      </w:r>
      <w:r w:rsidRPr="00B048F0">
        <w:rPr>
          <w:sz w:val="16"/>
        </w:rPr>
        <w:t>.5 A recent study by the People’s Policy Project found that ‘</w:t>
      </w:r>
      <w:r w:rsidRPr="00905391">
        <w:rPr>
          <w:rStyle w:val="StyleUnderline"/>
        </w:rPr>
        <w:t>while class has</w:t>
      </w:r>
      <w:r>
        <w:rPr>
          <w:rStyle w:val="StyleUnderline"/>
        </w:rPr>
        <w:t xml:space="preserve"> </w:t>
      </w:r>
      <w:r w:rsidRPr="00905391">
        <w:rPr>
          <w:rStyle w:val="StyleUnderline"/>
        </w:rPr>
        <w:t>a large and statistically significant effect’ in determining whether young US</w:t>
      </w:r>
      <w:r>
        <w:rPr>
          <w:rStyle w:val="StyleUnderline"/>
        </w:rPr>
        <w:t xml:space="preserve"> </w:t>
      </w:r>
      <w:r w:rsidRPr="00905391">
        <w:rPr>
          <w:rStyle w:val="StyleUnderline"/>
        </w:rPr>
        <w:t>males are incarcerated, ‘race – once one controls for class – does not’</w:t>
      </w:r>
      <w:r w:rsidRPr="00B048F0">
        <w:rPr>
          <w:sz w:val="16"/>
        </w:rPr>
        <w:t xml:space="preserve">.6 This report’s findings line up with scholarship by James Forman, Jr. ‘Mass incarceration’s impact’, Forman, Jr. writes, ‘has been almost exclusively concentrated among the most disadvantaged African Americans.’7 In fact, ‘while the lifetime risk of incarceration skyrocketed for </w:t>
      </w:r>
      <w:r w:rsidRPr="00905391">
        <w:rPr>
          <w:rStyle w:val="StyleUnderline"/>
        </w:rPr>
        <w:t>African American</w:t>
      </w:r>
      <w:r w:rsidRPr="00B048F0">
        <w:rPr>
          <w:sz w:val="16"/>
        </w:rPr>
        <w:t xml:space="preserve"> male high school dropouts with the advent of mass incarceration, it actually decreased slightly for black men with some college education.’8 Overall, ‘blacks </w:t>
      </w:r>
      <w:r w:rsidRPr="00905391">
        <w:rPr>
          <w:rStyle w:val="StyleUnderline"/>
        </w:rPr>
        <w:t>are overrepresented</w:t>
      </w:r>
      <w:r>
        <w:rPr>
          <w:rStyle w:val="StyleUnderline"/>
        </w:rPr>
        <w:t xml:space="preserve"> </w:t>
      </w:r>
      <w:r w:rsidRPr="00905391">
        <w:rPr>
          <w:rStyle w:val="StyleUnderline"/>
        </w:rPr>
        <w:t xml:space="preserve">in the prison population by a factor of three, high school dropouts </w:t>
      </w:r>
      <w:r w:rsidRPr="00B048F0">
        <w:rPr>
          <w:sz w:val="16"/>
        </w:rPr>
        <w:t xml:space="preserve">are overrepresented </w:t>
      </w:r>
      <w:r w:rsidRPr="00905391">
        <w:rPr>
          <w:rStyle w:val="StyleUnderline"/>
        </w:rPr>
        <w:t>by</w:t>
      </w:r>
      <w:r w:rsidRPr="00B048F0">
        <w:rPr>
          <w:sz w:val="16"/>
        </w:rPr>
        <w:t xml:space="preserve"> a factor of </w:t>
      </w:r>
      <w:r w:rsidRPr="00905391">
        <w:rPr>
          <w:rStyle w:val="StyleUnderline"/>
        </w:rPr>
        <w:t>five</w:t>
      </w:r>
      <w:r w:rsidRPr="00B048F0">
        <w:rPr>
          <w:sz w:val="16"/>
        </w:rPr>
        <w:t xml:space="preserve">, </w:t>
      </w:r>
      <w:r w:rsidRPr="00905391">
        <w:rPr>
          <w:rStyle w:val="StyleUnderline"/>
        </w:rPr>
        <w:t>and the unemployed</w:t>
      </w:r>
      <w:r w:rsidRPr="00B048F0">
        <w:rPr>
          <w:sz w:val="16"/>
        </w:rPr>
        <w:t xml:space="preserve"> are over-represented </w:t>
      </w:r>
      <w:r w:rsidRPr="00905391">
        <w:rPr>
          <w:rStyle w:val="StyleUnderline"/>
        </w:rPr>
        <w:t>by</w:t>
      </w:r>
      <w:r w:rsidRPr="00B048F0">
        <w:rPr>
          <w:sz w:val="16"/>
        </w:rPr>
        <w:t xml:space="preserve"> a factor of </w:t>
      </w:r>
      <w:r w:rsidRPr="00905391">
        <w:rPr>
          <w:rStyle w:val="StyleUnderline"/>
        </w:rPr>
        <w:t>six</w:t>
      </w:r>
      <w:r w:rsidRPr="00B048F0">
        <w:rPr>
          <w:sz w:val="16"/>
        </w:rPr>
        <w:t xml:space="preserve">.’9 </w:t>
      </w:r>
      <w:r w:rsidRPr="00905391">
        <w:rPr>
          <w:rStyle w:val="StyleUnderline"/>
        </w:rPr>
        <w:t>Another problem with Alexander’s account is that her near-exclusive focus</w:t>
      </w:r>
      <w:r>
        <w:rPr>
          <w:rStyle w:val="StyleUnderline"/>
        </w:rPr>
        <w:t xml:space="preserve"> </w:t>
      </w:r>
      <w:r w:rsidRPr="00905391">
        <w:rPr>
          <w:rStyle w:val="StyleUnderline"/>
        </w:rPr>
        <w:t>on the War on Drugs obscures other drivers of imprisonment</w:t>
      </w:r>
      <w:r w:rsidRPr="00B048F0">
        <w:rPr>
          <w:sz w:val="16"/>
        </w:rPr>
        <w:t xml:space="preserve">. This point is especially pertinent as Alexander’s narrative has become increasingly influential in policy circles. ‘Over the last few decades’, said President Obama in 2015, ‘we’ve locked up more and more nonviolent drug offenders than ever before, for longer than ever before. And this is the real reason our prison population is so high.’ This claim is misleading: </w:t>
      </w:r>
      <w:r w:rsidRPr="00905391">
        <w:rPr>
          <w:rStyle w:val="Emphasis"/>
        </w:rPr>
        <w:t>even if every prison inmate whose most serious charge is a drug crime were released, the prison population would decline</w:t>
      </w:r>
      <w:r>
        <w:rPr>
          <w:rStyle w:val="Emphasis"/>
        </w:rPr>
        <w:t xml:space="preserve"> </w:t>
      </w:r>
      <w:r w:rsidRPr="00905391">
        <w:rPr>
          <w:rStyle w:val="Emphasis"/>
        </w:rPr>
        <w:t>by 14%, and the US would still have the world’s largest carceral system</w:t>
      </w:r>
      <w:r w:rsidRPr="00B048F0">
        <w:rPr>
          <w:sz w:val="16"/>
        </w:rPr>
        <w:t xml:space="preserve">.10 The fact is, </w:t>
      </w:r>
      <w:r w:rsidRPr="00905391">
        <w:rPr>
          <w:rStyle w:val="StyleUnderline"/>
        </w:rPr>
        <w:t>mass incarceration began at a time when crime rates were increasing dramatically</w:t>
      </w:r>
      <w:r w:rsidRPr="00B048F0">
        <w:rPr>
          <w:sz w:val="16"/>
        </w:rPr>
        <w:t xml:space="preserve">. Alexander attempts to underplay the importance of actually-existing crime by noting the ‘significant controversy over the accuracy of these statistics’ – but bureaucratic machinations obviously fail to fully account for the rise in crime.11 </w:t>
      </w:r>
      <w:r w:rsidRPr="00905391">
        <w:rPr>
          <w:rStyle w:val="StyleUnderline"/>
        </w:rPr>
        <w:t>Between 1963 and 1974, the homicide rate doubled</w:t>
      </w:r>
      <w:r>
        <w:rPr>
          <w:rStyle w:val="StyleUnderline"/>
        </w:rPr>
        <w:t xml:space="preserve"> </w:t>
      </w:r>
      <w:r w:rsidRPr="00905391">
        <w:rPr>
          <w:rStyle w:val="StyleUnderline"/>
        </w:rPr>
        <w:t>and the robbery rate tripled; and from 1959 to 1971 reported street crime quadrupled</w:t>
      </w:r>
      <w:r w:rsidRPr="00B048F0">
        <w:rPr>
          <w:sz w:val="16"/>
        </w:rPr>
        <w:t xml:space="preserve">.12 The FBI’s violent-crime index rose from the 1960s through the ’80s, and reached an all-time high in the early ’90s. And while violent-crime rates have decreased since, </w:t>
      </w:r>
      <w:r w:rsidRPr="00905391">
        <w:rPr>
          <w:rStyle w:val="StyleUnderline"/>
        </w:rPr>
        <w:t>the US is still the world’s most violent industrial society</w:t>
      </w:r>
      <w:r w:rsidRPr="00B048F0">
        <w:rPr>
          <w:sz w:val="16"/>
        </w:rPr>
        <w:t xml:space="preserve">, </w:t>
      </w:r>
      <w:r w:rsidRPr="00905391">
        <w:rPr>
          <w:rStyle w:val="StyleUnderline"/>
        </w:rPr>
        <w:t>in no small part because its imperial tactics and arsenal have consistently</w:t>
      </w:r>
      <w:r>
        <w:rPr>
          <w:rStyle w:val="StyleUnderline"/>
        </w:rPr>
        <w:t xml:space="preserve"> </w:t>
      </w:r>
      <w:r w:rsidRPr="00905391">
        <w:rPr>
          <w:rStyle w:val="StyleUnderline"/>
        </w:rPr>
        <w:t>boomeranged onto domestic turf.</w:t>
      </w:r>
      <w:r w:rsidRPr="00B048F0">
        <w:rPr>
          <w:sz w:val="16"/>
        </w:rPr>
        <w:t xml:space="preserve">13 Alexander rightly points out that the government’s war on crime was motivated by social-control aims beyond mere crime-fighting; but that does not mean that really-existing crime can be dismissed as a Trojan Horse used by white elites to control blacks. </w:t>
      </w:r>
      <w:r w:rsidRPr="00905391">
        <w:rPr>
          <w:rStyle w:val="StyleUnderline"/>
        </w:rPr>
        <w:t>The insufficiency of the Jim Crow metaphor becomes clearer when one</w:t>
      </w:r>
      <w:r>
        <w:rPr>
          <w:rStyle w:val="StyleUnderline"/>
        </w:rPr>
        <w:t xml:space="preserve"> </w:t>
      </w:r>
      <w:r w:rsidRPr="00905391">
        <w:rPr>
          <w:rStyle w:val="StyleUnderline"/>
        </w:rPr>
        <w:t>considers that it is not only whites who have supported aggressive anti-crime</w:t>
      </w:r>
      <w:r>
        <w:rPr>
          <w:rStyle w:val="StyleUnderline"/>
        </w:rPr>
        <w:t xml:space="preserve"> </w:t>
      </w:r>
      <w:r w:rsidRPr="00905391">
        <w:rPr>
          <w:rStyle w:val="StyleUnderline"/>
        </w:rPr>
        <w:t>measures</w:t>
      </w:r>
      <w:r w:rsidRPr="00B048F0">
        <w:rPr>
          <w:sz w:val="16"/>
        </w:rPr>
        <w:t>. As John Clegg and Adaner Usmani point out, ‘</w:t>
      </w:r>
      <w:r w:rsidRPr="00905391">
        <w:rPr>
          <w:rStyle w:val="StyleUnderline"/>
        </w:rPr>
        <w:t>an absolute majority</w:t>
      </w:r>
      <w:r>
        <w:rPr>
          <w:rStyle w:val="StyleUnderline"/>
        </w:rPr>
        <w:t xml:space="preserve"> </w:t>
      </w:r>
      <w:r w:rsidRPr="00905391">
        <w:rPr>
          <w:rStyle w:val="StyleUnderline"/>
        </w:rPr>
        <w:t>of African-American representatives voted in favor of each of the major federal crime bills</w:t>
      </w:r>
      <w:r w:rsidRPr="00B048F0">
        <w:rPr>
          <w:sz w:val="16"/>
        </w:rPr>
        <w:t xml:space="preserve"> of the punitive turn: the Omnibus Crime Control Act of 1968; the Comprehensive Crime Control Act of 1984; and the Violent Crime Control and Law Enforcement Act of 1994.’ </w:t>
      </w:r>
      <w:r w:rsidRPr="00905391">
        <w:rPr>
          <w:rStyle w:val="StyleUnderline"/>
        </w:rPr>
        <w:t>These votes, the authors insist, mostly responded to black constituents’ demands that anti-crime measures be taken</w:t>
      </w:r>
      <w:r w:rsidRPr="00B048F0">
        <w:rPr>
          <w:sz w:val="16"/>
        </w:rPr>
        <w:t xml:space="preserve">.14 In the end, </w:t>
      </w:r>
      <w:r w:rsidRPr="00905391">
        <w:rPr>
          <w:rStyle w:val="StyleUnderline"/>
        </w:rPr>
        <w:t>Alexander’s account fails because she glosses over important</w:t>
      </w:r>
      <w:r>
        <w:rPr>
          <w:rStyle w:val="StyleUnderline"/>
        </w:rPr>
        <w:t xml:space="preserve"> </w:t>
      </w:r>
      <w:r w:rsidRPr="00905391">
        <w:rPr>
          <w:rStyle w:val="StyleUnderline"/>
        </w:rPr>
        <w:t>political-economic shifts and presents racial domination as a trans-historical</w:t>
      </w:r>
      <w:r>
        <w:rPr>
          <w:rStyle w:val="StyleUnderline"/>
        </w:rPr>
        <w:t xml:space="preserve"> </w:t>
      </w:r>
      <w:r w:rsidRPr="00905391">
        <w:rPr>
          <w:rStyle w:val="StyleUnderline"/>
        </w:rPr>
        <w:t>scourge, as an essence that undergirds myriad historical forms</w:t>
      </w:r>
      <w:r w:rsidRPr="00B048F0">
        <w:rPr>
          <w:sz w:val="16"/>
        </w:rPr>
        <w:t xml:space="preserve">. ‘Jim Crow’, she writes, ‘eventually replaced slavery, but now it too had died, and it was unclear what might take its place…. Those committed to racial hierarchy were forced to search for new means of achieving their goals.’15 In contrast to Alexander’s approach, </w:t>
      </w:r>
      <w:r w:rsidRPr="00B048F0">
        <w:rPr>
          <w:rStyle w:val="StyleUnderline"/>
        </w:rPr>
        <w:t>I argue that mass incarceration (or any form of social control) cannot be analysed in abstraction from the concrete political-economic system of</w:t>
      </w:r>
      <w:r>
        <w:rPr>
          <w:rStyle w:val="StyleUnderline"/>
        </w:rPr>
        <w:t xml:space="preserve"> </w:t>
      </w:r>
      <w:r w:rsidRPr="00B048F0">
        <w:rPr>
          <w:rStyle w:val="StyleUnderline"/>
        </w:rPr>
        <w:t>which it is a part.</w:t>
      </w:r>
    </w:p>
    <w:p w14:paraId="68150BF8" w14:textId="55072930" w:rsidR="00B3170E" w:rsidRDefault="00B3170E" w:rsidP="00B3170E"/>
    <w:p w14:paraId="0EC3EDCF" w14:textId="0D86C9BC" w:rsidR="00B3170E" w:rsidRDefault="00B3170E" w:rsidP="00B3170E"/>
    <w:p w14:paraId="06F5F93B" w14:textId="63C910EC" w:rsidR="00B3170E" w:rsidRDefault="00B3170E" w:rsidP="00B3170E">
      <w:pPr>
        <w:pStyle w:val="Heading3"/>
      </w:pPr>
      <w:r>
        <w:t>L – Mass Incarceration/Race Focus</w:t>
      </w:r>
    </w:p>
    <w:p w14:paraId="339B0E05" w14:textId="77777777" w:rsidR="00B3170E" w:rsidRPr="00B3170E" w:rsidRDefault="00B3170E" w:rsidP="00B3170E"/>
    <w:p w14:paraId="68AE0231" w14:textId="77777777" w:rsidR="00B3170E" w:rsidRDefault="00B3170E" w:rsidP="00B3170E">
      <w:pPr>
        <w:pStyle w:val="Heading4"/>
      </w:pPr>
      <w:r>
        <w:t>The aff’s description of mass incarceration as a project to uphold racism is a partial telling that ignores the material and ideological conditions that structure the carceral system. This turns the case through corporate cooptation</w:t>
      </w:r>
    </w:p>
    <w:p w14:paraId="76970C28" w14:textId="77777777" w:rsidR="00B3170E" w:rsidRDefault="00B3170E" w:rsidP="00B3170E">
      <w:r>
        <w:t xml:space="preserve">Mark </w:t>
      </w:r>
      <w:r w:rsidRPr="003C623E">
        <w:rPr>
          <w:rStyle w:val="Style13ptBold"/>
        </w:rPr>
        <w:t>Jay in 2019</w:t>
      </w:r>
      <w:r>
        <w:t xml:space="preserve"> Department of Sociology, University of California, Santa Barbara; Cages and Crises: A Marxist Analysis of Mass Incarceration; Historical Materialism 27.1 (2019) 182–223</w:t>
      </w:r>
    </w:p>
    <w:p w14:paraId="1BBA4C20" w14:textId="77777777" w:rsidR="00B3170E" w:rsidRDefault="00B3170E" w:rsidP="00B3170E">
      <w:pPr>
        <w:rPr>
          <w:sz w:val="16"/>
        </w:rPr>
      </w:pPr>
      <w:r w:rsidRPr="00E50433">
        <w:rPr>
          <w:sz w:val="16"/>
        </w:rPr>
        <w:t xml:space="preserve">Loïc Wacquant, the author of several seminal works on the US carceral system, has also dismissed Marxist criminological approaches. Marxist analyses – which Wacquant depicts as ‘stressing the instrumental role of penality as a vector of [class] power’ – cannot account for mass incarceration’s symbolic effects: for example, its ability to meet America’s supposed ‘need to shore up an eroding caste cleavage’.16 There are two problems here. The first is that, like Alexander, Wacquant reifies and mischaracterises America’s racial dynamics, causing him to simplify the causes of mass incarceration to the point of distortion. </w:t>
      </w:r>
      <w:r w:rsidRPr="00325A43">
        <w:rPr>
          <w:rStyle w:val="StyleUnderline"/>
        </w:rPr>
        <w:t>Wacquant ignores black support for anti-crime measures, and dismisses</w:t>
      </w:r>
      <w:r>
        <w:rPr>
          <w:rStyle w:val="StyleUnderline"/>
        </w:rPr>
        <w:t xml:space="preserve"> </w:t>
      </w:r>
      <w:r w:rsidRPr="00325A43">
        <w:rPr>
          <w:rStyle w:val="StyleUnderline"/>
        </w:rPr>
        <w:t>the importance of rising crime rates in the 1960s and ’70s, choosing to present</w:t>
      </w:r>
      <w:r>
        <w:rPr>
          <w:rStyle w:val="StyleUnderline"/>
        </w:rPr>
        <w:t xml:space="preserve"> </w:t>
      </w:r>
      <w:r w:rsidRPr="00325A43">
        <w:rPr>
          <w:rStyle w:val="StyleUnderline"/>
        </w:rPr>
        <w:t>mass incarceration as yet another in a line of ‘peculiar institutions</w:t>
      </w:r>
      <w:r w:rsidRPr="00E50433">
        <w:rPr>
          <w:sz w:val="16"/>
        </w:rPr>
        <w:t xml:space="preserve"> [which] </w:t>
      </w:r>
      <w:r w:rsidRPr="00325A43">
        <w:rPr>
          <w:rStyle w:val="StyleUnderline"/>
        </w:rPr>
        <w:t>have successively operated to define</w:t>
      </w:r>
      <w:r w:rsidRPr="00E50433">
        <w:rPr>
          <w:sz w:val="16"/>
        </w:rPr>
        <w:t xml:space="preserve">, confine, and control </w:t>
      </w:r>
      <w:r w:rsidRPr="00325A43">
        <w:rPr>
          <w:rStyle w:val="StyleUnderline"/>
        </w:rPr>
        <w:t>African Americans</w:t>
      </w:r>
      <w:r w:rsidRPr="00E50433">
        <w:rPr>
          <w:sz w:val="16"/>
        </w:rPr>
        <w:t xml:space="preserve"> in the history of the United States’.17 </w:t>
      </w:r>
      <w:r w:rsidRPr="00325A43">
        <w:rPr>
          <w:rStyle w:val="StyleUnderline"/>
        </w:rPr>
        <w:t>The second problem lies in</w:t>
      </w:r>
      <w:r w:rsidRPr="00E50433">
        <w:rPr>
          <w:sz w:val="16"/>
        </w:rPr>
        <w:t xml:space="preserve"> Wacquant’s </w:t>
      </w:r>
      <w:r w:rsidRPr="00325A43">
        <w:rPr>
          <w:rStyle w:val="StyleUnderline"/>
        </w:rPr>
        <w:t>conflation of Marxism with such an</w:t>
      </w:r>
      <w:r>
        <w:rPr>
          <w:rStyle w:val="StyleUnderline"/>
        </w:rPr>
        <w:t xml:space="preserve"> </w:t>
      </w:r>
      <w:r w:rsidRPr="00325A43">
        <w:rPr>
          <w:rStyle w:val="StyleUnderline"/>
        </w:rPr>
        <w:t>‘instrumentalist’ approach</w:t>
      </w:r>
      <w:r w:rsidRPr="00E50433">
        <w:rPr>
          <w:sz w:val="16"/>
        </w:rPr>
        <w:t xml:space="preserve">. In reality, </w:t>
      </w:r>
      <w:r w:rsidRPr="00325A43">
        <w:rPr>
          <w:rStyle w:val="StyleUnderline"/>
        </w:rPr>
        <w:t>the latter approach has been widely criticised by Marxist criminologists</w:t>
      </w:r>
      <w:r w:rsidRPr="00E50433">
        <w:rPr>
          <w:sz w:val="16"/>
        </w:rPr>
        <w:t xml:space="preserve">. Drew Humphries and David F. Greenberg, for example, have </w:t>
      </w:r>
      <w:r w:rsidRPr="00325A43">
        <w:rPr>
          <w:rStyle w:val="StyleUnderline"/>
        </w:rPr>
        <w:t>criticised the ‘assumption … that the capitalist class is unified,</w:t>
      </w:r>
      <w:r>
        <w:rPr>
          <w:rStyle w:val="StyleUnderline"/>
        </w:rPr>
        <w:t xml:space="preserve"> </w:t>
      </w:r>
      <w:r w:rsidRPr="00325A43">
        <w:rPr>
          <w:rStyle w:val="StyleUnderline"/>
        </w:rPr>
        <w:t>all-powerful, and invariably capable of ensuring that legislation reflects its interests alone</w:t>
      </w:r>
      <w:r w:rsidRPr="00E50433">
        <w:rPr>
          <w:sz w:val="16"/>
        </w:rPr>
        <w:t xml:space="preserve">.’18 </w:t>
      </w:r>
      <w:r w:rsidRPr="00325A43">
        <w:rPr>
          <w:rStyle w:val="Emphasis"/>
        </w:rPr>
        <w:t>Rather than reducing mass incarceration to the economic interests of an omnipotent capitalist class, a Marxist approach entails a concrete</w:t>
      </w:r>
      <w:r>
        <w:rPr>
          <w:rStyle w:val="Emphasis"/>
        </w:rPr>
        <w:t xml:space="preserve"> </w:t>
      </w:r>
      <w:r w:rsidRPr="00325A43">
        <w:rPr>
          <w:rStyle w:val="Emphasis"/>
        </w:rPr>
        <w:t>historical analysis of the political-economic system of which the criminal</w:t>
      </w:r>
      <w:r>
        <w:rPr>
          <w:rStyle w:val="Emphasis"/>
        </w:rPr>
        <w:t xml:space="preserve"> </w:t>
      </w:r>
      <w:r w:rsidRPr="00325A43">
        <w:rPr>
          <w:rStyle w:val="Emphasis"/>
        </w:rPr>
        <w:t>justice system is a part</w:t>
      </w:r>
      <w:r w:rsidRPr="00E50433">
        <w:rPr>
          <w:sz w:val="16"/>
        </w:rPr>
        <w:t xml:space="preserve">. </w:t>
      </w:r>
      <w:r w:rsidRPr="00325A43">
        <w:rPr>
          <w:rStyle w:val="StyleUnderline"/>
        </w:rPr>
        <w:t>This historical analysis</w:t>
      </w:r>
      <w:r w:rsidRPr="00E50433">
        <w:rPr>
          <w:sz w:val="16"/>
        </w:rPr>
        <w:t xml:space="preserve">, which I provide in the second section of this article, </w:t>
      </w:r>
      <w:r w:rsidRPr="00325A43">
        <w:rPr>
          <w:rStyle w:val="StyleUnderline"/>
        </w:rPr>
        <w:t>will focus predominantly on f</w:t>
      </w:r>
      <w:r w:rsidRPr="00325A43">
        <w:rPr>
          <w:rStyle w:val="Emphasis"/>
        </w:rPr>
        <w:t>our intertwined aspects of</w:t>
      </w:r>
      <w:r>
        <w:rPr>
          <w:rStyle w:val="Emphasis"/>
        </w:rPr>
        <w:t xml:space="preserve"> </w:t>
      </w:r>
      <w:r w:rsidRPr="00325A43">
        <w:rPr>
          <w:rStyle w:val="Emphasis"/>
        </w:rPr>
        <w:t>the carceral system, as they dialectically relate to the capitalist system at large.</w:t>
      </w:r>
      <w:r>
        <w:rPr>
          <w:rStyle w:val="Emphasis"/>
        </w:rPr>
        <w:t xml:space="preserve"> </w:t>
      </w:r>
      <w:r w:rsidRPr="00325A43">
        <w:rPr>
          <w:rStyle w:val="StyleUnderline"/>
        </w:rPr>
        <w:t>Firstly, mass incarceration must be seen within the larger framework of the</w:t>
      </w:r>
      <w:r>
        <w:rPr>
          <w:rStyle w:val="StyleUnderline"/>
        </w:rPr>
        <w:t xml:space="preserve"> </w:t>
      </w:r>
      <w:r w:rsidRPr="00325A43">
        <w:rPr>
          <w:rStyle w:val="StyleUnderline"/>
        </w:rPr>
        <w:t>state’s repression of radical movements. This is important for two reasons</w:t>
      </w:r>
      <w:r w:rsidRPr="00E50433">
        <w:rPr>
          <w:sz w:val="16"/>
        </w:rPr>
        <w:t xml:space="preserve">. For one, </w:t>
      </w:r>
      <w:r w:rsidRPr="00325A43">
        <w:rPr>
          <w:rStyle w:val="StyleUnderline"/>
        </w:rPr>
        <w:t>imprisonment and criminalisation have been important tactics in the</w:t>
      </w:r>
      <w:r>
        <w:rPr>
          <w:rStyle w:val="StyleUnderline"/>
        </w:rPr>
        <w:t xml:space="preserve"> </w:t>
      </w:r>
      <w:r w:rsidRPr="00325A43">
        <w:rPr>
          <w:rStyle w:val="StyleUnderline"/>
        </w:rPr>
        <w:t>government’s attempts to repress radical working-class movements</w:t>
      </w:r>
      <w:r w:rsidRPr="00E50433">
        <w:rPr>
          <w:sz w:val="16"/>
        </w:rPr>
        <w:t xml:space="preserve">, particularly in the 1960s and ’70s. Indeed, </w:t>
      </w:r>
      <w:r w:rsidRPr="00325A43">
        <w:rPr>
          <w:rStyle w:val="StyleUnderline"/>
        </w:rPr>
        <w:t>hallmarks of contemporary policing, such</w:t>
      </w:r>
      <w:r>
        <w:rPr>
          <w:rStyle w:val="StyleUnderline"/>
        </w:rPr>
        <w:t xml:space="preserve"> </w:t>
      </w:r>
      <w:r w:rsidRPr="00325A43">
        <w:rPr>
          <w:rStyle w:val="StyleUnderline"/>
        </w:rPr>
        <w:t>as SWAT raids and stop-and-frisk, emerged as attempts to combat political</w:t>
      </w:r>
      <w:r>
        <w:rPr>
          <w:rStyle w:val="StyleUnderline"/>
        </w:rPr>
        <w:t xml:space="preserve"> </w:t>
      </w:r>
      <w:r w:rsidRPr="00325A43">
        <w:rPr>
          <w:rStyle w:val="StyleUnderline"/>
        </w:rPr>
        <w:t>militancy</w:t>
      </w:r>
      <w:r w:rsidRPr="00E50433">
        <w:rPr>
          <w:sz w:val="16"/>
        </w:rPr>
        <w:t xml:space="preserve">.19 Secondly, </w:t>
      </w:r>
      <w:r w:rsidRPr="00325A43">
        <w:rPr>
          <w:rStyle w:val="StyleUnderline"/>
        </w:rPr>
        <w:t>this</w:t>
      </w:r>
      <w:r w:rsidRPr="00E50433">
        <w:rPr>
          <w:sz w:val="16"/>
        </w:rPr>
        <w:t xml:space="preserve"> repression </w:t>
      </w:r>
      <w:r w:rsidRPr="00325A43">
        <w:rPr>
          <w:rStyle w:val="StyleUnderline"/>
        </w:rPr>
        <w:t>provides important context for subsequent working-class acceptance of ‘law-and-order’ politics.</w:t>
      </w:r>
      <w:r w:rsidRPr="00E50433">
        <w:rPr>
          <w:sz w:val="16"/>
        </w:rPr>
        <w:t xml:space="preserve"> In his analysis of so-called primitive accumulation, Marx writes that peasants were ‘first forcibly expropriated from the soil, driven from their homes, turned into vagabonds, then whipped, branded and tortured by grotesquely terroristic laws into accepting the discipline necessary for the system of wage labor.’ </w:t>
      </w:r>
      <w:r w:rsidRPr="00325A43">
        <w:rPr>
          <w:rStyle w:val="StyleUnderline"/>
        </w:rPr>
        <w:t>Only</w:t>
      </w:r>
      <w:r>
        <w:rPr>
          <w:rStyle w:val="StyleUnderline"/>
        </w:rPr>
        <w:t xml:space="preserve"> </w:t>
      </w:r>
      <w:r w:rsidRPr="00325A43">
        <w:rPr>
          <w:rStyle w:val="StyleUnderline"/>
        </w:rPr>
        <w:t>after this spectacular violence occurs can ‘the silent compulsion of economic</w:t>
      </w:r>
      <w:r>
        <w:rPr>
          <w:rStyle w:val="StyleUnderline"/>
        </w:rPr>
        <w:t xml:space="preserve"> </w:t>
      </w:r>
      <w:r w:rsidRPr="00325A43">
        <w:rPr>
          <w:rStyle w:val="StyleUnderline"/>
        </w:rPr>
        <w:t>relations [set] the seal on the domination of the capitalist over the worker</w:t>
      </w:r>
      <w:r w:rsidRPr="00E50433">
        <w:rPr>
          <w:sz w:val="16"/>
        </w:rPr>
        <w:t xml:space="preserve">.’20 Analogously, </w:t>
      </w:r>
      <w:r w:rsidRPr="00325A43">
        <w:rPr>
          <w:rStyle w:val="Emphasis"/>
        </w:rPr>
        <w:t>it is only alongside the systematic foreclosure of emancipatory</w:t>
      </w:r>
      <w:r>
        <w:rPr>
          <w:rStyle w:val="Emphasis"/>
        </w:rPr>
        <w:t xml:space="preserve"> </w:t>
      </w:r>
      <w:r w:rsidRPr="00325A43">
        <w:rPr>
          <w:rStyle w:val="Emphasis"/>
        </w:rPr>
        <w:t>alternatives that we can understand why working-class Americans of all races</w:t>
      </w:r>
      <w:r>
        <w:rPr>
          <w:rStyle w:val="Emphasis"/>
        </w:rPr>
        <w:t xml:space="preserve"> </w:t>
      </w:r>
      <w:r w:rsidRPr="00325A43">
        <w:rPr>
          <w:rStyle w:val="Emphasis"/>
        </w:rPr>
        <w:t>came to support law-and-order policies as the only practical solutions for dealing with problems of social dissolution</w:t>
      </w:r>
      <w:r w:rsidRPr="00E50433">
        <w:rPr>
          <w:sz w:val="16"/>
        </w:rPr>
        <w:t xml:space="preserve">. In Punishing the Poor, Wacquant intentionally ignores this history of repression, claiming that radical movements have been ‘remarkably ineffectual’ and that the people targeted by mass incarceration ‘have little capacity or care to contest corporate rule’.21 </w:t>
      </w:r>
      <w:r w:rsidRPr="00325A43">
        <w:rPr>
          <w:rStyle w:val="Emphasis"/>
        </w:rPr>
        <w:t>This aloof</w:t>
      </w:r>
      <w:r>
        <w:rPr>
          <w:rStyle w:val="Emphasis"/>
        </w:rPr>
        <w:t xml:space="preserve"> </w:t>
      </w:r>
      <w:r w:rsidRPr="00325A43">
        <w:rPr>
          <w:rStyle w:val="Emphasis"/>
        </w:rPr>
        <w:t>approach erases the violent history of class struggle in the US, thus reifying</w:t>
      </w:r>
      <w:r>
        <w:rPr>
          <w:rStyle w:val="Emphasis"/>
        </w:rPr>
        <w:t xml:space="preserve"> </w:t>
      </w:r>
      <w:r w:rsidRPr="00325A43">
        <w:rPr>
          <w:rStyle w:val="Emphasis"/>
        </w:rPr>
        <w:t>capitalism and its coercive forms of social control as pseudo-natural.</w:t>
      </w:r>
      <w:r>
        <w:rPr>
          <w:rStyle w:val="Emphasis"/>
        </w:rPr>
        <w:t xml:space="preserve"> </w:t>
      </w:r>
      <w:r w:rsidRPr="00325A43">
        <w:rPr>
          <w:rStyle w:val="StyleUnderline"/>
        </w:rPr>
        <w:t>Secondly, mass incarceration is one of many mechanisms for disciplining the</w:t>
      </w:r>
      <w:r>
        <w:rPr>
          <w:rStyle w:val="StyleUnderline"/>
        </w:rPr>
        <w:t xml:space="preserve"> </w:t>
      </w:r>
      <w:r w:rsidRPr="00325A43">
        <w:rPr>
          <w:rStyle w:val="StyleUnderline"/>
        </w:rPr>
        <w:t>working class and containing surplus workers</w:t>
      </w:r>
      <w:r w:rsidRPr="00E50433">
        <w:rPr>
          <w:sz w:val="16"/>
        </w:rPr>
        <w:t xml:space="preserve">. </w:t>
      </w:r>
      <w:r w:rsidRPr="00325A43">
        <w:rPr>
          <w:rStyle w:val="StyleUnderline"/>
        </w:rPr>
        <w:t>Aggressive policing and punitive policies help keep wages down</w:t>
      </w:r>
      <w:r w:rsidRPr="00E50433">
        <w:rPr>
          <w:sz w:val="16"/>
        </w:rPr>
        <w:t xml:space="preserve"> by harshly punishing those recalcitrant poor workers who may seek to reproduce themselves outside of the wage relation; </w:t>
      </w:r>
      <w:r w:rsidRPr="00325A43">
        <w:rPr>
          <w:rStyle w:val="StyleUnderline"/>
        </w:rPr>
        <w:t>this increases corporate profitability and makes the working class as</w:t>
      </w:r>
      <w:r>
        <w:rPr>
          <w:rStyle w:val="StyleUnderline"/>
        </w:rPr>
        <w:t xml:space="preserve"> </w:t>
      </w:r>
      <w:r w:rsidRPr="00325A43">
        <w:rPr>
          <w:rStyle w:val="StyleUnderline"/>
        </w:rPr>
        <w:t>a whole more docile in the face of jobs featuring harsh working conditions</w:t>
      </w:r>
      <w:r>
        <w:rPr>
          <w:rStyle w:val="StyleUnderline"/>
        </w:rPr>
        <w:t xml:space="preserve"> </w:t>
      </w:r>
      <w:r w:rsidRPr="00325A43">
        <w:rPr>
          <w:rStyle w:val="StyleUnderline"/>
        </w:rPr>
        <w:t>and low wages</w:t>
      </w:r>
      <w:r w:rsidRPr="00E50433">
        <w:rPr>
          <w:sz w:val="16"/>
        </w:rPr>
        <w:t xml:space="preserve">. Moreover, in Capital, Marx shows how </w:t>
      </w:r>
      <w:r w:rsidRPr="00325A43">
        <w:rPr>
          <w:rStyle w:val="Emphasis"/>
        </w:rPr>
        <w:t>the accumulation of</w:t>
      </w:r>
      <w:r>
        <w:rPr>
          <w:rStyle w:val="Emphasis"/>
        </w:rPr>
        <w:t xml:space="preserve"> </w:t>
      </w:r>
      <w:r w:rsidRPr="00325A43">
        <w:rPr>
          <w:rStyle w:val="Emphasis"/>
        </w:rPr>
        <w:t>capital logically necessitates the perpetual production of a ‘relative surplus</w:t>
      </w:r>
      <w:r>
        <w:rPr>
          <w:rStyle w:val="Emphasis"/>
        </w:rPr>
        <w:t xml:space="preserve"> </w:t>
      </w:r>
      <w:r w:rsidRPr="00325A43">
        <w:rPr>
          <w:rStyle w:val="Emphasis"/>
        </w:rPr>
        <w:t>population’ redundant to current economic requirements</w:t>
      </w:r>
      <w:r w:rsidRPr="00E50433">
        <w:rPr>
          <w:sz w:val="16"/>
        </w:rPr>
        <w:t xml:space="preserve">.22 For centuries now, </w:t>
      </w:r>
      <w:r w:rsidRPr="00325A43">
        <w:rPr>
          <w:rStyle w:val="Emphasis"/>
        </w:rPr>
        <w:t>the criminalisation of this surplus population has been one way in which</w:t>
      </w:r>
      <w:r>
        <w:rPr>
          <w:rStyle w:val="Emphasis"/>
        </w:rPr>
        <w:t xml:space="preserve"> </w:t>
      </w:r>
      <w:r w:rsidRPr="00325A43">
        <w:rPr>
          <w:rStyle w:val="Emphasis"/>
        </w:rPr>
        <w:t>the working class has been divided</w:t>
      </w:r>
      <w:r w:rsidRPr="00E50433">
        <w:rPr>
          <w:sz w:val="16"/>
        </w:rPr>
        <w:t xml:space="preserve">, </w:t>
      </w:r>
      <w:r w:rsidRPr="00325A43">
        <w:rPr>
          <w:rStyle w:val="StyleUnderline"/>
        </w:rPr>
        <w:t>creating a ‘moral distinction’ between the</w:t>
      </w:r>
      <w:r>
        <w:rPr>
          <w:rStyle w:val="StyleUnderline"/>
        </w:rPr>
        <w:t xml:space="preserve"> </w:t>
      </w:r>
      <w:r w:rsidRPr="00325A43">
        <w:rPr>
          <w:rStyle w:val="StyleUnderline"/>
        </w:rPr>
        <w:t>employed and the criminalised factions of the working class</w:t>
      </w:r>
      <w:r w:rsidRPr="00E50433">
        <w:rPr>
          <w:sz w:val="16"/>
        </w:rPr>
        <w:t xml:space="preserve">.23 </w:t>
      </w:r>
      <w:r w:rsidRPr="00325A43">
        <w:rPr>
          <w:rStyle w:val="StyleUnderline"/>
        </w:rPr>
        <w:t>To understand</w:t>
      </w:r>
      <w:r>
        <w:rPr>
          <w:rStyle w:val="StyleUnderline"/>
        </w:rPr>
        <w:t xml:space="preserve"> </w:t>
      </w:r>
      <w:r w:rsidRPr="00325A43">
        <w:rPr>
          <w:rStyle w:val="StyleUnderline"/>
        </w:rPr>
        <w:t>how millions of the US’s poorest workers became</w:t>
      </w:r>
      <w:r w:rsidRPr="00E50433">
        <w:rPr>
          <w:sz w:val="16"/>
        </w:rPr>
        <w:t xml:space="preserve"> economically superfluous, and subsequently </w:t>
      </w:r>
      <w:r w:rsidRPr="00325A43">
        <w:rPr>
          <w:rStyle w:val="StyleUnderline"/>
        </w:rPr>
        <w:t>vulnerable to authoritarian forms of social control, requires</w:t>
      </w:r>
      <w:r>
        <w:rPr>
          <w:rStyle w:val="StyleUnderline"/>
        </w:rPr>
        <w:t xml:space="preserve"> </w:t>
      </w:r>
      <w:r w:rsidRPr="00325A43">
        <w:rPr>
          <w:rStyle w:val="StyleUnderline"/>
        </w:rPr>
        <w:t>a concrete analysis of class-struggle in the US, and of broader shifts in the</w:t>
      </w:r>
      <w:r>
        <w:rPr>
          <w:rStyle w:val="StyleUnderline"/>
        </w:rPr>
        <w:t xml:space="preserve"> </w:t>
      </w:r>
      <w:r w:rsidRPr="00325A43">
        <w:rPr>
          <w:rStyle w:val="StyleUnderline"/>
        </w:rPr>
        <w:t>global political economy.</w:t>
      </w:r>
      <w:r w:rsidRPr="00E50433">
        <w:rPr>
          <w:sz w:val="16"/>
        </w:rPr>
        <w:t xml:space="preserve"> </w:t>
      </w:r>
      <w:r w:rsidRPr="00325A43">
        <w:rPr>
          <w:rStyle w:val="Emphasis"/>
        </w:rPr>
        <w:t>In the US, a society founded on slavery, genocide and</w:t>
      </w:r>
      <w:r>
        <w:rPr>
          <w:rStyle w:val="Emphasis"/>
        </w:rPr>
        <w:t xml:space="preserve"> </w:t>
      </w:r>
      <w:r w:rsidRPr="00325A43">
        <w:rPr>
          <w:rStyle w:val="Emphasis"/>
        </w:rPr>
        <w:t>imperial expansion, this analysis must also account for how these processes</w:t>
      </w:r>
      <w:r>
        <w:rPr>
          <w:rStyle w:val="Emphasis"/>
        </w:rPr>
        <w:t xml:space="preserve"> </w:t>
      </w:r>
      <w:r w:rsidRPr="00325A43">
        <w:rPr>
          <w:rStyle w:val="Emphasis"/>
        </w:rPr>
        <w:t>have been inflected by race and ethnicity</w:t>
      </w:r>
      <w:r w:rsidRPr="00E50433">
        <w:rPr>
          <w:sz w:val="16"/>
        </w:rPr>
        <w:t>. Thirdly, ‘</w:t>
      </w:r>
      <w:r w:rsidRPr="00E50433">
        <w:rPr>
          <w:rStyle w:val="StyleUnderline"/>
        </w:rPr>
        <w:t>crime’ and ‘law-and-order’ have been essential frameworks for naturalising and ‘working through’ the social antagonisms of post-Fordism</w:t>
      </w:r>
      <w:r w:rsidRPr="00E50433">
        <w:rPr>
          <w:sz w:val="16"/>
        </w:rPr>
        <w:t xml:space="preserve">. As Marx demonstrated, </w:t>
      </w:r>
      <w:r w:rsidRPr="00E50433">
        <w:rPr>
          <w:rStyle w:val="StyleUnderline"/>
        </w:rPr>
        <w:t>capitalism is a structurally opaque system wherein acts</w:t>
      </w:r>
      <w:r>
        <w:rPr>
          <w:rStyle w:val="StyleUnderline"/>
        </w:rPr>
        <w:t xml:space="preserve"> </w:t>
      </w:r>
      <w:r w:rsidRPr="00E50433">
        <w:rPr>
          <w:rStyle w:val="StyleUnderline"/>
        </w:rPr>
        <w:t>of production are separated in space and time from those of distribution and</w:t>
      </w:r>
      <w:r>
        <w:rPr>
          <w:rStyle w:val="StyleUnderline"/>
        </w:rPr>
        <w:t xml:space="preserve"> </w:t>
      </w:r>
      <w:r w:rsidRPr="00E50433">
        <w:rPr>
          <w:rStyle w:val="StyleUnderline"/>
        </w:rPr>
        <w:t>consumption. This leads people to have a ‘distorted’ understanding of the ‘</w:t>
      </w:r>
      <w:r w:rsidRPr="00E50433">
        <w:rPr>
          <w:sz w:val="16"/>
        </w:rPr>
        <w:t>actual, intrinsic’</w:t>
      </w:r>
      <w:r w:rsidRPr="00E50433">
        <w:rPr>
          <w:rStyle w:val="StyleUnderline"/>
        </w:rPr>
        <w:t xml:space="preserve"> conditions of their existence.24 </w:t>
      </w:r>
      <w:r w:rsidRPr="00E50433">
        <w:rPr>
          <w:sz w:val="16"/>
        </w:rPr>
        <w:t>Therefore, as Humphries and Greenberg argue, ‘</w:t>
      </w:r>
      <w:r w:rsidRPr="00E50433">
        <w:rPr>
          <w:rStyle w:val="StyleUnderline"/>
        </w:rPr>
        <w:t>crime control strategies cannot be a simple reflection of the</w:t>
      </w:r>
      <w:r>
        <w:rPr>
          <w:rStyle w:val="StyleUnderline"/>
        </w:rPr>
        <w:t xml:space="preserve"> </w:t>
      </w:r>
      <w:r w:rsidRPr="00E50433">
        <w:rPr>
          <w:rStyle w:val="StyleUnderline"/>
        </w:rPr>
        <w:t>“objective” needs of a class. One must at times examine the ways in which the</w:t>
      </w:r>
      <w:r>
        <w:rPr>
          <w:rStyle w:val="StyleUnderline"/>
        </w:rPr>
        <w:t xml:space="preserve"> </w:t>
      </w:r>
      <w:r w:rsidRPr="00E50433">
        <w:rPr>
          <w:rStyle w:val="StyleUnderline"/>
        </w:rPr>
        <w:t>relations of production give rise to misconceptions that shape crime control</w:t>
      </w:r>
      <w:r w:rsidRPr="00E50433">
        <w:rPr>
          <w:sz w:val="16"/>
        </w:rPr>
        <w:t>.’25 To understand the ‘symbolic’ effects of mass incarceration, then, one does not need to ‘break out of the materialist register’ as Wacquant insists.26 ‘</w:t>
      </w:r>
      <w:r w:rsidRPr="00E50433">
        <w:rPr>
          <w:rStyle w:val="StyleUnderline"/>
        </w:rPr>
        <w:t>The main</w:t>
      </w:r>
      <w:r>
        <w:rPr>
          <w:rStyle w:val="StyleUnderline"/>
        </w:rPr>
        <w:t xml:space="preserve"> </w:t>
      </w:r>
      <w:r w:rsidRPr="00E50433">
        <w:rPr>
          <w:rStyle w:val="StyleUnderline"/>
        </w:rPr>
        <w:t>point’</w:t>
      </w:r>
      <w:r w:rsidRPr="00E50433">
        <w:rPr>
          <w:sz w:val="16"/>
        </w:rPr>
        <w:t xml:space="preserve">, as Žižek writes, </w:t>
      </w:r>
      <w:r w:rsidRPr="00E50433">
        <w:rPr>
          <w:rStyle w:val="Emphasis"/>
        </w:rPr>
        <w:t>is to see how class society ‘cannot reproduce itself without this so-called ideological mystification</w:t>
      </w:r>
      <w:r w:rsidRPr="00E50433">
        <w:rPr>
          <w:sz w:val="16"/>
        </w:rPr>
        <w:t xml:space="preserve">.’27 </w:t>
      </w:r>
      <w:r w:rsidRPr="00E50433">
        <w:rPr>
          <w:rStyle w:val="Emphasis"/>
        </w:rPr>
        <w:t>To understand mass incarceration, one must understand why, in the past half-century, ‘crime’ has become</w:t>
      </w:r>
      <w:r>
        <w:rPr>
          <w:rStyle w:val="Emphasis"/>
        </w:rPr>
        <w:t xml:space="preserve"> </w:t>
      </w:r>
      <w:r w:rsidRPr="00E50433">
        <w:rPr>
          <w:rStyle w:val="Emphasis"/>
        </w:rPr>
        <w:t>an important signifier for broader social and economic dislocations, and how</w:t>
      </w:r>
      <w:r>
        <w:rPr>
          <w:rStyle w:val="Emphasis"/>
        </w:rPr>
        <w:t xml:space="preserve"> </w:t>
      </w:r>
      <w:r w:rsidRPr="00E50433">
        <w:rPr>
          <w:rStyle w:val="Emphasis"/>
        </w:rPr>
        <w:t>this (often racist) ideological coding has helped secure the ‘bourgeois order’</w:t>
      </w:r>
      <w:r>
        <w:rPr>
          <w:rStyle w:val="Emphasis"/>
        </w:rPr>
        <w:t xml:space="preserve"> </w:t>
      </w:r>
      <w:r w:rsidRPr="00E50433">
        <w:rPr>
          <w:rStyle w:val="Emphasis"/>
        </w:rPr>
        <w:t>required for the ongoing accumulation of capital</w:t>
      </w:r>
      <w:r w:rsidRPr="00E50433">
        <w:rPr>
          <w:sz w:val="16"/>
        </w:rPr>
        <w:t xml:space="preserve">.28 Finally, </w:t>
      </w:r>
      <w:r w:rsidRPr="00E50433">
        <w:rPr>
          <w:rStyle w:val="StyleUnderline"/>
        </w:rPr>
        <w:t>the criminal-justice system has become a site of large-scale private investment in the past several decades</w:t>
      </w:r>
      <w:r w:rsidRPr="00E50433">
        <w:rPr>
          <w:sz w:val="16"/>
        </w:rPr>
        <w:t xml:space="preserve">. William </w:t>
      </w:r>
      <w:r w:rsidRPr="00E50433">
        <w:rPr>
          <w:rStyle w:val="StyleUnderline"/>
        </w:rPr>
        <w:t>Robinson</w:t>
      </w:r>
      <w:r w:rsidRPr="00E50433">
        <w:rPr>
          <w:sz w:val="16"/>
        </w:rPr>
        <w:t xml:space="preserve"> has </w:t>
      </w:r>
      <w:r w:rsidRPr="00E50433">
        <w:rPr>
          <w:rStyle w:val="StyleUnderline"/>
        </w:rPr>
        <w:t>coined</w:t>
      </w:r>
      <w:r w:rsidRPr="00E50433">
        <w:rPr>
          <w:sz w:val="16"/>
        </w:rPr>
        <w:t xml:space="preserve"> the term ‘</w:t>
      </w:r>
      <w:r w:rsidRPr="00E50433">
        <w:rPr>
          <w:rStyle w:val="StyleUnderline"/>
        </w:rPr>
        <w:t>accumulation by repression’</w:t>
      </w:r>
      <w:r w:rsidRPr="00E50433">
        <w:rPr>
          <w:sz w:val="16"/>
        </w:rPr>
        <w:t xml:space="preserve"> </w:t>
      </w:r>
      <w:r w:rsidRPr="00E50433">
        <w:rPr>
          <w:rStyle w:val="StyleUnderline"/>
        </w:rPr>
        <w:t>to</w:t>
      </w:r>
      <w:r w:rsidRPr="00E50433">
        <w:rPr>
          <w:sz w:val="16"/>
        </w:rPr>
        <w:t xml:space="preserve"> </w:t>
      </w:r>
      <w:r w:rsidRPr="00E50433">
        <w:rPr>
          <w:rStyle w:val="StyleUnderline"/>
        </w:rPr>
        <w:t>signal</w:t>
      </w:r>
      <w:r w:rsidRPr="00E50433">
        <w:rPr>
          <w:sz w:val="16"/>
        </w:rPr>
        <w:t xml:space="preserve"> </w:t>
      </w:r>
      <w:r w:rsidRPr="00E50433">
        <w:rPr>
          <w:rStyle w:val="StyleUnderline"/>
        </w:rPr>
        <w:t>the ‘increasing convergence around global</w:t>
      </w:r>
      <w:r>
        <w:rPr>
          <w:rStyle w:val="StyleUnderline"/>
        </w:rPr>
        <w:t xml:space="preserve"> </w:t>
      </w:r>
      <w:r w:rsidRPr="00E50433">
        <w:rPr>
          <w:rStyle w:val="StyleUnderline"/>
        </w:rPr>
        <w:t>capitalism’s need for social control and repression and its economic need to</w:t>
      </w:r>
      <w:r>
        <w:rPr>
          <w:rStyle w:val="StyleUnderline"/>
        </w:rPr>
        <w:t xml:space="preserve"> </w:t>
      </w:r>
      <w:r w:rsidRPr="00E50433">
        <w:rPr>
          <w:rStyle w:val="StyleUnderline"/>
        </w:rPr>
        <w:t>perpetuate accumulation in the face of overaccumulation and stagnation</w:t>
      </w:r>
      <w:r w:rsidRPr="00E50433">
        <w:rPr>
          <w:sz w:val="16"/>
        </w:rPr>
        <w:t xml:space="preserve">.’29 Although Wacquant dismisses the prison-industrial complex as a ‘bogeyman’ and ‘myth’, </w:t>
      </w:r>
      <w:r w:rsidRPr="00E50433">
        <w:rPr>
          <w:rStyle w:val="Emphasis"/>
        </w:rPr>
        <w:t>it is clear that private interests are increasingly vested in mass incarceration</w:t>
      </w:r>
      <w:r w:rsidRPr="00E50433">
        <w:rPr>
          <w:sz w:val="16"/>
        </w:rPr>
        <w:t xml:space="preserve">.30 </w:t>
      </w:r>
      <w:r w:rsidRPr="00E50433">
        <w:rPr>
          <w:rStyle w:val="StyleUnderline"/>
        </w:rPr>
        <w:t>Private imprisonment has become a multi-billion dollar industry, as has prison labour</w:t>
      </w:r>
      <w:r w:rsidRPr="00E50433">
        <w:rPr>
          <w:sz w:val="16"/>
        </w:rPr>
        <w:t xml:space="preserve">, and the prisoner strikes that occurred in the summer of 2018 on the anniversary of George Jackson’s death were largely a response to harsh working conditions and miniscule wages.31 In recent years, due both to the fiscal crisis that followed the financial crisis of 2007–8 and to activist efforts to combat the ‘injustices’ of the criminal-justice system, </w:t>
      </w:r>
      <w:r w:rsidRPr="00E50433">
        <w:rPr>
          <w:rStyle w:val="StyleUnderline"/>
        </w:rPr>
        <w:t>there has been</w:t>
      </w:r>
      <w:r>
        <w:rPr>
          <w:rStyle w:val="StyleUnderline"/>
        </w:rPr>
        <w:t xml:space="preserve"> </w:t>
      </w:r>
      <w:r w:rsidRPr="00E50433">
        <w:rPr>
          <w:rStyle w:val="StyleUnderline"/>
        </w:rPr>
        <w:t>mounting political and economic pressure for states to downsize their inmate</w:t>
      </w:r>
      <w:r>
        <w:rPr>
          <w:rStyle w:val="StyleUnderline"/>
        </w:rPr>
        <w:t xml:space="preserve"> </w:t>
      </w:r>
      <w:r w:rsidRPr="00E50433">
        <w:rPr>
          <w:rStyle w:val="StyleUnderline"/>
        </w:rPr>
        <w:t>populations and transition to ‘alternatives to incarceration’. In the conclusion, I show how large corporations are attempting to influence this transition</w:t>
      </w:r>
      <w:r>
        <w:rPr>
          <w:rStyle w:val="StyleUnderline"/>
        </w:rPr>
        <w:t xml:space="preserve"> </w:t>
      </w:r>
      <w:r w:rsidRPr="00E50433">
        <w:rPr>
          <w:rStyle w:val="StyleUnderline"/>
        </w:rPr>
        <w:t>and to dominate the ‘huge “untapped market for privatization”’ that ‘alternatives’ represent</w:t>
      </w:r>
      <w:r w:rsidRPr="00E50433">
        <w:rPr>
          <w:sz w:val="16"/>
        </w:rPr>
        <w:t>.32</w:t>
      </w:r>
    </w:p>
    <w:p w14:paraId="594CA66D" w14:textId="77777777" w:rsidR="00B3170E" w:rsidRPr="004D24C1" w:rsidRDefault="00B3170E" w:rsidP="00C736C2"/>
    <w:p w14:paraId="6AD5A7D9" w14:textId="0A2221D8" w:rsidR="00516621" w:rsidRPr="004D24C1" w:rsidRDefault="00516621" w:rsidP="00516621">
      <w:pPr>
        <w:pStyle w:val="Heading2"/>
      </w:pPr>
      <w:r w:rsidRPr="004D24C1">
        <w:t>Impacts</w:t>
      </w:r>
    </w:p>
    <w:p w14:paraId="0F3D34FC" w14:textId="77777777" w:rsidR="00047264" w:rsidRPr="004D24C1" w:rsidRDefault="00047264" w:rsidP="00047264">
      <w:pPr>
        <w:pStyle w:val="Heading3"/>
      </w:pPr>
      <w:r w:rsidRPr="004D24C1">
        <w:t>Cap Unsustainable</w:t>
      </w:r>
    </w:p>
    <w:p w14:paraId="3A265494" w14:textId="77777777" w:rsidR="00047264" w:rsidRPr="004D24C1" w:rsidRDefault="00047264" w:rsidP="00047264">
      <w:pPr>
        <w:rPr>
          <w:sz w:val="12"/>
        </w:rPr>
      </w:pPr>
    </w:p>
    <w:p w14:paraId="6B8791F9" w14:textId="77777777" w:rsidR="00047264" w:rsidRPr="004D24C1" w:rsidRDefault="00047264" w:rsidP="00047264">
      <w:pPr>
        <w:pStyle w:val="Heading4"/>
      </w:pPr>
      <w:r w:rsidRPr="004D24C1">
        <w:t xml:space="preserve">Capitalism is a failed and broken system that has produced a laundry list of impacts such as socioeconomic inequality, rampant disease, abject poverty, global warming, etc. </w:t>
      </w:r>
    </w:p>
    <w:p w14:paraId="4AF7DFFD" w14:textId="77777777" w:rsidR="00047264" w:rsidRPr="004D24C1" w:rsidRDefault="00047264" w:rsidP="00047264">
      <w:pPr>
        <w:rPr>
          <w:rStyle w:val="StyleUnderline"/>
          <w:u w:val="none"/>
        </w:rPr>
      </w:pPr>
      <w:r w:rsidRPr="004D24C1">
        <w:rPr>
          <w:rStyle w:val="Style13ptBold"/>
        </w:rPr>
        <w:t>Foster ’19</w:t>
      </w:r>
      <w:r w:rsidRPr="004D24C1">
        <w:rPr>
          <w:rStyle w:val="StyleUnderline"/>
          <w:u w:val="none"/>
        </w:rPr>
        <w:t xml:space="preserve"> (John Bellamy Foster, professor of sociology at the University of Oregon, Capitalism Has Failed – What Next?, Monthly Review, 01 February 2019, </w:t>
      </w:r>
      <w:hyperlink r:id="rId15" w:history="1">
        <w:r w:rsidRPr="004D24C1">
          <w:rPr>
            <w:rStyle w:val="StyleUnderline"/>
            <w:u w:val="none"/>
          </w:rPr>
          <w:t>https://monthlyreview.org/2019/02/01/capitalism-has-failed-what-next/</w:t>
        </w:r>
      </w:hyperlink>
      <w:r w:rsidRPr="004D24C1">
        <w:rPr>
          <w:rStyle w:val="StyleUnderline"/>
          <w:u w:val="none"/>
        </w:rPr>
        <w:t>)-NR</w:t>
      </w:r>
    </w:p>
    <w:p w14:paraId="2258C15B" w14:textId="77777777" w:rsidR="00047264" w:rsidRPr="004D24C1" w:rsidRDefault="00047264" w:rsidP="00047264"/>
    <w:p w14:paraId="41FE8EBC" w14:textId="77777777" w:rsidR="00047264" w:rsidRPr="004D24C1" w:rsidRDefault="00047264" w:rsidP="00047264">
      <w:pPr>
        <w:rPr>
          <w:sz w:val="12"/>
        </w:rPr>
      </w:pPr>
      <w:r w:rsidRPr="004D24C1">
        <w:rPr>
          <w:sz w:val="12"/>
        </w:rPr>
        <w:t xml:space="preserve">Less than two decades into the twenty-first century, it is evident that </w:t>
      </w:r>
      <w:r w:rsidRPr="004D24C1">
        <w:rPr>
          <w:rStyle w:val="Emphasis"/>
        </w:rPr>
        <w:t>capitalism has failed as a social system. The world is mired in economic stagnation, financialization, and the most extreme inequality in human history, accompanied by mass unemployment and underemployment, precariousness, poverty, hunger, wasted output and lives, and what at this point can only be called a planetary ecological “death spiral.”1 The digital revolution</w:t>
      </w:r>
      <w:r w:rsidRPr="004D24C1">
        <w:rPr>
          <w:sz w:val="12"/>
        </w:rPr>
        <w:t xml:space="preserve">, the greatest technological advance of our time, </w:t>
      </w:r>
      <w:r w:rsidRPr="004D24C1">
        <w:rPr>
          <w:rStyle w:val="Emphasis"/>
        </w:rPr>
        <w:t>has rapidly mutated</w:t>
      </w:r>
      <w:r w:rsidRPr="004D24C1">
        <w:rPr>
          <w:sz w:val="12"/>
        </w:rPr>
        <w:t xml:space="preserve"> from a promise of free communication and liberated production </w:t>
      </w:r>
      <w:r w:rsidRPr="004D24C1">
        <w:rPr>
          <w:rStyle w:val="Emphasis"/>
        </w:rPr>
        <w:t>into new means of surveillance, control, and displacement of the working population. The institutions of liberal democracy are at the point of collapse</w:t>
      </w:r>
      <w:r w:rsidRPr="004D24C1">
        <w:rPr>
          <w:sz w:val="12"/>
        </w:rPr>
        <w:t xml:space="preserve">, while fascism, the rear guard of the capitalist system, is again on the march, along with patriarchy, racism, imperialism, and war. To say that </w:t>
      </w:r>
      <w:r w:rsidRPr="004D24C1">
        <w:rPr>
          <w:rStyle w:val="Emphasis"/>
        </w:rPr>
        <w:t>capitalism</w:t>
      </w:r>
      <w:r w:rsidRPr="004D24C1">
        <w:rPr>
          <w:sz w:val="12"/>
        </w:rPr>
        <w:t xml:space="preserve"> is a failed system is not, of course, to suggest that its breakdown and disintegration is imminent.2 It does, however, mean that it </w:t>
      </w:r>
      <w:r w:rsidRPr="004D24C1">
        <w:rPr>
          <w:rStyle w:val="Emphasis"/>
        </w:rPr>
        <w:t>has passed from being a historically necessary</w:t>
      </w:r>
      <w:r w:rsidRPr="004D24C1">
        <w:rPr>
          <w:sz w:val="12"/>
        </w:rPr>
        <w:t xml:space="preserve"> and creative </w:t>
      </w:r>
      <w:r w:rsidRPr="004D24C1">
        <w:rPr>
          <w:rStyle w:val="Emphasis"/>
        </w:rPr>
        <w:t>system at its inception to being a</w:t>
      </w:r>
      <w:r w:rsidRPr="004D24C1">
        <w:rPr>
          <w:sz w:val="12"/>
        </w:rPr>
        <w:t xml:space="preserve"> historically unnecessary and </w:t>
      </w:r>
      <w:r w:rsidRPr="004D24C1">
        <w:rPr>
          <w:rStyle w:val="Emphasis"/>
        </w:rPr>
        <w:t>destructive one in the present century. Today</w:t>
      </w:r>
      <w:r w:rsidRPr="004D24C1">
        <w:rPr>
          <w:sz w:val="12"/>
        </w:rPr>
        <w:t xml:space="preserve">, more than ever, </w:t>
      </w:r>
      <w:r w:rsidRPr="004D24C1">
        <w:rPr>
          <w:rStyle w:val="Emphasis"/>
        </w:rPr>
        <w:t>the world is faced with the epochal choice between “the revolutionary reconstitution of society at large and the common ruin of the contending classes.”</w:t>
      </w:r>
      <w:r w:rsidRPr="004D24C1">
        <w:rPr>
          <w:sz w:val="12"/>
        </w:rPr>
        <w:t xml:space="preserve">3 Indications of this failure of capitalism are everywhere. </w:t>
      </w:r>
      <w:r w:rsidRPr="004D24C1">
        <w:rPr>
          <w:rStyle w:val="Emphasis"/>
        </w:rPr>
        <w:t>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w:t>
      </w:r>
      <w:r w:rsidRPr="004D24C1">
        <w:rPr>
          <w:sz w:val="12"/>
        </w:rPr>
        <w:t xml:space="preserve"> despite steadily rising productivity.5 </w:t>
      </w:r>
      <w:r w:rsidRPr="004D24C1">
        <w:rPr>
          <w:rStyle w:val="Emphasis"/>
        </w:rPr>
        <w:t>Work intensity has increased, while work and safety protections on the job have been systematically jettisoned. Unemployment data has become more and more meaningless due to a new institutionalized underemployment in the form of contract labor</w:t>
      </w:r>
      <w:r w:rsidRPr="004D24C1">
        <w:rPr>
          <w:sz w:val="12"/>
        </w:rPr>
        <w:t xml:space="preserve"> in the gig economy.6 Unions have been reduced to mere shadows of their former glory as </w:t>
      </w:r>
      <w:r w:rsidRPr="004D24C1">
        <w:rPr>
          <w:rStyle w:val="Emphasis"/>
        </w:rPr>
        <w:t>capitalism has asserted totalitarian control over workplaces.</w:t>
      </w:r>
      <w:r w:rsidRPr="004D24C1">
        <w:rPr>
          <w:sz w:val="12"/>
        </w:rPr>
        <w:t xml:space="preserve"> With the demise of Soviet-type societies, </w:t>
      </w:r>
      <w:r w:rsidRPr="004D24C1">
        <w:rPr>
          <w:rStyle w:val="Emphasis"/>
        </w:rPr>
        <w:t>social democracy</w:t>
      </w:r>
      <w:r w:rsidRPr="004D24C1">
        <w:rPr>
          <w:sz w:val="12"/>
        </w:rPr>
        <w:t xml:space="preserve"> in Europe </w:t>
      </w:r>
      <w:r w:rsidRPr="004D24C1">
        <w:rPr>
          <w:rStyle w:val="Emphasis"/>
        </w:rPr>
        <w:t>has perished in the new atmosphere of “liberated capitalism.</w:t>
      </w:r>
      <w:r w:rsidRPr="004D24C1">
        <w:rPr>
          <w:sz w:val="12"/>
        </w:rPr>
        <w:t xml:space="preserve">”7 </w:t>
      </w:r>
      <w:r w:rsidRPr="004D24C1">
        <w:rPr>
          <w:rStyle w:val="Emphasis"/>
        </w:rPr>
        <w:t>The capture of the surplus value produced by overexploited populations</w:t>
      </w:r>
      <w:r w:rsidRPr="004D24C1">
        <w:rPr>
          <w:sz w:val="12"/>
        </w:rPr>
        <w:t xml:space="preserve"> in the poorest regions of the world, </w:t>
      </w:r>
      <w:r w:rsidRPr="004D24C1">
        <w:rPr>
          <w:rStyle w:val="Emphasis"/>
        </w:rPr>
        <w:t>via the global labor arbitrage instituted by multinational corporations, is leading to an unprecedented amassing of financial wealth at the center of the world economy and relative poverty in the periphery</w:t>
      </w:r>
      <w:r w:rsidRPr="004D24C1">
        <w:rPr>
          <w:sz w:val="12"/>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w:t>
      </w:r>
      <w:r w:rsidRPr="004D24C1">
        <w:rPr>
          <w:rStyle w:val="Emphasis"/>
        </w:rPr>
        <w:t>Forty-two billionaires now enjoy as much wealth as half the world’s population, while the three richest men in the United States</w:t>
      </w:r>
      <w:r w:rsidRPr="004D24C1">
        <w:rPr>
          <w:sz w:val="12"/>
        </w:rPr>
        <w:t>—Jeff Bezos, Bill Gates, and Warren Buffett—</w:t>
      </w:r>
      <w:r w:rsidRPr="004D24C1">
        <w:rPr>
          <w:rStyle w:val="Emphasis"/>
        </w:rPr>
        <w:t>have more wealth than half the U.S. population.</w:t>
      </w:r>
      <w:r w:rsidRPr="004D24C1">
        <w:rPr>
          <w:sz w:val="12"/>
        </w:rPr>
        <w:t>10 In every region of the world,</w:t>
      </w:r>
      <w:r w:rsidRPr="004D24C1">
        <w:rPr>
          <w:rStyle w:val="Emphasis"/>
        </w:rPr>
        <w:t xml:space="preserve"> inequality has increased sharply in recent decades.11 The gap in per capita income and wealth between the richest and poorest nations</w:t>
      </w:r>
      <w:r w:rsidRPr="004D24C1">
        <w:rPr>
          <w:sz w:val="12"/>
        </w:rPr>
        <w:t xml:space="preserve">, which has been the dominant trend for centuries, </w:t>
      </w:r>
      <w:r w:rsidRPr="004D24C1">
        <w:rPr>
          <w:rStyle w:val="Emphasis"/>
        </w:rPr>
        <w:t>is rapidly widening once again</w:t>
      </w:r>
      <w:r w:rsidRPr="004D24C1">
        <w:rPr>
          <w:sz w:val="12"/>
        </w:rPr>
        <w:t xml:space="preserve">.12 </w:t>
      </w:r>
      <w:r w:rsidRPr="004D24C1">
        <w:rPr>
          <w:rStyle w:val="Emphasis"/>
        </w:rPr>
        <w:t>More than 60 percent of the world’s employed population</w:t>
      </w:r>
      <w:r w:rsidRPr="004D24C1">
        <w:rPr>
          <w:sz w:val="12"/>
        </w:rPr>
        <w:t xml:space="preserve">, some two billion people, now </w:t>
      </w:r>
      <w:r w:rsidRPr="004D24C1">
        <w:rPr>
          <w:rStyle w:val="Emphasis"/>
        </w:rPr>
        <w:t>work in the impoverished informal sector</w:t>
      </w:r>
      <w:r w:rsidRPr="004D24C1">
        <w:rPr>
          <w:sz w:val="12"/>
        </w:rPr>
        <w:t xml:space="preserve">, forming a massive global proletariat. The global reserve army of labor is some 70 percent larger than the active labor army of formally employed workers.13 </w:t>
      </w:r>
      <w:r w:rsidRPr="004D24C1">
        <w:rPr>
          <w:rStyle w:val="Emphasis"/>
        </w:rPr>
        <w:t>Adequate health care, housing, education, and clean water and air are increasingly out of reach for large sections of the population, even in wealthy countries in North America and Europe, while transportation is becoming more difficult</w:t>
      </w:r>
      <w:r w:rsidRPr="004D24C1">
        <w:rPr>
          <w:sz w:val="12"/>
        </w:rPr>
        <w:t xml:space="preserve"> in the United States and many other countries </w:t>
      </w:r>
      <w:r w:rsidRPr="004D24C1">
        <w:rPr>
          <w:rStyle w:val="Emphasis"/>
        </w:rPr>
        <w:t>due to irrationally high levels of dependency on the automobile and disinvestment in public transportation. Urban structures are more and more characterized by gentrification and segregation, with cities becoming the playthings of the well-to-do while marginalized populations are shunted aside.</w:t>
      </w:r>
      <w:r w:rsidRPr="004D24C1">
        <w:rPr>
          <w:sz w:val="12"/>
        </w:rPr>
        <w:t xml:space="preserv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4D24C1">
        <w:rPr>
          <w:rStyle w:val="Emphasis"/>
        </w:rPr>
        <w:t>life expectancy is in decline, with a remarkable resurgence of Victorian illnesses related to poverty and exploitation. In Britain, gout, scarlet fever, whooping cough, and even scurvy are now resurgent, along with tuberculosis</w:t>
      </w:r>
      <w:r w:rsidRPr="004D24C1">
        <w:rPr>
          <w:sz w:val="12"/>
        </w:rPr>
        <w:t xml:space="preserve">. With inadequate enforcement of work health and safety regulations, </w:t>
      </w:r>
      <w:r w:rsidRPr="004D24C1">
        <w:rPr>
          <w:rStyle w:val="Emphasis"/>
        </w:rPr>
        <w:t>black lung disease has returned with a vengeance in U.S. coal country.16 Overuse of antibiotics, particularly by capitalist agribusiness, is leading to an antibiotic-resistance crisis</w:t>
      </w:r>
      <w:r w:rsidRPr="004D24C1">
        <w:rPr>
          <w:sz w:val="12"/>
        </w:rPr>
        <w:t>, with the dangerous growth of superbugs generating increasing numbers of deaths, which by mid–century could surpass annual cancer deaths, prompting the World Health Organization to declare a “global health emergency.”17</w:t>
      </w:r>
      <w:r w:rsidRPr="004D24C1">
        <w:rPr>
          <w:rStyle w:val="Emphasis"/>
        </w:rPr>
        <w:t xml:space="preserve"> These dire conditions, arising from the workings of the system, are consistent with</w:t>
      </w:r>
      <w:r w:rsidRPr="004D24C1">
        <w:rPr>
          <w:sz w:val="12"/>
        </w:rPr>
        <w:t xml:space="preserve"> what Frederick Engels, in the Condition of the Working Class in England, called </w:t>
      </w:r>
      <w:r w:rsidRPr="004D24C1">
        <w:rPr>
          <w:rStyle w:val="Emphasis"/>
        </w:rPr>
        <w:t>“social murder.”</w:t>
      </w:r>
      <w:r w:rsidRPr="004D24C1">
        <w:rPr>
          <w:sz w:val="12"/>
        </w:rPr>
        <w:t xml:space="preserve">18 </w:t>
      </w:r>
      <w:r w:rsidRPr="004D24C1">
        <w:rPr>
          <w:rStyle w:val="Emphasis"/>
        </w:rPr>
        <w:t>At the instigation of giant corporations</w:t>
      </w:r>
      <w:r w:rsidRPr="004D24C1">
        <w:rPr>
          <w:sz w:val="12"/>
        </w:rPr>
        <w:t xml:space="preserve">, philanthrocapitalist foundations, </w:t>
      </w:r>
      <w:r w:rsidRPr="004D24C1">
        <w:rPr>
          <w:rStyle w:val="Emphasis"/>
        </w:rPr>
        <w:t>and neoliberal governments, public education has been restructured around corporate-designed testing</w:t>
      </w:r>
      <w:r w:rsidRPr="004D24C1">
        <w:rPr>
          <w:sz w:val="12"/>
        </w:rPr>
        <w:t xml:space="preserve"> based on the implementation of robotic common-core standards. </w:t>
      </w:r>
      <w:r w:rsidRPr="004D24C1">
        <w:rPr>
          <w:rStyle w:val="Emphasis"/>
        </w:rPr>
        <w:t>This is generating massive databases on the student population, much of which are now being surreptitiously marketed and sold.19 The corporatization and privatization of education is feeding the progressive subordination of children’s needs to</w:t>
      </w:r>
      <w:r w:rsidRPr="004D24C1">
        <w:rPr>
          <w:sz w:val="12"/>
        </w:rPr>
        <w:t xml:space="preserve"> the cash nexus of </w:t>
      </w:r>
      <w:r w:rsidRPr="004D24C1">
        <w:rPr>
          <w:rStyle w:val="Emphasis"/>
        </w:rPr>
        <w:t>the commodity market</w:t>
      </w:r>
      <w:r w:rsidRPr="004D24C1">
        <w:rPr>
          <w:sz w:val="12"/>
        </w:rPr>
        <w:t xml:space="preserve">.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r w:rsidRPr="004D24C1">
        <w:rPr>
          <w:rStyle w:val="Emphasis"/>
        </w:rPr>
        <w:t>More than two million people in the United States are behind bars, a higher rate of incarceration than any other country in the world</w:t>
      </w:r>
      <w:r w:rsidRPr="004D24C1">
        <w:rPr>
          <w:sz w:val="12"/>
        </w:rPr>
        <w:t xml:space="preserve">, constituting a new Jim Crow. The total population in prison is nearly equal to the number of people in Houston, Texas, the fourth largest U.S. city. </w:t>
      </w:r>
      <w:r w:rsidRPr="004D24C1">
        <w:rPr>
          <w:rStyle w:val="Emphasis"/>
        </w:rPr>
        <w:t>African Americans and Latinos make up 56 percent of those incarcerated, while constituting only about 32 percent of the U.S. population.</w:t>
      </w:r>
      <w:r w:rsidRPr="004D24C1">
        <w:rPr>
          <w:sz w:val="12"/>
        </w:rPr>
        <w:t xml:space="preserve">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4D24C1">
        <w:rPr>
          <w:rStyle w:val="Emphasis"/>
        </w:rPr>
        <w:t>Racial divides are now widening across the entire planet. Violence against women and the</w:t>
      </w:r>
      <w:r w:rsidRPr="004D24C1">
        <w:rPr>
          <w:sz w:val="12"/>
        </w:rPr>
        <w:t xml:space="preserve"> expropriation of their unpaid labor, as well as the higher level of </w:t>
      </w:r>
      <w:r w:rsidRPr="004D24C1">
        <w:rPr>
          <w:rStyle w:val="Emphasis"/>
        </w:rPr>
        <w:t>exploitation of their</w:t>
      </w:r>
      <w:r w:rsidRPr="004D24C1">
        <w:rPr>
          <w:sz w:val="12"/>
        </w:rPr>
        <w:t xml:space="preserve"> paid </w:t>
      </w:r>
      <w:r w:rsidRPr="004D24C1">
        <w:rPr>
          <w:rStyle w:val="Emphasis"/>
        </w:rPr>
        <w:t>labor, are integral to the way in which power is organized in capitalist society—and how it seeks to divide rather than unify the population.</w:t>
      </w:r>
      <w:r w:rsidRPr="004D24C1">
        <w:rPr>
          <w:sz w:val="12"/>
        </w:rPr>
        <w:t xml:space="preserve"> More than a third of women worldwide have experienced physical/sexual violence. </w:t>
      </w:r>
      <w:r w:rsidRPr="004D24C1">
        <w:rPr>
          <w:rStyle w:val="Emphasis"/>
        </w:rPr>
        <w:t>Women’s bodies</w:t>
      </w:r>
      <w:r w:rsidRPr="004D24C1">
        <w:rPr>
          <w:sz w:val="12"/>
        </w:rPr>
        <w:t xml:space="preserve">, in particular, </w:t>
      </w:r>
      <w:r w:rsidRPr="004D24C1">
        <w:rPr>
          <w:rStyle w:val="Emphasis"/>
        </w:rPr>
        <w:t>are objectified, reified, and commodified as part of the normal workings of monopoly-capitalist marketing.</w:t>
      </w:r>
      <w:r w:rsidRPr="004D24C1">
        <w:rPr>
          <w:sz w:val="12"/>
        </w:rPr>
        <w:t xml:space="preserve">23 </w:t>
      </w:r>
      <w:r w:rsidRPr="004D24C1">
        <w:rPr>
          <w:rStyle w:val="Emphasis"/>
        </w:rPr>
        <w:t>The mass media-propaganda system</w:t>
      </w:r>
      <w:r w:rsidRPr="004D24C1">
        <w:rPr>
          <w:sz w:val="12"/>
        </w:rPr>
        <w:t xml:space="preserve">, part of the larger corporate matrix, </w:t>
      </w:r>
      <w:r w:rsidRPr="004D24C1">
        <w:rPr>
          <w:rStyle w:val="Emphasis"/>
        </w:rPr>
        <w:t>is now merging into a social media-based propaganda system that is more porous and seemingly anarchic, but more universal and more than ever favoring money and power</w:t>
      </w:r>
      <w:r w:rsidRPr="004D24C1">
        <w:rPr>
          <w:sz w:val="12"/>
        </w:rPr>
        <w:t xml:space="preserve">.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w:t>
      </w:r>
      <w:r w:rsidRPr="004D24C1">
        <w:rPr>
          <w:rStyle w:val="Emphasis"/>
        </w:rPr>
        <w:t>The elimination of net neutrality in the United States means further concentration, centralization, and control over the entire Internet by monopolistic service providers. Elections are increasingly prey to unregulated “dark money” emanating from the</w:t>
      </w:r>
      <w:r w:rsidRPr="004D24C1">
        <w:rPr>
          <w:sz w:val="12"/>
        </w:rPr>
        <w:t xml:space="preserve"> coffers of corporations and </w:t>
      </w:r>
      <w:r w:rsidRPr="004D24C1">
        <w:rPr>
          <w:rStyle w:val="Emphasis"/>
        </w:rPr>
        <w:t>the billionaire class</w:t>
      </w:r>
      <w:r w:rsidRPr="004D24C1">
        <w:rPr>
          <w:sz w:val="12"/>
        </w:rPr>
        <w:t xml:space="preserve">. Although presenting itself as the world’s leading democracy, </w:t>
      </w:r>
      <w:r w:rsidRPr="004D24C1">
        <w:rPr>
          <w:rStyle w:val="Emphasis"/>
        </w:rPr>
        <w:t>the United States</w:t>
      </w:r>
      <w:r w:rsidRPr="004D24C1">
        <w:rPr>
          <w:sz w:val="12"/>
        </w:rPr>
        <w:t>, as Paul Baran and Paul Sweezy stated in Monopoly Capital in 1966, “</w:t>
      </w:r>
      <w:r w:rsidRPr="004D24C1">
        <w:rPr>
          <w:rStyle w:val="Emphasis"/>
        </w:rPr>
        <w:t>is democratic in form and plutocratic in content</w:t>
      </w:r>
      <w:r w:rsidRPr="004D24C1">
        <w:rPr>
          <w:sz w:val="12"/>
        </w:rPr>
        <w:t xml:space="preserve">.”26 In the Trump administration, following a long-established tradition, </w:t>
      </w:r>
      <w:r w:rsidRPr="004D24C1">
        <w:rPr>
          <w:rStyle w:val="Emphasis"/>
        </w:rPr>
        <w:t>72 percent of those appointed to the cabinet have come from the higher corporate echelons</w:t>
      </w:r>
      <w:r w:rsidRPr="004D24C1">
        <w:rPr>
          <w:sz w:val="12"/>
        </w:rPr>
        <w:t xml:space="preserve">, while others have been drawn from the military.27 </w:t>
      </w:r>
      <w:r w:rsidRPr="004D24C1">
        <w:rPr>
          <w:rStyle w:val="Emphasis"/>
        </w:rPr>
        <w:t>War</w:t>
      </w:r>
      <w:r w:rsidRPr="004D24C1">
        <w:rPr>
          <w:sz w:val="12"/>
        </w:rPr>
        <w:t xml:space="preserve">, engineered by the United States and other major powers at the apex of the system, </w:t>
      </w:r>
      <w:r w:rsidRPr="004D24C1">
        <w:rPr>
          <w:rStyle w:val="Emphasis"/>
        </w:rPr>
        <w:t>has become perpetual in strategic oil regions</w:t>
      </w:r>
      <w:r w:rsidRPr="004D24C1">
        <w:rPr>
          <w:sz w:val="12"/>
        </w:rPr>
        <w:t xml:space="preserve"> such as the Middle East, </w:t>
      </w:r>
      <w:r w:rsidRPr="004D24C1">
        <w:rPr>
          <w:rStyle w:val="Emphasis"/>
        </w:rPr>
        <w:t>and threatens to escalate into a global thermonuclear exchange.</w:t>
      </w:r>
      <w:r w:rsidRPr="004D24C1">
        <w:rPr>
          <w:sz w:val="12"/>
        </w:rPr>
        <w:t xml:space="preserve"> During the Obama administration, </w:t>
      </w:r>
      <w:r w:rsidRPr="004D24C1">
        <w:rPr>
          <w:rStyle w:val="Emphasis"/>
        </w:rPr>
        <w:t>the United States was engaged in wars/bombings in seven different countries</w:t>
      </w:r>
      <w:r w:rsidRPr="004D24C1">
        <w:rPr>
          <w:sz w:val="12"/>
        </w:rPr>
        <w:t xml:space="preserve">—Afghanistan,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4D24C1">
        <w:rPr>
          <w:rStyle w:val="Emphasis"/>
        </w:rPr>
        <w:t>A new Cold War and nuclear arms race is in the making between the United States and Russia</w:t>
      </w:r>
      <w:r w:rsidRPr="004D24C1">
        <w:rPr>
          <w:sz w:val="12"/>
        </w:rPr>
        <w:t xml:space="preserve">, while Washington is seeking to place road blocks to the continued rise of China. The Trump administration has created a new space force as a separate branch of the military in an attempt to ensure U.S. dominance in the militarization of space. </w:t>
      </w:r>
      <w:r w:rsidRPr="004D24C1">
        <w:rPr>
          <w:rStyle w:val="Emphasis"/>
        </w:rPr>
        <w:t xml:space="preserve">Sounding the alarm on the increasing dangers of a nuclear war and of climate destabilization, the </w:t>
      </w:r>
      <w:r w:rsidRPr="004D24C1">
        <w:rPr>
          <w:sz w:val="12"/>
        </w:rPr>
        <w:t xml:space="preserve">distinguished </w:t>
      </w:r>
      <w:r w:rsidRPr="004D24C1">
        <w:rPr>
          <w:rStyle w:val="Emphasis"/>
        </w:rPr>
        <w:t>Bulletin of Atomic Scientists moved its doomsday clock</w:t>
      </w:r>
      <w:r w:rsidRPr="004D24C1">
        <w:rPr>
          <w:sz w:val="12"/>
        </w:rPr>
        <w:t xml:space="preserve"> in 2018 </w:t>
      </w:r>
      <w:r w:rsidRPr="004D24C1">
        <w:rPr>
          <w:rStyle w:val="Emphasis"/>
        </w:rPr>
        <w:t>to two minutes to midnight</w:t>
      </w:r>
      <w:r w:rsidRPr="004D24C1">
        <w:rPr>
          <w:sz w:val="12"/>
        </w:rPr>
        <w:t xml:space="preserve">, the closest since 1953, when it marked the advent of thermonuclear weapons.29 </w:t>
      </w:r>
      <w:r w:rsidRPr="004D24C1">
        <w:rPr>
          <w:sz w:val="16"/>
        </w:rPr>
        <w:t xml:space="preserve">Increasingly </w:t>
      </w:r>
      <w:r w:rsidRPr="004D24C1">
        <w:rPr>
          <w:rStyle w:val="Emphasis"/>
        </w:rPr>
        <w:t xml:space="preserve">severe economic sanctions are being imposed </w:t>
      </w:r>
      <w:r w:rsidRPr="004D24C1">
        <w:rPr>
          <w:sz w:val="16"/>
        </w:rPr>
        <w:t xml:space="preserve">by the United States </w:t>
      </w:r>
      <w:r w:rsidRPr="004D24C1">
        <w:rPr>
          <w:rStyle w:val="Emphasis"/>
        </w:rPr>
        <w:t>on countries like Venezuela and Nicaragua</w:t>
      </w:r>
      <w:r w:rsidRPr="004D24C1">
        <w:rPr>
          <w:sz w:val="16"/>
        </w:rPr>
        <w:t xml:space="preserve">, despite their democratic elections—or because of them. Trade and currency wars are being actively promoted by core states, while </w:t>
      </w:r>
      <w:r w:rsidRPr="004D24C1">
        <w:rPr>
          <w:rStyle w:val="Emphasis"/>
        </w:rPr>
        <w:t xml:space="preserve">racist barriers against immigration continue to be erected in Europe and the United States as some 60 million refugees </w:t>
      </w:r>
      <w:r w:rsidRPr="004D24C1">
        <w:rPr>
          <w:sz w:val="16"/>
        </w:rPr>
        <w:t xml:space="preserve">and internally displaced peoples </w:t>
      </w:r>
      <w:r w:rsidRPr="004D24C1">
        <w:rPr>
          <w:rStyle w:val="Emphasis"/>
        </w:rPr>
        <w:t>flee devastated environments. Migrant populations worldwide have risen to 250 million</w:t>
      </w:r>
      <w:r w:rsidRPr="004D24C1">
        <w:rPr>
          <w:sz w:val="16"/>
        </w:rPr>
        <w:t>,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w:t>
      </w:r>
      <w:r w:rsidRPr="004D24C1">
        <w:rPr>
          <w:sz w:val="12"/>
        </w:rPr>
        <w:t xml:space="preserve"> </w:t>
      </w:r>
      <w:r w:rsidRPr="004D24C1">
        <w:rPr>
          <w:rStyle w:val="Emphasis"/>
        </w:rPr>
        <w:t>More than three-quarters of a billion people</w:t>
      </w:r>
      <w:r w:rsidRPr="004D24C1">
        <w:rPr>
          <w:sz w:val="16"/>
        </w:rPr>
        <w:t xml:space="preserve">, over 10 percent of the world population, </w:t>
      </w:r>
      <w:r w:rsidRPr="004D24C1">
        <w:rPr>
          <w:rStyle w:val="Emphasis"/>
        </w:rPr>
        <w:t>are chronically malnourished</w:t>
      </w:r>
      <w:r w:rsidRPr="004D24C1">
        <w:rPr>
          <w:sz w:val="16"/>
        </w:rPr>
        <w:t xml:space="preserve">.31 </w:t>
      </w:r>
      <w:r w:rsidRPr="004D24C1">
        <w:rPr>
          <w:rStyle w:val="Emphasis"/>
        </w:rPr>
        <w:t>Food stress in the United States keeps climbing</w:t>
      </w:r>
      <w:r w:rsidRPr="004D24C1">
        <w:rPr>
          <w:sz w:val="16"/>
        </w:rPr>
        <w:t xml:space="preserve">, leading to the rapid growth of cheap dollar stores selling poor quality and toxic food. </w:t>
      </w:r>
      <w:r w:rsidRPr="004D24C1">
        <w:rPr>
          <w:rStyle w:val="Emphasis"/>
        </w:rPr>
        <w:t>Around forty million Americans, representing one out of eight households</w:t>
      </w:r>
      <w:r w:rsidRPr="004D24C1">
        <w:rPr>
          <w:sz w:val="16"/>
        </w:rPr>
        <w:t xml:space="preserve">, including nearly thirteen million children, </w:t>
      </w:r>
      <w:r w:rsidRPr="004D24C1">
        <w:rPr>
          <w:rStyle w:val="Emphasis"/>
        </w:rPr>
        <w:t>are food insecure</w:t>
      </w:r>
      <w:r w:rsidRPr="004D24C1">
        <w:rPr>
          <w:sz w:val="16"/>
        </w:rPr>
        <w:t xml:space="preserve">.32 Subsistence farmers are being pushed off their lands by agribusiness, private capital, and sovereign wealth funds in a global depeasantization process that constitutes the greatest movement of people in history.33 </w:t>
      </w:r>
      <w:r w:rsidRPr="004D24C1">
        <w:rPr>
          <w:rStyle w:val="Emphasis"/>
        </w:rPr>
        <w:t>Urban overcrowding and poverty across much of the globe is so severe that one can now reasonably refer to a “planet of slums.”34</w:t>
      </w:r>
      <w:r w:rsidRPr="004D24C1">
        <w:rPr>
          <w:sz w:val="16"/>
        </w:rPr>
        <w:t xml:space="preserve"> Meanwhile, the world housing market is estimated to be worth up to $163 trillion (as compared to the value of gold mined over all recorded history, estimated at $7.5 trillion).35</w:t>
      </w:r>
      <w:r w:rsidRPr="004D24C1">
        <w:rPr>
          <w:sz w:val="12"/>
        </w:rPr>
        <w:t xml:space="preserve"> </w:t>
      </w:r>
      <w:r w:rsidRPr="004D24C1">
        <w:rPr>
          <w:rStyle w:val="Emphasis"/>
        </w:rPr>
        <w:t>The Anthropocene epoch</w:t>
      </w:r>
      <w:r w:rsidRPr="004D24C1">
        <w:rPr>
          <w:sz w:val="16"/>
        </w:rPr>
        <w:t>, first ushered in by the Great Acceleration of the world economy immediately after the Second World War</w:t>
      </w:r>
      <w:r w:rsidRPr="004D24C1">
        <w:rPr>
          <w:rStyle w:val="Emphasis"/>
        </w:rPr>
        <w:t>, has generated enormous rifts in planetary boundaries, extending from climate change to ocean acidification, to the sixth extinction, to disruption of the global nitrogen and phosphorus cycles, to the loss of freshwater, to the disappearance of forests, to widespread toxic-chemical and radioactive pollution</w:t>
      </w:r>
      <w:r w:rsidRPr="004D24C1">
        <w:rPr>
          <w:sz w:val="16"/>
        </w:rPr>
        <w:t>.36 It is now estimated that 60 percent of the world’s wildlife vertebrate population (including mammals, reptiles, amphibians, birds, and fish) have been wiped out since 1970, while the worldwide abundance of invertebrates has declined by 45 percent in recent decades.37 What climatologist James Hansen calls the “</w:t>
      </w:r>
      <w:r w:rsidRPr="004D24C1">
        <w:rPr>
          <w:rStyle w:val="Emphasis"/>
        </w:rPr>
        <w:t>species exterminations” resulting from accelerating climate change and rapidly shifting climate zones are only compounding this general process of biodiversity loss. Biologists expect that half of all species will be facing extinction by the end of the century.</w:t>
      </w:r>
      <w:r w:rsidRPr="004D24C1">
        <w:rPr>
          <w:sz w:val="16"/>
        </w:rPr>
        <w:t>38</w:t>
      </w:r>
      <w:r w:rsidRPr="004D24C1">
        <w:rPr>
          <w:rStyle w:val="Emphasis"/>
        </w:rPr>
        <w:t>If present climate-change trends continue, the “global carbon budget” associated with a 2°C increase in average global temperature will be broken in sixteen years</w:t>
      </w:r>
      <w:r w:rsidRPr="004D24C1">
        <w:rPr>
          <w:sz w:val="16"/>
        </w:rPr>
        <w:t xml:space="preserve"> (while a 1.5°C increase in global average temperature—staying beneath which is the key to long-term stabilization of the climate—will be reached in a decade). Earth System scientists warn that </w:t>
      </w:r>
      <w:r w:rsidRPr="004D24C1">
        <w:rPr>
          <w:rStyle w:val="Emphasis"/>
        </w:rPr>
        <w:t>the world is now perilously close to a Hothouse Earth, in which catastrophic climate change will be locked in and irreversible.</w:t>
      </w:r>
      <w:r w:rsidRPr="004D24C1">
        <w:rPr>
          <w:sz w:val="16"/>
        </w:rPr>
        <w:t>39 The ecological, social, and economic costs to humanity of continuing to increase carbon emissions by 2.0 percent a year as in recent decades (rising in 2018 by 2.7 percent—3.4 percent in the United States), and failing to meet the minimal 3.0 percent annual reductions in emissions currently needed to avoid a catastrophic destabilization of the earth’s energy balance, are simply incalculable.40</w:t>
      </w:r>
      <w:r w:rsidRPr="004D24C1">
        <w:rPr>
          <w:sz w:val="12"/>
        </w:rPr>
        <w:t xml:space="preserve"> </w:t>
      </w:r>
      <w:r w:rsidRPr="004D24C1">
        <w:rPr>
          <w:sz w:val="16"/>
        </w:rPr>
        <w:t xml:space="preserve">Nevertheless, </w:t>
      </w:r>
      <w:r w:rsidRPr="004D24C1">
        <w:rPr>
          <w:rStyle w:val="Emphasis"/>
        </w:rPr>
        <w:t>major energy corporations continue to lie about climate change, promoting and bankrolling climate denialism</w:t>
      </w:r>
      <w:r w:rsidRPr="004D24C1">
        <w:rPr>
          <w:sz w:val="16"/>
        </w:rPr>
        <w:t xml:space="preserve">—while admitting the truth in their internal documents. </w:t>
      </w:r>
      <w:r w:rsidRPr="004D24C1">
        <w:rPr>
          <w:rStyle w:val="Emphasis"/>
        </w:rPr>
        <w:t>These corporations are working to accelerate the extraction and production of fossil fuels, including the dirtiest, most greenhouse gas-generating varieties, reaping enormous profits in the process</w:t>
      </w:r>
      <w:r w:rsidRPr="004D24C1">
        <w:rPr>
          <w:sz w:val="16"/>
        </w:rPr>
        <w:t xml:space="preserve">.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4D24C1">
        <w:rPr>
          <w:rStyle w:val="Emphasis"/>
        </w:rPr>
        <w:t>Energy corporations continue to intervene in climate negotiations</w:t>
      </w:r>
      <w:r w:rsidRPr="004D24C1">
        <w:rPr>
          <w:sz w:val="16"/>
        </w:rPr>
        <w:t xml:space="preserve"> to ensure that any agreements to limit carbon emissions are defanged. </w:t>
      </w:r>
      <w:r w:rsidRPr="004D24C1">
        <w:rPr>
          <w:rStyle w:val="Emphasis"/>
        </w:rPr>
        <w:t>Capitalist countries across the board are putting the accumulation of wealth for a few above combatting climate destabilization, threatening the very future of humanity.</w:t>
      </w:r>
      <w:r w:rsidRPr="004D24C1">
        <w:rPr>
          <w:rStyle w:val="Emphasis"/>
          <w:b w:val="0"/>
          <w:iCs w:val="0"/>
          <w:sz w:val="12"/>
          <w:u w:val="none"/>
        </w:rPr>
        <w:t xml:space="preserve"> </w:t>
      </w:r>
      <w:r w:rsidRPr="004D24C1">
        <w:rPr>
          <w:rStyle w:val="Emphasis"/>
        </w:rPr>
        <w:t>Capitalism is</w:t>
      </w:r>
      <w:r w:rsidRPr="004D24C1">
        <w:rPr>
          <w:sz w:val="16"/>
        </w:rPr>
        <w:t xml:space="preserve"> best understood as </w:t>
      </w:r>
      <w:r w:rsidRPr="004D24C1">
        <w:rPr>
          <w:rStyle w:val="Emphasis"/>
        </w:rPr>
        <w:t>a competitive class-based mode of production and exchange geared to the accumulation of capital through the exploitation of workers’ labor power and the private appropriation of surplus value</w:t>
      </w:r>
      <w:r w:rsidRPr="004D24C1">
        <w:rPr>
          <w:sz w:val="16"/>
        </w:rPr>
        <w:t xml:space="preserve"> (value generated beyond the costs of the workers’ own reproduction). The mode of economic accounting intrinsic to capitalism designates as a value-generating good or service anything that passes through the market and therefore produces income. It follows that </w:t>
      </w:r>
      <w:r w:rsidRPr="004D24C1">
        <w:rPr>
          <w:rStyle w:val="Emphasis"/>
        </w:rPr>
        <w:t>the greater part of the social and environmental costs of production outside the market are excluded in this form of valuation and are treated as mere negative “externalities</w:t>
      </w:r>
      <w:r w:rsidRPr="004D24C1">
        <w:rPr>
          <w:sz w:val="16"/>
        </w:rPr>
        <w:t>,” unrelated to the capitalist economy itself—</w:t>
      </w:r>
      <w:r w:rsidRPr="004D24C1">
        <w:rPr>
          <w:rStyle w:val="Emphasis"/>
        </w:rPr>
        <w:t>whether in terms of the shortening and degradation of human life or the destruction of the natural environment</w:t>
      </w:r>
      <w:r w:rsidRPr="004D24C1">
        <w:rPr>
          <w:sz w:val="16"/>
        </w:rPr>
        <w:t xml:space="preserve">. As environmental economist K. William Kapp stated, </w:t>
      </w:r>
      <w:r w:rsidRPr="004D24C1">
        <w:rPr>
          <w:rStyle w:val="Emphasis"/>
        </w:rPr>
        <w:t>“capitalism must be regarded as an economy of unpaid costs.”</w:t>
      </w:r>
      <w:r w:rsidRPr="004D24C1">
        <w:rPr>
          <w:sz w:val="16"/>
        </w:rPr>
        <w:t>42</w:t>
      </w:r>
      <w:r w:rsidRPr="004D24C1">
        <w:rPr>
          <w:sz w:val="12"/>
        </w:rPr>
        <w:t xml:space="preserve"> </w:t>
      </w:r>
      <w:r w:rsidRPr="004D24C1">
        <w:rPr>
          <w:rStyle w:val="Emphasis"/>
        </w:rPr>
        <w:t>We have now reached a point in the twenty-first century in which the externalities of this irrational system, such as the costs of war, the depletion of natural resources, the waste of human lives, and the disruption of the planetary environment, now far exceed any future economic ben</w:t>
      </w:r>
      <w:r w:rsidRPr="004D24C1">
        <w:rPr>
          <w:sz w:val="16"/>
        </w:rPr>
        <w:t xml:space="preserve">efits that capitalism offers to society as a whole. </w:t>
      </w:r>
      <w:r w:rsidRPr="004D24C1">
        <w:rPr>
          <w:rStyle w:val="Emphasis"/>
        </w:rPr>
        <w:t>The accumulation of capital and the amassing of wealth are increasingly occurring at the expense of an irrevocable rift in the social and environmental conditions governing human life</w:t>
      </w:r>
      <w:r w:rsidRPr="004D24C1">
        <w:rPr>
          <w:sz w:val="16"/>
        </w:rPr>
        <w:t xml:space="preserve"> on earth.43</w:t>
      </w:r>
    </w:p>
    <w:p w14:paraId="5DB6917F" w14:textId="77777777" w:rsidR="00047264" w:rsidRPr="00047264" w:rsidRDefault="00047264" w:rsidP="00047264"/>
    <w:p w14:paraId="3FF88EC0" w14:textId="77777777" w:rsidR="00047264" w:rsidRPr="00047264" w:rsidRDefault="00047264" w:rsidP="00047264"/>
    <w:p w14:paraId="3D893EE1" w14:textId="77777777" w:rsidR="00047264" w:rsidRPr="00047264" w:rsidRDefault="00047264" w:rsidP="00047264"/>
    <w:p w14:paraId="553E237D" w14:textId="77777777" w:rsidR="00047264" w:rsidRPr="00047264" w:rsidRDefault="00047264" w:rsidP="00047264"/>
    <w:p w14:paraId="4BE465E0" w14:textId="77777777" w:rsidR="00047264" w:rsidRPr="00047264" w:rsidRDefault="00047264" w:rsidP="00047264">
      <w:pPr>
        <w:pStyle w:val="Heading4"/>
      </w:pPr>
      <w:r w:rsidRPr="00047264">
        <w:t>Capitalism is likely to fail- its an unsustainable model</w:t>
      </w:r>
    </w:p>
    <w:p w14:paraId="142518B2" w14:textId="77777777" w:rsidR="00047264" w:rsidRPr="004D24C1" w:rsidRDefault="00047264" w:rsidP="00047264">
      <w:pPr>
        <w:rPr>
          <w:rFonts w:cstheme="majorHAnsi"/>
        </w:rPr>
      </w:pPr>
      <w:r w:rsidRPr="004D24C1">
        <w:rPr>
          <w:rFonts w:cstheme="majorHAnsi"/>
          <w:b/>
          <w:sz w:val="26"/>
          <w:szCs w:val="26"/>
        </w:rPr>
        <w:t>Hutton 18</w:t>
      </w:r>
      <w:r w:rsidRPr="004D24C1">
        <w:rPr>
          <w:rFonts w:cstheme="majorHAnsi"/>
        </w:rPr>
        <w:t xml:space="preserve"> (Will Hutton, September 09, 2018 Observer, Big Innovation Centre, Hertford College, Oxford. “Ten years on, capitalism might not survive the shock of another Lehman” </w:t>
      </w:r>
      <w:hyperlink r:id="rId16">
        <w:r w:rsidRPr="004D24C1">
          <w:rPr>
            <w:rFonts w:cstheme="majorHAnsi"/>
          </w:rPr>
          <w:t>https://www.theguardian.com/commentisfree/2018/sep/09/ten-years-after-2008-crisis-another-financial-crash</w:t>
        </w:r>
      </w:hyperlink>
      <w:r w:rsidRPr="004D24C1">
        <w:rPr>
          <w:rFonts w:cstheme="majorHAnsi"/>
        </w:rPr>
        <w:t>)-- RD</w:t>
      </w:r>
    </w:p>
    <w:p w14:paraId="6E3121BA" w14:textId="77777777" w:rsidR="00047264" w:rsidRPr="004D24C1" w:rsidRDefault="00047264" w:rsidP="00047264">
      <w:pPr>
        <w:rPr>
          <w:rFonts w:cstheme="majorHAnsi"/>
          <w:sz w:val="16"/>
        </w:rPr>
      </w:pPr>
      <w:r w:rsidRPr="004D24C1">
        <w:rPr>
          <w:rFonts w:cstheme="majorHAnsi"/>
          <w:sz w:val="16"/>
        </w:rPr>
        <w:t xml:space="preserve">Ten years ago this weekend, frantic efforts were being made to save one of the biggest banks in the world. When chancellor Alistair Darling overruled Barclays’ supreme stupidity in considering the takeover of the stricken Lehman Brothers investment bank – the extent and complexity of its debts would have brought down both it and probably the British banking system – the die was cast. Lehman collapsed and the shockwaves are still felt to this day. Suddenly, the proud buccaneers of high finance were exposed as “sapient nincompoops”, as the great economic commentator Walter Bagehot described the senior executives of Overend, Gurney &amp; Co in the wake of its collapse 150 years earlier. All the assumptions made by a generation of free-market economists, conservative politicians and the financial establishment were shown to be ideological tosh propagated by today’s nincompoops. Yes, </w:t>
      </w:r>
      <w:r w:rsidRPr="004D24C1">
        <w:rPr>
          <w:rFonts w:cstheme="majorHAnsi"/>
          <w:b/>
          <w:bCs/>
          <w:sz w:val="24"/>
          <w:u w:val="single"/>
        </w:rPr>
        <w:t>markets</w:t>
      </w:r>
      <w:r w:rsidRPr="004D24C1">
        <w:rPr>
          <w:rFonts w:cstheme="majorHAnsi"/>
          <w:sz w:val="16"/>
        </w:rPr>
        <w:t xml:space="preserve"> </w:t>
      </w:r>
      <w:r w:rsidRPr="004D24C1">
        <w:rPr>
          <w:rFonts w:cstheme="majorHAnsi"/>
          <w:sz w:val="24"/>
          <w:u w:val="single"/>
        </w:rPr>
        <w:t>could and did</w:t>
      </w:r>
      <w:r w:rsidRPr="004D24C1">
        <w:rPr>
          <w:rFonts w:cstheme="majorHAnsi"/>
          <w:sz w:val="16"/>
        </w:rPr>
        <w:t xml:space="preserve"> </w:t>
      </w:r>
      <w:r w:rsidRPr="004D24C1">
        <w:rPr>
          <w:rFonts w:cstheme="majorHAnsi"/>
          <w:b/>
          <w:bCs/>
          <w:sz w:val="24"/>
          <w:u w:val="single"/>
        </w:rPr>
        <w:t>make vast, earth-shaking mistakes</w:t>
      </w:r>
      <w:r w:rsidRPr="004D24C1">
        <w:rPr>
          <w:rFonts w:cstheme="majorHAnsi"/>
          <w:sz w:val="16"/>
        </w:rPr>
        <w:t xml:space="preserve">. Yes, shareholders were so disengaged from the companies in which they invested they, in effect, allowed ownerless banks to be run to create gargantuan, dynastic fortunes for their managers, assuming risks on a scale they did not themselves understand. Yes, </w:t>
      </w:r>
      <w:r w:rsidRPr="004D24C1">
        <w:rPr>
          <w:rFonts w:cstheme="majorHAnsi"/>
          <w:sz w:val="24"/>
          <w:u w:val="single"/>
        </w:rPr>
        <w:t xml:space="preserve">the financial system had become a complex interrelated network no stronger than its weakest link – which was very weak. The bill for all these mistakes would be picked up by wider society, with perpetrators suffering nothing – nationalising losses and privatising gain. </w:t>
      </w:r>
      <w:r w:rsidRPr="004D24C1">
        <w:rPr>
          <w:rFonts w:cstheme="majorHAnsi"/>
          <w:b/>
          <w:bCs/>
          <w:sz w:val="24"/>
          <w:u w:val="single"/>
        </w:rPr>
        <w:t>The whole effect was to transmute capitalism into a system of value extraction rather than value creation</w:t>
      </w:r>
      <w:r w:rsidRPr="004D24C1">
        <w:rPr>
          <w:rFonts w:cstheme="majorHAnsi"/>
          <w:sz w:val="16"/>
        </w:rPr>
        <w:t xml:space="preserve">, </w:t>
      </w:r>
      <w:r w:rsidRPr="004D24C1">
        <w:rPr>
          <w:rFonts w:cstheme="majorHAnsi"/>
          <w:sz w:val="24"/>
          <w:u w:val="single"/>
        </w:rPr>
        <w:t>with knock-on effects that depressed wages and contractualised work into short-term and zero-hour contracts.</w:t>
      </w:r>
      <w:r w:rsidRPr="004D24C1">
        <w:rPr>
          <w:rFonts w:cstheme="majorHAnsi"/>
          <w:sz w:val="16"/>
        </w:rPr>
        <w:t xml:space="preserve"> </w:t>
      </w:r>
      <w:r w:rsidRPr="004D24C1">
        <w:rPr>
          <w:rFonts w:cstheme="majorHAnsi"/>
          <w:sz w:val="24"/>
          <w:u w:val="single"/>
        </w:rPr>
        <w:t>The financial system</w:t>
      </w:r>
      <w:r w:rsidRPr="004D24C1">
        <w:rPr>
          <w:rFonts w:cstheme="majorHAnsi"/>
          <w:sz w:val="16"/>
        </w:rPr>
        <w:t xml:space="preserve">, based in London and New York, </w:t>
      </w:r>
      <w:r w:rsidRPr="004D24C1">
        <w:rPr>
          <w:rFonts w:cstheme="majorHAnsi"/>
          <w:sz w:val="24"/>
          <w:u w:val="single"/>
        </w:rPr>
        <w:t>had become</w:t>
      </w:r>
      <w:r w:rsidRPr="004D24C1">
        <w:rPr>
          <w:rFonts w:cstheme="majorHAnsi"/>
          <w:sz w:val="16"/>
        </w:rPr>
        <w:t xml:space="preserve"> damnable – </w:t>
      </w:r>
      <w:r w:rsidRPr="004D24C1">
        <w:rPr>
          <w:rFonts w:cstheme="majorHAnsi"/>
          <w:sz w:val="24"/>
          <w:u w:val="single"/>
        </w:rPr>
        <w:t>the nightmare of our times.</w:t>
      </w:r>
      <w:r w:rsidRPr="004D24C1">
        <w:rPr>
          <w:rFonts w:cstheme="majorHAnsi"/>
          <w:sz w:val="16"/>
        </w:rPr>
        <w:t xml:space="preserve"> The cumulative costs of this have become so large they can scarcely be comprehended. The total cost across the west of recapitalising bust banks, offering guarantees and making good disappeared liquidity is estimated at $14tn. The recession that followed was the deepest since the 1930s, with the slowest subsequent recovery. Worse, </w:t>
      </w:r>
      <w:r w:rsidRPr="004D24C1">
        <w:rPr>
          <w:rFonts w:cstheme="majorHAnsi"/>
          <w:sz w:val="24"/>
          <w:u w:val="single"/>
        </w:rPr>
        <w:t xml:space="preserve">conservative politicians </w:t>
      </w:r>
      <w:r w:rsidRPr="004D24C1">
        <w:rPr>
          <w:rFonts w:cstheme="majorHAnsi"/>
          <w:sz w:val="16"/>
        </w:rPr>
        <w:t xml:space="preserve">– most successfully in Britain – </w:t>
      </w:r>
      <w:r w:rsidRPr="004D24C1">
        <w:rPr>
          <w:rFonts w:cstheme="majorHAnsi"/>
          <w:sz w:val="24"/>
          <w:u w:val="single"/>
        </w:rPr>
        <w:t>succeeded in pinning the blame</w:t>
      </w:r>
      <w:r w:rsidRPr="004D24C1">
        <w:rPr>
          <w:rFonts w:cstheme="majorHAnsi"/>
          <w:sz w:val="16"/>
        </w:rPr>
        <w:t xml:space="preserve"> not on the architects and operators of modern finance but </w:t>
      </w:r>
      <w:r w:rsidRPr="004D24C1">
        <w:rPr>
          <w:rFonts w:cstheme="majorHAnsi"/>
          <w:sz w:val="24"/>
          <w:u w:val="single"/>
        </w:rPr>
        <w:t xml:space="preserve">on the excesses of the state, the rationale for “austerity”. </w:t>
      </w:r>
      <w:r w:rsidRPr="004D24C1">
        <w:rPr>
          <w:rFonts w:cstheme="majorHAnsi"/>
          <w:sz w:val="16"/>
        </w:rPr>
        <w:t xml:space="preserve">High government spending, alleged chancellor George Osborne and prime minister David Cameron, had caused the government budget deficit to balloon. Wrong. Rather, the deficit was caused by collapsing tax revenues during a monumental recession. The same nincompoopery that had created modern finance now proclaimed that the stock of public debt – despite it being proportionally higher for most of the previous three centuries and at times of higher interest rates – represented an existential threat. In the UK, public spending per head on services will have fallen by a quarter by 2020 as a result of the consequent spending cuts – tax increases could not be countenanced – with what remains of Britain’s social contract ripped apart. The distress and disaffection helped to fuel the margin that won the referendum for Leave. As profound was the rupturing of the Faustian bargain between finance and society that had defined the 30 years up to 2008. The bankers made their fortunes, but wider society was offered boundless credit and booming property prices. </w:t>
      </w:r>
      <w:r w:rsidRPr="004D24C1">
        <w:rPr>
          <w:rFonts w:cstheme="majorHAnsi"/>
          <w:sz w:val="24"/>
          <w:u w:val="single"/>
        </w:rPr>
        <w:t>Companies did not have to create value through innovation, investment and export; instead, they could ride the credit boom. The result: an overblown, featherbedded service sector delivering ungrounded productivity growth. Post 2008, the wounded system has been unable to deliver at the same pace, although it tries. The illusory productivity has stagnated; and trust in value-extracting business and capitalism, which continues to displace risk on to the shoulders of ordinary people, has fallen to new lows.</w:t>
      </w:r>
      <w:r w:rsidRPr="004D24C1">
        <w:rPr>
          <w:rFonts w:cstheme="majorHAnsi"/>
          <w:sz w:val="16"/>
        </w:rPr>
        <w:t xml:space="preserve"> Small wonder that Jeremy Corbyn did so well in the 2017 general election. </w:t>
      </w:r>
      <w:r w:rsidRPr="004D24C1">
        <w:rPr>
          <w:rFonts w:cstheme="majorHAnsi"/>
          <w:sz w:val="24"/>
          <w:u w:val="single"/>
        </w:rPr>
        <w:t>Too little has been learned; too little has changed</w:t>
      </w:r>
      <w:r w:rsidRPr="004D24C1">
        <w:rPr>
          <w:rFonts w:cstheme="majorHAnsi"/>
          <w:sz w:val="16"/>
        </w:rPr>
        <w:t xml:space="preserve">. Even the limited reforms set in train since 2010 have not been fully implemented. Worse, the essential amoral bargain remains in place. Finance can do more or less what it likes, with pay beyond the dreams of avarice for what Lord Adair Turner, former chair of the Financial Services Authority, calls activity that is no better than a system of wealth transference. It is zero-sum: nothing worthwhile is taking place. Yet, if it collapses, be sure that governments will be asked to step in again. </w:t>
      </w:r>
      <w:r w:rsidRPr="004D24C1">
        <w:rPr>
          <w:rFonts w:cstheme="majorHAnsi"/>
          <w:sz w:val="24"/>
          <w:u w:val="single"/>
        </w:rPr>
        <w:t>Finance can do more or less as it likes, but if it collapses, be sure that governments will be asked to step in again The risks are downplayed.</w:t>
      </w:r>
      <w:r w:rsidRPr="004D24C1">
        <w:rPr>
          <w:rFonts w:cstheme="majorHAnsi"/>
          <w:sz w:val="16"/>
        </w:rPr>
        <w:t xml:space="preserve"> Surely it could not happen again when regulators are more alert and bankers have been required to provide more of their own capital as a cushion against mistakes? Yet just a cursory glance at the markets shows how febrile they are, how exposed to violent movements, how illusory is their much-vaunted liquidity – and how rich the pickings remain for those prepared to take the risks. Note, also, how shaky are the foundations of the new wave of financial products offering “risk diversification”, notably exchange trading funds (ETF). We live in a world in which the price of US Treasury bonds – a market of multi-trillion dollars – can move 10% in 10 minutes. What was bewildering in 2008 was how, as a result of computerised algorithmic buy and sell instructions, everybody had diversified in the same way – so everybody became simultaneous buyers and sellers. That is even more acute today. All that is required is for, say, Turkey or Italy to default on their debts, an ETF to become distressed, or a sequence of Chinese banks to fail (all too imaginable) and </w:t>
      </w:r>
      <w:r w:rsidRPr="004D24C1">
        <w:rPr>
          <w:rFonts w:cstheme="majorHAnsi"/>
          <w:b/>
          <w:bCs/>
          <w:sz w:val="24"/>
          <w:u w:val="single"/>
        </w:rPr>
        <w:t>the impact would radiate across the</w:t>
      </w:r>
      <w:r w:rsidRPr="004D24C1">
        <w:rPr>
          <w:rFonts w:cstheme="majorHAnsi"/>
          <w:sz w:val="24"/>
          <w:u w:val="single"/>
        </w:rPr>
        <w:t xml:space="preserve"> </w:t>
      </w:r>
      <w:r w:rsidRPr="004D24C1">
        <w:rPr>
          <w:rFonts w:cstheme="majorHAnsi"/>
          <w:b/>
          <w:bCs/>
          <w:sz w:val="24"/>
          <w:u w:val="single"/>
        </w:rPr>
        <w:t>network</w:t>
      </w:r>
      <w:r w:rsidRPr="004D24C1">
        <w:rPr>
          <w:rFonts w:cstheme="majorHAnsi"/>
          <w:sz w:val="16"/>
        </w:rPr>
        <w:t xml:space="preserve"> as it did in 2008. Banks carry far too little capital to insulate themselves from the shocks – and governments, again, would have to step in. Capitalism as it is could not survive. Trump’s America would not collaborate in underwriting a global bailout as the US did in 2008. </w:t>
      </w:r>
      <w:r w:rsidRPr="004D24C1">
        <w:rPr>
          <w:rFonts w:cstheme="majorHAnsi"/>
          <w:b/>
          <w:bCs/>
          <w:sz w:val="24"/>
          <w:u w:val="single"/>
        </w:rPr>
        <w:t xml:space="preserve">The trend towards deglobalisation and trade protection would accelerate. </w:t>
      </w:r>
      <w:r w:rsidRPr="004D24C1">
        <w:rPr>
          <w:rFonts w:cstheme="majorHAnsi"/>
          <w:sz w:val="16"/>
        </w:rPr>
        <w:t xml:space="preserve">Brexit Britain, outside the EU and with a huge financial sector, would be devastated. We must urgently minimise risk and reshape our economy. If not, today’s debates and preoccupations will, in the future, be viewed as incredible. </w:t>
      </w:r>
    </w:p>
    <w:p w14:paraId="6DE7DE32" w14:textId="1397C2AD" w:rsidR="00047264" w:rsidRDefault="00047264" w:rsidP="00047264"/>
    <w:p w14:paraId="40142E08" w14:textId="6136B1CF" w:rsidR="00012150" w:rsidRDefault="00012150" w:rsidP="00047264"/>
    <w:p w14:paraId="0A50484A" w14:textId="21158428" w:rsidR="00012150" w:rsidRDefault="00012150" w:rsidP="00012150">
      <w:pPr>
        <w:pStyle w:val="Heading3"/>
      </w:pPr>
      <w:r>
        <w:t>Impact – Coopts CJR</w:t>
      </w:r>
    </w:p>
    <w:p w14:paraId="09F59AE2" w14:textId="77777777" w:rsidR="00012150" w:rsidRDefault="00012150" w:rsidP="00012150">
      <w:pPr>
        <w:pStyle w:val="Heading4"/>
      </w:pPr>
      <w:r>
        <w:t>Capitalism coopts the reform movement- corporate interest privatize “alternative solutions” for profit while continuing to siphon money away from public programs- guarantees failure</w:t>
      </w:r>
    </w:p>
    <w:p w14:paraId="2E438E98" w14:textId="77777777" w:rsidR="00012150" w:rsidRPr="00E50433" w:rsidRDefault="00012150" w:rsidP="00012150">
      <w:r>
        <w:t xml:space="preserve">Mark </w:t>
      </w:r>
      <w:r w:rsidRPr="00905391">
        <w:rPr>
          <w:rStyle w:val="Style13ptBold"/>
        </w:rPr>
        <w:t>Jay in 2019</w:t>
      </w:r>
      <w:r>
        <w:t xml:space="preserve"> </w:t>
      </w:r>
      <w:r w:rsidRPr="00905391">
        <w:t>Department of Sociology, University of California, Santa Barbara; Cages and Crises: A Marxist Analysis of Mass</w:t>
      </w:r>
      <w:r>
        <w:t xml:space="preserve"> </w:t>
      </w:r>
      <w:r w:rsidRPr="00905391">
        <w:t>Incarceration; Historical Materialism 27.1 (2019) 182–223</w:t>
      </w:r>
    </w:p>
    <w:p w14:paraId="70C2236D" w14:textId="77777777" w:rsidR="00012150" w:rsidRDefault="00012150" w:rsidP="00012150">
      <w:pPr>
        <w:rPr>
          <w:sz w:val="16"/>
        </w:rPr>
      </w:pPr>
      <w:r w:rsidRPr="007C1EDD">
        <w:rPr>
          <w:sz w:val="16"/>
        </w:rPr>
        <w:t xml:space="preserve">Having peaked in 2008, </w:t>
      </w:r>
      <w:r w:rsidRPr="00833BCC">
        <w:rPr>
          <w:rStyle w:val="StyleUnderline"/>
        </w:rPr>
        <w:t xml:space="preserve">the incarceration rate has slightly declined </w:t>
      </w:r>
      <w:r w:rsidRPr="007C1EDD">
        <w:rPr>
          <w:sz w:val="16"/>
        </w:rPr>
        <w:t xml:space="preserve">in the decade since. One reason for this decline is that the fiscal crisis which followed the Great Recession of 2007–8 put pressure on state governments to cut costs by reducing their inmate populations (states like California, New York, and New Jersey have made particularly significant cuts). Another is that progressive movements have brought into national focus the ‘injustices’ of the criminal-justice system. Although President Obama tried to dismiss as ‘criminals’ the black activists who have increasingly taken to the streets in recent years to protest police killings of unarmed black people, </w:t>
      </w:r>
      <w:r w:rsidRPr="00833BCC">
        <w:rPr>
          <w:rStyle w:val="StyleUnderline"/>
        </w:rPr>
        <w:t>increased activism has pressured politicians to reform the authoritarian criminal-justice system</w:t>
      </w:r>
      <w:r w:rsidRPr="007C1EDD">
        <w:rPr>
          <w:sz w:val="16"/>
        </w:rPr>
        <w:t xml:space="preserve">. </w:t>
      </w:r>
      <w:r w:rsidRPr="00833BCC">
        <w:rPr>
          <w:rStyle w:val="StyleUnderline"/>
        </w:rPr>
        <w:t>During</w:t>
      </w:r>
      <w:r>
        <w:rPr>
          <w:rStyle w:val="StyleUnderline"/>
        </w:rPr>
        <w:t xml:space="preserve"> </w:t>
      </w:r>
      <w:r w:rsidRPr="00833BCC">
        <w:rPr>
          <w:rStyle w:val="StyleUnderline"/>
        </w:rPr>
        <w:t>the Obama era, there emerged a nascent political consensus around the prudence of ‘smart on crime’ measures</w:t>
      </w:r>
      <w:r w:rsidRPr="007C1EDD">
        <w:rPr>
          <w:sz w:val="16"/>
        </w:rPr>
        <w:t xml:space="preserve">, such as decreasing the sentences for nonviolent drug offenders. Indeed, in 2013, David Dagan and Steven M. Teles wrote that ‘Retrenching the carceral state is becoming as orthodox on the Right as building it was just a few short years ago.’144 For years now, the Right on Crime movement (led by conservatives like Newt Gingrich and the Koch Brothers) has advocated for ‘cost-effective’ criminal-justice reforms, and in late 2018, Trump signed into law the First Step Act (supported and significantly shaped by Right on Crimers) which reduces sentences for low-level drug offenders in the federal prison system, and expands ‘alternatives to incarceration’.145 Before considering ‘alternatives to incarceration’, </w:t>
      </w:r>
      <w:r w:rsidRPr="00833BCC">
        <w:rPr>
          <w:rStyle w:val="Emphasis"/>
        </w:rPr>
        <w:t>it is important to keep in</w:t>
      </w:r>
      <w:r>
        <w:rPr>
          <w:rStyle w:val="Emphasis"/>
        </w:rPr>
        <w:t xml:space="preserve"> </w:t>
      </w:r>
      <w:r w:rsidRPr="00833BCC">
        <w:rPr>
          <w:rStyle w:val="Emphasis"/>
        </w:rPr>
        <w:t>mind how small prison downsizing has been</w:t>
      </w:r>
      <w:r w:rsidRPr="007C1EDD">
        <w:rPr>
          <w:sz w:val="16"/>
        </w:rPr>
        <w:t xml:space="preserve">. </w:t>
      </w:r>
      <w:r w:rsidRPr="00833BCC">
        <w:rPr>
          <w:rStyle w:val="Emphasis"/>
        </w:rPr>
        <w:t>At the present rate of decline,</w:t>
      </w:r>
      <w:r>
        <w:rPr>
          <w:rStyle w:val="Emphasis"/>
        </w:rPr>
        <w:t xml:space="preserve"> </w:t>
      </w:r>
      <w:r w:rsidRPr="00833BCC">
        <w:rPr>
          <w:rStyle w:val="Emphasis"/>
        </w:rPr>
        <w:t>it would take more than eight decades for the prison population to return to</w:t>
      </w:r>
      <w:r>
        <w:rPr>
          <w:rStyle w:val="Emphasis"/>
        </w:rPr>
        <w:t xml:space="preserve"> </w:t>
      </w:r>
      <w:r w:rsidRPr="00833BCC">
        <w:rPr>
          <w:rStyle w:val="Emphasis"/>
        </w:rPr>
        <w:t>its 1980 level</w:t>
      </w:r>
      <w:r w:rsidRPr="007C1EDD">
        <w:rPr>
          <w:sz w:val="16"/>
        </w:rPr>
        <w:t xml:space="preserve">.146 </w:t>
      </w:r>
      <w:r w:rsidRPr="00833BCC">
        <w:rPr>
          <w:rStyle w:val="StyleUnderline"/>
        </w:rPr>
        <w:t>A main reason for this scant decline is that efforts to reduce</w:t>
      </w:r>
      <w:r>
        <w:rPr>
          <w:rStyle w:val="StyleUnderline"/>
        </w:rPr>
        <w:t xml:space="preserve"> </w:t>
      </w:r>
      <w:r w:rsidRPr="00833BCC">
        <w:rPr>
          <w:rStyle w:val="StyleUnderline"/>
        </w:rPr>
        <w:t>inmate populations have centred on reductions in sentencing for nonviolent</w:t>
      </w:r>
      <w:r>
        <w:rPr>
          <w:rStyle w:val="StyleUnderline"/>
        </w:rPr>
        <w:t xml:space="preserve"> </w:t>
      </w:r>
      <w:r w:rsidRPr="00833BCC">
        <w:rPr>
          <w:rStyle w:val="StyleUnderline"/>
        </w:rPr>
        <w:t>offenders, especially drug offenders</w:t>
      </w:r>
      <w:r w:rsidRPr="007C1EDD">
        <w:rPr>
          <w:sz w:val="16"/>
        </w:rPr>
        <w:t xml:space="preserve"> (the central focus of Alexander’s The New Jim Crow). </w:t>
      </w:r>
      <w:r w:rsidRPr="00833BCC">
        <w:rPr>
          <w:rStyle w:val="Emphasis"/>
        </w:rPr>
        <w:t>Even as many states have bolstered punitive measures as a response</w:t>
      </w:r>
      <w:r>
        <w:rPr>
          <w:rStyle w:val="Emphasis"/>
        </w:rPr>
        <w:t xml:space="preserve"> </w:t>
      </w:r>
      <w:r w:rsidRPr="00833BCC">
        <w:rPr>
          <w:rStyle w:val="Emphasis"/>
        </w:rPr>
        <w:t>to the opioid epidemic</w:t>
      </w:r>
      <w:r w:rsidRPr="007C1EDD">
        <w:rPr>
          <w:sz w:val="16"/>
        </w:rPr>
        <w:t xml:space="preserve">, </w:t>
      </w:r>
      <w:r w:rsidRPr="00833BCC">
        <w:rPr>
          <w:rStyle w:val="Emphasis"/>
        </w:rPr>
        <w:t>which ‘claimed more American lives in 2017 than were</w:t>
      </w:r>
      <w:r>
        <w:rPr>
          <w:rStyle w:val="Emphasis"/>
        </w:rPr>
        <w:t xml:space="preserve"> </w:t>
      </w:r>
      <w:r w:rsidRPr="00833BCC">
        <w:rPr>
          <w:rStyle w:val="Emphasis"/>
        </w:rPr>
        <w:t>lost in the entire Vietnam War’</w:t>
      </w:r>
      <w:r w:rsidRPr="007C1EDD">
        <w:rPr>
          <w:sz w:val="16"/>
        </w:rPr>
        <w:t>, sentencing lengths for drug possession have generally decreased in recent years. At the same time, however, ‘</w:t>
      </w:r>
      <w:r w:rsidRPr="00833BCC">
        <w:rPr>
          <w:rStyle w:val="StyleUnderline"/>
        </w:rPr>
        <w:t>sentence</w:t>
      </w:r>
      <w:r>
        <w:rPr>
          <w:rStyle w:val="StyleUnderline"/>
        </w:rPr>
        <w:t xml:space="preserve"> </w:t>
      </w:r>
      <w:r w:rsidRPr="00833BCC">
        <w:rPr>
          <w:rStyle w:val="StyleUnderline"/>
        </w:rPr>
        <w:t>lengths have grown for all major offense categories’.</w:t>
      </w:r>
      <w:r w:rsidRPr="007C1EDD">
        <w:rPr>
          <w:sz w:val="16"/>
        </w:rPr>
        <w:t xml:space="preserve">147 With this in mind, </w:t>
      </w:r>
      <w:r w:rsidRPr="00833BCC">
        <w:rPr>
          <w:rStyle w:val="StyleUnderline"/>
        </w:rPr>
        <w:t>it is important to analyse prison reforms</w:t>
      </w:r>
      <w:r w:rsidRPr="007C1EDD">
        <w:rPr>
          <w:sz w:val="16"/>
        </w:rPr>
        <w:t xml:space="preserve">, </w:t>
      </w:r>
      <w:r w:rsidRPr="00833BCC">
        <w:rPr>
          <w:rStyle w:val="StyleUnderline"/>
        </w:rPr>
        <w:t>especially because,</w:t>
      </w:r>
      <w:r w:rsidRPr="007C1EDD">
        <w:rPr>
          <w:sz w:val="16"/>
        </w:rPr>
        <w:t xml:space="preserve"> as Rusche and Kirchheimer showed in Punishment and Social Structure, </w:t>
      </w:r>
      <w:r w:rsidRPr="00833BCC">
        <w:rPr>
          <w:rStyle w:val="Emphasis"/>
        </w:rPr>
        <w:t>when the modern prison emerged centuries ago, it too was initially presented</w:t>
      </w:r>
      <w:r>
        <w:rPr>
          <w:rStyle w:val="Emphasis"/>
        </w:rPr>
        <w:t xml:space="preserve"> </w:t>
      </w:r>
      <w:r w:rsidRPr="00833BCC">
        <w:rPr>
          <w:rStyle w:val="Emphasis"/>
        </w:rPr>
        <w:t>as a ‘reform’ – to the spectacular violence of corporal punishment</w:t>
      </w:r>
      <w:r w:rsidRPr="007C1EDD">
        <w:rPr>
          <w:sz w:val="16"/>
        </w:rPr>
        <w:t xml:space="preserve">.148 As groups across the political spectrum call for ‘reform’, </w:t>
      </w:r>
      <w:r w:rsidRPr="00833BCC">
        <w:rPr>
          <w:rStyle w:val="Emphasis"/>
        </w:rPr>
        <w:t>we must understand how private interests are attempting to influence this process</w:t>
      </w:r>
      <w:r w:rsidRPr="007C1EDD">
        <w:rPr>
          <w:sz w:val="16"/>
        </w:rPr>
        <w:t xml:space="preserve">. In an interview available in the online counterpart of this journal, Ruth Wilson Gilmore recently described private prisons as ‘an infinitesimal part of mass incarceration’; but this downplays the situation.149 </w:t>
      </w:r>
      <w:r w:rsidRPr="007C1EDD">
        <w:rPr>
          <w:rStyle w:val="StyleUnderline"/>
        </w:rPr>
        <w:t>Private prison companies, which hold 19% of</w:t>
      </w:r>
      <w:r>
        <w:rPr>
          <w:rStyle w:val="StyleUnderline"/>
        </w:rPr>
        <w:t xml:space="preserve"> </w:t>
      </w:r>
      <w:r w:rsidRPr="007C1EDD">
        <w:rPr>
          <w:rStyle w:val="StyleUnderline"/>
        </w:rPr>
        <w:t>federal prisoners and nearly 75% of immigrant detainees, have a huge stake in</w:t>
      </w:r>
      <w:r>
        <w:rPr>
          <w:rStyle w:val="StyleUnderline"/>
        </w:rPr>
        <w:t xml:space="preserve"> </w:t>
      </w:r>
      <w:r w:rsidRPr="007C1EDD">
        <w:rPr>
          <w:rStyle w:val="StyleUnderline"/>
        </w:rPr>
        <w:t>prison reform</w:t>
      </w:r>
      <w:r w:rsidRPr="007C1EDD">
        <w:rPr>
          <w:sz w:val="16"/>
        </w:rPr>
        <w:t xml:space="preserve">.150 This is especially true for </w:t>
      </w:r>
      <w:r w:rsidRPr="007C1EDD">
        <w:rPr>
          <w:rStyle w:val="StyleUnderline"/>
        </w:rPr>
        <w:t>two companies</w:t>
      </w:r>
      <w:r w:rsidRPr="007C1EDD">
        <w:rPr>
          <w:sz w:val="16"/>
        </w:rPr>
        <w:t xml:space="preserve">: ‘CoreCivic, Inc. and GEO Group, Inc. – which </w:t>
      </w:r>
      <w:r w:rsidRPr="007C1EDD">
        <w:rPr>
          <w:rStyle w:val="StyleUnderline"/>
        </w:rPr>
        <w:t>collectively manage more than half of private prison</w:t>
      </w:r>
      <w:r>
        <w:rPr>
          <w:rStyle w:val="StyleUnderline"/>
        </w:rPr>
        <w:t xml:space="preserve"> </w:t>
      </w:r>
      <w:r w:rsidRPr="007C1EDD">
        <w:rPr>
          <w:rStyle w:val="StyleUnderline"/>
        </w:rPr>
        <w:t>contracts in the country</w:t>
      </w:r>
      <w:r w:rsidRPr="007C1EDD">
        <w:rPr>
          <w:sz w:val="16"/>
        </w:rPr>
        <w:t xml:space="preserve"> (including immigration and nonimmigration detention) – </w:t>
      </w:r>
      <w:r w:rsidRPr="007C1EDD">
        <w:rPr>
          <w:rStyle w:val="StyleUnderline"/>
        </w:rPr>
        <w:t>earned combined revenue exceeding $4 billion</w:t>
      </w:r>
      <w:r w:rsidRPr="007C1EDD">
        <w:rPr>
          <w:sz w:val="16"/>
        </w:rPr>
        <w:t xml:space="preserve"> in FY 2017.’151 During the Obama presidency, </w:t>
      </w:r>
      <w:r w:rsidRPr="007C1EDD">
        <w:rPr>
          <w:rStyle w:val="Emphasis"/>
        </w:rPr>
        <w:t>these corporations responded to mounting moral outrage against private imprisonment by investing in ‘alternatives’</w:t>
      </w:r>
      <w:r w:rsidRPr="007C1EDD">
        <w:rPr>
          <w:sz w:val="16"/>
        </w:rPr>
        <w:t xml:space="preserve">. Among a slew of other acquisitions, in 2010 GEO Group announced a $685 million merger with Cornell Companies, ‘a provider of corrections, treatment and educational services’; and in 2011, </w:t>
      </w:r>
      <w:r w:rsidRPr="007C1EDD">
        <w:rPr>
          <w:rStyle w:val="StyleUnderline"/>
        </w:rPr>
        <w:t>they acquired</w:t>
      </w:r>
      <w:r w:rsidRPr="007C1EDD">
        <w:rPr>
          <w:sz w:val="16"/>
        </w:rPr>
        <w:t xml:space="preserve"> Behavioral Interventions, ‘</w:t>
      </w:r>
      <w:r w:rsidRPr="007C1EDD">
        <w:rPr>
          <w:rStyle w:val="Emphasis"/>
        </w:rPr>
        <w:t>the world’s largest producer of monitoring equipment’ for criminal offenders</w:t>
      </w:r>
      <w:r w:rsidRPr="007C1EDD">
        <w:rPr>
          <w:sz w:val="16"/>
        </w:rPr>
        <w:t xml:space="preserve">.152 As part of its own ‘rebranding strategy’ Corrections Corporation of America (CCA) recently renamed itself CoreCivic. The executive director of CIVIC – an organisation committed to ending immigrant detention – has said: ‘It is shocking that CCA would steal our name in what can only be construed as an effort to create undue confusion for immigrants in detention and exploit the goodwill associated with our name.’153 Aside from changing its name, CoreCivic has ‘diversified’ its investments. For example, </w:t>
      </w:r>
      <w:r w:rsidRPr="007C1EDD">
        <w:rPr>
          <w:rStyle w:val="StyleUnderline"/>
        </w:rPr>
        <w:t>in addition to buying up halfway</w:t>
      </w:r>
      <w:r>
        <w:rPr>
          <w:rStyle w:val="StyleUnderline"/>
        </w:rPr>
        <w:t xml:space="preserve"> </w:t>
      </w:r>
      <w:r w:rsidRPr="007C1EDD">
        <w:rPr>
          <w:rStyle w:val="StyleUnderline"/>
        </w:rPr>
        <w:t>houses across the country, the company acquired Correctional Alternatives in</w:t>
      </w:r>
      <w:r>
        <w:rPr>
          <w:rStyle w:val="StyleUnderline"/>
        </w:rPr>
        <w:t xml:space="preserve"> </w:t>
      </w:r>
      <w:r w:rsidRPr="007C1EDD">
        <w:rPr>
          <w:rStyle w:val="StyleUnderline"/>
        </w:rPr>
        <w:t>2013, and Avalon Correctional Services</w:t>
      </w:r>
      <w:r w:rsidRPr="007C1EDD">
        <w:rPr>
          <w:sz w:val="16"/>
        </w:rPr>
        <w:t xml:space="preserve"> (a ‘community corrections’ company) </w:t>
      </w:r>
      <w:r w:rsidRPr="007C1EDD">
        <w:rPr>
          <w:rStyle w:val="StyleUnderline"/>
        </w:rPr>
        <w:t>in 2015</w:t>
      </w:r>
      <w:r w:rsidRPr="007C1EDD">
        <w:rPr>
          <w:sz w:val="16"/>
        </w:rPr>
        <w:t xml:space="preserve">.154 As a recent report from the American Friends Service Committee has shown, </w:t>
      </w:r>
      <w:r w:rsidRPr="007C1EDD">
        <w:rPr>
          <w:rStyle w:val="StyleUnderline"/>
        </w:rPr>
        <w:t>there are four pillars of the community corrections ‘alternatives’ that local</w:t>
      </w:r>
      <w:r>
        <w:rPr>
          <w:rStyle w:val="StyleUnderline"/>
        </w:rPr>
        <w:t xml:space="preserve"> </w:t>
      </w:r>
      <w:r w:rsidRPr="007C1EDD">
        <w:rPr>
          <w:rStyle w:val="StyleUnderline"/>
        </w:rPr>
        <w:t>governments are increasingly turning to: day-reporting centres</w:t>
      </w:r>
      <w:r w:rsidRPr="007C1EDD">
        <w:rPr>
          <w:sz w:val="16"/>
        </w:rPr>
        <w:t>, intermediatesanctions facilities, residential-reentry centres (</w:t>
      </w:r>
      <w:r w:rsidRPr="007C1EDD">
        <w:rPr>
          <w:rStyle w:val="StyleUnderline"/>
        </w:rPr>
        <w:t>halfway houses), and electronic monitoring</w:t>
      </w:r>
      <w:r w:rsidRPr="007C1EDD">
        <w:rPr>
          <w:sz w:val="16"/>
        </w:rPr>
        <w:t xml:space="preserve">. The GEO Group and CoreCivic – which have a combined $3.4 billion debt, held largely by Wall Street banks with whom each company has an agreement for a ‘revolving credit facility’ – have the capital to outcompete smaller service providers for government contracts in each of these four areas.155 </w:t>
      </w:r>
      <w:r w:rsidRPr="007C1EDD">
        <w:rPr>
          <w:rStyle w:val="Emphasis"/>
        </w:rPr>
        <w:t>Many Right on Crimers have rejected Medicaid funding, forfeiting large</w:t>
      </w:r>
      <w:r>
        <w:rPr>
          <w:rStyle w:val="Emphasis"/>
        </w:rPr>
        <w:t xml:space="preserve"> </w:t>
      </w:r>
      <w:r w:rsidRPr="007C1EDD">
        <w:rPr>
          <w:rStyle w:val="Emphasis"/>
        </w:rPr>
        <w:t>amounts of federal aid that could have supported alternatives to incarceration by funding public initiatives for supportive housing, substance-abuse programmes and mental-health centres. But Right on Crimers do support private</w:t>
      </w:r>
      <w:r>
        <w:rPr>
          <w:rStyle w:val="Emphasis"/>
        </w:rPr>
        <w:t xml:space="preserve"> </w:t>
      </w:r>
      <w:r w:rsidRPr="007C1EDD">
        <w:rPr>
          <w:rStyle w:val="Emphasis"/>
        </w:rPr>
        <w:t>‘alternatives’</w:t>
      </w:r>
      <w:r w:rsidRPr="007C1EDD">
        <w:rPr>
          <w:sz w:val="16"/>
        </w:rPr>
        <w:t xml:space="preserve">. </w:t>
      </w:r>
      <w:r w:rsidRPr="007C1EDD">
        <w:rPr>
          <w:rStyle w:val="StyleUnderline"/>
        </w:rPr>
        <w:t>One Right on Crime statement reads:</w:t>
      </w:r>
      <w:r>
        <w:rPr>
          <w:rStyle w:val="StyleUnderline"/>
        </w:rPr>
        <w:t xml:space="preserve"> </w:t>
      </w:r>
      <w:r w:rsidRPr="007C1EDD">
        <w:rPr>
          <w:sz w:val="16"/>
        </w:rPr>
        <w:t xml:space="preserve">For those instances when prisons are necessary, </w:t>
      </w:r>
      <w:r w:rsidRPr="007C1EDD">
        <w:rPr>
          <w:rStyle w:val="StyleUnderline"/>
        </w:rPr>
        <w:t>explore private prison</w:t>
      </w:r>
      <w:r>
        <w:rPr>
          <w:rStyle w:val="StyleUnderline"/>
        </w:rPr>
        <w:t xml:space="preserve"> </w:t>
      </w:r>
      <w:r w:rsidRPr="007C1EDD">
        <w:rPr>
          <w:rStyle w:val="StyleUnderline"/>
        </w:rPr>
        <w:t>options … private prisons offer cost savings of 10 to 15 percent compared</w:t>
      </w:r>
      <w:r>
        <w:rPr>
          <w:rStyle w:val="StyleUnderline"/>
        </w:rPr>
        <w:t xml:space="preserve"> </w:t>
      </w:r>
      <w:r w:rsidRPr="007C1EDD">
        <w:rPr>
          <w:rStyle w:val="StyleUnderline"/>
        </w:rPr>
        <w:t>to state-operated facilities</w:t>
      </w:r>
      <w:r w:rsidRPr="007C1EDD">
        <w:rPr>
          <w:sz w:val="16"/>
        </w:rPr>
        <w:t>. By including an incentive in private corrections contracts for lowering recidivism and the flexibility to innovate, private facilities could potentially not just save money but also compete to develop the most cost-effective recidivism reduction programming.156</w:t>
      </w:r>
    </w:p>
    <w:p w14:paraId="62D5EE01" w14:textId="77777777" w:rsidR="00012150" w:rsidRPr="0010156B" w:rsidRDefault="00012150" w:rsidP="00012150"/>
    <w:p w14:paraId="44187B4C" w14:textId="77777777" w:rsidR="00012150" w:rsidRPr="0010156B" w:rsidRDefault="00012150" w:rsidP="00012150"/>
    <w:p w14:paraId="7A3EF1C4" w14:textId="77777777" w:rsidR="00012150" w:rsidRPr="0010156B" w:rsidRDefault="00012150" w:rsidP="00012150"/>
    <w:p w14:paraId="5BCDE044" w14:textId="77777777" w:rsidR="00012150" w:rsidRPr="0010156B" w:rsidRDefault="00012150" w:rsidP="00012150">
      <w:pPr>
        <w:pStyle w:val="Heading4"/>
      </w:pPr>
      <w:r>
        <w:t>Decarceration is a futile alternative without struggling against the entirety of the system- it only increases the displacement of millions of people as the economy fails to provide opportunity</w:t>
      </w:r>
    </w:p>
    <w:p w14:paraId="0421787C" w14:textId="77777777" w:rsidR="00012150" w:rsidRPr="00E50433" w:rsidRDefault="00012150" w:rsidP="00012150">
      <w:r>
        <w:t xml:space="preserve">Mark </w:t>
      </w:r>
      <w:r w:rsidRPr="00905391">
        <w:rPr>
          <w:rStyle w:val="Style13ptBold"/>
        </w:rPr>
        <w:t>Jay in 2019</w:t>
      </w:r>
      <w:r>
        <w:t xml:space="preserve"> </w:t>
      </w:r>
      <w:r w:rsidRPr="00905391">
        <w:t>Department of Sociology, University of California, Santa Barbara; Cages and Crises: A Marxist Analysis of Mass</w:t>
      </w:r>
      <w:r>
        <w:t xml:space="preserve"> </w:t>
      </w:r>
      <w:r w:rsidRPr="00905391">
        <w:t>Incarceration; Historical Materialism 27.1 (2019) 182–223</w:t>
      </w:r>
    </w:p>
    <w:p w14:paraId="1317D01E" w14:textId="77777777" w:rsidR="00012150" w:rsidRPr="0010156B" w:rsidRDefault="00012150" w:rsidP="00012150">
      <w:pPr>
        <w:rPr>
          <w:rStyle w:val="Emphasis"/>
        </w:rPr>
      </w:pPr>
      <w:r w:rsidRPr="0010156B">
        <w:rPr>
          <w:sz w:val="16"/>
        </w:rPr>
        <w:t xml:space="preserve">In 2011, GEO Group acquired BI Inc. for $415 million. </w:t>
      </w:r>
      <w:r w:rsidRPr="0010156B">
        <w:rPr>
          <w:rStyle w:val="StyleUnderline"/>
        </w:rPr>
        <w:t>BI is one of the largest electronic-monitoring contractors in the US, and at the time of this acquisition, BI was the only provider of monitoring and supervision services for</w:t>
      </w:r>
      <w:r>
        <w:rPr>
          <w:rStyle w:val="StyleUnderline"/>
        </w:rPr>
        <w:t xml:space="preserve"> </w:t>
      </w:r>
      <w:r w:rsidRPr="0010156B">
        <w:rPr>
          <w:sz w:val="16"/>
        </w:rPr>
        <w:t>Immigration and Customs Enforcement (</w:t>
      </w:r>
      <w:r w:rsidRPr="0010156B">
        <w:rPr>
          <w:rStyle w:val="StyleUnderline"/>
        </w:rPr>
        <w:t>ICE</w:t>
      </w:r>
      <w:r w:rsidRPr="0010156B">
        <w:rPr>
          <w:sz w:val="16"/>
        </w:rPr>
        <w:t xml:space="preserve">) </w:t>
      </w:r>
      <w:r w:rsidRPr="0010156B">
        <w:rPr>
          <w:rStyle w:val="StyleUnderline"/>
        </w:rPr>
        <w:t>as part of the</w:t>
      </w:r>
      <w:r w:rsidRPr="0010156B">
        <w:rPr>
          <w:sz w:val="16"/>
        </w:rPr>
        <w:t xml:space="preserve"> Department of Homeland Security’s ‘</w:t>
      </w:r>
      <w:r w:rsidRPr="0010156B">
        <w:rPr>
          <w:rStyle w:val="StyleUnderline"/>
        </w:rPr>
        <w:t>Alternative to Detention’ programme</w:t>
      </w:r>
      <w:r w:rsidRPr="0010156B">
        <w:rPr>
          <w:sz w:val="16"/>
        </w:rPr>
        <w:t xml:space="preserve">.160 </w:t>
      </w:r>
      <w:r w:rsidRPr="0010156B">
        <w:rPr>
          <w:rStyle w:val="StyleUnderline"/>
        </w:rPr>
        <w:t>The ongoing</w:t>
      </w:r>
      <w:r>
        <w:rPr>
          <w:rStyle w:val="StyleUnderline"/>
        </w:rPr>
        <w:t xml:space="preserve"> </w:t>
      </w:r>
      <w:r w:rsidRPr="0010156B">
        <w:rPr>
          <w:rStyle w:val="StyleUnderline"/>
        </w:rPr>
        <w:t>crisis of social reproduction in Latin America has led to an increased flow of</w:t>
      </w:r>
      <w:r>
        <w:rPr>
          <w:rStyle w:val="StyleUnderline"/>
        </w:rPr>
        <w:t xml:space="preserve"> </w:t>
      </w:r>
      <w:r w:rsidRPr="0010156B">
        <w:rPr>
          <w:rStyle w:val="StyleUnderline"/>
        </w:rPr>
        <w:t>workers entering the US from this region</w:t>
      </w:r>
      <w:r w:rsidRPr="0010156B">
        <w:rPr>
          <w:sz w:val="16"/>
        </w:rPr>
        <w:t xml:space="preserve">, </w:t>
      </w:r>
      <w:r w:rsidRPr="0010156B">
        <w:rPr>
          <w:rStyle w:val="StyleUnderline"/>
        </w:rPr>
        <w:t>and these incoming workers have</w:t>
      </w:r>
      <w:r>
        <w:rPr>
          <w:rStyle w:val="StyleUnderline"/>
        </w:rPr>
        <w:t xml:space="preserve"> </w:t>
      </w:r>
      <w:r w:rsidRPr="0010156B">
        <w:rPr>
          <w:rStyle w:val="StyleUnderline"/>
        </w:rPr>
        <w:t>been scapegoated for social problems and aggressively criminalised</w:t>
      </w:r>
      <w:r w:rsidRPr="0010156B">
        <w:rPr>
          <w:sz w:val="16"/>
        </w:rPr>
        <w:t xml:space="preserve">. Hispanics now constitute more than a third of federal prisoners, and more than threequarters of immigrant detainees are held in private facilities.161 As sociologist David Feldman has written, </w:t>
      </w:r>
      <w:r w:rsidRPr="0010156B">
        <w:rPr>
          <w:rStyle w:val="StyleUnderline"/>
        </w:rPr>
        <w:t>escalating efforts to profit from immigrant detention creates a contradiction:</w:t>
      </w:r>
      <w:r>
        <w:rPr>
          <w:rStyle w:val="StyleUnderline"/>
        </w:rPr>
        <w:t xml:space="preserve"> </w:t>
      </w:r>
      <w:r w:rsidRPr="0010156B">
        <w:rPr>
          <w:rStyle w:val="StyleUnderline"/>
        </w:rPr>
        <w:t>Since the ‘immigrant industrial complex’ treats immigrant bodies as raw</w:t>
      </w:r>
      <w:r>
        <w:rPr>
          <w:rStyle w:val="StyleUnderline"/>
        </w:rPr>
        <w:t xml:space="preserve"> </w:t>
      </w:r>
      <w:r w:rsidRPr="0010156B">
        <w:rPr>
          <w:rStyle w:val="StyleUnderline"/>
        </w:rPr>
        <w:t>materials in the production process, it actually poses a threat to other</w:t>
      </w:r>
      <w:r>
        <w:rPr>
          <w:rStyle w:val="StyleUnderline"/>
        </w:rPr>
        <w:t xml:space="preserve"> </w:t>
      </w:r>
      <w:r w:rsidRPr="0010156B">
        <w:rPr>
          <w:rStyle w:val="StyleUnderline"/>
        </w:rPr>
        <w:t>capitalists who seek to extract surplus value from them</w:t>
      </w:r>
      <w:r w:rsidRPr="0010156B">
        <w:rPr>
          <w:sz w:val="16"/>
        </w:rPr>
        <w:t xml:space="preserve">. Quite simply, the detention of immigrants removes their labor power from the (nonprison) labor market.162 </w:t>
      </w:r>
      <w:r w:rsidRPr="0010156B">
        <w:rPr>
          <w:rStyle w:val="StyleUnderline"/>
        </w:rPr>
        <w:t>By helping to create a super-exploitable workforce, while at the same time allowing correctional corporations to profit, ‘free-floating’ forms of control like</w:t>
      </w:r>
      <w:r>
        <w:rPr>
          <w:rStyle w:val="StyleUnderline"/>
        </w:rPr>
        <w:t xml:space="preserve"> </w:t>
      </w:r>
      <w:r w:rsidRPr="0010156B">
        <w:rPr>
          <w:rStyle w:val="StyleUnderline"/>
        </w:rPr>
        <w:t>electronic control may herald one minor way in which the capitalist class can</w:t>
      </w:r>
      <w:r>
        <w:rPr>
          <w:rStyle w:val="StyleUnderline"/>
        </w:rPr>
        <w:t xml:space="preserve"> </w:t>
      </w:r>
      <w:r w:rsidRPr="0010156B">
        <w:rPr>
          <w:rStyle w:val="StyleUnderline"/>
        </w:rPr>
        <w:t>attempt to navigate this contradiction</w:t>
      </w:r>
      <w:r w:rsidRPr="0010156B">
        <w:rPr>
          <w:sz w:val="16"/>
        </w:rPr>
        <w:t xml:space="preserve">. Since GEO Group’s acquisition of BI, federal contracts for ‘alternatives to detention’ have been awarded to the same company that operates the detention centres. The size of the ‘alternatives’ market is all the larger because, according to ICE reports, more than half of all immigrants under supervision have not been convicted of a crime.163 </w:t>
      </w:r>
      <w:r w:rsidRPr="0010156B">
        <w:rPr>
          <w:rStyle w:val="StyleUnderline"/>
        </w:rPr>
        <w:t>Contemporary rates of incarceration match rates of institutionalisation</w:t>
      </w:r>
      <w:r>
        <w:rPr>
          <w:rStyle w:val="StyleUnderline"/>
        </w:rPr>
        <w:t xml:space="preserve"> </w:t>
      </w:r>
      <w:r w:rsidRPr="0010156B">
        <w:rPr>
          <w:rStyle w:val="StyleUnderline"/>
        </w:rPr>
        <w:t>for ‘mentally ill’ patients in the period from the 1930s to the 1950s</w:t>
      </w:r>
      <w:r w:rsidRPr="0010156B">
        <w:rPr>
          <w:sz w:val="16"/>
        </w:rPr>
        <w:t>. ‘</w:t>
      </w:r>
      <w:r w:rsidRPr="0010156B">
        <w:rPr>
          <w:rStyle w:val="Emphasis"/>
        </w:rPr>
        <w:t>There is a</w:t>
      </w:r>
      <w:r>
        <w:rPr>
          <w:rStyle w:val="Emphasis"/>
        </w:rPr>
        <w:t xml:space="preserve"> </w:t>
      </w:r>
      <w:r w:rsidRPr="0010156B">
        <w:rPr>
          <w:rStyle w:val="Emphasis"/>
        </w:rPr>
        <w:t>significant risk’,</w:t>
      </w:r>
      <w:r w:rsidRPr="0010156B">
        <w:rPr>
          <w:sz w:val="16"/>
        </w:rPr>
        <w:t xml:space="preserve"> Bernard Harcourt writes, ‘</w:t>
      </w:r>
      <w:r w:rsidRPr="0010156B">
        <w:rPr>
          <w:rStyle w:val="Emphasis"/>
        </w:rPr>
        <w:t>that any decarceration will simply</w:t>
      </w:r>
      <w:r>
        <w:rPr>
          <w:rStyle w:val="Emphasis"/>
        </w:rPr>
        <w:t xml:space="preserve"> </w:t>
      </w:r>
      <w:r w:rsidRPr="0010156B">
        <w:rPr>
          <w:rStyle w:val="Emphasis"/>
        </w:rPr>
        <w:t>produce new populations for other institutions, whether homeless shelters,</w:t>
      </w:r>
      <w:r>
        <w:rPr>
          <w:rStyle w:val="Emphasis"/>
        </w:rPr>
        <w:t xml:space="preserve"> </w:t>
      </w:r>
      <w:r w:rsidRPr="0010156B">
        <w:rPr>
          <w:rStyle w:val="Emphasis"/>
        </w:rPr>
        <w:t>inpatient treatment facilities, or other locked-down facilities</w:t>
      </w:r>
      <w:r w:rsidRPr="0010156B">
        <w:rPr>
          <w:sz w:val="16"/>
        </w:rPr>
        <w:t xml:space="preserve">. </w:t>
      </w:r>
      <w:r w:rsidRPr="0010156B">
        <w:rPr>
          <w:rStyle w:val="Emphasis"/>
        </w:rPr>
        <w:t>This is certainly</w:t>
      </w:r>
      <w:r>
        <w:rPr>
          <w:rStyle w:val="Emphasis"/>
        </w:rPr>
        <w:t xml:space="preserve"> </w:t>
      </w:r>
      <w:r w:rsidRPr="0010156B">
        <w:rPr>
          <w:rStyle w:val="Emphasis"/>
        </w:rPr>
        <w:t>what happened last time</w:t>
      </w:r>
      <w:r w:rsidRPr="0010156B">
        <w:rPr>
          <w:sz w:val="16"/>
        </w:rPr>
        <w:t xml:space="preserve">.’ Indeed, more than 1.2 million people with mental illness sit behind bars today.164 The ominous example of deinstitutionalisation, as well as widespread corporate attempts to influence prison reform, demonstrate how difficult a challenge is presented to contemporary prison activists. Simply put, </w:t>
      </w:r>
      <w:r w:rsidRPr="0010156B">
        <w:rPr>
          <w:rStyle w:val="StyleUnderline"/>
        </w:rPr>
        <w:t>if the carceral</w:t>
      </w:r>
      <w:r>
        <w:rPr>
          <w:rStyle w:val="StyleUnderline"/>
        </w:rPr>
        <w:t xml:space="preserve"> </w:t>
      </w:r>
      <w:r w:rsidRPr="0010156B">
        <w:rPr>
          <w:rStyle w:val="StyleUnderline"/>
        </w:rPr>
        <w:t>system is downsized, then the millions of people currently targeted and employed by that system will have to be otherwise absorbed into the capitalist</w:t>
      </w:r>
      <w:r>
        <w:rPr>
          <w:rStyle w:val="StyleUnderline"/>
        </w:rPr>
        <w:t xml:space="preserve"> </w:t>
      </w:r>
      <w:r w:rsidRPr="0010156B">
        <w:rPr>
          <w:rStyle w:val="StyleUnderline"/>
        </w:rPr>
        <w:t>system. Given that mass incarceration has mainly targeted the most precarious members of the working class, the situation is especially urgent when one</w:t>
      </w:r>
      <w:r>
        <w:rPr>
          <w:rStyle w:val="StyleUnderline"/>
        </w:rPr>
        <w:t xml:space="preserve"> </w:t>
      </w:r>
      <w:r w:rsidRPr="0010156B">
        <w:rPr>
          <w:rStyle w:val="StyleUnderline"/>
        </w:rPr>
        <w:t>considers ongoing dislocations caused by automation and globalisation</w:t>
      </w:r>
      <w:r w:rsidRPr="0010156B">
        <w:rPr>
          <w:sz w:val="16"/>
        </w:rPr>
        <w:t xml:space="preserve"> (US manufacturing jobs have decreased 37% since 1979) as well as monopolisation (1,318 firms control at least 80% of the world’s wealth).165 </w:t>
      </w:r>
      <w:r w:rsidRPr="0010156B">
        <w:rPr>
          <w:rStyle w:val="StyleUnderline"/>
        </w:rPr>
        <w:t>These and other processes have led to a dramatic increase in the global surplus population</w:t>
      </w:r>
      <w:r w:rsidRPr="0010156B">
        <w:rPr>
          <w:sz w:val="16"/>
        </w:rPr>
        <w:t xml:space="preserve">: in 2011, the number of global workers between the ages of 25 and 54 that are unemployed, vulnerably employed, or economically inactive was 2.4 billion.166 Ruth Wilson Gilmore has recently claimed that </w:t>
      </w:r>
      <w:r w:rsidRPr="0010156B">
        <w:rPr>
          <w:rStyle w:val="StyleUnderline"/>
        </w:rPr>
        <w:t>there are about 70 million adults who have some kind of criminal conviction</w:t>
      </w:r>
      <w:r w:rsidRPr="0010156B">
        <w:rPr>
          <w:sz w:val="16"/>
        </w:rPr>
        <w:t xml:space="preserve"> – whether or not they were ever locked up – that keeps them from holding certain kinds of jobs…. </w:t>
      </w:r>
      <w:r w:rsidRPr="0010156B">
        <w:rPr>
          <w:rStyle w:val="StyleUnderline"/>
        </w:rPr>
        <w:t>So it seems that anti-criminalization and</w:t>
      </w:r>
      <w:r>
        <w:rPr>
          <w:rStyle w:val="StyleUnderline"/>
        </w:rPr>
        <w:t xml:space="preserve"> </w:t>
      </w:r>
      <w:r w:rsidRPr="0010156B">
        <w:rPr>
          <w:rStyle w:val="StyleUnderline"/>
        </w:rPr>
        <w:t>the extensive and intensive forces and effects of criminalization and perpetual punishment has to be central to any kind of political, economic</w:t>
      </w:r>
      <w:r>
        <w:rPr>
          <w:rStyle w:val="StyleUnderline"/>
        </w:rPr>
        <w:t xml:space="preserve"> </w:t>
      </w:r>
      <w:r w:rsidRPr="0010156B">
        <w:rPr>
          <w:rStyle w:val="StyleUnderline"/>
        </w:rPr>
        <w:t>change that benefits working people and their communities, or benefits</w:t>
      </w:r>
      <w:r>
        <w:rPr>
          <w:rStyle w:val="StyleUnderline"/>
        </w:rPr>
        <w:t xml:space="preserve"> </w:t>
      </w:r>
      <w:r w:rsidRPr="0010156B">
        <w:rPr>
          <w:rStyle w:val="StyleUnderline"/>
        </w:rPr>
        <w:t>poor people, whether or not they’re working, and their communities</w:t>
      </w:r>
      <w:r w:rsidRPr="0010156B">
        <w:rPr>
          <w:sz w:val="16"/>
        </w:rPr>
        <w:t xml:space="preserve">.167 Today as ever, </w:t>
      </w:r>
      <w:r w:rsidRPr="0010156B">
        <w:rPr>
          <w:rStyle w:val="Emphasis"/>
        </w:rPr>
        <w:t>the struggle against the punitive state goes hand in hand with</w:t>
      </w:r>
      <w:r>
        <w:rPr>
          <w:rStyle w:val="Emphasis"/>
        </w:rPr>
        <w:t xml:space="preserve"> </w:t>
      </w:r>
      <w:r w:rsidRPr="0010156B">
        <w:rPr>
          <w:rStyle w:val="Emphasis"/>
        </w:rPr>
        <w:t>the struggle for a ‘refashioning of our political economy’ that Bayard Rustin</w:t>
      </w:r>
      <w:r>
        <w:rPr>
          <w:rStyle w:val="Emphasis"/>
        </w:rPr>
        <w:t xml:space="preserve"> </w:t>
      </w:r>
      <w:r w:rsidRPr="0010156B">
        <w:rPr>
          <w:rStyle w:val="Emphasis"/>
        </w:rPr>
        <w:t xml:space="preserve">called for a half-century ago. </w:t>
      </w:r>
    </w:p>
    <w:p w14:paraId="600AB01F" w14:textId="15136BF5" w:rsidR="00012150" w:rsidRDefault="00012150" w:rsidP="00047264"/>
    <w:p w14:paraId="25214F8D" w14:textId="77777777" w:rsidR="00012150" w:rsidRDefault="00012150" w:rsidP="00047264"/>
    <w:p w14:paraId="4F511654" w14:textId="1FBAEEED" w:rsidR="00992304" w:rsidRDefault="00992304" w:rsidP="00992304">
      <w:pPr>
        <w:pStyle w:val="Heading3"/>
      </w:pPr>
      <w:r>
        <w:t>Impact – Laundry List</w:t>
      </w:r>
    </w:p>
    <w:p w14:paraId="74D279BE" w14:textId="77777777" w:rsidR="00992304" w:rsidRDefault="00992304" w:rsidP="00992304">
      <w:pPr>
        <w:pStyle w:val="Heading4"/>
      </w:pPr>
      <w:r>
        <w:t>Capitalism causes every impact—poverty, inequality, democratic decline, disease, climate change, women and worker exploitation, and nuclear war</w:t>
      </w:r>
    </w:p>
    <w:p w14:paraId="49955713" w14:textId="77777777" w:rsidR="00992304" w:rsidRPr="00AE3BD9" w:rsidRDefault="00992304" w:rsidP="00992304">
      <w:r w:rsidRPr="00AE3BD9">
        <w:rPr>
          <w:rStyle w:val="Style13ptBold"/>
        </w:rPr>
        <w:t>Foster 19</w:t>
      </w:r>
      <w:r>
        <w:t xml:space="preserve"> (John, PhD from York University, Professor at the University of Oregon Department of Sociology, “Capitalism Has Failed—What Next?,” Monthly Review, 2/1/19, </w:t>
      </w:r>
      <w:hyperlink r:id="rId17" w:history="1">
        <w:r w:rsidRPr="00C425C6">
          <w:rPr>
            <w:rStyle w:val="Hyperlink"/>
          </w:rPr>
          <w:t>https://monthlyreview.org/2019/02/01/capitalism-has-failed-what-next/</w:t>
        </w:r>
      </w:hyperlink>
      <w:r>
        <w:t>, JLin)</w:t>
      </w:r>
    </w:p>
    <w:p w14:paraId="013A40DC" w14:textId="77777777" w:rsidR="00992304" w:rsidRPr="00AE3BD9" w:rsidRDefault="00992304" w:rsidP="00992304">
      <w:pPr>
        <w:rPr>
          <w:sz w:val="16"/>
        </w:rPr>
      </w:pPr>
      <w:r w:rsidRPr="00AE3BD9">
        <w:rPr>
          <w:sz w:val="16"/>
        </w:rPr>
        <w:t xml:space="preserve">Less than two decades into the twenty-first century, it is evident that </w:t>
      </w:r>
      <w:r w:rsidRPr="004F5355">
        <w:rPr>
          <w:rStyle w:val="StyleUnderline"/>
        </w:rPr>
        <w:t xml:space="preserve">capitalism has failed as a social system. The world is mired in </w:t>
      </w:r>
      <w:r w:rsidRPr="00AE3BD9">
        <w:rPr>
          <w:rStyle w:val="Emphasis"/>
        </w:rPr>
        <w:t>economic stagnation, financialization, and the most extreme inequality in human history,</w:t>
      </w:r>
      <w:r w:rsidRPr="004F5355">
        <w:rPr>
          <w:rStyle w:val="StyleUnderline"/>
        </w:rPr>
        <w:t xml:space="preserve"> accompanied by mass unemployment and underemployment, </w:t>
      </w:r>
      <w:r w:rsidRPr="00AE3BD9">
        <w:rPr>
          <w:sz w:val="16"/>
        </w:rPr>
        <w:t xml:space="preserve">precariousness, </w:t>
      </w:r>
      <w:r w:rsidRPr="00AE3BD9">
        <w:rPr>
          <w:rStyle w:val="Emphasis"/>
        </w:rPr>
        <w:t>poverty, hunger, wasted output and lives, and</w:t>
      </w:r>
      <w:r w:rsidRPr="00AE3BD9">
        <w:rPr>
          <w:sz w:val="16"/>
        </w:rPr>
        <w:t xml:space="preserve"> what at this point can only be called a planetary </w:t>
      </w:r>
      <w:r w:rsidRPr="00AE3BD9">
        <w:rPr>
          <w:rStyle w:val="Emphasis"/>
        </w:rPr>
        <w:t>ecological “death spiral</w:t>
      </w:r>
      <w:r w:rsidRPr="004F5355">
        <w:rPr>
          <w:rStyle w:val="StyleUnderline"/>
        </w:rPr>
        <w:t>.”</w:t>
      </w:r>
      <w:r w:rsidRPr="00AE3BD9">
        <w:rPr>
          <w:sz w:val="16"/>
        </w:rPr>
        <w:t xml:space="preserve">1 </w:t>
      </w:r>
      <w:r w:rsidRPr="004F5355">
        <w:rPr>
          <w:rStyle w:val="StyleUnderline"/>
        </w:rPr>
        <w:t>The digital revolution</w:t>
      </w:r>
      <w:r w:rsidRPr="00AE3BD9">
        <w:rPr>
          <w:sz w:val="16"/>
        </w:rPr>
        <w:t xml:space="preserve">, the greatest technological advance of our time, has </w:t>
      </w:r>
      <w:r w:rsidRPr="004F5355">
        <w:rPr>
          <w:rStyle w:val="StyleUnderline"/>
        </w:rPr>
        <w:t>rapidly mutated</w:t>
      </w:r>
      <w:r w:rsidRPr="00AE3BD9">
        <w:rPr>
          <w:sz w:val="16"/>
        </w:rPr>
        <w:t xml:space="preserve"> from a promise of </w:t>
      </w:r>
      <w:r w:rsidRPr="004F5355">
        <w:rPr>
          <w:rStyle w:val="StyleUnderline"/>
        </w:rPr>
        <w:t xml:space="preserve">free communication and liberated production into </w:t>
      </w:r>
      <w:r w:rsidRPr="00AE3BD9">
        <w:rPr>
          <w:rStyle w:val="Emphasis"/>
        </w:rPr>
        <w:t>new means of surveillance, control, and displacement</w:t>
      </w:r>
      <w:r w:rsidRPr="004F5355">
        <w:rPr>
          <w:rStyle w:val="StyleUnderline"/>
        </w:rPr>
        <w:t xml:space="preserve"> of the working population</w:t>
      </w:r>
      <w:r w:rsidRPr="00AE3BD9">
        <w:rPr>
          <w:sz w:val="16"/>
        </w:rPr>
        <w:t xml:space="preserve">. The institutions of </w:t>
      </w:r>
      <w:r w:rsidRPr="00AE3BD9">
        <w:rPr>
          <w:rStyle w:val="Emphasis"/>
        </w:rPr>
        <w:t>liberal democracy are at the point of collapse, while fascism</w:t>
      </w:r>
      <w:r w:rsidRPr="00AE3BD9">
        <w:rPr>
          <w:sz w:val="16"/>
        </w:rPr>
        <w:t xml:space="preserve">, the rear guard of the capitalist system, </w:t>
      </w:r>
      <w:r w:rsidRPr="00AE3BD9">
        <w:rPr>
          <w:rStyle w:val="Emphasis"/>
        </w:rPr>
        <w:t>is again on the march</w:t>
      </w:r>
      <w:r w:rsidRPr="00AE3BD9">
        <w:rPr>
          <w:sz w:val="16"/>
        </w:rPr>
        <w:t xml:space="preserve">, along with patriarchy, racism, imperialism, and war. To say that </w:t>
      </w:r>
      <w:r w:rsidRPr="004F5355">
        <w:rPr>
          <w:rStyle w:val="StyleUnderline"/>
        </w:rPr>
        <w:t>capitalism</w:t>
      </w:r>
      <w:r w:rsidRPr="00AE3BD9">
        <w:rPr>
          <w:sz w:val="16"/>
        </w:rPr>
        <w:t xml:space="preserve"> is a failed system is not, of course, to suggest that its breakdown and disintegration is imminent.2 It does, however, mean that it </w:t>
      </w:r>
      <w:r w:rsidRPr="004F5355">
        <w:rPr>
          <w:rStyle w:val="StyleUnderline"/>
        </w:rPr>
        <w:t>has passed from being a historically necessary and creative system at its inception to being a historically unnecessary and destructive one in the present century</w:t>
      </w:r>
      <w:r w:rsidRPr="00AE3BD9">
        <w:rPr>
          <w:sz w:val="16"/>
        </w:rPr>
        <w:t xml:space="preserve">. Today, more than ever, </w:t>
      </w:r>
      <w:r w:rsidRPr="004F5355">
        <w:rPr>
          <w:rStyle w:val="StyleUnderline"/>
        </w:rPr>
        <w:t>the world is faced with the epochal choice between “the revolutionary reconstitution of society at large and the common ruin of the contending classes.</w:t>
      </w:r>
      <w:r w:rsidRPr="00AE3BD9">
        <w:rPr>
          <w:sz w:val="16"/>
        </w:rPr>
        <w:t xml:space="preserve">”3 Indications of this failure of capitalism are everywhere. </w:t>
      </w:r>
      <w:r w:rsidRPr="004F5355">
        <w:rPr>
          <w:rStyle w:val="StyleUnderline"/>
        </w:rPr>
        <w:t>Stagnation of investment punctuated by bubbles of financial expansion, which then inevitably burst</w:t>
      </w:r>
      <w:r w:rsidRPr="00AE3BD9">
        <w:rPr>
          <w:sz w:val="16"/>
        </w:rPr>
        <w:t xml:space="preserve">, now </w:t>
      </w:r>
      <w:r w:rsidRPr="004F5355">
        <w:rPr>
          <w:rStyle w:val="StyleUnderline"/>
        </w:rPr>
        <w:t>characterizes the</w:t>
      </w:r>
      <w:r w:rsidRPr="00AE3BD9">
        <w:rPr>
          <w:sz w:val="16"/>
        </w:rPr>
        <w:t xml:space="preserve"> so-called </w:t>
      </w:r>
      <w:r w:rsidRPr="004F5355">
        <w:rPr>
          <w:rStyle w:val="StyleUnderline"/>
        </w:rPr>
        <w:t xml:space="preserve">free market.4 </w:t>
      </w:r>
      <w:r w:rsidRPr="00AE3BD9">
        <w:rPr>
          <w:rStyle w:val="Emphasis"/>
        </w:rPr>
        <w:t>Soaring inequality</w:t>
      </w:r>
      <w:r w:rsidRPr="00AE3BD9">
        <w:rPr>
          <w:sz w:val="16"/>
        </w:rPr>
        <w:t xml:space="preserve"> in income and wealth </w:t>
      </w:r>
      <w:r w:rsidRPr="004F5355">
        <w:rPr>
          <w:rStyle w:val="StyleUnderline"/>
        </w:rPr>
        <w:t>has its counterpart in</w:t>
      </w:r>
      <w:r w:rsidRPr="00AE3BD9">
        <w:rPr>
          <w:sz w:val="16"/>
        </w:rPr>
        <w:t xml:space="preserve"> the </w:t>
      </w:r>
      <w:r w:rsidRPr="00AE3BD9">
        <w:rPr>
          <w:rStyle w:val="Emphasis"/>
        </w:rPr>
        <w:t>declining material circumstances of a majority of the population.</w:t>
      </w:r>
      <w:r w:rsidRPr="004F5355">
        <w:rPr>
          <w:rStyle w:val="StyleUnderline"/>
        </w:rPr>
        <w:t xml:space="preserve"> Real wages</w:t>
      </w:r>
      <w:r w:rsidRPr="00AE3BD9">
        <w:rPr>
          <w:sz w:val="16"/>
        </w:rPr>
        <w:t xml:space="preserve"> for most workers in the United States </w:t>
      </w:r>
      <w:r w:rsidRPr="00AF6BFA">
        <w:rPr>
          <w:rStyle w:val="StyleUnderline"/>
        </w:rPr>
        <w:t>have barely budged in forty years despite steadily rising productivity</w:t>
      </w:r>
      <w:r w:rsidRPr="00AE3BD9">
        <w:rPr>
          <w:sz w:val="16"/>
        </w:rPr>
        <w:t xml:space="preserve">.5 </w:t>
      </w:r>
      <w:r w:rsidRPr="00AF6BFA">
        <w:rPr>
          <w:rStyle w:val="StyleUnderline"/>
        </w:rPr>
        <w:t>Work intensity has increased, while work and safety protections</w:t>
      </w:r>
      <w:r w:rsidRPr="00AE3BD9">
        <w:rPr>
          <w:sz w:val="16"/>
        </w:rPr>
        <w:t xml:space="preserve"> on the job </w:t>
      </w:r>
      <w:r w:rsidRPr="00AF6BFA">
        <w:rPr>
          <w:rStyle w:val="StyleUnderline"/>
        </w:rPr>
        <w:t>have been systematically jettisoned</w:t>
      </w:r>
      <w:r w:rsidRPr="00AE3BD9">
        <w:rPr>
          <w:sz w:val="16"/>
        </w:rPr>
        <w:t xml:space="preserve">. Unemployment data has become more and more meaningless due to a </w:t>
      </w:r>
      <w:r w:rsidRPr="00AF6BFA">
        <w:rPr>
          <w:rStyle w:val="StyleUnderline"/>
        </w:rPr>
        <w:t>new institutionalized underemployment</w:t>
      </w:r>
      <w:r w:rsidRPr="00AE3BD9">
        <w:rPr>
          <w:sz w:val="16"/>
        </w:rPr>
        <w:t xml:space="preserve"> in the form of </w:t>
      </w:r>
      <w:r w:rsidRPr="00AF6BFA">
        <w:rPr>
          <w:rStyle w:val="StyleUnderline"/>
        </w:rPr>
        <w:t>contract labor in the gig economy</w:t>
      </w:r>
      <w:r w:rsidRPr="00AE3BD9">
        <w:rPr>
          <w:sz w:val="16"/>
        </w:rPr>
        <w:t xml:space="preserve">.6 </w:t>
      </w:r>
      <w:r w:rsidRPr="00AF6BFA">
        <w:rPr>
          <w:rStyle w:val="StyleUnderline"/>
        </w:rPr>
        <w:t>Unions have been reduced to mere shadows</w:t>
      </w:r>
      <w:r w:rsidRPr="00AE3BD9">
        <w:rPr>
          <w:sz w:val="16"/>
        </w:rPr>
        <w:t xml:space="preserve"> of their former glory as </w:t>
      </w:r>
      <w:r w:rsidRPr="00AE3BD9">
        <w:rPr>
          <w:rStyle w:val="Emphasis"/>
        </w:rPr>
        <w:t>capitalism has asserted totalitarian control over workplaces</w:t>
      </w:r>
      <w:r w:rsidRPr="00AE3BD9">
        <w:rPr>
          <w:sz w:val="16"/>
        </w:rPr>
        <w:t xml:space="preserve">. With the demise of Soviet-type societies, social democracy in Europe has perished in the new atmosphere of “liberated capitalism.”7 The </w:t>
      </w:r>
      <w:r w:rsidRPr="00AF6BFA">
        <w:rPr>
          <w:rStyle w:val="StyleUnderline"/>
        </w:rPr>
        <w:t xml:space="preserve">capture of the surplus value </w:t>
      </w:r>
      <w:r w:rsidRPr="00AE3BD9">
        <w:rPr>
          <w:rStyle w:val="Emphasis"/>
        </w:rPr>
        <w:t>produced by overexploited populations in the poorest regions</w:t>
      </w:r>
      <w:r w:rsidRPr="00AF6BFA">
        <w:rPr>
          <w:rStyle w:val="StyleUnderline"/>
        </w:rPr>
        <w:t xml:space="preserve"> of the world, via the global labor arbitrage instituted by multinational corporations, is leading to</w:t>
      </w:r>
      <w:r w:rsidRPr="00AE3BD9">
        <w:rPr>
          <w:sz w:val="16"/>
        </w:rPr>
        <w:t xml:space="preserve"> an unprecedented amassing of financial wealth at the center of the world economy and </w:t>
      </w:r>
      <w:r w:rsidRPr="00AF6BFA">
        <w:rPr>
          <w:rStyle w:val="StyleUnderline"/>
        </w:rPr>
        <w:t>relative poverty in the periphery.</w:t>
      </w:r>
      <w:r w:rsidRPr="00AE3BD9">
        <w:rPr>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w:t>
      </w:r>
      <w:r w:rsidRPr="00AF6BFA">
        <w:rPr>
          <w:rStyle w:val="StyleUnderline"/>
        </w:rPr>
        <w:t>Forty-two billionaires now enjoy as much wealth as half the world’s population,</w:t>
      </w:r>
      <w:r w:rsidRPr="00AE3BD9">
        <w:rPr>
          <w:sz w:val="16"/>
        </w:rPr>
        <w:t xml:space="preserve"> while the three richest men in the United States—Jeff Bezos, Bill Gates, and Warren Buffett—have more wealth than half the U.S. population.10 </w:t>
      </w:r>
      <w:r w:rsidRPr="00AE3BD9">
        <w:rPr>
          <w:rStyle w:val="Emphasis"/>
        </w:rPr>
        <w:t>In every region of the world, inequality has increased sharply in recent decades</w:t>
      </w:r>
      <w:r w:rsidRPr="00AF6BFA">
        <w:rPr>
          <w:rStyle w:val="StyleUnderline"/>
        </w:rPr>
        <w:t>.</w:t>
      </w:r>
      <w:r w:rsidRPr="00AE3BD9">
        <w:rPr>
          <w:sz w:val="16"/>
        </w:rPr>
        <w:t xml:space="preserve">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r w:rsidRPr="00AF6BFA">
        <w:rPr>
          <w:rStyle w:val="StyleUnderline"/>
        </w:rPr>
        <w:t>Adequate health care, housing, education, and clean water and air are increasingly out of reach for large sections of the population</w:t>
      </w:r>
      <w:r w:rsidRPr="00AE3BD9">
        <w:rPr>
          <w:sz w:val="16"/>
        </w:rPr>
        <w:t xml:space="preserve">, even in wealthy countries in North America and Europe, while </w:t>
      </w:r>
      <w:r w:rsidRPr="00AF6BFA">
        <w:rPr>
          <w:rStyle w:val="StyleUnderline"/>
        </w:rPr>
        <w:t>transportation is becoming more difficult</w:t>
      </w:r>
      <w:r w:rsidRPr="00AE3BD9">
        <w:rPr>
          <w:sz w:val="16"/>
        </w:rPr>
        <w:t xml:space="preserve"> in the United States and many other countries due to irrationally high levels of dependency on the automobile and disinvestment in public transportation. </w:t>
      </w:r>
      <w:r w:rsidRPr="00AF6BFA">
        <w:rPr>
          <w:rStyle w:val="StyleUnderline"/>
        </w:rPr>
        <w:t>Urban structures are more and more characterized by gentrification and segregation</w:t>
      </w:r>
      <w:r w:rsidRPr="00AE3BD9">
        <w:rPr>
          <w:sz w:val="16"/>
        </w:rPr>
        <w:t xml:space="preserve">,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AE3BD9">
        <w:rPr>
          <w:rStyle w:val="Emphasis"/>
        </w:rPr>
        <w:t>life expectancy is in decline</w:t>
      </w:r>
      <w:r w:rsidRPr="00AF6BFA">
        <w:rPr>
          <w:rStyle w:val="StyleUnderline"/>
        </w:rPr>
        <w:t>, with a remarkable resurgence of Victorian illnesses related to poverty and exploitation</w:t>
      </w:r>
      <w:r w:rsidRPr="00AE3BD9">
        <w:rPr>
          <w:sz w:val="16"/>
        </w:rPr>
        <w:t xml:space="preserve">. In Britain, gout, scarlet fever, whooping cough, and even scurvy are now resurgent, along with tuberculosis. </w:t>
      </w:r>
      <w:r w:rsidRPr="00AF6BFA">
        <w:rPr>
          <w:rStyle w:val="StyleUnderline"/>
        </w:rPr>
        <w:t>With inadequate enforcement of work health and safety regulations, black lung disease has returned</w:t>
      </w:r>
      <w:r w:rsidRPr="00AE3BD9">
        <w:rPr>
          <w:sz w:val="16"/>
        </w:rPr>
        <w:t xml:space="preserve"> with a vengeance in U.S. coal country.16 </w:t>
      </w:r>
      <w:r w:rsidRPr="00AE3BD9">
        <w:rPr>
          <w:rStyle w:val="Emphasis"/>
        </w:rPr>
        <w:t>Overuse of antibiotics, particularly by capitalist agribusiness, is leading to an antibiotic-resistance crisis, with the dangerous growth of superbugs</w:t>
      </w:r>
      <w:r w:rsidRPr="00AE3BD9">
        <w:rPr>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w:t>
      </w:r>
      <w:r w:rsidRPr="00AF6BFA">
        <w:rPr>
          <w:rStyle w:val="StyleUnderline"/>
        </w:rPr>
        <w:t>At the instigation of giant corporations</w:t>
      </w:r>
      <w:r w:rsidRPr="00AE3BD9">
        <w:rPr>
          <w:sz w:val="16"/>
        </w:rPr>
        <w:t xml:space="preserve">, philanthrocapitalist foundations, </w:t>
      </w:r>
      <w:r w:rsidRPr="00AF6BFA">
        <w:rPr>
          <w:rStyle w:val="StyleUnderline"/>
        </w:rPr>
        <w:t>and neoliberal governments, public education has been restructured around corporate-designed testing</w:t>
      </w:r>
      <w:r w:rsidRPr="00AE3BD9">
        <w:rPr>
          <w:sz w:val="16"/>
        </w:rPr>
        <w:t xml:space="preserve"> based on the implementation of robotic common-core standards. This is </w:t>
      </w:r>
      <w:r w:rsidRPr="00AF6BFA">
        <w:rPr>
          <w:rStyle w:val="StyleUnderline"/>
        </w:rPr>
        <w:t>generating massive databases on the student population, much of which are now being surreptitiously marketed and sold</w:t>
      </w:r>
      <w:r w:rsidRPr="00AE3BD9">
        <w:rPr>
          <w:sz w:val="16"/>
        </w:rPr>
        <w:t xml:space="preserve">.19 The corporatization and </w:t>
      </w:r>
      <w:r w:rsidRPr="00AF6BFA">
        <w:rPr>
          <w:rStyle w:val="StyleUnderline"/>
        </w:rPr>
        <w:t>privatization of education is feeding the progressive subordination of children</w:t>
      </w:r>
      <w:r w:rsidRPr="00AE3BD9">
        <w:rPr>
          <w:sz w:val="16"/>
        </w:rPr>
        <w:t xml:space="preserve">’s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More than two million people in the United States are behind bars, a higher rate of incarceration than any other country in the world, constituting a new Jim Crow.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AF6BFA">
        <w:rPr>
          <w:rStyle w:val="StyleUnderline"/>
        </w:rPr>
        <w:t>Racial divides are now widening across the entire planet.</w:t>
      </w:r>
      <w:r w:rsidRPr="00AE3BD9">
        <w:rPr>
          <w:sz w:val="16"/>
        </w:rPr>
        <w:t xml:space="preserve"> </w:t>
      </w:r>
      <w:r w:rsidRPr="00AE3BD9">
        <w:rPr>
          <w:rStyle w:val="Emphasis"/>
        </w:rPr>
        <w:t>Violence against women and the expropriation of their unpaid labor</w:t>
      </w:r>
      <w:r w:rsidRPr="00AF6BFA">
        <w:rPr>
          <w:rStyle w:val="StyleUnderline"/>
        </w:rPr>
        <w:t>,</w:t>
      </w:r>
      <w:r w:rsidRPr="00AE3BD9">
        <w:rPr>
          <w:sz w:val="16"/>
        </w:rPr>
        <w:t xml:space="preserve"> as well as the higher level of exploitation of their paid labor, ar</w:t>
      </w:r>
      <w:r w:rsidRPr="00AF6BFA">
        <w:rPr>
          <w:rStyle w:val="StyleUnderline"/>
        </w:rPr>
        <w:t xml:space="preserve">e </w:t>
      </w:r>
      <w:r w:rsidRPr="00AE3BD9">
        <w:rPr>
          <w:rStyle w:val="Emphasis"/>
        </w:rPr>
        <w:t>integral to the way in which power is organized in capitalist society</w:t>
      </w:r>
      <w:r w:rsidRPr="00AE3BD9">
        <w:rPr>
          <w:sz w:val="16"/>
        </w:rPr>
        <w:t xml:space="preserve">—and how it seeks to divide rather than unify the population. More than a third of women worldwide have experienced physical/sexual violence. </w:t>
      </w:r>
      <w:r w:rsidRPr="00AF6BFA">
        <w:rPr>
          <w:rStyle w:val="StyleUnderline"/>
        </w:rPr>
        <w:t xml:space="preserve">Women’s bodies, in particular, are </w:t>
      </w:r>
      <w:r w:rsidRPr="00AE3BD9">
        <w:rPr>
          <w:rStyle w:val="Emphasis"/>
        </w:rPr>
        <w:t>objectified, reified, and commodified as part of the normal workings of monopoly-capitalist marketing.</w:t>
      </w:r>
      <w:r w:rsidRPr="00AE3BD9">
        <w:rPr>
          <w:sz w:val="16"/>
        </w:rPr>
        <w:t xml:space="preserve">23 </w:t>
      </w:r>
      <w:r w:rsidRPr="00AF6BFA">
        <w:rPr>
          <w:rStyle w:val="StyleUnderline"/>
        </w:rPr>
        <w:t>The mass media-propaganda system</w:t>
      </w:r>
      <w:r w:rsidRPr="00AE3BD9">
        <w:rPr>
          <w:sz w:val="16"/>
        </w:rPr>
        <w:t xml:space="preserve">, part of the larger corporate matrix, </w:t>
      </w:r>
      <w:r w:rsidRPr="00AF6BFA">
        <w:rPr>
          <w:rStyle w:val="StyleUnderline"/>
        </w:rPr>
        <w:t xml:space="preserve">is now merging into a social media-based propaganda system </w:t>
      </w:r>
      <w:r w:rsidRPr="00AE3BD9">
        <w:rPr>
          <w:sz w:val="16"/>
        </w:rPr>
        <w:t xml:space="preserve">that is more porous and seemingly anarchic, </w:t>
      </w:r>
      <w:r w:rsidRPr="00AF6BFA">
        <w:rPr>
          <w:rStyle w:val="StyleUnderline"/>
        </w:rPr>
        <w:t>but more universal and more than ever favoring money and power</w:t>
      </w:r>
      <w:r w:rsidRPr="00AE3BD9">
        <w:rPr>
          <w:sz w:val="16"/>
        </w:rPr>
        <w:t xml:space="preserve">.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 </w:t>
      </w:r>
      <w:r w:rsidRPr="00AE3BD9">
        <w:rPr>
          <w:rStyle w:val="Emphasis"/>
        </w:rPr>
        <w:t>Elections are increasingly prey to unregulated “dark money” emanating from the coffers of corporations and the billionaire class</w:t>
      </w:r>
      <w:r w:rsidRPr="00AF6BFA">
        <w:rPr>
          <w:rStyle w:val="StyleUnderline"/>
        </w:rPr>
        <w:t xml:space="preserve">. </w:t>
      </w:r>
      <w:r w:rsidRPr="00AE3BD9">
        <w:rPr>
          <w:sz w:val="16"/>
        </w:rPr>
        <w:t xml:space="preserve">Although presenting itself as the world’s leading democracy, the United States, as Paul Baran and Paul Sweezy stated in Monopoly Capital in 1966, “is democratic in form and plutocratic in content.”26 In the </w:t>
      </w:r>
      <w:r w:rsidRPr="00AF6BFA">
        <w:rPr>
          <w:rStyle w:val="StyleUnderline"/>
        </w:rPr>
        <w:t xml:space="preserve">Trump administration, following a long-established tradition, 72 percent of those appointed to the cabinet have come from the higher corporate echelons, </w:t>
      </w:r>
      <w:r w:rsidRPr="00AE3BD9">
        <w:rPr>
          <w:sz w:val="16"/>
        </w:rPr>
        <w:t xml:space="preserve">while others have been drawn from the military.27 </w:t>
      </w:r>
      <w:r w:rsidRPr="00AF6BFA">
        <w:rPr>
          <w:rStyle w:val="StyleUnderline"/>
        </w:rPr>
        <w:t xml:space="preserve">War, engineered by the United States and other major powers at the apex of the system, has become perpetual in strategic oil regions such as the Middle East, </w:t>
      </w:r>
      <w:r w:rsidRPr="00AE3BD9">
        <w:rPr>
          <w:rStyle w:val="Emphasis"/>
        </w:rPr>
        <w:t>and threatens to escalate into a global thermonuclear exchange</w:t>
      </w:r>
      <w:r w:rsidRPr="00AF6BFA">
        <w:rPr>
          <w:rStyle w:val="StyleUnderline"/>
        </w:rPr>
        <w:t>.</w:t>
      </w:r>
      <w:r w:rsidRPr="00AE3BD9">
        <w:rPr>
          <w:sz w:val="16"/>
        </w:rPr>
        <w:t xml:space="preserve"> During the Obama administration, the United States was engaged in wars/bombings in seven different countries—Afghanistan, Iraq, Syria, Libya, Yemen, Somalia, and Pakistan.28 </w:t>
      </w:r>
      <w:r w:rsidRPr="00AF6BFA">
        <w:rPr>
          <w:rStyle w:val="StyleUnderline"/>
        </w:rPr>
        <w:t xml:space="preserve">Torture and assassinations have been reinstituted by Washington as acceptable instruments of war </w:t>
      </w:r>
      <w:r w:rsidRPr="00AE3BD9">
        <w:rPr>
          <w:sz w:val="16"/>
        </w:rPr>
        <w:t xml:space="preserve">against those now innumerable individuals, group networks, and whole societies that are branded as terrorist. A new Cold War and nuclear arms race is in the making between the United States and Russia, while Washington is seeking to place road blocks to the continued rise of China. The </w:t>
      </w:r>
      <w:r w:rsidRPr="00AF6BFA">
        <w:rPr>
          <w:rStyle w:val="StyleUnderline"/>
        </w:rPr>
        <w:t>Trump administration has created a new space force as a separate branch of the military in an attempt to ensure U.S. dominance in the militarization of space</w:t>
      </w:r>
      <w:r w:rsidRPr="00AE3BD9">
        <w:rPr>
          <w:sz w:val="16"/>
        </w:rPr>
        <w:t xml:space="preserve">. Sounding the alarm on the increasing dangers of a nuclear war and of climate destabilization, the distinguished Bulletin of Atomic Scientists moved its doomsday clock in 2018 to two minutes to midnight, the closest since 1953, when it marked the advent of thermonuclear weapons.29 Increasingly severe economic sanctions are being imposed by the United States on countries like Venezuela and Nicaragua, despite their democratic elections—or because of them. Trade and currency wars are being actively promoted by core states, 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 </w:t>
      </w:r>
      <w:r w:rsidRPr="00AF6BFA">
        <w:rPr>
          <w:rStyle w:val="StyleUnderline"/>
        </w:rPr>
        <w:t>More than three-quarters of a billion people</w:t>
      </w:r>
      <w:r w:rsidRPr="00AE3BD9">
        <w:rPr>
          <w:sz w:val="16"/>
        </w:rPr>
        <w:t xml:space="preserve">, over 10 percent of the world population, </w:t>
      </w:r>
      <w:r w:rsidRPr="00AF6BFA">
        <w:rPr>
          <w:rStyle w:val="StyleUnderline"/>
        </w:rPr>
        <w:t>are chronically malnourished.</w:t>
      </w:r>
      <w:r w:rsidRPr="00AE3BD9">
        <w:rPr>
          <w:sz w:val="16"/>
        </w:rPr>
        <w:t xml:space="preserve">31 Food stress in the United States keeps climbing, leading to the rapid growth of cheap dollar stores selling poor quality and toxic food. Around forty million Americans, representing one out of eight households, including nearly thirteen million children, are food insecure.32 Subsistence farmers are being pushed off their lands by agribusiness, private capital, and sovereign wealth funds in a global depeasantization process that constitutes the greatest movement of people in history.33 </w:t>
      </w:r>
      <w:r w:rsidRPr="00AF6BFA">
        <w:rPr>
          <w:rStyle w:val="StyleUnderline"/>
        </w:rPr>
        <w:t>Urban overcrowding and poverty across much of the globe is so severe that one can now reasonably refer to a “planet of slums</w:t>
      </w:r>
      <w:r w:rsidRPr="00AE3BD9">
        <w:rPr>
          <w:sz w:val="16"/>
        </w:rPr>
        <w:t xml:space="preserve">.”34 Meanwhile, the world housing market is estimated to be worth up to $163 trillion (as compared to the value of gold mined over all recorded history, estimated at $7.5 trillion).35 </w:t>
      </w:r>
      <w:r w:rsidRPr="00AF6BFA">
        <w:rPr>
          <w:rStyle w:val="StyleUnderline"/>
        </w:rPr>
        <w:t>The Anthropocene epoch</w:t>
      </w:r>
      <w:r w:rsidRPr="00AE3BD9">
        <w:rPr>
          <w:sz w:val="16"/>
        </w:rPr>
        <w:t xml:space="preserve">, first ushered in by the Great Acceleration of the world economy immediately after the Second World War, has generated enormous rifts in planetary boundaries, </w:t>
      </w:r>
      <w:r w:rsidRPr="00AE3BD9">
        <w:rPr>
          <w:rStyle w:val="Emphasis"/>
        </w:rPr>
        <w:t>extending from climate change to ocean acidification, to the sixth extinction,</w:t>
      </w:r>
      <w:r w:rsidRPr="00AF6BFA">
        <w:rPr>
          <w:rStyle w:val="StyleUnderline"/>
        </w:rPr>
        <w:t xml:space="preserve"> to disruption of the global nitrogen and phosphorus cycles, to the loss of freshwater, to the disappearance of forests, to </w:t>
      </w:r>
      <w:r w:rsidRPr="00AE3BD9">
        <w:rPr>
          <w:rStyle w:val="Emphasis"/>
        </w:rPr>
        <w:t>widespread toxic-chemical and radioactive pollution</w:t>
      </w:r>
      <w:r w:rsidRPr="00AE3BD9">
        <w:rPr>
          <w:sz w:val="16"/>
        </w:rPr>
        <w:t xml:space="preserve">.36 It is now estimated that 60 percent of the world’s wildlife vertebrate population (including mammals, reptiles, amphibians, birds, and fish) have been wiped out since 1970, while the worldwide abundance of invertebrates has declined by 45 percent in recent decades.37 What climatologist James Hansen calls the “species exterminations” resulting from accelerating climate change and rapidly shifting climate zones are only compounding this general process of biodiversity loss. Biologists expect that half of all species will be facing extinction by the end of the century.38 </w:t>
      </w:r>
      <w:r w:rsidRPr="00AF6BFA">
        <w:rPr>
          <w:rStyle w:val="StyleUnderline"/>
        </w:rPr>
        <w:t xml:space="preserve">If present climate-change trends continue, the “global carbon budget” associated with a 2°C increase in average global temperature will be broken in sixteen years </w:t>
      </w:r>
      <w:r w:rsidRPr="00AE3BD9">
        <w:rPr>
          <w:sz w:val="16"/>
        </w:rPr>
        <w:t xml:space="preserve">(while a 1.5°C increase in global average temperature—staying beneath which is the key to long-term stabilization of the climate—will be reached in a decade). Earth System scientists warn that the world is now perilously close to a Hothouse Earth, in which catastrophic climate change will be locked in and irreversible.39 The ecological, social, and economic costs to humanity of continuing to increase carbon emissions by 2.0 percent a year as in recent decades (rising in 2018 by 2.7 percent—3.4 percent in the United States), and failing to meet the minimal 3.0 percent annual reductions in emissions currently needed to avoid a catastrophic destabilization of the earth’s energy balance, are simply incalculable.40 Nevertheless, major </w:t>
      </w:r>
      <w:r w:rsidRPr="00AE3BD9">
        <w:rPr>
          <w:rStyle w:val="Emphasis"/>
        </w:rPr>
        <w:t>energy corporations continue to lie about climate change, promoting and bankrolling climate denialism</w:t>
      </w:r>
      <w:r w:rsidRPr="00AE3BD9">
        <w:rPr>
          <w:sz w:val="16"/>
        </w:rPr>
        <w:t xml:space="preserve">—while admitting the truth in their internal documents. These </w:t>
      </w:r>
      <w:r w:rsidRPr="00AF6BFA">
        <w:rPr>
          <w:rStyle w:val="StyleUnderline"/>
        </w:rPr>
        <w:t xml:space="preserve">corporations are working to accelerate the extraction and production of fossil fuels, including the dirtiest, most greenhouse gas-generating varieties, reaping enormous profits </w:t>
      </w:r>
      <w:r w:rsidRPr="00AE3BD9">
        <w:rPr>
          <w:sz w:val="16"/>
        </w:rPr>
        <w:t xml:space="preserve">in the process.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Energy corporations continue to intervene in climate negotiations to ensure that any agreements to limit carbon emissions are defanged. Capitalist countries across the board are putting the accumulation of wealth for a few above combatting climate destabilization, threatening the very future of humanity.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the greater part of the </w:t>
      </w:r>
      <w:r w:rsidRPr="00AF6BFA">
        <w:rPr>
          <w:rStyle w:val="StyleUnderline"/>
        </w:rPr>
        <w:t xml:space="preserve">social and environmental costs of production outside the market are excluded in this form of valuation and are treated as mere negative “externalities,” unrelated to the capitalist economy </w:t>
      </w:r>
      <w:r w:rsidRPr="00AE3BD9">
        <w:rPr>
          <w:sz w:val="16"/>
        </w:rPr>
        <w:t xml:space="preserve">itself—whether in terms of the shortening and degradation of human life or the destruction of the natural environment. As environmental economist K. William Kapp stated, “capitalism must be regarded as an economy of unpaid costs.”42 </w:t>
      </w:r>
      <w:r w:rsidRPr="00AF6BFA">
        <w:rPr>
          <w:rStyle w:val="StyleUnderline"/>
        </w:rPr>
        <w:t xml:space="preserve">We have now reached a point in the twenty-first century in which the </w:t>
      </w:r>
      <w:r w:rsidRPr="00AE3BD9">
        <w:rPr>
          <w:rStyle w:val="Emphasis"/>
        </w:rPr>
        <w:t>externalities</w:t>
      </w:r>
      <w:r w:rsidRPr="00AE3BD9">
        <w:rPr>
          <w:sz w:val="16"/>
        </w:rPr>
        <w:t xml:space="preserve"> of this irrational system, </w:t>
      </w:r>
      <w:r w:rsidRPr="00AE3BD9">
        <w:rPr>
          <w:rStyle w:val="Emphasis"/>
        </w:rPr>
        <w:t>such as the costs of war, the depletion of natural resources, the waste of human lives, and the disruption of the planetary environment, now far exceed any future economic benefits that capitalism offers to society</w:t>
      </w:r>
      <w:r w:rsidRPr="00AE3BD9">
        <w:rPr>
          <w:sz w:val="16"/>
        </w:rPr>
        <w:t xml:space="preserve"> as a whole. The accumulation of capital and the amassing of wealth are increasingly occurring at the expense of an irrevocable rift in the social and environmental conditions governing human life on earth.43 Some would argue that China stands as an exception to much of the above, characterized as it is by a seemingly unstoppable rate of economic advance (though carrying with it deep social and ecological contradictions). Yet Chinese development has its roots in the 1949 Chinese Revolution, carried out by the Chinese Communist Party headed by Mao Zedong, whereby it liberated itself from the imperialist system. This allowed it to develop for decades under a planned economy largely free of constraints from outside forces, establishing a strong agricultural and industrial economic base. This was followed by a shift in the post-Maoist reform period to a hybrid system of more limited state planning along with a much greater reliance on market relations (and a vast expansion of debt and speculation) under conditions—the globalization of the world market—that were particularly fortuitous to its “catching up.” Through trade wars and other pressures aimed at destabilizing China’s position in the world market, the United States is already seeking to challenge the bases of China’s growth in world trade. China, therefore, stands not so much for the successes of late capitalism but rather for its inherent limitations. The current Chinese model, moreover, carries within it many of the destructive tendencies of the system of capital accumulation. Ultimately, China’s future too depends on a return to the process of revolutionary transition, spurred by its own population.44 How did these disastrous conditions characterizing capitalism worldwide develop? </w:t>
      </w:r>
      <w:r w:rsidRPr="00AF6BFA">
        <w:rPr>
          <w:rStyle w:val="StyleUnderline"/>
        </w:rPr>
        <w:t xml:space="preserve">An understanding of the failure of capitalism, beginning in the twentieth century, requires a historical examination of the rise of neoliberalism, and how this has only served to increase the destructiveness of the system. </w:t>
      </w:r>
      <w:r w:rsidRPr="00AE3BD9">
        <w:rPr>
          <w:sz w:val="16"/>
        </w:rPr>
        <w:t>Only then can we address the future of humanity in the twenty-first century.</w:t>
      </w:r>
    </w:p>
    <w:p w14:paraId="16AA3BA3" w14:textId="33BD47EE" w:rsidR="00992304" w:rsidRDefault="00992304" w:rsidP="00047264"/>
    <w:p w14:paraId="7F7D3FA3" w14:textId="02FF49AD" w:rsidR="00992304" w:rsidRDefault="00992304" w:rsidP="00047264"/>
    <w:p w14:paraId="00C0559A" w14:textId="77777777" w:rsidR="00992304" w:rsidRDefault="00992304" w:rsidP="00992304">
      <w:pPr>
        <w:pStyle w:val="Heading4"/>
      </w:pPr>
      <w:r>
        <w:t>Capitalism is the root cause of every impact – climate change, war, structural inequality, and psychological violence</w:t>
      </w:r>
    </w:p>
    <w:p w14:paraId="6DA0B455" w14:textId="77777777" w:rsidR="00992304" w:rsidRPr="00657ADC" w:rsidRDefault="00992304" w:rsidP="00992304">
      <w:pPr>
        <w:rPr>
          <w:rStyle w:val="Style13ptBold"/>
        </w:rPr>
      </w:pPr>
      <w:r>
        <w:rPr>
          <w:rStyle w:val="Style13ptBold"/>
        </w:rPr>
        <w:t xml:space="preserve">Robinson </w:t>
      </w:r>
      <w:r w:rsidRPr="007F1CCD">
        <w:rPr>
          <w:rStyle w:val="Style13ptBold"/>
        </w:rPr>
        <w:t>PhD</w:t>
      </w:r>
      <w:r>
        <w:rPr>
          <w:rStyle w:val="Style13ptBold"/>
        </w:rPr>
        <w:t xml:space="preserve"> ’18 </w:t>
      </w:r>
      <w:r w:rsidRPr="007F1CCD">
        <w:t>(William, American professor of sociology at the University of California, Santa Barbara, “Accumulation Crisis and Global Police State”)/ly</w:t>
      </w:r>
    </w:p>
    <w:p w14:paraId="49331458" w14:textId="77777777" w:rsidR="00992304" w:rsidRDefault="00992304" w:rsidP="00992304">
      <w:pPr>
        <w:rPr>
          <w:sz w:val="16"/>
        </w:rPr>
      </w:pPr>
      <w:r w:rsidRPr="005C0672">
        <w:rPr>
          <w:sz w:val="16"/>
        </w:rPr>
        <w:t xml:space="preserve">Each major episode of crisis in the world capitalist system has presented the potential for systemic change.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1E7E0D">
        <w:rPr>
          <w:rStyle w:val="StyleUnderline"/>
        </w:rPr>
        <w:t>our very survival</w:t>
      </w:r>
      <w:r w:rsidRPr="005C0672">
        <w:rPr>
          <w:sz w:val="16"/>
        </w:rPr>
        <w:t xml:space="preserve"> now </w:t>
      </w:r>
      <w:r w:rsidRPr="001E7E0D">
        <w:rPr>
          <w:rStyle w:val="StyleUnderline"/>
        </w:rPr>
        <w:t xml:space="preserve">requires a </w:t>
      </w:r>
      <w:r w:rsidRPr="005C0672">
        <w:rPr>
          <w:rStyle w:val="Emphasis"/>
        </w:rPr>
        <w:t>revolution against global capitalism</w:t>
      </w:r>
      <w:r w:rsidRPr="005C0672">
        <w:rPr>
          <w:sz w:val="16"/>
        </w:rPr>
        <w:t xml:space="preserve"> (Robinson, 2014). These six dimensions, in broad strokes, present a “big picture” context in which a global police state is emerging. First, </w:t>
      </w:r>
      <w:r w:rsidRPr="001E7E0D">
        <w:rPr>
          <w:rStyle w:val="StyleUnderline"/>
        </w:rPr>
        <w:t xml:space="preserve">the system is fast </w:t>
      </w:r>
      <w:r w:rsidRPr="005C0672">
        <w:rPr>
          <w:rStyle w:val="Emphasis"/>
        </w:rPr>
        <w:t>reaching the ecological limits</w:t>
      </w:r>
      <w:r w:rsidRPr="001E7E0D">
        <w:rPr>
          <w:rStyle w:val="StyleUnderline"/>
        </w:rPr>
        <w:t xml:space="preserve"> of its reproduction</w:t>
      </w:r>
      <w:r w:rsidRPr="005C0672">
        <w:rPr>
          <w:sz w:val="16"/>
        </w:rPr>
        <w:t xml:space="preserve">. </w:t>
      </w:r>
      <w:r w:rsidRPr="001E7E0D">
        <w:rPr>
          <w:rStyle w:val="StyleUnderline"/>
        </w:rPr>
        <w:t>We have</w:t>
      </w:r>
      <w:r w:rsidRPr="005C0672">
        <w:rPr>
          <w:sz w:val="16"/>
        </w:rPr>
        <w:t xml:space="preserve"> already </w:t>
      </w:r>
      <w:r w:rsidRPr="001E7E0D">
        <w:rPr>
          <w:rStyle w:val="StyleUnderline"/>
        </w:rPr>
        <w:t>passed tipping points in climate change</w:t>
      </w:r>
      <w:r w:rsidRPr="005C0672">
        <w:rPr>
          <w:sz w:val="16"/>
        </w:rPr>
        <w:t xml:space="preserve">, the nitrogen cycle, and diversity loss. For the first time ever, </w:t>
      </w:r>
      <w:r w:rsidRPr="001E7E0D">
        <w:rPr>
          <w:rStyle w:val="StyleUnderline"/>
        </w:rPr>
        <w:t>human conduct</w:t>
      </w:r>
      <w:r w:rsidRPr="005C0672">
        <w:rPr>
          <w:sz w:val="16"/>
        </w:rPr>
        <w:t xml:space="preserve"> is intersecting with and fundamentally altering the earth system in such a way that </w:t>
      </w:r>
      <w:r w:rsidRPr="001E7E0D">
        <w:rPr>
          <w:rStyle w:val="StyleUnderline"/>
        </w:rPr>
        <w:t xml:space="preserve">threatens to bring about a </w:t>
      </w:r>
      <w:r w:rsidRPr="005C0672">
        <w:rPr>
          <w:rStyle w:val="Emphasis"/>
        </w:rPr>
        <w:t>sixth mass extinction</w:t>
      </w:r>
      <w:r w:rsidRPr="005C0672">
        <w:rPr>
          <w:sz w:val="16"/>
        </w:rPr>
        <w:t xml:space="preserve">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w:t>
      </w:r>
      <w:r w:rsidRPr="008F5ED5">
        <w:rPr>
          <w:rStyle w:val="StyleUnderline"/>
        </w:rPr>
        <w:t xml:space="preserve">it is </w:t>
      </w:r>
      <w:r w:rsidRPr="008F5ED5">
        <w:rPr>
          <w:rStyle w:val="Emphasis"/>
        </w:rPr>
        <w:t>difficult to</w:t>
      </w:r>
      <w:r w:rsidRPr="008F5ED5">
        <w:rPr>
          <w:rStyle w:val="StyleUnderline"/>
        </w:rPr>
        <w:t xml:space="preserve"> imagine that the environmental catastrophe can be </w:t>
      </w:r>
      <w:r w:rsidRPr="008F5ED5">
        <w:rPr>
          <w:rStyle w:val="Emphasis"/>
        </w:rPr>
        <w:t>resolved</w:t>
      </w:r>
      <w:r w:rsidRPr="008F5ED5">
        <w:rPr>
          <w:rStyle w:val="StyleUnderline"/>
        </w:rPr>
        <w:t xml:space="preserve"> within the capitalist system</w:t>
      </w:r>
      <w:r w:rsidRPr="005C0672">
        <w:rPr>
          <w:sz w:val="16"/>
        </w:rPr>
        <w:t xml:space="preserve"> </w:t>
      </w:r>
      <w:r w:rsidRPr="008F5ED5">
        <w:rPr>
          <w:rStyle w:val="StyleUnderline"/>
        </w:rPr>
        <w:t xml:space="preserve">given capital’s implacable </w:t>
      </w:r>
      <w:r w:rsidRPr="008F5ED5">
        <w:rPr>
          <w:rStyle w:val="Emphasis"/>
        </w:rPr>
        <w:t>impulse to accumulate</w:t>
      </w:r>
      <w:r w:rsidRPr="005C0672">
        <w:rPr>
          <w:sz w:val="16"/>
        </w:rPr>
        <w:t xml:space="preserve"> </w:t>
      </w:r>
      <w:r w:rsidRPr="008F5ED5">
        <w:rPr>
          <w:rStyle w:val="StyleUnderline"/>
        </w:rPr>
        <w:t xml:space="preserve">and its accelerated </w:t>
      </w:r>
      <w:r w:rsidRPr="008F5ED5">
        <w:rPr>
          <w:rStyle w:val="Emphasis"/>
        </w:rPr>
        <w:t>commodification of nature</w:t>
      </w:r>
      <w:r w:rsidRPr="005C0672">
        <w:rPr>
          <w:sz w:val="16"/>
        </w:rPr>
        <w:t xml:space="preserve">. Second, </w:t>
      </w:r>
      <w:r w:rsidRPr="008F5ED5">
        <w:rPr>
          <w:rStyle w:val="StyleUnderline"/>
        </w:rPr>
        <w:t xml:space="preserve">the level of global social polarization and </w:t>
      </w:r>
      <w:r w:rsidRPr="008F5ED5">
        <w:rPr>
          <w:rStyle w:val="Emphasis"/>
        </w:rPr>
        <w:t>inequality</w:t>
      </w:r>
      <w:r w:rsidRPr="008F5ED5">
        <w:rPr>
          <w:rStyle w:val="StyleUnderline"/>
        </w:rPr>
        <w:t xml:space="preserve"> is </w:t>
      </w:r>
      <w:r w:rsidRPr="008F5ED5">
        <w:rPr>
          <w:rStyle w:val="Emphasis"/>
        </w:rPr>
        <w:t>unprecedented.</w:t>
      </w:r>
      <w:r w:rsidRPr="005C0672">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8F5ED5">
        <w:rPr>
          <w:rStyle w:val="StyleUnderline"/>
        </w:rPr>
        <w:t>escalating inequalities fuel</w:t>
      </w:r>
      <w:r w:rsidRPr="005C0672">
        <w:rPr>
          <w:sz w:val="16"/>
        </w:rPr>
        <w:t xml:space="preserve"> capitalism’s chronic problem of </w:t>
      </w:r>
      <w:r w:rsidRPr="008F5ED5">
        <w:rPr>
          <w:rStyle w:val="StyleUnderline"/>
        </w:rPr>
        <w:t>overaccumulation:</w:t>
      </w:r>
      <w:r w:rsidRPr="005C0672">
        <w:rPr>
          <w:sz w:val="16"/>
        </w:rPr>
        <w:t xml:space="preserve"> the TCC cannot find productive outlets to unload the enormous amounts of surplus it has accumulated, </w:t>
      </w:r>
      <w:r w:rsidRPr="004905B8">
        <w:rPr>
          <w:rStyle w:val="StyleUnderline"/>
        </w:rPr>
        <w:t>leading to chronic stagnation in the world economy</w:t>
      </w:r>
      <w:r w:rsidRPr="005C0672">
        <w:rPr>
          <w:sz w:val="16"/>
        </w:rPr>
        <w:t xml:space="preserve"> (see next section). Such extreme levels of social polarization present a challenge of social control to dominant groups. As Trumpism in the United States as well as the rise of far-right and neo-fascist movements in Europe so well illustrate, </w:t>
      </w:r>
      <w:r w:rsidRPr="004905B8">
        <w:rPr>
          <w:rStyle w:val="StyleUnderline"/>
        </w:rPr>
        <w:t>cooptation</w:t>
      </w:r>
      <w:r w:rsidRPr="005C0672">
        <w:rPr>
          <w:sz w:val="16"/>
        </w:rPr>
        <w:t xml:space="preserve"> also </w:t>
      </w:r>
      <w:r w:rsidRPr="004905B8">
        <w:rPr>
          <w:rStyle w:val="StyleUnderline"/>
        </w:rPr>
        <w:t xml:space="preserve">involves </w:t>
      </w:r>
      <w:r w:rsidRPr="005C0672">
        <w:rPr>
          <w:sz w:val="16"/>
        </w:rPr>
        <w:t xml:space="preserve">the manipulation of </w:t>
      </w:r>
      <w:r w:rsidRPr="004905B8">
        <w:rPr>
          <w:rStyle w:val="StyleUnderline"/>
        </w:rPr>
        <w:t>fear and insecurity among the downwardly mobile</w:t>
      </w:r>
      <w:r w:rsidRPr="005C0672">
        <w:rPr>
          <w:sz w:val="16"/>
        </w:rPr>
        <w:t xml:space="preserve"> </w:t>
      </w:r>
      <w:r w:rsidRPr="004905B8">
        <w:rPr>
          <w:rStyle w:val="StyleUnderline"/>
        </w:rPr>
        <w:t xml:space="preserve">so that </w:t>
      </w:r>
      <w:r w:rsidRPr="004905B8">
        <w:rPr>
          <w:rStyle w:val="Emphasis"/>
        </w:rPr>
        <w:t>social anxiety</w:t>
      </w:r>
      <w:r w:rsidRPr="004905B8">
        <w:rPr>
          <w:rStyle w:val="StyleUnderline"/>
        </w:rPr>
        <w:t xml:space="preserve"> is channeled towards </w:t>
      </w:r>
      <w:r w:rsidRPr="004905B8">
        <w:rPr>
          <w:rStyle w:val="Emphasis"/>
        </w:rPr>
        <w:t>scapegoated communities</w:t>
      </w:r>
      <w:r w:rsidRPr="004905B8">
        <w:rPr>
          <w:rStyle w:val="StyleUnderline"/>
        </w:rPr>
        <w:t>.</w:t>
      </w:r>
      <w:r w:rsidRPr="005C0672">
        <w:rPr>
          <w:sz w:val="16"/>
        </w:rPr>
        <w:t xml:space="preserve"> </w:t>
      </w:r>
      <w:r w:rsidRPr="004905B8">
        <w:rPr>
          <w:rStyle w:val="StyleUnderline"/>
        </w:rPr>
        <w:t xml:space="preserve">This </w:t>
      </w:r>
      <w:r w:rsidRPr="004905B8">
        <w:rPr>
          <w:rStyle w:val="Emphasis"/>
        </w:rPr>
        <w:t>psychosocial mechanism</w:t>
      </w:r>
      <w:r w:rsidRPr="004905B8">
        <w:rPr>
          <w:rStyle w:val="StyleUnderline"/>
        </w:rPr>
        <w:t xml:space="preserve"> of displacing mass anxieties</w:t>
      </w:r>
      <w:r w:rsidRPr="00791430">
        <w:rPr>
          <w:u w:val="single"/>
        </w:rPr>
        <w:t xml:space="preserve"> is</w:t>
      </w:r>
      <w:r w:rsidRPr="005C0672">
        <w:rPr>
          <w:sz w:val="16"/>
        </w:rPr>
        <w:t xml:space="preserve"> not new, but it </w:t>
      </w:r>
      <w:r w:rsidRPr="00791430">
        <w:rPr>
          <w:rStyle w:val="StyleUnderline"/>
          <w:sz w:val="16"/>
          <w:szCs w:val="16"/>
        </w:rPr>
        <w:t>appears to be</w:t>
      </w:r>
      <w:r w:rsidRPr="004905B8">
        <w:rPr>
          <w:rStyle w:val="StyleUnderline"/>
        </w:rPr>
        <w:t xml:space="preserve"> increasing </w:t>
      </w:r>
      <w:r w:rsidRPr="005C0672">
        <w:rPr>
          <w:sz w:val="16"/>
        </w:rPr>
        <w:t xml:space="preserve">around the world </w:t>
      </w:r>
      <w:r w:rsidRPr="004905B8">
        <w:rPr>
          <w:rStyle w:val="StyleUnderline"/>
        </w:rPr>
        <w:t>in the face of the structural destabilization of capitalist globalization.</w:t>
      </w:r>
      <w:r w:rsidRPr="005C0672">
        <w:rPr>
          <w:sz w:val="16"/>
        </w:rPr>
        <w:t xml:space="preserve"> </w:t>
      </w:r>
      <w:r w:rsidRPr="00A23B8B">
        <w:rPr>
          <w:rStyle w:val="StyleUnderline"/>
        </w:rPr>
        <w:t>Extreme inequality requires extreme violence and repression</w:t>
      </w:r>
      <w:r w:rsidRPr="005C0672">
        <w:rPr>
          <w:sz w:val="16"/>
        </w:rPr>
        <w:t xml:space="preserve"> that lend themselves to projects of 21st century fascism. Third, </w:t>
      </w:r>
      <w:r w:rsidRPr="00A23B8B">
        <w:rPr>
          <w:rStyle w:val="StyleUnderline"/>
        </w:rPr>
        <w:t>the sheer magnitude of the means of violence and social control is unprecedented</w:t>
      </w:r>
      <w:r w:rsidRPr="005C0672">
        <w:rPr>
          <w:sz w:val="16"/>
        </w:rPr>
        <w:t xml:space="preserve">, as well as the magnitude and concentrated control over the means of global communication and the production and circulation of symbols, images, and knowledge. </w:t>
      </w:r>
      <w:r w:rsidRPr="00A23B8B">
        <w:rPr>
          <w:rStyle w:val="StyleUnderline"/>
        </w:rPr>
        <w:t>Computerized wars, drone warfare, robot soldiers, bunker-buster bombs, a new generation of nuclear weapons, satellite surveillance, cyberwar, spatial control technology,</w:t>
      </w:r>
      <w:r w:rsidRPr="005C0672">
        <w:rPr>
          <w:sz w:val="16"/>
        </w:rPr>
        <w:t xml:space="preserve"> and so forth, </w:t>
      </w:r>
      <w:r w:rsidRPr="00A23B8B">
        <w:rPr>
          <w:rStyle w:val="StyleUnderline"/>
        </w:rPr>
        <w:t xml:space="preserve">have </w:t>
      </w:r>
      <w:r w:rsidRPr="005C0672">
        <w:rPr>
          <w:rStyle w:val="Emphasis"/>
        </w:rPr>
        <w:t>changed the face of warfare</w:t>
      </w:r>
      <w:r w:rsidRPr="005C0672">
        <w:rPr>
          <w:sz w:val="16"/>
        </w:rPr>
        <w:t xml:space="preserve">, and more generally, of systems of social control and repression. We have arrived at the panoptical surveillance society, a point brought home by Edward Snowden’s revelations in 2013, and the age of thought control by those who control global flows of communication and symbolic production. </w:t>
      </w:r>
      <w:r w:rsidRPr="00A23B8B">
        <w:rPr>
          <w:rStyle w:val="StyleUnderline"/>
        </w:rPr>
        <w:t>If global capitalist crisis leads to a new world war the destruction would simply be unprecedented</w:t>
      </w:r>
      <w:r w:rsidRPr="005C0672">
        <w:rPr>
          <w:sz w:val="16"/>
        </w:rPr>
        <w:t xml:space="preserve">. Fourth, </w:t>
      </w:r>
      <w:r w:rsidRPr="00A23B8B">
        <w:rPr>
          <w:rStyle w:val="StyleUnderline"/>
        </w:rPr>
        <w:t>we are reaching limits</w:t>
      </w:r>
      <w:r w:rsidRPr="005C0672">
        <w:rPr>
          <w:sz w:val="16"/>
        </w:rPr>
        <w:t xml:space="preserve"> to the extensive expansion of capitalism, in the sense that </w:t>
      </w:r>
      <w:r w:rsidRPr="00A23B8B">
        <w:rPr>
          <w:rStyle w:val="StyleUnderline"/>
        </w:rPr>
        <w:t>there are no longer any new territories of significance to integrate</w:t>
      </w:r>
      <w:r w:rsidRPr="005C0672">
        <w:rPr>
          <w:sz w:val="16"/>
        </w:rPr>
        <w:t xml:space="preserve"> into world capitalism </w:t>
      </w:r>
      <w:r w:rsidRPr="00A23B8B">
        <w:rPr>
          <w:rStyle w:val="StyleUnderline"/>
        </w:rPr>
        <w:t>and new spaces to commodify are drying up</w:t>
      </w:r>
      <w:r w:rsidRPr="005C0672">
        <w:rPr>
          <w:sz w:val="16"/>
        </w:rPr>
        <w:t xml:space="preserve">. </w:t>
      </w:r>
      <w:r w:rsidRPr="00A23B8B">
        <w:rPr>
          <w:rStyle w:val="StyleUnderline"/>
        </w:rPr>
        <w:t xml:space="preserve">The capitalist system is by its nature </w:t>
      </w:r>
      <w:r w:rsidRPr="00A23B8B">
        <w:rPr>
          <w:rStyle w:val="Emphasis"/>
        </w:rPr>
        <w:t>expansionary.</w:t>
      </w:r>
      <w:r w:rsidRPr="005C0672">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There are no longer any new territories to integrate into world capitalism.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13514C">
        <w:rPr>
          <w:rStyle w:val="StyleUnderline"/>
        </w:rPr>
        <w:t xml:space="preserve">New spaces have to be violently cracked open and the peoples in these spaces must be repressed </w:t>
      </w:r>
      <w:r w:rsidRPr="005C0672">
        <w:rPr>
          <w:sz w:val="16"/>
        </w:rPr>
        <w:t xml:space="preserve">by the global police state. Fifth, </w:t>
      </w:r>
      <w:r w:rsidRPr="0013514C">
        <w:rPr>
          <w:rStyle w:val="StyleUnderline"/>
        </w:rPr>
        <w:t>there is the rise of</w:t>
      </w:r>
      <w:r w:rsidRPr="005C0672">
        <w:rPr>
          <w:sz w:val="16"/>
        </w:rPr>
        <w:t xml:space="preserve"> a vast surplus population inhabiting </w:t>
      </w:r>
      <w:r w:rsidRPr="0013514C">
        <w:rPr>
          <w:rStyle w:val="StyleUnderline"/>
        </w:rPr>
        <w:t>a “planet of slums</w:t>
      </w:r>
      <w:r w:rsidRPr="005C0672">
        <w:rPr>
          <w:sz w:val="16"/>
        </w:rPr>
        <w:t xml:space="preserve">” (Davis, 2007) </w:t>
      </w:r>
      <w:r w:rsidRPr="0013514C">
        <w:rPr>
          <w:rStyle w:val="StyleUnderline"/>
        </w:rPr>
        <w:t xml:space="preserve">pushed out of the productive economy, </w:t>
      </w:r>
      <w:r w:rsidRPr="0013514C">
        <w:rPr>
          <w:rStyle w:val="Emphasis"/>
        </w:rPr>
        <w:t>thrown into the margins,</w:t>
      </w:r>
      <w:r w:rsidRPr="005C0672">
        <w:rPr>
          <w:sz w:val="16"/>
        </w:rPr>
        <w:t xml:space="preserve"> and subject to sophisticated systems of social control and to destruction, </w:t>
      </w:r>
      <w:r w:rsidRPr="0013514C">
        <w:rPr>
          <w:rStyle w:val="StyleUnderline"/>
        </w:rPr>
        <w:t xml:space="preserve">into a mortal cycle of </w:t>
      </w:r>
      <w:r w:rsidRPr="0013514C">
        <w:rPr>
          <w:rStyle w:val="Emphasis"/>
        </w:rPr>
        <w:t>dispossession-exploitation exclusion</w:t>
      </w:r>
      <w:r w:rsidRPr="0013514C">
        <w:rPr>
          <w:rStyle w:val="StyleUnderline"/>
        </w:rPr>
        <w:t>.</w:t>
      </w:r>
      <w:r w:rsidRPr="005C0672">
        <w:rPr>
          <w:sz w:val="16"/>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w:t>
      </w:r>
      <w:r w:rsidRPr="00921C8C">
        <w:rPr>
          <w:rStyle w:val="StyleUnderline"/>
        </w:rPr>
        <w:t>Global capitalism</w:t>
      </w:r>
      <w:r w:rsidRPr="005C0672">
        <w:rPr>
          <w:sz w:val="16"/>
        </w:rPr>
        <w:t xml:space="preserve"> has no direct use for surplus humanity. But indirectly, it </w:t>
      </w:r>
      <w:r w:rsidRPr="00921C8C">
        <w:rPr>
          <w:rStyle w:val="StyleUnderline"/>
        </w:rPr>
        <w:t>holds wages down</w:t>
      </w:r>
      <w:r w:rsidRPr="005C0672">
        <w:rPr>
          <w:sz w:val="16"/>
        </w:rPr>
        <w:t xml:space="preserve"> everywhere </w:t>
      </w:r>
      <w:r w:rsidRPr="00A25378">
        <w:rPr>
          <w:sz w:val="16"/>
          <w:szCs w:val="16"/>
        </w:rPr>
        <w:t>and makes new systems of 21st century slavery possible.</w:t>
      </w:r>
      <w:r w:rsidRPr="005C0672">
        <w:rPr>
          <w:sz w:val="16"/>
        </w:rPr>
        <w:t xml:space="preserve">1 </w:t>
      </w:r>
      <w:r w:rsidRPr="00921C8C">
        <w:rPr>
          <w:rStyle w:val="StyleUnderline"/>
        </w:rPr>
        <w:t>Dominant groups face the challenge of how to contain</w:t>
      </w:r>
      <w:r w:rsidRPr="005C0672">
        <w:rPr>
          <w:sz w:val="16"/>
        </w:rPr>
        <w:t xml:space="preserve"> both </w:t>
      </w:r>
      <w:r w:rsidRPr="00921C8C">
        <w:rPr>
          <w:rStyle w:val="StyleUnderline"/>
        </w:rPr>
        <w:t>the real and potential rebellion of surplus humanity</w:t>
      </w:r>
      <w:r w:rsidRPr="005C0672">
        <w:rPr>
          <w:sz w:val="16"/>
        </w:rPr>
        <w:t xml:space="preserve">. In addition, </w:t>
      </w:r>
      <w:r w:rsidRPr="00921C8C">
        <w:rPr>
          <w:rStyle w:val="StyleUnderline"/>
        </w:rPr>
        <w:t>surplus humanity cannot consume</w:t>
      </w:r>
      <w:r w:rsidRPr="005C0672">
        <w:rPr>
          <w:sz w:val="16"/>
        </w:rPr>
        <w:t xml:space="preserve"> </w:t>
      </w:r>
      <w:r w:rsidRPr="00921C8C">
        <w:rPr>
          <w:rStyle w:val="StyleUnderline"/>
        </w:rPr>
        <w:t xml:space="preserve">and </w:t>
      </w:r>
      <w:r w:rsidRPr="005C0672">
        <w:rPr>
          <w:sz w:val="16"/>
        </w:rPr>
        <w:t xml:space="preserve">so as their ranks expand the problem of </w:t>
      </w:r>
      <w:r w:rsidRPr="00921C8C">
        <w:rPr>
          <w:rStyle w:val="StyleUnderline"/>
        </w:rPr>
        <w:t>overaccumulation becomes exacerbated</w:t>
      </w:r>
      <w:r w:rsidRPr="005C0672">
        <w:rPr>
          <w:sz w:val="16"/>
        </w:rPr>
        <w:t xml:space="preserve">. 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w:t>
      </w:r>
      <w:r w:rsidRPr="005C0672">
        <w:rPr>
          <w:rStyle w:val="StyleUnderline"/>
        </w:rPr>
        <w:t>In the age of capitalist globalization</w:t>
      </w:r>
      <w:r w:rsidRPr="005C0672">
        <w:rPr>
          <w:sz w:val="16"/>
        </w:rPr>
        <w:t xml:space="preserve"> </w:t>
      </w:r>
      <w:r w:rsidRPr="005C0672">
        <w:rPr>
          <w:rStyle w:val="StyleUnderline"/>
        </w:rPr>
        <w:t>governments must attract</w:t>
      </w:r>
      <w:r w:rsidRPr="005C0672">
        <w:rPr>
          <w:sz w:val="16"/>
        </w:rPr>
        <w:t xml:space="preserve"> to the national territory </w:t>
      </w:r>
      <w:r w:rsidRPr="005C0672">
        <w:rPr>
          <w:rStyle w:val="StyleUnderline"/>
        </w:rPr>
        <w:t>transnational corporate investment</w:t>
      </w:r>
      <w:r w:rsidRPr="005C0672">
        <w:rPr>
          <w:sz w:val="16"/>
        </w:rPr>
        <w:t xml:space="preserve">, </w:t>
      </w:r>
      <w:r w:rsidRPr="005C0672">
        <w:rPr>
          <w:rStyle w:val="StyleUnderline"/>
        </w:rPr>
        <w:t>which requires</w:t>
      </w:r>
      <w:r w:rsidRPr="005C0672">
        <w:rPr>
          <w:sz w:val="16"/>
        </w:rPr>
        <w:t xml:space="preserve"> providing capital with all the incentives associated with neoliberalism – </w:t>
      </w:r>
      <w:r w:rsidRPr="005C0672">
        <w:rPr>
          <w:rStyle w:val="StyleUnderline"/>
        </w:rPr>
        <w:t>downward pressure on wages</w:t>
      </w:r>
      <w:r w:rsidRPr="005C0672">
        <w:rPr>
          <w:sz w:val="16"/>
        </w:rPr>
        <w:t xml:space="preserve">, </w:t>
      </w:r>
      <w:r w:rsidRPr="005C0672">
        <w:rPr>
          <w:rStyle w:val="StyleUnderline"/>
        </w:rPr>
        <w:t>deregulation,</w:t>
      </w:r>
      <w:r w:rsidRPr="005C0672">
        <w:rPr>
          <w:sz w:val="16"/>
        </w:rPr>
        <w:t xml:space="preserve"> austerity, and so on – </w:t>
      </w:r>
      <w:r w:rsidRPr="005C0672">
        <w:rPr>
          <w:rStyle w:val="StyleUnderline"/>
        </w:rPr>
        <w:t xml:space="preserve">that </w:t>
      </w:r>
      <w:r w:rsidRPr="00A25378">
        <w:rPr>
          <w:rStyle w:val="Emphasis"/>
        </w:rPr>
        <w:t>aggravate inequality, impoverishment, and insecurity</w:t>
      </w:r>
      <w:r w:rsidRPr="005C0672">
        <w:rPr>
          <w:sz w:val="16"/>
        </w:rPr>
        <w:t xml:space="preserve"> for working classes. Nation-states face a contradiction between the need to promote transnational capital accumulation in their territories and their need to achieve political legitimacy. </w:t>
      </w:r>
      <w:r w:rsidRPr="005C0672">
        <w:rPr>
          <w:rStyle w:val="StyleUnderline"/>
        </w:rPr>
        <w:t>As a result, states</w:t>
      </w:r>
      <w:r w:rsidRPr="005C0672">
        <w:rPr>
          <w:sz w:val="16"/>
        </w:rPr>
        <w:t xml:space="preserve"> around the world </w:t>
      </w:r>
      <w:r w:rsidRPr="005C0672">
        <w:rPr>
          <w:rStyle w:val="StyleUnderline"/>
        </w:rPr>
        <w:t xml:space="preserve">have been experiencing spiraling </w:t>
      </w:r>
      <w:r w:rsidRPr="005C0672">
        <w:rPr>
          <w:rStyle w:val="Emphasis"/>
        </w:rPr>
        <w:t>crises of legitimacy</w:t>
      </w:r>
      <w:r w:rsidRPr="005C0672">
        <w:rPr>
          <w:sz w:val="16"/>
        </w:rPr>
        <w:t>. This situation generates bewildering and seemingly contradictory politics and also helps explain the resurgence of far-right and neo-fascist forces that espouse rhetoric of nationalism and protectionism even as they promote neo-liberalism</w:t>
      </w:r>
      <w:r>
        <w:rPr>
          <w:sz w:val="16"/>
        </w:rPr>
        <w:t>.</w:t>
      </w:r>
    </w:p>
    <w:p w14:paraId="16BA3643" w14:textId="77777777" w:rsidR="00992304" w:rsidRDefault="00992304" w:rsidP="00047264"/>
    <w:p w14:paraId="78257046" w14:textId="77777777" w:rsidR="00992304" w:rsidRPr="004D24C1" w:rsidRDefault="00992304" w:rsidP="00047264"/>
    <w:p w14:paraId="5A7902BB" w14:textId="13475987" w:rsidR="001E52BC" w:rsidRPr="004D24C1" w:rsidRDefault="001E52BC" w:rsidP="001E52BC">
      <w:pPr>
        <w:pStyle w:val="Heading3"/>
      </w:pPr>
      <w:r w:rsidRPr="004D24C1">
        <w:t>Impact – Environment</w:t>
      </w:r>
    </w:p>
    <w:p w14:paraId="40B8E188" w14:textId="33424877" w:rsidR="001E52BC" w:rsidRPr="004D24C1" w:rsidRDefault="001E52BC" w:rsidP="001E52BC"/>
    <w:p w14:paraId="68170E15" w14:textId="77777777" w:rsidR="001E52BC" w:rsidRPr="004D24C1" w:rsidRDefault="001E52BC" w:rsidP="001E52BC">
      <w:pPr>
        <w:pStyle w:val="Heading4"/>
        <w:rPr>
          <w:b w:val="0"/>
          <w:bCs/>
          <w:sz w:val="22"/>
        </w:rPr>
      </w:pPr>
      <w:r w:rsidRPr="004D24C1">
        <w:t xml:space="preserve">Capitalism is inherently unsustainable – the continual growth necessary to perpetuate it guarantee existential environmental impacts. Monbiot ’19 </w:t>
      </w:r>
      <w:r w:rsidRPr="004D24C1">
        <w:rPr>
          <w:b w:val="0"/>
          <w:sz w:val="22"/>
        </w:rPr>
        <w:t xml:space="preserve">(George Monbiot, Dare to declare capitalism dead – before it takes us all down with it, The Guardian, 25 April 2019, </w:t>
      </w:r>
      <w:hyperlink r:id="rId18" w:history="1">
        <w:r w:rsidRPr="004D24C1">
          <w:rPr>
            <w:rStyle w:val="Hyperlink"/>
            <w:b w:val="0"/>
            <w:sz w:val="22"/>
          </w:rPr>
          <w:t>https://www.theguardian.com/commentisfree/2019/apr/25/capitalism-economic-system-survival-earth</w:t>
        </w:r>
      </w:hyperlink>
      <w:r w:rsidRPr="004D24C1">
        <w:rPr>
          <w:b w:val="0"/>
          <w:sz w:val="22"/>
        </w:rPr>
        <w:t>)-NR</w:t>
      </w:r>
    </w:p>
    <w:p w14:paraId="57842294" w14:textId="77777777" w:rsidR="001E52BC" w:rsidRPr="004D24C1" w:rsidRDefault="001E52BC" w:rsidP="001E52BC"/>
    <w:p w14:paraId="032F77A3" w14:textId="77777777" w:rsidR="001E52BC" w:rsidRPr="004D24C1" w:rsidRDefault="001E52BC" w:rsidP="001E52BC">
      <w:pPr>
        <w:rPr>
          <w:sz w:val="16"/>
        </w:rPr>
      </w:pPr>
      <w:r w:rsidRPr="004D24C1">
        <w:rPr>
          <w:sz w:val="16"/>
        </w:rPr>
        <w:t xml:space="preserve">For most of my adult life I’ve railed against “corporate capitalism”, “consumer capitalism” and “crony capitalism”. It took me a long time to see that the problem is not the adjective but the noun. While some people have rejected capitalism gladly and swiftly, I’ve done so slowly and reluctantly. Part of the reason was that I could see no clear alternative: unlike some anti-capitalists, I have never been an enthusiast for state communism. I was also inhibited by its religious status. To say “capitalism is failing” in the 21st century is like saying “God is dead” in the 19th: it is secular blasphemy. It requires a degree of self-confidence I did not possess. But as I’ve grown older, I’ve come to recognise two things. First, that </w:t>
      </w:r>
      <w:r w:rsidRPr="004D24C1">
        <w:rPr>
          <w:rStyle w:val="Emphasis"/>
        </w:rPr>
        <w:t>it is the system, rather than any variant of the system, that drives us inexorably towards disaster</w:t>
      </w:r>
      <w:r w:rsidRPr="004D24C1">
        <w:rPr>
          <w:sz w:val="16"/>
        </w:rPr>
        <w:t xml:space="preserve">. Second, that </w:t>
      </w:r>
      <w:r w:rsidRPr="004D24C1">
        <w:rPr>
          <w:rStyle w:val="Emphasis"/>
        </w:rPr>
        <w:t>you do not have to produce a definitive alternative to say that capitalism is failing.</w:t>
      </w:r>
      <w:r w:rsidRPr="004D24C1">
        <w:rPr>
          <w:sz w:val="16"/>
        </w:rPr>
        <w:t xml:space="preserve"> The statement stands in its own right. But it also demands another, and different, effort to develop a new system. Perpetual growth on a finite planet leads inexorably to environmental calamity </w:t>
      </w:r>
      <w:r w:rsidRPr="004D24C1">
        <w:rPr>
          <w:rStyle w:val="Emphasis"/>
        </w:rPr>
        <w:t xml:space="preserve">Capitalism’s failures arise from two of its defining elements. The first is </w:t>
      </w:r>
      <w:hyperlink r:id="rId19" w:history="1">
        <w:r w:rsidRPr="004D24C1">
          <w:rPr>
            <w:rStyle w:val="Emphasis"/>
          </w:rPr>
          <w:t>perpetual growth</w:t>
        </w:r>
      </w:hyperlink>
      <w:r w:rsidRPr="004D24C1">
        <w:rPr>
          <w:rStyle w:val="Emphasis"/>
        </w:rPr>
        <w:t xml:space="preserve">. Economic growth is the aggregate effect of the quest to accumulate capital and extract profit. Capitalism collapses without growth, yet perpetual growth on a finite planet leads inexorably to environmental calamity. </w:t>
      </w:r>
      <w:r w:rsidRPr="004D24C1">
        <w:rPr>
          <w:sz w:val="16"/>
        </w:rPr>
        <w:t xml:space="preserve">Those who defend capitalism argue that, as consumption switches from goods to services, economic growth can be decoupled from the use of material resources. Last week </w:t>
      </w:r>
      <w:hyperlink r:id="rId20" w:history="1">
        <w:r w:rsidRPr="004D24C1">
          <w:rPr>
            <w:rStyle w:val="Hyperlink"/>
            <w:sz w:val="16"/>
          </w:rPr>
          <w:t>a paper</w:t>
        </w:r>
      </w:hyperlink>
      <w:r w:rsidRPr="004D24C1">
        <w:rPr>
          <w:sz w:val="16"/>
        </w:rPr>
        <w:t xml:space="preserve"> in the journal New Political Economy, by Jason Hickel and Giorgos Kallis, examined this premise. They found that while some relative decoupling took place in the 20th century (material resource consumption grew, but not as quickly as economic growth), </w:t>
      </w:r>
      <w:r w:rsidRPr="004D24C1">
        <w:rPr>
          <w:rStyle w:val="Emphasis"/>
        </w:rPr>
        <w:t>in the 21st century</w:t>
      </w:r>
      <w:r w:rsidRPr="004D24C1">
        <w:rPr>
          <w:sz w:val="16"/>
        </w:rPr>
        <w:t xml:space="preserve"> there has been a recoupling</w:t>
      </w:r>
      <w:r w:rsidRPr="004D24C1">
        <w:rPr>
          <w:rStyle w:val="Emphasis"/>
        </w:rPr>
        <w:t>: rising resource consumption has so far matched or exceeded the rate of economic growth. The absolute decoupling needed to avert environmental catastrophe</w:t>
      </w:r>
      <w:r w:rsidRPr="004D24C1">
        <w:rPr>
          <w:sz w:val="16"/>
        </w:rPr>
        <w:t xml:space="preserve"> (a reduction in material resource use) </w:t>
      </w:r>
      <w:r w:rsidRPr="004D24C1">
        <w:rPr>
          <w:rStyle w:val="Emphasis"/>
        </w:rPr>
        <w:t>has never been achieved, and appears impossible</w:t>
      </w:r>
      <w:r w:rsidRPr="004D24C1">
        <w:rPr>
          <w:sz w:val="16"/>
        </w:rPr>
        <w:t xml:space="preserve"> while economic growth continues. Green growth is an illusion. </w:t>
      </w:r>
      <w:r w:rsidRPr="004D24C1">
        <w:rPr>
          <w:rStyle w:val="Emphasis"/>
        </w:rPr>
        <w:t>A system based on perpetual growth cannot function without peripheries and externalities. There must always be an extraction zone</w:t>
      </w:r>
      <w:r w:rsidRPr="004D24C1">
        <w:rPr>
          <w:sz w:val="16"/>
        </w:rPr>
        <w:t xml:space="preserve"> – from which materials are taken without full payment – </w:t>
      </w:r>
      <w:r w:rsidRPr="004D24C1">
        <w:rPr>
          <w:rStyle w:val="Emphasis"/>
        </w:rPr>
        <w:t>and a disposal zone</w:t>
      </w:r>
      <w:r w:rsidRPr="004D24C1">
        <w:rPr>
          <w:sz w:val="16"/>
        </w:rPr>
        <w:t xml:space="preserve">, where costs are dumped in the form of waste and pollution. </w:t>
      </w:r>
      <w:r w:rsidRPr="004D24C1">
        <w:rPr>
          <w:rStyle w:val="Emphasis"/>
        </w:rPr>
        <w:t>As the scale of economic activity increases until capitalism affects everything</w:t>
      </w:r>
      <w:r w:rsidRPr="004D24C1">
        <w:rPr>
          <w:sz w:val="16"/>
        </w:rPr>
        <w:t xml:space="preserve">, from the atmosphere to the deep ocean floor, </w:t>
      </w:r>
      <w:r w:rsidRPr="004D24C1">
        <w:rPr>
          <w:rStyle w:val="Emphasis"/>
        </w:rPr>
        <w:t>the entire planet becomes a sacrifice zone: we all inhabit the periphery of the profit-making machine. This drives us towards cataclysm on such a scale that most people have no means of imagining it. The threatened collapse of our life-support systems is bigger by far than war, famine, pestilence or economic crisis</w:t>
      </w:r>
      <w:r w:rsidRPr="004D24C1">
        <w:rPr>
          <w:sz w:val="16"/>
        </w:rPr>
        <w:t xml:space="preserve">, though it is likely to incorporate all four. Societies can recover from these apocalyptic events, but not from the </w:t>
      </w:r>
      <w:hyperlink r:id="rId21" w:history="1">
        <w:r w:rsidRPr="004D24C1">
          <w:rPr>
            <w:rStyle w:val="Hyperlink"/>
            <w:sz w:val="16"/>
          </w:rPr>
          <w:t>loss of soil</w:t>
        </w:r>
      </w:hyperlink>
      <w:r w:rsidRPr="004D24C1">
        <w:rPr>
          <w:sz w:val="16"/>
        </w:rPr>
        <w:t xml:space="preserve">, an abundant biosphere and a habitable climate. The second defining element is the bizarre assumption that a person is entitled to as great a share of the world’s natural wealth </w:t>
      </w:r>
      <w:hyperlink r:id="rId22" w:history="1">
        <w:r w:rsidRPr="004D24C1">
          <w:rPr>
            <w:rStyle w:val="Hyperlink"/>
            <w:sz w:val="16"/>
          </w:rPr>
          <w:t>as their money can buy</w:t>
        </w:r>
      </w:hyperlink>
      <w:r w:rsidRPr="004D24C1">
        <w:rPr>
          <w:sz w:val="16"/>
        </w:rPr>
        <w:t xml:space="preserve">. This </w:t>
      </w:r>
      <w:r w:rsidRPr="004D24C1">
        <w:rPr>
          <w:rStyle w:val="Emphasis"/>
        </w:rPr>
        <w:t xml:space="preserve">seizure of common goods causes three further dislocations. First, the scramble for exclusive control of non-reproducible assets, which implies either violence or legislative truncations of other people’s rights. Second, the immiseration of other people by an economy based on looting across both space and time. Third, the translation of economic power into political power, as control over essential resources leads to control over the social relations that surround them. </w:t>
      </w:r>
      <w:r w:rsidRPr="004D24C1">
        <w:rPr>
          <w:sz w:val="16"/>
        </w:rPr>
        <w:t xml:space="preserve">In the New York Times on Sunday, the </w:t>
      </w:r>
      <w:hyperlink r:id="rId23" w:history="1">
        <w:r w:rsidRPr="004D24C1">
          <w:rPr>
            <w:rStyle w:val="Hyperlink"/>
            <w:sz w:val="16"/>
          </w:rPr>
          <w:t>Nobel economist</w:t>
        </w:r>
      </w:hyperlink>
      <w:r w:rsidRPr="004D24C1">
        <w:rPr>
          <w:sz w:val="16"/>
        </w:rPr>
        <w:t xml:space="preserve"> Joseph Stiglitz </w:t>
      </w:r>
      <w:hyperlink r:id="rId24" w:history="1">
        <w:r w:rsidRPr="004D24C1">
          <w:rPr>
            <w:rStyle w:val="Hyperlink"/>
            <w:sz w:val="16"/>
          </w:rPr>
          <w:t>sought to distinguish</w:t>
        </w:r>
      </w:hyperlink>
      <w:r w:rsidRPr="004D24C1">
        <w:rPr>
          <w:sz w:val="16"/>
        </w:rPr>
        <w:t xml:space="preserve"> between good capitalism, which he called “wealth creation”, and bad capitalism, which he called “wealth grabbing” (extracting rent). I understand his distinction. </w:t>
      </w:r>
      <w:r w:rsidRPr="004D24C1">
        <w:rPr>
          <w:rStyle w:val="Emphasis"/>
        </w:rPr>
        <w:t>But from the environmental point of view, wealth creation is wealth grabbing. Economic growth, intrinsically linked to the increasing use of material resources, means seizing natural wealth from both living systems and future generations.</w:t>
      </w:r>
      <w:r w:rsidRPr="004D24C1">
        <w:rPr>
          <w:sz w:val="16"/>
        </w:rPr>
        <w:t xml:space="preserve"> To point to such problems is to invite a barrage of accusations, many of which are based on this premise: capitalism has rescued hundreds of millions of people from poverty – </w:t>
      </w:r>
      <w:hyperlink r:id="rId25" w:history="1">
        <w:r w:rsidRPr="004D24C1">
          <w:rPr>
            <w:rStyle w:val="Hyperlink"/>
            <w:sz w:val="16"/>
          </w:rPr>
          <w:t>now you want to impoverish them again</w:t>
        </w:r>
      </w:hyperlink>
      <w:r w:rsidRPr="004D24C1">
        <w:rPr>
          <w:sz w:val="16"/>
        </w:rPr>
        <w:t xml:space="preserve">. It is true that </w:t>
      </w:r>
      <w:r w:rsidRPr="004D24C1">
        <w:rPr>
          <w:rStyle w:val="Emphasis"/>
        </w:rPr>
        <w:t>capitalism, and the economic growth it drives, has</w:t>
      </w:r>
      <w:r w:rsidRPr="004D24C1">
        <w:rPr>
          <w:sz w:val="16"/>
        </w:rPr>
        <w:t xml:space="preserve"> radically </w:t>
      </w:r>
      <w:r w:rsidRPr="004D24C1">
        <w:rPr>
          <w:rStyle w:val="Emphasis"/>
        </w:rPr>
        <w:t>improved the prosperity of vast numbers of people, while simultaneously destroying the prosperity of many others:</w:t>
      </w:r>
      <w:r w:rsidRPr="004D24C1">
        <w:rPr>
          <w:sz w:val="16"/>
        </w:rPr>
        <w:t xml:space="preserve"> those </w:t>
      </w:r>
      <w:r w:rsidRPr="004D24C1">
        <w:rPr>
          <w:rStyle w:val="Emphasis"/>
        </w:rPr>
        <w:t xml:space="preserve">whose land, labour and resources were seized to fuel growth elsewhere. Much of the wealth of the rich nations </w:t>
      </w:r>
      <w:r w:rsidRPr="004D24C1">
        <w:rPr>
          <w:sz w:val="16"/>
        </w:rPr>
        <w:t xml:space="preserve">was – and </w:t>
      </w:r>
      <w:r w:rsidRPr="004D24C1">
        <w:rPr>
          <w:rStyle w:val="Emphasis"/>
        </w:rPr>
        <w:t>is</w:t>
      </w:r>
      <w:r w:rsidRPr="004D24C1">
        <w:rPr>
          <w:sz w:val="16"/>
        </w:rPr>
        <w:t xml:space="preserve"> – </w:t>
      </w:r>
      <w:hyperlink r:id="rId26" w:history="1">
        <w:r w:rsidRPr="004D24C1">
          <w:rPr>
            <w:rStyle w:val="Emphasis"/>
          </w:rPr>
          <w:t>built on slavery and colonial expropriation</w:t>
        </w:r>
      </w:hyperlink>
      <w:r w:rsidRPr="004D24C1">
        <w:rPr>
          <w:rStyle w:val="Emphasis"/>
        </w:rPr>
        <w:t>.</w:t>
      </w:r>
      <w:r w:rsidRPr="004D24C1">
        <w:rPr>
          <w:sz w:val="16"/>
        </w:rPr>
        <w:t xml:space="preserve"> Like coal, </w:t>
      </w:r>
      <w:r w:rsidRPr="004D24C1">
        <w:rPr>
          <w:rStyle w:val="Emphasis"/>
        </w:rPr>
        <w:t>capitalism</w:t>
      </w:r>
      <w:r w:rsidRPr="004D24C1">
        <w:rPr>
          <w:sz w:val="16"/>
        </w:rPr>
        <w:t xml:space="preserve"> has brought many benefits. But, like coal, it now </w:t>
      </w:r>
      <w:r w:rsidRPr="004D24C1">
        <w:rPr>
          <w:rStyle w:val="Emphasis"/>
        </w:rPr>
        <w:t>causes more harm than good</w:t>
      </w:r>
      <w:r w:rsidRPr="004D24C1">
        <w:rPr>
          <w:sz w:val="16"/>
        </w:rPr>
        <w:t xml:space="preserve">. Just as we have found means of generating useful energy that are better and less damaging than coal, so we need to find means of generating human wellbeing that are better and less damaging than capitalism. There is no going back: the alternative to capitalism is neither feudalism nor state communism. Soviet communism had more in common with capitalism than the advocates of either system would care to admit. Both systems are (or were) obsessed with </w:t>
      </w:r>
      <w:hyperlink r:id="rId27" w:history="1">
        <w:r w:rsidRPr="004D24C1">
          <w:rPr>
            <w:rStyle w:val="Hyperlink"/>
            <w:sz w:val="16"/>
          </w:rPr>
          <w:t>generating economic growth</w:t>
        </w:r>
      </w:hyperlink>
      <w:r w:rsidRPr="004D24C1">
        <w:rPr>
          <w:sz w:val="16"/>
        </w:rPr>
        <w:t xml:space="preserve">. Both are willing to inflict astonishing levels of harm in pursuit of this and other ends. Both promised a future in which we would need to work for only a few hours a week, but instead demand endless, brutal labour. Both are dehumanising. Both are absolutist, insisting that theirs and theirs alone is the one true God. So what does a better system look like? I don’t have a complete answer, and I don’t believe any one person does. But I think I see a rough framework emerging. Part of it is provided by the ecological civilisation </w:t>
      </w:r>
      <w:hyperlink r:id="rId28" w:history="1">
        <w:r w:rsidRPr="004D24C1">
          <w:rPr>
            <w:rStyle w:val="Hyperlink"/>
            <w:sz w:val="16"/>
          </w:rPr>
          <w:t>proposed by Jeremy Lent</w:t>
        </w:r>
      </w:hyperlink>
      <w:r w:rsidRPr="004D24C1">
        <w:rPr>
          <w:sz w:val="16"/>
        </w:rPr>
        <w:t xml:space="preserve">, one of the greatest thinkers of our age. Other elements come from </w:t>
      </w:r>
      <w:hyperlink r:id="rId29" w:history="1">
        <w:r w:rsidRPr="004D24C1">
          <w:rPr>
            <w:rStyle w:val="Hyperlink"/>
            <w:sz w:val="16"/>
          </w:rPr>
          <w:t>Kate Raworth</w:t>
        </w:r>
      </w:hyperlink>
      <w:r w:rsidRPr="004D24C1">
        <w:rPr>
          <w:sz w:val="16"/>
        </w:rPr>
        <w:t xml:space="preserve">’s </w:t>
      </w:r>
      <w:hyperlink r:id="rId30" w:history="1">
        <w:r w:rsidRPr="004D24C1">
          <w:rPr>
            <w:rStyle w:val="Hyperlink"/>
            <w:sz w:val="16"/>
          </w:rPr>
          <w:t>doughnut economics</w:t>
        </w:r>
      </w:hyperlink>
      <w:r w:rsidRPr="004D24C1">
        <w:rPr>
          <w:sz w:val="16"/>
        </w:rPr>
        <w:t xml:space="preserve"> and the environmental thinking of </w:t>
      </w:r>
      <w:hyperlink r:id="rId31" w:history="1">
        <w:r w:rsidRPr="004D24C1">
          <w:rPr>
            <w:rStyle w:val="Hyperlink"/>
            <w:sz w:val="16"/>
          </w:rPr>
          <w:t>Naomi Klein</w:t>
        </w:r>
      </w:hyperlink>
      <w:r w:rsidRPr="004D24C1">
        <w:rPr>
          <w:sz w:val="16"/>
        </w:rPr>
        <w:t xml:space="preserve">, </w:t>
      </w:r>
      <w:hyperlink r:id="rId32" w:history="1">
        <w:r w:rsidRPr="004D24C1">
          <w:rPr>
            <w:rStyle w:val="Hyperlink"/>
            <w:sz w:val="16"/>
          </w:rPr>
          <w:t>Amitav Ghosh</w:t>
        </w:r>
      </w:hyperlink>
      <w:r w:rsidRPr="004D24C1">
        <w:rPr>
          <w:sz w:val="16"/>
        </w:rPr>
        <w:t xml:space="preserve">, </w:t>
      </w:r>
      <w:hyperlink r:id="rId33" w:history="1">
        <w:r w:rsidRPr="004D24C1">
          <w:rPr>
            <w:rStyle w:val="Hyperlink"/>
            <w:sz w:val="16"/>
          </w:rPr>
          <w:t>Angaangaq Angakkorsuaq</w:t>
        </w:r>
      </w:hyperlink>
      <w:r w:rsidRPr="004D24C1">
        <w:rPr>
          <w:sz w:val="16"/>
        </w:rPr>
        <w:t xml:space="preserve">, </w:t>
      </w:r>
      <w:hyperlink r:id="rId34" w:history="1">
        <w:r w:rsidRPr="004D24C1">
          <w:rPr>
            <w:rStyle w:val="Hyperlink"/>
            <w:sz w:val="16"/>
          </w:rPr>
          <w:t>Raj Patel</w:t>
        </w:r>
      </w:hyperlink>
      <w:r w:rsidRPr="004D24C1">
        <w:rPr>
          <w:sz w:val="16"/>
        </w:rPr>
        <w:t xml:space="preserve"> and </w:t>
      </w:r>
      <w:hyperlink r:id="rId35" w:history="1">
        <w:r w:rsidRPr="004D24C1">
          <w:rPr>
            <w:rStyle w:val="Hyperlink"/>
            <w:sz w:val="16"/>
          </w:rPr>
          <w:t>Bill McKibben</w:t>
        </w:r>
      </w:hyperlink>
      <w:r w:rsidRPr="004D24C1">
        <w:rPr>
          <w:sz w:val="16"/>
        </w:rPr>
        <w:t>. Part of the answer lies in the notion of “</w:t>
      </w:r>
      <w:hyperlink r:id="rId36" w:history="1">
        <w:r w:rsidRPr="004D24C1">
          <w:rPr>
            <w:rStyle w:val="Hyperlink"/>
            <w:sz w:val="16"/>
          </w:rPr>
          <w:t>private sufficiency, public luxury</w:t>
        </w:r>
      </w:hyperlink>
      <w:r w:rsidRPr="004D24C1">
        <w:rPr>
          <w:sz w:val="16"/>
        </w:rPr>
        <w:t xml:space="preserve">”. Another part arises from the creation of a new conception of justice based on this </w:t>
      </w:r>
      <w:hyperlink r:id="rId37" w:history="1">
        <w:r w:rsidRPr="004D24C1">
          <w:rPr>
            <w:rStyle w:val="Hyperlink"/>
            <w:sz w:val="16"/>
          </w:rPr>
          <w:t>simple principle</w:t>
        </w:r>
      </w:hyperlink>
      <w:r w:rsidRPr="004D24C1">
        <w:rPr>
          <w:sz w:val="16"/>
        </w:rPr>
        <w:t xml:space="preserve">: every generation, everywhere, shall have an equal right to the enjoyment of natural wealth. I believe our task is to identify the best proposals from many different thinkers and shape them into a coherent alternative. Because no economic system is only an economic system but intrudes into every aspect of our lives, we need many minds from various disciplines – economic, environmental, political, cultural, social and logistical – working collaboratively to create a better way of organising ourselves that meets our needs without destroying our home. Our choice comes down to this. </w:t>
      </w:r>
      <w:r w:rsidRPr="004D24C1">
        <w:rPr>
          <w:rStyle w:val="Emphasis"/>
        </w:rPr>
        <w:t>Do we stop life to allow capitalism to continue, or stop capitalism to allow life to continue?</w:t>
      </w:r>
      <w:r w:rsidRPr="004D24C1">
        <w:rPr>
          <w:sz w:val="16"/>
        </w:rPr>
        <w:t xml:space="preserve"> </w:t>
      </w:r>
    </w:p>
    <w:p w14:paraId="10E2CE75" w14:textId="77777777" w:rsidR="001E52BC" w:rsidRPr="004D24C1" w:rsidRDefault="001E52BC" w:rsidP="001E52BC"/>
    <w:p w14:paraId="7C71773D" w14:textId="77777777" w:rsidR="00992304" w:rsidRPr="004D24C1" w:rsidRDefault="00992304" w:rsidP="00992304">
      <w:pPr>
        <w:pStyle w:val="Heading3"/>
      </w:pPr>
      <w:r w:rsidRPr="004D24C1">
        <w:t>Impact – Fem</w:t>
      </w:r>
    </w:p>
    <w:p w14:paraId="27F84D15" w14:textId="77777777" w:rsidR="00992304" w:rsidRPr="004D24C1" w:rsidRDefault="00992304" w:rsidP="00992304">
      <w:pPr>
        <w:pStyle w:val="Heading4"/>
      </w:pPr>
      <w:r w:rsidRPr="004D24C1">
        <w:t>Capitalism has been historically complicit in state sanctioned violence against women specifically in the context of incarceration</w:t>
      </w:r>
    </w:p>
    <w:p w14:paraId="7BB1E416" w14:textId="77777777" w:rsidR="00992304" w:rsidRPr="004D24C1" w:rsidRDefault="00992304" w:rsidP="00992304">
      <w:r w:rsidRPr="004D24C1">
        <w:rPr>
          <w:b/>
          <w:bCs/>
          <w:sz w:val="26"/>
          <w:szCs w:val="26"/>
        </w:rPr>
        <w:t xml:space="preserve">Stern ’18 </w:t>
      </w:r>
      <w:r w:rsidRPr="004D24C1">
        <w:t xml:space="preserve">(Scott Stern, How Capitalism Helped to Fuel the Mass Incarceration of Women, Teen Vogue, 25 June 2018, </w:t>
      </w:r>
      <w:hyperlink r:id="rId38" w:history="1">
        <w:r w:rsidRPr="004D24C1">
          <w:rPr>
            <w:rStyle w:val="Hyperlink"/>
          </w:rPr>
          <w:t>https://www.teenvogue.com/story/how-capitalism-helped-to-fuel-the-mass-incarceration-of-women</w:t>
        </w:r>
      </w:hyperlink>
      <w:r w:rsidRPr="004D24C1">
        <w:t>) - NR</w:t>
      </w:r>
    </w:p>
    <w:p w14:paraId="72880871" w14:textId="77777777" w:rsidR="00992304" w:rsidRPr="004D24C1" w:rsidRDefault="00992304" w:rsidP="00992304">
      <w:pPr>
        <w:rPr>
          <w:sz w:val="14"/>
        </w:rPr>
      </w:pPr>
      <w:r w:rsidRPr="004D24C1">
        <w:rPr>
          <w:sz w:val="14"/>
        </w:rPr>
        <w:t>I spent the past seven years researching the mass incarceration of women in the 20th century. I traveled around the country, visiting archives in Kansas, in Oregon, in upstate New York, seeing documents from Wyoming, from Virginia, from Arizona, to better understand a largely forgotten government program called the “</w:t>
      </w:r>
      <w:hyperlink r:id="rId39" w:tgtFrame="_blank" w:history="1">
        <w:r w:rsidRPr="004D24C1">
          <w:rPr>
            <w:rStyle w:val="Hyperlink"/>
            <w:sz w:val="14"/>
          </w:rPr>
          <w:t>American Plan</w:t>
        </w:r>
      </w:hyperlink>
      <w:r w:rsidRPr="004D24C1">
        <w:rPr>
          <w:sz w:val="14"/>
        </w:rPr>
        <w:t xml:space="preserve">.” </w:t>
      </w:r>
      <w:r w:rsidRPr="004D24C1">
        <w:rPr>
          <w:rStyle w:val="Emphasis"/>
        </w:rPr>
        <w:t>Under the American Plan</w:t>
      </w:r>
      <w:r w:rsidRPr="004D24C1">
        <w:rPr>
          <w:sz w:val="14"/>
        </w:rPr>
        <w:t xml:space="preserve">, which lasted from the 1910s through the 1950s, and in some places into the 1970s, law enforcement officials walked the streets, detaining </w:t>
      </w:r>
      <w:r w:rsidRPr="004D24C1">
        <w:rPr>
          <w:rStyle w:val="Emphasis"/>
        </w:rPr>
        <w:t xml:space="preserve">women </w:t>
      </w:r>
      <w:r w:rsidRPr="004D24C1">
        <w:rPr>
          <w:sz w:val="14"/>
        </w:rPr>
        <w:t>whom they</w:t>
      </w:r>
      <w:r w:rsidRPr="004D24C1">
        <w:rPr>
          <w:rStyle w:val="Emphasis"/>
        </w:rPr>
        <w:t xml:space="preserve"> “reasonably suspected” of being prostitutes</w:t>
      </w:r>
      <w:r w:rsidRPr="004D24C1">
        <w:rPr>
          <w:sz w:val="14"/>
        </w:rPr>
        <w:t xml:space="preserve"> or of having sexually transmitted infections. These women </w:t>
      </w:r>
      <w:r w:rsidRPr="004D24C1">
        <w:rPr>
          <w:rStyle w:val="Emphasis"/>
        </w:rPr>
        <w:t>were forcibly examined</w:t>
      </w:r>
      <w:r w:rsidRPr="004D24C1">
        <w:rPr>
          <w:sz w:val="14"/>
        </w:rPr>
        <w:t>, usually by male physicians</w:t>
      </w:r>
      <w:r w:rsidRPr="004D24C1">
        <w:rPr>
          <w:rStyle w:val="Emphasis"/>
        </w:rPr>
        <w:t>, and</w:t>
      </w:r>
      <w:r w:rsidRPr="004D24C1">
        <w:rPr>
          <w:sz w:val="14"/>
        </w:rPr>
        <w:t xml:space="preserve"> then those with STIs would be </w:t>
      </w:r>
      <w:r w:rsidRPr="004D24C1">
        <w:rPr>
          <w:rStyle w:val="Emphasis"/>
        </w:rPr>
        <w:t>quarantined</w:t>
      </w:r>
      <w:r w:rsidRPr="004D24C1">
        <w:rPr>
          <w:sz w:val="14"/>
        </w:rPr>
        <w:t xml:space="preserve"> without due process </w:t>
      </w:r>
      <w:r w:rsidRPr="004D24C1">
        <w:rPr>
          <w:rStyle w:val="Emphasis"/>
        </w:rPr>
        <w:t>in detention facilities</w:t>
      </w:r>
      <w:r w:rsidRPr="004D24C1">
        <w:rPr>
          <w:sz w:val="14"/>
        </w:rPr>
        <w:t xml:space="preserve">, which were often brutal. Women were </w:t>
      </w:r>
      <w:r w:rsidRPr="004D24C1">
        <w:rPr>
          <w:rStyle w:val="Emphasis"/>
        </w:rPr>
        <w:t>held behind bars for weeks or for months while they were “treated</w:t>
      </w:r>
      <w:r w:rsidRPr="004D24C1">
        <w:rPr>
          <w:sz w:val="14"/>
        </w:rPr>
        <w:t xml:space="preserve">” for STIs, usually with injections of mercury. As a result of this program, the American Plan, </w:t>
      </w:r>
      <w:r w:rsidRPr="004D24C1">
        <w:rPr>
          <w:rStyle w:val="Emphasis"/>
        </w:rPr>
        <w:t>tens of thousands — if not hundreds of thousands — of women were unfairly incarcerated</w:t>
      </w:r>
      <w:r w:rsidRPr="004D24C1">
        <w:rPr>
          <w:sz w:val="14"/>
        </w:rPr>
        <w:t xml:space="preserve">. It did not take long for me to discover that </w:t>
      </w:r>
      <w:r w:rsidRPr="004D24C1">
        <w:rPr>
          <w:rStyle w:val="Emphasis"/>
        </w:rPr>
        <w:t>the American Plan</w:t>
      </w:r>
      <w:r w:rsidRPr="004D24C1">
        <w:rPr>
          <w:sz w:val="14"/>
        </w:rPr>
        <w:t xml:space="preserve"> almost </w:t>
      </w:r>
      <w:r w:rsidRPr="004D24C1">
        <w:rPr>
          <w:rStyle w:val="Emphasis"/>
        </w:rPr>
        <w:t>exclusively affected working-class women</w:t>
      </w:r>
      <w:r w:rsidRPr="004D24C1">
        <w:rPr>
          <w:sz w:val="14"/>
        </w:rPr>
        <w:t xml:space="preserve">, or that it disproportionately affected </w:t>
      </w:r>
      <w:r w:rsidRPr="004D24C1">
        <w:rPr>
          <w:rStyle w:val="Emphasis"/>
        </w:rPr>
        <w:t>nonwhite women</w:t>
      </w:r>
      <w:r w:rsidRPr="004D24C1">
        <w:rPr>
          <w:sz w:val="14"/>
        </w:rPr>
        <w:t xml:space="preserve">. What did take me somewhat longer to realize was that </w:t>
      </w:r>
      <w:r w:rsidRPr="004D24C1">
        <w:rPr>
          <w:rStyle w:val="Emphasis"/>
        </w:rPr>
        <w:t>the American Plan</w:t>
      </w:r>
      <w:r w:rsidRPr="004D24C1">
        <w:rPr>
          <w:sz w:val="14"/>
        </w:rPr>
        <w:t xml:space="preserve"> — one of the largest and longest-lasting mass quarantines in American history — </w:t>
      </w:r>
      <w:r w:rsidRPr="004D24C1">
        <w:rPr>
          <w:rStyle w:val="Emphasis"/>
        </w:rPr>
        <w:t xml:space="preserve">was inextricably linked to </w:t>
      </w:r>
      <w:hyperlink r:id="rId40" w:history="1">
        <w:r w:rsidRPr="004D24C1">
          <w:rPr>
            <w:rStyle w:val="Emphasis"/>
          </w:rPr>
          <w:t>capitalism</w:t>
        </w:r>
      </w:hyperlink>
      <w:r w:rsidRPr="004D24C1">
        <w:rPr>
          <w:sz w:val="14"/>
        </w:rPr>
        <w:t xml:space="preserve">, as </w:t>
      </w:r>
      <w:r w:rsidRPr="004D24C1">
        <w:rPr>
          <w:rStyle w:val="Emphasis"/>
        </w:rPr>
        <w:t>government officials and their allies in business imprisoned thousands upon thousands of women</w:t>
      </w:r>
      <w:r w:rsidRPr="004D24C1">
        <w:rPr>
          <w:sz w:val="14"/>
        </w:rPr>
        <w:t>, in part t</w:t>
      </w:r>
      <w:r w:rsidRPr="004D24C1">
        <w:rPr>
          <w:rStyle w:val="Emphasis"/>
        </w:rPr>
        <w:t>o make money.</w:t>
      </w:r>
      <w:r w:rsidRPr="004D24C1">
        <w:rPr>
          <w:sz w:val="14"/>
        </w:rPr>
        <w:t xml:space="preserve"> As far back as the mid-19th century, many of </w:t>
      </w:r>
      <w:r w:rsidRPr="004D24C1">
        <w:rPr>
          <w:rStyle w:val="Emphasis"/>
        </w:rPr>
        <w:t xml:space="preserve">the most ardent supporters of </w:t>
      </w:r>
      <w:r w:rsidRPr="004D24C1">
        <w:rPr>
          <w:sz w:val="14"/>
        </w:rPr>
        <w:t xml:space="preserve">rounding up and </w:t>
      </w:r>
      <w:r w:rsidRPr="004D24C1">
        <w:rPr>
          <w:rStyle w:val="Emphasis"/>
        </w:rPr>
        <w:t>locking up women suspected of being prostitutes were</w:t>
      </w:r>
      <w:r w:rsidRPr="004D24C1">
        <w:rPr>
          <w:sz w:val="14"/>
        </w:rPr>
        <w:t xml:space="preserve"> small-</w:t>
      </w:r>
      <w:r w:rsidRPr="004D24C1">
        <w:rPr>
          <w:rStyle w:val="Emphasis"/>
        </w:rPr>
        <w:t>business men, fearing that nearby brothels would hurt their businesses</w:t>
      </w:r>
      <w:r w:rsidRPr="004D24C1">
        <w:rPr>
          <w:sz w:val="14"/>
        </w:rPr>
        <w:t xml:space="preserve">. Conversely, businessmen located far from a “red-light district”— a section of a city known for prostitution — sometimes opposed closing brothels, since this might cause the prostitutes to relocate nearer to them. These businessmen lobbied vigorously for or against the incarceration of suspected women prostitutes, depending on whether they thought the cessation of prostitution might affect their bottom line. Then, early </w:t>
      </w:r>
      <w:r w:rsidRPr="004D24C1">
        <w:rPr>
          <w:rStyle w:val="Emphasis"/>
        </w:rPr>
        <w:t>in the 20th century, private anti-vice groups</w:t>
      </w:r>
      <w:r w:rsidRPr="004D24C1">
        <w:rPr>
          <w:sz w:val="14"/>
        </w:rPr>
        <w:t xml:space="preserve"> in New York and Chicago </w:t>
      </w:r>
      <w:r w:rsidRPr="004D24C1">
        <w:rPr>
          <w:rStyle w:val="Emphasis"/>
        </w:rPr>
        <w:t>strong-armed hotels, saloons, and cabarets into banning women they suspected of prostitution from their premises by threatening to</w:t>
      </w:r>
      <w:r w:rsidRPr="004D24C1">
        <w:rPr>
          <w:sz w:val="14"/>
        </w:rPr>
        <w:t xml:space="preserve"> protest these establishments or have them prosecuted, and thus </w:t>
      </w:r>
      <w:r w:rsidRPr="004D24C1">
        <w:rPr>
          <w:rStyle w:val="Emphasis"/>
        </w:rPr>
        <w:t xml:space="preserve">hurt their profits. Members of local chambers of commerce had helped to found many of these private groups. </w:t>
      </w:r>
      <w:r w:rsidRPr="004D24C1">
        <w:rPr>
          <w:sz w:val="14"/>
        </w:rPr>
        <w:t xml:space="preserve">In the early 1910s, San Francisco shut down one of its red-light districts and targeted prostitutes because local businessmen had invested heavily in the upcoming world’s fair in that city and needed the city to look “clean.” The next year, Bascom Johnson, a famous anti-vice activist, arrived in town and convinced property owners that it would be “to their financial advantage” to launch another “cleanup” in San Francisco. A similar dynamic played out in Buffalo, Omaha, and some 80 cities across the country. By the time the United States entered World War I in 1917, this strategy was well established. Among </w:t>
      </w:r>
      <w:r w:rsidRPr="004D24C1">
        <w:rPr>
          <w:rStyle w:val="Emphasis"/>
        </w:rPr>
        <w:t>the federal government’s most effective tactics for getting local officials to enforce the American Plan was to threaten to remove the local military-training camp</w:t>
      </w:r>
      <w:r w:rsidRPr="004D24C1">
        <w:rPr>
          <w:sz w:val="14"/>
        </w:rPr>
        <w:t xml:space="preserve"> (where young men trained to become soldiers), </w:t>
      </w:r>
      <w:r w:rsidRPr="004D24C1">
        <w:rPr>
          <w:rStyle w:val="Emphasis"/>
        </w:rPr>
        <w:t>along with all the money these</w:t>
      </w:r>
      <w:r w:rsidRPr="004D24C1">
        <w:rPr>
          <w:sz w:val="14"/>
        </w:rPr>
        <w:t xml:space="preserve"> tens of thousands of </w:t>
      </w:r>
      <w:r w:rsidRPr="004D24C1">
        <w:rPr>
          <w:rStyle w:val="Emphasis"/>
        </w:rPr>
        <w:t>troops brought to local businesses. When</w:t>
      </w:r>
      <w:r w:rsidRPr="004D24C1">
        <w:rPr>
          <w:sz w:val="14"/>
        </w:rPr>
        <w:t xml:space="preserve">, late in 1917, officials in </w:t>
      </w:r>
      <w:r w:rsidRPr="004D24C1">
        <w:rPr>
          <w:rStyle w:val="Emphasis"/>
        </w:rPr>
        <w:t>Seattle refused to lock up infected women</w:t>
      </w:r>
      <w:r w:rsidRPr="004D24C1">
        <w:rPr>
          <w:sz w:val="14"/>
        </w:rPr>
        <w:t xml:space="preserve"> with sufficient vigor</w:t>
      </w:r>
      <w:r w:rsidRPr="004D24C1">
        <w:rPr>
          <w:rStyle w:val="Emphasis"/>
        </w:rPr>
        <w:t>, the military placed the city “off-limits”</w:t>
      </w:r>
      <w:r w:rsidRPr="004D24C1">
        <w:rPr>
          <w:sz w:val="14"/>
        </w:rPr>
        <w:t xml:space="preserve"> for the soldiers from Camp Lewis </w:t>
      </w:r>
      <w:r w:rsidRPr="004D24C1">
        <w:rPr>
          <w:rStyle w:val="Emphasis"/>
        </w:rPr>
        <w:t>— presenting</w:t>
      </w:r>
      <w:r w:rsidRPr="004D24C1">
        <w:rPr>
          <w:sz w:val="14"/>
        </w:rPr>
        <w:t xml:space="preserve"> what one historian called </w:t>
      </w:r>
      <w:r w:rsidRPr="004D24C1">
        <w:rPr>
          <w:rStyle w:val="Emphasis"/>
        </w:rPr>
        <w:t>a “grave threat to the local economy.” Businessmen</w:t>
      </w:r>
      <w:r w:rsidRPr="004D24C1">
        <w:rPr>
          <w:sz w:val="14"/>
        </w:rPr>
        <w:t xml:space="preserve"> and others </w:t>
      </w:r>
      <w:r w:rsidRPr="004D24C1">
        <w:rPr>
          <w:rStyle w:val="Emphasis"/>
        </w:rPr>
        <w:t>rebelled, very nearly impeaching the mayor</w:t>
      </w:r>
      <w:r w:rsidRPr="004D24C1">
        <w:rPr>
          <w:sz w:val="14"/>
        </w:rPr>
        <w:t xml:space="preserve"> and forcing him to launch a crackdown on suspected women prostitutes. When the War Department expressed doubts about the suitability of El Paso, Texas, as a site for a potentially lucrative training camp (one newspaper estimated it would bring in half a million dollars every week), local authorities swore they would close the city’s red-light district and the chamber of commerce hastily assembled a special delegation to go to Washington and persuade officials that the city would eliminate prostitution and STIs. As the El Paso Herald put it in June 1917, “[T]he end of El Paso’s ‘wide open’ period of tolerated debauchery may come suddenly and unanimously, now that the pocketbook is touched.” Soon after, El Paso police began launching nightly raids and arresting suspected sex workers — but not their clients — in an effort to earn a coveted camp. Other cities, wanting to receive or retain their own training camp — Waco, San Antonio, Galveston, and Houston (as well as San Francisco) — all followed suit. </w:t>
      </w:r>
      <w:r w:rsidRPr="004D24C1">
        <w:rPr>
          <w:rStyle w:val="Emphasis"/>
        </w:rPr>
        <w:t>Federal and state authorities frequently emphasized the “sound business sense” of “aggressive tactics to eradicate venereal disease.”</w:t>
      </w:r>
      <w:r w:rsidRPr="004D24C1">
        <w:rPr>
          <w:sz w:val="14"/>
        </w:rPr>
        <w:t xml:space="preserve"> In Michigan, while trying to promote “venereal disease suppression,” health officials in 1918 planned “a series of talks to businessmen and manufacturers, appealing to them from an economic standpoint.” </w:t>
      </w:r>
      <w:r w:rsidRPr="004D24C1">
        <w:rPr>
          <w:rStyle w:val="Emphasis"/>
        </w:rPr>
        <w:t>Bay City received $15 per week from the state for each infected woman it held in its “detention hospital,” then a tidy sum — and a motivation to lock up as many women as possible.</w:t>
      </w:r>
      <w:r w:rsidRPr="004D24C1">
        <w:rPr>
          <w:sz w:val="14"/>
        </w:rPr>
        <w:t xml:space="preserve"> As the Bay City Times Tribune noted, “This pays all the expense connected therewith and leaves a nice profit for the city besides.” In part because of such promotional efforts, in many cities, </w:t>
      </w:r>
      <w:r w:rsidRPr="004D24C1">
        <w:rPr>
          <w:rStyle w:val="Emphasis"/>
        </w:rPr>
        <w:t>members of the chamber of commerce were among the Plan’s most enthusiastic supporters. Local chambers gave the money to build detention houses</w:t>
      </w:r>
      <w:r w:rsidRPr="004D24C1">
        <w:rPr>
          <w:sz w:val="14"/>
        </w:rPr>
        <w:t xml:space="preserve"> in Montgomery, Alabama, and Houston, Texas, and pressured the government of Lawton, Oklahoma, to fork over the money to build its own</w:t>
      </w:r>
      <w:r w:rsidRPr="004D24C1">
        <w:rPr>
          <w:rStyle w:val="Emphasis"/>
        </w:rPr>
        <w:t>. Members of the chamber of commerce</w:t>
      </w:r>
      <w:r w:rsidRPr="004D24C1">
        <w:rPr>
          <w:sz w:val="14"/>
        </w:rPr>
        <w:t xml:space="preserve"> in El Paso </w:t>
      </w:r>
      <w:r w:rsidRPr="004D24C1">
        <w:rPr>
          <w:rStyle w:val="Emphasis"/>
        </w:rPr>
        <w:t>helped to create</w:t>
      </w:r>
      <w:r w:rsidRPr="004D24C1">
        <w:rPr>
          <w:sz w:val="14"/>
        </w:rPr>
        <w:t xml:space="preserve"> that city’s “</w:t>
      </w:r>
      <w:r w:rsidRPr="004D24C1">
        <w:rPr>
          <w:rStyle w:val="Emphasis"/>
        </w:rPr>
        <w:t>purity squads”</w:t>
      </w:r>
      <w:r w:rsidRPr="004D24C1">
        <w:rPr>
          <w:sz w:val="14"/>
        </w:rPr>
        <w:t xml:space="preserve"> — what one historian called </w:t>
      </w:r>
      <w:r w:rsidRPr="004D24C1">
        <w:rPr>
          <w:rStyle w:val="Emphasis"/>
        </w:rPr>
        <w:t>“vigilante groups that roamed the streets</w:t>
      </w:r>
      <w:r w:rsidRPr="004D24C1">
        <w:rPr>
          <w:sz w:val="14"/>
        </w:rPr>
        <w:t xml:space="preserve"> of south El Paso </w:t>
      </w:r>
      <w:r w:rsidRPr="004D24C1">
        <w:rPr>
          <w:rStyle w:val="Emphasis"/>
        </w:rPr>
        <w:t xml:space="preserve">searching for ‘undesirables.’” </w:t>
      </w:r>
      <w:r w:rsidRPr="004D24C1">
        <w:rPr>
          <w:sz w:val="14"/>
        </w:rPr>
        <w:t xml:space="preserve">This pattern continued for decades. During World War II, </w:t>
      </w:r>
      <w:r w:rsidRPr="004D24C1">
        <w:rPr>
          <w:rStyle w:val="Emphasis"/>
        </w:rPr>
        <w:t>the American Plan remained tightly connected to local businessmen’s desires to make money. When attempting to persuade cities to open detention facilities for women with STIs, one federal official emphasized in a letter the profits these facilities might bring</w:t>
      </w:r>
      <w:r w:rsidRPr="004D24C1">
        <w:rPr>
          <w:sz w:val="14"/>
        </w:rPr>
        <w:t xml:space="preserve">. In May 1942, after the federal government threatened to place Nashville, Tennessee, “off-limits” to soldiers, thus threatening to starve businesses of the soldiers’ wages, the city immediately cracked down on suspected women prostitutes. This pattern was repeated across the country. One particularly arresting example is the city of Phoenix, Arizona. </w:t>
      </w:r>
      <w:r w:rsidRPr="004D24C1">
        <w:rPr>
          <w:rStyle w:val="Emphasis"/>
        </w:rPr>
        <w:t>After the federal government placed Phoenix “out of bounds,” the city’s merchants rebelled.</w:t>
      </w:r>
      <w:r w:rsidRPr="004D24C1">
        <w:rPr>
          <w:sz w:val="14"/>
        </w:rPr>
        <w:t xml:space="preserve"> In a stunningly audacious move, t</w:t>
      </w:r>
      <w:r w:rsidRPr="004D24C1">
        <w:rPr>
          <w:rStyle w:val="Emphasis"/>
        </w:rPr>
        <w:t>he Phoenix Chamber of Commerce assembled a slate of new individuals who they felt would</w:t>
      </w:r>
      <w:r w:rsidRPr="004D24C1">
        <w:rPr>
          <w:sz w:val="14"/>
        </w:rPr>
        <w:t xml:space="preserve"> run the city in a way that </w:t>
      </w:r>
      <w:r w:rsidRPr="004D24C1">
        <w:rPr>
          <w:rStyle w:val="Emphasis"/>
        </w:rPr>
        <w:t>adequately address</w:t>
      </w:r>
      <w:r w:rsidRPr="004D24C1">
        <w:rPr>
          <w:sz w:val="14"/>
        </w:rPr>
        <w:t xml:space="preserve">ed Phoenix’s </w:t>
      </w:r>
      <w:r w:rsidRPr="004D24C1">
        <w:rPr>
          <w:rStyle w:val="Emphasis"/>
        </w:rPr>
        <w:t>“vice conditions.”</w:t>
      </w:r>
      <w:r w:rsidRPr="004D24C1">
        <w:rPr>
          <w:sz w:val="14"/>
        </w:rPr>
        <w:t xml:space="preserve"> The Chamber of Commerce directors then held a six-hour meeting with the city’s chief of police, clerk magistrate, and city manager, and, as the Associated Press put it, “bluntly demanded action.” They insisted that the city officials resign, which, remarkably, they did, and the Chamber of Commerce’s selections for the new positions assumed control. Three days after the government was replaced, the military placed Phoenix back “in bounds.” </w:t>
      </w:r>
      <w:r w:rsidRPr="004D24C1">
        <w:rPr>
          <w:rStyle w:val="Emphasis"/>
        </w:rPr>
        <w:t>Hundreds of arrests, examinations, and incarcerations of women followed</w:t>
      </w:r>
      <w:r w:rsidRPr="004D24C1">
        <w:rPr>
          <w:sz w:val="14"/>
        </w:rPr>
        <w:t xml:space="preserve">. </w:t>
      </w:r>
      <w:r w:rsidRPr="004D24C1">
        <w:rPr>
          <w:rStyle w:val="Emphasis"/>
        </w:rPr>
        <w:t xml:space="preserve">This pattern continues to the present day. An increasing share of our incarcerated population lives and labors in </w:t>
      </w:r>
      <w:hyperlink r:id="rId41" w:tgtFrame="_blank" w:history="1">
        <w:r w:rsidRPr="004D24C1">
          <w:rPr>
            <w:rStyle w:val="Emphasis"/>
          </w:rPr>
          <w:t>private prisons</w:t>
        </w:r>
      </w:hyperlink>
      <w:r w:rsidRPr="004D24C1">
        <w:rPr>
          <w:rStyle w:val="Emphasis"/>
        </w:rPr>
        <w:t xml:space="preserve"> — desperate institutions created by businessmen who</w:t>
      </w:r>
      <w:r w:rsidRPr="004D24C1">
        <w:rPr>
          <w:sz w:val="14"/>
        </w:rPr>
        <w:t xml:space="preserve">, like the businessmen of decades past, </w:t>
      </w:r>
      <w:r w:rsidRPr="004D24C1">
        <w:rPr>
          <w:rStyle w:val="Emphasis"/>
        </w:rPr>
        <w:t>are looking to make a quick buck off of the suffering of those ensnared by the criminal justice system</w:t>
      </w:r>
      <w:r w:rsidRPr="004D24C1">
        <w:rPr>
          <w:sz w:val="14"/>
        </w:rPr>
        <w:t>.</w:t>
      </w:r>
      <w:r w:rsidRPr="004D24C1">
        <w:rPr>
          <w:rStyle w:val="Emphasis"/>
        </w:rPr>
        <w:t xml:space="preserve"> Private prisons for women are often </w:t>
      </w:r>
      <w:hyperlink r:id="rId42" w:tgtFrame="_blank" w:history="1">
        <w:r w:rsidRPr="004D24C1">
          <w:rPr>
            <w:rStyle w:val="Emphasis"/>
          </w:rPr>
          <w:t>squalid, unhealthy places where inmates are subjected to sexual abuse</w:t>
        </w:r>
      </w:hyperlink>
      <w:r w:rsidRPr="004D24C1">
        <w:rPr>
          <w:rStyle w:val="Emphasis"/>
        </w:rPr>
        <w:t>. Municipal governments make money by locking up more</w:t>
      </w:r>
      <w:r w:rsidRPr="004D24C1">
        <w:rPr>
          <w:sz w:val="14"/>
        </w:rPr>
        <w:t xml:space="preserve"> people, </w:t>
      </w:r>
      <w:r w:rsidRPr="004D24C1">
        <w:rPr>
          <w:rStyle w:val="Emphasis"/>
        </w:rPr>
        <w:t>women</w:t>
      </w:r>
      <w:r w:rsidRPr="004D24C1">
        <w:rPr>
          <w:sz w:val="14"/>
        </w:rPr>
        <w:t xml:space="preserve"> as well as men. As Ryan Grim </w:t>
      </w:r>
      <w:hyperlink r:id="rId43" w:tgtFrame="_blank" w:history="1">
        <w:r w:rsidRPr="004D24C1">
          <w:rPr>
            <w:rStyle w:val="Hyperlink"/>
            <w:sz w:val="14"/>
          </w:rPr>
          <w:t>wrote</w:t>
        </w:r>
      </w:hyperlink>
      <w:r w:rsidRPr="004D24C1">
        <w:rPr>
          <w:sz w:val="14"/>
        </w:rPr>
        <w:t xml:space="preserve"> in 2016, the state of Mississippi “pays $29.74 per day per prisoner to the regional facilities, a deal that worked for everybody as long as the buildings were stuffed full with bodies….As the wave of mass incarceration begins to recede, the Mississippi controversy has local and state officials talking openly about how harmful locking up fewer people will be for the economy.” While more men are in prison than women, </w:t>
      </w:r>
      <w:hyperlink r:id="rId44" w:tgtFrame="_blank" w:history="1">
        <w:r w:rsidRPr="004D24C1">
          <w:rPr>
            <w:rStyle w:val="Hyperlink"/>
            <w:sz w:val="14"/>
          </w:rPr>
          <w:t>the Sentencing Project notes</w:t>
        </w:r>
      </w:hyperlink>
      <w:r w:rsidRPr="004D24C1">
        <w:rPr>
          <w:sz w:val="14"/>
        </w:rPr>
        <w:t xml:space="preserve"> that </w:t>
      </w:r>
      <w:r w:rsidRPr="004D24C1">
        <w:rPr>
          <w:rStyle w:val="Emphasis"/>
        </w:rPr>
        <w:t>the rate of growth for female imprisonment has been twice as high as that of men since 1980.</w:t>
      </w:r>
      <w:r w:rsidRPr="004D24C1">
        <w:rPr>
          <w:sz w:val="14"/>
        </w:rPr>
        <w:t xml:space="preserve"> This sick dynamic has its origins in the American Plan, and other early-20th century carceral regimes. Indeed, </w:t>
      </w:r>
      <w:r w:rsidRPr="004D24C1">
        <w:rPr>
          <w:rStyle w:val="Emphasis"/>
        </w:rPr>
        <w:t xml:space="preserve">the American Plan literally laid the groundwork for the expansion of mass incarceration of women: Several institutions created in 1917, 1918, or 1919 to imprison women with STIs transformed in the decades that followed into general women’s prisons. </w:t>
      </w:r>
      <w:r w:rsidRPr="004D24C1">
        <w:rPr>
          <w:sz w:val="14"/>
        </w:rPr>
        <w:t xml:space="preserve">Some of these, such as the </w:t>
      </w:r>
      <w:hyperlink r:id="rId45" w:tgtFrame="_blank" w:history="1">
        <w:r w:rsidRPr="004D24C1">
          <w:rPr>
            <w:rStyle w:val="Hyperlink"/>
            <w:sz w:val="14"/>
          </w:rPr>
          <w:t>York Correctional Institution in Connecticut</w:t>
        </w:r>
      </w:hyperlink>
      <w:r w:rsidRPr="004D24C1">
        <w:rPr>
          <w:sz w:val="14"/>
        </w:rPr>
        <w:t xml:space="preserve">, still lock up women to this day. There’s an old saying about those who forget their history being doomed to repeat it. I think it is vital that we not forget this history. Yet this history stays with us in other ways as well. </w:t>
      </w:r>
      <w:r w:rsidRPr="004D24C1">
        <w:rPr>
          <w:rStyle w:val="Emphasis"/>
        </w:rPr>
        <w:t>Women locked up under the American Plan constantly resisted their incarceration: Dozens sued for their freedom; hundreds escaped. Many others physically assaulted their captors, rioted, and burned their sites of detention to the ground. Women continue to resist such oppression to this day</w:t>
      </w:r>
      <w:r w:rsidRPr="004D24C1">
        <w:rPr>
          <w:sz w:val="14"/>
        </w:rPr>
        <w:t xml:space="preserve">. In 2015, for instance, dozens of women imprisoned by ICE in an immigration detention facility </w:t>
      </w:r>
      <w:hyperlink r:id="rId46" w:tgtFrame="_blank" w:history="1">
        <w:r w:rsidRPr="004D24C1">
          <w:rPr>
            <w:rStyle w:val="Hyperlink"/>
            <w:sz w:val="14"/>
          </w:rPr>
          <w:t>launched a hunger strike</w:t>
        </w:r>
      </w:hyperlink>
      <w:r w:rsidRPr="004D24C1">
        <w:rPr>
          <w:sz w:val="14"/>
        </w:rPr>
        <w:t>. This reminds me of Genevieve DeMille, who, in 1920, launched a three-day hunger strike to win her freedom from incarceration under the American Plan. For more than a century, marginalized women have resisted oppression. I hope that by learning their history, we can be better equipped to aid them in their fight for justice.</w:t>
      </w:r>
    </w:p>
    <w:p w14:paraId="67B8B8FB" w14:textId="77777777" w:rsidR="00992304" w:rsidRPr="004D24C1" w:rsidRDefault="00992304" w:rsidP="00992304"/>
    <w:p w14:paraId="349D5E9C" w14:textId="77777777" w:rsidR="00992304" w:rsidRPr="004D24C1" w:rsidRDefault="00992304" w:rsidP="00992304"/>
    <w:p w14:paraId="14434FF4" w14:textId="77777777" w:rsidR="00992304" w:rsidRPr="004D24C1" w:rsidRDefault="00992304" w:rsidP="00992304">
      <w:pPr>
        <w:pStyle w:val="Heading4"/>
      </w:pPr>
      <w:r w:rsidRPr="004D24C1">
        <w:t>Capitalism is a patriarchal economic system that advances the deception of equality but only offers liberation to the top 1% of white women while exploiting poor women of color globally</w:t>
      </w:r>
    </w:p>
    <w:p w14:paraId="755F0FD7" w14:textId="77777777" w:rsidR="00992304" w:rsidRPr="004D24C1" w:rsidRDefault="00992304" w:rsidP="00992304">
      <w:r w:rsidRPr="004D24C1">
        <w:rPr>
          <w:rStyle w:val="Style13ptBold"/>
        </w:rPr>
        <w:t xml:space="preserve">Aschoff 19 </w:t>
      </w:r>
      <w:r w:rsidRPr="004D24C1">
        <w:t xml:space="preserve">(Nicole Aschoff, Nicole Aschoff is on the editorial board at Jacobin. She is the author of The Smartphone Society: Technology, Power, and Resistance in the New Gilded Age and The New Prophets of Capital. 9-24-2019, "Why Capitalism and Feminism Can’t Coexist," Jacobin, </w:t>
      </w:r>
      <w:hyperlink r:id="rId47" w:history="1">
        <w:r w:rsidRPr="004D24C1">
          <w:rPr>
            <w:rStyle w:val="Hyperlink"/>
          </w:rPr>
          <w:t>https://www.jacobinmag.com/2019/09/capitalism-socialist-feminism-inequality-sexism</w:t>
        </w:r>
      </w:hyperlink>
      <w:r w:rsidRPr="004D24C1">
        <w:t>)-NA</w:t>
      </w:r>
    </w:p>
    <w:p w14:paraId="5AEFA0E4" w14:textId="77777777" w:rsidR="00992304" w:rsidRPr="004D24C1" w:rsidRDefault="00992304" w:rsidP="00992304"/>
    <w:p w14:paraId="35FC3959" w14:textId="77777777" w:rsidR="00992304" w:rsidRPr="004D24C1" w:rsidRDefault="00992304" w:rsidP="00992304">
      <w:pPr>
        <w:rPr>
          <w:sz w:val="16"/>
          <w:szCs w:val="16"/>
        </w:rPr>
      </w:pPr>
      <w:r w:rsidRPr="004D24C1">
        <w:rPr>
          <w:sz w:val="16"/>
          <w:szCs w:val="16"/>
        </w:rPr>
        <w:t>Has the spread of capitalism been a net positive or a net negative for women?</w:t>
      </w:r>
    </w:p>
    <w:p w14:paraId="2830E21A" w14:textId="77777777" w:rsidR="00992304" w:rsidRPr="004D24C1" w:rsidRDefault="00992304" w:rsidP="00992304">
      <w:pPr>
        <w:rPr>
          <w:sz w:val="16"/>
        </w:rPr>
      </w:pPr>
      <w:r w:rsidRPr="004D24C1">
        <w:rPr>
          <w:sz w:val="16"/>
        </w:rPr>
        <w:t xml:space="preserve">This is a difficult question to answer, not least because I find it odd to formulate an equation of human costs that spans centuries of capitalism. </w:t>
      </w:r>
      <w:r w:rsidRPr="004D24C1">
        <w:rPr>
          <w:rStyle w:val="StyleUnderline"/>
        </w:rPr>
        <w:t>Do more recent improvements in life expectancy, literacy, and</w:t>
      </w:r>
      <w:r w:rsidRPr="004D24C1">
        <w:rPr>
          <w:sz w:val="16"/>
        </w:rPr>
        <w:t xml:space="preserve"> women’s </w:t>
      </w:r>
      <w:r w:rsidRPr="004D24C1">
        <w:rPr>
          <w:rStyle w:val="StyleUnderline"/>
        </w:rPr>
        <w:t xml:space="preserve">autonomy outweigh the mass slaughter of indigenous women and children, the </w:t>
      </w:r>
      <w:r w:rsidRPr="004D24C1">
        <w:rPr>
          <w:sz w:val="16"/>
        </w:rPr>
        <w:t xml:space="preserve">desperate </w:t>
      </w:r>
      <w:r w:rsidRPr="004D24C1">
        <w:rPr>
          <w:rStyle w:val="StyleUnderline"/>
        </w:rPr>
        <w:t>lives of women trapped and tortured in chattel slavery, and the disfigurement and early deaths of women who spent their life toiling in sweatshops, their bodies destroyed by factory work</w:t>
      </w:r>
      <w:r w:rsidRPr="004D24C1">
        <w:rPr>
          <w:sz w:val="16"/>
        </w:rPr>
        <w:t>?</w:t>
      </w:r>
    </w:p>
    <w:p w14:paraId="765EBFF5" w14:textId="77777777" w:rsidR="00992304" w:rsidRPr="004D24C1" w:rsidRDefault="00992304" w:rsidP="00992304">
      <w:pPr>
        <w:rPr>
          <w:u w:val="single"/>
        </w:rPr>
      </w:pPr>
      <w:r w:rsidRPr="004D24C1">
        <w:rPr>
          <w:sz w:val="16"/>
        </w:rPr>
        <w:t xml:space="preserve">A difficult calculation to be sure. But if we were to attempt it, </w:t>
      </w:r>
      <w:r w:rsidRPr="004D24C1">
        <w:rPr>
          <w:rStyle w:val="StyleUnderline"/>
        </w:rPr>
        <w:t>we would certainly have to temper the sunny claims of global capitalism’s</w:t>
      </w:r>
      <w:r w:rsidRPr="004D24C1">
        <w:rPr>
          <w:sz w:val="16"/>
        </w:rPr>
        <w:t xml:space="preserve"> recent </w:t>
      </w:r>
      <w:r w:rsidRPr="004D24C1">
        <w:rPr>
          <w:rStyle w:val="StyleUnderline"/>
        </w:rPr>
        <w:t xml:space="preserve">successes with the stark reality that </w:t>
      </w:r>
      <w:r w:rsidRPr="004D24C1">
        <w:rPr>
          <w:rStyle w:val="StyleUnderline"/>
          <w:highlight w:val="green"/>
        </w:rPr>
        <w:t xml:space="preserve">more than two billion </w:t>
      </w:r>
      <w:r w:rsidRPr="004D24C1">
        <w:rPr>
          <w:rStyle w:val="StyleUnderline"/>
        </w:rPr>
        <w:t xml:space="preserve">people </w:t>
      </w:r>
      <w:r w:rsidRPr="004D24C1">
        <w:rPr>
          <w:rStyle w:val="StyleUnderline"/>
          <w:highlight w:val="green"/>
        </w:rPr>
        <w:t>suffer from malnutrition</w:t>
      </w:r>
      <w:r w:rsidRPr="004D24C1">
        <w:rPr>
          <w:sz w:val="16"/>
        </w:rPr>
        <w:t xml:space="preserve">, that </w:t>
      </w:r>
      <w:r w:rsidRPr="004D24C1">
        <w:rPr>
          <w:rStyle w:val="StyleUnderline"/>
          <w:highlight w:val="green"/>
        </w:rPr>
        <w:t>the bottom 60 percent of people</w:t>
      </w:r>
      <w:r w:rsidRPr="004D24C1">
        <w:rPr>
          <w:rStyle w:val="StyleUnderline"/>
        </w:rPr>
        <w:t xml:space="preserve"> worldwide </w:t>
      </w:r>
      <w:r w:rsidRPr="004D24C1">
        <w:rPr>
          <w:rStyle w:val="StyleUnderline"/>
          <w:highlight w:val="green"/>
        </w:rPr>
        <w:t>miss out on 95 percent of new income from global growth</w:t>
      </w:r>
      <w:r w:rsidRPr="004D24C1">
        <w:rPr>
          <w:rStyle w:val="StyleUnderline"/>
        </w:rPr>
        <w:t xml:space="preserve">, and the absolute number of people living in </w:t>
      </w:r>
      <w:r w:rsidRPr="004D24C1">
        <w:rPr>
          <w:rStyle w:val="StyleUnderline"/>
          <w:highlight w:val="green"/>
        </w:rPr>
        <w:t>poverty has risen</w:t>
      </w:r>
      <w:r w:rsidRPr="004D24C1">
        <w:rPr>
          <w:rStyle w:val="StyleUnderline"/>
        </w:rPr>
        <w:t xml:space="preserve"> by a billion people over the past few decades.</w:t>
      </w:r>
    </w:p>
    <w:p w14:paraId="2BF702E8" w14:textId="77777777" w:rsidR="00992304" w:rsidRPr="004D24C1" w:rsidRDefault="00992304" w:rsidP="00992304">
      <w:pPr>
        <w:rPr>
          <w:u w:val="single"/>
        </w:rPr>
      </w:pPr>
      <w:r w:rsidRPr="004D24C1">
        <w:rPr>
          <w:sz w:val="16"/>
        </w:rPr>
        <w:t xml:space="preserve">I’m willing to say, in agreement with Marx, that capitalism is better than feudalism. We can also point to data that suggests aggregate progress, for example, toward the fulfillment of the Millennium Development Goals on life expectancy, mortality, and education. </w:t>
      </w:r>
      <w:r w:rsidRPr="004D24C1">
        <w:rPr>
          <w:rStyle w:val="StyleUnderline"/>
          <w:highlight w:val="green"/>
        </w:rPr>
        <w:t>Middle- and upper-class women</w:t>
      </w:r>
      <w:r w:rsidRPr="004D24C1">
        <w:rPr>
          <w:rStyle w:val="StyleUnderline"/>
        </w:rPr>
        <w:t xml:space="preserve"> in much of the world </w:t>
      </w:r>
      <w:r w:rsidRPr="004D24C1">
        <w:rPr>
          <w:rStyle w:val="StyleUnderline"/>
          <w:highlight w:val="green"/>
        </w:rPr>
        <w:t>enjoy access and rights</w:t>
      </w:r>
      <w:r w:rsidRPr="004D24C1">
        <w:rPr>
          <w:rStyle w:val="StyleUnderline"/>
        </w:rPr>
        <w:t xml:space="preserve"> that would have been the envy of their sisters a century and a half ago.</w:t>
      </w:r>
    </w:p>
    <w:p w14:paraId="3E373D26" w14:textId="77777777" w:rsidR="00992304" w:rsidRPr="004D24C1" w:rsidRDefault="00992304" w:rsidP="00992304">
      <w:pPr>
        <w:rPr>
          <w:sz w:val="16"/>
        </w:rPr>
      </w:pPr>
      <w:r w:rsidRPr="004D24C1">
        <w:rPr>
          <w:sz w:val="16"/>
        </w:rPr>
        <w:t xml:space="preserve">But in celebrating these gains, and we should celebrate them, </w:t>
      </w:r>
      <w:r w:rsidRPr="004D24C1">
        <w:rPr>
          <w:rStyle w:val="Emphasis"/>
        </w:rPr>
        <w:t>we must be cautious about the causal arrows we draw</w:t>
      </w:r>
      <w:r w:rsidRPr="004D24C1">
        <w:rPr>
          <w:sz w:val="16"/>
        </w:rPr>
        <w:t xml:space="preserve">. While </w:t>
      </w:r>
      <w:r w:rsidRPr="004D24C1">
        <w:rPr>
          <w:rStyle w:val="StyleUnderline"/>
        </w:rPr>
        <w:t xml:space="preserve">some of these gains can be attributed to development and rationalization </w:t>
      </w:r>
      <w:r w:rsidRPr="004D24C1">
        <w:rPr>
          <w:sz w:val="16"/>
        </w:rPr>
        <w:t xml:space="preserve">— which are correlated with capitalism — </w:t>
      </w:r>
      <w:r w:rsidRPr="004D24C1">
        <w:rPr>
          <w:rStyle w:val="Emphasis"/>
        </w:rPr>
        <w:t xml:space="preserve">many of these </w:t>
      </w:r>
      <w:r w:rsidRPr="004D24C1">
        <w:rPr>
          <w:rStyle w:val="Emphasis"/>
          <w:highlight w:val="green"/>
        </w:rPr>
        <w:t>gains are the result of dogged political struggle, not capitalism</w:t>
      </w:r>
      <w:r w:rsidRPr="004D24C1">
        <w:rPr>
          <w:sz w:val="16"/>
        </w:rPr>
        <w:t xml:space="preserve"> itself.</w:t>
      </w:r>
    </w:p>
    <w:p w14:paraId="68319D7D" w14:textId="77777777" w:rsidR="00992304" w:rsidRPr="004D24C1" w:rsidRDefault="00992304" w:rsidP="00992304">
      <w:pPr>
        <w:rPr>
          <w:sz w:val="16"/>
        </w:rPr>
      </w:pPr>
      <w:r w:rsidRPr="004D24C1">
        <w:rPr>
          <w:rStyle w:val="StyleUnderline"/>
          <w:highlight w:val="green"/>
        </w:rPr>
        <w:t>Laws and norms against discrimination</w:t>
      </w:r>
      <w:r w:rsidRPr="004D24C1">
        <w:rPr>
          <w:sz w:val="16"/>
        </w:rPr>
        <w:t>, the right to not be our husbands’ property, the right to vote, the right to be able to protect ourselves and our children from domestic violence — these and so many other rights were</w:t>
      </w:r>
      <w:r w:rsidRPr="004D24C1">
        <w:rPr>
          <w:rStyle w:val="StyleUnderline"/>
        </w:rPr>
        <w:t xml:space="preserve">n’t handed down from on high by the Chamber of Commerce. They </w:t>
      </w:r>
      <w:r w:rsidRPr="004D24C1">
        <w:rPr>
          <w:rStyle w:val="StyleUnderline"/>
          <w:highlight w:val="green"/>
        </w:rPr>
        <w:t>were won by social movements, many of which were led by socialists and feminists</w:t>
      </w:r>
      <w:r w:rsidRPr="004D24C1">
        <w:rPr>
          <w:sz w:val="16"/>
        </w:rPr>
        <w:t>, who fought tooth and nail and suffered many defeats on the way to getting them.</w:t>
      </w:r>
    </w:p>
    <w:p w14:paraId="5273B793" w14:textId="77777777" w:rsidR="00992304" w:rsidRPr="004D24C1" w:rsidRDefault="00992304" w:rsidP="00992304">
      <w:pPr>
        <w:rPr>
          <w:u w:val="single"/>
        </w:rPr>
      </w:pPr>
      <w:r w:rsidRPr="004D24C1">
        <w:rPr>
          <w:sz w:val="16"/>
        </w:rPr>
        <w:t xml:space="preserve">In this moment, however, I think it is important to look forward. </w:t>
      </w:r>
      <w:r w:rsidRPr="004D24C1">
        <w:rPr>
          <w:rStyle w:val="StyleUnderline"/>
        </w:rPr>
        <w:t>Even if we were to concede that capitalism has been a net gain for women — which I don’t — it is much more important to ask whether capitalism will lead to gains in the future.</w:t>
      </w:r>
    </w:p>
    <w:p w14:paraId="3C566336" w14:textId="77777777" w:rsidR="00992304" w:rsidRPr="004D24C1" w:rsidRDefault="00992304" w:rsidP="00992304">
      <w:pPr>
        <w:rPr>
          <w:sz w:val="16"/>
        </w:rPr>
      </w:pPr>
      <w:r w:rsidRPr="004D24C1">
        <w:rPr>
          <w:rStyle w:val="StyleUnderline"/>
          <w:highlight w:val="green"/>
        </w:rPr>
        <w:t>Feminism is not just about eliminating gender-based discrimination. It’s about fighting for and creating equality and a good life for everyone</w:t>
      </w:r>
      <w:r w:rsidRPr="004D24C1">
        <w:rPr>
          <w:rStyle w:val="StyleUnderline"/>
        </w:rPr>
        <w:t>, regardless of their sex, gender, race, ethnicity, education, income, religion, or where they live</w:t>
      </w:r>
      <w:r w:rsidRPr="004D24C1">
        <w:rPr>
          <w:sz w:val="16"/>
        </w:rPr>
        <w:t>. This is what’s great about feminism — it’s why I’m a feminist.</w:t>
      </w:r>
    </w:p>
    <w:p w14:paraId="5928DC2B" w14:textId="77777777" w:rsidR="00992304" w:rsidRPr="004D24C1" w:rsidRDefault="00992304" w:rsidP="00992304">
      <w:pPr>
        <w:rPr>
          <w:sz w:val="16"/>
        </w:rPr>
      </w:pPr>
      <w:r w:rsidRPr="004D24C1">
        <w:rPr>
          <w:sz w:val="16"/>
        </w:rPr>
        <w:t xml:space="preserve">Simply put, </w:t>
      </w:r>
      <w:r w:rsidRPr="004D24C1">
        <w:rPr>
          <w:rStyle w:val="Emphasis"/>
          <w:highlight w:val="green"/>
        </w:rPr>
        <w:t>we can’t achieve these goals in capitalism</w:t>
      </w:r>
      <w:r w:rsidRPr="004D24C1">
        <w:rPr>
          <w:sz w:val="16"/>
        </w:rPr>
        <w:t>.</w:t>
      </w:r>
    </w:p>
    <w:p w14:paraId="0F933763" w14:textId="77777777" w:rsidR="00992304" w:rsidRPr="004D24C1" w:rsidRDefault="00992304" w:rsidP="00992304">
      <w:pPr>
        <w:rPr>
          <w:sz w:val="16"/>
          <w:szCs w:val="16"/>
        </w:rPr>
      </w:pPr>
      <w:r w:rsidRPr="004D24C1">
        <w:rPr>
          <w:sz w:val="16"/>
          <w:szCs w:val="16"/>
        </w:rPr>
        <w:t>This week is the climate strike, so let’s consider the example of climate change. Nothing demonstrates the failure of the so-called free market better than the looming climate catastrophe. While capitalism may be rational for individuals, on a systemic level it is highly irrational. The reckless pursuit of profits by individual capitalists, who have been empowered by elites and governments, has created the massive collective problem of global warming, not to mention resource depletion and habitat destruction.</w:t>
      </w:r>
    </w:p>
    <w:p w14:paraId="1DC09BAC" w14:textId="77777777" w:rsidR="00992304" w:rsidRPr="004D24C1" w:rsidRDefault="00992304" w:rsidP="00992304">
      <w:pPr>
        <w:rPr>
          <w:sz w:val="16"/>
          <w:szCs w:val="16"/>
        </w:rPr>
      </w:pPr>
      <w:r w:rsidRPr="004D24C1">
        <w:rPr>
          <w:sz w:val="16"/>
          <w:szCs w:val="16"/>
        </w:rPr>
        <w:t>But instead of addressing this problem head on — a problem we roughly understood decades ago — for the past forty years elites and business owners have insisted on the healing power of free markets. They have argued that markets are natural and part of a spontaneous order, that rational individuals operating with perfect information create optimal outcomes, that externalities are trivial.</w:t>
      </w:r>
    </w:p>
    <w:p w14:paraId="0120CCA3" w14:textId="77777777" w:rsidR="00992304" w:rsidRPr="004D24C1" w:rsidRDefault="00992304" w:rsidP="00992304">
      <w:pPr>
        <w:rPr>
          <w:sz w:val="16"/>
          <w:szCs w:val="16"/>
        </w:rPr>
      </w:pPr>
      <w:r w:rsidRPr="004D24C1">
        <w:rPr>
          <w:sz w:val="16"/>
          <w:szCs w:val="16"/>
        </w:rPr>
        <w:t>We know what needs to be done, yet the imperatives of profit-making and the entrenched prerogatives of elites have prevented countries from adopting projects and programs to free ourselves from our destructive fossil-fuel based economies, from developing and instituting sustainable solutions to meeting our needs.</w:t>
      </w:r>
    </w:p>
    <w:p w14:paraId="625730B3" w14:textId="77777777" w:rsidR="00992304" w:rsidRPr="004D24C1" w:rsidRDefault="00992304" w:rsidP="00992304">
      <w:pPr>
        <w:rPr>
          <w:sz w:val="16"/>
          <w:szCs w:val="16"/>
        </w:rPr>
      </w:pPr>
      <w:r w:rsidRPr="004D24C1">
        <w:rPr>
          <w:sz w:val="16"/>
          <w:szCs w:val="16"/>
        </w:rPr>
        <w:t>Only a collective project, rooted in solidarity and cooperation, and organized around the principle of taking back our planet from rapacious corporations, will offer us a fighting chance of altering our current trajectory.</w:t>
      </w:r>
    </w:p>
    <w:p w14:paraId="45F438AA" w14:textId="77777777" w:rsidR="00992304" w:rsidRPr="004D24C1" w:rsidRDefault="00992304" w:rsidP="00992304">
      <w:pPr>
        <w:rPr>
          <w:sz w:val="16"/>
          <w:szCs w:val="16"/>
        </w:rPr>
      </w:pPr>
      <w:r w:rsidRPr="004D24C1">
        <w:rPr>
          <w:sz w:val="16"/>
          <w:szCs w:val="16"/>
        </w:rPr>
        <w:t>2</w:t>
      </w:r>
    </w:p>
    <w:p w14:paraId="452EBDCE" w14:textId="77777777" w:rsidR="00992304" w:rsidRPr="004D24C1" w:rsidRDefault="00992304" w:rsidP="00992304">
      <w:pPr>
        <w:rPr>
          <w:rStyle w:val="Emphasis"/>
        </w:rPr>
      </w:pPr>
      <w:r w:rsidRPr="004D24C1">
        <w:rPr>
          <w:rStyle w:val="Emphasis"/>
        </w:rPr>
        <w:t>Is capitalism an inherently exploitative, oppressive, and patriarchal economic system entwined with the subjugation of women?</w:t>
      </w:r>
    </w:p>
    <w:p w14:paraId="2D345ED4" w14:textId="77777777" w:rsidR="00992304" w:rsidRPr="004D24C1" w:rsidRDefault="00992304" w:rsidP="00992304">
      <w:pPr>
        <w:rPr>
          <w:u w:val="single"/>
        </w:rPr>
      </w:pPr>
      <w:r w:rsidRPr="004D24C1">
        <w:rPr>
          <w:sz w:val="16"/>
        </w:rPr>
        <w:t xml:space="preserve">Let’s parse this out a bit. </w:t>
      </w:r>
      <w:r w:rsidRPr="004D24C1">
        <w:rPr>
          <w:rStyle w:val="StyleUnderline"/>
        </w:rPr>
        <w:t>Is capitalism exploitative?</w:t>
      </w:r>
      <w:r w:rsidRPr="004D24C1">
        <w:rPr>
          <w:sz w:val="16"/>
        </w:rPr>
        <w:t xml:space="preserve"> In political economy exploitation describes a relationship whereby someone sells her labor power to someone else who owns the means of production and makes a profit by paying her, the worker, less than the value of what she produces. So </w:t>
      </w:r>
      <w:r w:rsidRPr="004D24C1">
        <w:rPr>
          <w:rStyle w:val="Emphasis"/>
        </w:rPr>
        <w:t>yes</w:t>
      </w:r>
      <w:r w:rsidRPr="004D24C1">
        <w:rPr>
          <w:sz w:val="16"/>
        </w:rPr>
        <w:t xml:space="preserve">, most people, including </w:t>
      </w:r>
      <w:r w:rsidRPr="004D24C1">
        <w:rPr>
          <w:rStyle w:val="StyleUnderline"/>
          <w:highlight w:val="green"/>
        </w:rPr>
        <w:t>women, are exploited</w:t>
      </w:r>
      <w:r w:rsidRPr="004D24C1">
        <w:rPr>
          <w:rStyle w:val="StyleUnderline"/>
        </w:rPr>
        <w:t xml:space="preserve"> in the sense that </w:t>
      </w:r>
      <w:r w:rsidRPr="004D24C1">
        <w:rPr>
          <w:rStyle w:val="StyleUnderline"/>
          <w:highlight w:val="green"/>
        </w:rPr>
        <w:t>they work for a wage,</w:t>
      </w:r>
      <w:r w:rsidRPr="004D24C1">
        <w:rPr>
          <w:rStyle w:val="StyleUnderline"/>
        </w:rPr>
        <w:t xml:space="preserve"> and that </w:t>
      </w:r>
      <w:r w:rsidRPr="004D24C1">
        <w:rPr>
          <w:rStyle w:val="StyleUnderline"/>
          <w:highlight w:val="green"/>
        </w:rPr>
        <w:t>they wouldn’t be able to buy food or pay their rent without working for</w:t>
      </w:r>
      <w:r w:rsidRPr="004D24C1">
        <w:rPr>
          <w:rStyle w:val="StyleUnderline"/>
        </w:rPr>
        <w:t xml:space="preserve"> a wage.</w:t>
      </w:r>
    </w:p>
    <w:p w14:paraId="4D26C06F" w14:textId="77777777" w:rsidR="00992304" w:rsidRPr="004D24C1" w:rsidRDefault="00992304" w:rsidP="00992304">
      <w:pPr>
        <w:rPr>
          <w:sz w:val="16"/>
        </w:rPr>
      </w:pPr>
      <w:r w:rsidRPr="004D24C1">
        <w:rPr>
          <w:rStyle w:val="StyleUnderline"/>
        </w:rPr>
        <w:t>Is this exploitation oppressive, meaning does it constitute cruel or unjust treatment?</w:t>
      </w:r>
      <w:r w:rsidRPr="004D24C1">
        <w:rPr>
          <w:sz w:val="16"/>
        </w:rPr>
        <w:t xml:space="preserve"> Well, that depends. In the United States, for example, not all women are oppressed. There are feminists and socialists who would balk at this assessment. Nonetheless, I don’t think </w:t>
      </w:r>
      <w:r w:rsidRPr="004D24C1">
        <w:rPr>
          <w:rStyle w:val="StyleUnderline"/>
          <w:highlight w:val="green"/>
        </w:rPr>
        <w:t>highly paid white women who have respect, security, and autonomy in organizing their work lives are</w:t>
      </w:r>
      <w:r w:rsidRPr="004D24C1">
        <w:rPr>
          <w:sz w:val="16"/>
        </w:rPr>
        <w:t xml:space="preserve"> oppressed — or at least </w:t>
      </w:r>
      <w:r w:rsidRPr="004D24C1">
        <w:rPr>
          <w:rStyle w:val="StyleUnderline"/>
          <w:highlight w:val="green"/>
        </w:rPr>
        <w:t>not oppressed</w:t>
      </w:r>
      <w:r w:rsidRPr="004D24C1">
        <w:rPr>
          <w:sz w:val="16"/>
        </w:rPr>
        <w:t xml:space="preserve"> enough to get me into the street to fight for them.</w:t>
      </w:r>
    </w:p>
    <w:p w14:paraId="62B13EDC" w14:textId="77777777" w:rsidR="00992304" w:rsidRPr="004D24C1" w:rsidRDefault="00992304" w:rsidP="00992304">
      <w:pPr>
        <w:rPr>
          <w:sz w:val="16"/>
        </w:rPr>
      </w:pPr>
      <w:r w:rsidRPr="004D24C1">
        <w:rPr>
          <w:sz w:val="16"/>
        </w:rPr>
        <w:t xml:space="preserve">The problem is that </w:t>
      </w:r>
      <w:r w:rsidRPr="004D24C1">
        <w:rPr>
          <w:rStyle w:val="Emphasis"/>
          <w:highlight w:val="green"/>
        </w:rPr>
        <w:t>this happy scenario does not describe the situation for the vast majority of women</w:t>
      </w:r>
      <w:r w:rsidRPr="004D24C1">
        <w:rPr>
          <w:sz w:val="16"/>
        </w:rPr>
        <w:t xml:space="preserve">, either in the United States or globally. </w:t>
      </w:r>
      <w:r w:rsidRPr="004D24C1">
        <w:rPr>
          <w:rStyle w:val="Emphasis"/>
        </w:rPr>
        <w:t>A woman working full time for minimum wage who can’t afford to go to the doctor, or buy vegetables, or pay her rent is oppressed</w:t>
      </w:r>
      <w:r w:rsidRPr="004D24C1">
        <w:rPr>
          <w:sz w:val="16"/>
        </w:rPr>
        <w:t xml:space="preserve">. </w:t>
      </w:r>
      <w:r w:rsidRPr="004D24C1">
        <w:rPr>
          <w:rStyle w:val="StyleUnderline"/>
        </w:rPr>
        <w:t>A college graduate drowning in student loan debt, working a sixty-plus-hour contract gig for a tech start-up that tops up a lousy paycheck</w:t>
      </w:r>
      <w:r w:rsidRPr="004D24C1">
        <w:rPr>
          <w:sz w:val="16"/>
        </w:rPr>
        <w:t xml:space="preserve"> with free beer and a foosball table in the break room </w:t>
      </w:r>
      <w:r w:rsidRPr="004D24C1">
        <w:rPr>
          <w:rStyle w:val="StyleUnderline"/>
        </w:rPr>
        <w:t>is oppressed</w:t>
      </w:r>
      <w:r w:rsidRPr="004D24C1">
        <w:rPr>
          <w:sz w:val="16"/>
        </w:rPr>
        <w:t>.</w:t>
      </w:r>
    </w:p>
    <w:p w14:paraId="44C56446" w14:textId="77777777" w:rsidR="00992304" w:rsidRPr="004D24C1" w:rsidRDefault="00992304" w:rsidP="00992304">
      <w:pPr>
        <w:rPr>
          <w:sz w:val="16"/>
        </w:rPr>
      </w:pPr>
      <w:r w:rsidRPr="004D24C1">
        <w:rPr>
          <w:rStyle w:val="Emphasis"/>
          <w:highlight w:val="green"/>
        </w:rPr>
        <w:t>A good chunk of this oppression is linked to patriarchy</w:t>
      </w:r>
      <w:r w:rsidRPr="004D24C1">
        <w:rPr>
          <w:sz w:val="16"/>
        </w:rPr>
        <w:t xml:space="preserve">, or more precisely sexism, since we don’t live in a formally patriarchal society. The jury is out on whether capitalism is inherently sexist, and sexism certainly exists outside capitalism. Once could imagine a model of capitalism that wasn’t sexist or racist. </w:t>
      </w:r>
      <w:r w:rsidRPr="004D24C1">
        <w:rPr>
          <w:rStyle w:val="StyleUnderline"/>
        </w:rPr>
        <w:t>But capitalism is a real-life way of organizing the norms, priorities, structures, and activities of society that evolves over time and space</w:t>
      </w:r>
      <w:r w:rsidRPr="004D24C1">
        <w:rPr>
          <w:sz w:val="16"/>
        </w:rPr>
        <w:t>.</w:t>
      </w:r>
    </w:p>
    <w:p w14:paraId="63A4AFEA" w14:textId="77777777" w:rsidR="00992304" w:rsidRPr="004D24C1" w:rsidRDefault="00992304" w:rsidP="00992304">
      <w:pPr>
        <w:rPr>
          <w:sz w:val="16"/>
        </w:rPr>
      </w:pPr>
      <w:r w:rsidRPr="004D24C1">
        <w:rPr>
          <w:rStyle w:val="Emphasis"/>
        </w:rPr>
        <w:t xml:space="preserve">As a historical system </w:t>
      </w:r>
      <w:r w:rsidRPr="004D24C1">
        <w:rPr>
          <w:rStyle w:val="Emphasis"/>
          <w:highlight w:val="green"/>
        </w:rPr>
        <w:t>sexism and racism have been a core part of strategies of accumulation in capitalism</w:t>
      </w:r>
      <w:r w:rsidRPr="004D24C1">
        <w:rPr>
          <w:sz w:val="16"/>
          <w:highlight w:val="green"/>
        </w:rPr>
        <w:t xml:space="preserve">. </w:t>
      </w:r>
      <w:r w:rsidRPr="004D24C1">
        <w:rPr>
          <w:rStyle w:val="StyleUnderline"/>
          <w:highlight w:val="green"/>
        </w:rPr>
        <w:t>Sexism makes women’s unpaid labor</w:t>
      </w:r>
      <w:r w:rsidRPr="004D24C1">
        <w:rPr>
          <w:rStyle w:val="StyleUnderline"/>
        </w:rPr>
        <w:t xml:space="preserve"> in the home, which is essential to society, </w:t>
      </w:r>
      <w:r w:rsidRPr="004D24C1">
        <w:rPr>
          <w:rStyle w:val="StyleUnderline"/>
          <w:highlight w:val="green"/>
        </w:rPr>
        <w:t>appear natural</w:t>
      </w:r>
      <w:r w:rsidRPr="004D24C1">
        <w:rPr>
          <w:rStyle w:val="StyleUnderline"/>
        </w:rPr>
        <w:t>,</w:t>
      </w:r>
      <w:r w:rsidRPr="004D24C1">
        <w:rPr>
          <w:sz w:val="16"/>
        </w:rPr>
        <w:t xml:space="preserve"> a labor of love. </w:t>
      </w:r>
      <w:r w:rsidRPr="004D24C1">
        <w:rPr>
          <w:rStyle w:val="Emphasis"/>
        </w:rPr>
        <w:t xml:space="preserve">Sexism </w:t>
      </w:r>
      <w:r w:rsidRPr="004D24C1">
        <w:rPr>
          <w:rStyle w:val="Emphasis"/>
          <w:highlight w:val="green"/>
        </w:rPr>
        <w:t>and</w:t>
      </w:r>
      <w:r w:rsidRPr="004D24C1">
        <w:rPr>
          <w:rStyle w:val="Emphasis"/>
        </w:rPr>
        <w:t xml:space="preserve"> racism also continue to be extremely handy tools in the business owners’ tool kit to </w:t>
      </w:r>
      <w:r w:rsidRPr="004D24C1">
        <w:rPr>
          <w:rStyle w:val="Emphasis"/>
          <w:highlight w:val="green"/>
        </w:rPr>
        <w:t xml:space="preserve">divide </w:t>
      </w:r>
      <w:r w:rsidRPr="004D24C1">
        <w:rPr>
          <w:rStyle w:val="Emphasis"/>
        </w:rPr>
        <w:t xml:space="preserve">and oppress </w:t>
      </w:r>
      <w:r w:rsidRPr="004D24C1">
        <w:rPr>
          <w:rStyle w:val="Emphasis"/>
          <w:highlight w:val="green"/>
        </w:rPr>
        <w:t xml:space="preserve">workers, to discourage demands </w:t>
      </w:r>
      <w:r w:rsidRPr="004D24C1">
        <w:rPr>
          <w:rStyle w:val="Emphasis"/>
        </w:rPr>
        <w:t>for better pay and benefits, o</w:t>
      </w:r>
      <w:r w:rsidRPr="004D24C1">
        <w:rPr>
          <w:rStyle w:val="Emphasis"/>
          <w:highlight w:val="green"/>
        </w:rPr>
        <w:t xml:space="preserve">r to block </w:t>
      </w:r>
      <w:r w:rsidRPr="004D24C1">
        <w:rPr>
          <w:rStyle w:val="Emphasis"/>
        </w:rPr>
        <w:t xml:space="preserve">efforts to form a </w:t>
      </w:r>
      <w:r w:rsidRPr="004D24C1">
        <w:rPr>
          <w:rStyle w:val="Emphasis"/>
          <w:highlight w:val="green"/>
        </w:rPr>
        <w:t>union</w:t>
      </w:r>
      <w:r w:rsidRPr="004D24C1">
        <w:rPr>
          <w:sz w:val="16"/>
          <w:highlight w:val="green"/>
        </w:rPr>
        <w:t>.</w:t>
      </w:r>
    </w:p>
    <w:p w14:paraId="3FFD7FB8" w14:textId="77777777" w:rsidR="00992304" w:rsidRPr="004D24C1" w:rsidRDefault="00992304" w:rsidP="00992304">
      <w:pPr>
        <w:rPr>
          <w:sz w:val="16"/>
          <w:szCs w:val="16"/>
        </w:rPr>
      </w:pPr>
      <w:r w:rsidRPr="004D24C1">
        <w:rPr>
          <w:sz w:val="16"/>
          <w:szCs w:val="16"/>
        </w:rPr>
        <w:t>3</w:t>
      </w:r>
    </w:p>
    <w:p w14:paraId="7B199C44" w14:textId="77777777" w:rsidR="00992304" w:rsidRPr="004D24C1" w:rsidRDefault="00992304" w:rsidP="00992304">
      <w:pPr>
        <w:rPr>
          <w:sz w:val="16"/>
          <w:szCs w:val="16"/>
        </w:rPr>
      </w:pPr>
      <w:r w:rsidRPr="004D24C1">
        <w:rPr>
          <w:sz w:val="16"/>
          <w:szCs w:val="16"/>
        </w:rPr>
        <w:t>Or has capitalism helped to empower women, enhancing their material well-being and fostering gender parity?</w:t>
      </w:r>
    </w:p>
    <w:p w14:paraId="208CE886" w14:textId="77777777" w:rsidR="00992304" w:rsidRPr="004D24C1" w:rsidRDefault="00992304" w:rsidP="00992304">
      <w:pPr>
        <w:rPr>
          <w:sz w:val="16"/>
          <w:szCs w:val="16"/>
        </w:rPr>
      </w:pPr>
      <w:r w:rsidRPr="004D24C1">
        <w:rPr>
          <w:sz w:val="16"/>
          <w:szCs w:val="16"/>
        </w:rPr>
        <w:t>Rather than posing our questions and answers as either/or, we should opt for a more nuanced both/and discussion. As I said earlier, women have been empowered in capitalism. While we should be cautious not to confuse correlation with causation — keeping in mind those lurking variables such as the women’s movement, the civil rights movement, the labor movement, and the environmental movement — it is still the case that markets can empower women.</w:t>
      </w:r>
    </w:p>
    <w:p w14:paraId="58C10E0E" w14:textId="77777777" w:rsidR="00992304" w:rsidRPr="004D24C1" w:rsidRDefault="00992304" w:rsidP="00992304">
      <w:pPr>
        <w:rPr>
          <w:sz w:val="16"/>
        </w:rPr>
      </w:pPr>
      <w:r w:rsidRPr="004D24C1">
        <w:rPr>
          <w:rStyle w:val="Emphasis"/>
          <w:highlight w:val="green"/>
        </w:rPr>
        <w:t>Money equals power.</w:t>
      </w:r>
      <w:r w:rsidRPr="004D24C1">
        <w:rPr>
          <w:rStyle w:val="Emphasis"/>
        </w:rPr>
        <w:t xml:space="preserve"> If American women today are lucky enough to have rich parents, or be born with fantastic abilities or intelligence that land them in a well-paid, fulfilling job, they will be empowered. </w:t>
      </w:r>
      <w:r w:rsidRPr="004D24C1">
        <w:rPr>
          <w:sz w:val="16"/>
        </w:rPr>
        <w:t>More than that, they will be able to empower others in their social networks, such as their own children.</w:t>
      </w:r>
    </w:p>
    <w:p w14:paraId="014523D4" w14:textId="77777777" w:rsidR="00992304" w:rsidRPr="004D24C1" w:rsidRDefault="00992304" w:rsidP="00992304">
      <w:pPr>
        <w:rPr>
          <w:u w:val="single"/>
        </w:rPr>
      </w:pPr>
      <w:r w:rsidRPr="004D24C1">
        <w:rPr>
          <w:sz w:val="16"/>
        </w:rPr>
        <w:t xml:space="preserve">But </w:t>
      </w:r>
      <w:r w:rsidRPr="004D24C1">
        <w:rPr>
          <w:rStyle w:val="StyleUnderline"/>
        </w:rPr>
        <w:t>observing that some women are quite empowered in capitalism does not imply that the path has been laid and that if we just follow it the goals of feminism will be reached.</w:t>
      </w:r>
      <w:r w:rsidRPr="004D24C1">
        <w:rPr>
          <w:sz w:val="16"/>
        </w:rPr>
        <w:t xml:space="preserve"> </w:t>
      </w:r>
      <w:r w:rsidRPr="004D24C1">
        <w:rPr>
          <w:rStyle w:val="StyleUnderline"/>
        </w:rPr>
        <w:t xml:space="preserve">The </w:t>
      </w:r>
      <w:r w:rsidRPr="004D24C1">
        <w:rPr>
          <w:rStyle w:val="StyleUnderline"/>
          <w:highlight w:val="green"/>
        </w:rPr>
        <w:t>fabulous wealth of the relative few at the top is not an accident</w:t>
      </w:r>
      <w:r w:rsidRPr="004D24C1">
        <w:rPr>
          <w:sz w:val="16"/>
        </w:rPr>
        <w:t xml:space="preserve">, or a harmless peak over a healthy floor of people living a good life. The </w:t>
      </w:r>
      <w:r w:rsidRPr="004D24C1">
        <w:rPr>
          <w:rStyle w:val="StyleUnderline"/>
        </w:rPr>
        <w:t>market-friendly reforms of the past few decades have made a handful of people (mostly men) unimaginably wealthy while the vast majority of people have seen their livelihoods stagnate and their opportunities narrow.</w:t>
      </w:r>
    </w:p>
    <w:p w14:paraId="547C2F57" w14:textId="77777777" w:rsidR="00992304" w:rsidRPr="004D24C1" w:rsidRDefault="00992304" w:rsidP="00992304">
      <w:pPr>
        <w:rPr>
          <w:b/>
          <w:iCs/>
          <w:u w:val="single"/>
        </w:rPr>
      </w:pPr>
      <w:r w:rsidRPr="004D24C1">
        <w:rPr>
          <w:sz w:val="16"/>
        </w:rPr>
        <w:t xml:space="preserve">The incredible </w:t>
      </w:r>
      <w:r w:rsidRPr="004D24C1">
        <w:rPr>
          <w:rStyle w:val="StyleUnderline"/>
          <w:highlight w:val="green"/>
        </w:rPr>
        <w:t>technological and scientific advances</w:t>
      </w:r>
      <w:r w:rsidRPr="004D24C1">
        <w:rPr>
          <w:sz w:val="16"/>
        </w:rPr>
        <w:t xml:space="preserve"> of the past forty years </w:t>
      </w:r>
      <w:r w:rsidRPr="004D24C1">
        <w:rPr>
          <w:rStyle w:val="StyleUnderline"/>
          <w:highlight w:val="green"/>
        </w:rPr>
        <w:t>could have been channeled to</w:t>
      </w:r>
      <w:r w:rsidRPr="004D24C1">
        <w:rPr>
          <w:rStyle w:val="StyleUnderline"/>
        </w:rPr>
        <w:t>ward dramatically reducing poverty, improving health care outcomes and the ecological sustainability of our production processes, and ensuring security in the supply and distribution of clean water, nutritious food, and adequate housing.</w:t>
      </w:r>
      <w:r w:rsidRPr="004D24C1">
        <w:rPr>
          <w:sz w:val="16"/>
        </w:rPr>
        <w:t xml:space="preserve"> These are things that all people value. </w:t>
      </w:r>
      <w:r w:rsidRPr="004D24C1">
        <w:rPr>
          <w:rStyle w:val="Emphasis"/>
        </w:rPr>
        <w:t xml:space="preserve">These are also things that would </w:t>
      </w:r>
      <w:r w:rsidRPr="004D24C1">
        <w:rPr>
          <w:rStyle w:val="Emphasis"/>
          <w:highlight w:val="green"/>
        </w:rPr>
        <w:t>greatly empower women who suffer disproportionately</w:t>
      </w:r>
      <w:r w:rsidRPr="004D24C1">
        <w:rPr>
          <w:rStyle w:val="Emphasis"/>
        </w:rPr>
        <w:t xml:space="preserve"> from the lack of these things.</w:t>
      </w:r>
    </w:p>
    <w:p w14:paraId="3B3106B5" w14:textId="77777777" w:rsidR="00992304" w:rsidRPr="004D24C1" w:rsidRDefault="00992304" w:rsidP="00992304">
      <w:pPr>
        <w:rPr>
          <w:rStyle w:val="Emphasis"/>
        </w:rPr>
      </w:pPr>
      <w:r w:rsidRPr="004D24C1">
        <w:rPr>
          <w:rStyle w:val="StyleUnderline"/>
        </w:rPr>
        <w:t xml:space="preserve">We have the tools to vastly improve the lives of the world’s women, and all people for that matter. </w:t>
      </w:r>
      <w:r w:rsidRPr="004D24C1">
        <w:rPr>
          <w:rStyle w:val="StyleUnderline"/>
          <w:highlight w:val="green"/>
        </w:rPr>
        <w:t>Yet we haven’t directed our resources</w:t>
      </w:r>
      <w:r w:rsidRPr="004D24C1">
        <w:rPr>
          <w:sz w:val="16"/>
        </w:rPr>
        <w:t xml:space="preserve">, knowledge, and energy toward achieving this goal. Why? Because </w:t>
      </w:r>
      <w:r w:rsidRPr="004D24C1">
        <w:rPr>
          <w:rStyle w:val="Emphasis"/>
          <w:highlight w:val="green"/>
        </w:rPr>
        <w:t>the goal of capitalism is not to better the world — it’s to make a profit.</w:t>
      </w:r>
    </w:p>
    <w:p w14:paraId="5AA8FF9E" w14:textId="50235B56" w:rsidR="00620932" w:rsidRPr="004D24C1" w:rsidRDefault="00CF7F62" w:rsidP="00620932">
      <w:pPr>
        <w:pStyle w:val="Heading3"/>
      </w:pPr>
      <w:r w:rsidRPr="004D24C1">
        <w:t>Impact –</w:t>
      </w:r>
      <w:r w:rsidR="00CB55B6" w:rsidRPr="004D24C1">
        <w:t xml:space="preserve"> Racial Inequality</w:t>
      </w:r>
    </w:p>
    <w:p w14:paraId="2FED78DD" w14:textId="77777777" w:rsidR="008A077E" w:rsidRPr="004D24C1" w:rsidRDefault="008A077E" w:rsidP="008A077E">
      <w:pPr>
        <w:pStyle w:val="Heading4"/>
      </w:pPr>
      <w:r w:rsidRPr="004D24C1">
        <w:t xml:space="preserve">Capitalism and anti-blackness go hand in hand- we have to get rid of capitalism to solve for racism </w:t>
      </w:r>
    </w:p>
    <w:p w14:paraId="44428123" w14:textId="77777777" w:rsidR="008A077E" w:rsidRPr="004D24C1" w:rsidRDefault="008A077E" w:rsidP="008A077E">
      <w:pPr>
        <w:rPr>
          <w:b/>
          <w:sz w:val="26"/>
        </w:rPr>
      </w:pPr>
      <w:r w:rsidRPr="004D24C1">
        <w:rPr>
          <w:rStyle w:val="Style13ptBold"/>
        </w:rPr>
        <w:t>Urie 14’ (</w:t>
      </w:r>
      <w:r w:rsidRPr="004D24C1">
        <w:t>Rob Urie, I a political economist, has B.S. degree in Economics and Philosophy from Albright College and an M.S. degree in Economics from The University of North Carolina, “Slavery, Mass Incarceration and Capitalism”, IBW21, April 5, 2014, https://ibw21.org/editors-choice/slavery-mass-incarceration-and-capitalism/)-AL</w:t>
      </w:r>
    </w:p>
    <w:p w14:paraId="46610729" w14:textId="77777777" w:rsidR="008A077E" w:rsidRPr="004D24C1" w:rsidRDefault="008A077E" w:rsidP="008A077E">
      <w:r w:rsidRPr="004D24C1">
        <w:t xml:space="preserve">This same premise of capitalist democracy that frames all acts as ‘freely’ undertaken has Central and South American peasants whose indigenous economies were destroyed through engineered displacement / replacement by American industrial agriculture ‘freely’ migrating to the U.S. to labor as a ‘special’ class of labor that subsidizes American food prices and industrial farm ‘profits.’ Chinese laborers who manufacture products for export to the West for Foxconn live fifteen to a room, share one bathroom to three rooms (45 persons) and routinely work fifteen hour days for subsistence wages. </w:t>
      </w:r>
      <w:r w:rsidRPr="004D24C1">
        <w:rPr>
          <w:b/>
          <w:bCs/>
          <w:u w:val="single"/>
        </w:rPr>
        <w:t>Unicor employs fifteen percent of the Federal prison population in the U.S. to manufacture goods for the Federal government for pennies an hour</w:t>
      </w:r>
      <w:r w:rsidRPr="004D24C1">
        <w:rPr>
          <w:u w:val="single"/>
        </w:rPr>
        <w:t>. And in the much larger state prison system prisoners manufacture goods for multi-national corporations like Wal-Mart, IBM and Microsoft for the same pennies an hour.</w:t>
      </w:r>
      <w:r w:rsidRPr="004D24C1">
        <w:t xml:space="preserve"> While this is hardly news to those paying attention, the implication is that </w:t>
      </w:r>
      <w:r w:rsidRPr="004D24C1">
        <w:rPr>
          <w:u w:val="single"/>
        </w:rPr>
        <w:t>most of the good citizens of Philadelphia, Detroit, Oakland, East St. Louis etc, have political and economic interests more closely aligned with the poor citizens of Venezuela, Bangladesh, Nicaragua, El Salvador, Vietnam, etc, than with the Western capitalists</w:t>
      </w:r>
      <w:r w:rsidRPr="004D24C1">
        <w:t>—bankers, industrialists and for-profit militarists, who are their nominal fellow ‘citizens.’</w:t>
      </w:r>
    </w:p>
    <w:p w14:paraId="135C9BDF" w14:textId="77777777" w:rsidR="008A077E" w:rsidRPr="004D24C1" w:rsidRDefault="008A077E" w:rsidP="008A077E">
      <w:r w:rsidRPr="004D24C1">
        <w:rPr>
          <w:u w:val="single"/>
        </w:rPr>
        <w:t>Philadelphia, reportedly the poorest large city in the U.S., was a dumping ground for slaves when they became too old to work and it was a major stop on the underground railroad that moved fleeing slaves from the South</w:t>
      </w:r>
      <w:r w:rsidRPr="004D24C1">
        <w:t xml:space="preserve">. Today it resembles post-War Iraq in the sense that the </w:t>
      </w:r>
      <w:r w:rsidRPr="004D24C1">
        <w:rPr>
          <w:b/>
          <w:bCs/>
          <w:u w:val="single"/>
        </w:rPr>
        <w:t>strategies imposed by empire— privatization of public functions, expropriation of city resources by connected insiders and race-based laws and policing that feed a conspicuously racist system of mass incarceration, are used against a population of nominal ‘citizens</w:t>
      </w:r>
      <w:r w:rsidRPr="004D24C1">
        <w:rPr>
          <w:b/>
          <w:bCs/>
        </w:rPr>
        <w:t>.</w:t>
      </w:r>
      <w:r w:rsidRPr="004D24C1">
        <w:t xml:space="preserve">’ The </w:t>
      </w:r>
      <w:r w:rsidRPr="004D24C1">
        <w:rPr>
          <w:u w:val="single"/>
        </w:rPr>
        <w:t>incarcerated can have their children taken from them through forced adoptions and are forced to pay for part of their incarceration with money their incarceration assures they don’t have</w:t>
      </w:r>
      <w:r w:rsidRPr="004D24C1">
        <w:t>. When tied to the ‘external’ relations of capitalist imperialism what is illustrated is that exploitation and expropriation are by degree, not type.</w:t>
      </w:r>
    </w:p>
    <w:p w14:paraId="62D463AC" w14:textId="77777777" w:rsidR="008A077E" w:rsidRPr="004D24C1" w:rsidRDefault="008A077E" w:rsidP="008A077E">
      <w:r w:rsidRPr="004D24C1">
        <w:t xml:space="preserve">Framed differently, </w:t>
      </w:r>
      <w:r w:rsidRPr="004D24C1">
        <w:rPr>
          <w:b/>
          <w:bCs/>
          <w:u w:val="single"/>
        </w:rPr>
        <w:t>the distribution of income and wealth, and with it social power, ties to strategies of social legitimation and repression reconstituted in the institutions of global capitalism</w:t>
      </w:r>
      <w:r w:rsidRPr="004D24C1">
        <w:rPr>
          <w:u w:val="single"/>
        </w:rPr>
        <w:t>. The incarcerated ‘deserve’ to be exploited because of their ‘criminal’ behavior</w:t>
      </w:r>
      <w:r w:rsidRPr="004D24C1">
        <w:t>. ‘Illegal’ immigrants ‘deserve’ to be exploited because they ‘are in this country illegally.’ And the rich deserve their wealth because ‘equals’ freely undertake all acts in capitalist democracy and wealth is therefore ‘proof’ of economic contribution.</w:t>
      </w:r>
    </w:p>
    <w:p w14:paraId="09009707" w14:textId="77777777" w:rsidR="008A077E" w:rsidRPr="004D24C1" w:rsidRDefault="008A077E" w:rsidP="008A077E">
      <w:pPr>
        <w:rPr>
          <w:u w:val="single"/>
        </w:rPr>
      </w:pPr>
      <w:r w:rsidRPr="004D24C1">
        <w:t xml:space="preserve">The historical relation of actual outcomes to imperial ‘place’ finds wholly unrelated ‘explanation’ through backward induction, through taking factual distribution and running it through the precepts of capitalist democracy to develop theoretical explanations against all knowledge and history. Theories of social, cultural and genetic ‘difference’ are developed to relate the Western concept / precept of ‘freedom’ to factual outcomes that otherwise tie miraculously, inexplicably, with correlation = 1, to imperial history. </w:t>
      </w:r>
      <w:r w:rsidRPr="004D24C1">
        <w:rPr>
          <w:u w:val="single"/>
        </w:rPr>
        <w:t>Conspicuously racist blather like difference in quantum of ‘intelligence’ put forward by Murray and Herrnstein in ‘The Bell Curve’ tie to ‘legitimate’ capitalist (Western) economics and progressive ‘scientific’ analyses / explanations of ‘criminal’ behavior as imperialist apologetics put into service to legitimate capitalist social relations. Progressive ‘science’ is reconstituted in judicial and police practice through tight circumscription of the types (and targets) of crimes the police concern themselves with.</w:t>
      </w:r>
    </w:p>
    <w:p w14:paraId="76AE9D57" w14:textId="77777777" w:rsidR="008A077E" w:rsidRPr="004D24C1" w:rsidRDefault="008A077E" w:rsidP="008A077E">
      <w:r w:rsidRPr="004D24C1">
        <w:t xml:space="preserve">No crimes were committed in the last decade by Wall Street </w:t>
      </w:r>
      <w:r w:rsidRPr="004D24C1">
        <w:rPr>
          <w:b/>
          <w:bCs/>
          <w:u w:val="single"/>
        </w:rPr>
        <w:t>because within the frame of capitalist democracy concentrated wealth is self-legitimating and in institutional practice because the definitions of ‘crimes’ function as tools of social repression</w:t>
      </w:r>
      <w:r w:rsidRPr="004D24C1">
        <w:rPr>
          <w:u w:val="single"/>
        </w:rPr>
        <w:t xml:space="preserve">. </w:t>
      </w:r>
      <w:r w:rsidRPr="004D24C1">
        <w:t>George W</w:t>
      </w:r>
      <w:r w:rsidRPr="004D24C1">
        <w:rPr>
          <w:b/>
          <w:bCs/>
          <w:u w:val="single"/>
        </w:rPr>
        <w:t>. Bush launched an illegal war</w:t>
      </w:r>
      <w:r w:rsidRPr="004D24C1">
        <w:rPr>
          <w:u w:val="single"/>
        </w:rPr>
        <w:t xml:space="preserve"> as defined by international treaties to which the U.S. is signatory and caused the deaths of a million or more Iraqis</w:t>
      </w:r>
      <w:r w:rsidRPr="004D24C1">
        <w:rPr>
          <w:b/>
          <w:bCs/>
          <w:u w:val="single"/>
        </w:rPr>
        <w:t xml:space="preserve"> but will never serve a day in prison while black or brown youth caught with a bag of weed might spend years in priso</w:t>
      </w:r>
      <w:r w:rsidRPr="004D24C1">
        <w:rPr>
          <w:b/>
          <w:bCs/>
        </w:rPr>
        <w:t>n</w:t>
      </w:r>
      <w:r w:rsidRPr="004D24C1">
        <w:t>. So, does America want to ‘have a conversation’ about crime?</w:t>
      </w:r>
    </w:p>
    <w:p w14:paraId="23D6FC7B" w14:textId="77777777" w:rsidR="008A077E" w:rsidRPr="004D24C1" w:rsidRDefault="008A077E" w:rsidP="008A077E">
      <w:r w:rsidRPr="004D24C1">
        <w:t>To be clear, and to pre-empt undue liberal-progressive hand wringing on the matter</w:t>
      </w:r>
      <w:r w:rsidRPr="004D24C1">
        <w:rPr>
          <w:u w:val="single"/>
        </w:rPr>
        <w:t>, this isn’t an issue of ‘fairness,’ the quasi-theocratic Western conceit of ‘balance’ in social outcomes, because such never has been and never will be the case. Conversely, with slavery and genocide being the preponderance of U.S. history and current circumstance the continued exploitation and repression of the descendants of those on the wrong side of this history, when precisely will ‘fairness’ come into being</w:t>
      </w:r>
      <w:r w:rsidRPr="004D24C1">
        <w:t>? And more specifically, how would it be retroactively applied to those who lived and died on the wrong side of the imperial divide?</w:t>
      </w:r>
    </w:p>
    <w:p w14:paraId="09A0C77D" w14:textId="77777777" w:rsidR="008A077E" w:rsidRPr="004D24C1" w:rsidRDefault="008A077E" w:rsidP="008A077E">
      <w:r w:rsidRPr="004D24C1">
        <w:rPr>
          <w:b/>
          <w:bCs/>
          <w:u w:val="single"/>
        </w:rPr>
        <w:t>Mass incarceration is social struggle for the living in the present. Its ties to slavery and Western imperialism past and present requires a base state and ongoing political economy of social justice before discussion of ‘solutions’ to socially destructive behavior are more than neo-imperialist blather</w:t>
      </w:r>
      <w:r w:rsidRPr="004D24C1">
        <w:t>. Sure communities of color deserve to be protected from violence.</w:t>
      </w:r>
    </w:p>
    <w:p w14:paraId="7811C0DA" w14:textId="77777777" w:rsidR="008A077E" w:rsidRPr="004D24C1" w:rsidRDefault="008A077E" w:rsidP="008A077E">
      <w:r w:rsidRPr="004D24C1">
        <w:rPr>
          <w:b/>
          <w:bCs/>
          <w:u w:val="single"/>
        </w:rPr>
        <w:t>But racist policing and mass incarceration are tools of violence, not protection from it.</w:t>
      </w:r>
      <w:r w:rsidRPr="004D24C1">
        <w:rPr>
          <w:u w:val="single"/>
        </w:rPr>
        <w:t xml:space="preserve"> Where is discussion of protection from the violence of economic exploitation, immiseration, political and economic exclusion and from external strategies of social legitimation that pose these outcomes as ‘self-inflicted?</w:t>
      </w:r>
      <w:r w:rsidRPr="004D24C1">
        <w:t xml:space="preserve">’ When tied to the contrived conceit of ‘equal opportunity’ the </w:t>
      </w:r>
      <w:r w:rsidRPr="004D24C1">
        <w:rPr>
          <w:u w:val="single"/>
        </w:rPr>
        <w:t>revival of mechanisms of social repression has communities blaming their own members for outcomes directly related to imperial history</w:t>
      </w:r>
      <w:r w:rsidRPr="004D24C1">
        <w:t>. Slaves weren’t responsible for the conditions of their enslavement. The conditions were externally imposed.</w:t>
      </w:r>
    </w:p>
    <w:p w14:paraId="7773C8DB" w14:textId="62DB147C" w:rsidR="008A077E" w:rsidRDefault="008A077E" w:rsidP="008A077E"/>
    <w:p w14:paraId="09ADC4DF" w14:textId="357D7AFA" w:rsidR="00992304" w:rsidRDefault="00992304" w:rsidP="00992304">
      <w:pPr>
        <w:pStyle w:val="Heading3"/>
      </w:pPr>
      <w:r>
        <w:t>Impact – War/Intervention</w:t>
      </w:r>
    </w:p>
    <w:p w14:paraId="66F742B2" w14:textId="77777777" w:rsidR="00992304" w:rsidRPr="007B0415" w:rsidRDefault="00992304" w:rsidP="00992304">
      <w:pPr>
        <w:pStyle w:val="Heading4"/>
      </w:pPr>
      <w:r>
        <w:t>Hegemony and liberal institutions use military force and economic coercion to force capitalism on the entire globe- the result is endless war and violence</w:t>
      </w:r>
    </w:p>
    <w:p w14:paraId="36C69795" w14:textId="77777777" w:rsidR="00992304" w:rsidRDefault="00992304" w:rsidP="00992304">
      <w:r>
        <w:t xml:space="preserve">Tarik </w:t>
      </w:r>
      <w:r w:rsidRPr="00C033D2">
        <w:rPr>
          <w:rStyle w:val="Style13ptBold"/>
        </w:rPr>
        <w:t>Kochi in 2017</w:t>
      </w:r>
    </w:p>
    <w:p w14:paraId="7BB1FEB3" w14:textId="77777777" w:rsidR="00992304" w:rsidRDefault="00992304" w:rsidP="00992304">
      <w:r>
        <w:t>Sussex Law School, School of Law, Politics and Sociology, University of Sussex, Dreams and Nightmares of Liberal International Law:</w:t>
      </w:r>
    </w:p>
    <w:p w14:paraId="7685157B" w14:textId="77777777" w:rsidR="00992304" w:rsidRDefault="00992304" w:rsidP="00992304">
      <w:r>
        <w:t>Capitalist Accumulation, Natural Rights and State Hegemony, Law Critique, March 2017, Volume 28, Issue 1, pp 23–41</w:t>
      </w:r>
    </w:p>
    <w:p w14:paraId="6A9604A5" w14:textId="77777777" w:rsidR="00992304" w:rsidRPr="007B0415" w:rsidRDefault="00992304" w:rsidP="00992304">
      <w:pPr>
        <w:rPr>
          <w:sz w:val="16"/>
        </w:rPr>
      </w:pPr>
      <w:r w:rsidRPr="00C033D2">
        <w:rPr>
          <w:rStyle w:val="StyleUnderline"/>
        </w:rPr>
        <w:t>One liberal ‘solution’ to the tension between commerce and interstate war was</w:t>
      </w:r>
      <w:r w:rsidRPr="007B0415">
        <w:rPr>
          <w:sz w:val="16"/>
        </w:rPr>
        <w:t xml:space="preserve"> put in place institutionally from 1945 onwards through </w:t>
      </w:r>
      <w:r w:rsidRPr="00C033D2">
        <w:rPr>
          <w:rStyle w:val="StyleUnderline"/>
        </w:rPr>
        <w:t>the dual mechanism of a cosmopolitan federation of states, and the hegemonic role of a dominant liberal, capitalist state</w:t>
      </w:r>
      <w:r w:rsidRPr="007B0415">
        <w:rPr>
          <w:sz w:val="16"/>
        </w:rPr>
        <w:t xml:space="preserve">. The pacification of commerce, the global coordination of capitalist accumulation, the financing of post-war economic development, the shaping of much of the institutional framework of the United Nations, and </w:t>
      </w:r>
      <w:r w:rsidRPr="00C033D2">
        <w:rPr>
          <w:rStyle w:val="StyleUnderline"/>
        </w:rPr>
        <w:t>the backing of international law and global security through military force, has been held in place since 1945 through the expansion of the military, bureaucratic, political and economic power of the United States of America</w:t>
      </w:r>
      <w:r w:rsidRPr="007B0415">
        <w:rPr>
          <w:sz w:val="16"/>
        </w:rPr>
        <w:t xml:space="preserve"> (Mann 2013). The liberal theorist G. John Ikenberry describes the link between the current liberal world order and American hegemony: The pivotal moment in liberal order building occurred in the years after World War II. It was then that America’s desire for a congenial world order – open, stable, friendly – turned into an agenda for the construction of a liberal hegemonic order. But this shift was not entirely deliberate. The United States took charge of the liberal project and then found itself creating and running an international order. America and liberal order became fused. It was a distinctive type of order – organised around American hegemonic authority, open markets, cooperative security, multilateral solutions, social bargains, and democratic community. It was also built on core hegemonic bargains. These bargains determined how power and authority would be apportioned. So although the United States ran the liberal order and projected power, it did so within a system of rules and institutions – of commitments and restraints. It underwrote order in various regions of the world. It provided public goods related to stability and openness, and it engaged in bargaining and reciprocity with its allies and partners. The centre of gravity of this order was the West – and as it moved outward to Asia, Latin America, and the developing world, the liberal logic gave way to more traditional imperial and great-power domination. Globally, the order was hierarchical – dominated by the United States – but infused with liberal characteristics (Ikenberry 2012, p. 334). For critical theory, and in particular for ‘world systems theory’, </w:t>
      </w:r>
      <w:r w:rsidRPr="00C033D2">
        <w:rPr>
          <w:rStyle w:val="StyleUnderline"/>
        </w:rPr>
        <w:t>the idea of the benevolent role of the USA</w:t>
      </w:r>
      <w:r w:rsidRPr="007B0415">
        <w:rPr>
          <w:sz w:val="16"/>
        </w:rPr>
        <w:t xml:space="preserve"> as a liberal hegemon which managed to reconcile the unsocial aspects of global capitalism and global peace </w:t>
      </w:r>
      <w:r w:rsidRPr="00C033D2">
        <w:rPr>
          <w:rStyle w:val="StyleUnderline"/>
        </w:rPr>
        <w:t>has been viewed far more problematically</w:t>
      </w:r>
      <w:r w:rsidRPr="007B0415">
        <w:rPr>
          <w:sz w:val="16"/>
        </w:rPr>
        <w:t xml:space="preserve">.7 For Thomas McCormick </w:t>
      </w:r>
      <w:r w:rsidRPr="00C033D2">
        <w:rPr>
          <w:rStyle w:val="StyleUnderline"/>
        </w:rPr>
        <w:t>the</w:t>
      </w:r>
      <w:r w:rsidRPr="007B0415">
        <w:rPr>
          <w:sz w:val="16"/>
        </w:rPr>
        <w:t xml:space="preserve"> post-1945 </w:t>
      </w:r>
      <w:r w:rsidRPr="00C033D2">
        <w:rPr>
          <w:rStyle w:val="StyleUnderline"/>
        </w:rPr>
        <w:t>global economic and political order underwritten by US hegemonic power</w:t>
      </w:r>
      <w:r w:rsidRPr="007B0415">
        <w:rPr>
          <w:sz w:val="16"/>
        </w:rPr>
        <w:t xml:space="preserve"> </w:t>
      </w:r>
      <w:r w:rsidRPr="007B0415">
        <w:rPr>
          <w:rStyle w:val="StyleUnderline"/>
        </w:rPr>
        <w:t>combined the aim of pacifying global commercial relations with the goal of placing US industrial and financial capital at the centre of a system of global capital accumulation</w:t>
      </w:r>
      <w:r w:rsidRPr="007B0415">
        <w:rPr>
          <w:sz w:val="16"/>
        </w:rPr>
        <w:t xml:space="preserve"> which the US state attempted to control and direct. For McCormick the explicit aim developed by US policy makers in the 1940s and 1950s was to create a stable and secure global system of capitalist accumulation in which US industry and finance would have access to global markets unencumbered by old European imperial preferences, socialist planned economies or postcolonial national development. </w:t>
      </w:r>
      <w:r w:rsidRPr="007B0415">
        <w:rPr>
          <w:rStyle w:val="StyleUnderline"/>
        </w:rPr>
        <w:t>Over the middle decades of the twentieth century this would be achieved through the ‘carrot’ of development aid and credit tied to economic and political structural reforms, and the ‘stick’ of open and covert wars aimed at disciplining predominantly developing states into accepting a US-directed global capitalist development model</w:t>
      </w:r>
      <w:r w:rsidRPr="007B0415">
        <w:rPr>
          <w:sz w:val="16"/>
        </w:rPr>
        <w:t xml:space="preserve"> (McCormick 1995). </w:t>
      </w:r>
      <w:r w:rsidRPr="007B0415">
        <w:rPr>
          <w:rStyle w:val="StyleUnderline"/>
        </w:rPr>
        <w:t>In many cases in the developing world,</w:t>
      </w:r>
      <w:r w:rsidRPr="007B0415">
        <w:rPr>
          <w:sz w:val="16"/>
        </w:rPr>
        <w:t xml:space="preserve"> such as Vietnam in the 1960s and 1970s, and in Iraq from the 1990s to the present, </w:t>
      </w:r>
      <w:r w:rsidRPr="007B0415">
        <w:rPr>
          <w:rStyle w:val="StyleUnderline"/>
        </w:rPr>
        <w:t>the ‘stick’ of war has involved a brutal scorched earth policy in which American and US-funded proxy armies decimated urban and peasant populations and attempted to maintain ‘international peace and security’ through the terror of</w:t>
      </w:r>
      <w:r w:rsidRPr="007B0415">
        <w:rPr>
          <w:sz w:val="16"/>
        </w:rPr>
        <w:t xml:space="preserve"> aerial bombardment, land invasion, and </w:t>
      </w:r>
      <w:r w:rsidRPr="007B0415">
        <w:rPr>
          <w:rStyle w:val="StyleUnderline"/>
        </w:rPr>
        <w:t>endless</w:t>
      </w:r>
      <w:r w:rsidRPr="007B0415">
        <w:rPr>
          <w:sz w:val="16"/>
        </w:rPr>
        <w:t xml:space="preserve"> ‘dirty </w:t>
      </w:r>
      <w:r w:rsidRPr="007B0415">
        <w:rPr>
          <w:rStyle w:val="StyleUnderline"/>
        </w:rPr>
        <w:t>wars’</w:t>
      </w:r>
      <w:r w:rsidRPr="007B0415">
        <w:rPr>
          <w:sz w:val="16"/>
        </w:rPr>
        <w:t xml:space="preserve"> (Mann 2013; Chomsky 1991; Westad 2007). </w:t>
      </w:r>
      <w:r w:rsidRPr="007B0415">
        <w:rPr>
          <w:rStyle w:val="StyleUnderline"/>
        </w:rPr>
        <w:t>Such aggressive wars,</w:t>
      </w:r>
      <w:r w:rsidRPr="007B0415">
        <w:rPr>
          <w:sz w:val="16"/>
        </w:rPr>
        <w:t xml:space="preserve"> often drawing upon the natural law language of the ‘just war’ (Douzinas 2007, pp. 236–66; Kochi 2009, pp. 23–47), </w:t>
      </w:r>
      <w:r w:rsidRPr="007B0415">
        <w:rPr>
          <w:rStyle w:val="Emphasis"/>
        </w:rPr>
        <w:t>can be interpreted as a modern continuation of the violence of ‘primitive accumulation’ in which natural resources are secured and national economies dismantled and brought firmly into the orbit of privatisation and capitalist markets</w:t>
      </w:r>
      <w:r w:rsidRPr="007B0415">
        <w:rPr>
          <w:sz w:val="16"/>
        </w:rPr>
        <w:t xml:space="preserve"> (Neocleous 2014). </w:t>
      </w:r>
      <w:r w:rsidRPr="007B0415">
        <w:rPr>
          <w:rStyle w:val="Emphasis"/>
        </w:rPr>
        <w:t>This violence operates also as a form of ‘class war’ in which economic and state resources are brought under the control of local elites supported by American capital</w:t>
      </w:r>
      <w:r w:rsidRPr="007B0415">
        <w:rPr>
          <w:sz w:val="16"/>
        </w:rPr>
        <w:t xml:space="preserve"> (Robinson 1996). Such wars have also extended a degree of ‘biopolitical’ control over populations in both the developing world and in the West. </w:t>
      </w:r>
      <w:r w:rsidRPr="007B0415">
        <w:rPr>
          <w:rStyle w:val="StyleUnderline"/>
        </w:rPr>
        <w:t>Justified via a discourse of ‘security’, ‘emergency’ and ‘state of exception’ the portrayal of internal and foreign threats</w:t>
      </w:r>
      <w:r w:rsidRPr="007B0415">
        <w:rPr>
          <w:sz w:val="16"/>
        </w:rPr>
        <w:t xml:space="preserve"> (‘communism’, ‘terrorism’) </w:t>
      </w:r>
      <w:r w:rsidRPr="007B0415">
        <w:rPr>
          <w:rStyle w:val="StyleUnderline"/>
        </w:rPr>
        <w:t>have been used to discipline and control populations and globally extend economic and social policies of capitalist accumulation</w:t>
      </w:r>
      <w:r w:rsidRPr="007B0415">
        <w:rPr>
          <w:sz w:val="16"/>
        </w:rPr>
        <w:t xml:space="preserve"> (Agamben 1998; Hardt and Negri 2001; Douzinas 2007; Neocleous 2008; Butler 2010).</w:t>
      </w:r>
    </w:p>
    <w:p w14:paraId="183D1C9D" w14:textId="77777777" w:rsidR="00992304" w:rsidRDefault="00992304" w:rsidP="00992304">
      <w:pPr>
        <w:pStyle w:val="Heading4"/>
      </w:pPr>
      <w:r>
        <w:t>Neolib fuels social instability and political instability – turns heg by undermining American legitimacy and power projection</w:t>
      </w:r>
    </w:p>
    <w:p w14:paraId="7B7F715F" w14:textId="77777777" w:rsidR="00992304" w:rsidRPr="000A2495" w:rsidRDefault="00992304" w:rsidP="00992304">
      <w:r w:rsidRPr="00603414">
        <w:rPr>
          <w:rStyle w:val="Style13ptBold"/>
        </w:rPr>
        <w:t>Regilme 19</w:t>
      </w:r>
      <w:r>
        <w:t xml:space="preserve"> [Salvador Santino F. Regilme Jr. History and International Studies, Institute for History, Leiden University, Netherlands. “</w:t>
      </w:r>
      <w:r w:rsidRPr="00603414">
        <w:t>The Decline of American Power and Donald Trump: Reflections on Human Rights, Neo</w:t>
      </w:r>
      <w:r>
        <w:t>liberalism, and the World Order,”</w:t>
      </w:r>
      <w:r w:rsidRPr="00603414">
        <w:t xml:space="preserve"> </w:t>
      </w:r>
      <w:r w:rsidRPr="00603414">
        <w:rPr>
          <w:i/>
        </w:rPr>
        <w:t>Geoforum</w:t>
      </w:r>
      <w:r>
        <w:t xml:space="preserve">, June 2019, </w:t>
      </w:r>
      <w:r w:rsidRPr="00603414">
        <w:t>https://doi.org/10.1016/j.geoforum.2019.04.010</w:t>
      </w:r>
      <w:r>
        <w:t>]//AT</w:t>
      </w:r>
    </w:p>
    <w:p w14:paraId="632D4E82" w14:textId="77777777" w:rsidR="00992304" w:rsidRDefault="00992304" w:rsidP="00992304">
      <w:pPr>
        <w:rPr>
          <w:sz w:val="14"/>
        </w:rPr>
      </w:pPr>
      <w:r w:rsidRPr="000A2495">
        <w:rPr>
          <w:sz w:val="14"/>
        </w:rPr>
        <w:t xml:space="preserve">Considering that debate, my core argument maintains that </w:t>
      </w:r>
      <w:r w:rsidRPr="000A2495">
        <w:rPr>
          <w:rStyle w:val="StyleUnderline"/>
        </w:rPr>
        <w:t>American decline pertains</w:t>
      </w:r>
      <w:r w:rsidRPr="000A2495">
        <w:rPr>
          <w:sz w:val="14"/>
        </w:rPr>
        <w:t xml:space="preserve"> not only </w:t>
      </w:r>
      <w:r w:rsidRPr="000A2495">
        <w:rPr>
          <w:rStyle w:val="StyleUnderline"/>
        </w:rPr>
        <w:t>to the decreasing economic vitality underscored by the concrete detrimental effects generated through neoliberalism vis-à-vis the sharpening material inequality within the US</w:t>
      </w:r>
      <w:r w:rsidRPr="000A2495">
        <w:rPr>
          <w:sz w:val="14"/>
        </w:rPr>
        <w:t xml:space="preserve">. Rather, decline </w:t>
      </w:r>
      <w:r w:rsidRPr="000A2495">
        <w:rPr>
          <w:rStyle w:val="StyleUnderline"/>
        </w:rPr>
        <w:t>also constitutes America’s decreasing appeal and legitimacy as a dominant actor in the international system</w:t>
      </w:r>
      <w:r w:rsidRPr="000A2495">
        <w:rPr>
          <w:sz w:val="14"/>
        </w:rPr>
        <w:t xml:space="preserve">. The latter element becomes much more visible especially in the case of the Trump presidency when racist, sexist, and blatantly nationalist discourses that have become so normalized in global and national mainstream public spheres. </w:t>
      </w:r>
      <w:r w:rsidRPr="000A2495">
        <w:rPr>
          <w:rStyle w:val="StyleUnderline"/>
        </w:rPr>
        <w:t>Various structural deficiencies and injustices that are entrenched in the US neoliberal political economy</w:t>
      </w:r>
      <w:r w:rsidRPr="000A2495">
        <w:rPr>
          <w:sz w:val="14"/>
        </w:rPr>
        <w:t xml:space="preserve"> — a governance model that many countries worldwide have adopted in varying scales and extent of localization— have facilitated this decline of American power. Specifically, </w:t>
      </w:r>
      <w:r w:rsidRPr="000A2495">
        <w:rPr>
          <w:rStyle w:val="StyleUnderline"/>
        </w:rPr>
        <w:t>the Trump administration has accelerated neoliberal policies coupled with authoritarian discourses and practices</w:t>
      </w:r>
      <w:r w:rsidRPr="000A2495">
        <w:rPr>
          <w:sz w:val="14"/>
        </w:rPr>
        <w:t xml:space="preserve"> in ways that have meaningfully undermined the legitimating foundations of American power. Therefore, the puzzle on American decline is not only a problem of discursive legitimation as punctuated by the horrendous rhetoric of Trump. Rather, </w:t>
      </w:r>
      <w:r w:rsidRPr="000A2495">
        <w:rPr>
          <w:rStyle w:val="StyleUnderline"/>
        </w:rPr>
        <w:t xml:space="preserve">the logic of wealth accumulation through neoliberalism has engendered severe distributive injustice within the US </w:t>
      </w:r>
      <w:r w:rsidRPr="000A2495">
        <w:rPr>
          <w:sz w:val="14"/>
        </w:rPr>
        <w:t xml:space="preserve">and in the world economy, and Trump unabashedly championed that logic without instrumentally invoking discourses on human rights, democracy, and rule of law. This paper engages with the aforementioned opposing stances on American decline in three exploratory ways. First, I offer a more holistic conception of American power, particularly by highlighting both its materialist and ideational foundations that co-constitute each other during its periods of ascent, consolidation, and decline2. Many scholars in those two opposing stances underscore only the materialist elements of American power, as demonstrated by military prowess and economic indicators, and unfortunately, sidelining the importance of moral appeal and claims for legitimacy of American power. Amid the increasing material strength of rival powers such as China, the Trump presidency reinforces the decline of American power as it has blatantly eschewed its justificatory and normative underpinnings that his predecessors had quite consistently invoked, as the case maybe with the discourses on democracy, human rights, rule of law, and the purported shared benefits accrued from increasing economic globalization. Second, I underscore the mutually reinforcing interdependence of domestic and transnational dimensions of US power. Scholars in the decline debate usually highlight the transnational dimensions of the American power compared to other states in the international system. Yet, that analytic emphasis fails to recognize the two faces of American power, particularly its domestic and transnational elements. Indeed, the contradictions of neoliberalism as the core element of the domestic and transnational foundations of American power have facilitated its further decline. Domestically, </w:t>
      </w:r>
      <w:r w:rsidRPr="000A2495">
        <w:rPr>
          <w:rStyle w:val="Emphasis"/>
        </w:rPr>
        <w:t>the sharpening material inequality within the US generates pervasive internal social conflicts,</w:t>
      </w:r>
      <w:r w:rsidRPr="000A2495">
        <w:rPr>
          <w:sz w:val="14"/>
        </w:rPr>
        <w:t xml:space="preserve"> </w:t>
      </w:r>
      <w:r w:rsidRPr="000A2495">
        <w:rPr>
          <w:rStyle w:val="Emphasis"/>
        </w:rPr>
        <w:t>and</w:t>
      </w:r>
      <w:r w:rsidRPr="000A2495">
        <w:rPr>
          <w:sz w:val="14"/>
        </w:rPr>
        <w:t xml:space="preserve"> as research shows in the field of democratization studies, </w:t>
      </w:r>
      <w:r w:rsidRPr="000A2495">
        <w:rPr>
          <w:rStyle w:val="Emphasis"/>
        </w:rPr>
        <w:t>could lead to democratic backsliding or other forms of political instability</w:t>
      </w:r>
      <w:r w:rsidRPr="000A2495">
        <w:rPr>
          <w:sz w:val="14"/>
        </w:rPr>
        <w:t xml:space="preserve"> (Rapley 2004; Regilme 2014; Boix 2003). At the transnational level, neoliberalism, as a constitutive paradigm of American power, shows that </w:t>
      </w:r>
      <w:r w:rsidRPr="000A2495">
        <w:rPr>
          <w:rStyle w:val="StyleUnderline"/>
        </w:rPr>
        <w:t xml:space="preserve">unregulated financial markets, the pervasive commodification of human life, and the weakening of public goods provision </w:t>
      </w:r>
      <w:r w:rsidRPr="000A2495">
        <w:rPr>
          <w:rStyle w:val="Emphasis"/>
        </w:rPr>
        <w:t>undermine the legitimacy of American power</w:t>
      </w:r>
      <w:r w:rsidRPr="000A2495">
        <w:rPr>
          <w:sz w:val="14"/>
        </w:rPr>
        <w:t xml:space="preserve"> — an outcome that becomes more pronounced especially when other rising powers discursively provide alternatives to the current world order3. As </w:t>
      </w:r>
      <w:r w:rsidRPr="000A2495">
        <w:rPr>
          <w:rStyle w:val="StyleUnderline"/>
        </w:rPr>
        <w:t xml:space="preserve">the US promotes neoliberal principles and unfettered wealth accumulation within and beyond its formal borders, its long-term domestic political and social stability are at risk, which in turn, </w:t>
      </w:r>
      <w:r w:rsidRPr="000A2495">
        <w:rPr>
          <w:rStyle w:val="Emphasis"/>
        </w:rPr>
        <w:t>undermines America’s material capacities and legitimacy to project its power abroad</w:t>
      </w:r>
      <w:r w:rsidRPr="000A2495">
        <w:rPr>
          <w:sz w:val="14"/>
        </w:rPr>
        <w:t xml:space="preserve">. This means that </w:t>
      </w:r>
      <w:r w:rsidRPr="000A2495">
        <w:rPr>
          <w:rStyle w:val="Emphasis"/>
        </w:rPr>
        <w:t xml:space="preserve">self-regulating market and socio-political stability are inherently incompatible </w:t>
      </w:r>
      <w:r w:rsidRPr="000A2495">
        <w:rPr>
          <w:sz w:val="14"/>
        </w:rPr>
        <w:t xml:space="preserve">(Polanyi 2001). Referring to the ‘trilemma paradox’, Dani Rodrik (2012) underscores the fundamental contradictions in the contemporary international system: </w:t>
      </w:r>
      <w:r w:rsidRPr="000A2495">
        <w:rPr>
          <w:rStyle w:val="StyleUnderline"/>
        </w:rPr>
        <w:t>that the simultaneous pursuit of democracy, economic globalization, and national self-</w:t>
      </w:r>
      <w:r w:rsidRPr="000A2495">
        <w:rPr>
          <w:rStyle w:val="Emphasis"/>
        </w:rPr>
        <w:t>determination is a recipe for disaster</w:t>
      </w:r>
      <w:r w:rsidRPr="000A2495">
        <w:rPr>
          <w:sz w:val="14"/>
        </w:rPr>
        <w:t xml:space="preserve">. This broader argument is further supported by quantitative research on the political effects of neoliberal globalization among advanced industrialized democracies since the 1960s. Particularly, “more trade and FDI [foreign direct investments] are associated with a turn to anti-internationalism and anti-globalization”, while “social welfare spending also seems less and less able to mitigate this relationship” (Milner 2018, 40). This backlash against increasing economic interdependence through neoliberalism has generated deep-seated feelings of exclusion and profound material suffering for many people, who are unable to reap the benefits of globalization. </w:t>
      </w:r>
    </w:p>
    <w:p w14:paraId="74A7DDDC" w14:textId="43FAFD8D" w:rsidR="00992304" w:rsidRDefault="00992304" w:rsidP="008A077E"/>
    <w:p w14:paraId="08F6089E" w14:textId="77777777" w:rsidR="00992304" w:rsidRPr="004D24C1" w:rsidRDefault="00992304" w:rsidP="00992304">
      <w:pPr>
        <w:pStyle w:val="Heading4"/>
        <w:rPr>
          <w:rFonts w:cstheme="majorHAnsi"/>
        </w:rPr>
      </w:pPr>
      <w:r w:rsidRPr="004D24C1">
        <w:rPr>
          <w:rFonts w:cstheme="majorHAnsi"/>
        </w:rPr>
        <w:t>Capitalist cycles of accumulation present in the US necessitate a phase of hegemonic transition – this turns any heg impacts</w:t>
      </w:r>
    </w:p>
    <w:p w14:paraId="61B54C52" w14:textId="77777777" w:rsidR="00992304" w:rsidRPr="004D24C1" w:rsidRDefault="00992304" w:rsidP="00992304">
      <w:pPr>
        <w:rPr>
          <w:rFonts w:cstheme="majorHAnsi"/>
          <w:color w:val="000000" w:themeColor="text1"/>
        </w:rPr>
      </w:pPr>
      <w:r w:rsidRPr="004D24C1">
        <w:rPr>
          <w:rFonts w:cstheme="majorHAnsi"/>
          <w:b/>
          <w:bCs/>
          <w:color w:val="000000" w:themeColor="text1"/>
          <w:sz w:val="26"/>
          <w:szCs w:val="26"/>
        </w:rPr>
        <w:t>Mendes ’18</w:t>
      </w:r>
      <w:r w:rsidRPr="004D24C1">
        <w:rPr>
          <w:rFonts w:cstheme="majorHAnsi"/>
          <w:color w:val="000000" w:themeColor="text1"/>
        </w:rPr>
        <w:t xml:space="preserve"> (Marcos Vinicus Isaias Mendes, PhD candidate in International Relations, Universidade de Brasilia, Is it the end of North-American hegemony? A structuralist perspective on Arrighi’s systemic cycles of accumulation and the theory of hegemonic stability, Brazilial Journal of Political Economy, Vol. 38 No. 3, 2018) - NR</w:t>
      </w:r>
    </w:p>
    <w:p w14:paraId="033DC51A" w14:textId="77777777" w:rsidR="00992304" w:rsidRPr="004D24C1" w:rsidRDefault="00992304" w:rsidP="00992304">
      <w:pPr>
        <w:rPr>
          <w:rFonts w:cstheme="majorHAnsi"/>
          <w:sz w:val="14"/>
        </w:rPr>
      </w:pPr>
      <w:r w:rsidRPr="004D24C1">
        <w:rPr>
          <w:rFonts w:cstheme="majorHAnsi"/>
          <w:sz w:val="14"/>
        </w:rPr>
        <w:t>In his book</w:t>
      </w:r>
      <w:r w:rsidRPr="004D24C1">
        <w:rPr>
          <w:rFonts w:eastAsiaTheme="majorEastAsia" w:cstheme="majorHAnsi"/>
          <w:sz w:val="14"/>
        </w:rPr>
        <w:t xml:space="preserve"> The long twentieth century </w:t>
      </w:r>
      <w:r w:rsidRPr="004D24C1">
        <w:rPr>
          <w:rFonts w:cstheme="majorHAnsi"/>
          <w:sz w:val="14"/>
        </w:rPr>
        <w:t>(</w:t>
      </w:r>
      <w:hyperlink r:id="rId48" w:anchor="B2" w:history="1">
        <w:r w:rsidRPr="004D24C1">
          <w:rPr>
            <w:rStyle w:val="Hyperlink"/>
            <w:rFonts w:cstheme="majorHAnsi"/>
            <w:sz w:val="14"/>
          </w:rPr>
          <w:t>Arrighi, 1994</w:t>
        </w:r>
      </w:hyperlink>
      <w:r w:rsidRPr="004D24C1">
        <w:rPr>
          <w:rFonts w:cstheme="majorHAnsi"/>
          <w:sz w:val="14"/>
        </w:rPr>
        <w:t xml:space="preserve">), Italian sociologist Giovanni Arrighi studied the evolution of Capitalism throughout history. Using Marx’s concept of circulation of value through the money-commodity-money formula (MCM’), and based on Braudel’s division of Society in three layers (material life, market economy and anti-market), </w:t>
      </w:r>
      <w:r w:rsidRPr="004D24C1">
        <w:rPr>
          <w:rStyle w:val="Emphasis"/>
          <w:rFonts w:cstheme="majorHAnsi"/>
        </w:rPr>
        <w:t>Arrighi developed the concept of</w:t>
      </w:r>
      <w:r w:rsidRPr="004D24C1">
        <w:rPr>
          <w:rStyle w:val="Emphasis"/>
          <w:rFonts w:eastAsiaTheme="majorEastAsia" w:cstheme="majorHAnsi"/>
        </w:rPr>
        <w:t xml:space="preserve"> systemic cycles of accumulation.</w:t>
      </w:r>
      <w:r w:rsidRPr="004D24C1">
        <w:rPr>
          <w:rStyle w:val="Emphasis"/>
          <w:rFonts w:cstheme="majorHAnsi"/>
        </w:rPr>
        <w:t xml:space="preserve"> </w:t>
      </w:r>
      <w:r w:rsidRPr="004D24C1">
        <w:rPr>
          <w:rFonts w:cstheme="majorHAnsi"/>
          <w:sz w:val="14"/>
        </w:rPr>
        <w:t xml:space="preserve">According to the Marxist perspective, on these cycles </w:t>
      </w:r>
      <w:r w:rsidRPr="004D24C1">
        <w:rPr>
          <w:rStyle w:val="Emphasis"/>
          <w:rFonts w:cstheme="majorHAnsi"/>
        </w:rPr>
        <w:t>there is a pattern of productive expansion followed by a financial expansion.</w:t>
      </w:r>
      <w:r w:rsidRPr="004D24C1">
        <w:rPr>
          <w:rStyle w:val="Emphasis"/>
          <w:rFonts w:eastAsiaTheme="majorEastAsia" w:cstheme="majorHAnsi"/>
        </w:rPr>
        <w:t xml:space="preserve"> </w:t>
      </w:r>
      <w:r w:rsidRPr="004D24C1">
        <w:rPr>
          <w:rStyle w:val="Emphasis"/>
          <w:rFonts w:cstheme="majorHAnsi"/>
        </w:rPr>
        <w:t xml:space="preserve">Marx’s general formula of capital (MCM’) can therefore be interpreted as depicting not just the logic of individual capitalist investments, but also a recurrent pattern of historical capitalism as world system. The central aspect of this pattern is the alternation of epochs of material expansion </w:t>
      </w:r>
      <w:r w:rsidRPr="004D24C1">
        <w:rPr>
          <w:rFonts w:cstheme="majorHAnsi"/>
          <w:sz w:val="14"/>
        </w:rPr>
        <w:t xml:space="preserve">(MC phases of capital accumulation) </w:t>
      </w:r>
      <w:r w:rsidRPr="004D24C1">
        <w:rPr>
          <w:rStyle w:val="Emphasis"/>
          <w:rFonts w:cstheme="majorHAnsi"/>
        </w:rPr>
        <w:t xml:space="preserve">with phases of financial rebirth and expansion </w:t>
      </w:r>
      <w:r w:rsidRPr="004D24C1">
        <w:rPr>
          <w:rFonts w:cstheme="majorHAnsi"/>
          <w:sz w:val="14"/>
        </w:rPr>
        <w:t>(CM’ phases). In phases of material expansion money capital “sets in motion” an increasing mass of commodities (including commoditized labor-power and gifts of nature); and in phases of financial expansion an increasing mass of money capital “sets itself free” from its commodity form, and accumulation proceeds through financial deals (as in Marx’s abridged formula MM’). Together, the two epochs or phases constitute a full</w:t>
      </w:r>
      <w:r w:rsidRPr="004D24C1">
        <w:rPr>
          <w:rFonts w:eastAsiaTheme="majorEastAsia" w:cstheme="majorHAnsi"/>
          <w:sz w:val="14"/>
        </w:rPr>
        <w:t xml:space="preserve"> systemic cycle of accumulation </w:t>
      </w:r>
      <w:r w:rsidRPr="004D24C1">
        <w:rPr>
          <w:rFonts w:cstheme="majorHAnsi"/>
          <w:sz w:val="14"/>
        </w:rPr>
        <w:t>(MCM’) (</w:t>
      </w:r>
      <w:hyperlink r:id="rId49" w:anchor="B4" w:history="1">
        <w:r w:rsidRPr="004D24C1">
          <w:rPr>
            <w:rStyle w:val="Hyperlink"/>
            <w:rFonts w:cstheme="majorHAnsi"/>
            <w:sz w:val="14"/>
          </w:rPr>
          <w:t>Arrighi, 1994</w:t>
        </w:r>
      </w:hyperlink>
      <w:r w:rsidRPr="004D24C1">
        <w:rPr>
          <w:rFonts w:cstheme="majorHAnsi"/>
          <w:sz w:val="14"/>
        </w:rPr>
        <w:t xml:space="preserve">, p. 6). </w:t>
      </w:r>
      <w:r w:rsidRPr="004D24C1">
        <w:rPr>
          <w:rStyle w:val="Emphasis"/>
          <w:rFonts w:cstheme="majorHAnsi"/>
        </w:rPr>
        <w:t>In the course of the systemic cycle, two momentums must be distinguished: the transition from the material expansion to the financial expansion within each cycle, and the transition from one systemic cycle to another, or</w:t>
      </w:r>
      <w:r w:rsidRPr="004D24C1">
        <w:rPr>
          <w:rStyle w:val="Emphasis"/>
          <w:rFonts w:eastAsiaTheme="majorEastAsia" w:cstheme="majorHAnsi"/>
        </w:rPr>
        <w:t xml:space="preserve"> hegemonic transition</w:t>
      </w:r>
      <w:r w:rsidRPr="004D24C1">
        <w:rPr>
          <w:rFonts w:cstheme="majorHAnsi"/>
          <w:sz w:val="14"/>
        </w:rPr>
        <w:t>. In the first kind of transition,</w:t>
      </w:r>
      <w:r w:rsidRPr="004D24C1">
        <w:rPr>
          <w:rFonts w:eastAsiaTheme="majorEastAsia" w:cstheme="majorHAnsi"/>
          <w:sz w:val="14"/>
        </w:rPr>
        <w:t xml:space="preserve"> </w:t>
      </w:r>
      <w:hyperlink r:id="rId50" w:anchor="B2" w:history="1">
        <w:r w:rsidRPr="004D24C1">
          <w:rPr>
            <w:rStyle w:val="Hyperlink"/>
            <w:rFonts w:cstheme="majorHAnsi"/>
            <w:sz w:val="14"/>
          </w:rPr>
          <w:t>Arrighi (1994</w:t>
        </w:r>
      </w:hyperlink>
      <w:r w:rsidRPr="004D24C1">
        <w:rPr>
          <w:rFonts w:cstheme="majorHAnsi"/>
          <w:sz w:val="14"/>
        </w:rPr>
        <w:t xml:space="preserve">) adopts the hypothesis of a downward trend in the long-term profit rate of productive/commercial activities. Such trend leads to a drastic reduction of profit margins, leading to a scenario in which “decreasing returns set in, competitive pressures intensify, and the stage is set for the change of phase from material to financial expansion” (Arrighi and Silver, 2001, p.262). Furthermore, Giovanni Arrighi and Beverly Silver published a work with the central purpose of explaining </w:t>
      </w:r>
      <w:r w:rsidRPr="004D24C1">
        <w:rPr>
          <w:rStyle w:val="Emphasis"/>
          <w:rFonts w:cstheme="majorHAnsi"/>
        </w:rPr>
        <w:t>the characteristics of the second kind of transition:</w:t>
      </w:r>
      <w:r w:rsidRPr="004D24C1">
        <w:rPr>
          <w:rStyle w:val="Emphasis"/>
          <w:rFonts w:eastAsiaTheme="majorEastAsia" w:cstheme="majorHAnsi"/>
        </w:rPr>
        <w:t xml:space="preserve"> Chaos and governance in the modern world system</w:t>
      </w:r>
      <w:r w:rsidRPr="004D24C1">
        <w:rPr>
          <w:rFonts w:eastAsiaTheme="majorEastAsia" w:cstheme="majorHAnsi"/>
          <w:sz w:val="14"/>
        </w:rPr>
        <w:t xml:space="preserve"> </w:t>
      </w:r>
      <w:r w:rsidRPr="004D24C1">
        <w:rPr>
          <w:rFonts w:cstheme="majorHAnsi"/>
          <w:sz w:val="14"/>
        </w:rPr>
        <w:t xml:space="preserve">(Arrighi and Silver, 1999). Exemplified by the transitions from Dutch to British hegemony in the eighteenth century and from British to the US hegemony in the late-nineteenth century, </w:t>
      </w:r>
      <w:r w:rsidRPr="004D24C1">
        <w:rPr>
          <w:rStyle w:val="Emphasis"/>
          <w:rFonts w:cstheme="majorHAnsi"/>
        </w:rPr>
        <w:t>the authors developed a model that illustrates the process of hegemonic transition.</w:t>
      </w:r>
      <w:r w:rsidRPr="004D24C1">
        <w:rPr>
          <w:rFonts w:eastAsiaTheme="majorEastAsia" w:cstheme="majorHAnsi"/>
          <w:sz w:val="14"/>
        </w:rPr>
        <w:t xml:space="preserve"> </w:t>
      </w:r>
      <w:hyperlink r:id="rId51" w:anchor="f2" w:history="1">
        <w:r w:rsidRPr="004D24C1">
          <w:rPr>
            <w:rStyle w:val="Hyperlink"/>
            <w:rFonts w:cstheme="majorHAnsi"/>
            <w:sz w:val="14"/>
          </w:rPr>
          <w:t>Figure 1</w:t>
        </w:r>
      </w:hyperlink>
      <w:r w:rsidRPr="004D24C1">
        <w:rPr>
          <w:rFonts w:eastAsiaTheme="majorEastAsia" w:cstheme="majorHAnsi"/>
          <w:sz w:val="14"/>
        </w:rPr>
        <w:t xml:space="preserve"> </w:t>
      </w:r>
      <w:r w:rsidRPr="004D24C1">
        <w:rPr>
          <w:rFonts w:cstheme="majorHAnsi"/>
          <w:sz w:val="14"/>
        </w:rPr>
        <w:t>illustrates this model.</w:t>
      </w:r>
      <w:r w:rsidRPr="004D24C1">
        <w:rPr>
          <w:rFonts w:eastAsiaTheme="majorEastAsia" w:cstheme="majorHAnsi"/>
          <w:sz w:val="14"/>
        </w:rPr>
        <w:t xml:space="preserve"> </w:t>
      </w:r>
      <w:bookmarkStart w:id="0" w:name="f2"/>
      <w:bookmarkEnd w:id="0"/>
      <w:r w:rsidRPr="004D24C1">
        <w:rPr>
          <w:rFonts w:cstheme="majorHAnsi"/>
          <w:sz w:val="14"/>
        </w:rPr>
        <w:t xml:space="preserve">According to it, </w:t>
      </w:r>
      <w:r w:rsidRPr="004D24C1">
        <w:rPr>
          <w:rStyle w:val="Emphasis"/>
          <w:rFonts w:cstheme="majorHAnsi"/>
        </w:rPr>
        <w:t>while the hegemonic state exercises its leadership in the international arena, two simultaneous processes occur: establishment of policies of general interest deepening the division of labor and specialization of functions, and escalation of other states in the path of development, emulating the hegemon’s strategies firstly via cooperation, and then via competition</w:t>
      </w:r>
      <w:r w:rsidRPr="004D24C1">
        <w:rPr>
          <w:rFonts w:cstheme="majorHAnsi"/>
          <w:sz w:val="14"/>
        </w:rPr>
        <w:t xml:space="preserve"> (Fig.1, column 1). </w:t>
      </w:r>
      <w:r w:rsidRPr="004D24C1">
        <w:rPr>
          <w:rStyle w:val="Emphasis"/>
          <w:rFonts w:cstheme="majorHAnsi"/>
        </w:rPr>
        <w:t>This scenario eventually leads to a hegemonic crisis</w:t>
      </w:r>
      <w:r w:rsidRPr="004D24C1">
        <w:rPr>
          <w:rFonts w:cstheme="majorHAnsi"/>
          <w:sz w:val="14"/>
        </w:rPr>
        <w:t xml:space="preserve">, characterized by three processes: </w:t>
      </w:r>
      <w:r w:rsidRPr="004D24C1">
        <w:rPr>
          <w:rStyle w:val="Emphasis"/>
          <w:rFonts w:cstheme="majorHAnsi"/>
        </w:rPr>
        <w:t>intensification of interstate and inter-enterprise competition, escalation of social conflicts and new configurations of power</w:t>
      </w:r>
      <w:r w:rsidRPr="004D24C1">
        <w:rPr>
          <w:rFonts w:cstheme="majorHAnsi"/>
          <w:sz w:val="14"/>
        </w:rPr>
        <w:t xml:space="preserve"> (</w:t>
      </w:r>
      <w:hyperlink r:id="rId52" w:anchor="f2" w:history="1">
        <w:r w:rsidRPr="004D24C1">
          <w:rPr>
            <w:rStyle w:val="Hyperlink"/>
            <w:rFonts w:cstheme="majorHAnsi"/>
            <w:sz w:val="14"/>
          </w:rPr>
          <w:t>Figure 1</w:t>
        </w:r>
      </w:hyperlink>
      <w:r w:rsidRPr="004D24C1">
        <w:rPr>
          <w:rFonts w:cstheme="majorHAnsi"/>
          <w:sz w:val="14"/>
        </w:rPr>
        <w:t xml:space="preserve">, column 2). </w:t>
      </w:r>
      <w:r w:rsidRPr="004D24C1">
        <w:rPr>
          <w:rStyle w:val="Emphasis"/>
          <w:rFonts w:cstheme="majorHAnsi"/>
        </w:rPr>
        <w:t>Further evolutions in this situation eventually cause hegemonic “breakdown” and systemic chaos, typical of the advanced stages of financial expansion; this course entangles the emergence of new hegemonies</w:t>
      </w:r>
      <w:r w:rsidRPr="004D24C1">
        <w:rPr>
          <w:rFonts w:cstheme="majorHAnsi"/>
          <w:sz w:val="14"/>
        </w:rPr>
        <w:t xml:space="preserve"> (</w:t>
      </w:r>
      <w:hyperlink r:id="rId53" w:anchor="f2" w:history="1">
        <w:r w:rsidRPr="004D24C1">
          <w:rPr>
            <w:rStyle w:val="Hyperlink"/>
            <w:rFonts w:cstheme="majorHAnsi"/>
            <w:sz w:val="14"/>
          </w:rPr>
          <w:t>Figure 1</w:t>
        </w:r>
      </w:hyperlink>
      <w:r w:rsidRPr="004D24C1">
        <w:rPr>
          <w:rFonts w:cstheme="majorHAnsi"/>
          <w:sz w:val="14"/>
        </w:rPr>
        <w:t>, column 3). Finally, with the emergence of a new stabilizing state, the system is led to a new phase of co-operation among states and, again, emulation of the hegemon’s development strategy; it is the start of a new hegemonic cycle (</w:t>
      </w:r>
      <w:hyperlink r:id="rId54" w:anchor="B5" w:history="1">
        <w:r w:rsidRPr="004D24C1">
          <w:rPr>
            <w:rStyle w:val="Hyperlink"/>
            <w:rFonts w:cstheme="majorHAnsi"/>
            <w:sz w:val="14"/>
          </w:rPr>
          <w:t>Arrighi and Silver, 2001</w:t>
        </w:r>
      </w:hyperlink>
      <w:r w:rsidRPr="004D24C1">
        <w:rPr>
          <w:rFonts w:cstheme="majorHAnsi"/>
          <w:sz w:val="14"/>
        </w:rPr>
        <w:t>).</w:t>
      </w:r>
      <w:r w:rsidRPr="004D24C1">
        <w:rPr>
          <w:rFonts w:eastAsiaTheme="majorEastAsia" w:cstheme="majorHAnsi"/>
          <w:sz w:val="14"/>
        </w:rPr>
        <w:t xml:space="preserve"> </w:t>
      </w:r>
      <w:r w:rsidRPr="004D24C1">
        <w:rPr>
          <w:rFonts w:cstheme="majorHAnsi"/>
          <w:sz w:val="14"/>
        </w:rPr>
        <w:t>Hence, as stated in</w:t>
      </w:r>
      <w:r w:rsidRPr="004D24C1">
        <w:rPr>
          <w:rFonts w:eastAsiaTheme="majorEastAsia" w:cstheme="majorHAnsi"/>
          <w:sz w:val="14"/>
        </w:rPr>
        <w:t xml:space="preserve"> </w:t>
      </w:r>
      <w:hyperlink r:id="rId55" w:anchor="B2" w:history="1">
        <w:r w:rsidRPr="004D24C1">
          <w:rPr>
            <w:rStyle w:val="Hyperlink"/>
            <w:rFonts w:cstheme="majorHAnsi"/>
            <w:sz w:val="14"/>
          </w:rPr>
          <w:t>Arrighi (1994</w:t>
        </w:r>
      </w:hyperlink>
      <w:r w:rsidRPr="004D24C1">
        <w:rPr>
          <w:rFonts w:cstheme="majorHAnsi"/>
          <w:sz w:val="14"/>
        </w:rPr>
        <w:t xml:space="preserve">), </w:t>
      </w:r>
      <w:r w:rsidRPr="004D24C1">
        <w:rPr>
          <w:rStyle w:val="Emphasis"/>
          <w:rFonts w:cstheme="majorHAnsi"/>
        </w:rPr>
        <w:t>a primary factor for the rise of the North-American empire was the modern capitalist company, which emerged in the US</w:t>
      </w:r>
      <w:r w:rsidRPr="004D24C1">
        <w:rPr>
          <w:rFonts w:cstheme="majorHAnsi"/>
          <w:sz w:val="14"/>
        </w:rPr>
        <w:t xml:space="preserve">, with some existing features from the Dutch cycle. For him, the novel feature of capitalist companies in the North-American cycle was the internalization of transaction costs. This feature helped to raise capitalist enterprises to a standard of performance, profitability, scale of operations and range of territories never seen before. </w:t>
      </w:r>
      <w:r w:rsidRPr="004D24C1">
        <w:rPr>
          <w:rStyle w:val="Emphasis"/>
          <w:rFonts w:cstheme="majorHAnsi"/>
        </w:rPr>
        <w:t>It was this pattern of companies, which later began to internationalize, becoming known as</w:t>
      </w:r>
      <w:r w:rsidRPr="004D24C1">
        <w:rPr>
          <w:rStyle w:val="Emphasis"/>
          <w:rFonts w:eastAsiaTheme="majorEastAsia" w:cstheme="majorHAnsi"/>
        </w:rPr>
        <w:t xml:space="preserve"> transnational corporations</w:t>
      </w:r>
      <w:r w:rsidRPr="004D24C1">
        <w:rPr>
          <w:rStyle w:val="Emphasis"/>
          <w:rFonts w:cstheme="majorHAnsi"/>
        </w:rPr>
        <w:t xml:space="preserve">, that provided enough economic and financial basis for the North-American global supremacy. </w:t>
      </w:r>
      <w:r w:rsidRPr="004D24C1">
        <w:rPr>
          <w:rFonts w:cstheme="majorHAnsi"/>
          <w:sz w:val="14"/>
        </w:rPr>
        <w:t>Even though the</w:t>
      </w:r>
      <w:r w:rsidRPr="004D24C1">
        <w:rPr>
          <w:rFonts w:eastAsiaTheme="majorEastAsia" w:cstheme="majorHAnsi"/>
          <w:sz w:val="14"/>
        </w:rPr>
        <w:t xml:space="preserve"> </w:t>
      </w:r>
      <w:r w:rsidRPr="004D24C1">
        <w:rPr>
          <w:rStyle w:val="Emphasis"/>
          <w:rFonts w:eastAsiaTheme="majorEastAsia" w:cstheme="majorHAnsi"/>
        </w:rPr>
        <w:t xml:space="preserve">systemic cycles of accumulation </w:t>
      </w:r>
      <w:r w:rsidRPr="004D24C1">
        <w:rPr>
          <w:rStyle w:val="Emphasis"/>
          <w:rFonts w:cstheme="majorHAnsi"/>
        </w:rPr>
        <w:t>provide a useful framework of analysis for the North-American case</w:t>
      </w:r>
      <w:r w:rsidRPr="004D24C1">
        <w:rPr>
          <w:rFonts w:cstheme="majorHAnsi"/>
          <w:sz w:val="14"/>
        </w:rPr>
        <w:t>, other theories were developed presenting additional perspectives on this topic, as it is the case of the theory presented in the next section. In the 1970s, based on the works of Stephen Krasner, Robert Gilpin and Charles Kindleberger, especially in his book The world in depression, 1929-1939 (</w:t>
      </w:r>
      <w:hyperlink r:id="rId56" w:anchor="B29" w:history="1">
        <w:r w:rsidRPr="004D24C1">
          <w:rPr>
            <w:rStyle w:val="Hyperlink"/>
            <w:rFonts w:cstheme="majorHAnsi"/>
            <w:sz w:val="14"/>
          </w:rPr>
          <w:t>Kindleberger, 1986</w:t>
        </w:r>
      </w:hyperlink>
      <w:r w:rsidRPr="004D24C1">
        <w:rPr>
          <w:rFonts w:cstheme="majorHAnsi"/>
          <w:sz w:val="14"/>
        </w:rPr>
        <w:t>), it was developed the so called theory of hegemonic stability. It emerged from Kindleberger’s studies of the causes of the 1929 crisis, mainly by his thesis that the depth, resilience and extension of the crisis were due to the lack of a clear international leadership, capable of stabilize and coordinate the world system (</w:t>
      </w:r>
      <w:hyperlink r:id="rId57" w:anchor="B33" w:history="1">
        <w:r w:rsidRPr="004D24C1">
          <w:rPr>
            <w:rStyle w:val="Hyperlink"/>
            <w:rFonts w:cstheme="majorHAnsi"/>
            <w:sz w:val="14"/>
          </w:rPr>
          <w:t>Mariutti, 2013</w:t>
        </w:r>
      </w:hyperlink>
      <w:r w:rsidRPr="004D24C1">
        <w:rPr>
          <w:rFonts w:cstheme="majorHAnsi"/>
          <w:sz w:val="14"/>
        </w:rPr>
        <w:t>). Hence, this theory supports the necessity of a global leader, responsible for regulating the market, keeping liberal values, providing credit and a strong currency, coordinating macroeconomic policies and maintaining a stable world environment, from a political-economic point of view (Kindleberger, 1996). In this sense, Great Britain in the second half of XIX century and the US since the post WW II are examples of global hegemonies. There are two main approaches for the theory of hegemonic stability. The first is assigned to Kindleberger. According to it, the hegemon has a benevolent will, with the intension to keep liberal rules in the system, providing public goods (free trade and a monetary international system), being able to provide acyclic long-term loans and short-term financing in cases of crises. The second approach has a realistic nature, encompassing perspectives from Marxism and world-system, and is attributed to Gilpin and Krasner (</w:t>
      </w:r>
      <w:hyperlink r:id="rId58" w:anchor="B33" w:history="1">
        <w:r w:rsidRPr="004D24C1">
          <w:rPr>
            <w:rStyle w:val="Hyperlink"/>
            <w:rFonts w:cstheme="majorHAnsi"/>
            <w:sz w:val="14"/>
          </w:rPr>
          <w:t>Mariutti, 2013</w:t>
        </w:r>
      </w:hyperlink>
      <w:r w:rsidRPr="004D24C1">
        <w:rPr>
          <w:rFonts w:cstheme="majorHAnsi"/>
          <w:sz w:val="14"/>
        </w:rPr>
        <w:t xml:space="preserve">). It considers the egoistic nature of states, so that </w:t>
      </w:r>
      <w:r w:rsidRPr="004D24C1">
        <w:rPr>
          <w:rStyle w:val="Emphasis"/>
          <w:rFonts w:cstheme="majorHAnsi"/>
        </w:rPr>
        <w:t>the hegemon would lead the international system mainly with the intention of self-benefit</w:t>
      </w:r>
      <w:r w:rsidRPr="004D24C1">
        <w:rPr>
          <w:rFonts w:cstheme="majorHAnsi"/>
          <w:sz w:val="14"/>
        </w:rPr>
        <w:t xml:space="preserve"> (Gilpin, 1987). </w:t>
      </w:r>
      <w:bookmarkStart w:id="1" w:name="t3"/>
      <w:bookmarkEnd w:id="1"/>
      <w:r w:rsidRPr="004D24C1">
        <w:rPr>
          <w:rFonts w:cstheme="majorHAnsi"/>
          <w:sz w:val="14"/>
        </w:rPr>
        <w:t xml:space="preserve">This theory emerged in the 1970s, when the US was facing political and economic instabilities. </w:t>
      </w:r>
      <w:r w:rsidRPr="004D24C1">
        <w:rPr>
          <w:rStyle w:val="Emphasis"/>
          <w:rFonts w:cstheme="majorHAnsi"/>
        </w:rPr>
        <w:t>Evidences of such situation were: decrease in relative participation on international trade, collapse of Bretton Woods system, end of the convertibility of the dollar in gold, instabilities in financial markets and in the balance of payments</w:t>
      </w:r>
      <w:r w:rsidRPr="004D24C1">
        <w:rPr>
          <w:rFonts w:cstheme="majorHAnsi"/>
          <w:sz w:val="14"/>
        </w:rPr>
        <w:t xml:space="preserve">, ‘free creation of currency’ undermining confidence in the dollar and economic empowerment of Japan and Western Europe. </w:t>
      </w:r>
      <w:r w:rsidRPr="004D24C1">
        <w:rPr>
          <w:rStyle w:val="Emphasis"/>
          <w:rFonts w:cstheme="majorHAnsi"/>
        </w:rPr>
        <w:t>The evidence for hegemonic decline seemed obvious. In 1950, the United States accounted for a remarkable one-third of all world output of goods and services. Twenty-five years later, its share was less than one-quarter</w:t>
      </w:r>
      <w:r w:rsidRPr="004D24C1">
        <w:rPr>
          <w:rFonts w:cstheme="majorHAnsi"/>
          <w:sz w:val="14"/>
        </w:rPr>
        <w:t>. In manufacturing the decline was even steeper, from nearly half the global total at midcentury to less than one-third by the 1970s</w:t>
      </w:r>
      <w:r w:rsidRPr="004D24C1">
        <w:rPr>
          <w:rStyle w:val="Emphasis"/>
          <w:rFonts w:cstheme="majorHAnsi"/>
        </w:rPr>
        <w:t>. Overall, U.S. economic growth in the 1950s and 1960s was significantly below that of continental Europe and Japan. America’s share of world trade dropped from some 33 percent in 1948 to less than 24 percent by the mid-1970s</w:t>
      </w:r>
      <w:r w:rsidRPr="004D24C1">
        <w:rPr>
          <w:rFonts w:cstheme="majorHAnsi"/>
          <w:sz w:val="14"/>
        </w:rPr>
        <w:t xml:space="preserve">. In 1971, persistent balance of payments deficits forced Washington to terminate the convertibility of the dollar into gold, precipitating the collapse of the Bretton Woods system. </w:t>
      </w:r>
      <w:r w:rsidRPr="004D24C1">
        <w:rPr>
          <w:rStyle w:val="Emphasis"/>
          <w:rFonts w:cstheme="majorHAnsi"/>
        </w:rPr>
        <w:t xml:space="preserve">By the 1970s it was clear that the country, once the world’s greatest creditor, was rapidly becoming a net debtor. </w:t>
      </w:r>
      <w:r w:rsidRPr="004D24C1">
        <w:rPr>
          <w:rFonts w:cstheme="majorHAnsi"/>
          <w:sz w:val="14"/>
        </w:rPr>
        <w:t>And where as recently as the 1950s the United States had been a net exporter of oil, it now appeared that the economy’s continued access to energy resources had been placed in the unreliable hands of the Organization of Petroleum Exporting Countries (OPEC) (</w:t>
      </w:r>
      <w:hyperlink r:id="rId59" w:anchor="B8" w:history="1">
        <w:r w:rsidRPr="004D24C1">
          <w:rPr>
            <w:rStyle w:val="Hyperlink"/>
            <w:rFonts w:cstheme="majorHAnsi"/>
            <w:sz w:val="14"/>
          </w:rPr>
          <w:t>COHEN, 2008</w:t>
        </w:r>
      </w:hyperlink>
      <w:r w:rsidRPr="004D24C1">
        <w:rPr>
          <w:rFonts w:cstheme="majorHAnsi"/>
          <w:sz w:val="14"/>
        </w:rPr>
        <w:t xml:space="preserve">, p. 75). </w:t>
      </w:r>
    </w:p>
    <w:p w14:paraId="0EDDD801" w14:textId="6FB44BC4" w:rsidR="00992304" w:rsidRDefault="00992304" w:rsidP="008A077E"/>
    <w:p w14:paraId="72CBA140" w14:textId="77777777" w:rsidR="00992304" w:rsidRPr="004D24C1" w:rsidRDefault="00992304" w:rsidP="008A077E"/>
    <w:p w14:paraId="5F267289" w14:textId="3DA5C1E8" w:rsidR="00E85AA3" w:rsidRPr="004D24C1" w:rsidRDefault="00E85AA3" w:rsidP="00E85AA3">
      <w:pPr>
        <w:pStyle w:val="Heading3"/>
      </w:pPr>
      <w:r w:rsidRPr="004D24C1">
        <w:t>2NC – Impact: Racism</w:t>
      </w:r>
    </w:p>
    <w:p w14:paraId="4FE4036B" w14:textId="77777777" w:rsidR="00A31A79" w:rsidRPr="004D24C1" w:rsidRDefault="00A31A79" w:rsidP="00A31A79">
      <w:pPr>
        <w:pStyle w:val="Heading4"/>
      </w:pPr>
      <w:r w:rsidRPr="004D24C1">
        <w:t>Capitalism is intertwined with racial inequality—reforming the justice system without addressing the capitalist thought that undergirds the political economy fails</w:t>
      </w:r>
    </w:p>
    <w:p w14:paraId="79640C24" w14:textId="77777777" w:rsidR="00A31A79" w:rsidRPr="004D24C1" w:rsidRDefault="00A31A79" w:rsidP="00A31A79">
      <w:r w:rsidRPr="004D24C1">
        <w:rPr>
          <w:b/>
          <w:bCs/>
        </w:rPr>
        <w:t xml:space="preserve">Urie 14 </w:t>
      </w:r>
      <w:r w:rsidRPr="004D24C1">
        <w:t>(Rob Urie. artist and political economist. His book Zen Economics is published by CounterPunch Books. Mass Incarceration and Capitalism. April 4, 2014. https://www.counterpunch.org/2014/04/04/mass-incarceration-and-capitalism/)-MR</w:t>
      </w:r>
    </w:p>
    <w:p w14:paraId="0E32ACFA" w14:textId="77777777" w:rsidR="00A31A79" w:rsidRPr="004D24C1" w:rsidRDefault="00A31A79" w:rsidP="00A31A79">
      <w:pPr>
        <w:rPr>
          <w:sz w:val="16"/>
          <w:szCs w:val="16"/>
        </w:rPr>
      </w:pPr>
      <w:r w:rsidRPr="004D24C1">
        <w:rPr>
          <w:sz w:val="16"/>
          <w:szCs w:val="16"/>
        </w:rPr>
        <w:t>With no public acknowledgement of the irony the U.S., the ‘land of the free,’ has both the</w:t>
      </w:r>
      <w:r w:rsidRPr="004D24C1">
        <w:t xml:space="preserve"> </w:t>
      </w:r>
      <w:r w:rsidRPr="004D24C1">
        <w:rPr>
          <w:rStyle w:val="StyleUnderline"/>
        </w:rPr>
        <w:t>highest incarceration rate in the world and the largest overall prison population</w:t>
      </w:r>
      <w:r w:rsidRPr="004D24C1">
        <w:t xml:space="preserve">. </w:t>
      </w:r>
      <w:r w:rsidRPr="004D24C1">
        <w:rPr>
          <w:sz w:val="16"/>
          <w:szCs w:val="16"/>
        </w:rPr>
        <w:t xml:space="preserve">The dominant public perception appears to rest at the local level: the state has the right to prohibit socially destructive acts; people commit socially destructive acts and they are put in prison. Left largely unconsidered is the nature of the democratic capitalist state that claims this right to incarcerate. American </w:t>
      </w:r>
      <w:r w:rsidRPr="004D24C1">
        <w:rPr>
          <w:rStyle w:val="StyleUnderline"/>
        </w:rPr>
        <w:t>history places it squarely in the service of economic interests</w:t>
      </w:r>
      <w:r w:rsidRPr="004D24C1">
        <w:t xml:space="preserve">. </w:t>
      </w:r>
      <w:r w:rsidRPr="004D24C1">
        <w:rPr>
          <w:sz w:val="16"/>
          <w:szCs w:val="16"/>
        </w:rPr>
        <w:t>The country was founded on genocide and slavery. Western political theory frames these as ‘political’ acts. Genocide against the indigenous population was / is framed as military conflict. Slavery in theory ‘ended’ with the Civil War. But both of these also had profound economic impacts. Much as the enclosure ‘movement’ in Britain produced a ‘criminal’ class of peasants ‘freed’ from formerly collective lands, the American genocide against the indigenous population resulted in imposition of European ‘property’ relations where ‘property’ had never before been conceived. As far back as the philosopher Aristotle slavery was framed as the right of conquerors over the conquered whereas the labor expropriated from slaves in America supported a self-perpetuating plutocracy that today finds the descendents of slaves overwhelmingly populating U.S. prisons and the descendents of slave ‘owners’ as a class immune from prosecution for its own socially destructive acts and in position to profit from the system of mass incarceration.</w:t>
      </w:r>
    </w:p>
    <w:p w14:paraId="4922BBE0" w14:textId="77777777" w:rsidR="00A31A79" w:rsidRPr="004D24C1" w:rsidRDefault="00A31A79" w:rsidP="00A31A79">
      <w:r w:rsidRPr="004D24C1">
        <w:rPr>
          <w:sz w:val="16"/>
          <w:szCs w:val="16"/>
        </w:rPr>
        <w:t>Likewise, the history of race ‘relations’ in the U.S. doesn’t reduce to singular explanations. But it does tie broadly to Western imperial history, to British, European and American strategies of colonization, subjugation and economic expropriation begun in the seventeenth century that by degree continue today.</w:t>
      </w:r>
      <w:r w:rsidRPr="004D24C1">
        <w:t xml:space="preserve"> </w:t>
      </w:r>
      <w:r w:rsidRPr="004D24C1">
        <w:rPr>
          <w:rStyle w:val="StyleUnderline"/>
        </w:rPr>
        <w:t>The</w:t>
      </w:r>
      <w:r w:rsidRPr="004D24C1">
        <w:t xml:space="preserve"> </w:t>
      </w:r>
      <w:r w:rsidRPr="004D24C1">
        <w:rPr>
          <w:sz w:val="16"/>
          <w:szCs w:val="16"/>
        </w:rPr>
        <w:t>kidnapped</w:t>
      </w:r>
      <w:r w:rsidRPr="004D24C1">
        <w:t xml:space="preserve"> </w:t>
      </w:r>
      <w:r w:rsidRPr="004D24C1">
        <w:rPr>
          <w:rStyle w:val="StyleUnderline"/>
        </w:rPr>
        <w:t>Africans forced into slavery in the U.S. were used to feed a global system of capitalist trade and they served as human ‘currency’ as chattel property.</w:t>
      </w:r>
      <w:r w:rsidRPr="004D24C1">
        <w:t xml:space="preserve"> </w:t>
      </w:r>
      <w:r w:rsidRPr="004D24C1">
        <w:rPr>
          <w:sz w:val="16"/>
          <w:szCs w:val="16"/>
        </w:rPr>
        <w:t xml:space="preserve">The self-serving storyline that capitalism ‘replaced’ slavery with ‘free’ economic participation ignores the role expropriated slave labor played in capitalist trade and capital accumulation and it requires an anti-historical notion of ‘free’ economic participation that ignores the strategies of economic coercion that followed the nominal end of slavery. Designated three-fifths a person in the U.S. Constitution to accrue political power to slave ‘owners,’ slaves accrued political power to the institution of slavery as system of labor expropriation as well. A century or more of theoretical argumentation on both left and right notwithstanding, </w:t>
      </w:r>
      <w:r w:rsidRPr="004D24C1">
        <w:rPr>
          <w:rStyle w:val="StyleUnderline"/>
        </w:rPr>
        <w:t>slavery was a capitalist institution that fed nascent global capitalist trade</w:t>
      </w:r>
      <w:r w:rsidRPr="004D24C1">
        <w:t xml:space="preserve">. </w:t>
      </w:r>
      <w:r w:rsidRPr="004D24C1">
        <w:rPr>
          <w:sz w:val="16"/>
          <w:szCs w:val="16"/>
        </w:rPr>
        <w:t>And</w:t>
      </w:r>
      <w:r w:rsidRPr="004D24C1">
        <w:t xml:space="preserve"> </w:t>
      </w:r>
      <w:r w:rsidRPr="004D24C1">
        <w:rPr>
          <w:rStyle w:val="StyleUnderline"/>
        </w:rPr>
        <w:t>its residual</w:t>
      </w:r>
      <w:r w:rsidRPr="004D24C1">
        <w:t xml:space="preserve"> </w:t>
      </w:r>
      <w:r w:rsidRPr="004D24C1">
        <w:rPr>
          <w:sz w:val="16"/>
          <w:szCs w:val="16"/>
        </w:rPr>
        <w:t>in post Civil War</w:t>
      </w:r>
      <w:r w:rsidRPr="004D24C1">
        <w:t xml:space="preserve"> </w:t>
      </w:r>
      <w:r w:rsidRPr="004D24C1">
        <w:rPr>
          <w:rStyle w:val="StyleUnderline"/>
        </w:rPr>
        <w:t>strategies of racial repression, suppression and economic exploitation relate by degree to current capitalist imperialism in other former colonies.</w:t>
      </w:r>
      <w:r w:rsidRPr="004D24C1">
        <w:t xml:space="preserve"> </w:t>
      </w:r>
      <w:r w:rsidRPr="004D24C1">
        <w:rPr>
          <w:rStyle w:val="StyleUnderline"/>
        </w:rPr>
        <w:t>The racist, classist prison system in the U.S. is fact and reified metaphor for this ‘internal’ history and for the breadth and reach of the capitalist imperial relations behind the concentrated fortunes today so in evidence in the West.</w:t>
      </w:r>
    </w:p>
    <w:p w14:paraId="548E5E09" w14:textId="77777777" w:rsidR="00A31A79" w:rsidRPr="004D24C1" w:rsidRDefault="00A31A79" w:rsidP="00A31A79">
      <w:r w:rsidRPr="004D24C1">
        <w:rPr>
          <w:sz w:val="16"/>
          <w:szCs w:val="16"/>
        </w:rPr>
        <w:t>Readers here likely know some or all of this history but most Westerners appear to have little to no knowledge of it. To most the question back is: how can a system of public safety, ‘crime’ suppression, be a strategy of social repression? Part of the disconnect lies within the very idea of crime as it is socially circumscribed through the anti-historical precepts of capitalist democracy. If ‘the West’ is capitalist and democratic then all social acts are ‘freely’ undertaken. Social history and material need are irrelevant because ‘we’ all have the same opportunity to react to existing circumstance in the present. Readers may see the outline of the ‘opportunity society’ of right-wing fantasy here. Within this frame the fact that</w:t>
      </w:r>
      <w:r w:rsidRPr="004D24C1">
        <w:t xml:space="preserve"> </w:t>
      </w:r>
      <w:r w:rsidRPr="004D24C1">
        <w:rPr>
          <w:rStyle w:val="StyleUnderline"/>
        </w:rPr>
        <w:t>per capita rates of incarceration in U.S. states are between five and ten times higher for the descendents of slaves than for the descendents of slave ‘owners’</w:t>
      </w:r>
      <w:r w:rsidRPr="004D24C1">
        <w:t xml:space="preserve"> </w:t>
      </w:r>
      <w:r w:rsidRPr="004D24C1">
        <w:rPr>
          <w:sz w:val="16"/>
          <w:szCs w:val="16"/>
        </w:rPr>
        <w:t>must</w:t>
      </w:r>
      <w:r w:rsidRPr="004D24C1">
        <w:t xml:space="preserve"> </w:t>
      </w:r>
      <w:r w:rsidRPr="004D24C1">
        <w:rPr>
          <w:rStyle w:val="StyleUnderline"/>
        </w:rPr>
        <w:t>indicate innate qualitative differences, as must the relations of income and wealth distribution to this same residual of history.</w:t>
      </w:r>
      <w:r w:rsidRPr="004D24C1">
        <w:t xml:space="preserve"> </w:t>
      </w:r>
      <w:r w:rsidRPr="004D24C1">
        <w:rPr>
          <w:sz w:val="16"/>
          <w:szCs w:val="16"/>
        </w:rPr>
        <w:t>But if ‘crime’ were defined as the willful causing of social harm to others how could these overlaps of history: slavery, social repression, economic expropriation, and incarceration, not be crimes? As Angela Davis, Michelle Alexander, Kahlil Gibran Muhammad and other great historians of social tragedy before them have noted,</w:t>
      </w:r>
      <w:r w:rsidRPr="004D24C1">
        <w:t xml:space="preserve"> </w:t>
      </w:r>
      <w:r w:rsidRPr="004D24C1">
        <w:rPr>
          <w:rStyle w:val="StyleUnderline"/>
        </w:rPr>
        <w:t>the Western narrative of ‘crime’ ties closely in history to strategies of economic expropriation and social repression against nominally ‘freed’ slaves and their descendents following the end of the Civil War. And it ties as well to British social theories of ‘crime’ used to explain the sudden appearance of a large peasant class dispossessed by the enclosure of formerly collective lands.</w:t>
      </w:r>
    </w:p>
    <w:p w14:paraId="74BA5B0E" w14:textId="77777777" w:rsidR="00A31A79" w:rsidRPr="004D24C1" w:rsidRDefault="00A31A79" w:rsidP="00A31A79">
      <w:pPr>
        <w:rPr>
          <w:u w:val="single"/>
        </w:rPr>
      </w:pPr>
      <w:r w:rsidRPr="004D24C1">
        <w:rPr>
          <w:sz w:val="16"/>
          <w:szCs w:val="16"/>
        </w:rPr>
        <w:t>But this history of race in America is particular as well. It can’t be reduced to Marxian notions of class alone because the social persistence / insistence of race is more than just economic. And to reduce the history of race ‘relations’ to economics within the circular precepts of capitalist democracy is to misrepresent systematic repression as missed ‘opportunities,’ as the otherwise included who only coincidentally share relation with ‘external’ imperial subjects in social outcomes but who nevertheless join the ‘us’ when it comes to paying taxes and fighting and dying in imperial wars. While specific social technologies like race-based drug laws enforced using race-based policing are the mechanism that ‘explains’ the current massively disproportionate incarceration rate for blacks, browns and indigenous peoples, drug laws were used for a century prior in strategies of targeted social repression. The near instantaneous conversion of the U.S. penal population from white to black following the Civil War restored the economic relations of coerced expropriation outside of explicit chattel title. ‘Convict leasing’ was the conversion mechanism that tied ‘the law’ as tool of social repression to the economic expropriation that fed post-war capitalist relations.</w:t>
      </w:r>
      <w:r w:rsidRPr="004D24C1">
        <w:t xml:space="preserve"> </w:t>
      </w:r>
      <w:r w:rsidRPr="004D24C1">
        <w:rPr>
          <w:rStyle w:val="StyleUnderline"/>
        </w:rPr>
        <w:t>Capital ‘formation’ in the West included the aggregation of the expropriated labor of slaves, the exploited ‘resources’ that accrued from genocide against the indigenous population and from the place of these in the global system of capitalist trade. Race doesn’t reduce to class but it does find broad analog in Western imperial relations.</w:t>
      </w:r>
    </w:p>
    <w:p w14:paraId="2C44157C" w14:textId="77777777" w:rsidR="00A31A79" w:rsidRPr="004D24C1" w:rsidRDefault="00A31A79" w:rsidP="00A31A79">
      <w:r w:rsidRPr="004D24C1">
        <w:rPr>
          <w:sz w:val="16"/>
          <w:szCs w:val="16"/>
        </w:rPr>
        <w:t>The prior history of</w:t>
      </w:r>
      <w:r w:rsidRPr="004D24C1">
        <w:t xml:space="preserve"> </w:t>
      </w:r>
      <w:r w:rsidRPr="004D24C1">
        <w:rPr>
          <w:rStyle w:val="StyleUnderline"/>
        </w:rPr>
        <w:t>drug laws used as tools of targeted social repression ties the wholesale revival of the practice around 1980 to a fundamental shift in political economy begun in the 1970s and brought to full fruition with the election of Ronald Reagan.</w:t>
      </w:r>
      <w:r w:rsidRPr="004D24C1">
        <w:t xml:space="preserve"> </w:t>
      </w:r>
      <w:r w:rsidRPr="004D24C1">
        <w:rPr>
          <w:sz w:val="16"/>
          <w:szCs w:val="16"/>
        </w:rPr>
        <w:t>Mr. Reagan used racial division as a political tactic with his ‘Southern strategy.’ But as was made</w:t>
      </w:r>
      <w:r w:rsidRPr="004D24C1">
        <w:t xml:space="preserve"> </w:t>
      </w:r>
      <w:r w:rsidRPr="004D24C1">
        <w:rPr>
          <w:rStyle w:val="StyleUnderline"/>
        </w:rPr>
        <w:t>evident in the ascendance of high capitalist political economy following his election, revival of the social mechanisms of economic expropriation was the ultimate goal of ‘winning’ politically</w:t>
      </w:r>
      <w:r w:rsidRPr="004D24C1">
        <w:t xml:space="preserve">. </w:t>
      </w:r>
      <w:r w:rsidRPr="004D24C1">
        <w:rPr>
          <w:sz w:val="16"/>
          <w:szCs w:val="16"/>
        </w:rPr>
        <w:t>The bi-partisan looting of the Savings and Loans and epic of pirate capitalism through ‘investment’ banking in the 1980s were the most visible strategies of this renewed ‘internal’ economic expropriation. As it was reconstituted in penal practice</w:t>
      </w:r>
      <w:r w:rsidRPr="004D24C1">
        <w:t xml:space="preserve"> </w:t>
      </w:r>
      <w:r w:rsidRPr="004D24C1">
        <w:rPr>
          <w:rStyle w:val="StyleUnderline"/>
        </w:rPr>
        <w:t>the ‘tough on crime’ public stance was clearly intended to use ‘the law’ for social repression— it is hardly a coincidence that the massive increase in incarceration rates for blacks, Latinos, indigenous populations and poor whites occurred as the ‘culture’ of absolute impunity for the connected wealthy assumed its place in the social order.</w:t>
      </w:r>
      <w:r w:rsidRPr="004D24C1">
        <w:t xml:space="preserve"> </w:t>
      </w:r>
      <w:r w:rsidRPr="004D24C1">
        <w:rPr>
          <w:rStyle w:val="StyleUnderline"/>
        </w:rPr>
        <w:t>For looting the S&amp;Ls (Savings &amp; Loans) a thousand ‘white collar’ criminals went to prison. For</w:t>
      </w:r>
      <w:r w:rsidRPr="004D24C1">
        <w:t xml:space="preserve"> </w:t>
      </w:r>
      <w:r w:rsidRPr="004D24C1">
        <w:rPr>
          <w:sz w:val="16"/>
          <w:szCs w:val="16"/>
        </w:rPr>
        <w:t>misrepresentations and</w:t>
      </w:r>
      <w:r w:rsidRPr="004D24C1">
        <w:t xml:space="preserve"> </w:t>
      </w:r>
      <w:r w:rsidRPr="004D24C1">
        <w:rPr>
          <w:rStyle w:val="StyleUnderline"/>
        </w:rPr>
        <w:t>fraudulent accounting in the ‘dot-com’ boom and bust a few analysts were driven from the industry</w:t>
      </w:r>
      <w:r w:rsidRPr="004D24C1">
        <w:t xml:space="preserve">. And </w:t>
      </w:r>
      <w:r w:rsidRPr="004D24C1">
        <w:rPr>
          <w:rStyle w:val="StyleUnderline"/>
        </w:rPr>
        <w:t>for the industrial-scale looting of the housing boom</w:t>
      </w:r>
      <w:r w:rsidRPr="004D24C1">
        <w:t xml:space="preserve"> </w:t>
      </w:r>
      <w:r w:rsidRPr="004D24C1">
        <w:rPr>
          <w:sz w:val="16"/>
          <w:szCs w:val="16"/>
        </w:rPr>
        <w:t>and bust and related economic and financial catastrophes</w:t>
      </w:r>
      <w:r w:rsidRPr="004D24C1">
        <w:t xml:space="preserve"> </w:t>
      </w:r>
      <w:r w:rsidRPr="004D24C1">
        <w:rPr>
          <w:rStyle w:val="StyleUnderline"/>
        </w:rPr>
        <w:t>the culpable malefactors on Wall Street were given trillions of dollars of public money and saw their ‘businesses’ fully restored</w:t>
      </w:r>
      <w:r w:rsidRPr="004D24C1">
        <w:t>—</w:t>
      </w:r>
      <w:r w:rsidRPr="004D24C1">
        <w:rPr>
          <w:sz w:val="16"/>
          <w:szCs w:val="16"/>
        </w:rPr>
        <w:t>by a liberal, black Democrat President</w:t>
      </w:r>
      <w:r w:rsidRPr="004D24C1">
        <w:t xml:space="preserve">. </w:t>
      </w:r>
      <w:r w:rsidRPr="004D24C1">
        <w:rPr>
          <w:rStyle w:val="StyleUnderline"/>
        </w:rPr>
        <w:t>Meanwhile</w:t>
      </w:r>
      <w:r w:rsidRPr="004D24C1">
        <w:t xml:space="preserve">, </w:t>
      </w:r>
      <w:r w:rsidRPr="004D24C1">
        <w:rPr>
          <w:sz w:val="16"/>
          <w:szCs w:val="16"/>
        </w:rPr>
        <w:t>from 1980 forward</w:t>
      </w:r>
      <w:r w:rsidRPr="004D24C1">
        <w:t xml:space="preserve">, </w:t>
      </w:r>
      <w:r w:rsidRPr="004D24C1">
        <w:rPr>
          <w:rStyle w:val="StyleUnderline"/>
        </w:rPr>
        <w:t>the incarceration rate in the U.S. increased seven-fold and was overwhelmingly populated by the descendants of slaves, the remaining indigenous population and Latino refugees from American imperial ‘adventures</w:t>
      </w:r>
      <w:r w:rsidRPr="004D24C1">
        <w:t>.’</w:t>
      </w:r>
    </w:p>
    <w:p w14:paraId="4AF8F104" w14:textId="77777777" w:rsidR="00A31A79" w:rsidRPr="004D24C1" w:rsidRDefault="00A31A79" w:rsidP="00A31A79">
      <w:pPr>
        <w:rPr>
          <w:sz w:val="16"/>
          <w:szCs w:val="16"/>
        </w:rPr>
      </w:pPr>
      <w:r w:rsidRPr="004D24C1">
        <w:rPr>
          <w:sz w:val="16"/>
          <w:szCs w:val="16"/>
        </w:rPr>
        <w:t>The ‘commonsense’ character of fighting ‘crime’ seeks its legitimacy in the everyday facts of socially destructive behavior. Rape, murder and pillage are socially destructive acts. Their ‘legitimate’ use as state tactics in the expression of state power requires overlooking the imperial-economic context in which they are used. The U.S. murdered three-and-one half million Vietnamese (Robert McNamara’s count) in the Vietnam War, almost entirely in the years after the war was known to be a lost ‘cause’ by American political ‘leadership.’ Over a million Iraqis were killed to ‘liberate’ Iraq’s oil for Western oil companies. The military culture of rape ties to both military and imperial history across millennia. The apparent inability to successfully prosecute rape in the U.S. military illustrates both the role of the military in social repression and the use of targeted violence as a tactic of empire. And ‘theft’ simply restates the imperial role imposed property relations have on current economic distribution. The ‘free’ land that was ‘America’ required genocide against the indigenous population to make it ‘free.</w:t>
      </w:r>
      <w:r w:rsidRPr="004D24C1">
        <w:t xml:space="preserve">’ </w:t>
      </w:r>
      <w:r w:rsidRPr="004D24C1">
        <w:rPr>
          <w:rStyle w:val="StyleUnderline"/>
        </w:rPr>
        <w:t xml:space="preserve">Economic taking through the use of social asymmetries is the basis for the preponderance of capitalist ‘wealth.’ The careful circumscription of ‘crime’ as the socially destructive behavior of poor, black, brown and indigenous people finds its reciprocal in the absolute impunity and immunity from prosecution the rich and connected have for their socially destructive behavior. </w:t>
      </w:r>
      <w:r w:rsidRPr="004D24C1">
        <w:rPr>
          <w:sz w:val="16"/>
          <w:szCs w:val="16"/>
        </w:rPr>
        <w:t>Without public expression of irony the investment bank Goldman Sachs is today partnering with non-profit agencies to reduce ‘crime’ committed by poor youth of color when it could to better effect open its own books to prosecutors and have some fair portion of its employees arrested and prosecuted for their own socially destructive behavior.</w:t>
      </w:r>
    </w:p>
    <w:p w14:paraId="4B42FE6B" w14:textId="77777777" w:rsidR="00A31A79" w:rsidRPr="004D24C1" w:rsidRDefault="00A31A79" w:rsidP="00A31A79">
      <w:r w:rsidRPr="004D24C1">
        <w:t xml:space="preserve">This same premise of </w:t>
      </w:r>
      <w:r w:rsidRPr="004D24C1">
        <w:rPr>
          <w:rStyle w:val="StyleUnderline"/>
        </w:rPr>
        <w:t>capitalist democracy that frames all acts as ‘freely’ undertaken has Central and South American peasants whose indigenous economies were destroyed through engineered displacement / replacement by American industrial agriculture ‘freely’ migrating to the U.S. to labor as a ‘special’ class of labor that subsidizes American food prices and industrial farm ‘profits.’</w:t>
      </w:r>
      <w:r w:rsidRPr="004D24C1">
        <w:t xml:space="preserve"> </w:t>
      </w:r>
      <w:r w:rsidRPr="004D24C1">
        <w:rPr>
          <w:sz w:val="16"/>
          <w:szCs w:val="16"/>
        </w:rPr>
        <w:t>Chinese laborers who manufacture products for export to the West for Foxconn live fifteen to a room, share one bathroom to three rooms (45 persons) and routinely work fifteen hour days for subsistence wages. Unicor employs fifteen percent of the Federal prison population in the U.S. to manufacture goods for the Federal government for pennies an hour. And in the much larger state prison system prisoners manufacture goods for multi-national corporations like Wal-Mart, IBM and Microsoft for the same pennies an hour. While this is hardly news to those paying attention, the implication is that most of the good citizens of Philadelphia, Detroit, Oakland, East St. Louis etc, have political and economic interests more closely aligned with the poor citizens of Venezuela, Bangladesh, Nicaragua, El Salvador, Vietnam, etc, than with the Western capitalists—bankers, industrialists and for-profit militarists, who are their nominal fellow ‘citizens.’ Philadelphia, reportedly the poorest large city in the U.S., was a dumping ground for slaves when they became too old to work and it was a major stop on the underground railroad that moved fleeing slaves from the South. Today it resembles post-War Iraq in the sense that the strategies imposed by empire— privatization of public functions, expropriation of city resources by connected insiders and race-based laws and policing that feed a conspicuously racist system of mass incarceration, are used against a population of nominal ‘citizens.’</w:t>
      </w:r>
      <w:r w:rsidRPr="004D24C1">
        <w:t xml:space="preserve"> </w:t>
      </w:r>
      <w:r w:rsidRPr="004D24C1">
        <w:rPr>
          <w:rStyle w:val="StyleUnderline"/>
        </w:rPr>
        <w:t>The incarcerated can have their children taken from them through forced adoptions and are forced to pay for part of their incarceration with money their incarceration assures they don’t have. When tied to the ‘external’ relations of capitalist imperialism what is illustrated is that exploitation and expropriation are by degree, not type.</w:t>
      </w:r>
    </w:p>
    <w:p w14:paraId="64273226" w14:textId="77777777" w:rsidR="00A31A79" w:rsidRPr="004D24C1" w:rsidRDefault="00A31A79" w:rsidP="00A31A79">
      <w:pPr>
        <w:rPr>
          <w:sz w:val="16"/>
          <w:szCs w:val="16"/>
        </w:rPr>
      </w:pPr>
      <w:r w:rsidRPr="004D24C1">
        <w:rPr>
          <w:sz w:val="16"/>
          <w:szCs w:val="16"/>
        </w:rPr>
        <w:t>Framed differently, the distribution of income and wealth, and with it social power, ties to</w:t>
      </w:r>
      <w:r w:rsidRPr="004D24C1">
        <w:t xml:space="preserve"> </w:t>
      </w:r>
      <w:r w:rsidRPr="004D24C1">
        <w:rPr>
          <w:rStyle w:val="StyleUnderline"/>
        </w:rPr>
        <w:t xml:space="preserve">strategies of social legitimation and repression reconstituted in the institutions of global capitalism. </w:t>
      </w:r>
      <w:r w:rsidRPr="004D24C1">
        <w:rPr>
          <w:sz w:val="16"/>
          <w:szCs w:val="16"/>
        </w:rPr>
        <w:t>The incarcerated ‘deserve’ to be exploited because of their ‘criminal’ behavior. ‘Illegal’ immigrants ‘deserve’ to be exploited because they ‘are in this country illegally.’ And the rich deserve their wealth because ‘equals’ freely undertake all acts in capitalist democracy and wealth is therefore ‘proof’ of economic contribution. The historical relation of actual outcomes to imperial ‘place’ finds wholly unrelated ‘explanation’ through backward induction, through taking factual distribution and running it through the precepts of capitalist democracy to develop theoretical explanations against all knowledge and history. Theories of social, cultural and genetic ‘difference’ are developed to relate the Western concept / precept of ‘freedom’ to factual outcomes that otherwise tie miraculously, inexplicably, with correlation = 1, to imperial history. Conspicuously racist blather like difference in quantum of ‘intelligence’ put forward by Murray and Herrnstein in ‘The Bell Curve’ tie to ‘legitimate’ capitalist (Western) economics and progressive ‘scientific’ analyses / explanations of ‘criminal’ behavior as imperialist apologetics put into service to legitimate capitalist social relations. Progressive ‘science’ is reconstituted in judicial and police practice through tight circumscription of the types (and targets) of crimes the police concern themselves with. No crimes were committed in the last decade by Wall Street because within the frame of capitalist democracy concentrated wealth is self-legitimating and in institutional practice because the definitions of ‘crimes’ function as tools of social repression.</w:t>
      </w:r>
      <w:r w:rsidRPr="004D24C1">
        <w:t xml:space="preserve"> </w:t>
      </w:r>
      <w:r w:rsidRPr="004D24C1">
        <w:rPr>
          <w:rStyle w:val="StyleUnderline"/>
        </w:rPr>
        <w:t xml:space="preserve">George W. Bush launched an illegal war as defined by international treaties to which the U.S. is signatory and caused the deaths of a million or more Iraqis but will never serve a day in prison while black or brown youth caught with a bag of weed might spend years in prison. </w:t>
      </w:r>
      <w:r w:rsidRPr="004D24C1">
        <w:rPr>
          <w:sz w:val="16"/>
          <w:szCs w:val="16"/>
        </w:rPr>
        <w:t>So, does America want to ‘have a conversation’ about crime?</w:t>
      </w:r>
    </w:p>
    <w:p w14:paraId="4EBBCF7E" w14:textId="77777777" w:rsidR="00A31A79" w:rsidRPr="004D24C1" w:rsidRDefault="00A31A79" w:rsidP="00A31A79">
      <w:pPr>
        <w:rPr>
          <w:sz w:val="16"/>
        </w:rPr>
      </w:pPr>
      <w:r w:rsidRPr="004D24C1">
        <w:rPr>
          <w:sz w:val="16"/>
        </w:rPr>
        <w:t xml:space="preserve">To be clear, and to pre-empt undue liberal-progressive hand wringing on the matter, </w:t>
      </w:r>
      <w:r w:rsidRPr="004D24C1">
        <w:rPr>
          <w:rStyle w:val="StyleUnderline"/>
        </w:rPr>
        <w:t>this isn’t an issue of ‘fairness,’ the quasi-theocratic Western conceit of ‘balance’ in social outcomes, because such never has been and never will be the case. Conversely, with slavery and genocide being the preponderance of U.S. history and current circumstance the continued exploitation and repression of the descendants of those on the wrong side of this history, when precisely will ‘fairness’ come into being?</w:t>
      </w:r>
      <w:r w:rsidRPr="004D24C1">
        <w:rPr>
          <w:sz w:val="16"/>
        </w:rPr>
        <w:t xml:space="preserve"> And more specifically, how would it be retroactively applied to those who lived and died on the wrong side of the imperial divide? Mass incarceration is social struggle for the living in the present. Its ties to slavery and Western imperialism past and present requires a base state and ongoing political economy of social justice before discussion of ‘solutions’ to socially destructive behavior are more than neo-imperialist blather. Sure communities of color deserve to be protected from violence. But </w:t>
      </w:r>
      <w:r w:rsidRPr="004D24C1">
        <w:rPr>
          <w:rStyle w:val="StyleUnderline"/>
        </w:rPr>
        <w:t>racist policing and mass incarceration are tools of violence, not protection from it. Where is discussion of protection from the violence of economic exploitation, immiseration, political and economic exclusion and from external strategies of social legitimation that pose these outcomes as ‘self-inflicted?’</w:t>
      </w:r>
      <w:r w:rsidRPr="004D24C1">
        <w:rPr>
          <w:sz w:val="16"/>
        </w:rPr>
        <w:t xml:space="preserve"> When tied to the contrived conceit of ‘equal opportunity’ the revival of mechanisms of social repression has communities blaming their own members for outcomes directly related to imperial history. </w:t>
      </w:r>
      <w:r w:rsidRPr="004D24C1">
        <w:rPr>
          <w:rStyle w:val="StyleUnderline"/>
        </w:rPr>
        <w:t>Slaves weren’t responsible for the conditions of their enslavement. The conditions were externally imposed.</w:t>
      </w:r>
      <w:r w:rsidRPr="004D24C1">
        <w:rPr>
          <w:sz w:val="16"/>
        </w:rPr>
        <w:t xml:space="preserve"> The big lie in the U.S. is that ‘freedom’ from economic exploitation and social repression was ever granted to slaves and their descendants. </w:t>
      </w:r>
      <w:r w:rsidRPr="004D24C1">
        <w:rPr>
          <w:rStyle w:val="StyleUnderline"/>
        </w:rPr>
        <w:t>Is it an accident that mass incarceration began just as the Civil Rights movement was bearing fruit for its participants?</w:t>
      </w:r>
      <w:r w:rsidRPr="004D24C1">
        <w:rPr>
          <w:sz w:val="16"/>
        </w:rPr>
        <w:t xml:space="preserve"> Race in America is a special class. But it shares history and social outcomes with several centuries of capitalist imperialism in South and Central America, Asia, the Middle East, India and China, etc.</w:t>
      </w:r>
    </w:p>
    <w:p w14:paraId="16140000" w14:textId="77777777" w:rsidR="00A31A79" w:rsidRPr="004D24C1" w:rsidRDefault="00A31A79" w:rsidP="00A31A79">
      <w:pPr>
        <w:rPr>
          <w:sz w:val="16"/>
        </w:rPr>
      </w:pPr>
      <w:r w:rsidRPr="004D24C1">
        <w:rPr>
          <w:sz w:val="16"/>
        </w:rPr>
        <w:t xml:space="preserve">With over two million people in federal, state and local prisons and another five million whose lives are tied to the U.S. penal system a social emergency has been created. The preponderance of those affected share relation through Western imperial history and its residual embedded in current social relations. </w:t>
      </w:r>
      <w:r w:rsidRPr="004D24C1">
        <w:rPr>
          <w:rStyle w:val="StyleUnderline"/>
        </w:rPr>
        <w:t>Slavery was at its core an economic institution</w:t>
      </w:r>
      <w:r w:rsidRPr="004D24C1">
        <w:rPr>
          <w:sz w:val="16"/>
        </w:rPr>
        <w:t xml:space="preserve">, a system for forcing people to labor for others. The near instantaneous creation of a system of ‘freely’ coerced labor through convict leasing places the law, the social mechanisms of its enforcement and incarceration as ways of continuing the economic expropriation of slavery outside of explicit chattel relations. To add insult to injury, </w:t>
      </w:r>
      <w:r w:rsidRPr="004D24C1">
        <w:rPr>
          <w:rStyle w:val="StyleUnderline"/>
        </w:rPr>
        <w:t>by claiming an end to slavery while maintaining the mechanisms of social repression and economic expropriation the onus for claims of social legitimacy was shifted to the repressed and exploited. This finds its contemporary expression in long immiserated communities being blamed for their own immiseration</w:t>
      </w:r>
      <w:r w:rsidRPr="004D24C1">
        <w:rPr>
          <w:sz w:val="16"/>
        </w:rPr>
        <w:t xml:space="preserve">, in long excluded communities being blamed for their exclusion and in long repressed communities being blamed for their own repression. The question of whether or not prison labor is a reconstitution of slavery leaves aside the global strategies of economic coercion and expropriation that are related by degree. The claim of capitalist democracy that all labor is freely undertaken (and compensated according to its economic contribution) is a fundamental premise of capitalism. </w:t>
      </w:r>
      <w:r w:rsidRPr="004D24C1">
        <w:rPr>
          <w:rStyle w:val="StyleUnderline"/>
        </w:rPr>
        <w:t>Explicit and implicit strategies of coercion put a lie to this base conceit.</w:t>
      </w:r>
      <w:r w:rsidRPr="004D24C1">
        <w:rPr>
          <w:sz w:val="16"/>
        </w:rPr>
        <w:t xml:space="preserve"> The effect, again, is that working class and poor Americans have political and economic interests more clearly aligned with the people of Venezuela, Nicaragua, Bangladesh and Vietnam than they do with the American political establishment. The late President of Venezuela, Hugo Chavez, understood these broader relations as did the Black Panther Party when it formed international coalitions. If there is any hope for ending mass incarceration it is likely to be found in these broader coalitions.</w:t>
      </w:r>
    </w:p>
    <w:p w14:paraId="1B0CAA0A" w14:textId="77777777" w:rsidR="00A31A79" w:rsidRPr="004D24C1" w:rsidRDefault="00A31A79" w:rsidP="00A31A79"/>
    <w:p w14:paraId="0729A9FB" w14:textId="1BE34B12" w:rsidR="006B2C6C" w:rsidRPr="004D24C1" w:rsidRDefault="005F3387" w:rsidP="005F3387">
      <w:pPr>
        <w:pStyle w:val="Heading3"/>
        <w:rPr>
          <w:rStyle w:val="Emphasis"/>
          <w:b/>
          <w:bCs/>
          <w:sz w:val="32"/>
        </w:rPr>
      </w:pPr>
      <w:r w:rsidRPr="004D24C1">
        <w:rPr>
          <w:rStyle w:val="Emphasis"/>
          <w:b/>
          <w:sz w:val="32"/>
        </w:rPr>
        <w:t>2NC – Impact: Fem</w:t>
      </w:r>
    </w:p>
    <w:p w14:paraId="646AAA45" w14:textId="7AF1FC6A" w:rsidR="006B2C6C" w:rsidRPr="004D24C1" w:rsidRDefault="006B2C6C" w:rsidP="00F51471">
      <w:pPr>
        <w:pStyle w:val="Heading4"/>
        <w:rPr>
          <w:rStyle w:val="Emphasis"/>
          <w:b/>
          <w:iCs/>
          <w:sz w:val="26"/>
          <w:u w:val="none"/>
        </w:rPr>
      </w:pPr>
      <w:r w:rsidRPr="004D24C1">
        <w:rPr>
          <w:rStyle w:val="Emphasis"/>
          <w:b/>
          <w:sz w:val="26"/>
          <w:u w:val="none"/>
        </w:rPr>
        <w:t>Capitalism places economic markers of productivity that reinforces gendered dichotomies of public/private and conceal women’s domestic work while utilizing patriarchal ideas to naturalize gender hierarchies and abdicate responsibility for social welfare</w:t>
      </w:r>
    </w:p>
    <w:p w14:paraId="6B12F9B9" w14:textId="77777777" w:rsidR="006B2C6C" w:rsidRPr="004D24C1" w:rsidRDefault="006B2C6C" w:rsidP="006B2C6C">
      <w:r w:rsidRPr="004D24C1">
        <w:rPr>
          <w:rStyle w:val="Style13ptBold"/>
        </w:rPr>
        <w:t xml:space="preserve">Commane 10 </w:t>
      </w:r>
      <w:r w:rsidRPr="004D24C1">
        <w:t>(Denise Comanne, 5-27-2010, "How Patriarchy and Capitalism Combine to Aggravate the Oppression of Women," No Publication, https://www.cadtm.org/How-Patriarchy-and-Capitalism-Combine-to-Aggravate-the-Oppression-of-Women)-NA</w:t>
      </w:r>
    </w:p>
    <w:p w14:paraId="5203142F" w14:textId="77777777" w:rsidR="006B2C6C" w:rsidRPr="004D24C1" w:rsidRDefault="006B2C6C" w:rsidP="00984A09"/>
    <w:p w14:paraId="5B2A3127" w14:textId="77777777" w:rsidR="006B2C6C" w:rsidRPr="004D24C1" w:rsidRDefault="006B2C6C" w:rsidP="006B2C6C">
      <w:pPr>
        <w:rPr>
          <w:sz w:val="16"/>
          <w:szCs w:val="16"/>
        </w:rPr>
      </w:pPr>
      <w:r w:rsidRPr="004D24C1">
        <w:rPr>
          <w:sz w:val="16"/>
          <w:szCs w:val="16"/>
        </w:rPr>
        <w:t xml:space="preserve"> Where Capitalism Comes in</w:t>
      </w:r>
    </w:p>
    <w:p w14:paraId="7CAC9C73" w14:textId="77777777" w:rsidR="006B2C6C" w:rsidRPr="004D24C1" w:rsidRDefault="006B2C6C" w:rsidP="006B2C6C">
      <w:pPr>
        <w:rPr>
          <w:sz w:val="16"/>
        </w:rPr>
      </w:pPr>
      <w:r w:rsidRPr="004D24C1">
        <w:rPr>
          <w:sz w:val="16"/>
        </w:rPr>
        <w:t xml:space="preserve">In the past, </w:t>
      </w:r>
      <w:r w:rsidRPr="004D24C1">
        <w:rPr>
          <w:rStyle w:val="StyleUnderline"/>
        </w:rPr>
        <w:t xml:space="preserve">when children were asked on school questionnaires what their parents did for a living, they were told to leave a blank for their mothers if they were housewives. </w:t>
      </w:r>
      <w:r w:rsidRPr="004D24C1">
        <w:rPr>
          <w:rStyle w:val="StyleUnderline"/>
          <w:highlight w:val="green"/>
        </w:rPr>
        <w:t>There could be no better emblem than</w:t>
      </w:r>
      <w:r w:rsidRPr="004D24C1">
        <w:rPr>
          <w:rStyle w:val="StyleUnderline"/>
        </w:rPr>
        <w:t xml:space="preserve"> that “</w:t>
      </w:r>
      <w:r w:rsidRPr="004D24C1">
        <w:rPr>
          <w:rStyle w:val="StyleUnderline"/>
          <w:highlight w:val="green"/>
        </w:rPr>
        <w:t xml:space="preserve">blank” for </w:t>
      </w:r>
      <w:r w:rsidRPr="004D24C1">
        <w:rPr>
          <w:rStyle w:val="Emphasis"/>
          <w:highlight w:val="green"/>
        </w:rPr>
        <w:t>the invisibility of women’s work in the domestic sphere in capitalist societies</w:t>
      </w:r>
      <w:r w:rsidRPr="004D24C1">
        <w:rPr>
          <w:rStyle w:val="StyleUnderline"/>
        </w:rPr>
        <w:t xml:space="preserve"> before the revival of feminism in the late ’Sixties</w:t>
      </w:r>
      <w:r w:rsidRPr="004D24C1">
        <w:rPr>
          <w:sz w:val="16"/>
        </w:rPr>
        <w:t>. Feminists were the ones who drew attention to the importance and diversity of women’s unpaid activities in the home.</w:t>
      </w:r>
    </w:p>
    <w:p w14:paraId="04FAEE94" w14:textId="77777777" w:rsidR="006B2C6C" w:rsidRPr="004D24C1" w:rsidRDefault="006B2C6C" w:rsidP="006B2C6C">
      <w:pPr>
        <w:rPr>
          <w:sz w:val="16"/>
        </w:rPr>
      </w:pPr>
      <w:r w:rsidRPr="004D24C1">
        <w:rPr>
          <w:rStyle w:val="StyleUnderline"/>
        </w:rPr>
        <w:t>It would be hard to put a figure to women’s invisible contribution, not usually considered in terms of monetary value since neither buying nor selling comes into it</w:t>
      </w:r>
      <w:r w:rsidRPr="004D24C1">
        <w:rPr>
          <w:sz w:val="16"/>
        </w:rPr>
        <w:t xml:space="preserve">; however the UNDP in its 1995 report evaluated it </w:t>
      </w:r>
      <w:r w:rsidRPr="004D24C1">
        <w:rPr>
          <w:rStyle w:val="StyleUnderline"/>
        </w:rPr>
        <w:t>at an estimated 11 000 billion dollars. This figure must be seen in relation to that of world productivity, estimated at the time to be around 23 000 billion dollars</w:t>
      </w:r>
      <w:r w:rsidRPr="004D24C1">
        <w:rPr>
          <w:sz w:val="16"/>
        </w:rPr>
        <w:t>, in order to get an idea of how much women contribute to humanity as a whole. (UNDP, 1995, p. 6).</w:t>
      </w:r>
    </w:p>
    <w:p w14:paraId="299F4E8D" w14:textId="77777777" w:rsidR="006B2C6C" w:rsidRPr="004D24C1" w:rsidRDefault="006B2C6C" w:rsidP="006B2C6C">
      <w:pPr>
        <w:rPr>
          <w:sz w:val="16"/>
        </w:rPr>
      </w:pPr>
      <w:r w:rsidRPr="004D24C1">
        <w:rPr>
          <w:sz w:val="16"/>
        </w:rPr>
        <w:t xml:space="preserve">To these 11 000 billion dollars should be added women’s contribution to the economy in monetary terms (for example in the form of paid employment). Lastly, it should be recalled that </w:t>
      </w:r>
      <w:r w:rsidRPr="004D24C1">
        <w:rPr>
          <w:rStyle w:val="StyleUnderline"/>
        </w:rPr>
        <w:t>in general women are paid less than men for the same or equivalent work</w:t>
      </w:r>
      <w:r w:rsidRPr="004D24C1">
        <w:rPr>
          <w:sz w:val="16"/>
        </w:rPr>
        <w:t>.</w:t>
      </w:r>
    </w:p>
    <w:p w14:paraId="5F954632" w14:textId="77777777" w:rsidR="006B2C6C" w:rsidRPr="004D24C1" w:rsidRDefault="006B2C6C" w:rsidP="006B2C6C">
      <w:pPr>
        <w:rPr>
          <w:sz w:val="16"/>
        </w:rPr>
      </w:pPr>
      <w:r w:rsidRPr="004D24C1">
        <w:rPr>
          <w:rStyle w:val="StyleUnderline"/>
          <w:highlight w:val="green"/>
        </w:rPr>
        <w:t>Housework involves the tasks that reproduce the workforce</w:t>
      </w:r>
      <w:r w:rsidRPr="004D24C1">
        <w:rPr>
          <w:rStyle w:val="StyleUnderline"/>
        </w:rPr>
        <w:t xml:space="preserve"> - tasks that are carried out within the family home. </w:t>
      </w:r>
      <w:r w:rsidRPr="004D24C1">
        <w:rPr>
          <w:rStyle w:val="StyleUnderline"/>
          <w:highlight w:val="green"/>
        </w:rPr>
        <w:t>80% of such domestic tasks are carried out by women</w:t>
      </w:r>
      <w:r w:rsidRPr="004D24C1">
        <w:rPr>
          <w:sz w:val="16"/>
        </w:rPr>
        <w:t xml:space="preserve">, and </w:t>
      </w:r>
      <w:r w:rsidRPr="004D24C1">
        <w:rPr>
          <w:rStyle w:val="StyleUnderline"/>
        </w:rPr>
        <w:t>by far the greatest proportion of this work by women is UNPAID</w:t>
      </w:r>
      <w:r w:rsidRPr="004D24C1">
        <w:rPr>
          <w:sz w:val="16"/>
        </w:rPr>
        <w:t xml:space="preserve">. Somehow </w:t>
      </w:r>
      <w:r w:rsidRPr="004D24C1">
        <w:rPr>
          <w:rStyle w:val="Emphasis"/>
        </w:rPr>
        <w:t>the capitalist system has never envisaged transforming domestic tasks into professional employment remunerated with a salary and/or by marketable products</w:t>
      </w:r>
      <w:r w:rsidRPr="004D24C1">
        <w:rPr>
          <w:rStyle w:val="StyleUnderline"/>
        </w:rPr>
        <w:t>. To bring off such a tour de force has required that, through the patriarchal values underpinning our society</w:t>
      </w:r>
      <w:r w:rsidRPr="004D24C1">
        <w:rPr>
          <w:rStyle w:val="StyleUnderline"/>
          <w:highlight w:val="green"/>
        </w:rPr>
        <w:t>,</w:t>
      </w:r>
      <w:r w:rsidRPr="004D24C1">
        <w:rPr>
          <w:rStyle w:val="StyleUnderline"/>
        </w:rPr>
        <w:t xml:space="preserve"> men and women accept and </w:t>
      </w:r>
      <w:r w:rsidRPr="004D24C1">
        <w:rPr>
          <w:rStyle w:val="StyleUnderline"/>
          <w:highlight w:val="green"/>
        </w:rPr>
        <w:t>develop the idea that women are naturally predisposed to accomplishing domestic chores</w:t>
      </w:r>
      <w:r w:rsidRPr="004D24C1">
        <w:rPr>
          <w:sz w:val="16"/>
          <w:highlight w:val="green"/>
        </w:rPr>
        <w:t>.</w:t>
      </w:r>
    </w:p>
    <w:p w14:paraId="7CB2D73C" w14:textId="77777777" w:rsidR="006B2C6C" w:rsidRPr="004D24C1" w:rsidRDefault="006B2C6C" w:rsidP="006B2C6C">
      <w:r w:rsidRPr="004D24C1">
        <w:rPr>
          <w:rStyle w:val="Emphasis"/>
          <w:highlight w:val="green"/>
        </w:rPr>
        <w:t>The issue of women’s domestic work in the private sphere is thus central to any analysis of their situation</w:t>
      </w:r>
      <w:r w:rsidRPr="004D24C1">
        <w:rPr>
          <w:highlight w:val="green"/>
        </w:rPr>
        <w:t>.</w:t>
      </w:r>
    </w:p>
    <w:p w14:paraId="73F8084A" w14:textId="77777777" w:rsidR="006B2C6C" w:rsidRPr="004D24C1" w:rsidRDefault="006B2C6C" w:rsidP="006B2C6C">
      <w:pPr>
        <w:rPr>
          <w:sz w:val="16"/>
        </w:rPr>
      </w:pPr>
      <w:r w:rsidRPr="004D24C1">
        <w:rPr>
          <w:rStyle w:val="Emphasis"/>
          <w:highlight w:val="green"/>
        </w:rPr>
        <w:t>The capitalist system’s propensity to reorganise the economy on a global scale</w:t>
      </w:r>
      <w:r w:rsidRPr="004D24C1">
        <w:rPr>
          <w:rStyle w:val="Emphasis"/>
        </w:rPr>
        <w:t xml:space="preserve"> to its own profit </w:t>
      </w:r>
      <w:r w:rsidRPr="004D24C1">
        <w:rPr>
          <w:rStyle w:val="Emphasis"/>
          <w:highlight w:val="green"/>
        </w:rPr>
        <w:t>has direct repercussions on gender relations</w:t>
      </w:r>
      <w:r w:rsidRPr="004D24C1">
        <w:rPr>
          <w:sz w:val="16"/>
        </w:rPr>
        <w:t xml:space="preserve">. Analysis of its methods shows that, on the one hand, </w:t>
      </w:r>
      <w:r w:rsidRPr="004D24C1">
        <w:rPr>
          <w:rStyle w:val="StyleUnderline"/>
        </w:rPr>
        <w:t>the capitalist system feeds on</w:t>
      </w:r>
      <w:r w:rsidRPr="004D24C1">
        <w:rPr>
          <w:sz w:val="16"/>
        </w:rPr>
        <w:t xml:space="preserve"> a pre-existing system of oppression – </w:t>
      </w:r>
      <w:r w:rsidRPr="004D24C1">
        <w:rPr>
          <w:rStyle w:val="StyleUnderline"/>
        </w:rPr>
        <w:t>patriarchy – and on the other, it compounds many of its defining characteristics. The oppression of women is a tool which enables capitalists to manage the entire workforce to their own profit.</w:t>
      </w:r>
      <w:r w:rsidRPr="004D24C1">
        <w:rPr>
          <w:rStyle w:val="Emphasis"/>
        </w:rPr>
        <w:t xml:space="preserve"> </w:t>
      </w:r>
      <w:r w:rsidRPr="004D24C1">
        <w:rPr>
          <w:rStyle w:val="Emphasis"/>
          <w:highlight w:val="green"/>
        </w:rPr>
        <w:t>It</w:t>
      </w:r>
      <w:r w:rsidRPr="004D24C1">
        <w:rPr>
          <w:rStyle w:val="Emphasis"/>
        </w:rPr>
        <w:t xml:space="preserve"> also </w:t>
      </w:r>
      <w:r w:rsidRPr="004D24C1">
        <w:rPr>
          <w:rStyle w:val="Emphasis"/>
          <w:highlight w:val="green"/>
        </w:rPr>
        <w:t xml:space="preserve">enables them </w:t>
      </w:r>
      <w:r w:rsidRPr="004D24C1">
        <w:rPr>
          <w:rStyle w:val="Emphasis"/>
        </w:rPr>
        <w:t xml:space="preserve">to justify their policies when they find it more profitable </w:t>
      </w:r>
      <w:r w:rsidRPr="004D24C1">
        <w:rPr>
          <w:rStyle w:val="Emphasis"/>
          <w:highlight w:val="green"/>
        </w:rPr>
        <w:t>to shift the responsibility for social welfare from the State</w:t>
      </w:r>
      <w:r w:rsidRPr="004D24C1">
        <w:rPr>
          <w:rStyle w:val="Emphasis"/>
        </w:rPr>
        <w:t xml:space="preserve"> and collective institutions </w:t>
      </w:r>
      <w:r w:rsidRPr="004D24C1">
        <w:rPr>
          <w:rStyle w:val="Emphasis"/>
          <w:highlight w:val="green"/>
        </w:rPr>
        <w:t>to the</w:t>
      </w:r>
      <w:r w:rsidRPr="004D24C1">
        <w:rPr>
          <w:rStyle w:val="Emphasis"/>
        </w:rPr>
        <w:t xml:space="preserve"> “privacy” of the </w:t>
      </w:r>
      <w:r w:rsidRPr="004D24C1">
        <w:rPr>
          <w:rStyle w:val="Emphasis"/>
          <w:highlight w:val="green"/>
        </w:rPr>
        <w:t>family</w:t>
      </w:r>
      <w:r w:rsidRPr="004D24C1">
        <w:rPr>
          <w:sz w:val="16"/>
        </w:rPr>
        <w:t xml:space="preserve">. In other words, when the capitalists need extra labour, they call upon women whom they pay less than men, which has the side-effect of dragging down wages generally. This means that the State is forced to provide services to facilitate women’s jobs or allow them to offload some of their responsibilities. Then </w:t>
      </w:r>
      <w:r w:rsidRPr="004D24C1">
        <w:rPr>
          <w:rStyle w:val="StyleUnderline"/>
          <w:highlight w:val="green"/>
        </w:rPr>
        <w:t>when they no longer require women’s labour, they send them home, back to their “proper place” in patriarchal terms</w:t>
      </w:r>
      <w:r w:rsidRPr="004D24C1">
        <w:rPr>
          <w:sz w:val="16"/>
        </w:rPr>
        <w:t>.</w:t>
      </w:r>
    </w:p>
    <w:p w14:paraId="0D62E384" w14:textId="77777777" w:rsidR="006B2C6C" w:rsidRPr="004D24C1" w:rsidRDefault="006B2C6C" w:rsidP="006B2C6C">
      <w:pPr>
        <w:rPr>
          <w:b/>
          <w:iCs/>
          <w:u w:val="single"/>
        </w:rPr>
      </w:pPr>
      <w:r w:rsidRPr="004D24C1">
        <w:rPr>
          <w:rStyle w:val="StyleUnderline"/>
        </w:rPr>
        <w:t>There is not yet a country in the world, even among the most advanced in this area, where women’s pay is equal to men’s</w:t>
      </w:r>
      <w:r w:rsidRPr="004D24C1">
        <w:rPr>
          <w:sz w:val="16"/>
        </w:rPr>
        <w:t xml:space="preserve">. Indeed some industrialized countries are seriously losing ground in comparative terms of human development, regarding this criterion: Canada has slipped back from the 1st to the 9th place in world ranking, Luxemburg has fallen back twelve places, the Netherlands sixteen and Spain twenty-six (UNDP, 1995). </w:t>
      </w:r>
      <w:r w:rsidRPr="004D24C1">
        <w:rPr>
          <w:rStyle w:val="Emphasis"/>
          <w:highlight w:val="green"/>
        </w:rPr>
        <w:t>Careers where women are in the majority</w:t>
      </w:r>
      <w:r w:rsidRPr="004D24C1">
        <w:rPr>
          <w:rStyle w:val="Emphasis"/>
        </w:rPr>
        <w:t xml:space="preserve"> in fields such as health care and education </w:t>
      </w:r>
      <w:r w:rsidRPr="004D24C1">
        <w:rPr>
          <w:rStyle w:val="Emphasis"/>
          <w:highlight w:val="green"/>
        </w:rPr>
        <w:t>are devalued.</w:t>
      </w:r>
    </w:p>
    <w:p w14:paraId="25BEF055" w14:textId="77777777" w:rsidR="006B2C6C" w:rsidRPr="004D24C1" w:rsidRDefault="006B2C6C" w:rsidP="006B2C6C">
      <w:pPr>
        <w:rPr>
          <w:u w:val="single"/>
        </w:rPr>
      </w:pPr>
      <w:r w:rsidRPr="004D24C1">
        <w:rPr>
          <w:rStyle w:val="StyleUnderline"/>
        </w:rPr>
        <w:t xml:space="preserve">When capitalism is in crisis, </w:t>
      </w:r>
      <w:r w:rsidRPr="004D24C1">
        <w:rPr>
          <w:rStyle w:val="StyleUnderline"/>
          <w:highlight w:val="green"/>
        </w:rPr>
        <w:t xml:space="preserve">austerity measures are introduced whereby </w:t>
      </w:r>
      <w:r w:rsidRPr="004D24C1">
        <w:rPr>
          <w:rStyle w:val="Emphasis"/>
          <w:highlight w:val="green"/>
        </w:rPr>
        <w:t>women are the first to be excluded</w:t>
      </w:r>
      <w:r w:rsidRPr="004D24C1">
        <w:rPr>
          <w:rStyle w:val="StyleUnderline"/>
        </w:rPr>
        <w:t xml:space="preserve"> from social benefits such as unemployment benefits</w:t>
      </w:r>
      <w:r w:rsidRPr="004D24C1">
        <w:rPr>
          <w:sz w:val="16"/>
        </w:rPr>
        <w:t xml:space="preserve">, for example, where they exist. Elsewhere, </w:t>
      </w:r>
      <w:r w:rsidRPr="004D24C1">
        <w:rPr>
          <w:rStyle w:val="StyleUnderline"/>
        </w:rPr>
        <w:t>they are pushed into very poorly-paid jobs such as work in the free zones</w:t>
      </w:r>
      <w:r w:rsidRPr="004D24C1">
        <w:rPr>
          <w:sz w:val="16"/>
        </w:rPr>
        <w:t xml:space="preserve">. In Mexico in this sector women’s salaries have collapsed from 80% to a mere 57% of men’s. </w:t>
      </w:r>
      <w:r w:rsidRPr="004D24C1">
        <w:rPr>
          <w:rStyle w:val="StyleUnderline"/>
        </w:rPr>
        <w:t>They may also be won over by the idea of doing a good job for a pittance among the multitude of jobs in the informal sector, beyond the pale of “paralysing ” State regulations.</w:t>
      </w:r>
    </w:p>
    <w:p w14:paraId="2916BB41" w14:textId="77777777" w:rsidR="006B2C6C" w:rsidRPr="004D24C1" w:rsidRDefault="006B2C6C" w:rsidP="006B2C6C">
      <w:pPr>
        <w:rPr>
          <w:u w:val="single"/>
        </w:rPr>
      </w:pPr>
      <w:r w:rsidRPr="004D24C1">
        <w:rPr>
          <w:rStyle w:val="StyleUnderline"/>
          <w:highlight w:val="green"/>
        </w:rPr>
        <w:t>Women’s rights in the workplace are undermined by a thousand government tricks</w:t>
      </w:r>
      <w:r w:rsidRPr="004D24C1">
        <w:rPr>
          <w:rStyle w:val="StyleUnderline"/>
        </w:rPr>
        <w:t xml:space="preserve">. There is </w:t>
      </w:r>
      <w:r w:rsidRPr="004D24C1">
        <w:rPr>
          <w:sz w:val="16"/>
        </w:rPr>
        <w:t xml:space="preserve">of course </w:t>
      </w:r>
      <w:r w:rsidRPr="004D24C1">
        <w:rPr>
          <w:rStyle w:val="StyleUnderline"/>
        </w:rPr>
        <w:t>the “choice” of working part-time</w:t>
      </w:r>
      <w:r w:rsidRPr="004D24C1">
        <w:rPr>
          <w:sz w:val="16"/>
        </w:rPr>
        <w:t xml:space="preserve"> which extends from half-time to the “zero” contract where the female worker remains at the boss’s disposal to work from zero to any number of hours as required; this despite the fact that practically all surveys show that the majority of working women would like a full-time job. </w:t>
      </w:r>
      <w:r w:rsidRPr="004D24C1">
        <w:rPr>
          <w:rStyle w:val="StyleUnderline"/>
        </w:rPr>
        <w:t>The increasing reduction in services such as crèches and day-nurseries, or the privatisation of others such as rest-homes for the elderly, have led to a multiplicity of pitfalls for working women. “Equality at work” has had the negative effect of introducing more night-work for women</w:t>
      </w:r>
      <w:r w:rsidRPr="004D24C1">
        <w:rPr>
          <w:sz w:val="16"/>
        </w:rPr>
        <w:t xml:space="preserve">. Of course it was right to establish equal working conditions for women in the security and health services, and so forth; but </w:t>
      </w:r>
      <w:r w:rsidRPr="004D24C1">
        <w:rPr>
          <w:rStyle w:val="StyleUnderline"/>
        </w:rPr>
        <w:t>what was also at stake with these so-called egalitarian measures was to allow women to work on the line in night-shifts</w:t>
      </w:r>
      <w:r w:rsidRPr="004D24C1">
        <w:rPr>
          <w:sz w:val="16"/>
        </w:rPr>
        <w:t xml:space="preserve">, for example. There is absolutely no vital imperative to build cars at night. The new measures establishing male-female equality should then have been – in clear-thinking feminist terms – to eliminate night-work for men. Moreover, </w:t>
      </w:r>
      <w:r w:rsidRPr="004D24C1">
        <w:rPr>
          <w:rStyle w:val="StyleUnderline"/>
        </w:rPr>
        <w:t xml:space="preserve">for most women this night-work on the line, unacceptable on principle, makes life intolerably hard most of the time, </w:t>
      </w:r>
      <w:r w:rsidRPr="004D24C1">
        <w:rPr>
          <w:rStyle w:val="StyleUnderline"/>
          <w:highlight w:val="green"/>
        </w:rPr>
        <w:t>in view of the work women still have to do in the domestic sphere.</w:t>
      </w:r>
    </w:p>
    <w:p w14:paraId="681A864D" w14:textId="77777777" w:rsidR="006B2C6C" w:rsidRPr="004D24C1" w:rsidRDefault="006B2C6C" w:rsidP="006B2C6C">
      <w:pPr>
        <w:rPr>
          <w:b/>
          <w:iCs/>
          <w:u w:val="single"/>
        </w:rPr>
      </w:pPr>
      <w:r w:rsidRPr="004D24C1">
        <w:rPr>
          <w:sz w:val="16"/>
        </w:rPr>
        <w:t xml:space="preserve">To manage this issue, </w:t>
      </w:r>
      <w:r w:rsidRPr="004D24C1">
        <w:rPr>
          <w:rStyle w:val="Emphasis"/>
          <w:highlight w:val="green"/>
        </w:rPr>
        <w:t>capitalism uses patriarchy as a lever to attain its objectives, while at the same time reinforcing it</w:t>
      </w:r>
    </w:p>
    <w:p w14:paraId="5C9F2212" w14:textId="77777777" w:rsidR="006B2C6C" w:rsidRPr="004D24C1" w:rsidRDefault="006B2C6C" w:rsidP="006B2C6C">
      <w:pPr>
        <w:rPr>
          <w:sz w:val="16"/>
        </w:rPr>
      </w:pPr>
      <w:r w:rsidRPr="004D24C1">
        <w:rPr>
          <w:sz w:val="16"/>
        </w:rPr>
        <w:t xml:space="preserve">The </w:t>
      </w:r>
      <w:r w:rsidRPr="004D24C1">
        <w:rPr>
          <w:rStyle w:val="StyleUnderline"/>
          <w:highlight w:val="green"/>
        </w:rPr>
        <w:t>issue of women’s work in production</w:t>
      </w:r>
      <w:r w:rsidRPr="004D24C1">
        <w:rPr>
          <w:rStyle w:val="StyleUnderline"/>
        </w:rPr>
        <w:t xml:space="preserve">, or the public sphere, </w:t>
      </w:r>
      <w:r w:rsidRPr="004D24C1">
        <w:rPr>
          <w:rStyle w:val="StyleUnderline"/>
          <w:highlight w:val="green"/>
        </w:rPr>
        <w:t>is</w:t>
      </w:r>
      <w:r w:rsidRPr="004D24C1">
        <w:rPr>
          <w:rStyle w:val="StyleUnderline"/>
        </w:rPr>
        <w:t xml:space="preserve"> therefore just as </w:t>
      </w:r>
      <w:r w:rsidRPr="004D24C1">
        <w:rPr>
          <w:rStyle w:val="StyleUnderline"/>
          <w:highlight w:val="green"/>
        </w:rPr>
        <w:t>central</w:t>
      </w:r>
      <w:r w:rsidRPr="004D24C1">
        <w:rPr>
          <w:rStyle w:val="StyleUnderline"/>
        </w:rPr>
        <w:t>.</w:t>
      </w:r>
    </w:p>
    <w:p w14:paraId="5FEAEE2B" w14:textId="77777777" w:rsidR="006B2C6C" w:rsidRPr="004D24C1" w:rsidRDefault="006B2C6C" w:rsidP="006B2C6C">
      <w:pPr>
        <w:rPr>
          <w:sz w:val="16"/>
        </w:rPr>
      </w:pPr>
      <w:r w:rsidRPr="004D24C1">
        <w:rPr>
          <w:sz w:val="16"/>
        </w:rPr>
        <w:t xml:space="preserve">The fact that </w:t>
      </w:r>
      <w:r w:rsidRPr="004D24C1">
        <w:rPr>
          <w:rStyle w:val="StyleUnderline"/>
          <w:highlight w:val="green"/>
        </w:rPr>
        <w:t>women are relegated</w:t>
      </w:r>
      <w:r w:rsidRPr="004D24C1">
        <w:rPr>
          <w:rStyle w:val="StyleUnderline"/>
        </w:rPr>
        <w:t xml:space="preserve"> – by patriarchy – </w:t>
      </w:r>
      <w:r w:rsidRPr="004D24C1">
        <w:rPr>
          <w:rStyle w:val="StyleUnderline"/>
          <w:highlight w:val="green"/>
        </w:rPr>
        <w:t>to domestic tasks allows capitalists to justify their over-exploitation and under-payment of women with the argument that their work is less productive</w:t>
      </w:r>
      <w:r w:rsidRPr="004D24C1">
        <w:rPr>
          <w:rStyle w:val="StyleUnderline"/>
        </w:rPr>
        <w:t xml:space="preserve"> than men’s. </w:t>
      </w:r>
      <w:r w:rsidRPr="004D24C1">
        <w:rPr>
          <w:rStyle w:val="StyleUnderline"/>
          <w:highlight w:val="green"/>
        </w:rPr>
        <w:t xml:space="preserve">They invoke weakness, menstruation, </w:t>
      </w:r>
      <w:r w:rsidRPr="004D24C1">
        <w:rPr>
          <w:rStyle w:val="StyleUnderline"/>
        </w:rPr>
        <w:t xml:space="preserve">absenteeism for pregnancy </w:t>
      </w:r>
      <w:r w:rsidRPr="004D24C1">
        <w:rPr>
          <w:rStyle w:val="StyleUnderline"/>
          <w:highlight w:val="green"/>
        </w:rPr>
        <w:t>and maternity leave, breastfeeding, and caring for sick children and older relative</w:t>
      </w:r>
      <w:r w:rsidRPr="004D24C1">
        <w:rPr>
          <w:rStyle w:val="StyleUnderline"/>
        </w:rPr>
        <w:t xml:space="preserve">s. </w:t>
      </w:r>
      <w:r w:rsidRPr="004D24C1">
        <w:rPr>
          <w:sz w:val="16"/>
        </w:rPr>
        <w:t xml:space="preserve">This is where the woman’s salary is denigrated as being “for extras”. Even today, with equal qualifications and for equal hours, </w:t>
      </w:r>
      <w:r w:rsidRPr="004D24C1">
        <w:rPr>
          <w:rStyle w:val="StyleUnderline"/>
        </w:rPr>
        <w:t xml:space="preserve">women are paid about 20% less than men. </w:t>
      </w:r>
      <w:r w:rsidRPr="004D24C1">
        <w:rPr>
          <w:sz w:val="16"/>
        </w:rPr>
        <w:t xml:space="preserve">This holds a double interest for capitalists. On the one hand, </w:t>
      </w:r>
      <w:r w:rsidRPr="004D24C1">
        <w:rPr>
          <w:rStyle w:val="StyleUnderline"/>
        </w:rPr>
        <w:t>they have a cheaper, more flexible labour pool</w:t>
      </w:r>
      <w:r w:rsidRPr="004D24C1">
        <w:rPr>
          <w:sz w:val="16"/>
        </w:rPr>
        <w:t xml:space="preserve"> that can be used or laid off according to market fluctuations; on the other hand, </w:t>
      </w:r>
      <w:r w:rsidRPr="004D24C1">
        <w:rPr>
          <w:rStyle w:val="StyleUnderline"/>
        </w:rPr>
        <w:t>this enables them to bring down rates of pay generally</w:t>
      </w:r>
      <w:r w:rsidRPr="004D24C1">
        <w:rPr>
          <w:sz w:val="16"/>
        </w:rPr>
        <w:t>.</w:t>
      </w:r>
    </w:p>
    <w:p w14:paraId="4C0A7C29" w14:textId="46587C98" w:rsidR="007821EF" w:rsidRPr="004D24C1" w:rsidRDefault="006B2C6C" w:rsidP="00CB5F79">
      <w:pPr>
        <w:rPr>
          <w:sz w:val="16"/>
        </w:rPr>
      </w:pPr>
      <w:r w:rsidRPr="004D24C1">
        <w:rPr>
          <w:sz w:val="16"/>
        </w:rPr>
        <w:t xml:space="preserve">The general issue of </w:t>
      </w:r>
      <w:r w:rsidRPr="004D24C1">
        <w:rPr>
          <w:rStyle w:val="StyleUnderline"/>
        </w:rPr>
        <w:t>women’s work in the private and public spheres thus reflects either their oppression</w:t>
      </w:r>
      <w:r w:rsidRPr="004D24C1">
        <w:rPr>
          <w:sz w:val="16"/>
        </w:rPr>
        <w:t xml:space="preserve">, as for example when </w:t>
      </w:r>
      <w:r w:rsidRPr="004D24C1">
        <w:rPr>
          <w:rStyle w:val="StyleUnderline"/>
        </w:rPr>
        <w:t>policies of the far right or religious fundamentalism force them to remain in the home; or their liberation, as in the case of progressive policies of equal pay, job creation and free public services</w:t>
      </w:r>
      <w:r w:rsidRPr="004D24C1">
        <w:rPr>
          <w:sz w:val="16"/>
        </w:rPr>
        <w:t>.</w:t>
      </w:r>
    </w:p>
    <w:p w14:paraId="4BB0A02B" w14:textId="51FD805D" w:rsidR="00751923" w:rsidRPr="004D24C1" w:rsidRDefault="00751923" w:rsidP="00CB5F79">
      <w:pPr>
        <w:rPr>
          <w:sz w:val="16"/>
        </w:rPr>
      </w:pPr>
    </w:p>
    <w:p w14:paraId="7E2F3E12" w14:textId="457564B8" w:rsidR="00760C88" w:rsidRPr="004D24C1" w:rsidRDefault="00760C88" w:rsidP="00760C88">
      <w:pPr>
        <w:pStyle w:val="Heading3"/>
      </w:pPr>
      <w:r w:rsidRPr="004D24C1">
        <w:t>2NC – AT: Cap Good</w:t>
      </w:r>
    </w:p>
    <w:p w14:paraId="4B6A4DE4" w14:textId="77777777" w:rsidR="00760C88" w:rsidRPr="004D24C1" w:rsidRDefault="00760C88" w:rsidP="00760C88">
      <w:pPr>
        <w:pStyle w:val="Heading4"/>
      </w:pPr>
      <w:r w:rsidRPr="004D24C1">
        <w:t>Capitalism is empirically proven to have no correlation with conflict reduction – this takes out any war turn</w:t>
      </w:r>
    </w:p>
    <w:p w14:paraId="483AEE75" w14:textId="77777777" w:rsidR="00760C88" w:rsidRPr="004D24C1" w:rsidRDefault="00760C88" w:rsidP="00760C88">
      <w:r w:rsidRPr="004D24C1">
        <w:rPr>
          <w:b/>
          <w:bCs/>
          <w:sz w:val="26"/>
          <w:szCs w:val="26"/>
        </w:rPr>
        <w:t>Anderson &amp; Souva ’10</w:t>
      </w:r>
      <w:r w:rsidRPr="004D24C1">
        <w:t xml:space="preserve"> (Sally Anderson and Mark Souva, The Accountability Effects of Political Institutions and Capitalism on Interstate Conflict, The Journal of Conflict Resolution , August 2010, Vol. 54, No. 4 (August 2010), pp. 543-565) - NR</w:t>
      </w:r>
    </w:p>
    <w:p w14:paraId="17DAD50D" w14:textId="77777777" w:rsidR="00760C88" w:rsidRPr="004D24C1" w:rsidRDefault="00760C88" w:rsidP="00760C88">
      <w:pPr>
        <w:rPr>
          <w:sz w:val="16"/>
        </w:rPr>
      </w:pPr>
      <w:r w:rsidRPr="004D24C1">
        <w:rPr>
          <w:sz w:val="16"/>
        </w:rPr>
        <w:t xml:space="preserve">We argue that </w:t>
      </w:r>
      <w:r w:rsidRPr="004D24C1">
        <w:rPr>
          <w:rStyle w:val="Emphasis"/>
        </w:rPr>
        <w:t>extant research testing the relationship between political account ability and interstate conflict initiation and targeting is flawed.</w:t>
      </w:r>
      <w:r w:rsidRPr="004D24C1">
        <w:rPr>
          <w:sz w:val="16"/>
        </w:rPr>
        <w:t xml:space="preserve"> First, </w:t>
      </w:r>
      <w:r w:rsidRPr="004D24C1">
        <w:rPr>
          <w:rStyle w:val="Emphasis"/>
        </w:rPr>
        <w:t>the primary accountability argument in international politics is selectorate theory, yet</w:t>
      </w:r>
      <w:r w:rsidRPr="004D24C1">
        <w:rPr>
          <w:sz w:val="16"/>
        </w:rPr>
        <w:t xml:space="preserve"> some </w:t>
      </w:r>
      <w:r w:rsidRPr="004D24C1">
        <w:rPr>
          <w:rStyle w:val="Emphasis"/>
        </w:rPr>
        <w:t>tests of selectorate theory do not use selectorate theory's measure of winning coalition size, opting instead for a measure of democracy. Using a measure of a different concept may lead to faulty inferences regarding the original theory's expectations.</w:t>
      </w:r>
      <w:r w:rsidRPr="004D24C1">
        <w:rPr>
          <w:sz w:val="16"/>
        </w:rPr>
        <w:t xml:space="preserve"> Second, some </w:t>
      </w:r>
      <w:r w:rsidRPr="004D24C1">
        <w:rPr>
          <w:rStyle w:val="Emphasis"/>
        </w:rPr>
        <w:t>research on selectorate theory's hypotheses on conflict initiation do not analyze the relevant domain of cases</w:t>
      </w:r>
      <w:r w:rsidRPr="004D24C1">
        <w:rPr>
          <w:sz w:val="16"/>
        </w:rPr>
        <w:t>; for example, instead of examining all directed dyads, some research examines the country-year and selects on militarized disputes. Third, and most importantly</w:t>
      </w:r>
      <w:r w:rsidRPr="004D24C1">
        <w:rPr>
          <w:rStyle w:val="Emphasis"/>
        </w:rPr>
        <w:t xml:space="preserve">, the essence of selectorate theory's accountability argument of conflict is that </w:t>
      </w:r>
      <w:r w:rsidRPr="004D24C1">
        <w:rPr>
          <w:sz w:val="16"/>
        </w:rPr>
        <w:t xml:space="preserve">as accountability increases, leaders are more selective about entering into international militarized disputes and that once in they try harder to win. In other words, </w:t>
      </w:r>
      <w:r w:rsidRPr="004D24C1">
        <w:rPr>
          <w:rStyle w:val="Emphasis"/>
        </w:rPr>
        <w:t>selectorate theory expects a conditional relationship between accountability and the balance of power</w:t>
      </w:r>
      <w:r w:rsidRPr="004D24C1">
        <w:rPr>
          <w:sz w:val="16"/>
        </w:rPr>
        <w:t xml:space="preserve">: as accountability increases, states become more selective about initiating conflict when they are relatively weaker than a potential target. </w:t>
      </w:r>
      <w:r w:rsidRPr="004D24C1">
        <w:rPr>
          <w:rStyle w:val="Emphasis"/>
        </w:rPr>
        <w:t>The appropriate way, then, to test political accountability arguments of interstate conflict initiation is by interacting the hypothesized accountability mechanism with the balance of power, but existing research does not do this</w:t>
      </w:r>
      <w:r w:rsidRPr="004D24C1">
        <w:rPr>
          <w:sz w:val="16"/>
        </w:rPr>
        <w:t xml:space="preserve">. We address these research design problems and conduct new tests on the relationship between political institu tions, capitalism, and militarized dispute initiation and targeting. Specifically, </w:t>
      </w:r>
      <w:r w:rsidRPr="004D24C1">
        <w:rPr>
          <w:rStyle w:val="Emphasis"/>
        </w:rPr>
        <w:t>we present the first tests of</w:t>
      </w:r>
      <w:r w:rsidRPr="004D24C1">
        <w:rPr>
          <w:sz w:val="16"/>
        </w:rPr>
        <w:t xml:space="preserve"> (a) the effect of winning coalition size on dispute initiation conditional on the balance ofpower for all dyads, (b) </w:t>
      </w:r>
      <w:r w:rsidRPr="004D24C1">
        <w:rPr>
          <w:rStyle w:val="Emphasis"/>
        </w:rPr>
        <w:t>the effect of capitalism on dis pute initiation conditional on power</w:t>
      </w:r>
      <w:r w:rsidRPr="004D24C1">
        <w:rPr>
          <w:sz w:val="16"/>
        </w:rPr>
        <w:t xml:space="preserve">, (c) the effect of winning coalition size on dispute initiation conditional on both power and the target's winning coalition size, and (d) the effect of winning coalition size on dispute initiation conditional on both capitalism and power. To preview the conclusion, </w:t>
      </w:r>
      <w:r w:rsidRPr="004D24C1">
        <w:rPr>
          <w:rStyle w:val="Emphasis"/>
        </w:rPr>
        <w:t>we find limited support for the claim that capitalism influences foreign policy decision making by increasing political account ability but robust support for the influence of political institutions.</w:t>
      </w:r>
      <w:r w:rsidRPr="004D24C1">
        <w:rPr>
          <w:sz w:val="16"/>
        </w:rPr>
        <w:t xml:space="preserve"> That is, the original expectations of selectorate theory are supported but </w:t>
      </w:r>
      <w:r w:rsidRPr="004D24C1">
        <w:rPr>
          <w:rStyle w:val="Emphasis"/>
        </w:rPr>
        <w:t>extensions of selectorate theory to include capitalism are not supported</w:t>
      </w:r>
      <w:r w:rsidRPr="004D24C1">
        <w:rPr>
          <w:sz w:val="16"/>
        </w:rPr>
        <w:t xml:space="preserve">.2The article proceeds as follows. In the next section, we develop the selectorate theory explanation of interstate conflict and situate capitalism within it. Next, we present a research design to test the central hypotheses that come out of this theory. We, then, present the results of the base model and extensive sensitivity analyses. In the final section, we discuss the implications of this research. </w:t>
      </w:r>
    </w:p>
    <w:p w14:paraId="412BFF55" w14:textId="7991DE89" w:rsidR="00760C88" w:rsidRDefault="00760C88" w:rsidP="00760C88">
      <w:pPr>
        <w:rPr>
          <w:sz w:val="14"/>
        </w:rPr>
      </w:pPr>
    </w:p>
    <w:p w14:paraId="6C133862" w14:textId="3867094E" w:rsidR="00992304" w:rsidRDefault="00992304" w:rsidP="00760C88">
      <w:pPr>
        <w:rPr>
          <w:sz w:val="14"/>
        </w:rPr>
      </w:pPr>
    </w:p>
    <w:p w14:paraId="25B1E94D" w14:textId="39F55F19" w:rsidR="00992304" w:rsidRDefault="00992304" w:rsidP="00992304">
      <w:pPr>
        <w:pStyle w:val="Heading3"/>
      </w:pPr>
      <w:r>
        <w:t>2NC – AT: Cap Inev</w:t>
      </w:r>
    </w:p>
    <w:p w14:paraId="154E1FE5" w14:textId="77777777" w:rsidR="00992304" w:rsidRPr="00992304" w:rsidRDefault="00992304" w:rsidP="00992304"/>
    <w:p w14:paraId="35500092" w14:textId="77777777" w:rsidR="00992304" w:rsidRPr="00105014" w:rsidRDefault="00992304" w:rsidP="00992304">
      <w:pPr>
        <w:pStyle w:val="Heading4"/>
      </w:pPr>
      <w:r>
        <w:t>R</w:t>
      </w:r>
      <w:r w:rsidRPr="00105014">
        <w:t>ejecting the notion of inevitable neoliberalism is critical to resistance</w:t>
      </w:r>
      <w:r>
        <w:t xml:space="preserve"> – surrender is a self-fulfilling prophecy </w:t>
      </w:r>
    </w:p>
    <w:p w14:paraId="5932B375" w14:textId="77777777" w:rsidR="00992304" w:rsidRPr="00BA4078" w:rsidRDefault="00992304" w:rsidP="00992304">
      <w:pPr>
        <w:rPr>
          <w:sz w:val="16"/>
          <w:szCs w:val="16"/>
        </w:rPr>
      </w:pPr>
      <w:r w:rsidRPr="00BA4078">
        <w:rPr>
          <w:rStyle w:val="Style13ptBold"/>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13ptBold"/>
        </w:rPr>
        <w:t>11</w:t>
      </w:r>
      <w:r w:rsidRPr="00BA4078">
        <w:rPr>
          <w:sz w:val="16"/>
          <w:szCs w:val="16"/>
        </w:rPr>
        <w:t xml:space="preserve"> (David and Joseph, “ Contesting global neoliberalism and creating alternative futures”, Discourse: Studies in the Cultural Politics of Education 32:2, May 2011, Routledge)</w:t>
      </w:r>
    </w:p>
    <w:p w14:paraId="091B8838" w14:textId="77777777" w:rsidR="00992304" w:rsidRPr="006747C2" w:rsidRDefault="00992304" w:rsidP="00992304">
      <w:pPr>
        <w:rPr>
          <w:u w:val="single"/>
        </w:rPr>
      </w:pPr>
      <w:r w:rsidRPr="00744DEE">
        <w:rPr>
          <w:rStyle w:val="StyleUnderline"/>
        </w:rPr>
        <w:t>Contesting neoliberalism necessitates that we situate neoliberal policies within the larger neoliberal discourse promoting markets, competition, individualism, and privatization</w:t>
      </w:r>
      <w:r w:rsidRPr="00744DEE">
        <w:rPr>
          <w:sz w:val="16"/>
          <w:szCs w:val="16"/>
        </w:rPr>
        <w:t xml:space="preserve">. Analysing education policies in the USA, whether the push for mayoral control in Rochester, New York (see Duffy, 2010; Hedeen, 2010; Ramos, 2010), school reform policies under Renaissance 2010 in Chicago, or Race to the Top under the Obama administration, requires that we understand how reforms such as using standardized testing are presented as efficient, neutral responses to the problem of raising student achievement, rather than examining the root causes of student failure, including lack of decent paying jobs and health care, and under-funded schools. </w:t>
      </w:r>
      <w:r w:rsidRPr="00744DEE">
        <w:rPr>
          <w:rStyle w:val="StyleUnderline"/>
        </w:rPr>
        <w:t>Current policies reinforce neoliberalism and leave the status quo intact.</w:t>
      </w:r>
      <w:r w:rsidRPr="00744DEE">
        <w:rPr>
          <w:sz w:val="16"/>
          <w:szCs w:val="16"/>
        </w:rPr>
        <w:t xml:space="preserve"> Similarly, if we look at education in Sub-Saharan Africa, we must situate schools within the hollowing out of the state, and the lack of adequate funding for education and other social services such as health care. For example, in Uganda, as in several other Sub-Saharan countries, the global recession has contributed to drug shortages, making it impossible to treat the growing number of AIDS patients (McNeil, 2010). Yet, under more social democratic policies the state would play a larger role in providing health care. Furthermore, education is increasingly contested, as the plutocracy promotes education as a means of producing productive, rather than critical, employees. Schools are more often places where teachers and students learn what will be on the test rather than seeking answers to questions that cry out for answers, such as how to develop a healthy, sustainable environment or communities where people are actually valued for who they are rather than what they contribute to the economy. </w:t>
      </w:r>
      <w:r w:rsidRPr="00744DEE">
        <w:rPr>
          <w:rStyle w:val="StyleUnderline"/>
        </w:rPr>
        <w:t>Instead, we must ask what kinds of relations do we want to nurture, what kinds of social relations, what kind of work do we want to do, and what kinds of culture and technologies do we want to create</w:t>
      </w:r>
      <w:r w:rsidRPr="00744DEE">
        <w:rPr>
          <w:sz w:val="16"/>
          <w:szCs w:val="16"/>
        </w:rPr>
        <w:t xml:space="preserve">. These questions require that we rethink schools so that teachers and students can engage in real questions for which the answer will make a difference in the quality of our lives. </w:t>
      </w:r>
      <w:r w:rsidRPr="00744DEE">
        <w:rPr>
          <w:rStyle w:val="StyleUnderline"/>
        </w:rPr>
        <w:t>These questions also require that we rethink our relationship to a specific kind of ‘free’ marketplace that is not, in fact, inevitable. By problematizing the idea of neoliberal marketization, we can begin to construct new markets that actually value commonly held resources and local communities.</w:t>
      </w:r>
    </w:p>
    <w:p w14:paraId="0045715D" w14:textId="77777777" w:rsidR="00992304" w:rsidRDefault="00992304" w:rsidP="00992304">
      <w:pPr>
        <w:pStyle w:val="Heading4"/>
      </w:pPr>
      <w:r>
        <w:t xml:space="preserve">the aff’s justification of capitalism is founded in pointing to the evil of the alternative as a reason for the status quo which normalizes crisis and precludes imagining any world outside capitalism </w:t>
      </w:r>
    </w:p>
    <w:p w14:paraId="031AA5ED" w14:textId="77777777" w:rsidR="00992304" w:rsidRPr="00F21ADC" w:rsidRDefault="00992304" w:rsidP="00992304">
      <w:r w:rsidRPr="008E5EFD">
        <w:rPr>
          <w:rStyle w:val="Style13ptBold"/>
        </w:rPr>
        <w:t>Fisher 9</w:t>
      </w:r>
      <w:r>
        <w:rPr>
          <w:b/>
        </w:rPr>
        <w:t xml:space="preserve"> </w:t>
      </w:r>
      <w:r>
        <w:t xml:space="preserve">(Mark, </w:t>
      </w:r>
      <w:r w:rsidRPr="00513F02">
        <w:t xml:space="preserve">cultural theorist and </w:t>
      </w:r>
      <w:r>
        <w:t>professor</w:t>
      </w:r>
      <w:r w:rsidRPr="00513F02">
        <w:t xml:space="preserve"> at Department of Visual Cultures at Goldsmiths, University of London</w:t>
      </w:r>
      <w:r>
        <w:t xml:space="preserve">, </w:t>
      </w:r>
      <w:r>
        <w:rPr>
          <w:i/>
        </w:rPr>
        <w:t>Capitalist Realism</w:t>
      </w:r>
      <w:r>
        <w:t xml:space="preserve">, chapter 1) </w:t>
      </w:r>
    </w:p>
    <w:p w14:paraId="305C1DDD" w14:textId="77777777" w:rsidR="00992304" w:rsidRPr="00F21ADC" w:rsidRDefault="00992304" w:rsidP="00992304">
      <w:pPr>
        <w:rPr>
          <w:sz w:val="16"/>
        </w:rPr>
      </w:pPr>
      <w:r w:rsidRPr="00F21ADC">
        <w:rPr>
          <w:sz w:val="16"/>
        </w:rPr>
        <w:t xml:space="preserve">What is unique about the dystopia in Children of Men is that it is specific to late capitalism. This isn't the familiar totalitarian scenario routinely trotted out in cinematic dystopias (see, for example, James McTeigue's 2005 Vfor Vendetta). In the P.D. James novel on which the film is based, democracy is suspended and the country is ruled over by a self-appointed Warden, but, wisely, the film downplays all this. For all that we know, the authoritarian measures that are everywhere in place could have been implemented within a political structure that remains, notionally, democratic. </w:t>
      </w:r>
      <w:r w:rsidRPr="00EC44A0">
        <w:rPr>
          <w:rStyle w:val="Emphasis"/>
        </w:rPr>
        <w:t xml:space="preserve">The War on Terror has prepared us for such a development: </w:t>
      </w:r>
      <w:r w:rsidRPr="00EC44A0">
        <w:rPr>
          <w:rStyle w:val="Emphasis"/>
          <w:highlight w:val="green"/>
        </w:rPr>
        <w:t>the</w:t>
      </w:r>
      <w:r w:rsidRPr="00EC44A0">
        <w:rPr>
          <w:rStyle w:val="Emphasis"/>
        </w:rPr>
        <w:t xml:space="preserve"> </w:t>
      </w:r>
      <w:r w:rsidRPr="00EC44A0">
        <w:rPr>
          <w:rStyle w:val="Emphasis"/>
          <w:highlight w:val="green"/>
        </w:rPr>
        <w:t>normalization of crisis</w:t>
      </w:r>
      <w:r w:rsidRPr="00EC44A0">
        <w:rPr>
          <w:rStyle w:val="Emphasis"/>
        </w:rPr>
        <w:t xml:space="preserve"> </w:t>
      </w:r>
      <w:r w:rsidRPr="00F21ADC">
        <w:rPr>
          <w:rStyle w:val="Emphasis"/>
          <w:highlight w:val="green"/>
        </w:rPr>
        <w:t>produces a situation in which the repealing of measures</w:t>
      </w:r>
      <w:r w:rsidRPr="00EC44A0">
        <w:rPr>
          <w:rStyle w:val="Emphasis"/>
        </w:rPr>
        <w:t xml:space="preserve"> </w:t>
      </w:r>
      <w:r w:rsidRPr="00F21ADC">
        <w:rPr>
          <w:rStyle w:val="Emphasis"/>
          <w:highlight w:val="green"/>
        </w:rPr>
        <w:t>brought in to deal with</w:t>
      </w:r>
      <w:r w:rsidRPr="00EC44A0">
        <w:rPr>
          <w:rStyle w:val="Emphasis"/>
        </w:rPr>
        <w:t xml:space="preserve"> an </w:t>
      </w:r>
      <w:r w:rsidRPr="00F21ADC">
        <w:rPr>
          <w:rStyle w:val="Emphasis"/>
          <w:highlight w:val="green"/>
        </w:rPr>
        <w:t>emergency becomes unimaginable</w:t>
      </w:r>
      <w:r w:rsidRPr="00EC44A0">
        <w:rPr>
          <w:rStyle w:val="Emphasis"/>
        </w:rPr>
        <w:t xml:space="preserve"> (when will the war be over?) </w:t>
      </w:r>
      <w:r w:rsidRPr="00F21ADC">
        <w:rPr>
          <w:sz w:val="16"/>
        </w:rPr>
        <w:t xml:space="preserve">Watching Children of Men, we are inevitably reminded of the phrase attributed to Fredric Jameson and Slavoj Žižek, that </w:t>
      </w:r>
      <w:r w:rsidRPr="00F21ADC">
        <w:rPr>
          <w:rStyle w:val="Emphasis"/>
          <w:highlight w:val="green"/>
        </w:rPr>
        <w:t>it is easier to imagine the end of the world than</w:t>
      </w:r>
      <w:r w:rsidRPr="00EC44A0">
        <w:rPr>
          <w:rStyle w:val="Emphasis"/>
        </w:rPr>
        <w:t xml:space="preserve"> it is to imagine </w:t>
      </w:r>
      <w:r w:rsidRPr="00F21ADC">
        <w:rPr>
          <w:rStyle w:val="Emphasis"/>
          <w:highlight w:val="green"/>
        </w:rPr>
        <w:t>the end of capitalism</w:t>
      </w:r>
      <w:r w:rsidRPr="00F21ADC">
        <w:rPr>
          <w:sz w:val="16"/>
        </w:rPr>
        <w:t xml:space="preserve">. </w:t>
      </w:r>
      <w:r w:rsidRPr="00EC44A0">
        <w:rPr>
          <w:rStyle w:val="StyleUnderline"/>
        </w:rPr>
        <w:t xml:space="preserve">That slogan captures precisely what I mean by </w:t>
      </w:r>
      <w:r w:rsidRPr="00F21ADC">
        <w:rPr>
          <w:rStyle w:val="StyleUnderline"/>
          <w:highlight w:val="green"/>
        </w:rPr>
        <w:t>'capitalist realism'</w:t>
      </w:r>
      <w:r w:rsidRPr="00EC44A0">
        <w:rPr>
          <w:rStyle w:val="StyleUnderline"/>
        </w:rPr>
        <w:t xml:space="preserve">: </w:t>
      </w:r>
      <w:r w:rsidRPr="00F21ADC">
        <w:rPr>
          <w:rStyle w:val="StyleUnderline"/>
          <w:highlight w:val="green"/>
        </w:rPr>
        <w:t>the</w:t>
      </w:r>
      <w:r w:rsidRPr="00EC44A0">
        <w:rPr>
          <w:rStyle w:val="StyleUnderline"/>
        </w:rPr>
        <w:t xml:space="preserve"> widespread </w:t>
      </w:r>
      <w:r w:rsidRPr="00F21ADC">
        <w:rPr>
          <w:rStyle w:val="StyleUnderline"/>
          <w:highlight w:val="green"/>
        </w:rPr>
        <w:t>sense</w:t>
      </w:r>
      <w:r w:rsidRPr="00EC44A0">
        <w:rPr>
          <w:rStyle w:val="StyleUnderline"/>
        </w:rPr>
        <w:t xml:space="preserve"> </w:t>
      </w:r>
      <w:r w:rsidRPr="00F21ADC">
        <w:rPr>
          <w:rStyle w:val="StyleUnderline"/>
          <w:highlight w:val="green"/>
        </w:rPr>
        <w:t>that</w:t>
      </w:r>
      <w:r w:rsidRPr="00EC44A0">
        <w:rPr>
          <w:rStyle w:val="StyleUnderline"/>
        </w:rPr>
        <w:t xml:space="preserve"> </w:t>
      </w:r>
      <w:r w:rsidRPr="00F21ADC">
        <w:rPr>
          <w:rStyle w:val="StyleUnderline"/>
          <w:highlight w:val="green"/>
        </w:rPr>
        <w:t>not only is capitalism the only viable political and economic system, but also that it is</w:t>
      </w:r>
      <w:r w:rsidRPr="00EC44A0">
        <w:rPr>
          <w:rStyle w:val="StyleUnderline"/>
        </w:rPr>
        <w:t xml:space="preserve"> now </w:t>
      </w:r>
      <w:r w:rsidRPr="00F21ADC">
        <w:rPr>
          <w:rStyle w:val="StyleUnderline"/>
          <w:highlight w:val="green"/>
        </w:rPr>
        <w:t>impossible</w:t>
      </w:r>
      <w:r w:rsidRPr="00EC44A0">
        <w:rPr>
          <w:rStyle w:val="StyleUnderline"/>
        </w:rPr>
        <w:t xml:space="preserve"> even </w:t>
      </w:r>
      <w:r w:rsidRPr="00F21ADC">
        <w:rPr>
          <w:rStyle w:val="StyleUnderline"/>
          <w:highlight w:val="green"/>
        </w:rPr>
        <w:t>to imagine</w:t>
      </w:r>
      <w:r w:rsidRPr="00EC44A0">
        <w:rPr>
          <w:rStyle w:val="StyleUnderline"/>
        </w:rPr>
        <w:t xml:space="preserve"> </w:t>
      </w:r>
      <w:r w:rsidRPr="00F21ADC">
        <w:rPr>
          <w:rStyle w:val="StyleUnderline"/>
          <w:highlight w:val="green"/>
        </w:rPr>
        <w:t>a</w:t>
      </w:r>
      <w:r w:rsidRPr="00EC44A0">
        <w:rPr>
          <w:rStyle w:val="StyleUnderline"/>
        </w:rPr>
        <w:t xml:space="preserve"> coherent </w:t>
      </w:r>
      <w:r w:rsidRPr="00F21ADC">
        <w:rPr>
          <w:rStyle w:val="StyleUnderline"/>
          <w:highlight w:val="green"/>
        </w:rPr>
        <w:t>alternative to it</w:t>
      </w:r>
      <w:r w:rsidRPr="00EC44A0">
        <w:rPr>
          <w:rStyle w:val="StyleUnderline"/>
        </w:rPr>
        <w:t>.</w:t>
      </w:r>
      <w:r w:rsidRPr="00F21ADC">
        <w:rPr>
          <w:sz w:val="16"/>
        </w:rPr>
        <w:t xml:space="preserve"> Once, dystopian films and novels were exercises in such acts of imagination - the disasters they depicted acting as narrative pretext for the emergence of different ways of living. Not so in Children of Men. The world that it projects seems more like an extrapolation or exacerbation of ours than an alternative to it. In its world, as in ours, ultra-authoritarianism and Capital are by no means incompatible: internment camps and franchise coffee bars co-exist. In Children of Men, public space is abandoned, given over to uncollected garbage and stalking animals (one especially resonant scene takes place inside a derelict school, through which a deer runs). Neoliberals, the capitalist realists par excellence, have celebrated the destruction of public space but, contrary to their official hopes, there is no withering away of the state in Children of Men, only a stripping back of the state to its core military and police functions (I say 'official hopes since neoliberalism surreptitiously relied on the state even while it has ideologically excoriated it. This was made spectacularly clear during the banking crisis of 2008, when, at the invitation of neoliberal ideologues, the state rushed in to shore up the banking system.)</w:t>
      </w:r>
    </w:p>
    <w:p w14:paraId="58F261F1" w14:textId="77777777" w:rsidR="00992304" w:rsidRPr="00F21ADC" w:rsidRDefault="00992304" w:rsidP="00992304">
      <w:pPr>
        <w:rPr>
          <w:sz w:val="16"/>
        </w:rPr>
      </w:pPr>
      <w:r w:rsidRPr="00EC44A0">
        <w:rPr>
          <w:rStyle w:val="StyleUnderline"/>
        </w:rPr>
        <w:t>The catastrophe in Children of Men is neither waiting down the road, nor has it already happened. Rather, it is being lived through</w:t>
      </w:r>
      <w:r w:rsidRPr="00F21ADC">
        <w:rPr>
          <w:sz w:val="16"/>
        </w:rPr>
        <w:t xml:space="preserve">. </w:t>
      </w:r>
      <w:r w:rsidRPr="00F21ADC">
        <w:rPr>
          <w:rStyle w:val="Emphasis"/>
          <w:highlight w:val="green"/>
        </w:rPr>
        <w:t>There is no punctual moment of disaster</w:t>
      </w:r>
      <w:r w:rsidRPr="00EC44A0">
        <w:rPr>
          <w:rStyle w:val="Emphasis"/>
        </w:rPr>
        <w:t xml:space="preserve">; </w:t>
      </w:r>
      <w:r w:rsidRPr="00F21ADC">
        <w:rPr>
          <w:rStyle w:val="Emphasis"/>
          <w:highlight w:val="green"/>
        </w:rPr>
        <w:t>the world</w:t>
      </w:r>
      <w:r w:rsidRPr="00EC44A0">
        <w:rPr>
          <w:rStyle w:val="Emphasis"/>
        </w:rPr>
        <w:t xml:space="preserve"> doesn't end with a bang, it winks out, </w:t>
      </w:r>
      <w:r w:rsidRPr="00F21ADC">
        <w:rPr>
          <w:rStyle w:val="Emphasis"/>
          <w:highlight w:val="green"/>
        </w:rPr>
        <w:t>unravels</w:t>
      </w:r>
      <w:r w:rsidRPr="00EC44A0">
        <w:rPr>
          <w:rStyle w:val="Emphasis"/>
        </w:rPr>
        <w:t xml:space="preserve">, </w:t>
      </w:r>
      <w:r w:rsidRPr="00F21ADC">
        <w:rPr>
          <w:rStyle w:val="Emphasis"/>
          <w:highlight w:val="green"/>
        </w:rPr>
        <w:t>gradually falls apart</w:t>
      </w:r>
      <w:r w:rsidRPr="00EC44A0">
        <w:rPr>
          <w:rStyle w:val="Emphasis"/>
        </w:rPr>
        <w:t>.</w:t>
      </w:r>
      <w:r w:rsidRPr="00F21ADC">
        <w:rPr>
          <w:sz w:val="16"/>
        </w:rPr>
        <w:t xml:space="preserve"> </w:t>
      </w:r>
      <w:r w:rsidRPr="00F21ADC">
        <w:rPr>
          <w:rStyle w:val="StyleUnderline"/>
          <w:highlight w:val="green"/>
        </w:rPr>
        <w:t>What caused the catastrophe to occur</w:t>
      </w:r>
      <w:r w:rsidRPr="00EC44A0">
        <w:rPr>
          <w:rStyle w:val="StyleUnderline"/>
        </w:rPr>
        <w:t xml:space="preserve">, who knows; its cause </w:t>
      </w:r>
      <w:r w:rsidRPr="00F21ADC">
        <w:rPr>
          <w:rStyle w:val="StyleUnderline"/>
          <w:highlight w:val="green"/>
        </w:rPr>
        <w:t>lies long in the past</w:t>
      </w:r>
      <w:r w:rsidRPr="00EC44A0">
        <w:rPr>
          <w:rStyle w:val="StyleUnderline"/>
        </w:rPr>
        <w:t xml:space="preserve">, so absolutely </w:t>
      </w:r>
      <w:r w:rsidRPr="00F21ADC">
        <w:rPr>
          <w:rStyle w:val="StyleUnderline"/>
          <w:highlight w:val="green"/>
        </w:rPr>
        <w:t>detached from the present</w:t>
      </w:r>
      <w:r w:rsidRPr="00EC44A0">
        <w:rPr>
          <w:rStyle w:val="StyleUnderline"/>
        </w:rPr>
        <w:t xml:space="preserve"> as to seem like the caprice of a malign being: a negative miracle, a malediction which no penitence can ameliorate. </w:t>
      </w:r>
      <w:r w:rsidRPr="00F21ADC">
        <w:rPr>
          <w:rStyle w:val="Emphasis"/>
          <w:highlight w:val="green"/>
        </w:rPr>
        <w:t>Such a blight can only be eased by an intervention that can no more be anticipated than was the onset of the curse</w:t>
      </w:r>
      <w:r w:rsidRPr="00EC44A0">
        <w:rPr>
          <w:rStyle w:val="Emphasis"/>
        </w:rPr>
        <w:t xml:space="preserve"> in the first place</w:t>
      </w:r>
      <w:r w:rsidRPr="00F21ADC">
        <w:rPr>
          <w:sz w:val="16"/>
        </w:rPr>
        <w:t>. Action is pointless; only senseless hope makes sense. Superstition and religion, the first resorts of the helpless, proliferate.</w:t>
      </w:r>
    </w:p>
    <w:p w14:paraId="65A43D1E" w14:textId="77777777" w:rsidR="00992304" w:rsidRPr="00F21ADC" w:rsidRDefault="00992304" w:rsidP="00992304">
      <w:pPr>
        <w:rPr>
          <w:sz w:val="16"/>
          <w:szCs w:val="16"/>
        </w:rPr>
      </w:pPr>
      <w:r w:rsidRPr="00F21ADC">
        <w:rPr>
          <w:sz w:val="16"/>
          <w:szCs w:val="16"/>
        </w:rPr>
        <w:t>But what of the catastrophe itself? It is evident that the theme of sterility must be read metaphorically, as the displacement of another kind of anxiety. I want to argue this anxiety cries out to be read in cultural terms, and the question the film poses is: how long can a culture persist without the new? What happens if the young are no longer capable of producing surprises?</w:t>
      </w:r>
    </w:p>
    <w:p w14:paraId="68C992E5" w14:textId="77777777" w:rsidR="00992304" w:rsidRPr="00F21ADC" w:rsidRDefault="00992304" w:rsidP="00992304">
      <w:pPr>
        <w:rPr>
          <w:sz w:val="16"/>
          <w:szCs w:val="16"/>
        </w:rPr>
      </w:pPr>
      <w:r w:rsidRPr="00F21ADC">
        <w:rPr>
          <w:sz w:val="16"/>
          <w:szCs w:val="16"/>
        </w:rPr>
        <w:t>Children of Men connects with the suspicion that the end has already come, the thought that it could well be the case that the future harbors only reiteration and re-permutation. Could it be that there are no breaks, no 'shocks of the new' to come? Such anxieties tend to result in a bi-polar oscillation: the 'weak messianic' hope that there must be something new on the way lapses into the morose conviction that nothing new can ever happen. The focus shifts from the Next Big Thing to the last big thing - how long ago did it happen and just how big was it?</w:t>
      </w:r>
    </w:p>
    <w:p w14:paraId="181543B8" w14:textId="77777777" w:rsidR="00992304" w:rsidRPr="00F21ADC" w:rsidRDefault="00992304" w:rsidP="00992304">
      <w:pPr>
        <w:rPr>
          <w:sz w:val="16"/>
          <w:szCs w:val="16"/>
        </w:rPr>
      </w:pPr>
      <w:r w:rsidRPr="00F21ADC">
        <w:rPr>
          <w:sz w:val="16"/>
          <w:szCs w:val="16"/>
        </w:rPr>
        <w:t>T.S. Eliot looms in the background of Children of Men, which, after all, inherits the theme of sterility from The Waste Land. The film's closing epigraph 'shantih shantih shantih' has more to do with Eliot's fragmentary pieces than the Upanishads' peace. Perhaps it is possible to see the concerns of another Eliot - the Eliot of 'Tradition and the Individual Talent' - ciphered in Children of Men. It was in this essay that Eliot, in anticipation of Harold Bloom, described the reciprocal relationship between the canonical and the new. The new defines itself in response to what is already established; at the same time, the established has to reconfigure itself in response to the new. Eliot's claim was that the exhaustion of the future does not even leave us with the past. Tradition counts for nothing when it is no longer contested and modified. A culture that is merely preserved is no culture at all. The fate of Picasso's Guernica in the film - once a howl of anguish and outrage against Fascist atrocities, now a wall-hanging - is exemplary. Like its Battersea hanging space in the film, the painting is accorded 'iconic' status only when it is deprived of any possible function or context. No cultural object can retain its power when there are no longer new eyes to see it.</w:t>
      </w:r>
    </w:p>
    <w:p w14:paraId="02D3AC3C" w14:textId="77777777" w:rsidR="00992304" w:rsidRPr="00F21ADC" w:rsidRDefault="00992304" w:rsidP="00992304">
      <w:pPr>
        <w:rPr>
          <w:sz w:val="16"/>
        </w:rPr>
      </w:pPr>
      <w:r w:rsidRPr="00F21ADC">
        <w:rPr>
          <w:sz w:val="16"/>
        </w:rPr>
        <w:t xml:space="preserve">We do not need to wait for Children of Men's near-future to arrive to see this transformation of culture into museum pieces. </w:t>
      </w:r>
      <w:r w:rsidRPr="00F21ADC">
        <w:rPr>
          <w:rStyle w:val="StyleUnderline"/>
          <w:highlight w:val="green"/>
        </w:rPr>
        <w:t>The power of capitalist realism derives</w:t>
      </w:r>
      <w:r w:rsidRPr="00EC44A0">
        <w:rPr>
          <w:rStyle w:val="StyleUnderline"/>
        </w:rPr>
        <w:t xml:space="preserve"> in part </w:t>
      </w:r>
      <w:r w:rsidRPr="00F21ADC">
        <w:rPr>
          <w:rStyle w:val="StyleUnderline"/>
          <w:highlight w:val="green"/>
        </w:rPr>
        <w:t>from the way</w:t>
      </w:r>
      <w:r w:rsidRPr="00EC44A0">
        <w:rPr>
          <w:rStyle w:val="StyleUnderline"/>
        </w:rPr>
        <w:t xml:space="preserve"> that </w:t>
      </w:r>
      <w:r w:rsidRPr="00F21ADC">
        <w:rPr>
          <w:rStyle w:val="StyleUnderline"/>
          <w:highlight w:val="green"/>
        </w:rPr>
        <w:t>capitalism subsumes</w:t>
      </w:r>
      <w:r w:rsidRPr="00EC44A0">
        <w:rPr>
          <w:rStyle w:val="StyleUnderline"/>
        </w:rPr>
        <w:t xml:space="preserve"> and consumes </w:t>
      </w:r>
      <w:r w:rsidRPr="00F21ADC">
        <w:rPr>
          <w:rStyle w:val="StyleUnderline"/>
          <w:highlight w:val="green"/>
        </w:rPr>
        <w:t>all of previous history</w:t>
      </w:r>
      <w:r w:rsidRPr="00EC44A0">
        <w:rPr>
          <w:rStyle w:val="StyleUnderline"/>
        </w:rPr>
        <w:t>: one effect of its 'system of equivalence' which can assign all cultural objects, whether they are religious iconography, pornography, or Das Kapital, a monetary value</w:t>
      </w:r>
      <w:r w:rsidRPr="00F21ADC">
        <w:rPr>
          <w:sz w:val="16"/>
        </w:rPr>
        <w:t xml:space="preserve">. Walk around the British Museum, where you see objects torn from their lifeworlds and assembled as if on the deck of some Predator spacecraft, and you have a powerful image of this process at work. </w:t>
      </w:r>
      <w:r w:rsidRPr="00EC44A0">
        <w:rPr>
          <w:rStyle w:val="StyleUnderline"/>
        </w:rPr>
        <w:t xml:space="preserve">In the conversion of practices and rituals into merely aesthetic objects, the beliefs of previous cultures are objectively ironized, transformed into artifacts. </w:t>
      </w:r>
      <w:r w:rsidRPr="00F21ADC">
        <w:rPr>
          <w:rStyle w:val="StyleUnderline"/>
          <w:highlight w:val="green"/>
        </w:rPr>
        <w:t>Capitalist realism is</w:t>
      </w:r>
      <w:r w:rsidRPr="00EC44A0">
        <w:rPr>
          <w:rStyle w:val="StyleUnderline"/>
        </w:rPr>
        <w:t xml:space="preserve"> therefore not a particular type of realism; it is more like </w:t>
      </w:r>
      <w:r w:rsidRPr="00F21ADC">
        <w:rPr>
          <w:rStyle w:val="StyleUnderline"/>
          <w:highlight w:val="green"/>
        </w:rPr>
        <w:t>realism in itself</w:t>
      </w:r>
      <w:r w:rsidRPr="00EC44A0">
        <w:rPr>
          <w:rStyle w:val="StyleUnderline"/>
        </w:rPr>
        <w:t>.</w:t>
      </w:r>
      <w:r w:rsidRPr="00F21ADC">
        <w:rPr>
          <w:sz w:val="16"/>
        </w:rPr>
        <w:t xml:space="preserve"> As Marx and Engels themselves observed in The Communist Manifesto,</w:t>
      </w:r>
    </w:p>
    <w:p w14:paraId="0D832ABA" w14:textId="77777777" w:rsidR="00992304" w:rsidRPr="00F21ADC" w:rsidRDefault="00992304" w:rsidP="00992304">
      <w:pPr>
        <w:rPr>
          <w:sz w:val="16"/>
          <w:szCs w:val="16"/>
        </w:rPr>
      </w:pPr>
      <w:r w:rsidRPr="00F21ADC">
        <w:rPr>
          <w:sz w:val="16"/>
          <w:szCs w:val="16"/>
        </w:rPr>
        <w:t>[Capital] has drowned the most heavenly ecstasies of religious fervor, of chivalrous enthusiasm, of philistine sentimentalism, in the icy water of egotistical calculation. It has resolved personal worth into exchange value, and in place of the numberless indefeasible chartered freedoms, has set up that single, unconscionable freedom — Free Trade. In one word, for exploitation, veiled by religious and political illusions, it has substituted naked, shameless, direct, brutal exploitation.</w:t>
      </w:r>
    </w:p>
    <w:p w14:paraId="7C0AEC7F" w14:textId="77777777" w:rsidR="00992304" w:rsidRPr="00F21ADC" w:rsidRDefault="00992304" w:rsidP="00992304">
      <w:pPr>
        <w:rPr>
          <w:sz w:val="16"/>
        </w:rPr>
      </w:pPr>
      <w:r w:rsidRPr="00EC44A0">
        <w:rPr>
          <w:rStyle w:val="StyleUnderline"/>
        </w:rPr>
        <w:t>Capitalism is what is left when beliefs have collapsed at the level of ritual or symbolic elaboration, and all that is left is the consumer-spectator, trudging through the ruins and the relics. Yet this turn from belief to aesthetics, from engagement to spectatorship, is held to be one of the virtues of capitalist realism</w:t>
      </w:r>
      <w:r w:rsidRPr="00F21ADC">
        <w:rPr>
          <w:sz w:val="16"/>
        </w:rPr>
        <w:t>. In claiming, as Badiou puts it, to have 'delivered us from the "fatal abstractions" inspired by the "ideologies of the past'</w:t>
      </w:r>
      <w:r w:rsidRPr="00EC44A0">
        <w:rPr>
          <w:rStyle w:val="StyleUnderline"/>
        </w:rPr>
        <w:t xml:space="preserve">", </w:t>
      </w:r>
      <w:r w:rsidRPr="00F21ADC">
        <w:rPr>
          <w:rStyle w:val="StyleUnderline"/>
          <w:highlight w:val="green"/>
        </w:rPr>
        <w:t>capitalist realism presents itself as a shield protecting us from</w:t>
      </w:r>
      <w:r w:rsidRPr="00EC44A0">
        <w:rPr>
          <w:rStyle w:val="StyleUnderline"/>
        </w:rPr>
        <w:t xml:space="preserve"> the </w:t>
      </w:r>
      <w:r w:rsidRPr="00F21ADC">
        <w:rPr>
          <w:rStyle w:val="StyleUnderline"/>
          <w:highlight w:val="green"/>
        </w:rPr>
        <w:t>peril</w:t>
      </w:r>
      <w:r w:rsidRPr="00EC44A0">
        <w:rPr>
          <w:rStyle w:val="StyleUnderline"/>
        </w:rPr>
        <w:t xml:space="preserve">s posed by belief itself. </w:t>
      </w:r>
      <w:r w:rsidRPr="00F21ADC">
        <w:rPr>
          <w:sz w:val="16"/>
        </w:rPr>
        <w:t xml:space="preserve">The attitude of ironic distance proper to postmodern capitalism is supposed to immunize us against the seductions of fanaticism. </w:t>
      </w:r>
      <w:r w:rsidRPr="00F21ADC">
        <w:rPr>
          <w:rStyle w:val="StyleUnderline"/>
          <w:highlight w:val="green"/>
        </w:rPr>
        <w:t>Lowering our expectations, we are told, is a small price to pay for being protected</w:t>
      </w:r>
      <w:r w:rsidRPr="00EC44A0">
        <w:rPr>
          <w:rStyle w:val="StyleUnderline"/>
        </w:rPr>
        <w:t xml:space="preserve"> from terror and totalitarianism</w:t>
      </w:r>
      <w:r w:rsidRPr="00F21ADC">
        <w:rPr>
          <w:sz w:val="16"/>
        </w:rPr>
        <w:t>. 'We live in a contradiction,' Badiou has observed:</w:t>
      </w:r>
    </w:p>
    <w:p w14:paraId="4A1FCD8E" w14:textId="77777777" w:rsidR="00992304" w:rsidRPr="00F21ADC" w:rsidRDefault="00992304" w:rsidP="00992304">
      <w:pPr>
        <w:rPr>
          <w:sz w:val="16"/>
        </w:rPr>
      </w:pPr>
      <w:r w:rsidRPr="00F21ADC">
        <w:rPr>
          <w:sz w:val="16"/>
        </w:rPr>
        <w:t xml:space="preserve">a brutal state of affairs, profoundly inegalitarian - where all existence is evaluated in terms of money alone - is presented to us as ideal. </w:t>
      </w:r>
      <w:r w:rsidRPr="00F21ADC">
        <w:rPr>
          <w:rStyle w:val="StyleUnderline"/>
          <w:highlight w:val="green"/>
        </w:rPr>
        <w:t>To justify their conservatism</w:t>
      </w:r>
      <w:r w:rsidRPr="00EC44A0">
        <w:rPr>
          <w:rStyle w:val="StyleUnderline"/>
        </w:rPr>
        <w:t xml:space="preserve">, the </w:t>
      </w:r>
      <w:r w:rsidRPr="00F21ADC">
        <w:rPr>
          <w:rStyle w:val="StyleUnderline"/>
          <w:highlight w:val="green"/>
        </w:rPr>
        <w:t>partisans</w:t>
      </w:r>
      <w:r w:rsidRPr="00EC44A0">
        <w:rPr>
          <w:rStyle w:val="StyleUnderline"/>
        </w:rPr>
        <w:t xml:space="preserve"> of the established order cannot really call it ideal or wonderful. So instead, they have decided to </w:t>
      </w:r>
      <w:r w:rsidRPr="00F21ADC">
        <w:rPr>
          <w:rStyle w:val="StyleUnderline"/>
          <w:highlight w:val="green"/>
        </w:rPr>
        <w:t>say that</w:t>
      </w:r>
      <w:r w:rsidRPr="00EC44A0">
        <w:rPr>
          <w:rStyle w:val="StyleUnderline"/>
        </w:rPr>
        <w:t xml:space="preserve"> all </w:t>
      </w:r>
      <w:r w:rsidRPr="00F21ADC">
        <w:rPr>
          <w:rStyle w:val="StyleUnderline"/>
          <w:highlight w:val="green"/>
        </w:rPr>
        <w:t>the rest is horrible</w:t>
      </w:r>
      <w:r w:rsidRPr="00EC44A0">
        <w:rPr>
          <w:rStyle w:val="StyleUnderline"/>
        </w:rPr>
        <w:t xml:space="preserve">. Sure, they say, </w:t>
      </w:r>
      <w:r w:rsidRPr="00F21ADC">
        <w:rPr>
          <w:rStyle w:val="StyleUnderline"/>
          <w:highlight w:val="green"/>
        </w:rPr>
        <w:t>we may not live in</w:t>
      </w:r>
      <w:r w:rsidRPr="00EC44A0">
        <w:rPr>
          <w:rStyle w:val="StyleUnderline"/>
        </w:rPr>
        <w:t xml:space="preserve"> a condition of </w:t>
      </w:r>
      <w:r w:rsidRPr="00F21ADC">
        <w:rPr>
          <w:rStyle w:val="StyleUnderline"/>
          <w:highlight w:val="green"/>
        </w:rPr>
        <w:t>perfect Goodness</w:t>
      </w:r>
      <w:r w:rsidRPr="00EC44A0">
        <w:rPr>
          <w:rStyle w:val="StyleUnderline"/>
        </w:rPr>
        <w:t xml:space="preserve">. </w:t>
      </w:r>
      <w:r w:rsidRPr="00F21ADC">
        <w:rPr>
          <w:rStyle w:val="StyleUnderline"/>
          <w:highlight w:val="green"/>
        </w:rPr>
        <w:t>But we're lucky that we don't live in</w:t>
      </w:r>
      <w:r w:rsidRPr="00EC44A0">
        <w:rPr>
          <w:rStyle w:val="StyleUnderline"/>
        </w:rPr>
        <w:t xml:space="preserve"> a condition of </w:t>
      </w:r>
      <w:r w:rsidRPr="00F21ADC">
        <w:rPr>
          <w:rStyle w:val="StyleUnderline"/>
          <w:highlight w:val="green"/>
        </w:rPr>
        <w:t>Evil</w:t>
      </w:r>
      <w:r w:rsidRPr="00EC44A0">
        <w:rPr>
          <w:rStyle w:val="StyleUnderline"/>
        </w:rPr>
        <w:t xml:space="preserve">. Our </w:t>
      </w:r>
      <w:r w:rsidRPr="00F21ADC">
        <w:rPr>
          <w:rStyle w:val="StyleUnderline"/>
          <w:highlight w:val="green"/>
        </w:rPr>
        <w:t>democracy is not perfect</w:t>
      </w:r>
      <w:r w:rsidRPr="00EC44A0">
        <w:rPr>
          <w:rStyle w:val="StyleUnderline"/>
        </w:rPr>
        <w:t xml:space="preserve">. </w:t>
      </w:r>
      <w:r w:rsidRPr="00F21ADC">
        <w:rPr>
          <w:rStyle w:val="StyleUnderline"/>
          <w:highlight w:val="green"/>
        </w:rPr>
        <w:t>But it's better than</w:t>
      </w:r>
      <w:r w:rsidRPr="00EC44A0">
        <w:rPr>
          <w:rStyle w:val="StyleUnderline"/>
        </w:rPr>
        <w:t xml:space="preserve"> the bloody </w:t>
      </w:r>
      <w:r w:rsidRPr="00F21ADC">
        <w:rPr>
          <w:rStyle w:val="StyleUnderline"/>
          <w:highlight w:val="green"/>
        </w:rPr>
        <w:t>dictatorships</w:t>
      </w:r>
      <w:r w:rsidRPr="00EC44A0">
        <w:rPr>
          <w:rStyle w:val="StyleUnderline"/>
        </w:rPr>
        <w:t xml:space="preserve">. </w:t>
      </w:r>
      <w:r w:rsidRPr="00F21ADC">
        <w:rPr>
          <w:rStyle w:val="StyleUnderline"/>
          <w:highlight w:val="green"/>
        </w:rPr>
        <w:t>Capitalism is unjust</w:t>
      </w:r>
      <w:r w:rsidRPr="00EC44A0">
        <w:rPr>
          <w:rStyle w:val="StyleUnderline"/>
        </w:rPr>
        <w:t xml:space="preserve">. </w:t>
      </w:r>
      <w:r w:rsidRPr="00F21ADC">
        <w:rPr>
          <w:rStyle w:val="StyleUnderline"/>
          <w:highlight w:val="green"/>
        </w:rPr>
        <w:t>But it's</w:t>
      </w:r>
      <w:r w:rsidRPr="00EC44A0">
        <w:rPr>
          <w:rStyle w:val="StyleUnderline"/>
        </w:rPr>
        <w:t xml:space="preserve"> </w:t>
      </w:r>
      <w:r w:rsidRPr="007E199E">
        <w:rPr>
          <w:rStyle w:val="StyleUnderline"/>
          <w:highlight w:val="green"/>
        </w:rPr>
        <w:t>not</w:t>
      </w:r>
      <w:r w:rsidRPr="00EC44A0">
        <w:rPr>
          <w:rStyle w:val="StyleUnderline"/>
        </w:rPr>
        <w:t xml:space="preserve"> criminal like </w:t>
      </w:r>
      <w:r w:rsidRPr="00F21ADC">
        <w:rPr>
          <w:rStyle w:val="StyleUnderline"/>
          <w:highlight w:val="green"/>
        </w:rPr>
        <w:t>Stalinism</w:t>
      </w:r>
      <w:r w:rsidRPr="00EC44A0">
        <w:rPr>
          <w:rStyle w:val="StyleUnderline"/>
        </w:rPr>
        <w:t xml:space="preserve">. We let millions of Africans die of AIDS, but we don't make racist nationalist declarations like Milosevic. </w:t>
      </w:r>
      <w:r w:rsidRPr="00F21ADC">
        <w:rPr>
          <w:rStyle w:val="StyleUnderline"/>
          <w:highlight w:val="green"/>
        </w:rPr>
        <w:t>We kill Iraqis with</w:t>
      </w:r>
      <w:r w:rsidRPr="00EC44A0">
        <w:rPr>
          <w:rStyle w:val="StyleUnderline"/>
        </w:rPr>
        <w:t xml:space="preserve"> our </w:t>
      </w:r>
      <w:r w:rsidRPr="00F21ADC">
        <w:rPr>
          <w:rStyle w:val="StyleUnderline"/>
          <w:highlight w:val="green"/>
        </w:rPr>
        <w:t>airplanes</w:t>
      </w:r>
      <w:r w:rsidRPr="00EC44A0">
        <w:rPr>
          <w:rStyle w:val="StyleUnderline"/>
        </w:rPr>
        <w:t xml:space="preserve">, </w:t>
      </w:r>
      <w:r w:rsidRPr="00F21ADC">
        <w:rPr>
          <w:rStyle w:val="StyleUnderline"/>
          <w:highlight w:val="green"/>
        </w:rPr>
        <w:t>but we don't cut their throats</w:t>
      </w:r>
      <w:r w:rsidRPr="00EC44A0">
        <w:rPr>
          <w:rStyle w:val="StyleUnderline"/>
        </w:rPr>
        <w:t xml:space="preserve"> with machetes like they do in Rwanda,</w:t>
      </w:r>
      <w:r w:rsidRPr="00F21ADC">
        <w:rPr>
          <w:sz w:val="16"/>
        </w:rPr>
        <w:t xml:space="preserve"> etc.</w:t>
      </w:r>
    </w:p>
    <w:p w14:paraId="411D9F85" w14:textId="77777777" w:rsidR="00992304" w:rsidRPr="00EC44A0" w:rsidRDefault="00992304" w:rsidP="00992304">
      <w:pPr>
        <w:rPr>
          <w:rStyle w:val="StyleUnderline"/>
        </w:rPr>
      </w:pPr>
      <w:r w:rsidRPr="00EC44A0">
        <w:rPr>
          <w:rStyle w:val="StyleUnderline"/>
        </w:rPr>
        <w:t xml:space="preserve">The </w:t>
      </w:r>
      <w:r w:rsidRPr="00F21ADC">
        <w:rPr>
          <w:rStyle w:val="StyleUnderline"/>
          <w:highlight w:val="green"/>
        </w:rPr>
        <w:t>'realism'</w:t>
      </w:r>
      <w:r w:rsidRPr="00EC44A0">
        <w:rPr>
          <w:rStyle w:val="StyleUnderline"/>
        </w:rPr>
        <w:t xml:space="preserve"> here </w:t>
      </w:r>
      <w:r w:rsidRPr="00F21ADC">
        <w:rPr>
          <w:rStyle w:val="StyleUnderline"/>
          <w:highlight w:val="green"/>
        </w:rPr>
        <w:t>is analogous</w:t>
      </w:r>
      <w:r w:rsidRPr="00EC44A0">
        <w:rPr>
          <w:rStyle w:val="StyleUnderline"/>
        </w:rPr>
        <w:t xml:space="preserve"> </w:t>
      </w:r>
      <w:r w:rsidRPr="00F21ADC">
        <w:rPr>
          <w:rStyle w:val="StyleUnderline"/>
          <w:highlight w:val="green"/>
        </w:rPr>
        <w:t>to the</w:t>
      </w:r>
      <w:r w:rsidRPr="00EC44A0">
        <w:rPr>
          <w:rStyle w:val="StyleUnderline"/>
        </w:rPr>
        <w:t xml:space="preserve"> deflationary perspective of a </w:t>
      </w:r>
      <w:r w:rsidRPr="00F21ADC">
        <w:rPr>
          <w:rStyle w:val="StyleUnderline"/>
          <w:highlight w:val="green"/>
        </w:rPr>
        <w:t>depressive</w:t>
      </w:r>
      <w:r w:rsidRPr="00EC44A0">
        <w:rPr>
          <w:rStyle w:val="StyleUnderline"/>
        </w:rPr>
        <w:t xml:space="preserve"> </w:t>
      </w:r>
      <w:r w:rsidRPr="00F21ADC">
        <w:rPr>
          <w:rStyle w:val="StyleUnderline"/>
          <w:highlight w:val="green"/>
        </w:rPr>
        <w:t>who believes that any positive state</w:t>
      </w:r>
      <w:r w:rsidRPr="00EC44A0">
        <w:rPr>
          <w:rStyle w:val="StyleUnderline"/>
        </w:rPr>
        <w:t xml:space="preserve">, any hope, </w:t>
      </w:r>
      <w:r w:rsidRPr="00F21ADC">
        <w:rPr>
          <w:rStyle w:val="StyleUnderline"/>
          <w:highlight w:val="green"/>
        </w:rPr>
        <w:t>is a dangerous illusion</w:t>
      </w:r>
      <w:r w:rsidRPr="00EC44A0">
        <w:rPr>
          <w:rStyle w:val="StyleUnderline"/>
        </w:rPr>
        <w:t>.</w:t>
      </w:r>
    </w:p>
    <w:p w14:paraId="63DCB8FF" w14:textId="77777777" w:rsidR="00992304" w:rsidRPr="004D24C1" w:rsidRDefault="00992304" w:rsidP="00760C88">
      <w:pPr>
        <w:rPr>
          <w:sz w:val="14"/>
        </w:rPr>
      </w:pPr>
    </w:p>
    <w:p w14:paraId="43A5D1B1" w14:textId="77777777" w:rsidR="00760C88" w:rsidRPr="004D24C1" w:rsidRDefault="00760C88" w:rsidP="00760C88"/>
    <w:p w14:paraId="15944F4A" w14:textId="7E37820F" w:rsidR="00516621" w:rsidRPr="004D24C1" w:rsidRDefault="00516621" w:rsidP="00516621">
      <w:pPr>
        <w:pStyle w:val="Heading2"/>
      </w:pPr>
      <w:r w:rsidRPr="004D24C1">
        <w:t>Alternatives</w:t>
      </w:r>
    </w:p>
    <w:p w14:paraId="00F9E5D1" w14:textId="77777777" w:rsidR="000F7E6B" w:rsidRDefault="000F7E6B" w:rsidP="000F7E6B">
      <w:pPr>
        <w:pStyle w:val="Heading3"/>
      </w:pPr>
      <w:r>
        <w:t>Alt – Abandon Institutions</w:t>
      </w:r>
    </w:p>
    <w:p w14:paraId="0DF22459" w14:textId="77777777" w:rsidR="000F7E6B" w:rsidRDefault="000F7E6B" w:rsidP="000F7E6B">
      <w:pPr>
        <w:pStyle w:val="Heading4"/>
      </w:pPr>
      <w:r>
        <w:t>Seems great—policy sucks, movement below key</w:t>
      </w:r>
    </w:p>
    <w:p w14:paraId="1D691E43" w14:textId="77777777" w:rsidR="000F7E6B" w:rsidRDefault="000F7E6B" w:rsidP="000F7E6B">
      <w:r w:rsidRPr="00E821A6">
        <w:rPr>
          <w:b/>
        </w:rPr>
        <w:t>Bond 15.</w:t>
      </w:r>
      <w:r>
        <w:t xml:space="preserve"> Patrick, University of the Witwatersrand School of Governance (Johannesburg) and University of KwaZulu-Natal Centre for Civil Society (Durban). “Can Climate Activists’ ‘Movement Below’ Transcend Negotiators’ ‘Paralysis Above’?” </w:t>
      </w:r>
      <w:r w:rsidRPr="00E821A6">
        <w:t>JOURNAL OF WORLD-SYSTEMS RESEARCH</w:t>
      </w:r>
      <w:r>
        <w:t xml:space="preserve">. </w:t>
      </w:r>
      <w:r w:rsidRPr="00E821A6">
        <w:t>ISSN: 1076-156X | Vol. # 21 No. 2</w:t>
      </w:r>
    </w:p>
    <w:p w14:paraId="64BAAA98" w14:textId="77777777" w:rsidR="000F7E6B" w:rsidRPr="0047609A" w:rsidRDefault="000F7E6B" w:rsidP="000F7E6B">
      <w:r w:rsidRPr="00C72991">
        <w:rPr>
          <w:rStyle w:val="Emphasis"/>
        </w:rPr>
        <w:t xml:space="preserve">Paris will be no different. Further ‘neoliberalized nature’ dangers emerge in this context. </w:t>
      </w:r>
      <w:r>
        <w:t>Remarked Ariel Salleh (2010: 215), “</w:t>
      </w:r>
      <w:r w:rsidRPr="00C72991">
        <w:rPr>
          <w:rStyle w:val="Emphasis"/>
        </w:rPr>
        <w:t>The current financial and climate crises are consciousness-raising opportunities all round, but green new deals designed to revive the faltering international system will delay fundamental change.”</w:t>
      </w:r>
      <w:r>
        <w:t xml:space="preserve"> In the same spirit, Samir Amin (2010), Africa’s leading political economist, offers this argument about economic theory applied to ecology: </w:t>
      </w:r>
      <w:r w:rsidRPr="00C72991">
        <w:rPr>
          <w:rStyle w:val="Emphasis"/>
        </w:rPr>
        <w:t>Capture of ecology by vulgar ideology operates on two levels: on the one hand by reducing measurement of use value to an ‘improved’ measurement of exchange value, and on the other by integrating the ecological challenge with the ideology of ‘consensus.’</w:t>
      </w:r>
      <w:r>
        <w:t xml:space="preserve"> </w:t>
      </w:r>
      <w:r w:rsidRPr="00C72991">
        <w:rPr>
          <w:rStyle w:val="Emphasis"/>
        </w:rPr>
        <w:t>Both these manoeuvres undermine the clear realization that ecology and capitalism are, by their nature, in opposition.</w:t>
      </w:r>
      <w:r>
        <w:t xml:space="preserve"> But the </w:t>
      </w:r>
      <w:r w:rsidRPr="00C72991">
        <w:rPr>
          <w:rStyle w:val="Emphasis"/>
        </w:rPr>
        <w:t>complications implicit in correlating crisis-ridden capitalism to commodifying climate crisis are profound</w:t>
      </w:r>
      <w:r>
        <w:t>. As Harvey (2006: 96) warns: [T</w:t>
      </w:r>
      <w:r w:rsidRPr="00C72991">
        <w:rPr>
          <w:rStyle w:val="StyleUnderline"/>
        </w:rPr>
        <w:t>]he spatio-temporality required to represent energy flows through ecological systems accurately, for example, may not be compatible with that of financial flows through global markets.</w:t>
      </w:r>
      <w:r>
        <w:t xml:space="preserve"> </w:t>
      </w:r>
      <w:r w:rsidRPr="00C72991">
        <w:rPr>
          <w:rStyle w:val="StyleUnderline"/>
        </w:rPr>
        <w:t>Understanding the spatio-temporal rhythms of capital accumulation requires a quite different framework to that required to understand global climate change.</w:t>
      </w:r>
      <w:r>
        <w:t xml:space="preserve"> </w:t>
      </w:r>
      <w:r w:rsidRPr="00BC1700">
        <w:rPr>
          <w:rStyle w:val="StyleUnderline"/>
        </w:rPr>
        <w:t>The increased commodification of nature runs under such constraints of uncertainty into various limits</w:t>
      </w:r>
      <w:r>
        <w:t xml:space="preserve">, Harvey (2010) is quick to point out, in part because </w:t>
      </w:r>
      <w:r w:rsidRPr="00BC1700">
        <w:rPr>
          <w:rStyle w:val="Emphasis"/>
        </w:rPr>
        <w:t>spatio-temporal rhythms of crazed financial markets now drive global-scale public policy, even when it comes to addressing the crucial problem of global climate change</w:t>
      </w:r>
      <w:r>
        <w:t xml:space="preserve">. For this reason, as Klein (2014) puts it, This Changes Everything. However, of the two main branches within global and local climate activism – CAN and Avaaz on the one hand and climate justice on the other – only the latter addresses the matter with the sufficiently critical politics required to break through regarding both the world’s main concerns: climate change and global economic vulnerability. In contrast, </w:t>
      </w:r>
      <w:r w:rsidRPr="0047609A">
        <w:rPr>
          <w:rStyle w:val="Emphasis"/>
        </w:rPr>
        <w:t>instead of legitimizing the Paris negotiators, the climate justice movement had worked hard to develop a broad-based ‘Coalition Climat21’ network premised on vigorous, diverse forms of critique.</w:t>
      </w:r>
      <w:r>
        <w:t xml:space="preserve"> At the main strategy meeting at the Tunis World Social Forum in March 2015, </w:t>
      </w:r>
      <w:r w:rsidRPr="0047609A">
        <w:rPr>
          <w:rStyle w:val="StyleUnderline"/>
        </w:rPr>
        <w:t>the climate activists present seemed ready for progressive ideology, analysis, strategy, tactics and alliances</w:t>
      </w:r>
      <w:r>
        <w:t xml:space="preserve">. Up to </w:t>
      </w:r>
      <w:r w:rsidRPr="0047609A">
        <w:rPr>
          <w:rStyle w:val="StyleUnderline"/>
        </w:rPr>
        <w:t>400 people jammed a university auditorium over the course of the two days, mixing French, English and Arabic</w:t>
      </w:r>
      <w:r>
        <w:t>. The initial signs were upbeat. Christophe Aguiton, one of Attac’s founders, opened the event: ‘In the room are Climate Justice Now!, Climate Action Network, international unions, the faith community, and the newer actors in the global movement, especially 350.org and Avaaz. We have had a massive New York City march and some other inspiring recent experiences in the Basque country and with the Belgium Climate Express.’ Still, he explained, ‘</w:t>
      </w:r>
      <w:r w:rsidRPr="0047609A">
        <w:t>We won’t talk content because in the same room, there are some who are moderate, some who are radical – so</w:t>
      </w:r>
      <w:r w:rsidRPr="0047609A">
        <w:rPr>
          <w:rStyle w:val="Emphasis"/>
        </w:rPr>
        <w:t xml:space="preserve"> we will stress mobilization, because we all agree, without mobilization we won’t save the climate</w:t>
      </w:r>
      <w:r>
        <w:t xml:space="preserve">.’ This unity-seeking-minus-politics was reminiscent of a process four years in Durban, South Africa (Bond 2012). But </w:t>
      </w:r>
      <w:r w:rsidRPr="0047609A">
        <w:rPr>
          <w:rStyle w:val="StyleUnderline"/>
        </w:rPr>
        <w:t xml:space="preserve">the French movements have been mobilizing much more impressively, </w:t>
      </w:r>
      <w:r>
        <w:t xml:space="preserve">with plans for decentralized November 28-29 protests aimed at municipalities; a Brussels-Paris activist train; a ‘run for life’ with 1000 people running 4km each from northern Sweden to Paris; a long march from Italy to Journal of World-System Research | Vol. #21 No. 2 | Climate Activists’ ‘Movement Below’ jwsr.org | http://dx.doi.org/10.5195/jwsr.2015.577 264 France starting in September; and the ‘Alternatiba’ alternatives project with 200 participating villages from the Basque country up to Brussels which will culminate on September 26-27. Yet the local context sounds as difficult in 2015 as it was in South Africa in 2011. As Malika Peyraut from Friends of the Earth-France pointed out, </w:t>
      </w:r>
      <w:r w:rsidRPr="00C851A6">
        <w:rPr>
          <w:rStyle w:val="Emphasis"/>
        </w:rPr>
        <w:t>national climate policy is ‘inconsistent and unambitious’ and the country’s politics are increasingly chaotic, what with the rise of the far right to 25% support in municipal elections.</w:t>
      </w:r>
      <w:r>
        <w:t xml:space="preserve"> Worse, </w:t>
      </w:r>
      <w:r w:rsidRPr="00C851A6">
        <w:rPr>
          <w:rStyle w:val="StyleUnderline"/>
        </w:rPr>
        <w:t>French society will be distracted by regional elections from December 6-12, and with national elections in 2017, ‘there is a high risk of co-optation,’</w:t>
      </w:r>
      <w:r>
        <w:t xml:space="preserve"> she warned. </w:t>
      </w:r>
      <w:r w:rsidRPr="00C851A6">
        <w:rPr>
          <w:rStyle w:val="Emphasis"/>
        </w:rPr>
        <w:t xml:space="preserve">No politicians should have their faces near these mobilizations, </w:t>
      </w:r>
      <w:r>
        <w:t xml:space="preserve">suggested Mariana Paoli of Christian Aid (reporting from a working group), as COP21 </w:t>
      </w:r>
      <w:r w:rsidRPr="00C851A6">
        <w:rPr>
          <w:rStyle w:val="Emphasis"/>
        </w:rPr>
        <w:t>protesters needed to avoid the celebrity-chasing character of the big New York march.</w:t>
      </w:r>
      <w:r>
        <w:t xml:space="preserve"> Behind that excellent principle lies a practical reality: </w:t>
      </w:r>
      <w:r w:rsidRPr="00C851A6">
        <w:rPr>
          <w:rStyle w:val="Emphasis"/>
        </w:rPr>
        <w:t>there are no reliable state allies of climate justice at present and indeed there really are no high-profile progressives working within the COPs.</w:t>
      </w:r>
      <w:r>
        <w:t xml:space="preserve"> </w:t>
      </w:r>
      <w:r w:rsidRPr="00C851A6">
        <w:rPr>
          <w:rStyle w:val="StyleUnderline"/>
        </w:rPr>
        <w:t xml:space="preserve">This is a huge problem for UN reformers because it leaves them without a policy jammaker inside to accompany activist tree-shaking outside. </w:t>
      </w:r>
      <w:r>
        <w:t xml:space="preserve">The UN head of the COP process is an oft-compromised carbon trader: Christiana Figueres. Although once there were heroic delegates badgering the COP process, they are all gone: • Lumumba Di-Aping led the G77 countries at the Copenhagen COP15 – where in a dramatic accusation aimed at the Global North, he named climate a coming holocaust requiring millions of coffins for Africa – and so was lauded outside and despised inside, but then was redeployed to constructing the new state of South Sudan; • President Mohamed Nasheed from the Maldives – also a high-profile critic at Copenhagen – was first a victim of U.S. State Department’s cables (revealed by Wikileaks) which documented how his government agreed to a February 2010 $50 million bribe to support the Copenhagen Accord (just as </w:t>
      </w:r>
      <w:r w:rsidRPr="00D567C0">
        <w:rPr>
          <w:rStyle w:val="Emphasis"/>
        </w:rPr>
        <w:t>Washington and the EU agreed that the ‘Alliance of Small Island States countries ‘could be our best allies’ given their need for financing’) and was then couped by right-wingers</w:t>
      </w:r>
      <w:r>
        <w:t xml:space="preserve"> in 2012 and, earlier this month, was illegitimately jailed for a dozen years; • </w:t>
      </w:r>
      <w:r w:rsidRPr="00D567C0">
        <w:rPr>
          <w:rStyle w:val="StyleUnderline"/>
        </w:rPr>
        <w:t>Bolivia’s UN Ambassador Pablo Solon was booted from his country’s delegation after</w:t>
      </w:r>
      <w:r>
        <w:t xml:space="preserve"> the 2010 Cancun COP16, where, solo, </w:t>
      </w:r>
      <w:r w:rsidRPr="00D567C0">
        <w:rPr>
          <w:rStyle w:val="StyleUnderline"/>
        </w:rPr>
        <w:t>he had bravely tried to block the awful deal there,</w:t>
      </w:r>
      <w:r>
        <w:t xml:space="preserve"> and not even the Latin American governments most hated by Washington – Bolivia, Venezuela, Cuba and Nicaragua – supported him thanks to Northern bullying; • In any case a jungle road-building controversy (TIPNIS) soon divided Evo Morales’ supporters, and in 2013 the COP’s progressive leadership void grew wide after the death of Hugo Chavez and the battle by Rafael Correa against green-indigenous-feminist critics for his decision that year to drill for oil in the Yasuni Amazon (after having once proposed an innovative climate debt downpayment to avoid its extraction); and • Filippino Climate Commissioner Yeb Saño had a dramatic 2013 role in Warsaw condemning COP19 inaction after his hometown was demolished by Super Typhoon Haiyan, but he was evicted by a more conservative environment ministry (apparently under Washington’s thumb) just before the Lima COP in 2014. </w:t>
      </w:r>
      <w:r w:rsidRPr="00A878F0">
        <w:rPr>
          <w:rStyle w:val="Emphasis"/>
        </w:rPr>
        <w:t>The message from these COP experiences is unmistakable: if you support climate justice, going inside is suicide</w:t>
      </w:r>
      <w:r>
        <w:t xml:space="preserve">. It is for this reason that the </w:t>
      </w:r>
      <w:r w:rsidRPr="00316DD4">
        <w:rPr>
          <w:rStyle w:val="StyleUnderline"/>
        </w:rPr>
        <w:t>original protest narrative suggestions</w:t>
      </w:r>
      <w:r>
        <w:t xml:space="preserve"> that CAN’s Mark Raven proposed here </w:t>
      </w:r>
      <w:r w:rsidRPr="00104B72">
        <w:rPr>
          <w:rStyle w:val="StyleUnderline"/>
        </w:rPr>
        <w:t>were generally seen as too reformist.</w:t>
      </w:r>
      <w:r>
        <w:t xml:space="preserve"> Acknowledging the obvious – “</w:t>
      </w:r>
      <w:r w:rsidRPr="00346AD2">
        <w:rPr>
          <w:rStyle w:val="Emphasis"/>
        </w:rPr>
        <w:t>People losing faith in the broken system, corporations sabotaging change” and “We need a just transition</w:t>
      </w:r>
      <w:r>
        <w:t xml:space="preserve">” – his network then offered these as favored headline memes: “Showdown in 2015 leads to a vision of just transition to fossil-free world” and “Paris is where the world decides to end fossil fuel age.” Yet </w:t>
      </w:r>
      <w:r w:rsidRPr="0006741F">
        <w:rPr>
          <w:rStyle w:val="Emphasis"/>
        </w:rPr>
        <w:t>with no real prospects of reform, the more militant activists were dissatisfie</w:t>
      </w:r>
      <w:r>
        <w:t>d. Nnimmo Bassey from Oilwatch International was adamant, “</w:t>
      </w:r>
      <w:r w:rsidRPr="0006741F">
        <w:rPr>
          <w:rStyle w:val="Emphasis"/>
        </w:rPr>
        <w:t>We need not merely a just transition, but an immediate transition: keep the oil in the soil, the coal in the hole, the tar sands in the land and the fracking shale gas under the grass.” That, after all, is what grassroots activists are mobilising for.</w:t>
      </w:r>
      <w:r>
        <w:t xml:space="preserve"> Added long-time climate justice strategist Nicola Bullard: “</w:t>
      </w:r>
      <w:r w:rsidRPr="0006741F">
        <w:rPr>
          <w:rStyle w:val="StyleUnderline"/>
        </w:rPr>
        <w:t>This narrative is too optimistic especially in terms of what will surely be seen as a failed COP21</w:t>
      </w:r>
      <w:r>
        <w:t xml:space="preserve">.” Bullard was a Focus on the Global South leader at the 2007 Bali COP13 when </w:t>
      </w:r>
      <w:r w:rsidRPr="00D33CAE">
        <w:rPr>
          <w:rStyle w:val="StyleUnderline"/>
        </w:rPr>
        <w:t>Climate Justice Now! was formed based on five principles: • reduced consumption; • huge financial transfers from North to South based on historical responsibility and ecological debt for adaptation and mitigation costs paid for by redirecting military budgets, innovative taxes and debt cancellation; • leaving fossil fuels in the ground and investing in appropriate energy-efficiency and safe, clean and community-led renewable energy; • rights-based resource conservation that enforces indigenous land rights and promotes peoples’ sovereignty over energy, forests, land and water; and • sustainable family farming, fishing and peoples’ food sovereignty.</w:t>
      </w:r>
      <w:r>
        <w:t xml:space="preserve"> Just as valid today, these principles were further fleshed out at the April 2010 World People’s Conference on Climate Change and the Rights of Mother Earth in Bolivia, to include emissions cut targets—45% below 1990 levels in the advanced capitalist economies by 2020—plus a climate tribunal </w:t>
      </w:r>
      <w:r w:rsidRPr="00D33CAE">
        <w:rPr>
          <w:rStyle w:val="Emphasis"/>
        </w:rPr>
        <w:t xml:space="preserve">and the decommissioning of destructive carbon markets which have proven incapable of fair, rational and non-corrupt trading. </w:t>
      </w:r>
      <w:r>
        <w:t xml:space="preserve">Dating to well before the CJN! split from CAN in Bali, </w:t>
      </w:r>
      <w:r w:rsidRPr="00D33CAE">
        <w:rPr>
          <w:rStyle w:val="Emphasis"/>
        </w:rPr>
        <w:t>that</w:t>
      </w:r>
      <w:r>
        <w:t xml:space="preserve"> latter </w:t>
      </w:r>
      <w:r w:rsidRPr="00D33CAE">
        <w:rPr>
          <w:rStyle w:val="Emphasis"/>
        </w:rPr>
        <w:t>fantasy—letting bankers determine the fate of the planet by privatizing the air—remains one of the main dividing lines between the two ideologies: climate justice or climate action. In sum, while the elites are paralyzed, there is movement below</w:t>
      </w:r>
      <w:r>
        <w:t xml:space="preserve">. </w:t>
      </w:r>
      <w:r w:rsidRPr="00D33CAE">
        <w:rPr>
          <w:rStyle w:val="StyleUnderline"/>
        </w:rPr>
        <w:t>But it is bifurcated.</w:t>
      </w:r>
      <w:r>
        <w:t xml:space="preserve"> The narrative </w:t>
      </w:r>
      <w:r w:rsidRPr="00D33CAE">
        <w:rPr>
          <w:rStyle w:val="Emphasis"/>
        </w:rPr>
        <w:t>divergence between climate action and climate justice</w:t>
      </w:r>
      <w:r>
        <w:t xml:space="preserve"> does not boil down to merely the choice of a Paris march date and the signal sent in the process. Back in Tunis, ActionAid’s Teresa Anderson had reported back from a Narrative Working Group on lessons from Copenhagen: “</w:t>
      </w:r>
      <w:r w:rsidRPr="005E6631">
        <w:rPr>
          <w:rStyle w:val="Emphasis"/>
        </w:rPr>
        <w:t>Don’t tell a lie that Paris will fix the climate. People were arrested in Copenhagen for this lie. No unrealistic expectations – but we need to give people hope that there is a purpose to the mobilization</w:t>
      </w:r>
      <w:r>
        <w:t>.” Most important, she reminded, “</w:t>
      </w:r>
      <w:r w:rsidRPr="005E6631">
        <w:rPr>
          <w:rStyle w:val="StyleUnderline"/>
        </w:rPr>
        <w:t>There is Global North historical responsibility, and those who are most vulnerable have done the least to cause the problem</w:t>
      </w:r>
      <w:r>
        <w:t xml:space="preserve">.” This is vital because in Durban, UN delegates began the process of ending the ‘common but differentiated responsibility’ clause. As a result, finding ways to ensure climate ‘loss &amp; damage’ invoices are both issued and paid is more difficult. </w:t>
      </w:r>
      <w:r w:rsidRPr="005E6631">
        <w:rPr>
          <w:rStyle w:val="StyleUnderline"/>
        </w:rPr>
        <w:t>The UN’s Green Climate Fund is a decisive write-off in that respect, with nowhere near the $100 billion annually promised for 2020</w:t>
      </w:r>
      <w:r>
        <w:t xml:space="preserve"> and beyond by then U.S. Secretary of State Hillary Clinton. Also, continued Anderson, given the tendency of Third World nationalists to posture on this point, ‘Elites in both North and South are to blame, so it’s not a matter of pure geographical injustice. It’s the economic system that is driving climate change.’ Looking at more optimistic messaging, she concluded the report-back: ‘Powerful positive actions are in play. We are life— fossil fuels are death. Paris is a moment to build movements, to show we are powerful and will fight into 2016 and beyond to solve the climate crisis. It takes roots to weather the storm ahead.’ Responding, said former Bolivian negotiator Solon, “I think we need a clearer narrative: let’s stop an agreement that’s going to burn the climate. We already know that agreement exists. </w:t>
      </w:r>
      <w:r w:rsidRPr="005E6631">
        <w:rPr>
          <w:rStyle w:val="Emphasis"/>
        </w:rPr>
        <w:t>If China peaks emissions only by 2030 or if we accept Obama’s offer to China, we all burn. The Paris agreement will be worse than the draft we’ve seen. The point is not to put pressure for something better. It’s to stop a bad deal. We are against carbon markets, geoengineering and the emissions targets.”</w:t>
      </w:r>
      <w:r>
        <w:t xml:space="preserve"> These are the fault lines. One of the lead scholars of global climate justice, John Foran (2015), predicts the Paris COP21 outcome: “</w:t>
      </w:r>
      <w:r w:rsidRPr="005E6631">
        <w:rPr>
          <w:rStyle w:val="Emphasis"/>
        </w:rPr>
        <w:t>we are on course to lock in a genocidally inadequate, woefully underfunded, non-binding set of pledges whose deadlines are laughably too late already.” But instead of paralysis above, he argues for movement below:</w:t>
      </w:r>
      <w:r>
        <w:t xml:space="preserve"> We will need </w:t>
      </w:r>
      <w:r w:rsidRPr="005E6631">
        <w:rPr>
          <w:rStyle w:val="StyleUnderline"/>
        </w:rPr>
        <w:t>to be very creative to defeat our enemies: the largest corporations in the world, the global political elite, and the systems whose levers they believe they control: capitalism and a make-belief brand of democracy</w:t>
      </w:r>
      <w:r>
        <w:rPr>
          <w:rStyle w:val="StyleUnderline"/>
        </w:rPr>
        <w:t>.</w:t>
      </w:r>
    </w:p>
    <w:p w14:paraId="682F7EE4" w14:textId="77777777" w:rsidR="000F7E6B" w:rsidRPr="00F10189" w:rsidRDefault="000F7E6B" w:rsidP="000F7E6B"/>
    <w:p w14:paraId="0123E81E" w14:textId="77777777" w:rsidR="000F7E6B" w:rsidRPr="00207EE2" w:rsidRDefault="000F7E6B" w:rsidP="000F7E6B"/>
    <w:p w14:paraId="77B0B343" w14:textId="73BF2BB7" w:rsidR="008340DC" w:rsidRPr="004D24C1" w:rsidRDefault="008340DC" w:rsidP="008340DC">
      <w:pPr>
        <w:pStyle w:val="Heading3"/>
      </w:pPr>
      <w:r w:rsidRPr="004D24C1">
        <w:t>Alt – Revolutionary</w:t>
      </w:r>
      <w:r w:rsidR="00F528C1" w:rsidRPr="004D24C1">
        <w:t xml:space="preserve"> </w:t>
      </w:r>
    </w:p>
    <w:p w14:paraId="57B31432" w14:textId="6EE900C3" w:rsidR="008340DC" w:rsidRPr="004D24C1" w:rsidRDefault="008340DC" w:rsidP="008340DC"/>
    <w:p w14:paraId="5639BED9" w14:textId="77777777" w:rsidR="008340DC" w:rsidRPr="004D24C1" w:rsidRDefault="008340DC" w:rsidP="008340DC">
      <w:pPr>
        <w:pStyle w:val="Heading4"/>
      </w:pPr>
      <w:r w:rsidRPr="004D24C1">
        <w:t>The alternative is a revolutionary movement against global capitalism centered on socialist understandings of equality and sustainable human development</w:t>
      </w:r>
    </w:p>
    <w:p w14:paraId="005B6CC4" w14:textId="77777777" w:rsidR="008340DC" w:rsidRPr="004D24C1" w:rsidRDefault="008340DC" w:rsidP="008340DC">
      <w:r w:rsidRPr="004D24C1">
        <w:rPr>
          <w:b/>
          <w:bCs/>
          <w:sz w:val="26"/>
          <w:szCs w:val="26"/>
        </w:rPr>
        <w:t>Foster ’19</w:t>
      </w:r>
      <w:r w:rsidRPr="004D24C1">
        <w:t xml:space="preserve"> (John Bellamy Foster, professor of sociology at the University of Oregon, Capitalism Has Failed – What Next?, Monthly Review, 01 February 2019, </w:t>
      </w:r>
      <w:hyperlink r:id="rId60" w:history="1">
        <w:r w:rsidRPr="004D24C1">
          <w:rPr>
            <w:rStyle w:val="Hyperlink"/>
          </w:rPr>
          <w:t>https://monthlyreview.org/2019/02/01/capitalism-has-failed-what-next/</w:t>
        </w:r>
      </w:hyperlink>
      <w:r w:rsidRPr="004D24C1">
        <w:t>) – NR</w:t>
      </w:r>
    </w:p>
    <w:p w14:paraId="4E685E30" w14:textId="77777777" w:rsidR="008340DC" w:rsidRPr="004D24C1" w:rsidRDefault="008340DC" w:rsidP="008340DC">
      <w:pPr>
        <w:rPr>
          <w:rStyle w:val="StyleUnderline"/>
        </w:rPr>
      </w:pPr>
      <w:r w:rsidRPr="004D24C1">
        <w:rPr>
          <w:sz w:val="14"/>
        </w:rPr>
        <w:t xml:space="preserve">Indeed, history has been unkind to all such attempts to provide detailed forecasts of the future, particularly if they simply extend current trends and leave the bulk of humanity and their struggles out of the picture. It is for this reason that </w:t>
      </w:r>
      <w:r w:rsidRPr="004D24C1">
        <w:rPr>
          <w:rStyle w:val="StyleUnderline"/>
        </w:rPr>
        <w:t>a dialectical view is</w:t>
      </w:r>
      <w:r w:rsidRPr="004D24C1">
        <w:rPr>
          <w:sz w:val="14"/>
        </w:rPr>
        <w:t xml:space="preserve"> so </w:t>
      </w:r>
      <w:r w:rsidRPr="004D24C1">
        <w:rPr>
          <w:rStyle w:val="StyleUnderline"/>
        </w:rPr>
        <w:t>important.</w:t>
      </w:r>
      <w:r w:rsidRPr="004D24C1">
        <w:rPr>
          <w:sz w:val="14"/>
        </w:rPr>
        <w:t xml:space="preserve"> The actual course of history can never be predicted. The only thing certain about historical change is the existence of the struggles that drive it forward and that guarantee its discontinuous character. Both implosions and explosions inevitably materialize, rendering the world for new generations different than that of the old. </w:t>
      </w:r>
      <w:r w:rsidRPr="004D24C1">
        <w:rPr>
          <w:rStyle w:val="StyleUnderline"/>
        </w:rPr>
        <w:t>His tory points to numerous social systems that have reached the limits of their ability to adapt their social relations to allow for the rational and sustainable use of developing productive forces. Hence, the human past is dotted by periods of regression, followed by revolutionary accelerations that sweep all before them</w:t>
      </w:r>
      <w:r w:rsidRPr="004D24C1">
        <w:rPr>
          <w:sz w:val="14"/>
        </w:rPr>
        <w:t xml:space="preserve">. As the conservative historian Jacob Burckhardt declared in the nineteenth century, </w:t>
      </w:r>
      <w:r w:rsidRPr="004D24C1">
        <w:rPr>
          <w:rStyle w:val="Emphasis"/>
        </w:rPr>
        <w:t>“a historical crisis” occurs when “a crisis in the whole state of things is produced</w:t>
      </w:r>
      <w:r w:rsidRPr="004D24C1">
        <w:rPr>
          <w:sz w:val="14"/>
        </w:rPr>
        <w:t xml:space="preserve">, involving whole epochs and all or many peoples of the same civilization.… </w:t>
      </w:r>
      <w:r w:rsidRPr="004D24C1">
        <w:rPr>
          <w:rStyle w:val="Emphasis"/>
        </w:rPr>
        <w:t>The historical process is suddenly accelerated</w:t>
      </w:r>
      <w:r w:rsidRPr="004D24C1">
        <w:rPr>
          <w:sz w:val="14"/>
        </w:rPr>
        <w:t xml:space="preserve"> in terrifying fashion. Developments which otherwise take centuries seem to flit by like phantoms in months or weeks, and are fulfilled.” He called this the “acceleration of historical processes.”91 Burckhardt principally had in mind social revolutions, like </w:t>
      </w:r>
      <w:r w:rsidRPr="004D24C1">
        <w:rPr>
          <w:rStyle w:val="StyleUnderline"/>
        </w:rPr>
        <w:t>the French Revolution of 1789</w:t>
      </w:r>
      <w:r w:rsidRPr="004D24C1">
        <w:rPr>
          <w:sz w:val="14"/>
        </w:rPr>
        <w:t xml:space="preserve">. This </w:t>
      </w:r>
      <w:r w:rsidRPr="004D24C1">
        <w:rPr>
          <w:rStyle w:val="StyleUnderline"/>
        </w:rPr>
        <w:t>was an acceleration of history that</w:t>
      </w:r>
      <w:r w:rsidRPr="004D24C1">
        <w:rPr>
          <w:sz w:val="14"/>
        </w:rPr>
        <w:t xml:space="preserve">, as the modern French historian Georges Lefebvre explained, </w:t>
      </w:r>
      <w:r w:rsidRPr="004D24C1">
        <w:rPr>
          <w:rStyle w:val="StyleUnderline"/>
        </w:rPr>
        <w:t>commenced as a series of widening revolutions, mutating with terrifying speed</w:t>
      </w:r>
      <w:r w:rsidRPr="004D24C1">
        <w:rPr>
          <w:sz w:val="14"/>
        </w:rPr>
        <w:t xml:space="preserve">, from an aristocratic revolution to a bourgeois revolution to a popular revolution and then a peasant revolution—finally taking on the character of a historic “bloc, a single thing,” </w:t>
      </w:r>
      <w:r w:rsidRPr="004D24C1">
        <w:rPr>
          <w:rStyle w:val="StyleUnderline"/>
        </w:rPr>
        <w:t>seemingly unconquerable, which reshaped much of world history.</w:t>
      </w:r>
      <w:r w:rsidRPr="004D24C1">
        <w:rPr>
          <w:sz w:val="14"/>
        </w:rPr>
        <w:t xml:space="preserve">92 Could such a revolutionary acceleration of history, though on an incomparably greater scale, happen in the twenty-first century? Most establishment commentators in the hegemonic countries of the world imperialist system would say no, based on their own narrow experience and limited view of history. Nevertheless, </w:t>
      </w:r>
      <w:r w:rsidRPr="004D24C1">
        <w:rPr>
          <w:rStyle w:val="Emphasis"/>
        </w:rPr>
        <w:t>revolutions continue to break out in the periphery of the world system and are</w:t>
      </w:r>
      <w:r w:rsidRPr="004D24C1">
        <w:rPr>
          <w:sz w:val="14"/>
        </w:rPr>
        <w:t xml:space="preserve">, even now, only </w:t>
      </w:r>
      <w:r w:rsidRPr="004D24C1">
        <w:rPr>
          <w:rStyle w:val="Emphasis"/>
        </w:rPr>
        <w:t>put down by imperialist</w:t>
      </w:r>
      <w:r w:rsidRPr="004D24C1">
        <w:rPr>
          <w:sz w:val="14"/>
        </w:rPr>
        <w:t xml:space="preserve"> economic, political, and military </w:t>
      </w:r>
      <w:r w:rsidRPr="004D24C1">
        <w:rPr>
          <w:rStyle w:val="Emphasis"/>
        </w:rPr>
        <w:t>interventions</w:t>
      </w:r>
      <w:r w:rsidRPr="004D24C1">
        <w:rPr>
          <w:sz w:val="14"/>
        </w:rPr>
        <w:t xml:space="preserve">. Moreover, </w:t>
      </w:r>
      <w:r w:rsidRPr="004D24C1">
        <w:rPr>
          <w:rStyle w:val="Emphasis"/>
        </w:rPr>
        <w:t>the failure of capitalism on a planetary scale today threatens all of civilization</w:t>
      </w:r>
      <w:r w:rsidRPr="004D24C1">
        <w:rPr>
          <w:sz w:val="14"/>
        </w:rPr>
        <w:t xml:space="preserve"> and life on the planet as we know it. If drastic changes are not made, global temperature this century will increase by 4° or even 6°C from preindustrial times, leading to conditions that will imperil humankind as a whole. Meanwhile, the </w:t>
      </w:r>
      <w:r w:rsidRPr="004D24C1">
        <w:rPr>
          <w:rStyle w:val="Emphasis"/>
        </w:rPr>
        <w:t>extreme capitalism</w:t>
      </w:r>
      <w:r w:rsidRPr="004D24C1">
        <w:rPr>
          <w:sz w:val="14"/>
        </w:rPr>
        <w:t xml:space="preserve"> of today </w:t>
      </w:r>
      <w:r w:rsidRPr="004D24C1">
        <w:rPr>
          <w:rStyle w:val="Emphasis"/>
        </w:rPr>
        <w:t>seeks to expropriate and enclose all the bases of material existence, siphoning off almost the entire net social surplus</w:t>
      </w:r>
      <w:r w:rsidRPr="004D24C1">
        <w:rPr>
          <w:sz w:val="14"/>
        </w:rPr>
        <w:t xml:space="preserve"> and robbing the natural environment for the direct benefit of a miniscule few. As a direct result of capitalist social relations, </w:t>
      </w:r>
      <w:r w:rsidRPr="004D24C1">
        <w:rPr>
          <w:rStyle w:val="StyleUnderline"/>
        </w:rPr>
        <w:t>the material challenges now facing humanity are greater than anything ever seen before</w:t>
      </w:r>
      <w:r w:rsidRPr="004D24C1">
        <w:rPr>
          <w:sz w:val="14"/>
        </w:rPr>
        <w:t xml:space="preserve">, pointing to an accumulation of catastrophe along with the accumulation of capital.93 Hundreds of millions of </w:t>
      </w:r>
      <w:r w:rsidRPr="004D24C1">
        <w:rPr>
          <w:rStyle w:val="Emphasis"/>
        </w:rPr>
        <w:t>people under these circumstances are</w:t>
      </w:r>
      <w:r w:rsidRPr="004D24C1">
        <w:rPr>
          <w:sz w:val="14"/>
        </w:rPr>
        <w:t xml:space="preserve"> already being </w:t>
      </w:r>
      <w:r w:rsidRPr="004D24C1">
        <w:rPr>
          <w:rStyle w:val="Emphasis"/>
        </w:rPr>
        <w:t>drawn into struggles with the system, creating the basis of a new worldwide movement</w:t>
      </w:r>
      <w:r w:rsidRPr="004D24C1">
        <w:rPr>
          <w:sz w:val="14"/>
        </w:rPr>
        <w:t xml:space="preserve"> toward socialism. In his book Can </w:t>
      </w:r>
      <w:r w:rsidRPr="004D24C1">
        <w:rPr>
          <w:rStyle w:val="Emphasis"/>
        </w:rPr>
        <w:t>the Working Class Change the World</w:t>
      </w:r>
      <w:r w:rsidRPr="004D24C1">
        <w:rPr>
          <w:sz w:val="14"/>
        </w:rPr>
        <w:t xml:space="preserve">? Yates answers yes, it can. But it can only do so </w:t>
      </w:r>
      <w:r w:rsidRPr="004D24C1">
        <w:rPr>
          <w:rStyle w:val="Emphasis"/>
        </w:rPr>
        <w:t>through a unifying struggle by workers and peoples aimed at genuine socialism</w:t>
      </w:r>
      <w:r w:rsidRPr="004D24C1">
        <w:rPr>
          <w:sz w:val="14"/>
        </w:rPr>
        <w:t xml:space="preserve">.94 It may be objected that socialism has been tried and has failed and hence no longer exists as an alternative. However, like the earliest attempts at capitalism in the Italian city-states of the late Middle Ages, which were not strong enough to survive amongst the feudal societies that surrounded them, </w:t>
      </w:r>
      <w:r w:rsidRPr="004D24C1">
        <w:rPr>
          <w:rStyle w:val="Emphasis"/>
        </w:rPr>
        <w:t>the failure of the first experiments at socialism presage</w:t>
      </w:r>
      <w:r w:rsidRPr="004D24C1">
        <w:rPr>
          <w:sz w:val="14"/>
        </w:rPr>
        <w:t xml:space="preserve"> nothing but </w:t>
      </w:r>
      <w:r w:rsidRPr="004D24C1">
        <w:rPr>
          <w:rStyle w:val="Emphasis"/>
        </w:rPr>
        <w:t>its eventual rebirth in a new, more revolutionary, more universal form</w:t>
      </w:r>
      <w:r w:rsidRPr="004D24C1">
        <w:rPr>
          <w:sz w:val="14"/>
        </w:rPr>
        <w:t xml:space="preserve">, which examines and learns from the failures.95 Even in failure, socialism has this advantage over capitalism: </w:t>
      </w:r>
      <w:r w:rsidRPr="004D24C1">
        <w:rPr>
          <w:rStyle w:val="Emphasis"/>
        </w:rPr>
        <w:t>it is motivated by the demand for “freedom in general,” rooted in substantive equality and sustainable human development—reflecting precisely those collective social relations, borne of historical necessity and the unending struggle for human freedom</w:t>
      </w:r>
      <w:r w:rsidRPr="004D24C1">
        <w:rPr>
          <w:sz w:val="14"/>
        </w:rPr>
        <w:t xml:space="preserve">, crucial to human survival in our time.96 It is </w:t>
      </w:r>
      <w:r w:rsidRPr="004D24C1">
        <w:rPr>
          <w:rStyle w:val="StyleUnderline"/>
        </w:rPr>
        <w:t>capitalism’s undermining of the very basis of human existence</w:t>
      </w:r>
      <w:r w:rsidRPr="004D24C1">
        <w:rPr>
          <w:sz w:val="14"/>
        </w:rPr>
        <w:t xml:space="preserve"> that </w:t>
      </w:r>
      <w:r w:rsidRPr="004D24C1">
        <w:rPr>
          <w:rStyle w:val="StyleUnderline"/>
        </w:rPr>
        <w:t>will</w:t>
      </w:r>
      <w:r w:rsidRPr="004D24C1">
        <w:rPr>
          <w:sz w:val="14"/>
        </w:rPr>
        <w:t xml:space="preserve"> eventually </w:t>
      </w:r>
      <w:r w:rsidRPr="004D24C1">
        <w:rPr>
          <w:rStyle w:val="StyleUnderline"/>
        </w:rPr>
        <w:t>compel the world’s</w:t>
      </w:r>
      <w:r w:rsidRPr="004D24C1">
        <w:rPr>
          <w:sz w:val="14"/>
        </w:rPr>
        <w:t xml:space="preserve"> workers and </w:t>
      </w:r>
      <w:r w:rsidRPr="004D24C1">
        <w:rPr>
          <w:rStyle w:val="StyleUnderline"/>
        </w:rPr>
        <w:t>peoples to seek new roads forward</w:t>
      </w:r>
      <w:r w:rsidRPr="004D24C1">
        <w:rPr>
          <w:rStyle w:val="Emphasis"/>
        </w:rPr>
        <w:t>. An inclusive, class-based movement toward socialism in this century will open up the possibility of qualitative new developments that the anarchy of the capitalist-market societ</w:t>
      </w:r>
      <w:r w:rsidRPr="004D24C1">
        <w:rPr>
          <w:rStyle w:val="StyleUnderline"/>
        </w:rPr>
        <w:t>y</w:t>
      </w:r>
      <w:r w:rsidRPr="004D24C1">
        <w:rPr>
          <w:sz w:val="14"/>
        </w:rPr>
        <w:t xml:space="preserve"> with its monopolistic competition, extreme inequality, and institutionalized greed </w:t>
      </w:r>
      <w:r w:rsidRPr="004D24C1">
        <w:rPr>
          <w:rStyle w:val="Emphasis"/>
        </w:rPr>
        <w:t>cannot possibly offer</w:t>
      </w:r>
      <w:r w:rsidRPr="004D24C1">
        <w:rPr>
          <w:sz w:val="14"/>
        </w:rPr>
        <w:t xml:space="preserve">.99 This includes the development of a socialist technology, in which </w:t>
      </w:r>
      <w:r w:rsidRPr="004D24C1">
        <w:rPr>
          <w:rStyle w:val="Emphasis"/>
        </w:rPr>
        <w:t>both the forms of technology utilized and the purposes to which they are put are channeled in social directions, as opposed to individual and class gain</w:t>
      </w:r>
      <w:r w:rsidRPr="004D24C1">
        <w:rPr>
          <w:sz w:val="14"/>
        </w:rPr>
        <w:t xml:space="preserve">.100 It introduces the prospect of long-term democratic planning at all levels of society, allowing decisions to be made and distributions to occur outside the logic of the cash nexus.101 Socialism, in its most radical form, is about substantive equality, community solidarity, and ecological sustainability; it is aimed at the unification—not simply division—of labor. </w:t>
      </w:r>
      <w:r w:rsidRPr="004D24C1">
        <w:rPr>
          <w:rStyle w:val="Emphasis"/>
        </w:rPr>
        <w:t>Once sustainable human development</w:t>
      </w:r>
      <w:r w:rsidRPr="004D24C1">
        <w:rPr>
          <w:sz w:val="14"/>
        </w:rPr>
        <w:t xml:space="preserve">, rooted not in exchange values, but in use values </w:t>
      </w:r>
      <w:r w:rsidRPr="004D24C1">
        <w:rPr>
          <w:rStyle w:val="Emphasis"/>
        </w:rPr>
        <w:t>and genuine human needs, comes to define historical advance, the future</w:t>
      </w:r>
      <w:r w:rsidRPr="004D24C1">
        <w:rPr>
          <w:sz w:val="14"/>
        </w:rPr>
        <w:t xml:space="preserve">, which now seems closed, </w:t>
      </w:r>
      <w:r w:rsidRPr="004D24C1">
        <w:rPr>
          <w:rStyle w:val="Emphasis"/>
        </w:rPr>
        <w:t>will open up in a myriad ways, allowing for entirely new</w:t>
      </w:r>
      <w:r w:rsidRPr="004D24C1">
        <w:rPr>
          <w:sz w:val="14"/>
        </w:rPr>
        <w:t xml:space="preserve">, more qualitative, </w:t>
      </w:r>
      <w:r w:rsidRPr="004D24C1">
        <w:rPr>
          <w:rStyle w:val="Emphasis"/>
        </w:rPr>
        <w:t>and collective forms of development</w:t>
      </w:r>
      <w:r w:rsidRPr="004D24C1">
        <w:rPr>
          <w:sz w:val="14"/>
        </w:rPr>
        <w:t xml:space="preserve">.102 This can be seen in the kinds of needed practical measures that could be taken up, but which are completely excluded under the present mode of production. It is not physical impossibility, or lack of economic surplus, most of which is currently squandered, that stands in the way of the democratic control of investment, or the satisfaction of basic needs—clean air and water, food, clothing, housing, education, health care, transportation, and useful work—for all. It is not the shortage of technological know-how or of material means that prevents the necessary ecological conversion to more sustainable forms of energy.103 It is not some inherent division of humanity that obstructs the construction of a New International of workers and peoples directed against capitalism, imperialism, and war.104 All of this is within our reach, but requires pursuing a logic that runs counter to that of capitalism. Humanity, Karl Marx wrote, “inevitably sets itself only such tasks as it is able to solve, </w:t>
      </w:r>
      <w:r w:rsidRPr="004D24C1">
        <w:rPr>
          <w:rStyle w:val="StyleUnderline"/>
        </w:rPr>
        <w:t>since closer examination will always show that the problem itself arises only when the material conditions for its solution are already present or at least in the course of formation.”</w:t>
      </w:r>
      <w:r w:rsidRPr="004D24C1">
        <w:rPr>
          <w:rStyle w:val="Emphasis"/>
        </w:rPr>
        <w:t>105 The very waste and excess of today’s monopoly-finance capitalism</w:t>
      </w:r>
      <w:r w:rsidRPr="004D24C1">
        <w:rPr>
          <w:sz w:val="14"/>
        </w:rPr>
        <w:t xml:space="preserve">, together with the development of new means of communication that allow for greater human coordination, planning, and democratic action than ever before, </w:t>
      </w:r>
      <w:r w:rsidRPr="004D24C1">
        <w:rPr>
          <w:rStyle w:val="Emphasis"/>
        </w:rPr>
        <w:t>suggest that there are countless paths forward to a world of substantive equality and ecological sustainability</w:t>
      </w:r>
      <w:r w:rsidRPr="004D24C1">
        <w:rPr>
          <w:sz w:val="14"/>
        </w:rPr>
        <w:t xml:space="preserve"> once the world is freed from the fetters of capital.106 The answers to the crises before us are both social and ecological. They require the rational regulation of the metabolism between human beings and nature under the control of associated humanity—regenerating and maintaining the flows, cycles, and other vital processes of healthy, local, regional, and global ecosystems (and species habitats)—in accord with the needs of the entire chain of human generations. The mainsprings of human action throughout history lie in</w:t>
      </w:r>
      <w:r w:rsidRPr="004D24C1">
        <w:rPr>
          <w:rStyle w:val="Emphasis"/>
        </w:rPr>
        <w:t xml:space="preserve"> the drive for human freedom</w:t>
      </w:r>
      <w:r w:rsidRPr="004D24C1">
        <w:rPr>
          <w:sz w:val="14"/>
        </w:rPr>
        <w:t xml:space="preserve"> and the struggle to master our relation to the world. The first of these ultimately </w:t>
      </w:r>
      <w:r w:rsidRPr="004D24C1">
        <w:rPr>
          <w:rStyle w:val="Emphasis"/>
        </w:rPr>
        <w:t>demands equality and community</w:t>
      </w:r>
      <w:r w:rsidRPr="004D24C1">
        <w:rPr>
          <w:sz w:val="14"/>
        </w:rPr>
        <w:t>; the second, human development and sustainability.</w:t>
      </w:r>
      <w:r w:rsidRPr="004D24C1">
        <w:rPr>
          <w:rStyle w:val="StyleUnderline"/>
        </w:rPr>
        <w:t xml:space="preserve"> It is on these struggles for collective advancement that we must ultimately rely if humanity is to have a future at all.</w:t>
      </w:r>
    </w:p>
    <w:p w14:paraId="288F138D" w14:textId="77777777" w:rsidR="00992304" w:rsidRPr="004D24C1" w:rsidRDefault="00992304" w:rsidP="00992304">
      <w:pPr>
        <w:pStyle w:val="Heading4"/>
        <w:rPr>
          <w:rFonts w:cstheme="majorHAnsi"/>
        </w:rPr>
      </w:pPr>
      <w:r w:rsidRPr="004D24C1">
        <w:rPr>
          <w:rFonts w:cstheme="majorHAnsi"/>
        </w:rPr>
        <w:t>The alternative is an economic and political rejection of capitalism in favor of a revolutionary communist dictatorship led by the proletariat</w:t>
      </w:r>
    </w:p>
    <w:p w14:paraId="13EDD8B3" w14:textId="77777777" w:rsidR="00992304" w:rsidRPr="004D24C1" w:rsidRDefault="00992304" w:rsidP="00992304">
      <w:pPr>
        <w:rPr>
          <w:rFonts w:cstheme="majorHAnsi"/>
        </w:rPr>
      </w:pPr>
      <w:r w:rsidRPr="004D24C1">
        <w:rPr>
          <w:rStyle w:val="Style13ptBold"/>
          <w:rFonts w:cstheme="majorHAnsi"/>
        </w:rPr>
        <w:t>Owen 18</w:t>
      </w:r>
      <w:r w:rsidRPr="004D24C1">
        <w:rPr>
          <w:rFonts w:cstheme="majorHAnsi"/>
        </w:rPr>
        <w:t xml:space="preserve"> [MK Owen, PhD in philosophy from the University of Birmingham, Capitalism: What it is and How to Abolish It, 8-11-18, Accessible Online at https://cosmonaut.blog/2018/11/08/capitalism-what-it-is-and-how-to-abolish-it/] DL 7-14-2020</w:t>
      </w:r>
    </w:p>
    <w:p w14:paraId="269F01A7" w14:textId="77777777" w:rsidR="00992304" w:rsidRPr="004D24C1" w:rsidRDefault="00992304" w:rsidP="00992304">
      <w:pPr>
        <w:rPr>
          <w:rStyle w:val="StyleUnderline"/>
          <w:rFonts w:cstheme="majorHAnsi"/>
        </w:rPr>
      </w:pPr>
      <w:r w:rsidRPr="004D24C1">
        <w:rPr>
          <w:rStyle w:val="StyleUnderline"/>
          <w:rFonts w:cstheme="majorHAnsi"/>
        </w:rPr>
        <w:t>Let us</w:t>
      </w:r>
      <w:r w:rsidRPr="004D24C1">
        <w:rPr>
          <w:rFonts w:cstheme="majorHAnsi"/>
          <w:sz w:val="16"/>
        </w:rPr>
        <w:t xml:space="preserve"> first </w:t>
      </w:r>
      <w:r w:rsidRPr="004D24C1">
        <w:rPr>
          <w:rStyle w:val="StyleUnderline"/>
          <w:rFonts w:cstheme="majorHAnsi"/>
        </w:rPr>
        <w:t>examine efforts to abolish capitalism economically rather than politically</w:t>
      </w:r>
      <w:r w:rsidRPr="004D24C1">
        <w:rPr>
          <w:rFonts w:cstheme="majorHAnsi"/>
          <w:sz w:val="16"/>
        </w:rPr>
        <w:t xml:space="preserve">, for </w:t>
      </w:r>
      <w:r w:rsidRPr="004D24C1">
        <w:rPr>
          <w:rStyle w:val="StyleUnderline"/>
          <w:rFonts w:cstheme="majorHAnsi"/>
        </w:rPr>
        <w:t>it is here that we</w:t>
      </w:r>
      <w:r w:rsidRPr="004D24C1">
        <w:rPr>
          <w:rFonts w:cstheme="majorHAnsi"/>
          <w:sz w:val="16"/>
        </w:rPr>
        <w:t xml:space="preserve"> first </w:t>
      </w:r>
      <w:r w:rsidRPr="004D24C1">
        <w:rPr>
          <w:rStyle w:val="StyleUnderline"/>
          <w:rFonts w:cstheme="majorHAnsi"/>
        </w:rPr>
        <w:t>meet that which bedevils our effort: the collective capitalist</w:t>
      </w:r>
      <w:r w:rsidRPr="004D24C1">
        <w:rPr>
          <w:rFonts w:cstheme="majorHAnsi"/>
          <w:sz w:val="16"/>
        </w:rPr>
        <w:t xml:space="preserve">. Note that the first iteration of the collective capitalist was invented by the capitalists themselves: the corporation. Workers employed by a corporation work not for an individual capitalist, but for the corporation, charged with securing the interests of its shareholders. Already, </w:t>
      </w:r>
      <w:r w:rsidRPr="004D24C1">
        <w:rPr>
          <w:rStyle w:val="StyleUnderline"/>
          <w:rFonts w:cstheme="majorHAnsi"/>
        </w:rPr>
        <w:t>the form of ownership is social</w:t>
      </w:r>
      <w:r w:rsidRPr="004D24C1">
        <w:rPr>
          <w:rFonts w:cstheme="majorHAnsi"/>
          <w:sz w:val="16"/>
        </w:rPr>
        <w:t xml:space="preserve">—or rather, a social way to appropriate the surplus-value the workers produce. </w:t>
      </w:r>
      <w:r w:rsidRPr="004D24C1">
        <w:rPr>
          <w:rStyle w:val="StyleUnderline"/>
          <w:rFonts w:cstheme="majorHAnsi"/>
        </w:rPr>
        <w:t>What if</w:t>
      </w:r>
      <w:r w:rsidRPr="004D24C1">
        <w:rPr>
          <w:rFonts w:cstheme="majorHAnsi"/>
          <w:sz w:val="16"/>
        </w:rPr>
        <w:t xml:space="preserve">, however, </w:t>
      </w:r>
      <w:r w:rsidRPr="004D24C1">
        <w:rPr>
          <w:rStyle w:val="StyleUnderline"/>
          <w:rFonts w:cstheme="majorHAnsi"/>
        </w:rPr>
        <w:t>the workers own the corporation and manage it democratically</w:t>
      </w:r>
      <w:r w:rsidRPr="004D24C1">
        <w:rPr>
          <w:rFonts w:cstheme="majorHAnsi"/>
          <w:sz w:val="16"/>
        </w:rPr>
        <w:t>? This—</w:t>
      </w:r>
      <w:r w:rsidRPr="004D24C1">
        <w:rPr>
          <w:rStyle w:val="StyleUnderline"/>
          <w:rFonts w:cstheme="majorHAnsi"/>
        </w:rPr>
        <w:t>the cooperative</w:t>
      </w:r>
      <w:r w:rsidRPr="004D24C1">
        <w:rPr>
          <w:rFonts w:cstheme="majorHAnsi"/>
          <w:sz w:val="16"/>
        </w:rPr>
        <w:t>—</w:t>
      </w:r>
      <w:r w:rsidRPr="004D24C1">
        <w:rPr>
          <w:rStyle w:val="StyleUnderline"/>
          <w:rFonts w:cstheme="majorHAnsi"/>
        </w:rPr>
        <w:t xml:space="preserve">was very prevalent in Marx and Engels’ day, and has as its modern flagship the Mondragon Cooperative Corporation of the Basque Country. </w:t>
      </w:r>
      <w:r w:rsidRPr="004D24C1">
        <w:rPr>
          <w:rFonts w:cstheme="majorHAnsi"/>
          <w:sz w:val="16"/>
        </w:rPr>
        <w:t xml:space="preserve">On the one hand, Marx offered this in Vol. III of Capital: The </w:t>
      </w:r>
      <w:r w:rsidRPr="004D24C1">
        <w:rPr>
          <w:rStyle w:val="StyleUnderline"/>
          <w:rFonts w:cstheme="majorHAnsi"/>
        </w:rPr>
        <w:t>co-operative factories</w:t>
      </w:r>
      <w:r w:rsidRPr="004D24C1">
        <w:rPr>
          <w:rFonts w:cstheme="majorHAnsi"/>
          <w:sz w:val="16"/>
        </w:rPr>
        <w:t xml:space="preserve"> run by workers themselves </w:t>
      </w:r>
      <w:r w:rsidRPr="004D24C1">
        <w:rPr>
          <w:rStyle w:val="StyleUnderline"/>
          <w:rFonts w:cstheme="majorHAnsi"/>
        </w:rPr>
        <w:t xml:space="preserve">are, </w:t>
      </w:r>
      <w:r w:rsidRPr="004D24C1">
        <w:rPr>
          <w:rFonts w:cstheme="majorHAnsi"/>
          <w:sz w:val="16"/>
        </w:rPr>
        <w:t>within the old form,</w:t>
      </w:r>
      <w:r w:rsidRPr="004D24C1">
        <w:rPr>
          <w:rStyle w:val="StyleUnderline"/>
          <w:rFonts w:cstheme="majorHAnsi"/>
        </w:rPr>
        <w:t xml:space="preserve"> the</w:t>
      </w:r>
      <w:r w:rsidRPr="004D24C1">
        <w:rPr>
          <w:rFonts w:cstheme="majorHAnsi"/>
          <w:sz w:val="16"/>
        </w:rPr>
        <w:t xml:space="preserve"> first examples of the </w:t>
      </w:r>
      <w:r w:rsidRPr="004D24C1">
        <w:rPr>
          <w:rStyle w:val="StyleUnderline"/>
          <w:rFonts w:cstheme="majorHAnsi"/>
        </w:rPr>
        <w:t>emergence of a new form, even though they naturally reproduce in all cases, in their present organization, all the defects of the existing system, and must reproduce them.</w:t>
      </w:r>
      <w:r w:rsidRPr="004D24C1">
        <w:rPr>
          <w:rFonts w:cstheme="majorHAnsi"/>
          <w:sz w:val="16"/>
        </w:rPr>
        <w:t xml:space="preserve"> But </w:t>
      </w:r>
      <w:r w:rsidRPr="004D24C1">
        <w:rPr>
          <w:rStyle w:val="StyleUnderline"/>
          <w:rFonts w:cstheme="majorHAnsi"/>
        </w:rPr>
        <w:t>the opposition between capital and labour is abolished</w:t>
      </w:r>
      <w:r w:rsidRPr="004D24C1">
        <w:rPr>
          <w:rFonts w:cstheme="majorHAnsi"/>
          <w:sz w:val="16"/>
        </w:rPr>
        <w:t xml:space="preserve"> there, even if at first only in the form that the workers in association become their own capitalists, i.e., </w:t>
      </w:r>
      <w:r w:rsidRPr="004D24C1">
        <w:rPr>
          <w:rStyle w:val="StyleUnderline"/>
          <w:rFonts w:cstheme="majorHAnsi"/>
        </w:rPr>
        <w:t>they use the means of production to valorise their labour</w:t>
      </w:r>
      <w:r w:rsidRPr="004D24C1">
        <w:rPr>
          <w:rFonts w:cstheme="majorHAnsi"/>
          <w:sz w:val="16"/>
        </w:rPr>
        <w:t xml:space="preserve">.3 This illuminates why the </w:t>
      </w:r>
      <w:r w:rsidRPr="004D24C1">
        <w:rPr>
          <w:rStyle w:val="StyleUnderline"/>
          <w:rFonts w:cstheme="majorHAnsi"/>
        </w:rPr>
        <w:t xml:space="preserve">Mondragon </w:t>
      </w:r>
      <w:r w:rsidRPr="004D24C1">
        <w:rPr>
          <w:rFonts w:cstheme="majorHAnsi"/>
          <w:sz w:val="16"/>
        </w:rPr>
        <w:t xml:space="preserve">Cooperative Corporation </w:t>
      </w:r>
      <w:r w:rsidRPr="004D24C1">
        <w:rPr>
          <w:rStyle w:val="StyleUnderline"/>
          <w:rFonts w:cstheme="majorHAnsi"/>
        </w:rPr>
        <w:t>wasn’t able to abolish capitalism, even within itself: in order to survive in a capitalist economy, the cooperative</w:t>
      </w:r>
      <w:r w:rsidRPr="004D24C1">
        <w:rPr>
          <w:rFonts w:cstheme="majorHAnsi"/>
          <w:sz w:val="16"/>
        </w:rPr>
        <w:t xml:space="preserve"> itself </w:t>
      </w:r>
      <w:r w:rsidRPr="004D24C1">
        <w:rPr>
          <w:rStyle w:val="StyleUnderline"/>
          <w:rFonts w:cstheme="majorHAnsi"/>
        </w:rPr>
        <w:t>is forced to become a collective capitalist! It is the markets,</w:t>
      </w:r>
      <w:r w:rsidRPr="004D24C1">
        <w:rPr>
          <w:rFonts w:cstheme="majorHAnsi"/>
          <w:sz w:val="16"/>
        </w:rPr>
        <w:t xml:space="preserve"> not the workers</w:t>
      </w:r>
      <w:r w:rsidRPr="004D24C1">
        <w:rPr>
          <w:rStyle w:val="StyleUnderline"/>
          <w:rFonts w:cstheme="majorHAnsi"/>
        </w:rPr>
        <w:t>, which determine what</w:t>
      </w:r>
      <w:r w:rsidRPr="004D24C1">
        <w:rPr>
          <w:rFonts w:cstheme="majorHAnsi"/>
          <w:sz w:val="16"/>
        </w:rPr>
        <w:t xml:space="preserve"> to produce, </w:t>
      </w:r>
      <w:r w:rsidRPr="004D24C1">
        <w:rPr>
          <w:rStyle w:val="StyleUnderline"/>
          <w:rFonts w:cstheme="majorHAnsi"/>
        </w:rPr>
        <w:t>how</w:t>
      </w:r>
      <w:r w:rsidRPr="004D24C1">
        <w:rPr>
          <w:rFonts w:cstheme="majorHAnsi"/>
          <w:sz w:val="16"/>
        </w:rPr>
        <w:t xml:space="preserve"> to produce it, </w:t>
      </w:r>
      <w:r w:rsidRPr="004D24C1">
        <w:rPr>
          <w:rStyle w:val="StyleUnderline"/>
          <w:rFonts w:cstheme="majorHAnsi"/>
        </w:rPr>
        <w:t>and what must be done with the proceeds from the sale</w:t>
      </w:r>
      <w:r w:rsidRPr="004D24C1">
        <w:rPr>
          <w:rFonts w:cstheme="majorHAnsi"/>
          <w:sz w:val="16"/>
        </w:rPr>
        <w:t xml:space="preserve"> of products. This is why workers at Mondragon found it necessary early on to elect a second body—the “social council”—to check and balance the board of directors. Although the board was elected, they were forced to act like any other such board. The problem became particularly acute when </w:t>
      </w:r>
      <w:r w:rsidRPr="004D24C1">
        <w:rPr>
          <w:rStyle w:val="StyleUnderline"/>
          <w:rFonts w:cstheme="majorHAnsi"/>
        </w:rPr>
        <w:t>Fagor</w:t>
      </w:r>
      <w:r w:rsidRPr="004D24C1">
        <w:rPr>
          <w:rFonts w:cstheme="majorHAnsi"/>
          <w:sz w:val="16"/>
        </w:rPr>
        <w:t xml:space="preserve">, the flagship cooperative which produced household appliances, suddenly </w:t>
      </w:r>
      <w:r w:rsidRPr="004D24C1">
        <w:rPr>
          <w:rStyle w:val="StyleUnderline"/>
          <w:rFonts w:cstheme="majorHAnsi"/>
        </w:rPr>
        <w:t>found itself without its largest customers:</w:t>
      </w:r>
      <w:r w:rsidRPr="004D24C1">
        <w:rPr>
          <w:rFonts w:cstheme="majorHAnsi"/>
          <w:sz w:val="16"/>
        </w:rPr>
        <w:t xml:space="preserve"> home-builders. After strenuous efforts to adjust the operations of Fagor to the situation without selling out its workers, </w:t>
      </w:r>
      <w:r w:rsidRPr="004D24C1">
        <w:rPr>
          <w:rStyle w:val="StyleUnderline"/>
          <w:rFonts w:cstheme="majorHAnsi"/>
        </w:rPr>
        <w:t>it was</w:t>
      </w:r>
      <w:r w:rsidRPr="004D24C1">
        <w:rPr>
          <w:rFonts w:cstheme="majorHAnsi"/>
          <w:sz w:val="16"/>
        </w:rPr>
        <w:t xml:space="preserve"> finally </w:t>
      </w:r>
      <w:r w:rsidRPr="004D24C1">
        <w:rPr>
          <w:rStyle w:val="StyleUnderline"/>
          <w:rFonts w:cstheme="majorHAnsi"/>
        </w:rPr>
        <w:t>forced</w:t>
      </w:r>
      <w:r w:rsidRPr="004D24C1">
        <w:rPr>
          <w:rFonts w:cstheme="majorHAnsi"/>
          <w:sz w:val="16"/>
        </w:rPr>
        <w:t xml:space="preserve">, by forces beyond its control, </w:t>
      </w:r>
      <w:r w:rsidRPr="004D24C1">
        <w:rPr>
          <w:rStyle w:val="StyleUnderline"/>
          <w:rFonts w:cstheme="majorHAnsi"/>
        </w:rPr>
        <w:t>to shut its doors. What if</w:t>
      </w:r>
      <w:r w:rsidRPr="004D24C1">
        <w:rPr>
          <w:rFonts w:cstheme="majorHAnsi"/>
          <w:sz w:val="16"/>
        </w:rPr>
        <w:t xml:space="preserve">, however, </w:t>
      </w:r>
      <w:r w:rsidRPr="004D24C1">
        <w:rPr>
          <w:rStyle w:val="StyleUnderline"/>
          <w:rFonts w:cstheme="majorHAnsi"/>
        </w:rPr>
        <w:t>workers do seize the means of production on a massive scale? What if the problem is solved politically rather than economically</w:t>
      </w:r>
      <w:r w:rsidRPr="004D24C1">
        <w:rPr>
          <w:rFonts w:cstheme="majorHAnsi"/>
          <w:sz w:val="16"/>
        </w:rPr>
        <w:t>? What is to be done next? This was how Marx looked at the problem as faced by the Paris Commune: “</w:t>
      </w:r>
      <w:r w:rsidRPr="004D24C1">
        <w:rPr>
          <w:rStyle w:val="StyleUnderline"/>
          <w:rFonts w:cstheme="majorHAnsi"/>
        </w:rPr>
        <w:t>If cooperative production</w:t>
      </w:r>
      <w:r w:rsidRPr="004D24C1">
        <w:rPr>
          <w:rFonts w:cstheme="majorHAnsi"/>
          <w:sz w:val="16"/>
        </w:rPr>
        <w:t xml:space="preserve"> is not to remain a sham and a snare; if it </w:t>
      </w:r>
      <w:r w:rsidRPr="004D24C1">
        <w:rPr>
          <w:rStyle w:val="StyleUnderline"/>
          <w:rFonts w:cstheme="majorHAnsi"/>
        </w:rPr>
        <w:t>is to supersede the capitalist system; if the united co-operative societies</w:t>
      </w:r>
      <w:r w:rsidRPr="004D24C1">
        <w:rPr>
          <w:rFonts w:cstheme="majorHAnsi"/>
          <w:sz w:val="16"/>
        </w:rPr>
        <w:t xml:space="preserve"> are to </w:t>
      </w:r>
      <w:r w:rsidRPr="004D24C1">
        <w:rPr>
          <w:rStyle w:val="StyleUnderline"/>
          <w:rFonts w:cstheme="majorHAnsi"/>
        </w:rPr>
        <w:t>regulate national production upon a common plan</w:t>
      </w:r>
      <w:r w:rsidRPr="004D24C1">
        <w:rPr>
          <w:rFonts w:cstheme="majorHAnsi"/>
          <w:sz w:val="16"/>
        </w:rPr>
        <w:t xml:space="preserve">, thus taking it under their control, and putting an end to the constant anarchy and periodical convulsions which are the fatality of Capitalist production—what else, gentlemen, would </w:t>
      </w:r>
      <w:r w:rsidRPr="004D24C1">
        <w:rPr>
          <w:rStyle w:val="StyleUnderline"/>
          <w:rFonts w:cstheme="majorHAnsi"/>
        </w:rPr>
        <w:t>it be</w:t>
      </w:r>
      <w:r w:rsidRPr="004D24C1">
        <w:rPr>
          <w:rFonts w:cstheme="majorHAnsi"/>
          <w:sz w:val="16"/>
        </w:rPr>
        <w:t xml:space="preserve"> but </w:t>
      </w:r>
      <w:r w:rsidRPr="004D24C1">
        <w:rPr>
          <w:rStyle w:val="StyleUnderline"/>
          <w:rFonts w:cstheme="majorHAnsi"/>
        </w:rPr>
        <w:t>Communism</w:t>
      </w:r>
      <w:r w:rsidRPr="004D24C1">
        <w:rPr>
          <w:rFonts w:cstheme="majorHAnsi"/>
          <w:sz w:val="16"/>
        </w:rPr>
        <w:t>, “possible” Communism?” 4 After the fall of the Paris Commune, Marx dealt with this question in his Critique of the Gotha Programme, juxtaposing to the various socialist notions floating around at the time a very specific formulation: “</w:t>
      </w:r>
      <w:r w:rsidRPr="004D24C1">
        <w:rPr>
          <w:rStyle w:val="StyleUnderline"/>
          <w:rFonts w:cstheme="majorHAnsi"/>
        </w:rPr>
        <w:t>the revolutionary dictatorship of the proletariat” exemplified by the Paris Commune</w:t>
      </w:r>
      <w:r w:rsidRPr="004D24C1">
        <w:rPr>
          <w:rFonts w:cstheme="majorHAnsi"/>
          <w:sz w:val="16"/>
        </w:rPr>
        <w:t xml:space="preserve">. While this </w:t>
      </w:r>
      <w:r w:rsidRPr="004D24C1">
        <w:rPr>
          <w:rStyle w:val="StyleUnderline"/>
          <w:rFonts w:cstheme="majorHAnsi"/>
        </w:rPr>
        <w:t>was the minimum required to break with capitalism</w:t>
      </w:r>
      <w:r w:rsidRPr="004D24C1">
        <w:rPr>
          <w:rFonts w:cstheme="majorHAnsi"/>
          <w:sz w:val="16"/>
        </w:rPr>
        <w:t xml:space="preserve">, Marx acknowledged that it would inevitably inherit much of capitalism’s defects, and these would have to be overcome in a process of post-revolutionary communist development. It also reveals a major problem: if a revolutionary dictatorship of the proletariat is the only possible transition between capitalism and communism, what happens if the preceding class struggle—that of the world’s peasants to avoid being reduced to proletarians—is still going on in much of the world? This question which dogged the Paris Commune and the Soviets is why Marx, Engels, and subsequent Marxists insisted that </w:t>
      </w:r>
      <w:r w:rsidRPr="004D24C1">
        <w:rPr>
          <w:rStyle w:val="StyleUnderline"/>
          <w:rFonts w:cstheme="majorHAnsi"/>
        </w:rPr>
        <w:t>the path to communism would have to include advanced capitalist countries: otherwise, peasant revolutions would result not in communism, but in state-capitalism: the final form</w:t>
      </w:r>
      <w:r w:rsidRPr="004D24C1">
        <w:rPr>
          <w:rFonts w:cstheme="majorHAnsi"/>
          <w:sz w:val="16"/>
        </w:rPr>
        <w:t xml:space="preserve"> post-crisis </w:t>
      </w:r>
      <w:r w:rsidRPr="004D24C1">
        <w:rPr>
          <w:rStyle w:val="StyleUnderline"/>
          <w:rFonts w:cstheme="majorHAnsi"/>
        </w:rPr>
        <w:t>capitalism takes in order to stave off revolution</w:t>
      </w:r>
      <w:r w:rsidRPr="004D24C1">
        <w:rPr>
          <w:rFonts w:cstheme="majorHAnsi"/>
          <w:sz w:val="16"/>
        </w:rPr>
        <w:t xml:space="preserve">. Lenin, in particular, was quite up-front about this when he characterized </w:t>
      </w:r>
      <w:r w:rsidRPr="004D24C1">
        <w:rPr>
          <w:rStyle w:val="StyleUnderline"/>
          <w:rFonts w:cstheme="majorHAnsi"/>
        </w:rPr>
        <w:t>the New Economic Policy as a conscious and deliberate retreat into state-capitalism</w:t>
      </w:r>
      <w:r w:rsidRPr="004D24C1">
        <w:rPr>
          <w:rFonts w:cstheme="majorHAnsi"/>
          <w:sz w:val="16"/>
        </w:rPr>
        <w:t xml:space="preserve">, pending the spread of socialist revolution into advanced capitalist countries—which came very close to happening in Germany, particularly during the hyperinflation of 1923. Such forthrightness has been unmatched since. </w:t>
      </w:r>
      <w:r w:rsidRPr="004D24C1">
        <w:rPr>
          <w:rStyle w:val="StyleUnderline"/>
          <w:rFonts w:cstheme="majorHAnsi"/>
        </w:rPr>
        <w:t>State-capitalism is a political economy in which a bureaucracy rather than the market determine what to produce, how to produce it, and what to do with the products. Since a bureaucracy is based on the same employer-employee relationship specific to capitalism, it is premised on the existence of a labor-power market, and hence is inherently capitalist.</w:t>
      </w:r>
      <w:r w:rsidRPr="004D24C1">
        <w:rPr>
          <w:rFonts w:cstheme="majorHAnsi"/>
          <w:sz w:val="16"/>
        </w:rPr>
        <w:t xml:space="preserve"> This formed the basis of Marx’ critique of Ferdinand Lasalle’s state socialism as state-capitalism and has been the basis of the Marxist understanding of state capitalism ever since. If we look at the </w:t>
      </w:r>
      <w:r w:rsidRPr="004D24C1">
        <w:rPr>
          <w:rStyle w:val="StyleUnderline"/>
          <w:rFonts w:cstheme="majorHAnsi"/>
        </w:rPr>
        <w:t>revolutions</w:t>
      </w:r>
      <w:r w:rsidRPr="004D24C1">
        <w:rPr>
          <w:rFonts w:cstheme="majorHAnsi"/>
          <w:sz w:val="16"/>
        </w:rPr>
        <w:t xml:space="preserve"> Marx, Engels, and Lenin took as their examples, we see that they </w:t>
      </w:r>
      <w:r w:rsidRPr="004D24C1">
        <w:rPr>
          <w:rStyle w:val="StyleUnderline"/>
          <w:rFonts w:cstheme="majorHAnsi"/>
        </w:rPr>
        <w:t xml:space="preserve">were </w:t>
      </w:r>
      <w:r w:rsidRPr="004D24C1">
        <w:rPr>
          <w:rFonts w:cstheme="majorHAnsi"/>
          <w:sz w:val="16"/>
        </w:rPr>
        <w:t xml:space="preserve">the </w:t>
      </w:r>
      <w:r w:rsidRPr="004D24C1">
        <w:rPr>
          <w:rStyle w:val="StyleUnderline"/>
          <w:rFonts w:cstheme="majorHAnsi"/>
        </w:rPr>
        <w:t>products of extreme crisis: war, defeat, military occupation</w:t>
      </w:r>
      <w:r w:rsidRPr="004D24C1">
        <w:rPr>
          <w:rFonts w:cstheme="majorHAnsi"/>
          <w:sz w:val="16"/>
        </w:rPr>
        <w:t xml:space="preserve">, etc. </w:t>
      </w:r>
      <w:r w:rsidRPr="004D24C1">
        <w:rPr>
          <w:rStyle w:val="StyleUnderline"/>
          <w:rFonts w:cstheme="majorHAnsi"/>
        </w:rPr>
        <w:t>Those extreme crises could only be ended by an even more extreme revolution. But they happened in cities surrounded by a peasant countryside</w:t>
      </w:r>
      <w:r w:rsidRPr="004D24C1">
        <w:rPr>
          <w:rFonts w:cstheme="majorHAnsi"/>
          <w:sz w:val="16"/>
        </w:rPr>
        <w:t>—where the previous struggle over the means of production (land) was still being fought—</w:t>
      </w:r>
      <w:r w:rsidRPr="004D24C1">
        <w:rPr>
          <w:rStyle w:val="StyleUnderline"/>
          <w:rFonts w:cstheme="majorHAnsi"/>
        </w:rPr>
        <w:t>so that a revolutionary dictatorship of the proletariat as a realization of democracy was impossible</w:t>
      </w:r>
      <w:r w:rsidRPr="004D24C1">
        <w:rPr>
          <w:rFonts w:cstheme="majorHAnsi"/>
          <w:sz w:val="16"/>
        </w:rPr>
        <w:t xml:space="preserve">. </w:t>
      </w:r>
      <w:r w:rsidRPr="004D24C1">
        <w:rPr>
          <w:rStyle w:val="StyleUnderline"/>
          <w:rFonts w:cstheme="majorHAnsi"/>
        </w:rPr>
        <w:t>What if such an extreme crisis were to occur in an advanced capitalist country? In many countries, the proletarianization of the peasantry has resulted in societies where revolutions to end extreme crises have the potential to develop into revolutionary dictatorships of the proletariat. These have greater potential to spread to neighboring countries: from Venezuela to Colombia, Catalunya to Spain and France, etc.</w:t>
      </w:r>
      <w:r w:rsidRPr="004D24C1">
        <w:rPr>
          <w:rFonts w:cstheme="majorHAnsi"/>
          <w:sz w:val="16"/>
        </w:rPr>
        <w:t xml:space="preserve"> It is this potential which drives the gendarmes of international capital to defeat any such revolutionary potential, and to back any regime—including fascists—to crush such potentials. </w:t>
      </w:r>
      <w:r w:rsidRPr="004D24C1">
        <w:rPr>
          <w:rStyle w:val="StyleUnderline"/>
          <w:rFonts w:cstheme="majorHAnsi"/>
        </w:rPr>
        <w:t>So daunting is</w:t>
      </w:r>
      <w:r w:rsidRPr="004D24C1">
        <w:rPr>
          <w:rFonts w:cstheme="majorHAnsi"/>
          <w:sz w:val="16"/>
        </w:rPr>
        <w:t xml:space="preserve"> the political project of </w:t>
      </w:r>
      <w:r w:rsidRPr="004D24C1">
        <w:rPr>
          <w:rStyle w:val="StyleUnderline"/>
          <w:rFonts w:cstheme="majorHAnsi"/>
        </w:rPr>
        <w:t xml:space="preserve">abolishing capitalism that </w:t>
      </w:r>
      <w:r w:rsidRPr="004D24C1">
        <w:rPr>
          <w:rFonts w:cstheme="majorHAnsi"/>
          <w:sz w:val="16"/>
        </w:rPr>
        <w:t xml:space="preserve">the economic development of </w:t>
      </w:r>
      <w:r w:rsidRPr="004D24C1">
        <w:rPr>
          <w:rStyle w:val="StyleUnderline"/>
          <w:rFonts w:cstheme="majorHAnsi"/>
        </w:rPr>
        <w:t>communism may seem</w:t>
      </w:r>
      <w:r w:rsidRPr="004D24C1">
        <w:rPr>
          <w:rFonts w:cstheme="majorHAnsi"/>
          <w:sz w:val="16"/>
        </w:rPr>
        <w:t xml:space="preserve"> at first blush a </w:t>
      </w:r>
      <w:r w:rsidRPr="004D24C1">
        <w:rPr>
          <w:rStyle w:val="StyleUnderline"/>
          <w:rFonts w:cstheme="majorHAnsi"/>
        </w:rPr>
        <w:t>utopian</w:t>
      </w:r>
      <w:r w:rsidRPr="004D24C1">
        <w:rPr>
          <w:rFonts w:cstheme="majorHAnsi"/>
          <w:sz w:val="16"/>
        </w:rPr>
        <w:t xml:space="preserve"> project. </w:t>
      </w:r>
      <w:r w:rsidRPr="004D24C1">
        <w:rPr>
          <w:rStyle w:val="StyleUnderline"/>
          <w:rFonts w:cstheme="majorHAnsi"/>
        </w:rPr>
        <w:t>Yet if we lose sight of that goal</w:t>
      </w:r>
      <w:r w:rsidRPr="004D24C1">
        <w:rPr>
          <w:rFonts w:cstheme="majorHAnsi"/>
          <w:sz w:val="16"/>
        </w:rPr>
        <w:t xml:space="preserve">, we mistake the present for the future, and any </w:t>
      </w:r>
      <w:r w:rsidRPr="004D24C1">
        <w:rPr>
          <w:rStyle w:val="StyleUnderline"/>
          <w:rFonts w:cstheme="majorHAnsi"/>
        </w:rPr>
        <w:t>political victories the working class wins risk being hollowed out</w:t>
      </w:r>
      <w:r w:rsidRPr="004D24C1">
        <w:rPr>
          <w:rFonts w:cstheme="majorHAnsi"/>
          <w:sz w:val="16"/>
        </w:rPr>
        <w:t xml:space="preserve">. </w:t>
      </w:r>
      <w:r w:rsidRPr="004D24C1">
        <w:rPr>
          <w:rStyle w:val="StyleUnderline"/>
          <w:rFonts w:cstheme="majorHAnsi"/>
        </w:rPr>
        <w:t>How would a free association of producers increase its own freedom</w:t>
      </w:r>
      <w:r w:rsidRPr="004D24C1">
        <w:rPr>
          <w:rFonts w:cstheme="majorHAnsi"/>
          <w:sz w:val="16"/>
        </w:rPr>
        <w:t xml:space="preserve">? Marx provided this insight in Vol. III of Capital: </w:t>
      </w:r>
      <w:r w:rsidRPr="004D24C1">
        <w:rPr>
          <w:rStyle w:val="StyleUnderline"/>
          <w:rFonts w:cstheme="majorHAnsi"/>
        </w:rPr>
        <w:t>they accomplish this task with the least expenditure of energy</w:t>
      </w:r>
      <w:r w:rsidRPr="004D24C1">
        <w:rPr>
          <w:rFonts w:cstheme="majorHAnsi"/>
          <w:sz w:val="16"/>
        </w:rPr>
        <w:t xml:space="preserve"> and under conditions most adequate to their human nature and most worthy of it. But it always remains a realm of necessity. Beyond it begins that development of human power, which is its own end, the true realm of freedom, which, however, can flourish only upon that realm of necessity as its basis. </w:t>
      </w:r>
      <w:r w:rsidRPr="004D24C1">
        <w:rPr>
          <w:rStyle w:val="StyleUnderline"/>
          <w:rFonts w:cstheme="majorHAnsi"/>
        </w:rPr>
        <w:t xml:space="preserve">The shortening of the working day is its fundamental premise. </w:t>
      </w:r>
      <w:r w:rsidRPr="004D24C1">
        <w:rPr>
          <w:rFonts w:cstheme="majorHAnsi"/>
          <w:sz w:val="16"/>
        </w:rPr>
        <w:t xml:space="preserve">Hence we see illuminated the distinctive goal of communist development: the shortening of the working day and week. How might communist economic planners go about engineering that? </w:t>
      </w:r>
      <w:r w:rsidRPr="004D24C1">
        <w:rPr>
          <w:rStyle w:val="StyleUnderline"/>
          <w:rFonts w:cstheme="majorHAnsi"/>
        </w:rPr>
        <w:t>One would have to have a way to scientifically determine the mix of means of production which would most rapidly reduce the time needed in production</w:t>
      </w:r>
      <w:r w:rsidRPr="004D24C1">
        <w:rPr>
          <w:rFonts w:cstheme="majorHAnsi"/>
          <w:sz w:val="16"/>
        </w:rPr>
        <w:t xml:space="preserve">; if in the sector that produces means of production inputs and outputs were proportional to one another, one could theoretically reinvest all such production into that sector.5 One would never do this, of course, given that this sector was responsible not only for its own production but for all production; but if inputs were not proportional, one could not even theoretically reinvest means of production into its sector! Reinvestment would be constrained by a bottleneck industry, holding the entire economy back like a single-track block constipating a railway. It follows that, in order to shorten the working day and week as quickly as possible, socialist economic planners would have to be able to find the bottleneck industry in order to direct investment into it.6 </w:t>
      </w:r>
      <w:r w:rsidRPr="004D24C1">
        <w:rPr>
          <w:rStyle w:val="StyleUnderline"/>
          <w:rFonts w:cstheme="majorHAnsi"/>
        </w:rPr>
        <w:t>A serious effort was made by the government of Salvador Allende in Chile to undertake such an effort,</w:t>
      </w:r>
      <w:r w:rsidRPr="004D24C1">
        <w:rPr>
          <w:rFonts w:cstheme="majorHAnsi"/>
          <w:sz w:val="16"/>
        </w:rPr>
        <w:t xml:space="preserve"> which produced an early version of the internet called Project Cybersyn. While Allende’s government was overthrown in a right-wing coup before the potential fruits of this project could be fully explored, the legacy of Project Cybersyn can help give us a vision of what a democratic form of planning may look like. Operations room of Cybersyn </w:t>
      </w:r>
      <w:r w:rsidRPr="004D24C1">
        <w:rPr>
          <w:rStyle w:val="StyleUnderline"/>
          <w:rFonts w:cstheme="majorHAnsi"/>
        </w:rPr>
        <w:t>Cybersyn aimed to construct a distributed decision support system—a system that could help process complex levels of information for decision making</w:t>
      </w:r>
      <w:r w:rsidRPr="004D24C1">
        <w:rPr>
          <w:rFonts w:cstheme="majorHAnsi"/>
          <w:sz w:val="16"/>
        </w:rPr>
        <w:t xml:space="preserve">. Given the difficulties faced by Soviet planners, the use of a distributed support system seemed to point a way beyond their bureaucratic system of the USSR for a more democratic form of planning that directly engaged the needs of workers. Based on the theories of Stafford Beer, </w:t>
      </w:r>
      <w:r w:rsidRPr="004D24C1">
        <w:rPr>
          <w:rStyle w:val="StyleUnderline"/>
          <w:rFonts w:cstheme="majorHAnsi"/>
        </w:rPr>
        <w:t xml:space="preserve">Cybersyn aimed to put the most advanced scientific knowledge in the field of cybernetics to work in making an effective and democratic planned economy. </w:t>
      </w:r>
      <w:r w:rsidRPr="004D24C1">
        <w:rPr>
          <w:rFonts w:cstheme="majorHAnsi"/>
          <w:sz w:val="16"/>
        </w:rPr>
        <w:t xml:space="preserve">Project Cybersyn consisted of a national network of telex machines in nationalized enterprises and an operations room to which they were all linked. Information from each enterprise would come in through the Cybernet and fed into statistical modeling software, allowing a bird’s-eye view of production indicators for the Operations Room in Santiago. This meant that workers had a way to directly communicate their needs to the planners, and planners had the ability to adjust accordingly. </w:t>
      </w:r>
      <w:r w:rsidRPr="004D24C1">
        <w:rPr>
          <w:rStyle w:val="StyleUnderline"/>
          <w:rFonts w:cstheme="majorHAnsi"/>
        </w:rPr>
        <w:t>The government also used economic simulation software to forecast the outcomes of economic decisions. Cybersyn was basically reactive: it took in data from the various enterprises and transmitted it to workers in the system in order that demands would consistently be met</w:t>
      </w:r>
      <w:r w:rsidRPr="004D24C1">
        <w:rPr>
          <w:rFonts w:cstheme="majorHAnsi"/>
          <w:sz w:val="16"/>
        </w:rPr>
        <w:t xml:space="preserve">.7 In order to facilitate communist development, a </w:t>
      </w:r>
      <w:r w:rsidRPr="004D24C1">
        <w:rPr>
          <w:rStyle w:val="StyleUnderline"/>
          <w:rFonts w:cstheme="majorHAnsi"/>
        </w:rPr>
        <w:t>Cybersyn</w:t>
      </w:r>
      <w:r w:rsidRPr="004D24C1">
        <w:rPr>
          <w:rFonts w:cstheme="majorHAnsi"/>
          <w:sz w:val="16"/>
        </w:rPr>
        <w:t xml:space="preserve">-type planning mechanism </w:t>
      </w:r>
      <w:r w:rsidRPr="004D24C1">
        <w:rPr>
          <w:rStyle w:val="StyleUnderline"/>
          <w:rFonts w:cstheme="majorHAnsi"/>
        </w:rPr>
        <w:t>would need: a macro</w:t>
      </w:r>
      <w:r w:rsidRPr="004D24C1">
        <w:rPr>
          <w:rFonts w:cstheme="majorHAnsi"/>
          <w:sz w:val="16"/>
        </w:rPr>
        <w:t xml:space="preserve"> (similar to the one I wrote) </w:t>
      </w:r>
      <w:r w:rsidRPr="004D24C1">
        <w:rPr>
          <w:rStyle w:val="StyleUnderline"/>
          <w:rFonts w:cstheme="majorHAnsi"/>
        </w:rPr>
        <w:t>to identify and facilitate investment in the bottleneck industry</w:t>
      </w:r>
      <w:r w:rsidRPr="004D24C1">
        <w:rPr>
          <w:rFonts w:cstheme="majorHAnsi"/>
          <w:sz w:val="16"/>
        </w:rPr>
        <w:t xml:space="preserve"> holding back the development of the basic industrial sector, and therefore of the entire economy; </w:t>
      </w:r>
      <w:r w:rsidRPr="004D24C1">
        <w:rPr>
          <w:rStyle w:val="StyleUnderline"/>
          <w:rFonts w:cstheme="majorHAnsi"/>
        </w:rPr>
        <w:t>a mechanism to set the working day and week at a level to eliminate unemployment, hence maximizing labor productivity by replacing the least productive hours of previously employed workers with hours for previously unemployed or underemployed workers. Unlike under capitalism, communist development has as its object the shortening of the socially necessary working day and week, growing the realm of freedom at the expense of the realm of necessity. Once the political transition from capitalism to communism is underway—because the domain of workers’ control would be confronted from the outset, even while still under capitalist rule—the process of communist development must be immediately begun. A scientific understanding of communist development is indispensable to that process.</w:t>
      </w:r>
    </w:p>
    <w:p w14:paraId="7BCF2E8D" w14:textId="48FF23C2" w:rsidR="008340DC" w:rsidRDefault="008340DC" w:rsidP="008340DC"/>
    <w:p w14:paraId="7F0BA9C2" w14:textId="7D7C60F9" w:rsidR="00992304" w:rsidRDefault="00992304" w:rsidP="008340DC"/>
    <w:p w14:paraId="59C086FC" w14:textId="77777777" w:rsidR="00992304" w:rsidRPr="004D24C1" w:rsidRDefault="00992304" w:rsidP="00992304">
      <w:pPr>
        <w:pStyle w:val="Heading4"/>
      </w:pPr>
      <w:r w:rsidRPr="004D24C1">
        <w:t>Movements are gaining momentum and Trump’s policies fuel the need—abolition of carceral capitalism is the only viable solution</w:t>
      </w:r>
    </w:p>
    <w:p w14:paraId="4A076875" w14:textId="77777777" w:rsidR="00992304" w:rsidRPr="004D24C1" w:rsidRDefault="00992304" w:rsidP="00992304">
      <w:r w:rsidRPr="004D24C1">
        <w:rPr>
          <w:b/>
          <w:bCs/>
        </w:rPr>
        <w:t>Berger 18</w:t>
      </w:r>
      <w:r w:rsidRPr="004D24C1">
        <w:t xml:space="preserve">(Dan Berger. Dan Berger is an associate professor of comparative ethnic studies at the University of Washington Bothell and the author or editor of six books, including Captive Nation: Black Prison Organizing in the Civil Rights Era (University of North Carolina Press, 2014) and, with Toussaint Losier, Rethinking the American Prison Movement (Routledge, 2018). How Prisons Serve Capitalism. August, 17, 2018. </w:t>
      </w:r>
      <w:hyperlink r:id="rId61" w:history="1">
        <w:r w:rsidRPr="004D24C1">
          <w:rPr>
            <w:rStyle w:val="Hyperlink"/>
          </w:rPr>
          <w:t>https://www.publicbooks.org/how-prisons-serve-capitalism/)-MR</w:t>
        </w:r>
      </w:hyperlink>
    </w:p>
    <w:p w14:paraId="193F3476" w14:textId="77777777" w:rsidR="00992304" w:rsidRPr="004D24C1" w:rsidRDefault="00992304" w:rsidP="00992304">
      <w:pPr>
        <w:rPr>
          <w:sz w:val="16"/>
          <w:szCs w:val="16"/>
        </w:rPr>
      </w:pPr>
      <w:r w:rsidRPr="004D24C1">
        <w:rPr>
          <w:sz w:val="16"/>
          <w:szCs w:val="16"/>
        </w:rPr>
        <w:t>I once asked a class at a prison in Washington State how they would describe the relationship between capitalism and incarceration. “They get you coming and going,” someone quickly offered. Perhaps he had in mind the legal financial obligations that are levied against many people upon their conviction.1 He also could have been referring to the exorbitant costs of commissary supplies. In January, Florida prisoners announced a strike to protest their conditions. Among their grievances, the high cost of commissary, including $17 for a case of soup and $18 for tampons.2 Or maybe he was thinking about the lengths his loved ones went to communicate with him. Since being asked to write this review, I’ve paid $53 to the telecommunications company Securus so that a friend incarcerated in New York could call me—a $3 activation fee in addition to a $50 deposit in his account for future collect calls—and $50 to JPay, a subsidiary of Securus that bills itself as “the most trusted name in corrections,” so that I could email with people incarcerated here in the Northwest. This money is on top of my regular acquisition of stamps and envelopes to maintain traditional forms of correspondence with incarcerated friends who do not have email access.</w:t>
      </w:r>
    </w:p>
    <w:p w14:paraId="28CC522F" w14:textId="77777777" w:rsidR="00992304" w:rsidRPr="004D24C1" w:rsidRDefault="00992304" w:rsidP="00992304">
      <w:pPr>
        <w:rPr>
          <w:sz w:val="16"/>
        </w:rPr>
      </w:pPr>
      <w:r w:rsidRPr="004D24C1">
        <w:rPr>
          <w:sz w:val="16"/>
        </w:rPr>
        <w:t xml:space="preserve">That prisons incarcerate almost exclusively poor people is a truism. Less discussed is that </w:t>
      </w:r>
      <w:r w:rsidRPr="004D24C1">
        <w:rPr>
          <w:rStyle w:val="StyleUnderline"/>
        </w:rPr>
        <w:t>imprisonment keeps people—and communities—poor</w:t>
      </w:r>
      <w:r w:rsidRPr="004D24C1">
        <w:rPr>
          <w:sz w:val="16"/>
        </w:rPr>
        <w:t xml:space="preserve">. Although overwhelmingly government-run, </w:t>
      </w:r>
      <w:r w:rsidRPr="004D24C1">
        <w:rPr>
          <w:rStyle w:val="StyleUnderline"/>
        </w:rPr>
        <w:t>the US penal system extracts wealth from people least able to pay and, by making them pay, it keeps them in its grip.</w:t>
      </w:r>
    </w:p>
    <w:p w14:paraId="41799B35" w14:textId="77777777" w:rsidR="00992304" w:rsidRPr="004D24C1" w:rsidRDefault="00992304" w:rsidP="00992304">
      <w:pPr>
        <w:rPr>
          <w:rStyle w:val="StyleUnderline"/>
        </w:rPr>
      </w:pPr>
      <w:r w:rsidRPr="004D24C1">
        <w:rPr>
          <w:sz w:val="16"/>
        </w:rPr>
        <w:t xml:space="preserve">People often misread the role of economics in giving the United States the world’s largest prison system. Surely, many commentators insist, the whole enterprise must be driven by profit; why else would the country lock up so many people for so long in conditions so cruel? </w:t>
      </w:r>
      <w:r w:rsidRPr="004D24C1">
        <w:rPr>
          <w:rStyle w:val="StyleUnderline"/>
        </w:rPr>
        <w:t>Capitalism is a central character in the story of American punishment</w:t>
      </w:r>
      <w:r w:rsidRPr="004D24C1">
        <w:rPr>
          <w:sz w:val="16"/>
        </w:rPr>
        <w:t xml:space="preserve">—but not because the criminal justice system is an elaborate pyramid scheme. A summary review of </w:t>
      </w:r>
      <w:r w:rsidRPr="004D24C1">
        <w:rPr>
          <w:rStyle w:val="StyleUnderline"/>
        </w:rPr>
        <w:t>the half-century expansion of police and prison power shows that debt, violence, and prison have served primarily political purposes in the context of deepening economic inequality. More than profit, capitalism generates misery from its poorest subjects.</w:t>
      </w:r>
    </w:p>
    <w:p w14:paraId="71441AB1" w14:textId="77777777" w:rsidR="00992304" w:rsidRPr="004D24C1" w:rsidRDefault="00992304" w:rsidP="00992304">
      <w:pPr>
        <w:rPr>
          <w:sz w:val="16"/>
        </w:rPr>
      </w:pPr>
      <w:r w:rsidRPr="004D24C1">
        <w:rPr>
          <w:sz w:val="16"/>
        </w:rPr>
        <w:t xml:space="preserve">While it has a long history, the braiding of debt and punishment has become a core feature of how criminal justice has anchored the American state since the early 1970s. In her new book, Jackie Wang dubs this development </w:t>
      </w:r>
      <w:r w:rsidRPr="004D24C1">
        <w:rPr>
          <w:rStyle w:val="StyleUnderline"/>
        </w:rPr>
        <w:t>“carceral capitalism”: a draconian model of economic governance that approaches Black urban communities with a mixture of debt and police violence. Carceral capitalism turns police, prosecutors, and courts into creditors, lessors, and debt collectors. Capitalism</w:t>
      </w:r>
      <w:r w:rsidRPr="004D24C1">
        <w:rPr>
          <w:sz w:val="16"/>
        </w:rPr>
        <w:t xml:space="preserve">, Wang shows, </w:t>
      </w:r>
      <w:r w:rsidRPr="004D24C1">
        <w:rPr>
          <w:rStyle w:val="StyleUnderline"/>
        </w:rPr>
        <w:t>integrates the punitive state through debt</w:t>
      </w:r>
      <w:r w:rsidRPr="004D24C1">
        <w:rPr>
          <w:sz w:val="16"/>
        </w:rPr>
        <w:t>. For many people, debt itself is a form of punishment.</w:t>
      </w:r>
    </w:p>
    <w:p w14:paraId="5CC0DB5B" w14:textId="77777777" w:rsidR="00992304" w:rsidRPr="004D24C1" w:rsidRDefault="00992304" w:rsidP="00992304">
      <w:pPr>
        <w:rPr>
          <w:sz w:val="16"/>
          <w:szCs w:val="16"/>
        </w:rPr>
      </w:pPr>
      <w:r w:rsidRPr="004D24C1">
        <w:rPr>
          <w:sz w:val="16"/>
          <w:szCs w:val="16"/>
        </w:rPr>
        <w:t>Examining how police power grows through the imposition of debt and the deployment of new technologies, Wang wants readers to understand the role of incarceration in “the dynamics of late capitalism.” As city and state governments themselves are squeezed for funds, they pick the pockets of the poor to pay their bills. From the debtors’ prisons of 17th-century America to the high-interest legal financial obligations of today that cannot be discharged in bankruptcy, to be in debt is to be exposed to the government’s power to punish. One means for city and state governments to keep the funds flowing is to prey on those who already occupy the economic margins, and novel technologies have elaborated ever-more sophisticated ways of tracking their quarry.</w:t>
      </w:r>
    </w:p>
    <w:p w14:paraId="6DAC10FE" w14:textId="77777777" w:rsidR="00992304" w:rsidRPr="004D24C1" w:rsidRDefault="00992304" w:rsidP="00992304">
      <w:pPr>
        <w:rPr>
          <w:sz w:val="16"/>
          <w:szCs w:val="16"/>
        </w:rPr>
      </w:pPr>
      <w:r w:rsidRPr="004D24C1">
        <w:rPr>
          <w:sz w:val="16"/>
          <w:szCs w:val="16"/>
        </w:rPr>
        <w:t>Still, focusing too closely on the technological innovations of finance and debt obscure a more profound transformation. The story of debt that Wang traces says more about broader trends in contemporary American capitalism, including its urban political economy, than about carceral injustice.</w:t>
      </w:r>
    </w:p>
    <w:p w14:paraId="7D14BF6E" w14:textId="77777777" w:rsidR="00992304" w:rsidRPr="004D24C1" w:rsidRDefault="00992304" w:rsidP="00992304">
      <w:pPr>
        <w:rPr>
          <w:sz w:val="16"/>
          <w:szCs w:val="16"/>
        </w:rPr>
      </w:pPr>
      <w:r w:rsidRPr="004D24C1">
        <w:rPr>
          <w:sz w:val="16"/>
          <w:szCs w:val="16"/>
        </w:rPr>
        <w:t>The idea of “carceral capitalism” suggests a different way of naming the convergence of finance capitalism and the punitive state that has seen so many people sacrificed to cops and cages. Scholars and activists have offered terms such as “mass incarceration,” which emphasizes the rapid growth of imprisonment since the 1970s; the “prison industrial complex,” which is often misread as an economistic focus on prison labor or the small number of private prisons; or the “carceral state,” a clunky phrase that focuses on the state form but makes no mention of the economic transformations precipitating or propelling industrialized punishment.</w:t>
      </w:r>
    </w:p>
    <w:p w14:paraId="2000D32D" w14:textId="77777777" w:rsidR="00992304" w:rsidRPr="004D24C1" w:rsidRDefault="00992304" w:rsidP="00992304">
      <w:pPr>
        <w:rPr>
          <w:sz w:val="16"/>
          <w:szCs w:val="16"/>
        </w:rPr>
      </w:pPr>
      <w:r w:rsidRPr="004D24C1">
        <w:rPr>
          <w:sz w:val="16"/>
          <w:szCs w:val="16"/>
        </w:rPr>
        <w:t>No single phrase can capture the complex integration of the state, private actors, and impoverishment that is made manifest through the 10 million people that annually pass through America’s jails, the more than 1.5 million held in prisons and detention centers on any given day, the 4.5 million on parole or probation, and the uncounted masses daily stopped, frisked, harassed, and surveilled. But the concept of “carceral capitalism” offers a way to synthesize the parts that have made the United States the world’s biggest jailer.</w:t>
      </w:r>
    </w:p>
    <w:p w14:paraId="5AB234B2" w14:textId="77777777" w:rsidR="00992304" w:rsidRPr="004D24C1" w:rsidRDefault="00992304" w:rsidP="00992304">
      <w:pPr>
        <w:rPr>
          <w:sz w:val="16"/>
          <w:szCs w:val="16"/>
        </w:rPr>
      </w:pPr>
      <w:r w:rsidRPr="004D24C1">
        <w:rPr>
          <w:sz w:val="16"/>
          <w:szCs w:val="16"/>
        </w:rPr>
        <w:t>Today, elites gain political and financial rewards for imprisoning groups of people. The roots of this system can be traced to a political-economic project aimed at preserving capitalism’s racial inequalities: the quelling of the rebellions of working-class Black communities in the 1960s. A deeper look into this history places the repression and disappearance of racialized labor at the center of the story. To full understand carceral capitalism, then, it is necessary to look at the history of labor and joblessness in Black urban neighborhoods.</w:t>
      </w:r>
    </w:p>
    <w:p w14:paraId="019C7838" w14:textId="77777777" w:rsidR="00992304" w:rsidRPr="004D24C1" w:rsidRDefault="00992304" w:rsidP="00992304">
      <w:pPr>
        <w:rPr>
          <w:sz w:val="16"/>
          <w:szCs w:val="16"/>
        </w:rPr>
      </w:pPr>
      <w:r w:rsidRPr="004D24C1">
        <w:rPr>
          <w:sz w:val="16"/>
          <w:szCs w:val="16"/>
        </w:rPr>
        <w:t>Throughout the 1960s, Black working-class people rose up against racial capitalism. Their uprisings also catalyzed similar rebellions in Puerto Rican and Chicano communities. Police brutality was invariably the spark. Yet the tender had been provided by decades of housing and employment segregation that saw Black (and Latinx) communities overwhelmingly housed in squalid conditions and chronically under- or unemployed. In Watts, Detroit, and Newark; in Plainfield, NJ, Cambridge, MD, and Waukegan, IL; and in so many other locales, the fires were lit by the same arsonist: patterned segregation upheld by routine if spontaneous police violence. The National Guard helped local and state police arrest 10s of thousands of people in these long, hot summers. In response, metropolitan police forces increasingly began to resemble the National Guard in weaponry and authority.</w:t>
      </w:r>
    </w:p>
    <w:p w14:paraId="6ABCB0DE" w14:textId="77777777" w:rsidR="00992304" w:rsidRPr="004D24C1" w:rsidRDefault="00992304" w:rsidP="00992304">
      <w:pPr>
        <w:rPr>
          <w:sz w:val="16"/>
        </w:rPr>
      </w:pPr>
      <w:r w:rsidRPr="004D24C1">
        <w:rPr>
          <w:rStyle w:val="StyleUnderline"/>
        </w:rPr>
        <w:t xml:space="preserve">The crisis of worklessness led many people to protest in the streets or join organizations ranging from the Black Panther Party to the Urban League, the Communist Party to the NAACP. The government, </w:t>
      </w:r>
      <w:r w:rsidRPr="004D24C1">
        <w:rPr>
          <w:sz w:val="16"/>
        </w:rPr>
        <w:t xml:space="preserve">however, </w:t>
      </w:r>
      <w:r w:rsidRPr="004D24C1">
        <w:rPr>
          <w:rStyle w:val="StyleUnderline"/>
        </w:rPr>
        <w:t>responded</w:t>
      </w:r>
      <w:r w:rsidRPr="004D24C1">
        <w:rPr>
          <w:sz w:val="16"/>
        </w:rPr>
        <w:t xml:space="preserve"> to these groups and the crisis </w:t>
      </w:r>
      <w:r w:rsidRPr="004D24C1">
        <w:rPr>
          <w:rStyle w:val="StyleUnderline"/>
        </w:rPr>
        <w:t>by expanding the legal rationale and physical capacity for incarceration. It was not debt,</w:t>
      </w:r>
      <w:r w:rsidRPr="004D24C1">
        <w:rPr>
          <w:sz w:val="16"/>
        </w:rPr>
        <w:t xml:space="preserve"> as Wang highlights with regard to the contemporary period, </w:t>
      </w:r>
      <w:r w:rsidRPr="004D24C1">
        <w:rPr>
          <w:rStyle w:val="StyleUnderline"/>
        </w:rPr>
        <w:t>but war that explained the imprisonment of the period: wars on communism, crime, drugs, gangs, and guns.</w:t>
      </w:r>
    </w:p>
    <w:p w14:paraId="63DA1B26" w14:textId="77777777" w:rsidR="00992304" w:rsidRPr="004D24C1" w:rsidRDefault="00992304" w:rsidP="00992304">
      <w:pPr>
        <w:rPr>
          <w:sz w:val="16"/>
          <w:szCs w:val="16"/>
        </w:rPr>
      </w:pPr>
      <w:r w:rsidRPr="004D24C1">
        <w:rPr>
          <w:sz w:val="16"/>
          <w:szCs w:val="16"/>
        </w:rPr>
        <w:t>Debt has become a form of repression for those rendered obsolete by globalizing capital. A number of analysts within the 1960s-era Black freedom struggle recognized the looming challenge. Jack O’Dell opined in a 1967 issue of Freedom ways that the response to urban rebellions of the 1960s augured a dangerous trend: “Despite certain concessions to civil rights and a number of important court decisions favorable to the defense of civil liberties, militarism and the military presence are rapidly becoming the main features of governmental power in American life.”5 Three years later, in his book Who Needs the Negro?, sociologist Sidney Willhelm warned that automation caused increasing worklessness for Black communities that would have to be addressed—either through public works programs or increasing authoritarianism, social democracy, or state violence.</w:t>
      </w:r>
    </w:p>
    <w:p w14:paraId="415078B1" w14:textId="77777777" w:rsidR="00992304" w:rsidRPr="004D24C1" w:rsidRDefault="00992304" w:rsidP="00992304">
      <w:pPr>
        <w:rPr>
          <w:sz w:val="16"/>
          <w:szCs w:val="16"/>
        </w:rPr>
      </w:pPr>
      <w:r w:rsidRPr="004D24C1">
        <w:rPr>
          <w:sz w:val="16"/>
          <w:szCs w:val="16"/>
        </w:rPr>
        <w:t>Soon after, the US incarceration rate began its inexorable climb.</w:t>
      </w:r>
    </w:p>
    <w:p w14:paraId="4732E9C1" w14:textId="77777777" w:rsidR="00992304" w:rsidRPr="004D24C1" w:rsidRDefault="00992304" w:rsidP="00992304">
      <w:pPr>
        <w:rPr>
          <w:sz w:val="16"/>
          <w:szCs w:val="16"/>
        </w:rPr>
      </w:pPr>
      <w:r w:rsidRPr="004D24C1">
        <w:rPr>
          <w:sz w:val="16"/>
          <w:szCs w:val="16"/>
        </w:rPr>
        <w:t>THE STORY OF DEBT THAT WANG TRACES SAYS MORE ABOUT BROADER TRENDS IN CONTEMPORARY AMERICAN CAPITALISM, INCLUDING ITS URBAN POLITICAL ECONOMY, THAN ABOUT CARCERAL INJUSTICE.</w:t>
      </w:r>
    </w:p>
    <w:p w14:paraId="073E6796" w14:textId="77777777" w:rsidR="00992304" w:rsidRPr="004D24C1" w:rsidRDefault="00992304" w:rsidP="00992304">
      <w:pPr>
        <w:rPr>
          <w:sz w:val="16"/>
          <w:szCs w:val="16"/>
        </w:rPr>
      </w:pPr>
      <w:r w:rsidRPr="004D24C1">
        <w:rPr>
          <w:sz w:val="16"/>
          <w:szCs w:val="16"/>
        </w:rPr>
        <w:t>Punishment came to preoccupy the state in response to Black working-class protests against the racism of 1960s capitalism. Once local and federal government entities redirected public coffers toward punishment, it was only a matter of time before private companies tried monetizing racist and political repression—much as they have done with housing and employment segregation. Their literal and ideological investments in punishment are fundamentally parasitic: punishingly extractive themselves, they are yet still dependent on the motivation of external entities. State policy, and state funding, drives their actions.</w:t>
      </w:r>
    </w:p>
    <w:p w14:paraId="00188A23" w14:textId="77777777" w:rsidR="00992304" w:rsidRPr="004D24C1" w:rsidRDefault="00992304" w:rsidP="00992304">
      <w:pPr>
        <w:rPr>
          <w:sz w:val="16"/>
          <w:szCs w:val="16"/>
        </w:rPr>
      </w:pPr>
      <w:r w:rsidRPr="004D24C1">
        <w:rPr>
          <w:sz w:val="16"/>
          <w:szCs w:val="16"/>
        </w:rPr>
        <w:t>As elites responded to labor crises in communities of color with mass incarceration, prisons accelerated worklessness itself. The idea of rehabilitation had always existed uneasily with the punitive mission of incarceration. As prisons became filled with more Black and Brown people, antiracist rebellions erupted within prison with an urgency that matched their urban counterparts. Talk of rehabilitation all but disappeared. Longtime wardens lamented the “new breed of inmate” entering their custody and lobbied for greater severity in punishment.7 Removing work was part of increasing the prison’s severity. “Prison provided inmates with few opportunities to constructively pass the time they were sentenced to serve,” journalist John McCoy wrote in a 1981 photo-essay on Washington’s Walla Walla prison. “Jobs were few.” Those that did exist tended to be make-work activities that offered neither gratification nor meaningful training.</w:t>
      </w:r>
    </w:p>
    <w:p w14:paraId="48780D5F" w14:textId="77777777" w:rsidR="00992304" w:rsidRPr="004D24C1" w:rsidRDefault="00992304" w:rsidP="00992304">
      <w:pPr>
        <w:rPr>
          <w:sz w:val="16"/>
          <w:szCs w:val="16"/>
        </w:rPr>
      </w:pPr>
      <w:r w:rsidRPr="004D24C1">
        <w:rPr>
          <w:rStyle w:val="StyleUnderline"/>
        </w:rPr>
        <w:t>The expansion of punishment under neoliberalism has exacerbated the warehouse prison.</w:t>
      </w:r>
      <w:r w:rsidRPr="004D24C1">
        <w:t xml:space="preserve"> </w:t>
      </w:r>
      <w:r w:rsidRPr="004D24C1">
        <w:rPr>
          <w:sz w:val="16"/>
          <w:szCs w:val="16"/>
        </w:rPr>
        <w:t>Less than half of the 2.3 million people currently incarcerated do any work in prison, and the vast majority of those who do work inside work for the prison itself: sweeping the halls of the cell block, cleaning the kitchen, assisting one of the scant programs available to prisoners. Idleness is a feature, not a bug, of American punishment. Conservative criminologists and reactionary politicians soon replaced even the idea of rehabilitation with incapacitation. “Incapacitation doesn’t pretend to change anything about people except where they are,” writes geographer Ruth Wilson Gilmore in her trenchant study of California prisons.</w:t>
      </w:r>
    </w:p>
    <w:p w14:paraId="40A5D93E" w14:textId="77777777" w:rsidR="00992304" w:rsidRPr="004D24C1" w:rsidRDefault="00992304" w:rsidP="00992304">
      <w:pPr>
        <w:rPr>
          <w:sz w:val="16"/>
          <w:szCs w:val="16"/>
        </w:rPr>
      </w:pPr>
      <w:r w:rsidRPr="004D24C1">
        <w:rPr>
          <w:sz w:val="16"/>
          <w:szCs w:val="16"/>
        </w:rPr>
        <w:t>Much of the current scholarship on the carceral state has added more data points to the insights Black radicals offered in the 1960s and 1970s, investigating its metastasization as a reflection of disciplining an unruly, politically militant Black working class. Although there are significant differences in the literature, including how to weigh economic transformations in relation to explicit political repression, there is an emerging consensus that the rise of mass incarceration needs to be understood as the elite response to politically rebellious Black and Brown communities at the advent of neoliberalism.</w:t>
      </w:r>
    </w:p>
    <w:p w14:paraId="358BFDEF" w14:textId="77777777" w:rsidR="00992304" w:rsidRPr="004D24C1" w:rsidRDefault="00992304" w:rsidP="00992304">
      <w:r w:rsidRPr="004D24C1">
        <w:rPr>
          <w:sz w:val="16"/>
          <w:szCs w:val="16"/>
        </w:rPr>
        <w:t>The phrase “carceral capitalism” raises a question: how do capitalism and carceral power not just coexist but come to constitute each other? Debt is a necessary but insufficient explanatory variable in understanding how carceral capitalism comes to exist—and what it would mean to abolish it. Wang</w:t>
      </w:r>
      <w:r w:rsidRPr="004D24C1">
        <w:t xml:space="preserve"> </w:t>
      </w:r>
      <w:r w:rsidRPr="004D24C1">
        <w:rPr>
          <w:rStyle w:val="StyleUnderline"/>
        </w:rPr>
        <w:t>celebrates the utopian, “prophetic dream” of abolition, to which we must add concrete organizing efforts to reduce the scale and scope of the punishment system. Recognizing that carceral power is a measure of American inequality, abolitionists have pursued full employment, universal health care, educational equity, and restorative justice alongside an end to prisons, jails, and immigrant detention and deportation.</w:t>
      </w:r>
    </w:p>
    <w:p w14:paraId="56998E91" w14:textId="77777777" w:rsidR="00992304" w:rsidRPr="004D24C1" w:rsidRDefault="00992304" w:rsidP="00992304">
      <w:pPr>
        <w:rPr>
          <w:rStyle w:val="StyleUnderline"/>
        </w:rPr>
      </w:pPr>
      <w:r w:rsidRPr="004D24C1">
        <w:rPr>
          <w:sz w:val="16"/>
        </w:rPr>
        <w:t xml:space="preserve">Carceral power exceeds the framework of finance capital and technological innovation around which Wang builds her argument. </w:t>
      </w:r>
      <w:r w:rsidRPr="004D24C1">
        <w:rPr>
          <w:rStyle w:val="StyleUnderline"/>
        </w:rPr>
        <w:t>Rather, carceral expansion is a form of political as well as economic repression aimed at managing worklessness among the Black and Brown (and increasingly white) working class for whom global capitalism has limited</w:t>
      </w:r>
      <w:r w:rsidRPr="004D24C1">
        <w:rPr>
          <w:sz w:val="16"/>
        </w:rPr>
        <w:t xml:space="preserve"> need.11 The generative theorizing of Carceral </w:t>
      </w:r>
      <w:r w:rsidRPr="004D24C1">
        <w:rPr>
          <w:rStyle w:val="StyleUnderline"/>
        </w:rPr>
        <w:t>Capitalism needs to be put in further conversation with the empirical work on the political economy of prisons.</w:t>
      </w:r>
    </w:p>
    <w:p w14:paraId="5BFF3B39" w14:textId="77777777" w:rsidR="00992304" w:rsidRPr="004D24C1" w:rsidRDefault="00992304" w:rsidP="00992304">
      <w:pPr>
        <w:rPr>
          <w:sz w:val="14"/>
        </w:rPr>
      </w:pPr>
      <w:r w:rsidRPr="004D24C1">
        <w:rPr>
          <w:sz w:val="14"/>
        </w:rPr>
        <w:t xml:space="preserve">Police and prisons have expanded in both quantity and meanness over the last half century to enable the brutal management of (potentially) </w:t>
      </w:r>
      <w:r w:rsidRPr="004D24C1">
        <w:rPr>
          <w:rStyle w:val="StyleUnderline"/>
        </w:rPr>
        <w:t xml:space="preserve">rebellious workers made obsolete by the increasing globalization of American capitalism. </w:t>
      </w:r>
      <w:r w:rsidRPr="004D24C1">
        <w:rPr>
          <w:sz w:val="14"/>
        </w:rPr>
        <w:t xml:space="preserve">But perhaps, </w:t>
      </w:r>
      <w:r w:rsidRPr="004D24C1">
        <w:rPr>
          <w:rStyle w:val="StyleUnderline"/>
        </w:rPr>
        <w:t>in the depths of the Trump era, buoyed by the hunger and labor strikes that increasingly dot the American carceral landscape, the demands for full employment and universal health care, the civil disobedience actions aiming to halt the detention and deportation of immigrant workers, we can start to see the abolitionist horizon come into focus.</w:t>
      </w:r>
    </w:p>
    <w:p w14:paraId="27A12712" w14:textId="2871A8BB" w:rsidR="00992304" w:rsidRDefault="00992304" w:rsidP="008340DC"/>
    <w:p w14:paraId="2B62CB74" w14:textId="381F8F32" w:rsidR="00D4407F" w:rsidRDefault="00D4407F" w:rsidP="00D4407F">
      <w:pPr>
        <w:pStyle w:val="Heading3"/>
      </w:pPr>
      <w:r>
        <w:t>Alt – Class Key</w:t>
      </w:r>
    </w:p>
    <w:p w14:paraId="2DC54250" w14:textId="038DC60A" w:rsidR="00D4407F" w:rsidRDefault="00D4407F" w:rsidP="00D4407F"/>
    <w:p w14:paraId="3CDF2319" w14:textId="77777777" w:rsidR="00D4407F" w:rsidRDefault="00D4407F" w:rsidP="00D4407F">
      <w:pPr>
        <w:pStyle w:val="Heading4"/>
      </w:pPr>
      <w:r>
        <w:t>Capitalism causes inevitable crises, inequality, and dehumanization—</w:t>
      </w:r>
      <w:r>
        <w:rPr>
          <w:u w:val="single"/>
        </w:rPr>
        <w:t>the alternative</w:t>
      </w:r>
      <w:r>
        <w:t xml:space="preserve"> is a </w:t>
      </w:r>
      <w:r>
        <w:rPr>
          <w:u w:val="single"/>
        </w:rPr>
        <w:t>class-based critique</w:t>
      </w:r>
      <w:r>
        <w:t xml:space="preserve"> of the system—pedagogical spaces are the </w:t>
      </w:r>
      <w:r>
        <w:rPr>
          <w:u w:val="single"/>
        </w:rPr>
        <w:t>crucial staging ground</w:t>
      </w:r>
      <w:r>
        <w:t xml:space="preserve"> for keeping socialism on the horizon</w:t>
      </w:r>
    </w:p>
    <w:p w14:paraId="57525AB6" w14:textId="77777777" w:rsidR="00D4407F" w:rsidRDefault="00D4407F" w:rsidP="00D4407F">
      <w:r w:rsidRPr="00E538A4">
        <w:rPr>
          <w:b/>
        </w:rPr>
        <w:t>McLaren</w:t>
      </w:r>
      <w:r>
        <w:t>, Distinguished Fellow – Critical Studies @ Chapman U and UCLA urban schooling prof, and Scatamburlo-D’Annibale, associate professor of Communication – U Windsor</w:t>
      </w:r>
      <w:r w:rsidRPr="00E538A4">
        <w:t>,</w:t>
      </w:r>
      <w:r w:rsidRPr="00E538A4">
        <w:rPr>
          <w:b/>
        </w:rPr>
        <w:t xml:space="preserve"> ‘4</w:t>
      </w:r>
    </w:p>
    <w:p w14:paraId="0D6ECFC9" w14:textId="77777777" w:rsidR="00D4407F" w:rsidRDefault="00D4407F" w:rsidP="00D4407F">
      <w:r>
        <w:t>(Peter and Valerie, “Class Dismissed? Historical materialism and the politics of ‘difference’,” Educational Philosophy and Theory Vol. 36, Issue 2, p. 183-199)</w:t>
      </w:r>
    </w:p>
    <w:p w14:paraId="6F26196C" w14:textId="648C0404" w:rsidR="00D4407F" w:rsidRDefault="00D4407F" w:rsidP="00D4407F">
      <w:pPr>
        <w:rPr>
          <w:sz w:val="16"/>
        </w:rPr>
      </w:pPr>
      <w:r>
        <w:rPr>
          <w:sz w:val="16"/>
        </w:rPr>
        <w:t xml:space="preserve">For well over two decades we have witnessed the jubilant liberal and conservative pronouncements of the demise of socialism. Concomitantly, </w:t>
      </w:r>
      <w:r>
        <w:rPr>
          <w:rStyle w:val="StyleUnderline"/>
        </w:rPr>
        <w:t>history's presumed failure to defang</w:t>
      </w:r>
      <w:r>
        <w:rPr>
          <w:sz w:val="16"/>
        </w:rPr>
        <w:t xml:space="preserve"> existing </w:t>
      </w:r>
      <w:r>
        <w:rPr>
          <w:rStyle w:val="StyleUnderline"/>
        </w:rPr>
        <w:t>capitalist relations has been read</w:t>
      </w:r>
      <w:r>
        <w:rPr>
          <w:sz w:val="16"/>
        </w:rPr>
        <w:t xml:space="preserve"> by many self-identified ‘radicals’ </w:t>
      </w:r>
      <w:r>
        <w:rPr>
          <w:rStyle w:val="StyleUnderline"/>
        </w:rPr>
        <w:t>as an advertisement for capitalism's inevitability.</w:t>
      </w:r>
      <w:r>
        <w:rPr>
          <w:sz w:val="16"/>
        </w:rPr>
        <w:t xml:space="preserve"> As a result, </w:t>
      </w:r>
      <w:r w:rsidRPr="0086286E">
        <w:rPr>
          <w:rStyle w:val="StyleUnderline"/>
          <w:highlight w:val="cyan"/>
        </w:rPr>
        <w:t>the chorus refrain ‘There Is No Alternative’</w:t>
      </w:r>
      <w:r>
        <w:rPr>
          <w:sz w:val="16"/>
        </w:rPr>
        <w:t xml:space="preserve">, sung by liberals and conservatives, </w:t>
      </w:r>
      <w:r w:rsidRPr="0086286E">
        <w:rPr>
          <w:rStyle w:val="StyleUnderline"/>
          <w:highlight w:val="cyan"/>
        </w:rPr>
        <w:t>has been buttressed by the symphony of post-Marxist voices</w:t>
      </w:r>
      <w:r>
        <w:rPr>
          <w:rStyle w:val="StyleUnderline"/>
        </w:rPr>
        <w:t xml:space="preserve"> recommending that we give socialism a</w:t>
      </w:r>
      <w:r>
        <w:rPr>
          <w:sz w:val="16"/>
        </w:rPr>
        <w:t xml:space="preserve"> decent </w:t>
      </w:r>
      <w:r>
        <w:rPr>
          <w:rStyle w:val="StyleUnderline"/>
        </w:rPr>
        <w:t>burial and move on</w:t>
      </w:r>
      <w:r>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86286E">
        <w:rPr>
          <w:rStyle w:val="StyleUnderline"/>
          <w:highlight w:val="cyan"/>
        </w:rPr>
        <w:t xml:space="preserve">Leftists should </w:t>
      </w:r>
      <w:r w:rsidRPr="0086286E">
        <w:rPr>
          <w:rStyle w:val="Emphasis"/>
          <w:highlight w:val="cyan"/>
        </w:rPr>
        <w:t>refuse to accept</w:t>
      </w:r>
      <w:r>
        <w:rPr>
          <w:sz w:val="16"/>
        </w:rPr>
        <w:t xml:space="preserve">—namely </w:t>
      </w:r>
      <w:r w:rsidRPr="0086286E">
        <w:rPr>
          <w:rStyle w:val="Emphasis"/>
          <w:highlight w:val="cyan"/>
        </w:rPr>
        <w:t>the triumph of capitalism</w:t>
      </w:r>
      <w:r>
        <w:rPr>
          <w:sz w:val="16"/>
        </w:rPr>
        <w:t xml:space="preserve"> </w:t>
      </w:r>
      <w:r>
        <w:rPr>
          <w:rStyle w:val="StyleUnderline"/>
        </w:rPr>
        <w:t>and</w:t>
      </w:r>
      <w:r>
        <w:rPr>
          <w:sz w:val="16"/>
        </w:rPr>
        <w:t xml:space="preserve"> its political bedfellow </w:t>
      </w:r>
      <w:r>
        <w:rPr>
          <w:rStyle w:val="StyleUnderline"/>
        </w:rPr>
        <w:t>neo-liberalism, which have worked together to naturalize suffering, undermine collective struggle, and obliterate hope</w:t>
      </w:r>
      <w:r>
        <w:rPr>
          <w:sz w:val="16"/>
        </w:rPr>
        <w:t xml:space="preserve">. We concur with Amin (1998), who claims that </w:t>
      </w:r>
      <w:r>
        <w:rPr>
          <w:rStyle w:val="StyleUnderline"/>
        </w:rPr>
        <w:t xml:space="preserve">such </w:t>
      </w:r>
      <w:r w:rsidRPr="0086286E">
        <w:rPr>
          <w:rStyle w:val="StyleUnderline"/>
          <w:highlight w:val="cyan"/>
        </w:rPr>
        <w:t>chants must be defied</w:t>
      </w:r>
      <w:r>
        <w:rPr>
          <w:rStyle w:val="StyleUnderline"/>
        </w:rPr>
        <w:t xml:space="preserve"> and revealed as absurd</w:t>
      </w:r>
      <w:r>
        <w:rPr>
          <w:sz w:val="16"/>
        </w:rPr>
        <w:t xml:space="preserve"> and criminal, and who puts the challenge we face in no uncertain terms: </w:t>
      </w:r>
      <w:r w:rsidRPr="0086286E">
        <w:rPr>
          <w:rStyle w:val="StyleUnderline"/>
          <w:highlight w:val="cyan"/>
        </w:rPr>
        <w:t xml:space="preserve">humanity may let itself be led by capitalism's logic to a </w:t>
      </w:r>
      <w:r w:rsidRPr="0086286E">
        <w:rPr>
          <w:rStyle w:val="Emphasis"/>
          <w:highlight w:val="cyan"/>
        </w:rPr>
        <w:t>fate of collective suicide</w:t>
      </w:r>
      <w:r>
        <w:rPr>
          <w:sz w:val="16"/>
        </w:rPr>
        <w:t xml:space="preserve"> </w:t>
      </w:r>
      <w:r w:rsidRPr="0086286E">
        <w:rPr>
          <w:rStyle w:val="StyleUnderline"/>
          <w:highlight w:val="cyan"/>
        </w:rPr>
        <w:t>or</w:t>
      </w:r>
      <w:r>
        <w:rPr>
          <w:rStyle w:val="StyleUnderline"/>
        </w:rPr>
        <w:t xml:space="preserve"> it may </w:t>
      </w:r>
      <w:r w:rsidRPr="0086286E">
        <w:rPr>
          <w:rStyle w:val="StyleUnderline"/>
          <w:highlight w:val="cyan"/>
        </w:rPr>
        <w:t>pave the way for</w:t>
      </w:r>
      <w:r>
        <w:rPr>
          <w:rStyle w:val="StyleUnderline"/>
        </w:rPr>
        <w:t xml:space="preserve"> an alternative humanist project of </w:t>
      </w:r>
      <w:r w:rsidRPr="0086286E">
        <w:rPr>
          <w:rStyle w:val="StyleUnderline"/>
          <w:highlight w:val="cyan"/>
        </w:rPr>
        <w:t>global socialism</w:t>
      </w:r>
      <w:r>
        <w:rPr>
          <w:rStyle w:val="StyleUnderline"/>
        </w:rPr>
        <w:t>.</w:t>
      </w:r>
      <w:r>
        <w:rPr>
          <w:u w:val="single"/>
        </w:rPr>
        <w:t xml:space="preserve"> </w:t>
      </w:r>
      <w:r>
        <w:rPr>
          <w:sz w:val="16"/>
        </w:rPr>
        <w:t xml:space="preserve">The </w:t>
      </w:r>
      <w:r>
        <w:rPr>
          <w:rStyle w:val="StyleUnderline"/>
        </w:rPr>
        <w:t>grosteque conditions</w:t>
      </w:r>
      <w:r>
        <w:rPr>
          <w:sz w:val="16"/>
        </w:rPr>
        <w:t xml:space="preserve"> that inspired Marx to pen his original critique </w:t>
      </w:r>
      <w:r>
        <w:rPr>
          <w:rStyle w:val="StyleUnderline"/>
        </w:rPr>
        <w:t>of capitalism are</w:t>
      </w:r>
      <w:r>
        <w:rPr>
          <w:sz w:val="16"/>
        </w:rPr>
        <w:t xml:space="preserve"> present and </w:t>
      </w:r>
      <w:r>
        <w:rPr>
          <w:rStyle w:val="StyleUnderline"/>
        </w:rPr>
        <w:t>flourishing.</w:t>
      </w:r>
      <w:r>
        <w:rPr>
          <w:sz w:val="16"/>
        </w:rPr>
        <w:t xml:space="preserve"> The </w:t>
      </w:r>
      <w:r w:rsidRPr="0086286E">
        <w:rPr>
          <w:rStyle w:val="StyleUnderline"/>
          <w:highlight w:val="cyan"/>
        </w:rPr>
        <w:t>inequalities</w:t>
      </w:r>
      <w:r>
        <w:rPr>
          <w:sz w:val="16"/>
        </w:rPr>
        <w:t xml:space="preserve"> of wealth and the gross imbalances of power that exist today </w:t>
      </w:r>
      <w:r w:rsidRPr="0086286E">
        <w:rPr>
          <w:rStyle w:val="StyleUnderline"/>
          <w:highlight w:val="cyan"/>
        </w:rPr>
        <w:t>are leading to abuses that exceed those encountered in Marx's day</w:t>
      </w:r>
      <w:r>
        <w:rPr>
          <w:sz w:val="16"/>
        </w:rPr>
        <w:t xml:space="preserve"> (Greider, 1998, p. 39). Global capitalism has paved the way for </w:t>
      </w:r>
      <w:r>
        <w:rPr>
          <w:rStyle w:val="StyleUnderline"/>
        </w:rPr>
        <w:t>the obscene concentration of wealth</w:t>
      </w:r>
      <w:r>
        <w:rPr>
          <w:sz w:val="16"/>
        </w:rPr>
        <w:t xml:space="preserve"> in fewer and fewer hands and </w:t>
      </w:r>
      <w:r>
        <w:rPr>
          <w:rStyle w:val="StyleUnderline"/>
        </w:rPr>
        <w:t>created a world</w:t>
      </w:r>
      <w:r>
        <w:rPr>
          <w:sz w:val="16"/>
        </w:rPr>
        <w:t xml:space="preserve"> increasingly </w:t>
      </w:r>
      <w:r>
        <w:rPr>
          <w:rStyle w:val="StyleUnderline"/>
        </w:rPr>
        <w:t>divided between</w:t>
      </w:r>
      <w:r>
        <w:rPr>
          <w:sz w:val="16"/>
        </w:rPr>
        <w:t xml:space="preserve"> those who enjoy </w:t>
      </w:r>
      <w:r>
        <w:rPr>
          <w:rStyle w:val="StyleUnderline"/>
        </w:rPr>
        <w:t>opulent affluence and</w:t>
      </w:r>
      <w:r>
        <w:rPr>
          <w:sz w:val="16"/>
        </w:rPr>
        <w:t xml:space="preserve"> those who languish in </w:t>
      </w:r>
      <w:r>
        <w:rPr>
          <w:rStyle w:val="StyleUnderline"/>
        </w:rPr>
        <w:t>dehumanizing conditions</w:t>
      </w:r>
      <w:r>
        <w:rPr>
          <w:sz w:val="16"/>
        </w:rPr>
        <w:t xml:space="preserve"> and economic misery. In every corner of the globe, </w:t>
      </w:r>
      <w:r w:rsidRPr="0086286E">
        <w:rPr>
          <w:rStyle w:val="StyleUnderline"/>
          <w:highlight w:val="cyan"/>
        </w:rPr>
        <w:t>we are witnessing</w:t>
      </w:r>
      <w:r>
        <w:rPr>
          <w:rStyle w:val="StyleUnderline"/>
        </w:rPr>
        <w:t xml:space="preserve"> social disintegration</w:t>
      </w:r>
      <w:r>
        <w:rPr>
          <w:sz w:val="16"/>
        </w:rPr>
        <w:t xml:space="preserve"> as revealed by a rise in </w:t>
      </w:r>
      <w:r w:rsidRPr="0086286E">
        <w:rPr>
          <w:rStyle w:val="StyleUnderline"/>
          <w:highlight w:val="cyan"/>
        </w:rPr>
        <w:t>abject poverty and inequality</w:t>
      </w:r>
      <w:r>
        <w:rPr>
          <w:rStyle w:val="StyleUnderline"/>
        </w:rPr>
        <w:t>.</w:t>
      </w:r>
      <w:r>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w:t>
      </w:r>
      <w:r w:rsidRPr="007E1F84">
        <w:rPr>
          <w:sz w:val="16"/>
        </w:rPr>
        <w:t xml:space="preserve">Approximately </w:t>
      </w:r>
      <w:r w:rsidRPr="0086286E">
        <w:rPr>
          <w:rStyle w:val="StyleUnderline"/>
          <w:highlight w:val="cyan"/>
        </w:rPr>
        <w:t>2.8 billion people</w:t>
      </w:r>
      <w:r>
        <w:rPr>
          <w:sz w:val="16"/>
        </w:rPr>
        <w:t>—almost half of the world's population—</w:t>
      </w:r>
      <w:r w:rsidRPr="0086286E">
        <w:rPr>
          <w:rStyle w:val="StyleUnderline"/>
          <w:highlight w:val="cyan"/>
        </w:rPr>
        <w:t xml:space="preserve">struggle </w:t>
      </w:r>
      <w:r w:rsidRPr="007E1F84">
        <w:rPr>
          <w:rStyle w:val="StyleUnderline"/>
        </w:rPr>
        <w:t xml:space="preserve">in desperation </w:t>
      </w:r>
      <w:r w:rsidRPr="0086286E">
        <w:rPr>
          <w:rStyle w:val="StyleUnderline"/>
          <w:highlight w:val="cyan"/>
        </w:rPr>
        <w:t>to live on less than two dollars a day</w:t>
      </w:r>
      <w:r>
        <w:rPr>
          <w:sz w:val="16"/>
        </w:rPr>
        <w:t xml:space="preserve"> (McQuaig, 2001, p. 27). As many as </w:t>
      </w:r>
      <w:r w:rsidRPr="0086286E">
        <w:rPr>
          <w:rStyle w:val="StyleUnderline"/>
          <w:highlight w:val="cyan"/>
        </w:rPr>
        <w:t>250 million children are wage slaves</w:t>
      </w:r>
      <w:r>
        <w:rPr>
          <w:sz w:val="16"/>
        </w:rPr>
        <w:t xml:space="preserve"> and there are </w:t>
      </w:r>
      <w:r w:rsidRPr="0086286E">
        <w:rPr>
          <w:rStyle w:val="StyleUnderline"/>
          <w:highlight w:val="cyan"/>
        </w:rPr>
        <w:t>over a billion workers</w:t>
      </w:r>
      <w:r>
        <w:rPr>
          <w:sz w:val="16"/>
        </w:rPr>
        <w:t xml:space="preserve"> who </w:t>
      </w:r>
      <w:r w:rsidRPr="0086286E">
        <w:rPr>
          <w:rStyle w:val="StyleUnderline"/>
          <w:highlight w:val="cyan"/>
        </w:rPr>
        <w:t>are either un- or under-employed</w:t>
      </w:r>
      <w:r>
        <w:rPr>
          <w:rStyle w:val="StyleUnderline"/>
        </w:rPr>
        <w:t xml:space="preserve">. </w:t>
      </w:r>
      <w:r w:rsidRPr="007E1F84">
        <w:rPr>
          <w:rStyle w:val="StyleUnderline"/>
        </w:rPr>
        <w:t>These</w:t>
      </w:r>
      <w:r>
        <w:rPr>
          <w:sz w:val="16"/>
        </w:rPr>
        <w:t xml:space="preserve"> are the </w:t>
      </w:r>
      <w:r>
        <w:rPr>
          <w:rStyle w:val="StyleUnderline"/>
        </w:rPr>
        <w:t xml:space="preserve">concrete </w:t>
      </w:r>
      <w:r w:rsidRPr="0086286E">
        <w:rPr>
          <w:rStyle w:val="StyleUnderline"/>
          <w:highlight w:val="cyan"/>
        </w:rPr>
        <w:t>realities</w:t>
      </w:r>
      <w:r>
        <w:rPr>
          <w:sz w:val="16"/>
        </w:rPr>
        <w:t xml:space="preserve"> of our time—realities that </w:t>
      </w:r>
      <w:r w:rsidRPr="0086286E">
        <w:rPr>
          <w:rStyle w:val="Emphasis"/>
          <w:highlight w:val="cyan"/>
        </w:rPr>
        <w:t>require a vigorous class analysis</w:t>
      </w:r>
      <w:r>
        <w:rPr>
          <w:sz w:val="16"/>
        </w:rPr>
        <w:t xml:space="preserve">, </w:t>
      </w:r>
      <w:r w:rsidRPr="0086286E">
        <w:rPr>
          <w:rStyle w:val="StyleUnderline"/>
          <w:highlight w:val="cyan"/>
        </w:rPr>
        <w:t xml:space="preserve">an </w:t>
      </w:r>
      <w:r w:rsidRPr="0086286E">
        <w:rPr>
          <w:rStyle w:val="Emphasis"/>
          <w:highlight w:val="cyan"/>
        </w:rPr>
        <w:t>unrelenting critique</w:t>
      </w:r>
      <w:r w:rsidRPr="0086286E">
        <w:rPr>
          <w:rStyle w:val="StyleUnderline"/>
          <w:highlight w:val="cyan"/>
        </w:rPr>
        <w:t xml:space="preserve"> of capitalism </w:t>
      </w:r>
      <w:r w:rsidRPr="007E1F84">
        <w:rPr>
          <w:rStyle w:val="StyleUnderline"/>
        </w:rPr>
        <w:t xml:space="preserve">and </w:t>
      </w:r>
      <w:r w:rsidRPr="0086286E">
        <w:rPr>
          <w:rStyle w:val="StyleUnderline"/>
          <w:highlight w:val="cyan"/>
        </w:rPr>
        <w:t>an oppositional politics</w:t>
      </w:r>
      <w:r>
        <w:rPr>
          <w:rStyle w:val="StyleUnderline"/>
        </w:rPr>
        <w:t xml:space="preserve"> capable of confronting</w:t>
      </w:r>
      <w:r>
        <w:rPr>
          <w:sz w:val="16"/>
        </w:rPr>
        <w:t xml:space="preserve"> what Ahmad (1998, p. 2) refers to as </w:t>
      </w:r>
      <w:r>
        <w:rPr>
          <w:rStyle w:val="StyleUnderline"/>
        </w:rPr>
        <w:t>‘capitalist universality.’</w:t>
      </w:r>
      <w:r>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Pr>
          <w:rStyle w:val="StyleUnderline"/>
        </w:rPr>
        <w:t>Never before has a Marxian analysis of capitalism</w:t>
      </w:r>
      <w:r>
        <w:rPr>
          <w:sz w:val="16"/>
        </w:rPr>
        <w:t xml:space="preserve"> and class rule </w:t>
      </w:r>
      <w:r>
        <w:rPr>
          <w:rStyle w:val="StyleUnderline"/>
        </w:rPr>
        <w:t>been so desperately needed.</w:t>
      </w:r>
      <w:r>
        <w:rPr>
          <w:sz w:val="16"/>
        </w:rPr>
        <w:t xml:space="preserve"> That is not to say that everything Marx said or anticipated has come true, for that is clearly not the case. </w:t>
      </w:r>
      <w:r>
        <w:rPr>
          <w:rStyle w:val="StyleUnderline"/>
        </w:rPr>
        <w:t xml:space="preserve">Many critiques of Marx focus on his strategy for moving toward socialism, and with ample justification; nonetheless Marx did provide us with </w:t>
      </w:r>
      <w:r>
        <w:rPr>
          <w:rStyle w:val="Emphasis"/>
        </w:rPr>
        <w:t>fundamental insights</w:t>
      </w:r>
      <w:r>
        <w:rPr>
          <w:sz w:val="16"/>
        </w:rPr>
        <w:t xml:space="preserve"> </w:t>
      </w:r>
      <w:r>
        <w:rPr>
          <w:rStyle w:val="StyleUnderline"/>
        </w:rPr>
        <w:t>into class society that have held true</w:t>
      </w:r>
      <w:r>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Pr>
          <w:rStyle w:val="StyleUnderline"/>
        </w:rPr>
        <w:t xml:space="preserve">Rather than jettisoning Marx, decentering the role of capitalism, and discrediting class analysis, </w:t>
      </w:r>
      <w:r w:rsidRPr="0086286E">
        <w:rPr>
          <w:rStyle w:val="StyleUnderline"/>
          <w:highlight w:val="cyan"/>
        </w:rPr>
        <w:t>radical educators must continue to engage Marx'</w:t>
      </w:r>
      <w:r>
        <w:rPr>
          <w:rStyle w:val="StyleUnderline"/>
        </w:rPr>
        <w:t xml:space="preserve">s oeuvre </w:t>
      </w:r>
      <w:r w:rsidRPr="0086286E">
        <w:rPr>
          <w:rStyle w:val="StyleUnderline"/>
          <w:highlight w:val="cyan"/>
        </w:rPr>
        <w:t>and extrapolate</w:t>
      </w:r>
      <w:r>
        <w:rPr>
          <w:sz w:val="16"/>
        </w:rPr>
        <w:t xml:space="preserve"> from it </w:t>
      </w:r>
      <w:r>
        <w:rPr>
          <w:rStyle w:val="StyleUnderline"/>
        </w:rPr>
        <w:t xml:space="preserve">that which is useful </w:t>
      </w:r>
      <w:r w:rsidRPr="0086286E">
        <w:rPr>
          <w:rStyle w:val="Emphasis"/>
          <w:highlight w:val="cyan"/>
        </w:rPr>
        <w:t>pedagogically, theoretically, and</w:t>
      </w:r>
      <w:r>
        <w:rPr>
          <w:sz w:val="16"/>
        </w:rPr>
        <w:t xml:space="preserve">, most importantly, </w:t>
      </w:r>
      <w:r w:rsidRPr="0086286E">
        <w:rPr>
          <w:rStyle w:val="Emphasis"/>
          <w:highlight w:val="cyan"/>
        </w:rPr>
        <w:t>politically</w:t>
      </w:r>
      <w:r>
        <w:rPr>
          <w:sz w:val="16"/>
        </w:rPr>
        <w:t xml:space="preserve"> in light of the challenges that confront us. </w:t>
      </w:r>
      <w:r>
        <w:rPr>
          <w:rStyle w:val="StyleUnderline"/>
        </w:rPr>
        <w:t xml:space="preserve">The </w:t>
      </w:r>
      <w:r w:rsidRPr="0086286E">
        <w:rPr>
          <w:rStyle w:val="StyleUnderline"/>
          <w:highlight w:val="cyan"/>
        </w:rPr>
        <w:t>urgency</w:t>
      </w:r>
      <w:r>
        <w:rPr>
          <w:sz w:val="16"/>
        </w:rPr>
        <w:t xml:space="preserve"> which animates Amin's call </w:t>
      </w:r>
      <w:r>
        <w:rPr>
          <w:rStyle w:val="StyleUnderline"/>
        </w:rPr>
        <w:t xml:space="preserve">for a collective socialist vision </w:t>
      </w:r>
      <w:r w:rsidRPr="0086286E">
        <w:rPr>
          <w:rStyle w:val="StyleUnderline"/>
          <w:highlight w:val="cyan"/>
        </w:rPr>
        <w:t>necessitates</w:t>
      </w:r>
      <w:r>
        <w:rPr>
          <w:sz w:val="16"/>
        </w:rPr>
        <w:t xml:space="preserve">, as we have argued, </w:t>
      </w:r>
      <w:r w:rsidRPr="0086286E">
        <w:rPr>
          <w:rStyle w:val="StyleUnderline"/>
          <w:highlight w:val="cyan"/>
        </w:rPr>
        <w:t>moving beyond</w:t>
      </w:r>
      <w:r>
        <w:rPr>
          <w:rStyle w:val="StyleUnderline"/>
        </w:rPr>
        <w:t xml:space="preserve"> the particularism</w:t>
      </w:r>
      <w:r>
        <w:rPr>
          <w:sz w:val="16"/>
        </w:rPr>
        <w:t xml:space="preserve"> and liberal pluralism </w:t>
      </w:r>
      <w:r>
        <w:rPr>
          <w:rStyle w:val="StyleUnderline"/>
        </w:rPr>
        <w:t>that informs the ‘</w:t>
      </w:r>
      <w:r w:rsidRPr="0086286E">
        <w:rPr>
          <w:rStyle w:val="StyleUnderline"/>
          <w:highlight w:val="cyan"/>
        </w:rPr>
        <w:t>politics of difference</w:t>
      </w:r>
      <w:r>
        <w:rPr>
          <w:rStyle w:val="StyleUnderline"/>
        </w:rPr>
        <w:t xml:space="preserve">.’ </w:t>
      </w:r>
      <w:r w:rsidRPr="0086286E">
        <w:rPr>
          <w:rStyle w:val="StyleUnderline"/>
          <w:highlight w:val="cyan"/>
        </w:rPr>
        <w:t>It</w:t>
      </w:r>
      <w:r>
        <w:rPr>
          <w:sz w:val="16"/>
        </w:rPr>
        <w:t xml:space="preserve"> also </w:t>
      </w:r>
      <w:r w:rsidRPr="0086286E">
        <w:rPr>
          <w:rStyle w:val="Emphasis"/>
          <w:highlight w:val="cyan"/>
        </w:rPr>
        <w:t>requires</w:t>
      </w:r>
      <w:r w:rsidRPr="0086286E">
        <w:rPr>
          <w:rStyle w:val="StyleUnderline"/>
          <w:highlight w:val="cyan"/>
        </w:rPr>
        <w:t xml:space="preserve"> challenging the </w:t>
      </w:r>
      <w:r w:rsidRPr="0086286E">
        <w:rPr>
          <w:rStyle w:val="Emphasis"/>
          <w:highlight w:val="cyan"/>
        </w:rPr>
        <w:t>questionable assumptions</w:t>
      </w:r>
      <w:r>
        <w:rPr>
          <w:rStyle w:val="StyleUnderline"/>
        </w:rPr>
        <w:t xml:space="preserve"> </w:t>
      </w:r>
      <w:r w:rsidRPr="0086286E">
        <w:rPr>
          <w:rStyle w:val="StyleUnderline"/>
          <w:highlight w:val="cyan"/>
        </w:rPr>
        <w:t>that have come to constitute</w:t>
      </w:r>
      <w:r>
        <w:rPr>
          <w:rStyle w:val="StyleUnderline"/>
        </w:rPr>
        <w:t xml:space="preserve"> the core of contemporary ‘radical’</w:t>
      </w:r>
      <w:r>
        <w:rPr>
          <w:sz w:val="16"/>
        </w:rPr>
        <w:t xml:space="preserve"> theory, </w:t>
      </w:r>
      <w:r w:rsidRPr="0086286E">
        <w:rPr>
          <w:rStyle w:val="Emphasis"/>
          <w:highlight w:val="cyan"/>
        </w:rPr>
        <w:t>pedagogy</w:t>
      </w:r>
      <w:r>
        <w:rPr>
          <w:sz w:val="16"/>
        </w:rPr>
        <w:t xml:space="preserve"> and politics. </w:t>
      </w:r>
      <w:r>
        <w:rPr>
          <w:rStyle w:val="StyleUnderline"/>
        </w:rPr>
        <w:t xml:space="preserve">In terms of effecting change, </w:t>
      </w:r>
      <w:r w:rsidRPr="0086286E">
        <w:rPr>
          <w:rStyle w:val="StyleUnderline"/>
          <w:highlight w:val="cyan"/>
        </w:rPr>
        <w:t xml:space="preserve">what is needed is a cogent </w:t>
      </w:r>
      <w:r w:rsidRPr="0086286E">
        <w:rPr>
          <w:rStyle w:val="Emphasis"/>
          <w:highlight w:val="cyan"/>
        </w:rPr>
        <w:t>understanding</w:t>
      </w:r>
      <w:r w:rsidRPr="0086286E">
        <w:rPr>
          <w:rStyle w:val="StyleUnderline"/>
          <w:highlight w:val="cyan"/>
        </w:rPr>
        <w:t xml:space="preserve"> of the systemic nature of exploitation</w:t>
      </w:r>
      <w:r>
        <w:rPr>
          <w:rStyle w:val="StyleUnderline"/>
        </w:rPr>
        <w:t xml:space="preserve"> and oppression based on the</w:t>
      </w:r>
      <w:r>
        <w:rPr>
          <w:sz w:val="16"/>
        </w:rPr>
        <w:t xml:space="preserve"> precepts of a </w:t>
      </w:r>
      <w:r>
        <w:rPr>
          <w:rStyle w:val="StyleUnderline"/>
        </w:rPr>
        <w:t>radical political economy approach</w:t>
      </w:r>
      <w:r>
        <w:rPr>
          <w:sz w:val="16"/>
        </w:rPr>
        <w:t xml:space="preserve"> (outlined above) and one that incorporates Marx's notion of ‘unity in difference’ in which people share widely common material interests. </w:t>
      </w:r>
      <w:r>
        <w:rPr>
          <w:rStyle w:val="StyleUnderline"/>
        </w:rPr>
        <w:t xml:space="preserve">Such an understanding extends </w:t>
      </w:r>
      <w:r w:rsidRPr="0086286E">
        <w:rPr>
          <w:rStyle w:val="StyleUnderline"/>
          <w:highlight w:val="cyan"/>
        </w:rPr>
        <w:t>far beyond the realm of theory</w:t>
      </w:r>
      <w:r>
        <w:rPr>
          <w:sz w:val="16"/>
        </w:rPr>
        <w:t xml:space="preserve">, for the manner in which we choose to interpret and explore the social world, </w:t>
      </w:r>
      <w:r>
        <w:rPr>
          <w:rStyle w:val="StyleUnderline"/>
        </w:rPr>
        <w:t xml:space="preserve">the </w:t>
      </w:r>
      <w:r>
        <w:rPr>
          <w:rStyle w:val="Emphasis"/>
        </w:rPr>
        <w:t xml:space="preserve">concepts and </w:t>
      </w:r>
      <w:r w:rsidRPr="0086286E">
        <w:rPr>
          <w:rStyle w:val="Emphasis"/>
          <w:highlight w:val="cyan"/>
        </w:rPr>
        <w:t>frameworks</w:t>
      </w:r>
      <w:r>
        <w:rPr>
          <w:rStyle w:val="StyleUnderline"/>
        </w:rPr>
        <w:t xml:space="preserve"> </w:t>
      </w:r>
      <w:r w:rsidRPr="007E1F84">
        <w:rPr>
          <w:rStyle w:val="StyleUnderline"/>
        </w:rPr>
        <w:t xml:space="preserve">we use </w:t>
      </w:r>
      <w:r w:rsidRPr="0086286E">
        <w:rPr>
          <w:rStyle w:val="StyleUnderline"/>
          <w:highlight w:val="cyan"/>
        </w:rPr>
        <w:t>to express our sociopolitical understandings, are more than just abstract categories</w:t>
      </w:r>
      <w:r>
        <w:rPr>
          <w:rStyle w:val="StyleUnderline"/>
        </w:rPr>
        <w:t xml:space="preserve">. They imply intentions, organizational practices, and political agendas. </w:t>
      </w:r>
      <w:r w:rsidRPr="0086286E">
        <w:rPr>
          <w:rStyle w:val="StyleUnderline"/>
          <w:highlight w:val="cyan"/>
        </w:rPr>
        <w:t>Identifying class analysis as</w:t>
      </w:r>
      <w:r>
        <w:rPr>
          <w:rStyle w:val="StyleUnderline"/>
        </w:rPr>
        <w:t xml:space="preserve"> the </w:t>
      </w:r>
      <w:r w:rsidRPr="0086286E">
        <w:rPr>
          <w:rStyle w:val="StyleUnderline"/>
          <w:highlight w:val="cyan"/>
        </w:rPr>
        <w:t>basis for</w:t>
      </w:r>
      <w:r>
        <w:rPr>
          <w:rStyle w:val="StyleUnderline"/>
        </w:rPr>
        <w:t xml:space="preserve"> our</w:t>
      </w:r>
      <w:r>
        <w:rPr>
          <w:sz w:val="16"/>
        </w:rPr>
        <w:t xml:space="preserve"> understandings and class </w:t>
      </w:r>
      <w:r w:rsidRPr="0086286E">
        <w:rPr>
          <w:rStyle w:val="StyleUnderline"/>
          <w:highlight w:val="cyan"/>
        </w:rPr>
        <w:t>struggle</w:t>
      </w:r>
      <w:r>
        <w:rPr>
          <w:sz w:val="16"/>
        </w:rPr>
        <w:t xml:space="preserve"> as the basis for political transformation </w:t>
      </w:r>
      <w:r w:rsidRPr="0086286E">
        <w:rPr>
          <w:rStyle w:val="StyleUnderline"/>
          <w:highlight w:val="cyan"/>
        </w:rPr>
        <w:t xml:space="preserve">implies something </w:t>
      </w:r>
      <w:r w:rsidRPr="0086286E">
        <w:rPr>
          <w:rStyle w:val="Emphasis"/>
          <w:highlight w:val="cyan"/>
        </w:rPr>
        <w:t>quite different</w:t>
      </w:r>
      <w:r w:rsidRPr="0086286E">
        <w:rPr>
          <w:rStyle w:val="StyleUnderline"/>
          <w:highlight w:val="cyan"/>
        </w:rPr>
        <w:t xml:space="preserve"> than constructing</w:t>
      </w:r>
      <w:r>
        <w:rPr>
          <w:sz w:val="16"/>
        </w:rPr>
        <w:t xml:space="preserve"> a sense of </w:t>
      </w:r>
      <w:r>
        <w:rPr>
          <w:rStyle w:val="StyleUnderline"/>
        </w:rPr>
        <w:t xml:space="preserve">political </w:t>
      </w:r>
      <w:r w:rsidRPr="0086286E">
        <w:rPr>
          <w:rStyle w:val="StyleUnderline"/>
          <w:highlight w:val="cyan"/>
        </w:rPr>
        <w:t>agency around issues of race, ethnicity, gender</w:t>
      </w:r>
      <w:r>
        <w:rPr>
          <w:rStyle w:val="StyleUnderline"/>
        </w:rPr>
        <w:t>, etc.</w:t>
      </w:r>
      <w:r>
        <w:rPr>
          <w:sz w:val="16"/>
        </w:rPr>
        <w:t xml:space="preserve"> Contrary to ‘Shakespeare's assertion that a rose by any other name would smell as sweet,’ it should be clear that this is not the case in political matters. Rather, </w:t>
      </w:r>
      <w:r>
        <w:rPr>
          <w:rStyle w:val="StyleUnderline"/>
        </w:rPr>
        <w:t>in politics ‘the essence</w:t>
      </w:r>
      <w:r>
        <w:rPr>
          <w:sz w:val="16"/>
        </w:rPr>
        <w:t xml:space="preserve"> of the flower </w:t>
      </w:r>
      <w:r>
        <w:rPr>
          <w:rStyle w:val="StyleUnderline"/>
        </w:rPr>
        <w:t>lies in the name by which it is called’</w:t>
      </w:r>
      <w:r>
        <w:rPr>
          <w:sz w:val="16"/>
        </w:rPr>
        <w:t xml:space="preserve"> (Bannerji, 2000, p. 41). </w:t>
      </w:r>
      <w:r>
        <w:rPr>
          <w:rStyle w:val="StyleUnderline"/>
        </w:rPr>
        <w:t>The task for progressives</w:t>
      </w:r>
      <w:r>
        <w:rPr>
          <w:sz w:val="16"/>
        </w:rPr>
        <w:t xml:space="preserve"> today </w:t>
      </w:r>
      <w:r>
        <w:rPr>
          <w:rStyle w:val="StyleUnderline"/>
        </w:rPr>
        <w:t>is to seize the moment and plant the seeds for a political agenda that is grounded in historical possibilities</w:t>
      </w:r>
      <w:r>
        <w:rPr>
          <w:sz w:val="16"/>
        </w:rPr>
        <w:t xml:space="preserve"> and informed by a vision committed to overcoming exploitative conditions. </w:t>
      </w:r>
      <w:r>
        <w:rPr>
          <w:rStyle w:val="StyleUnderline"/>
        </w:rPr>
        <w:t>These seeds</w:t>
      </w:r>
      <w:r>
        <w:rPr>
          <w:sz w:val="16"/>
        </w:rPr>
        <w:t xml:space="preserve">, we would argue, </w:t>
      </w:r>
      <w:r>
        <w:rPr>
          <w:rStyle w:val="StyleUnderline"/>
        </w:rPr>
        <w:t>must be derived from</w:t>
      </w:r>
      <w:r>
        <w:rPr>
          <w:sz w:val="16"/>
        </w:rPr>
        <w:t xml:space="preserve"> the tree of </w:t>
      </w:r>
      <w:r>
        <w:rPr>
          <w:rStyle w:val="StyleUnderline"/>
        </w:rPr>
        <w:t>radical political economy. For</w:t>
      </w:r>
      <w:r>
        <w:rPr>
          <w:sz w:val="16"/>
        </w:rPr>
        <w:t xml:space="preserve"> the vast majority of people today—</w:t>
      </w:r>
      <w:r>
        <w:rPr>
          <w:rStyle w:val="StyleUnderline"/>
        </w:rPr>
        <w:t>people of all ‘racial classifications or identities, all genders and sexual orientations’—the common frame of reference</w:t>
      </w:r>
      <w:r>
        <w:rPr>
          <w:sz w:val="16"/>
        </w:rPr>
        <w:t xml:space="preserve"> arcing across ‘difference’, the ‘concerns and aspirations that are most widely shared </w:t>
      </w:r>
      <w:r>
        <w:rPr>
          <w:rStyle w:val="StyleUnderline"/>
        </w:rPr>
        <w:t>are</w:t>
      </w:r>
      <w:r>
        <w:rPr>
          <w:sz w:val="16"/>
        </w:rPr>
        <w:t xml:space="preserve"> those that are </w:t>
      </w:r>
      <w:r>
        <w:rPr>
          <w:rStyle w:val="StyleUnderline"/>
        </w:rPr>
        <w:t>rooted in</w:t>
      </w:r>
      <w:r>
        <w:rPr>
          <w:sz w:val="16"/>
        </w:rPr>
        <w:t xml:space="preserve"> </w:t>
      </w:r>
      <w:r>
        <w:rPr>
          <w:rStyle w:val="StyleUnderline"/>
        </w:rPr>
        <w:t>the common experience of everyday life</w:t>
      </w:r>
      <w:r>
        <w:rPr>
          <w:sz w:val="16"/>
        </w:rPr>
        <w:t xml:space="preserve"> shaped and </w:t>
      </w:r>
      <w:r>
        <w:rPr>
          <w:rStyle w:val="StyleUnderline"/>
        </w:rPr>
        <w:t>constrained by political economy’</w:t>
      </w:r>
      <w:r>
        <w:rPr>
          <w:sz w:val="16"/>
        </w:rPr>
        <w:t xml:space="preserve"> (Reed, 2000, p. xxvii). </w:t>
      </w:r>
      <w:r>
        <w:rPr>
          <w:rStyle w:val="StyleUnderline"/>
        </w:rPr>
        <w:t>While post-Marxist advocates of the politics of ‘difference’ suggest</w:t>
      </w:r>
      <w:r>
        <w:rPr>
          <w:sz w:val="16"/>
        </w:rPr>
        <w:t xml:space="preserve"> that </w:t>
      </w:r>
      <w:r>
        <w:rPr>
          <w:rStyle w:val="StyleUnderline"/>
        </w:rPr>
        <w:t>such a stance is outdated, we</w:t>
      </w:r>
      <w:r>
        <w:rPr>
          <w:sz w:val="16"/>
        </w:rPr>
        <w:t xml:space="preserve"> would </w:t>
      </w:r>
      <w:r>
        <w:rPr>
          <w:rStyle w:val="StyleUnderline"/>
        </w:rPr>
        <w:t>argue that the categories which they have employed</w:t>
      </w:r>
      <w:r>
        <w:rPr>
          <w:sz w:val="16"/>
        </w:rPr>
        <w:t xml:space="preserve"> to analyze ‘the social’ </w:t>
      </w:r>
      <w:r>
        <w:rPr>
          <w:rStyle w:val="StyleUnderline"/>
        </w:rPr>
        <w:t>are</w:t>
      </w:r>
      <w:r>
        <w:rPr>
          <w:sz w:val="16"/>
        </w:rPr>
        <w:t xml:space="preserve"> now </w:t>
      </w:r>
      <w:r>
        <w:rPr>
          <w:rStyle w:val="StyleUnderline"/>
        </w:rPr>
        <w:t>losing their usefulness,</w:t>
      </w:r>
      <w:r>
        <w:rPr>
          <w:sz w:val="16"/>
        </w:rPr>
        <w:t xml:space="preserve"> particularly in light of actual contemporary ‘social movements.’ </w:t>
      </w:r>
      <w:r>
        <w:rPr>
          <w:rStyle w:val="StyleUnderline"/>
        </w:rPr>
        <w:t>All over the globe, there are large anti-capitalist movements</w:t>
      </w:r>
      <w:r>
        <w:rPr>
          <w:sz w:val="16"/>
        </w:rPr>
        <w:t xml:space="preserve"> afoot. In February 2002, chants of ‘Another World Is Possible’ became the theme of protests in Porto Allegre. It seems that those </w:t>
      </w:r>
      <w:r>
        <w:rPr>
          <w:rStyle w:val="StyleUnderline"/>
        </w:rPr>
        <w:t>people struggling in the streets haven’t read about</w:t>
      </w:r>
      <w:r>
        <w:rPr>
          <w:sz w:val="16"/>
        </w:rPr>
        <w:t xml:space="preserve"> T.I.N.A., </w:t>
      </w:r>
      <w:r>
        <w:rPr>
          <w:rStyle w:val="StyleUnderline"/>
        </w:rPr>
        <w:t>the end of grand narratives of emancipation, or the decentering of capitalism.</w:t>
      </w:r>
      <w:r>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86286E">
        <w:rPr>
          <w:rStyle w:val="StyleUnderline"/>
          <w:highlight w:val="cyan"/>
        </w:rPr>
        <w:t>This</w:t>
      </w:r>
      <w:r>
        <w:rPr>
          <w:sz w:val="16"/>
        </w:rPr>
        <w:t xml:space="preserve">, of course, </w:t>
      </w:r>
      <w:r w:rsidRPr="0086286E">
        <w:rPr>
          <w:rStyle w:val="StyleUnderline"/>
          <w:highlight w:val="cyan"/>
        </w:rPr>
        <w:t>does not mean</w:t>
      </w:r>
      <w:r>
        <w:rPr>
          <w:sz w:val="16"/>
        </w:rPr>
        <w:t xml:space="preserve"> that </w:t>
      </w:r>
      <w:r w:rsidRPr="0086286E">
        <w:rPr>
          <w:rStyle w:val="StyleUnderline"/>
          <w:highlight w:val="cyan"/>
        </w:rPr>
        <w:t>socialism will inevitably come about</w:t>
      </w:r>
      <w:r>
        <w:rPr>
          <w:rStyle w:val="StyleUnderline"/>
        </w:rPr>
        <w:t xml:space="preserve">, </w:t>
      </w:r>
      <w:r w:rsidRPr="0086286E">
        <w:rPr>
          <w:rStyle w:val="StyleUnderline"/>
          <w:highlight w:val="cyan"/>
        </w:rPr>
        <w:t>yet a sense of its</w:t>
      </w:r>
      <w:r>
        <w:rPr>
          <w:sz w:val="16"/>
        </w:rPr>
        <w:t xml:space="preserve"> nascent </w:t>
      </w:r>
      <w:r w:rsidRPr="0086286E">
        <w:rPr>
          <w:rStyle w:val="StyleUnderline"/>
          <w:highlight w:val="cyan"/>
        </w:rPr>
        <w:t>promise</w:t>
      </w:r>
      <w:r>
        <w:rPr>
          <w:rStyle w:val="StyleUnderline"/>
        </w:rPr>
        <w:t xml:space="preserve"> </w:t>
      </w:r>
      <w:r w:rsidRPr="0086286E">
        <w:rPr>
          <w:rStyle w:val="StyleUnderline"/>
          <w:highlight w:val="cyan"/>
        </w:rPr>
        <w:t>animates current social movements</w:t>
      </w:r>
      <w:r>
        <w:rPr>
          <w:rStyle w:val="StyleUnderline"/>
        </w:rPr>
        <w:t>.</w:t>
      </w:r>
      <w:r>
        <w:rPr>
          <w:sz w:val="16"/>
        </w:rPr>
        <w:t xml:space="preserve"> Indeed, noted historian Howard Zinn (2000, p. 20) recently pointed out that </w:t>
      </w:r>
      <w:r>
        <w:rPr>
          <w:rStyle w:val="StyleUnderline"/>
        </w:rPr>
        <w:t>after years of single-issue organizing</w:t>
      </w:r>
      <w:r>
        <w:rPr>
          <w:sz w:val="16"/>
        </w:rPr>
        <w:t xml:space="preserve"> (i.e. the politics of difference), </w:t>
      </w:r>
      <w:r>
        <w:rPr>
          <w:rStyle w:val="StyleUnderline"/>
        </w:rPr>
        <w:t>the WTO and other anti-corporate capitalist protests signaled a turning point in the ‘history of movements</w:t>
      </w:r>
      <w:r>
        <w:rPr>
          <w:sz w:val="16"/>
        </w:rPr>
        <w:t xml:space="preserve"> of recent decades,’ for </w:t>
      </w:r>
      <w:r>
        <w:rPr>
          <w:rStyle w:val="StyleUnderline"/>
        </w:rPr>
        <w:t>it was the issue of ‘class’ that</w:t>
      </w:r>
      <w:r>
        <w:rPr>
          <w:sz w:val="16"/>
        </w:rPr>
        <w:t xml:space="preserve"> more than anything ‘</w:t>
      </w:r>
      <w:r>
        <w:rPr>
          <w:rStyle w:val="StyleUnderline"/>
        </w:rPr>
        <w:t>bound everyone together</w:t>
      </w:r>
      <w:r>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Pr>
          <w:rStyle w:val="StyleUnderline"/>
        </w:rPr>
        <w:t>a socialist humanist vision remains crucial, whose</w:t>
      </w:r>
      <w:r>
        <w:rPr>
          <w:sz w:val="16"/>
        </w:rPr>
        <w:t xml:space="preserve"> fundamental </w:t>
      </w:r>
      <w:r>
        <w:rPr>
          <w:rStyle w:val="StyleUnderline"/>
        </w:rPr>
        <w:t>features include the creative potential of people to challenge collectively the circumstances that they inherit.</w:t>
      </w:r>
      <w:r>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Pr>
          <w:rStyle w:val="StyleUnderline"/>
        </w:rPr>
        <w:t>It vests</w:t>
      </w:r>
      <w:r>
        <w:rPr>
          <w:sz w:val="16"/>
        </w:rPr>
        <w:t xml:space="preserve"> its </w:t>
      </w:r>
      <w:r>
        <w:rPr>
          <w:rStyle w:val="StyleUnderline"/>
        </w:rPr>
        <w:t>hope for change in the development of critical consciousness and social agents who make history</w:t>
      </w:r>
      <w:r>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Pr>
          <w:rStyle w:val="StyleUnderline"/>
        </w:rPr>
        <w:t xml:space="preserve">the </w:t>
      </w:r>
      <w:r w:rsidRPr="0086286E">
        <w:rPr>
          <w:rStyle w:val="StyleUnderline"/>
          <w:highlight w:val="cyan"/>
        </w:rPr>
        <w:t>enduring relevance of</w:t>
      </w:r>
      <w:r>
        <w:rPr>
          <w:rStyle w:val="StyleUnderline"/>
        </w:rPr>
        <w:t xml:space="preserve"> a </w:t>
      </w:r>
      <w:r w:rsidRPr="0086286E">
        <w:rPr>
          <w:rStyle w:val="StyleUnderline"/>
          <w:highlight w:val="cyan"/>
        </w:rPr>
        <w:t>radical socialist pedagogy and politics</w:t>
      </w:r>
      <w:r>
        <w:rPr>
          <w:rStyle w:val="StyleUnderline"/>
        </w:rPr>
        <w:t xml:space="preserve"> </w:t>
      </w:r>
      <w:r w:rsidRPr="0086286E">
        <w:rPr>
          <w:rStyle w:val="StyleUnderline"/>
          <w:highlight w:val="cyan"/>
        </w:rPr>
        <w:t xml:space="preserve">is the </w:t>
      </w:r>
      <w:r w:rsidRPr="0086286E">
        <w:rPr>
          <w:rStyle w:val="Emphasis"/>
          <w:highlight w:val="cyan"/>
        </w:rPr>
        <w:t>centrality</w:t>
      </w:r>
      <w:r w:rsidRPr="0086286E">
        <w:rPr>
          <w:sz w:val="16"/>
          <w:highlight w:val="cyan"/>
        </w:rPr>
        <w:t xml:space="preserve"> </w:t>
      </w:r>
      <w:r w:rsidRPr="0086286E">
        <w:rPr>
          <w:rStyle w:val="StyleUnderline"/>
          <w:highlight w:val="cyan"/>
        </w:rPr>
        <w:t xml:space="preserve">it accords to </w:t>
      </w:r>
      <w:r w:rsidRPr="007E1F84">
        <w:rPr>
          <w:rStyle w:val="StyleUnderline"/>
        </w:rPr>
        <w:t xml:space="preserve">the </w:t>
      </w:r>
      <w:r w:rsidRPr="0086286E">
        <w:rPr>
          <w:rStyle w:val="StyleUnderline"/>
          <w:highlight w:val="cyan"/>
        </w:rPr>
        <w:t>interrogation of capitalism</w:t>
      </w:r>
      <w:r>
        <w:rPr>
          <w:rStyle w:val="StyleUnderline"/>
        </w:rPr>
        <w:t>.</w:t>
      </w:r>
      <w:r>
        <w:rPr>
          <w:u w:val="single"/>
        </w:rPr>
        <w:t xml:space="preserve"> </w:t>
      </w:r>
      <w:r>
        <w:rPr>
          <w:sz w:val="16"/>
        </w:rPr>
        <w:t xml:space="preserve">We can no longer afford to remain indifferent to the horror and savagery committed by capitalist's barbaric machinations. </w:t>
      </w:r>
      <w:r>
        <w:rPr>
          <w:rStyle w:val="StyleUnderline"/>
        </w:rPr>
        <w:t>We need to recognize that capitalist democracy is unrescuably contradictory in its own self-constitution.</w:t>
      </w:r>
      <w:r>
        <w:rPr>
          <w:sz w:val="16"/>
        </w:rPr>
        <w:t xml:space="preserve"> Capitalism and democracy cannot be translated into one another without profound efforts at manufacturing empty idealism. </w:t>
      </w:r>
      <w:r>
        <w:rPr>
          <w:rStyle w:val="StyleUnderline"/>
        </w:rPr>
        <w:t>Committed Leftists must unrelentingly cultivate a democratic socialist vision</w:t>
      </w:r>
      <w:r>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Pr>
          <w:rStyle w:val="StyleUnderline"/>
        </w:rPr>
        <w:t>Leftists must</w:t>
      </w:r>
      <w:r>
        <w:rPr>
          <w:sz w:val="16"/>
        </w:rPr>
        <w:t xml:space="preserve"> illuminate the little shops of horror that lurk beneath ‘globalization’s’ shiny façade; they must </w:t>
      </w:r>
      <w:r>
        <w:rPr>
          <w:rStyle w:val="StyleUnderline"/>
        </w:rPr>
        <w:t>challenge the true ‘evils</w:t>
      </w:r>
      <w:r>
        <w:rPr>
          <w:sz w:val="16"/>
        </w:rPr>
        <w:t xml:space="preserve">’ that are </w:t>
      </w:r>
      <w:r>
        <w:rPr>
          <w:rStyle w:val="StyleUnderline"/>
        </w:rPr>
        <w:t>manifest in</w:t>
      </w:r>
      <w:r>
        <w:rPr>
          <w:sz w:val="16"/>
        </w:rPr>
        <w:t xml:space="preserve"> the tentacles of </w:t>
      </w:r>
      <w:r>
        <w:rPr>
          <w:rStyle w:val="StyleUnderline"/>
        </w:rPr>
        <w:t>global capitalism's reach.</w:t>
      </w:r>
      <w:r>
        <w:rPr>
          <w:sz w:val="16"/>
        </w:rPr>
        <w:t xml:space="preserve"> And, more than this, </w:t>
      </w:r>
      <w:r w:rsidRPr="0086286E">
        <w:rPr>
          <w:rStyle w:val="StyleUnderline"/>
          <w:highlight w:val="cyan"/>
        </w:rPr>
        <w:t>Leftists</w:t>
      </w:r>
      <w:r>
        <w:rPr>
          <w:rStyle w:val="StyleUnderline"/>
        </w:rPr>
        <w:t xml:space="preserve"> </w:t>
      </w:r>
      <w:r w:rsidRPr="0086286E">
        <w:rPr>
          <w:rStyle w:val="StyleUnderline"/>
          <w:highlight w:val="cyan"/>
        </w:rPr>
        <w:t>must search for</w:t>
      </w:r>
      <w:r>
        <w:rPr>
          <w:rStyle w:val="StyleUnderline"/>
        </w:rPr>
        <w:t xml:space="preserve"> the cracks in the edifice of globalized capitalism and shine light on those fissures that </w:t>
      </w:r>
      <w:r>
        <w:rPr>
          <w:rStyle w:val="Emphasis"/>
        </w:rPr>
        <w:t xml:space="preserve">give birth to </w:t>
      </w:r>
      <w:r w:rsidRPr="0086286E">
        <w:rPr>
          <w:rStyle w:val="Emphasis"/>
          <w:highlight w:val="cyan"/>
        </w:rPr>
        <w:t>alternatives</w:t>
      </w:r>
      <w:r>
        <w:rPr>
          <w:rStyle w:val="Emphasis"/>
        </w:rPr>
        <w:t>.</w:t>
      </w:r>
      <w:r>
        <w:rPr>
          <w:sz w:val="16"/>
        </w:rPr>
        <w:t xml:space="preserve"> </w:t>
      </w:r>
      <w:r>
        <w:rPr>
          <w:rStyle w:val="StyleUnderline"/>
        </w:rPr>
        <w:t>Socialism</w:t>
      </w:r>
      <w:r>
        <w:rPr>
          <w:sz w:val="16"/>
        </w:rPr>
        <w:t xml:space="preserve"> today, undoubtedly, </w:t>
      </w:r>
      <w:r>
        <w:rPr>
          <w:rStyle w:val="StyleUnderline"/>
        </w:rPr>
        <w:t>runs against the grain of received wisdom, but its vision of a vastly improved and freer arrangement of social relations beckons on the horizon. Its unwritten text is nascent in the present</w:t>
      </w:r>
      <w:r>
        <w:rPr>
          <w:sz w:val="16"/>
        </w:rPr>
        <w:t xml:space="preserve"> even as it exists among the fragments of history and the shards of distant memories. Its potential remains untapped and its promise needs to be redeemed.</w:t>
      </w:r>
    </w:p>
    <w:p w14:paraId="6A8304A9" w14:textId="3F56C739" w:rsidR="00D4407F" w:rsidRDefault="00D4407F" w:rsidP="00D4407F">
      <w:pPr>
        <w:rPr>
          <w:sz w:val="16"/>
        </w:rPr>
      </w:pPr>
    </w:p>
    <w:p w14:paraId="7F25AAE6" w14:textId="77777777" w:rsidR="00D4407F" w:rsidRDefault="00D4407F" w:rsidP="00D4407F">
      <w:pPr>
        <w:rPr>
          <w:sz w:val="16"/>
        </w:rPr>
      </w:pPr>
    </w:p>
    <w:p w14:paraId="5FD604EF" w14:textId="77777777" w:rsidR="00D4407F" w:rsidRPr="00E76480" w:rsidRDefault="00D4407F" w:rsidP="00D4407F">
      <w:pPr>
        <w:pStyle w:val="Heading4"/>
      </w:pPr>
      <w:r w:rsidRPr="00E76480">
        <w:t xml:space="preserve">Class is a key starting point—not to obscure intersecting inequalities, but to historicize them and address the engines of mass </w:t>
      </w:r>
      <w:r>
        <w:t>oppression</w:t>
      </w:r>
    </w:p>
    <w:p w14:paraId="30883631" w14:textId="77777777" w:rsidR="00D4407F" w:rsidRPr="00296210" w:rsidRDefault="00D4407F" w:rsidP="00D4407F">
      <w:pPr>
        <w:rPr>
          <w:sz w:val="16"/>
        </w:rPr>
      </w:pPr>
      <w:r w:rsidRPr="00E76480">
        <w:rPr>
          <w:rStyle w:val="swauthor"/>
          <w:b/>
        </w:rPr>
        <w:t>Taylor 11</w:t>
      </w:r>
      <w:r w:rsidRPr="00E76480">
        <w:rPr>
          <w:rStyle w:val="swauthor"/>
          <w:sz w:val="16"/>
        </w:rPr>
        <w:t xml:space="preserve"> [Keeanga-Yamahtta Taylor, on the editorial board of the International Socialist Review and a doctoral student in African American Studies at Northwestern University; “Race, class and Marxism,” SocialistWorker.org, http://socialistworker.org/2011/01/04/race-class-and-marxism]</w:t>
      </w:r>
    </w:p>
    <w:p w14:paraId="7493C8D2" w14:textId="77777777" w:rsidR="00D4407F" w:rsidRDefault="00D4407F" w:rsidP="00D4407F">
      <w:pPr>
        <w:rPr>
          <w:sz w:val="14"/>
        </w:rPr>
      </w:pPr>
      <w:r w:rsidRPr="00E76480">
        <w:rPr>
          <w:sz w:val="14"/>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86286E">
        <w:rPr>
          <w:rStyle w:val="StyleUnderline"/>
          <w:highlight w:val="cyan"/>
        </w:rPr>
        <w:t>Marxism has been maligned as</w:t>
      </w:r>
      <w:r w:rsidRPr="00E76480">
        <w:rPr>
          <w:u w:val="single"/>
        </w:rPr>
        <w:t xml:space="preserve">, at best, </w:t>
      </w:r>
      <w:r w:rsidRPr="0086286E">
        <w:rPr>
          <w:rStyle w:val="StyleUnderline"/>
          <w:highlight w:val="cyan"/>
        </w:rPr>
        <w:t>"blind" to combating racism</w:t>
      </w:r>
      <w:r w:rsidRPr="0086286E">
        <w:rPr>
          <w:sz w:val="14"/>
          <w:highlight w:val="cyan"/>
        </w:rPr>
        <w:t xml:space="preserve"> </w:t>
      </w:r>
      <w:r w:rsidRPr="0086286E">
        <w:rPr>
          <w:rStyle w:val="StyleUnderline"/>
          <w:highlight w:val="cyan"/>
        </w:rPr>
        <w:t>and</w:t>
      </w:r>
      <w:r w:rsidRPr="00E76480">
        <w:rPr>
          <w:sz w:val="14"/>
        </w:rPr>
        <w:t xml:space="preserve">, at worst, </w:t>
      </w:r>
      <w:r w:rsidRPr="0086286E">
        <w:rPr>
          <w:rStyle w:val="StyleUnderline"/>
          <w:highlight w:val="cyan"/>
        </w:rPr>
        <w:t>"incapable" of it. For example</w:t>
      </w:r>
      <w:r w:rsidRPr="00E76480">
        <w:rPr>
          <w:sz w:val="14"/>
        </w:rPr>
        <w:t>, in an article published last summer, popular commentator and self-described "</w:t>
      </w:r>
      <w:r w:rsidRPr="00E76480">
        <w:rPr>
          <w:u w:val="single"/>
        </w:rPr>
        <w:t xml:space="preserve">anti-racist" </w:t>
      </w:r>
      <w:r w:rsidRPr="00E76480">
        <w:rPr>
          <w:rStyle w:val="StyleUnderline"/>
        </w:rPr>
        <w:t>Tim Wise summarized the critique of "left activists" that he later defines as Marxists.</w:t>
      </w:r>
      <w:r w:rsidRPr="00E76480">
        <w:rPr>
          <w:sz w:val="14"/>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 Here, </w:t>
      </w:r>
      <w:r w:rsidRPr="0086286E">
        <w:rPr>
          <w:highlight w:val="cyan"/>
          <w:u w:val="single"/>
        </w:rPr>
        <w:t xml:space="preserve">Wise accuses Marxism of: "extreme class reductionism," meaning </w:t>
      </w:r>
      <w:r w:rsidRPr="00E76480">
        <w:rPr>
          <w:u w:val="single"/>
        </w:rPr>
        <w:t xml:space="preserve">that </w:t>
      </w:r>
      <w:r w:rsidRPr="0086286E">
        <w:rPr>
          <w:highlight w:val="cyan"/>
          <w:u w:val="single"/>
        </w:rPr>
        <w:t xml:space="preserve">Marxists </w:t>
      </w:r>
      <w:r w:rsidRPr="00E76480">
        <w:rPr>
          <w:u w:val="single"/>
        </w:rPr>
        <w:t xml:space="preserve">allegedly </w:t>
      </w:r>
      <w:r w:rsidRPr="0086286E">
        <w:rPr>
          <w:highlight w:val="cyan"/>
          <w:u w:val="single"/>
        </w:rPr>
        <w:t xml:space="preserve">think </w:t>
      </w:r>
      <w:r w:rsidRPr="00E76480">
        <w:rPr>
          <w:u w:val="single"/>
        </w:rPr>
        <w:t xml:space="preserve">that </w:t>
      </w:r>
      <w:r w:rsidRPr="0086286E">
        <w:rPr>
          <w:highlight w:val="cyan"/>
          <w:u w:val="single"/>
        </w:rPr>
        <w:t>class is more important than race</w:t>
      </w:r>
      <w:r w:rsidRPr="00E76480">
        <w:rPr>
          <w:rStyle w:val="StyleUnderline"/>
        </w:rPr>
        <w:t>; reducing struggles against racism to "mere identity politics"; and requiring that struggles against racism should "take a back seat" to struggles over economic issues.</w:t>
      </w:r>
      <w:r w:rsidRPr="00E76480">
        <w:rPr>
          <w:sz w:val="14"/>
        </w:rPr>
        <w:t xml:space="preserve"> </w:t>
      </w:r>
      <w:r w:rsidRPr="0086286E">
        <w:rPr>
          <w:rStyle w:val="StyleUnderline"/>
          <w:highlight w:val="cyan"/>
        </w:rPr>
        <w:t>Wise also accuses</w:t>
      </w:r>
      <w:r w:rsidRPr="0086286E">
        <w:rPr>
          <w:sz w:val="14"/>
          <w:highlight w:val="cyan"/>
        </w:rPr>
        <w:t xml:space="preserve"> </w:t>
      </w:r>
      <w:r w:rsidRPr="00E76480">
        <w:rPr>
          <w:sz w:val="14"/>
        </w:rPr>
        <w:t xml:space="preserve">so-called "left activists" </w:t>
      </w:r>
      <w:r w:rsidRPr="0086286E">
        <w:rPr>
          <w:rStyle w:val="StyleUnderline"/>
          <w:highlight w:val="cyan"/>
        </w:rPr>
        <w:t>of</w:t>
      </w:r>
      <w:r w:rsidRPr="0086286E">
        <w:rPr>
          <w:sz w:val="14"/>
          <w:highlight w:val="cyan"/>
        </w:rPr>
        <w:t xml:space="preserve"> </w:t>
      </w:r>
      <w:r w:rsidRPr="00E76480">
        <w:rPr>
          <w:sz w:val="14"/>
        </w:rPr>
        <w:t xml:space="preserve">reinforcing </w:t>
      </w:r>
      <w:r w:rsidRPr="0086286E">
        <w:rPr>
          <w:rStyle w:val="StyleUnderline"/>
          <w:highlight w:val="cyan"/>
        </w:rPr>
        <w:t>"white denial" and "dismiss[ing] the</w:t>
      </w:r>
      <w:r w:rsidRPr="0086286E">
        <w:rPr>
          <w:sz w:val="14"/>
          <w:highlight w:val="cyan"/>
        </w:rPr>
        <w:t xml:space="preserve"> </w:t>
      </w:r>
      <w:r w:rsidRPr="00E76480">
        <w:rPr>
          <w:sz w:val="14"/>
        </w:rPr>
        <w:t xml:space="preserve">lived </w:t>
      </w:r>
      <w:r w:rsidRPr="0086286E">
        <w:rPr>
          <w:rStyle w:val="StyleUnderline"/>
          <w:highlight w:val="cyan"/>
        </w:rPr>
        <w:t>reality of people of color"--which, of course, presumes Left activists and Marxists to all be white</w:t>
      </w:r>
      <w:r w:rsidRPr="00E76480">
        <w:rPr>
          <w:sz w:val="14"/>
        </w:rPr>
        <w:t xml:space="preserve">. - - - - - - - - - - - - - - - </w:t>
      </w:r>
      <w:r w:rsidRPr="0086286E">
        <w:rPr>
          <w:rStyle w:val="StyleUnderline"/>
          <w:highlight w:val="cyan"/>
        </w:rPr>
        <w:t>What do Marxists actually say?</w:t>
      </w:r>
      <w:r w:rsidRPr="00E76480">
        <w:rPr>
          <w:rStyle w:val="StyleUnderline"/>
        </w:rPr>
        <w:t xml:space="preserve"> Marxists argue that </w:t>
      </w:r>
      <w:r w:rsidRPr="0086286E">
        <w:rPr>
          <w:rStyle w:val="StyleUnderline"/>
          <w:highlight w:val="cyan"/>
        </w:rPr>
        <w:t>capitalism</w:t>
      </w:r>
      <w:r w:rsidRPr="00E76480">
        <w:rPr>
          <w:rStyle w:val="StyleUnderline"/>
        </w:rPr>
        <w:t xml:space="preserve"> is a system that is based on the exploitation of the many by the few.</w:t>
      </w:r>
      <w:r w:rsidRPr="00E76480">
        <w:rPr>
          <w:sz w:val="14"/>
        </w:rPr>
        <w:t xml:space="preserve"> </w:t>
      </w:r>
      <w:r w:rsidRPr="00E76480">
        <w:rPr>
          <w:u w:val="single"/>
        </w:rPr>
        <w:t xml:space="preserve">Because it is a system based on gross inequality, it </w:t>
      </w:r>
      <w:r w:rsidRPr="0086286E">
        <w:rPr>
          <w:highlight w:val="cyan"/>
          <w:u w:val="single"/>
        </w:rPr>
        <w:t xml:space="preserve">requires </w:t>
      </w:r>
      <w:r w:rsidRPr="00E76480">
        <w:rPr>
          <w:u w:val="single"/>
        </w:rPr>
        <w:t xml:space="preserve">various </w:t>
      </w:r>
      <w:r w:rsidRPr="0086286E">
        <w:rPr>
          <w:highlight w:val="cyan"/>
          <w:u w:val="single"/>
        </w:rPr>
        <w:t xml:space="preserve">tools to divide the majority--racism and </w:t>
      </w:r>
      <w:r w:rsidRPr="00E76480">
        <w:rPr>
          <w:u w:val="single"/>
        </w:rPr>
        <w:t xml:space="preserve">all </w:t>
      </w:r>
      <w:r w:rsidRPr="0086286E">
        <w:rPr>
          <w:highlight w:val="cyan"/>
          <w:u w:val="single"/>
        </w:rPr>
        <w:t xml:space="preserve">oppressions </w:t>
      </w:r>
      <w:r w:rsidRPr="00E76480">
        <w:rPr>
          <w:u w:val="single"/>
        </w:rPr>
        <w:t xml:space="preserve">under capitalism </w:t>
      </w:r>
      <w:r w:rsidRPr="0086286E">
        <w:rPr>
          <w:highlight w:val="cyan"/>
          <w:u w:val="single"/>
        </w:rPr>
        <w:t xml:space="preserve">serve this </w:t>
      </w:r>
      <w:r w:rsidRPr="00E76480">
        <w:rPr>
          <w:u w:val="single"/>
        </w:rPr>
        <w:t>purpose</w:t>
      </w:r>
      <w:r w:rsidRPr="00E76480">
        <w:rPr>
          <w:sz w:val="14"/>
        </w:rPr>
        <w:t xml:space="preserve">. Moreover, oppression is used to justify and "explain" unequal relationships in society that enrich the minority that live off the majority's labor. </w:t>
      </w:r>
      <w:r w:rsidRPr="0086286E">
        <w:rPr>
          <w:rStyle w:val="StyleUnderline"/>
          <w:highlight w:val="cyan"/>
        </w:rPr>
        <w:t xml:space="preserve">Thus, racism developed initially to </w:t>
      </w:r>
      <w:r w:rsidRPr="00E76480">
        <w:rPr>
          <w:rStyle w:val="StyleUnderline"/>
        </w:rPr>
        <w:t xml:space="preserve">explain and </w:t>
      </w:r>
      <w:r w:rsidRPr="0086286E">
        <w:rPr>
          <w:rStyle w:val="StyleUnderline"/>
          <w:highlight w:val="cyan"/>
        </w:rPr>
        <w:t>justify</w:t>
      </w:r>
      <w:r w:rsidRPr="0086286E">
        <w:rPr>
          <w:highlight w:val="cyan"/>
          <w:u w:val="single"/>
        </w:rPr>
        <w:t xml:space="preserve"> </w:t>
      </w:r>
      <w:r w:rsidRPr="00E76480">
        <w:rPr>
          <w:u w:val="single"/>
        </w:rPr>
        <w:t xml:space="preserve">the </w:t>
      </w:r>
      <w:r w:rsidRPr="0086286E">
        <w:rPr>
          <w:rStyle w:val="StyleUnderline"/>
          <w:highlight w:val="cyan"/>
        </w:rPr>
        <w:t>enslavement</w:t>
      </w:r>
      <w:r w:rsidRPr="0086286E">
        <w:rPr>
          <w:highlight w:val="cyan"/>
          <w:u w:val="single"/>
        </w:rPr>
        <w:t xml:space="preserve"> </w:t>
      </w:r>
      <w:r w:rsidRPr="00E76480">
        <w:rPr>
          <w:u w:val="single"/>
        </w:rPr>
        <w:t>of Africans</w:t>
      </w:r>
      <w:r w:rsidRPr="00E76480">
        <w:rPr>
          <w:sz w:val="14"/>
        </w:rPr>
        <w:t xml:space="preserve">--because they were less than human and undeserving of liberty and freedom. Everyone accepts the idea that </w:t>
      </w:r>
      <w:r w:rsidRPr="00E76480">
        <w:rPr>
          <w:u w:val="single"/>
        </w:rPr>
        <w:t>the oppression of slaves was rooted in the class relations of exploitation under that system</w:t>
      </w:r>
      <w:r w:rsidRPr="00E76480">
        <w:rPr>
          <w:sz w:val="14"/>
        </w:rPr>
        <w:t xml:space="preserve">. Fewer recognize that </w:t>
      </w:r>
      <w:r w:rsidRPr="0086286E">
        <w:rPr>
          <w:b/>
          <w:highlight w:val="cyan"/>
          <w:u w:val="single"/>
        </w:rPr>
        <w:t xml:space="preserve">under capitalism, wage slavery is the pivot around which </w:t>
      </w:r>
      <w:r w:rsidRPr="00E76480">
        <w:rPr>
          <w:b/>
          <w:u w:val="single"/>
        </w:rPr>
        <w:t xml:space="preserve">all other </w:t>
      </w:r>
      <w:r w:rsidRPr="0086286E">
        <w:rPr>
          <w:b/>
          <w:highlight w:val="cyan"/>
          <w:u w:val="single"/>
        </w:rPr>
        <w:t xml:space="preserve">inequalities </w:t>
      </w:r>
      <w:r w:rsidRPr="00E76480">
        <w:rPr>
          <w:b/>
          <w:u w:val="single"/>
        </w:rPr>
        <w:t xml:space="preserve">and oppressions </w:t>
      </w:r>
      <w:r w:rsidRPr="0086286E">
        <w:rPr>
          <w:b/>
          <w:highlight w:val="cyan"/>
          <w:u w:val="single"/>
        </w:rPr>
        <w:t>turn</w:t>
      </w:r>
      <w:r w:rsidRPr="00E76480">
        <w:rPr>
          <w:sz w:val="14"/>
        </w:rPr>
        <w:t xml:space="preserve">. Capitalism used racism to justify plunder, conquest and slavery, but as Karl Marx pointed out, it also used racism to divide and rule--to pit one section of the working class against another and thereby blunt class consciousness. </w:t>
      </w:r>
      <w:r w:rsidRPr="0086286E">
        <w:rPr>
          <w:b/>
          <w:highlight w:val="cyan"/>
          <w:u w:val="single"/>
        </w:rPr>
        <w:t>To claim</w:t>
      </w:r>
      <w:r w:rsidRPr="00E76480">
        <w:rPr>
          <w:sz w:val="14"/>
        </w:rPr>
        <w:t xml:space="preserve">, as Marxists do, </w:t>
      </w:r>
      <w:r w:rsidRPr="00E76480">
        <w:rPr>
          <w:b/>
          <w:u w:val="single"/>
        </w:rPr>
        <w:t xml:space="preserve">that </w:t>
      </w:r>
      <w:r w:rsidRPr="0086286E">
        <w:rPr>
          <w:b/>
          <w:highlight w:val="cyan"/>
          <w:u w:val="single"/>
        </w:rPr>
        <w:t>racism is a product of capitalism is not to deny</w:t>
      </w:r>
      <w:r w:rsidRPr="0086286E">
        <w:rPr>
          <w:sz w:val="14"/>
          <w:highlight w:val="cyan"/>
        </w:rPr>
        <w:t xml:space="preserve"> </w:t>
      </w:r>
      <w:r w:rsidRPr="00E76480">
        <w:rPr>
          <w:sz w:val="14"/>
        </w:rPr>
        <w:t xml:space="preserve">or diminish </w:t>
      </w:r>
      <w:r w:rsidRPr="0086286E">
        <w:rPr>
          <w:b/>
          <w:highlight w:val="cyan"/>
          <w:u w:val="single"/>
        </w:rPr>
        <w:t>its importance</w:t>
      </w:r>
      <w:r w:rsidRPr="0086286E">
        <w:rPr>
          <w:sz w:val="14"/>
          <w:highlight w:val="cyan"/>
        </w:rPr>
        <w:t xml:space="preserve"> </w:t>
      </w:r>
      <w:r w:rsidRPr="00E76480">
        <w:rPr>
          <w:sz w:val="14"/>
        </w:rPr>
        <w:t xml:space="preserve">or impact in American society. </w:t>
      </w:r>
      <w:r w:rsidRPr="0086286E">
        <w:rPr>
          <w:highlight w:val="cyan"/>
          <w:u w:val="single"/>
        </w:rPr>
        <w:t xml:space="preserve">It is </w:t>
      </w:r>
      <w:r w:rsidRPr="00E76480">
        <w:rPr>
          <w:u w:val="single"/>
        </w:rPr>
        <w:t xml:space="preserve">simply </w:t>
      </w:r>
      <w:r w:rsidRPr="0086286E">
        <w:rPr>
          <w:highlight w:val="cyan"/>
          <w:u w:val="single"/>
        </w:rPr>
        <w:t xml:space="preserve">to explain </w:t>
      </w:r>
      <w:r w:rsidRPr="00E76480">
        <w:rPr>
          <w:u w:val="single"/>
        </w:rPr>
        <w:t xml:space="preserve">its </w:t>
      </w:r>
      <w:r w:rsidRPr="00E76480">
        <w:rPr>
          <w:rStyle w:val="StyleUnderline"/>
        </w:rPr>
        <w:t>origins and the</w:t>
      </w:r>
      <w:r w:rsidRPr="0086286E">
        <w:rPr>
          <w:highlight w:val="cyan"/>
          <w:u w:val="single"/>
        </w:rPr>
        <w:t xml:space="preserve"> reasons for its perpetuation</w:t>
      </w:r>
      <w:r w:rsidRPr="00E76480">
        <w:rPr>
          <w:sz w:val="14"/>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86286E">
        <w:rPr>
          <w:rStyle w:val="StyleUnderline"/>
          <w:highlight w:val="cyan"/>
        </w:rPr>
        <w:t xml:space="preserve">it is popular </w:t>
      </w:r>
      <w:r w:rsidRPr="00E76480">
        <w:rPr>
          <w:rStyle w:val="StyleUnderline"/>
        </w:rPr>
        <w:t xml:space="preserve">today </w:t>
      </w:r>
      <w:r w:rsidRPr="0086286E">
        <w:rPr>
          <w:rStyle w:val="StyleUnderline"/>
          <w:highlight w:val="cyan"/>
        </w:rPr>
        <w:t xml:space="preserve">to talk about </w:t>
      </w:r>
      <w:r w:rsidRPr="00E76480">
        <w:rPr>
          <w:rStyle w:val="StyleUnderline"/>
        </w:rPr>
        <w:t xml:space="preserve">various </w:t>
      </w:r>
      <w:r w:rsidRPr="0086286E">
        <w:rPr>
          <w:rStyle w:val="StyleUnderline"/>
          <w:highlight w:val="cyan"/>
        </w:rPr>
        <w:t>oppressions</w:t>
      </w:r>
      <w:r w:rsidRPr="00E76480">
        <w:rPr>
          <w:rStyle w:val="StyleUnderline"/>
        </w:rPr>
        <w:t xml:space="preserve">, including class, </w:t>
      </w:r>
      <w:r w:rsidRPr="0086286E">
        <w:rPr>
          <w:rStyle w:val="StyleUnderline"/>
          <w:highlight w:val="cyan"/>
        </w:rPr>
        <w:t xml:space="preserve">as intersecting. While </w:t>
      </w:r>
      <w:r w:rsidRPr="00E76480">
        <w:rPr>
          <w:rStyle w:val="StyleUnderline"/>
        </w:rPr>
        <w:t xml:space="preserve">it is true that </w:t>
      </w:r>
      <w:r w:rsidRPr="0086286E">
        <w:rPr>
          <w:rStyle w:val="StyleUnderline"/>
          <w:highlight w:val="cyan"/>
        </w:rPr>
        <w:t xml:space="preserve">oppressions </w:t>
      </w:r>
      <w:r w:rsidRPr="00E76480">
        <w:rPr>
          <w:rStyle w:val="StyleUnderline"/>
        </w:rPr>
        <w:t xml:space="preserve">can </w:t>
      </w:r>
      <w:r w:rsidRPr="0086286E">
        <w:rPr>
          <w:rStyle w:val="StyleUnderline"/>
          <w:highlight w:val="cyan"/>
        </w:rPr>
        <w:t>reinforce</w:t>
      </w:r>
      <w:r w:rsidRPr="0086286E">
        <w:rPr>
          <w:highlight w:val="cyan"/>
          <w:u w:val="single"/>
        </w:rPr>
        <w:t xml:space="preserve"> </w:t>
      </w:r>
      <w:r w:rsidRPr="00E76480">
        <w:rPr>
          <w:u w:val="single"/>
        </w:rPr>
        <w:t xml:space="preserve">and compound each other, </w:t>
      </w:r>
      <w:r w:rsidRPr="0086286E">
        <w:rPr>
          <w:rStyle w:val="StyleUnderline"/>
          <w:highlight w:val="cyan"/>
        </w:rPr>
        <w:t xml:space="preserve">they are born out of the material relations shaped by </w:t>
      </w:r>
      <w:r w:rsidRPr="00E76480">
        <w:rPr>
          <w:rStyle w:val="StyleUnderline"/>
        </w:rPr>
        <w:t>capitalism</w:t>
      </w:r>
      <w:r w:rsidRPr="00E76480">
        <w:rPr>
          <w:u w:val="single"/>
        </w:rPr>
        <w:t xml:space="preserve"> </w:t>
      </w:r>
      <w:r w:rsidRPr="00E76480">
        <w:rPr>
          <w:rStyle w:val="StyleUnderline"/>
        </w:rPr>
        <w:t xml:space="preserve">and </w:t>
      </w:r>
      <w:r w:rsidRPr="0086286E">
        <w:rPr>
          <w:rStyle w:val="StyleUnderline"/>
          <w:highlight w:val="cyan"/>
        </w:rPr>
        <w:t xml:space="preserve">the economic exploitation </w:t>
      </w:r>
      <w:r w:rsidRPr="00E76480">
        <w:rPr>
          <w:rStyle w:val="StyleUnderline"/>
        </w:rPr>
        <w:t xml:space="preserve">that is </w:t>
      </w:r>
      <w:r w:rsidRPr="0086286E">
        <w:rPr>
          <w:rStyle w:val="StyleUnderline"/>
          <w:highlight w:val="cyan"/>
        </w:rPr>
        <w:t>at the heart</w:t>
      </w:r>
      <w:r w:rsidRPr="0086286E">
        <w:rPr>
          <w:highlight w:val="cyan"/>
          <w:u w:val="single"/>
        </w:rPr>
        <w:t xml:space="preserve"> of cap</w:t>
      </w:r>
      <w:r w:rsidRPr="00E76480">
        <w:rPr>
          <w:u w:val="single"/>
        </w:rPr>
        <w:t>italist society</w:t>
      </w:r>
      <w:r w:rsidRPr="00E76480">
        <w:rPr>
          <w:sz w:val="14"/>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86286E">
        <w:rPr>
          <w:rStyle w:val="StyleUnderline"/>
          <w:highlight w:val="cyan"/>
        </w:rPr>
        <w:t>Marx</w:t>
      </w:r>
      <w:r w:rsidRPr="0086286E">
        <w:rPr>
          <w:sz w:val="14"/>
          <w:highlight w:val="cyan"/>
        </w:rPr>
        <w:t xml:space="preserve"> </w:t>
      </w:r>
      <w:r w:rsidRPr="00E76480">
        <w:rPr>
          <w:sz w:val="14"/>
        </w:rPr>
        <w:t xml:space="preserve">himself </w:t>
      </w:r>
      <w:r w:rsidRPr="00E76480">
        <w:rPr>
          <w:u w:val="single"/>
        </w:rPr>
        <w:t>was well aware of the centrality of race under capitalism</w:t>
      </w:r>
      <w:r w:rsidRPr="00E76480">
        <w:rPr>
          <w:sz w:val="14"/>
        </w:rPr>
        <w:t xml:space="preserve">. While Marx did not write extensively on the question of slavery and its racial impact in societies specifically, he </w:t>
      </w:r>
      <w:r w:rsidRPr="0086286E">
        <w:rPr>
          <w:rStyle w:val="StyleUnderline"/>
          <w:highlight w:val="cyan"/>
        </w:rPr>
        <w:t>did write</w:t>
      </w:r>
      <w:r w:rsidRPr="0086286E">
        <w:rPr>
          <w:sz w:val="14"/>
          <w:highlight w:val="cyan"/>
        </w:rPr>
        <w:t xml:space="preserve"> </w:t>
      </w:r>
      <w:r w:rsidRPr="0086286E">
        <w:rPr>
          <w:rStyle w:val="StyleUnderline"/>
          <w:highlight w:val="cyan"/>
        </w:rPr>
        <w:t>about</w:t>
      </w:r>
      <w:r w:rsidRPr="00E76480">
        <w:rPr>
          <w:sz w:val="14"/>
        </w:rPr>
        <w:t xml:space="preserve"> the way in which European capitalism emerged because of its pilfering, rape and destruction, famously writing: The </w:t>
      </w:r>
      <w:r w:rsidRPr="0086286E">
        <w:rPr>
          <w:rStyle w:val="StyleUnderline"/>
          <w:highlight w:val="cyan"/>
        </w:rPr>
        <w:t>discovery of gold and silver in America,</w:t>
      </w:r>
      <w:r w:rsidRPr="0086286E">
        <w:rPr>
          <w:sz w:val="14"/>
          <w:highlight w:val="cyan"/>
        </w:rPr>
        <w:t xml:space="preserve"> </w:t>
      </w:r>
      <w:r w:rsidRPr="00E76480">
        <w:rPr>
          <w:sz w:val="14"/>
        </w:rPr>
        <w:t xml:space="preserve">the extirpation, enslavement and </w:t>
      </w:r>
      <w:r w:rsidRPr="0086286E">
        <w:rPr>
          <w:rStyle w:val="StyleUnderline"/>
          <w:highlight w:val="cyan"/>
        </w:rPr>
        <w:t>entombment</w:t>
      </w:r>
      <w:r w:rsidRPr="0086286E">
        <w:rPr>
          <w:sz w:val="14"/>
          <w:highlight w:val="cyan"/>
        </w:rPr>
        <w:t xml:space="preserve"> </w:t>
      </w:r>
      <w:r w:rsidRPr="00E76480">
        <w:rPr>
          <w:sz w:val="14"/>
        </w:rPr>
        <w:t xml:space="preserve">in mines </w:t>
      </w:r>
      <w:r w:rsidRPr="0086286E">
        <w:rPr>
          <w:rStyle w:val="StyleUnderline"/>
          <w:highlight w:val="cyan"/>
        </w:rPr>
        <w:t>of the aboriginal population,</w:t>
      </w:r>
      <w:r w:rsidRPr="00E76480">
        <w:rPr>
          <w:sz w:val="14"/>
        </w:rPr>
        <w:t xml:space="preserve"> the beginning of the conquest and </w:t>
      </w:r>
      <w:r w:rsidRPr="0086286E">
        <w:rPr>
          <w:rStyle w:val="StyleUnderline"/>
          <w:highlight w:val="cyan"/>
        </w:rPr>
        <w:t>looting of the East Indies</w:t>
      </w:r>
      <w:r w:rsidRPr="00E76480">
        <w:rPr>
          <w:sz w:val="14"/>
        </w:rPr>
        <w:t xml:space="preserve">, the </w:t>
      </w:r>
      <w:r w:rsidRPr="0086286E">
        <w:rPr>
          <w:rStyle w:val="StyleUnderline"/>
          <w:highlight w:val="cyan"/>
        </w:rPr>
        <w:t>turning</w:t>
      </w:r>
      <w:r w:rsidRPr="0086286E">
        <w:rPr>
          <w:sz w:val="14"/>
          <w:highlight w:val="cyan"/>
        </w:rPr>
        <w:t xml:space="preserve"> </w:t>
      </w:r>
      <w:r w:rsidRPr="00E76480">
        <w:rPr>
          <w:sz w:val="14"/>
        </w:rPr>
        <w:t xml:space="preserve">of </w:t>
      </w:r>
      <w:r w:rsidRPr="0086286E">
        <w:rPr>
          <w:rStyle w:val="StyleUnderline"/>
          <w:highlight w:val="cyan"/>
        </w:rPr>
        <w:t>Africa into a warren for</w:t>
      </w:r>
      <w:r w:rsidRPr="0086286E">
        <w:rPr>
          <w:sz w:val="14"/>
          <w:highlight w:val="cyan"/>
        </w:rPr>
        <w:t xml:space="preserve"> </w:t>
      </w:r>
      <w:r w:rsidRPr="00E76480">
        <w:rPr>
          <w:sz w:val="14"/>
        </w:rPr>
        <w:t xml:space="preserve">the </w:t>
      </w:r>
      <w:r w:rsidRPr="0086286E">
        <w:rPr>
          <w:rStyle w:val="StyleUnderline"/>
          <w:highlight w:val="cyan"/>
        </w:rPr>
        <w:t>commercial hunting</w:t>
      </w:r>
      <w:r w:rsidRPr="0086286E">
        <w:rPr>
          <w:sz w:val="14"/>
          <w:highlight w:val="cyan"/>
        </w:rPr>
        <w:t xml:space="preserve"> </w:t>
      </w:r>
      <w:r w:rsidRPr="00E76480">
        <w:rPr>
          <w:sz w:val="14"/>
        </w:rPr>
        <w:t xml:space="preserve">of Black skins, </w:t>
      </w:r>
      <w:r w:rsidRPr="0086286E">
        <w:rPr>
          <w:rStyle w:val="StyleUnderline"/>
          <w:highlight w:val="cyan"/>
        </w:rPr>
        <w:t xml:space="preserve">signalized </w:t>
      </w:r>
      <w:r w:rsidRPr="00E76480">
        <w:rPr>
          <w:rStyle w:val="StyleUnderline"/>
        </w:rPr>
        <w:t>the</w:t>
      </w:r>
      <w:r w:rsidRPr="00E76480">
        <w:rPr>
          <w:sz w:val="14"/>
        </w:rPr>
        <w:t xml:space="preserve"> rosy dawn of the</w:t>
      </w:r>
      <w:r w:rsidRPr="00E76480">
        <w:rPr>
          <w:rStyle w:val="StyleUnderline"/>
        </w:rPr>
        <w:t xml:space="preserve"> era of </w:t>
      </w:r>
      <w:r w:rsidRPr="0086286E">
        <w:rPr>
          <w:rStyle w:val="StyleUnderline"/>
          <w:highlight w:val="cyan"/>
        </w:rPr>
        <w:t>capitalist production</w:t>
      </w:r>
      <w:r w:rsidRPr="00E76480">
        <w:rPr>
          <w:sz w:val="14"/>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86286E">
        <w:rPr>
          <w:highlight w:val="cyan"/>
          <w:u w:val="single"/>
        </w:rPr>
        <w:t xml:space="preserve">If Marx was truly an economic reductionist, he might have surmised that slavery and capitalism were incompatible, and simply waited for slavery to whither </w:t>
      </w:r>
      <w:r w:rsidRPr="00E76480">
        <w:rPr>
          <w:u w:val="single"/>
        </w:rPr>
        <w:t>away</w:t>
      </w:r>
      <w:r w:rsidRPr="00E76480">
        <w:rPr>
          <w:sz w:val="14"/>
        </w:rPr>
        <w:t xml:space="preserve">. </w:t>
      </w:r>
      <w:r w:rsidRPr="00CB675E">
        <w:rPr>
          <w:sz w:val="14"/>
        </w:rPr>
        <w:t xml:space="preserve">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t>
      </w:r>
      <w:r w:rsidRPr="00E76480">
        <w:rPr>
          <w:sz w:val="14"/>
        </w:rPr>
        <w:t xml:space="preserve">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86286E">
        <w:rPr>
          <w:highlight w:val="cyan"/>
          <w:u w:val="single"/>
        </w:rPr>
        <w:t xml:space="preserve">Not only was Marx </w:t>
      </w:r>
      <w:r w:rsidRPr="00E76480">
        <w:rPr>
          <w:u w:val="single"/>
        </w:rPr>
        <w:t xml:space="preserve">personally opposed to slavery and </w:t>
      </w:r>
      <w:r w:rsidRPr="0086286E">
        <w:rPr>
          <w:highlight w:val="cyan"/>
          <w:u w:val="single"/>
        </w:rPr>
        <w:t>actively organized against it, but he theorized that slavery and the resultant race discrimination</w:t>
      </w:r>
      <w:r w:rsidRPr="0086286E">
        <w:rPr>
          <w:sz w:val="14"/>
          <w:highlight w:val="cyan"/>
        </w:rPr>
        <w:t xml:space="preserve"> </w:t>
      </w:r>
      <w:r w:rsidRPr="00E76480">
        <w:rPr>
          <w:sz w:val="14"/>
        </w:rPr>
        <w:t xml:space="preserve">that flowed from it </w:t>
      </w:r>
      <w:r w:rsidRPr="0086286E">
        <w:rPr>
          <w:highlight w:val="cyan"/>
          <w:u w:val="single"/>
        </w:rPr>
        <w:t>were not just problems for the slaves</w:t>
      </w:r>
      <w:r w:rsidRPr="0086286E">
        <w:rPr>
          <w:sz w:val="14"/>
          <w:highlight w:val="cyan"/>
        </w:rPr>
        <w:t xml:space="preserve"> </w:t>
      </w:r>
      <w:r w:rsidRPr="00E76480">
        <w:rPr>
          <w:sz w:val="14"/>
        </w:rPr>
        <w:t xml:space="preserve">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Moreover, Marx understood the dynamics of racism in a modern sense as well--as a means by which workers who had common, objective interests with each other could also become mortal enemies because of subjective, but nevertheless real, racist and nationalist ideas.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Out of this quote, one can see a Marxist theory of how racism operated in contemporary society, after slavery was ended. Marx was highlighting three things: first, that </w:t>
      </w:r>
      <w:r w:rsidRPr="0086286E">
        <w:rPr>
          <w:highlight w:val="cyan"/>
          <w:u w:val="single"/>
        </w:rPr>
        <w:t xml:space="preserve">capitalism promotes economic competition </w:t>
      </w:r>
      <w:r w:rsidRPr="00E76480">
        <w:rPr>
          <w:u w:val="single"/>
        </w:rPr>
        <w:t>between workers</w:t>
      </w:r>
      <w:r w:rsidRPr="00E76480">
        <w:rPr>
          <w:sz w:val="14"/>
        </w:rPr>
        <w:t xml:space="preserve">; second, that the </w:t>
      </w:r>
      <w:r w:rsidRPr="00E76480">
        <w:rPr>
          <w:u w:val="single"/>
        </w:rPr>
        <w:t xml:space="preserve">ruling class uses racist ideology </w:t>
      </w:r>
      <w:r w:rsidRPr="0086286E">
        <w:rPr>
          <w:highlight w:val="cyan"/>
          <w:u w:val="single"/>
        </w:rPr>
        <w:t>to divide workers</w:t>
      </w:r>
      <w:r w:rsidRPr="00E76480">
        <w:rPr>
          <w:u w:val="single"/>
        </w:rPr>
        <w:t xml:space="preserve"> against each other</w:t>
      </w:r>
      <w:r w:rsidRPr="00E76480">
        <w:rPr>
          <w:sz w:val="14"/>
        </w:rPr>
        <w:t xml:space="preserve">; and finally, that </w:t>
      </w:r>
      <w:r w:rsidRPr="0086286E">
        <w:rPr>
          <w:rStyle w:val="StyleUnderline"/>
          <w:highlight w:val="cyan"/>
        </w:rPr>
        <w:t>when one group of workers suffer oppression, it negatively impacts the entire class</w:t>
      </w:r>
      <w:r>
        <w:rPr>
          <w:sz w:val="14"/>
        </w:rPr>
        <w:t>.</w:t>
      </w:r>
    </w:p>
    <w:p w14:paraId="6EF82D37" w14:textId="1493D529" w:rsidR="00D4407F" w:rsidRDefault="00D4407F" w:rsidP="00D4407F"/>
    <w:p w14:paraId="7400870F" w14:textId="77777777" w:rsidR="00D4407F" w:rsidRPr="00E76480" w:rsidRDefault="00D4407F" w:rsidP="00D4407F">
      <w:pPr>
        <w:pStyle w:val="Heading4"/>
      </w:pPr>
      <w:r w:rsidRPr="00E76480">
        <w:t xml:space="preserve">Class focus is absolutely necessary to combat exclusion—the affirmatives politics aims towards reconciliation and cultural inclusion—class antagonism strives for annihilation. Examining isolated aspects of identity at the expense of class obscures the way class structures other antagonisms into chains of meaning. </w:t>
      </w:r>
    </w:p>
    <w:p w14:paraId="534A52BE" w14:textId="77777777" w:rsidR="00D4407F" w:rsidRPr="00E76480" w:rsidRDefault="00D4407F" w:rsidP="00D4407F">
      <w:pPr>
        <w:rPr>
          <w:sz w:val="16"/>
        </w:rPr>
      </w:pPr>
      <w:r w:rsidRPr="00E76480">
        <w:rPr>
          <w:b/>
        </w:rPr>
        <w:t>Zizek 12,</w:t>
      </w:r>
      <w:r w:rsidRPr="00E76480">
        <w:rPr>
          <w:sz w:val="16"/>
        </w:rPr>
        <w:t xml:space="preserve"> senior researcher at the Institute for Sociology and Philosophy, University of Ljubljana, Slovenia, international director of the Birkbeck Institute for the Humanities and a professor of philosophy and psychoanalysis at the European Graduate School</w:t>
      </w:r>
    </w:p>
    <w:p w14:paraId="65552C72" w14:textId="77777777" w:rsidR="00D4407F" w:rsidRPr="00E76480" w:rsidRDefault="00D4407F" w:rsidP="00D4407F">
      <w:pPr>
        <w:rPr>
          <w:sz w:val="16"/>
        </w:rPr>
      </w:pPr>
      <w:r w:rsidRPr="00E76480">
        <w:rPr>
          <w:sz w:val="16"/>
        </w:rPr>
        <w:t>(Slavoj, The Year of Dreaming Dangerously, p.32-4)</w:t>
      </w:r>
    </w:p>
    <w:p w14:paraId="0F97010F" w14:textId="77777777" w:rsidR="00D4407F" w:rsidRPr="00E76480" w:rsidRDefault="00D4407F" w:rsidP="00D4407F">
      <w:pPr>
        <w:rPr>
          <w:sz w:val="16"/>
        </w:rPr>
      </w:pPr>
      <w:r w:rsidRPr="00E76480">
        <w:rPr>
          <w:sz w:val="16"/>
        </w:rPr>
        <w:t xml:space="preserve">The first thing to note here is that </w:t>
      </w:r>
      <w:r w:rsidRPr="00E76480">
        <w:rPr>
          <w:u w:val="single"/>
        </w:rPr>
        <w:t>it takes two to fight a culture war</w:t>
      </w:r>
      <w:r w:rsidRPr="00E76480">
        <w:rPr>
          <w:sz w:val="16"/>
        </w:rPr>
        <w:t xml:space="preserve">: </w:t>
      </w:r>
      <w:r w:rsidRPr="00B24782">
        <w:rPr>
          <w:highlight w:val="cyan"/>
          <w:u w:val="single"/>
        </w:rPr>
        <w:t>culture</w:t>
      </w:r>
      <w:r w:rsidRPr="00B24782">
        <w:rPr>
          <w:sz w:val="16"/>
          <w:highlight w:val="cyan"/>
        </w:rPr>
        <w:t xml:space="preserve"> </w:t>
      </w:r>
      <w:r w:rsidRPr="00B24782">
        <w:rPr>
          <w:highlight w:val="cyan"/>
          <w:u w:val="single"/>
        </w:rPr>
        <w:t>is</w:t>
      </w:r>
      <w:r w:rsidRPr="00E76480">
        <w:rPr>
          <w:sz w:val="16"/>
        </w:rPr>
        <w:t xml:space="preserve"> also </w:t>
      </w:r>
      <w:r w:rsidRPr="00B24782">
        <w:rPr>
          <w:highlight w:val="cyan"/>
          <w:u w:val="single"/>
        </w:rPr>
        <w:t>the dominant ideological topic of the</w:t>
      </w:r>
      <w:r w:rsidRPr="00E76480">
        <w:rPr>
          <w:u w:val="single"/>
        </w:rPr>
        <w:t xml:space="preserve"> “enlightened” liberals whose </w:t>
      </w:r>
      <w:r w:rsidRPr="00B24782">
        <w:rPr>
          <w:highlight w:val="cyan"/>
          <w:u w:val="single"/>
        </w:rPr>
        <w:t>politics</w:t>
      </w:r>
      <w:r w:rsidRPr="00E76480">
        <w:rPr>
          <w:u w:val="single"/>
        </w:rPr>
        <w:t xml:space="preserve"> is focused on the fight </w:t>
      </w:r>
      <w:r w:rsidRPr="00B24782">
        <w:rPr>
          <w:highlight w:val="cyan"/>
          <w:u w:val="single"/>
        </w:rPr>
        <w:t>against sexism, racism</w:t>
      </w:r>
      <w:r w:rsidRPr="00E76480">
        <w:rPr>
          <w:sz w:val="16"/>
        </w:rPr>
        <w:t xml:space="preserve">, and fundamentalism, and for multicultural tolerance. </w:t>
      </w:r>
      <w:r w:rsidRPr="00E76480">
        <w:rPr>
          <w:u w:val="single"/>
        </w:rPr>
        <w:t>The key question is</w:t>
      </w:r>
      <w:r w:rsidRPr="00E76480">
        <w:rPr>
          <w:sz w:val="16"/>
        </w:rPr>
        <w:t xml:space="preserve"> thus: </w:t>
      </w:r>
      <w:r w:rsidRPr="00B24782">
        <w:rPr>
          <w:highlight w:val="cyan"/>
          <w:u w:val="single"/>
        </w:rPr>
        <w:t>why</w:t>
      </w:r>
      <w:r w:rsidRPr="00E76480">
        <w:rPr>
          <w:u w:val="single"/>
        </w:rPr>
        <w:t xml:space="preserve"> </w:t>
      </w:r>
      <w:r w:rsidRPr="00B24782">
        <w:rPr>
          <w:highlight w:val="cyan"/>
          <w:u w:val="single"/>
        </w:rPr>
        <w:t>has “culture” emerged</w:t>
      </w:r>
      <w:r w:rsidRPr="00E76480">
        <w:rPr>
          <w:u w:val="single"/>
        </w:rPr>
        <w:t xml:space="preserve"> as our central life-world category</w:t>
      </w:r>
      <w:r w:rsidRPr="00E76480">
        <w:rPr>
          <w:sz w:val="16"/>
        </w:rPr>
        <w:t xml:space="preserve">? With regard to religion, we no longer “really believe,” we simply follow (some of the) religious rituals and mores as part of our respect for the “lifestyle” of the community to which we belong (non-believing Jews obeying kosher rules “out of respect for tradition,” etcetera). “I dont really believe in it, it s just part of my culture” seems to be the predominant mode of the disavowed or displaced belief characteristic of our times. Perhaps, then, the “non-fundamentalist” notion of “culture” as distinguished from “real” religion, art, and so on, is in its very core the name for the field of disowned or impersonal beliefs—“culture” as the name for all those things we practice without really believing in them, without “taking them seriously.” The second thing to note is how, </w:t>
      </w:r>
      <w:r w:rsidRPr="00E76480">
        <w:rPr>
          <w:u w:val="single"/>
        </w:rPr>
        <w:t>while professing their solidarity</w:t>
      </w:r>
      <w:r w:rsidRPr="00E76480">
        <w:rPr>
          <w:sz w:val="16"/>
        </w:rPr>
        <w:t xml:space="preserve"> with the poor, </w:t>
      </w:r>
      <w:r w:rsidRPr="00B24782">
        <w:rPr>
          <w:highlight w:val="cyan"/>
          <w:u w:val="single"/>
        </w:rPr>
        <w:t>liberals</w:t>
      </w:r>
      <w:r w:rsidRPr="00E76480">
        <w:rPr>
          <w:u w:val="single"/>
        </w:rPr>
        <w:t xml:space="preserve"> encode their culture war with an opposed class message</w:t>
      </w:r>
      <w:r w:rsidRPr="00E76480">
        <w:rPr>
          <w:sz w:val="16"/>
        </w:rPr>
        <w:t xml:space="preserve">. More often than not, </w:t>
      </w:r>
      <w:r w:rsidRPr="00E76480">
        <w:rPr>
          <w:u w:val="single"/>
        </w:rPr>
        <w:t xml:space="preserve">their </w:t>
      </w:r>
      <w:r w:rsidRPr="00B24782">
        <w:rPr>
          <w:highlight w:val="cyan"/>
          <w:u w:val="single"/>
        </w:rPr>
        <w:t xml:space="preserve">fight for multicultural tolerance and womens rights marks the counter-position to </w:t>
      </w:r>
      <w:r w:rsidRPr="003C0179">
        <w:rPr>
          <w:u w:val="single"/>
        </w:rPr>
        <w:t xml:space="preserve">the </w:t>
      </w:r>
      <w:r w:rsidRPr="00B24782">
        <w:rPr>
          <w:highlight w:val="cyan"/>
          <w:u w:val="single"/>
        </w:rPr>
        <w:t>alleged intolerance</w:t>
      </w:r>
      <w:r w:rsidRPr="00E76480">
        <w:rPr>
          <w:u w:val="single"/>
        </w:rPr>
        <w:t xml:space="preserve">, fundamentalism, </w:t>
      </w:r>
      <w:r w:rsidRPr="00B24782">
        <w:rPr>
          <w:highlight w:val="cyan"/>
          <w:u w:val="single"/>
        </w:rPr>
        <w:t>and</w:t>
      </w:r>
      <w:r w:rsidRPr="00E76480">
        <w:rPr>
          <w:u w:val="single"/>
        </w:rPr>
        <w:t xml:space="preserve"> patriarchal </w:t>
      </w:r>
      <w:r w:rsidRPr="00B24782">
        <w:rPr>
          <w:highlight w:val="cyan"/>
          <w:u w:val="single"/>
        </w:rPr>
        <w:t>sexism of the “lower classes</w:t>
      </w:r>
      <w:r w:rsidRPr="00B24782">
        <w:rPr>
          <w:sz w:val="16"/>
          <w:highlight w:val="cyan"/>
        </w:rPr>
        <w:t xml:space="preserve">” </w:t>
      </w:r>
      <w:r w:rsidRPr="00B24782">
        <w:rPr>
          <w:highlight w:val="cyan"/>
          <w:u w:val="single"/>
        </w:rPr>
        <w:t xml:space="preserve">One way to unravel this confusion is to </w:t>
      </w:r>
      <w:r w:rsidRPr="00B24782">
        <w:rPr>
          <w:b/>
          <w:highlight w:val="cyan"/>
          <w:u w:val="single"/>
          <w:bdr w:val="single" w:sz="4" w:space="0" w:color="auto"/>
        </w:rPr>
        <w:t xml:space="preserve">focus on </w:t>
      </w:r>
      <w:r w:rsidRPr="003C0179">
        <w:rPr>
          <w:b/>
          <w:u w:val="single"/>
          <w:bdr w:val="single" w:sz="4" w:space="0" w:color="auto"/>
        </w:rPr>
        <w:t xml:space="preserve">the </w:t>
      </w:r>
      <w:r w:rsidRPr="00B24782">
        <w:rPr>
          <w:b/>
          <w:highlight w:val="cyan"/>
          <w:u w:val="single"/>
          <w:bdr w:val="single" w:sz="4" w:space="0" w:color="auto"/>
        </w:rPr>
        <w:t>mediating terms whose function is to obfuscate the true lines of division</w:t>
      </w:r>
      <w:r w:rsidRPr="00E76480">
        <w:rPr>
          <w:u w:val="single"/>
        </w:rPr>
        <w:t xml:space="preserve">. </w:t>
      </w:r>
      <w:r w:rsidRPr="00E76480">
        <w:rPr>
          <w:sz w:val="16"/>
        </w:rPr>
        <w:t xml:space="preserve">The way the term “modernization” has been used in the recent ideological offensive is exemplary here: first, </w:t>
      </w:r>
      <w:r w:rsidRPr="00E76480">
        <w:rPr>
          <w:u w:val="single"/>
        </w:rPr>
        <w:t>an abstract opposition is constructed between “modernizers</w:t>
      </w:r>
      <w:r w:rsidRPr="00E76480">
        <w:rPr>
          <w:sz w:val="16"/>
        </w:rPr>
        <w:t xml:space="preserve">” (those who endorse global capitalism in all its aspects, from the economic to the cultural) </w:t>
      </w:r>
      <w:r w:rsidRPr="00E76480">
        <w:rPr>
          <w:u w:val="single"/>
        </w:rPr>
        <w:t>and “traditionalists</w:t>
      </w:r>
      <w:r w:rsidRPr="00E76480">
        <w:rPr>
          <w:sz w:val="16"/>
        </w:rPr>
        <w:t xml:space="preserve">” (those who resist globalization). Into this category of those-who-resist is then thrown everyone from traditional conservatives and populists to the “Old Left” (those who continue to advocate the welfare state, trade unions, and so on). </w:t>
      </w:r>
      <w:r w:rsidRPr="00E76480">
        <w:rPr>
          <w:u w:val="single"/>
        </w:rPr>
        <w:t>This</w:t>
      </w:r>
      <w:r w:rsidRPr="00E76480">
        <w:rPr>
          <w:sz w:val="16"/>
        </w:rPr>
        <w:t xml:space="preserve"> categorization obviously </w:t>
      </w:r>
      <w:r w:rsidRPr="00E76480">
        <w:rPr>
          <w:u w:val="single"/>
        </w:rPr>
        <w:t>does capture an aspect of social reality</w:t>
      </w:r>
      <w:r w:rsidRPr="00E76480">
        <w:rPr>
          <w:sz w:val="16"/>
        </w:rPr>
        <w:t xml:space="preserve">. Recall the coalition between the Church and trade unions in Germany in early 2003, which prevented the legalization of Sunday opening for shops. </w:t>
      </w:r>
      <w:r w:rsidRPr="00E76480">
        <w:rPr>
          <w:u w:val="single"/>
        </w:rPr>
        <w:t>However, it is not enough to say that this “cultural difference” traverses the entire social field</w:t>
      </w:r>
      <w:r w:rsidRPr="00E76480">
        <w:rPr>
          <w:sz w:val="16"/>
        </w:rPr>
        <w:t xml:space="preserve">, cutting across different strata and classes; it is also inadequate to say that it can be combined in different ways with other oppositions (so that we get conservative “traditional values” resisting global capitalist “modernization,” or moral conservatives who fully endorse capitalist globalization). In short, </w:t>
      </w:r>
      <w:r w:rsidRPr="00E76480">
        <w:rPr>
          <w:u w:val="single"/>
        </w:rPr>
        <w:t>it is useless to claim that this “cultural difference” is one in a series of antagonisms operative in contemporary social processes</w:t>
      </w:r>
      <w:r w:rsidRPr="00E76480">
        <w:rPr>
          <w:sz w:val="16"/>
        </w:rPr>
        <w:t xml:space="preserve">. </w:t>
      </w:r>
      <w:r w:rsidRPr="00E76480">
        <w:rPr>
          <w:u w:val="single"/>
        </w:rPr>
        <w:t xml:space="preserve">The failure of this opposition to function as the key to the social totality means not only that it should be articulated with other differences. It means that it is “abstract,” and </w:t>
      </w:r>
      <w:r w:rsidRPr="00B24782">
        <w:rPr>
          <w:highlight w:val="cyan"/>
          <w:u w:val="single"/>
        </w:rPr>
        <w:t>the wager of Marxism is that there is one antagonism</w:t>
      </w:r>
      <w:r w:rsidRPr="00E76480">
        <w:rPr>
          <w:sz w:val="16"/>
        </w:rPr>
        <w:t xml:space="preserve"> (class struggle) </w:t>
      </w:r>
      <w:r w:rsidRPr="00B24782">
        <w:rPr>
          <w:highlight w:val="cyan"/>
          <w:u w:val="single"/>
          <w:bdr w:val="single" w:sz="4" w:space="0" w:color="auto"/>
        </w:rPr>
        <w:t>which overdetermines all the others and which is</w:t>
      </w:r>
      <w:r w:rsidRPr="00E76480">
        <w:rPr>
          <w:u w:val="single"/>
          <w:bdr w:val="single" w:sz="4" w:space="0" w:color="auto"/>
        </w:rPr>
        <w:t xml:space="preserve"> as such </w:t>
      </w:r>
      <w:r w:rsidRPr="00B24782">
        <w:rPr>
          <w:highlight w:val="cyan"/>
          <w:u w:val="single"/>
          <w:bdr w:val="single" w:sz="4" w:space="0" w:color="auto"/>
        </w:rPr>
        <w:t>the “concrete universal</w:t>
      </w:r>
      <w:r w:rsidRPr="00E76480">
        <w:rPr>
          <w:u w:val="single"/>
          <w:bdr w:val="single" w:sz="4" w:space="0" w:color="auto"/>
        </w:rPr>
        <w:t xml:space="preserve">” of the entire field. </w:t>
      </w:r>
      <w:r w:rsidRPr="00E76480">
        <w:rPr>
          <w:sz w:val="16"/>
        </w:rPr>
        <w:t>The term “</w:t>
      </w:r>
      <w:r w:rsidRPr="00E76480">
        <w:rPr>
          <w:u w:val="single"/>
        </w:rPr>
        <w:t>overdetermination” is here used in its precise Althusserian sense</w:t>
      </w:r>
      <w:r w:rsidRPr="00E76480">
        <w:rPr>
          <w:sz w:val="16"/>
        </w:rPr>
        <w:t xml:space="preserve">: </w:t>
      </w:r>
      <w:r w:rsidRPr="00E76480">
        <w:rPr>
          <w:u w:val="single"/>
        </w:rPr>
        <w:t>it does not mean that class struggle is the ultimate</w:t>
      </w:r>
      <w:r w:rsidRPr="00E76480">
        <w:rPr>
          <w:sz w:val="16"/>
        </w:rPr>
        <w:t xml:space="preserve"> referent and </w:t>
      </w:r>
      <w:r w:rsidRPr="00E76480">
        <w:rPr>
          <w:b/>
          <w:u w:val="single"/>
          <w:bdr w:val="single" w:sz="4" w:space="0" w:color="auto"/>
        </w:rPr>
        <w:t xml:space="preserve">horizon of meaning of all other struggles; it means that </w:t>
      </w:r>
      <w:r w:rsidRPr="00B24782">
        <w:rPr>
          <w:b/>
          <w:highlight w:val="cyan"/>
          <w:u w:val="single"/>
          <w:bdr w:val="single" w:sz="4" w:space="0" w:color="auto"/>
        </w:rPr>
        <w:t>class struggle is the structuring principle that allows us to account for the very “inconsistent” plurality of ways in which other antagonisms can be articulated</w:t>
      </w:r>
      <w:r w:rsidRPr="00E76480">
        <w:rPr>
          <w:b/>
          <w:u w:val="single"/>
          <w:bdr w:val="single" w:sz="4" w:space="0" w:color="auto"/>
        </w:rPr>
        <w:t xml:space="preserve"> into “chains of equivalences”</w:t>
      </w:r>
      <w:r w:rsidRPr="00E76480">
        <w:rPr>
          <w:sz w:val="16"/>
        </w:rPr>
        <w:t xml:space="preserve"> For example, </w:t>
      </w:r>
      <w:r w:rsidRPr="00B24782">
        <w:rPr>
          <w:highlight w:val="cyan"/>
          <w:u w:val="single"/>
        </w:rPr>
        <w:t>the feminist struggle can</w:t>
      </w:r>
      <w:r w:rsidRPr="00E76480">
        <w:rPr>
          <w:u w:val="single"/>
        </w:rPr>
        <w:t xml:space="preserve"> be articulated into a chain with the progressive struggle for emancipation, or it can</w:t>
      </w:r>
      <w:r w:rsidRPr="00E76480">
        <w:rPr>
          <w:sz w:val="16"/>
        </w:rPr>
        <w:t xml:space="preserve"> (as it certainly often does) </w:t>
      </w:r>
      <w:r w:rsidRPr="00B24782">
        <w:rPr>
          <w:highlight w:val="cyan"/>
          <w:u w:val="single"/>
        </w:rPr>
        <w:t>function as an ideological tool with which the upper-middle classes assert their superiority over the “patriarchal and intolerant” lower classes</w:t>
      </w:r>
      <w:r w:rsidRPr="00E76480">
        <w:rPr>
          <w:u w:val="single"/>
        </w:rPr>
        <w:t>. The point is not only that the feminist struggle can be articulated in different ways with the class antagonism, but that the class antagonism is</w:t>
      </w:r>
      <w:r w:rsidRPr="00E76480">
        <w:rPr>
          <w:sz w:val="16"/>
        </w:rPr>
        <w:t xml:space="preserve">, as it were, </w:t>
      </w:r>
      <w:r w:rsidRPr="00E76480">
        <w:rPr>
          <w:u w:val="single"/>
        </w:rPr>
        <w:t>doubly inscribed here</w:t>
      </w:r>
      <w:r w:rsidRPr="00E76480">
        <w:rPr>
          <w:sz w:val="16"/>
        </w:rPr>
        <w:t xml:space="preserve">: </w:t>
      </w:r>
      <w:r w:rsidRPr="00B24782">
        <w:rPr>
          <w:highlight w:val="cyan"/>
          <w:u w:val="single"/>
        </w:rPr>
        <w:t>it is</w:t>
      </w:r>
      <w:r w:rsidRPr="00E76480">
        <w:rPr>
          <w:u w:val="single"/>
        </w:rPr>
        <w:t xml:space="preserve"> the specific constellation of </w:t>
      </w:r>
      <w:r w:rsidRPr="00B24782">
        <w:rPr>
          <w:highlight w:val="cyan"/>
          <w:u w:val="single"/>
        </w:rPr>
        <w:t>the class struggle</w:t>
      </w:r>
      <w:r w:rsidRPr="00E76480">
        <w:rPr>
          <w:u w:val="single"/>
        </w:rPr>
        <w:t xml:space="preserve"> itself </w:t>
      </w:r>
      <w:r w:rsidRPr="00B24782">
        <w:rPr>
          <w:highlight w:val="cyan"/>
          <w:u w:val="single"/>
        </w:rPr>
        <w:t>that explains why the feminist struggle was appropriated by the upper classes</w:t>
      </w:r>
      <w:r w:rsidRPr="00E76480">
        <w:rPr>
          <w:sz w:val="16"/>
        </w:rPr>
        <w:t>. (</w:t>
      </w:r>
      <w:r w:rsidRPr="00E76480">
        <w:rPr>
          <w:b/>
          <w:u w:val="single"/>
          <w:bdr w:val="single" w:sz="4" w:space="0" w:color="auto"/>
        </w:rPr>
        <w:t xml:space="preserve">The </w:t>
      </w:r>
      <w:r w:rsidRPr="00B24782">
        <w:rPr>
          <w:b/>
          <w:highlight w:val="cyan"/>
          <w:u w:val="single"/>
          <w:bdr w:val="single" w:sz="4" w:space="0" w:color="auto"/>
        </w:rPr>
        <w:t>same goes for racism</w:t>
      </w:r>
      <w:r w:rsidRPr="00E76480">
        <w:rPr>
          <w:b/>
          <w:u w:val="single"/>
          <w:bdr w:val="single" w:sz="4" w:space="0" w:color="auto"/>
        </w:rPr>
        <w:t xml:space="preserve">: </w:t>
      </w:r>
      <w:r w:rsidRPr="00B24782">
        <w:rPr>
          <w:b/>
          <w:highlight w:val="cyan"/>
          <w:u w:val="single"/>
          <w:bdr w:val="single" w:sz="4" w:space="0" w:color="auto"/>
        </w:rPr>
        <w:t>it is the dynamics of class struggle itself that explain why open racism is more prevalent among the lowest strata of white workers</w:t>
      </w:r>
      <w:r w:rsidRPr="00E76480">
        <w:rPr>
          <w:b/>
          <w:u w:val="single"/>
          <w:bdr w:val="single" w:sz="4" w:space="0" w:color="auto"/>
        </w:rPr>
        <w:t>.)</w:t>
      </w:r>
      <w:r w:rsidRPr="00E76480">
        <w:rPr>
          <w:sz w:val="16"/>
        </w:rPr>
        <w:t xml:space="preserve"> </w:t>
      </w:r>
      <w:r w:rsidRPr="00E76480">
        <w:rPr>
          <w:u w:val="single"/>
        </w:rPr>
        <w:t>Class struggle is here “concrete universality” in the strict Hegelian sense: in relating to its otherness</w:t>
      </w:r>
      <w:r w:rsidRPr="00E76480">
        <w:rPr>
          <w:sz w:val="16"/>
        </w:rPr>
        <w:t xml:space="preserve"> (other antagonisms), </w:t>
      </w:r>
      <w:r w:rsidRPr="00E76480">
        <w:rPr>
          <w:u w:val="single"/>
        </w:rPr>
        <w:t>it relates to itself</w:t>
      </w:r>
      <w:r w:rsidRPr="00E76480">
        <w:rPr>
          <w:sz w:val="16"/>
        </w:rPr>
        <w:t xml:space="preserve">, </w:t>
      </w:r>
      <w:r w:rsidRPr="00B24782">
        <w:rPr>
          <w:b/>
          <w:highlight w:val="cyan"/>
          <w:u w:val="single"/>
          <w:bdr w:val="single" w:sz="4" w:space="0" w:color="auto"/>
        </w:rPr>
        <w:t>it (over)determines the way it relates to other struggles</w:t>
      </w:r>
      <w:r w:rsidRPr="00E76480">
        <w:rPr>
          <w:b/>
          <w:u w:val="single"/>
          <w:bdr w:val="single" w:sz="4" w:space="0" w:color="auto"/>
        </w:rPr>
        <w:t>.</w:t>
      </w:r>
      <w:r w:rsidRPr="00E76480">
        <w:rPr>
          <w:sz w:val="16"/>
        </w:rPr>
        <w:t xml:space="preserve"> </w:t>
      </w:r>
      <w:r w:rsidRPr="00E76480">
        <w:rPr>
          <w:u w:val="single"/>
        </w:rPr>
        <w:t>The</w:t>
      </w:r>
      <w:r w:rsidRPr="00E76480">
        <w:rPr>
          <w:sz w:val="16"/>
        </w:rPr>
        <w:t xml:space="preserve"> third </w:t>
      </w:r>
      <w:r w:rsidRPr="00E76480">
        <w:rPr>
          <w:u w:val="single"/>
        </w:rPr>
        <w:t xml:space="preserve">thing to underline is </w:t>
      </w:r>
      <w:r w:rsidRPr="00B24782">
        <w:rPr>
          <w:highlight w:val="cyan"/>
          <w:u w:val="single"/>
        </w:rPr>
        <w:t>the fundamental difference between feminist, anti-racist</w:t>
      </w:r>
      <w:r w:rsidRPr="00E76480">
        <w:rPr>
          <w:u w:val="single"/>
        </w:rPr>
        <w:t xml:space="preserve">, </w:t>
      </w:r>
      <w:r w:rsidRPr="00E76480">
        <w:rPr>
          <w:sz w:val="16"/>
        </w:rPr>
        <w:t xml:space="preserve">anti-sexist </w:t>
      </w:r>
      <w:r w:rsidRPr="00E76480">
        <w:rPr>
          <w:u w:val="single"/>
        </w:rPr>
        <w:t xml:space="preserve">and other such struggles </w:t>
      </w:r>
      <w:r w:rsidRPr="00B24782">
        <w:rPr>
          <w:highlight w:val="cyan"/>
          <w:u w:val="single"/>
        </w:rPr>
        <w:t>and the class struggle</w:t>
      </w:r>
      <w:r w:rsidRPr="00B24782">
        <w:rPr>
          <w:sz w:val="16"/>
          <w:highlight w:val="cyan"/>
        </w:rPr>
        <w:t xml:space="preserve">. </w:t>
      </w:r>
      <w:r w:rsidRPr="00B24782">
        <w:rPr>
          <w:highlight w:val="cyan"/>
          <w:u w:val="single"/>
        </w:rPr>
        <w:t>In the first</w:t>
      </w:r>
      <w:r w:rsidRPr="00E76480">
        <w:rPr>
          <w:sz w:val="16"/>
        </w:rPr>
        <w:t xml:space="preserve"> case, </w:t>
      </w:r>
      <w:r w:rsidRPr="00B24782">
        <w:rPr>
          <w:b/>
          <w:highlight w:val="cyan"/>
          <w:u w:val="single"/>
        </w:rPr>
        <w:t>the goal is to translate antagonism into difference</w:t>
      </w:r>
      <w:r w:rsidRPr="00E76480">
        <w:rPr>
          <w:sz w:val="16"/>
        </w:rPr>
        <w:t xml:space="preserve"> (the peaceful coexistence of sexes, religions, ethnic groups), </w:t>
      </w:r>
      <w:r w:rsidRPr="00B24782">
        <w:rPr>
          <w:highlight w:val="cyan"/>
          <w:u w:val="single"/>
        </w:rPr>
        <w:t xml:space="preserve">while the goal of the class struggle is </w:t>
      </w:r>
      <w:r w:rsidRPr="00B24782">
        <w:rPr>
          <w:b/>
          <w:highlight w:val="cyan"/>
          <w:u w:val="single"/>
          <w:bdr w:val="single" w:sz="4" w:space="0" w:color="auto"/>
        </w:rPr>
        <w:t>precisely the opposite</w:t>
      </w:r>
      <w:r w:rsidRPr="00B24782">
        <w:rPr>
          <w:highlight w:val="cyan"/>
          <w:u w:val="single"/>
        </w:rPr>
        <w:t>, to turn class differences into</w:t>
      </w:r>
      <w:r w:rsidRPr="00E76480">
        <w:rPr>
          <w:u w:val="single"/>
        </w:rPr>
        <w:t xml:space="preserve"> class </w:t>
      </w:r>
      <w:r w:rsidRPr="00B24782">
        <w:rPr>
          <w:highlight w:val="cyan"/>
          <w:u w:val="single"/>
        </w:rPr>
        <w:t>antagonisms</w:t>
      </w:r>
      <w:r w:rsidRPr="00E76480">
        <w:rPr>
          <w:sz w:val="16"/>
        </w:rPr>
        <w:t xml:space="preserve">. </w:t>
      </w:r>
      <w:r w:rsidRPr="00E76480">
        <w:rPr>
          <w:u w:val="single"/>
        </w:rPr>
        <w:t xml:space="preserve">The point of subtraction is </w:t>
      </w:r>
      <w:r w:rsidRPr="00B24782">
        <w:rPr>
          <w:highlight w:val="cyan"/>
          <w:u w:val="single"/>
        </w:rPr>
        <w:t>to</w:t>
      </w:r>
      <w:r w:rsidRPr="00E76480">
        <w:rPr>
          <w:u w:val="single"/>
        </w:rPr>
        <w:t xml:space="preserve"> </w:t>
      </w:r>
      <w:r w:rsidRPr="00B24782">
        <w:rPr>
          <w:highlight w:val="cyan"/>
          <w:u w:val="single"/>
        </w:rPr>
        <w:t xml:space="preserve">reduce the overall complex structure to its </w:t>
      </w:r>
      <w:r w:rsidRPr="00B24782">
        <w:rPr>
          <w:b/>
          <w:highlight w:val="cyan"/>
          <w:u w:val="single"/>
          <w:bdr w:val="single" w:sz="4" w:space="0" w:color="auto"/>
        </w:rPr>
        <w:t>antagonistic minimal difference</w:t>
      </w:r>
      <w:r w:rsidRPr="00E76480">
        <w:rPr>
          <w:sz w:val="16"/>
        </w:rPr>
        <w:t xml:space="preserve">. </w:t>
      </w:r>
      <w:r w:rsidRPr="00E76480">
        <w:rPr>
          <w:u w:val="single"/>
        </w:rPr>
        <w:t xml:space="preserve">What the series race-gender-class obfuscates is the different logic of the political space in the case of class: while anti-racist and anti-sexist struggles are guided by a striving for the full recognition of the other, </w:t>
      </w:r>
      <w:r w:rsidRPr="00B24782">
        <w:rPr>
          <w:highlight w:val="cyan"/>
          <w:u w:val="single"/>
        </w:rPr>
        <w:t>the class struggle aims at</w:t>
      </w:r>
      <w:r w:rsidRPr="00E76480">
        <w:rPr>
          <w:u w:val="single"/>
        </w:rPr>
        <w:t xml:space="preserve"> overcoming and subduing</w:t>
      </w:r>
      <w:r w:rsidRPr="00E76480">
        <w:rPr>
          <w:b/>
          <w:u w:val="single"/>
        </w:rPr>
        <w:t xml:space="preserve">, </w:t>
      </w:r>
      <w:r w:rsidRPr="00B24782">
        <w:rPr>
          <w:b/>
          <w:highlight w:val="cyan"/>
          <w:u w:val="single"/>
        </w:rPr>
        <w:t>annihilating</w:t>
      </w:r>
      <w:r w:rsidRPr="00E76480">
        <w:rPr>
          <w:b/>
          <w:u w:val="single"/>
        </w:rPr>
        <w:t xml:space="preserve"> even, </w:t>
      </w:r>
      <w:r w:rsidRPr="00B24782">
        <w:rPr>
          <w:b/>
          <w:highlight w:val="cyan"/>
          <w:u w:val="single"/>
        </w:rPr>
        <w:t>the other</w:t>
      </w:r>
      <w:r w:rsidRPr="00E76480">
        <w:rPr>
          <w:sz w:val="16"/>
        </w:rPr>
        <w:t xml:space="preserve">—even if not a direct physical annihilation, </w:t>
      </w:r>
      <w:r w:rsidRPr="00E76480">
        <w:rPr>
          <w:u w:val="single"/>
        </w:rPr>
        <w:t xml:space="preserve">it aims at </w:t>
      </w:r>
      <w:r w:rsidRPr="00B24782">
        <w:rPr>
          <w:highlight w:val="cyan"/>
          <w:u w:val="single"/>
        </w:rPr>
        <w:t>wiping out the others</w:t>
      </w:r>
      <w:r w:rsidRPr="00E76480">
        <w:rPr>
          <w:u w:val="single"/>
        </w:rPr>
        <w:t xml:space="preserve"> socio-political role and </w:t>
      </w:r>
      <w:r w:rsidRPr="00B24782">
        <w:rPr>
          <w:highlight w:val="cyan"/>
          <w:u w:val="single"/>
        </w:rPr>
        <w:t>function</w:t>
      </w:r>
      <w:r w:rsidRPr="00E76480">
        <w:rPr>
          <w:sz w:val="16"/>
        </w:rPr>
        <w:t xml:space="preserve">. In other words, </w:t>
      </w:r>
      <w:r w:rsidRPr="00E76480">
        <w:rPr>
          <w:u w:val="single"/>
        </w:rPr>
        <w:t>while it is logical to say that antiracism wants all races to be allowed to freely assert and to realize their cultural</w:t>
      </w:r>
      <w:r w:rsidRPr="00E76480">
        <w:rPr>
          <w:sz w:val="16"/>
        </w:rPr>
        <w:t xml:space="preserve">, political, and economic </w:t>
      </w:r>
      <w:r w:rsidRPr="00E76480">
        <w:rPr>
          <w:b/>
          <w:u w:val="single"/>
          <w:bdr w:val="single" w:sz="4" w:space="0" w:color="auto"/>
        </w:rPr>
        <w:t xml:space="preserve">strivings, </w:t>
      </w:r>
      <w:r w:rsidRPr="00B24782">
        <w:rPr>
          <w:b/>
          <w:highlight w:val="cyan"/>
          <w:u w:val="single"/>
          <w:bdr w:val="single" w:sz="4" w:space="0" w:color="auto"/>
        </w:rPr>
        <w:t>it is</w:t>
      </w:r>
      <w:r w:rsidRPr="00E76480">
        <w:rPr>
          <w:b/>
          <w:u w:val="single"/>
          <w:bdr w:val="single" w:sz="4" w:space="0" w:color="auto"/>
        </w:rPr>
        <w:t xml:space="preserve"> obviously </w:t>
      </w:r>
      <w:r w:rsidRPr="00B24782">
        <w:rPr>
          <w:b/>
          <w:highlight w:val="cyan"/>
          <w:u w:val="single"/>
          <w:bdr w:val="single" w:sz="4" w:space="0" w:color="auto"/>
        </w:rPr>
        <w:t>meaningless to say that the aim of the proletarian class struggle is to allow the bourgeoisie to fully assert its identity and realize its goals</w:t>
      </w:r>
      <w:r w:rsidRPr="00E76480">
        <w:rPr>
          <w:sz w:val="16"/>
        </w:rPr>
        <w:t xml:space="preserve">. </w:t>
      </w:r>
      <w:r w:rsidRPr="00E76480">
        <w:rPr>
          <w:u w:val="single"/>
        </w:rPr>
        <w:t>In</w:t>
      </w:r>
      <w:r w:rsidRPr="00E76480">
        <w:rPr>
          <w:sz w:val="16"/>
        </w:rPr>
        <w:t xml:space="preserve"> the </w:t>
      </w:r>
      <w:r w:rsidRPr="00E76480">
        <w:rPr>
          <w:u w:val="single"/>
        </w:rPr>
        <w:t>one</w:t>
      </w:r>
      <w:r w:rsidRPr="00E76480">
        <w:rPr>
          <w:sz w:val="16"/>
        </w:rPr>
        <w:t xml:space="preserve"> case, </w:t>
      </w:r>
      <w:r w:rsidRPr="00E76480">
        <w:rPr>
          <w:u w:val="single"/>
        </w:rPr>
        <w:t>we have a horizontal logic of the recognition of different identities, while in the other we have the logic of the struggle with an antagonist.</w:t>
      </w:r>
      <w:r w:rsidRPr="00E76480">
        <w:rPr>
          <w:sz w:val="16"/>
        </w:rPr>
        <w:t xml:space="preserve"> The paradox here is that </w:t>
      </w:r>
      <w:r w:rsidRPr="00E76480">
        <w:rPr>
          <w:u w:val="single"/>
        </w:rPr>
        <w:t xml:space="preserve">it is populist fundamentalism that retains this logic of antagonism, </w:t>
      </w:r>
      <w:r w:rsidRPr="00E76480">
        <w:rPr>
          <w:b/>
          <w:u w:val="single"/>
          <w:bdr w:val="single" w:sz="4" w:space="0" w:color="auto"/>
        </w:rPr>
        <w:t>while the liberal left follows the logic of recognition of difference, of defusing antagonisms into coexisting differences</w:t>
      </w:r>
      <w:r w:rsidRPr="00E76480">
        <w:rPr>
          <w:u w:val="single"/>
        </w:rPr>
        <w:t>.</w:t>
      </w:r>
      <w:r w:rsidRPr="00E76480">
        <w:rPr>
          <w:sz w:val="16"/>
        </w:rPr>
        <w:t xml:space="preserve"> In their very form, conservative-populist grassroots campaigns took over the old leftist-radical stance of popular mobilization and struggle against upper-class exploitation. Insofar as, in the US two-party system, red designates Republicans and blue Democrats, and insofar as populist fundamentalists (of course) vote Republican, the old anti-Communist slogan “Better dead than red!” now acquires a new and ironic meaning—the irony residing in the unexpected continuity between the “red” attitude of the old-style leftist grassroots mobilization and the new Christian fundamentalist populism. </w:t>
      </w:r>
    </w:p>
    <w:p w14:paraId="06653720" w14:textId="77777777" w:rsidR="00D4407F" w:rsidRDefault="00D4407F" w:rsidP="00D4407F"/>
    <w:p w14:paraId="04E30589" w14:textId="774A0BA6" w:rsidR="00D4407F" w:rsidRDefault="00D4407F" w:rsidP="00D4407F">
      <w:pPr>
        <w:pStyle w:val="Heading3"/>
      </w:pPr>
      <w:r>
        <w:t>Alt – HM/Education Key</w:t>
      </w:r>
    </w:p>
    <w:p w14:paraId="1F2EE505" w14:textId="41EB8F3E" w:rsidR="00D4407F" w:rsidRPr="00584A45" w:rsidRDefault="00D4407F" w:rsidP="00D4407F">
      <w:pPr>
        <w:pStyle w:val="Heading4"/>
        <w:rPr>
          <w:rFonts w:cs="Times New Roman"/>
        </w:rPr>
      </w:pPr>
      <w:r w:rsidRPr="00584A45">
        <w:rPr>
          <w:rFonts w:cs="Times New Roman"/>
        </w:rPr>
        <w:t>The alternative</w:t>
      </w:r>
      <w:r>
        <w:rPr>
          <w:rFonts w:cs="Times New Roman"/>
        </w:rPr>
        <w:t xml:space="preserve"> is historical materialism - it</w:t>
      </w:r>
      <w:r w:rsidRPr="00584A45">
        <w:rPr>
          <w:rFonts w:cs="Times New Roman"/>
        </w:rPr>
        <w:t xml:space="preserve"> provides an </w:t>
      </w:r>
      <w:r w:rsidRPr="00584A45">
        <w:rPr>
          <w:rFonts w:cs="Times New Roman"/>
          <w:u w:val="single"/>
        </w:rPr>
        <w:t>effective starting point</w:t>
      </w:r>
      <w:r w:rsidRPr="00584A45">
        <w:rPr>
          <w:rFonts w:cs="Times New Roman"/>
        </w:rPr>
        <w:t xml:space="preserve"> for global revolution – our use of the </w:t>
      </w:r>
      <w:r w:rsidRPr="00584A45">
        <w:rPr>
          <w:rFonts w:cs="Times New Roman"/>
          <w:u w:val="single"/>
        </w:rPr>
        <w:t>academic sphere</w:t>
      </w:r>
      <w:r w:rsidRPr="00584A45">
        <w:rPr>
          <w:rFonts w:cs="Times New Roman"/>
        </w:rPr>
        <w:t xml:space="preserve"> as an organizing space for anti-capitalist knowledge is able to produce </w:t>
      </w:r>
      <w:r w:rsidRPr="00584A45">
        <w:rPr>
          <w:rFonts w:cs="Times New Roman"/>
          <w:u w:val="single"/>
        </w:rPr>
        <w:t>global change</w:t>
      </w:r>
      <w:r w:rsidRPr="00584A45">
        <w:rPr>
          <w:rFonts w:cs="Times New Roman"/>
        </w:rPr>
        <w:t xml:space="preserve"> – you should reject any permutation as it </w:t>
      </w:r>
      <w:r w:rsidRPr="00584A45">
        <w:rPr>
          <w:rFonts w:cs="Times New Roman"/>
          <w:u w:val="single"/>
        </w:rPr>
        <w:t>forfeits totality</w:t>
      </w:r>
      <w:r w:rsidRPr="00584A45">
        <w:rPr>
          <w:rFonts w:cs="Times New Roman"/>
        </w:rPr>
        <w:t xml:space="preserve"> in favor of diluted knowledge </w:t>
      </w:r>
      <w:r w:rsidRPr="00584A45">
        <w:rPr>
          <w:rFonts w:cs="Times New Roman"/>
          <w:u w:val="single"/>
        </w:rPr>
        <w:t>incapable</w:t>
      </w:r>
      <w:r w:rsidRPr="00584A45">
        <w:rPr>
          <w:rFonts w:cs="Times New Roman"/>
        </w:rPr>
        <w:t xml:space="preserve"> of achieving revolution </w:t>
      </w:r>
    </w:p>
    <w:p w14:paraId="6514AC88" w14:textId="77777777" w:rsidR="00D4407F" w:rsidRPr="00584A45" w:rsidRDefault="00D4407F" w:rsidP="00D4407F">
      <w:pPr>
        <w:rPr>
          <w:rStyle w:val="StyleUnderline"/>
        </w:rPr>
      </w:pPr>
      <w:r w:rsidRPr="00584A45">
        <w:rPr>
          <w:rStyle w:val="Style13ptBold"/>
        </w:rPr>
        <w:t>(Katz 2003)</w:t>
      </w:r>
      <w:r w:rsidRPr="00584A45">
        <w:t xml:space="preserve"> ADAM KATZ, adjunct English instructor at Onondaga Community College in Syracuse, NY. He received his Ph.D. in English literature from Syracuse. “The University and Revolutionary Practice: A Letter toward a Leninist Pedagogy” 2003, pg 237-239 </w:t>
      </w:r>
    </w:p>
    <w:p w14:paraId="652BD4B1" w14:textId="77777777" w:rsidR="00D4407F" w:rsidRPr="00584A45" w:rsidRDefault="00D4407F" w:rsidP="00D4407F">
      <w:pPr>
        <w:rPr>
          <w:sz w:val="14"/>
        </w:rPr>
      </w:pPr>
      <w:r w:rsidRPr="00584A45">
        <w:rPr>
          <w:rStyle w:val="StyleUnderline"/>
        </w:rPr>
        <w:t>Can we do otherwise?</w:t>
      </w:r>
      <w:r w:rsidRPr="00584A45">
        <w:rPr>
          <w:sz w:val="14"/>
        </w:rPr>
        <w:t xml:space="preserve"> Other, that is, than reproducing the student as a passive consumer of knowledge? (This passivity is not as related to how much the student speaks and/or participates in class as it is to his/her access to the means of production. Traditionally the student is set in advance along a trajectory leading inexorably toward the "job" and "success," that is, toward subject positions "out there" waiting for her.) I think we can, but </w:t>
      </w:r>
      <w:r w:rsidRPr="00584A45">
        <w:rPr>
          <w:rStyle w:val="StyleUnderline"/>
        </w:rPr>
        <w:t>only if we foreground the subjectivities</w:t>
      </w:r>
      <w:r w:rsidRPr="00584A45">
        <w:rPr>
          <w:sz w:val="14"/>
        </w:rPr>
        <w:t xml:space="preserve"> </w:t>
      </w:r>
      <w:r w:rsidRPr="00584A45">
        <w:rPr>
          <w:rStyle w:val="StyleUnderline"/>
        </w:rPr>
        <w:t>that construct the "student" and "teacher" as effects of the system of</w:t>
      </w:r>
      <w:r w:rsidRPr="00584A45">
        <w:rPr>
          <w:sz w:val="14"/>
        </w:rPr>
        <w:t xml:space="preserve"> </w:t>
      </w:r>
      <w:r w:rsidRPr="00584A45">
        <w:rPr>
          <w:rStyle w:val="StyleUnderline"/>
        </w:rPr>
        <w:t>social relations</w:t>
      </w:r>
      <w:r w:rsidRPr="00584A45">
        <w:rPr>
          <w:sz w:val="14"/>
        </w:rPr>
        <w:t xml:space="preserve"> (which, in Althusser's phrase, is "present in its effects"), </w:t>
      </w:r>
      <w:r w:rsidRPr="00584A45">
        <w:rPr>
          <w:rStyle w:val="StyleUnderline"/>
        </w:rPr>
        <w:t xml:space="preserve">as positions within the relations of production and reproduction, and as "bearers" of the antagonistic and contradictory interests within which we are inscribed. </w:t>
      </w:r>
      <w:r w:rsidRPr="00C70C55">
        <w:rPr>
          <w:rStyle w:val="StyleUnderline"/>
          <w:highlight w:val="cyan"/>
        </w:rPr>
        <w:t>The</w:t>
      </w:r>
      <w:r w:rsidRPr="00584A45">
        <w:rPr>
          <w:rStyle w:val="StyleUnderline"/>
        </w:rPr>
        <w:t xml:space="preserve"> radical </w:t>
      </w:r>
      <w:r w:rsidRPr="00C70C55">
        <w:rPr>
          <w:rStyle w:val="StyleUnderline"/>
          <w:highlight w:val="cyan"/>
        </w:rPr>
        <w:t>instructor's function is to effect a</w:t>
      </w:r>
      <w:r w:rsidRPr="00C70C55">
        <w:rPr>
          <w:sz w:val="14"/>
          <w:highlight w:val="cyan"/>
        </w:rPr>
        <w:t xml:space="preserve"> </w:t>
      </w:r>
      <w:r w:rsidRPr="00C70C55">
        <w:rPr>
          <w:rStyle w:val="Emphasis"/>
          <w:highlight w:val="cyan"/>
        </w:rPr>
        <w:t>continuous demystification</w:t>
      </w:r>
      <w:r w:rsidRPr="00C70C55">
        <w:rPr>
          <w:sz w:val="14"/>
          <w:highlight w:val="cyan"/>
        </w:rPr>
        <w:t xml:space="preserve"> </w:t>
      </w:r>
      <w:r w:rsidRPr="00C70C55">
        <w:rPr>
          <w:rStyle w:val="StyleUnderline"/>
          <w:highlight w:val="cyan"/>
        </w:rPr>
        <w:t>of the positions taken up in the classroom</w:t>
      </w:r>
      <w:r w:rsidRPr="00584A45">
        <w:rPr>
          <w:rStyle w:val="StyleUnderline"/>
        </w:rPr>
        <w:t xml:space="preserve">, </w:t>
      </w:r>
      <w:r w:rsidRPr="00584A45">
        <w:rPr>
          <w:sz w:val="14"/>
        </w:rPr>
        <w:t xml:space="preserve">by teacher and students alike, </w:t>
      </w:r>
      <w:r w:rsidRPr="00C70C55">
        <w:rPr>
          <w:rStyle w:val="StyleUnderline"/>
          <w:highlight w:val="cyan"/>
        </w:rPr>
        <w:t>in terms of their materiality</w:t>
      </w:r>
      <w:r w:rsidRPr="00584A45">
        <w:rPr>
          <w:rStyle w:val="StyleUnderline"/>
        </w:rPr>
        <w:t xml:space="preserve">, their historicity, </w:t>
      </w:r>
      <w:r w:rsidRPr="00C70C55">
        <w:rPr>
          <w:rStyle w:val="StyleUnderline"/>
          <w:highlight w:val="cyan"/>
        </w:rPr>
        <w:t>and their socially constructed nature</w:t>
      </w:r>
      <w:r w:rsidRPr="00C70C55">
        <w:rPr>
          <w:sz w:val="14"/>
          <w:highlight w:val="cyan"/>
        </w:rPr>
        <w:t xml:space="preserve">. </w:t>
      </w:r>
      <w:r w:rsidRPr="00C70C55">
        <w:rPr>
          <w:rStyle w:val="StyleUnderline"/>
          <w:highlight w:val="cyan"/>
        </w:rPr>
        <w:t>The teacher</w:t>
      </w:r>
      <w:r w:rsidRPr="00584A45">
        <w:rPr>
          <w:sz w:val="14"/>
        </w:rPr>
        <w:t xml:space="preserve">, then, </w:t>
      </w:r>
      <w:r w:rsidRPr="00C70C55">
        <w:rPr>
          <w:rStyle w:val="StyleUnderline"/>
          <w:highlight w:val="cyan"/>
        </w:rPr>
        <w:t>is not simply to validate</w:t>
      </w:r>
      <w:r w:rsidRPr="00584A45">
        <w:rPr>
          <w:rStyle w:val="StyleUnderline"/>
        </w:rPr>
        <w:t xml:space="preserve"> and strengthen </w:t>
      </w:r>
      <w:r w:rsidRPr="00C70C55">
        <w:rPr>
          <w:rStyle w:val="StyleUnderline"/>
          <w:highlight w:val="cyan"/>
        </w:rPr>
        <w:t>the students positions</w:t>
      </w:r>
      <w:r w:rsidRPr="00584A45">
        <w:rPr>
          <w:sz w:val="14"/>
        </w:rPr>
        <w:t xml:space="preserve"> (which is to validate and strengthen their subordmatIon), </w:t>
      </w:r>
      <w:r w:rsidRPr="00C70C55">
        <w:rPr>
          <w:rStyle w:val="StyleUnderline"/>
          <w:highlight w:val="cyan"/>
        </w:rPr>
        <w:t>but to pressure</w:t>
      </w:r>
      <w:r w:rsidRPr="00584A45">
        <w:rPr>
          <w:rStyle w:val="StyleUnderline"/>
        </w:rPr>
        <w:t xml:space="preserve"> and critique </w:t>
      </w:r>
      <w:r w:rsidRPr="00C70C55">
        <w:rPr>
          <w:rStyle w:val="StyleUnderline"/>
          <w:highlight w:val="cyan"/>
        </w:rPr>
        <w:t xml:space="preserve">those positions in relation to what they </w:t>
      </w:r>
      <w:r w:rsidRPr="00C70C55">
        <w:rPr>
          <w:rStyle w:val="Emphasis"/>
          <w:highlight w:val="cyan"/>
        </w:rPr>
        <w:t>presuppose</w:t>
      </w:r>
      <w:r w:rsidRPr="00C70C55">
        <w:rPr>
          <w:rStyle w:val="StyleUnderline"/>
          <w:highlight w:val="cyan"/>
        </w:rPr>
        <w:t xml:space="preserve"> and </w:t>
      </w:r>
      <w:r w:rsidRPr="00C70C55">
        <w:rPr>
          <w:rStyle w:val="Emphasis"/>
          <w:highlight w:val="cyan"/>
        </w:rPr>
        <w:t>conceal</w:t>
      </w:r>
      <w:r w:rsidRPr="00C70C55">
        <w:rPr>
          <w:rStyle w:val="StyleUnderline"/>
          <w:highlight w:val="cyan"/>
        </w:rPr>
        <w:t>,</w:t>
      </w:r>
      <w:r w:rsidRPr="00584A45">
        <w:rPr>
          <w:rStyle w:val="StyleUnderline"/>
        </w:rPr>
        <w:t xml:space="preserve"> and those interests they support and/or contest. </w:t>
      </w:r>
      <w:r w:rsidRPr="00C70C55">
        <w:rPr>
          <w:rStyle w:val="StyleUnderline"/>
          <w:highlight w:val="cyan"/>
        </w:rPr>
        <w:t>The teacher is to take up a position</w:t>
      </w:r>
      <w:r w:rsidRPr="00584A45">
        <w:rPr>
          <w:rStyle w:val="StyleUnderline"/>
        </w:rPr>
        <w:t xml:space="preserve"> </w:t>
      </w:r>
      <w:r w:rsidRPr="00C70C55">
        <w:rPr>
          <w:rStyle w:val="StyleUnderline"/>
          <w:highlight w:val="cyan"/>
        </w:rPr>
        <w:t>similar to</w:t>
      </w:r>
      <w:r w:rsidRPr="00584A45">
        <w:rPr>
          <w:rStyle w:val="StyleUnderline"/>
        </w:rPr>
        <w:t xml:space="preserve"> that of </w:t>
      </w:r>
      <w:r w:rsidRPr="00C70C55">
        <w:rPr>
          <w:rStyle w:val="StyleUnderline"/>
          <w:highlight w:val="cyan"/>
        </w:rPr>
        <w:t>the</w:t>
      </w:r>
      <w:r w:rsidRPr="00C70C55">
        <w:rPr>
          <w:sz w:val="14"/>
          <w:highlight w:val="cyan"/>
        </w:rPr>
        <w:t xml:space="preserve"> </w:t>
      </w:r>
      <w:r w:rsidRPr="00C70C55">
        <w:rPr>
          <w:rStyle w:val="Emphasis"/>
          <w:highlight w:val="cyan"/>
        </w:rPr>
        <w:t>revolutionary vanguard</w:t>
      </w:r>
      <w:r w:rsidRPr="00584A45">
        <w:rPr>
          <w:sz w:val="14"/>
        </w:rPr>
        <w:t xml:space="preserve"> as proposed by Lenin, </w:t>
      </w:r>
      <w:r w:rsidRPr="00C70C55">
        <w:rPr>
          <w:rStyle w:val="StyleUnderline"/>
          <w:highlight w:val="cyan"/>
        </w:rPr>
        <w:t>to engage With</w:t>
      </w:r>
      <w:r w:rsidRPr="00584A45">
        <w:rPr>
          <w:rStyle w:val="StyleUnderline"/>
        </w:rPr>
        <w:t xml:space="preserve"> the positions and "opinions" of the </w:t>
      </w:r>
      <w:r w:rsidRPr="00C70C55">
        <w:rPr>
          <w:rStyle w:val="StyleUnderline"/>
          <w:highlight w:val="cyan"/>
        </w:rPr>
        <w:t>students not on the level of "agree"/"disagree/'</w:t>
      </w:r>
      <w:r w:rsidRPr="00584A45">
        <w:rPr>
          <w:sz w:val="14"/>
        </w:rPr>
        <w:t xml:space="preserve"> "correct"/"incorrect," </w:t>
      </w:r>
      <w:r w:rsidRPr="00C70C55">
        <w:rPr>
          <w:rStyle w:val="StyleUnderline"/>
          <w:highlight w:val="cyan"/>
        </w:rPr>
        <w:t>but as material forces With historically determinate effects</w:t>
      </w:r>
      <w:r w:rsidRPr="00C70C55">
        <w:rPr>
          <w:sz w:val="14"/>
          <w:highlight w:val="cyan"/>
        </w:rPr>
        <w:t xml:space="preserve">. </w:t>
      </w:r>
      <w:r w:rsidRPr="00C70C55">
        <w:rPr>
          <w:rStyle w:val="StyleUnderline"/>
          <w:highlight w:val="cyan"/>
        </w:rPr>
        <w:t>Since the classroom</w:t>
      </w:r>
      <w:r w:rsidRPr="00584A45">
        <w:rPr>
          <w:sz w:val="14"/>
        </w:rPr>
        <w:t xml:space="preserve">, like any cultural space, </w:t>
      </w:r>
      <w:r w:rsidRPr="00C70C55">
        <w:rPr>
          <w:rStyle w:val="StyleUnderline"/>
          <w:highlight w:val="cyan"/>
        </w:rPr>
        <w:t>is one of contradiction</w:t>
      </w:r>
      <w:r w:rsidRPr="00584A45">
        <w:rPr>
          <w:rStyle w:val="StyleUnderline"/>
        </w:rPr>
        <w:t xml:space="preserve"> and antagonism, </w:t>
      </w:r>
      <w:r w:rsidRPr="00C70C55">
        <w:rPr>
          <w:rStyle w:val="StyleUnderline"/>
          <w:highlight w:val="cyan"/>
        </w:rPr>
        <w:t xml:space="preserve">the teacher is </w:t>
      </w:r>
      <w:r w:rsidRPr="00C70C55">
        <w:rPr>
          <w:rStyle w:val="Emphasis"/>
          <w:highlight w:val="cyan"/>
        </w:rPr>
        <w:t>not to downplay</w:t>
      </w:r>
      <w:r w:rsidRPr="00C70C55">
        <w:rPr>
          <w:rStyle w:val="StyleUnderline"/>
          <w:highlight w:val="cyan"/>
        </w:rPr>
        <w:t xml:space="preserve"> </w:t>
      </w:r>
      <w:r w:rsidRPr="00584A45">
        <w:rPr>
          <w:rStyle w:val="StyleUnderline"/>
        </w:rPr>
        <w:t>and conceal</w:t>
      </w:r>
      <w:r w:rsidRPr="00584A45">
        <w:rPr>
          <w:sz w:val="14"/>
        </w:rPr>
        <w:t xml:space="preserve"> </w:t>
      </w:r>
      <w:r w:rsidRPr="00C70C55">
        <w:rPr>
          <w:rStyle w:val="StyleUnderline"/>
          <w:highlight w:val="cyan"/>
        </w:rPr>
        <w:t>these antagonisms</w:t>
      </w:r>
      <w:r w:rsidRPr="00C70C55">
        <w:rPr>
          <w:sz w:val="14"/>
          <w:highlight w:val="cyan"/>
        </w:rPr>
        <w:t xml:space="preserve">, </w:t>
      </w:r>
      <w:r w:rsidRPr="00C70C55">
        <w:rPr>
          <w:rStyle w:val="StyleUnderline"/>
          <w:highlight w:val="cyan"/>
        </w:rPr>
        <w:t>but to make them concrete in material practices, as reproductions" of those positions held in the relations of production</w:t>
      </w:r>
      <w:r w:rsidRPr="00584A45">
        <w:rPr>
          <w:rStyle w:val="StyleUnderline"/>
        </w:rPr>
        <w:t xml:space="preserve"> and in the struggles over their reproduction</w:t>
      </w:r>
      <w:r w:rsidRPr="00584A45">
        <w:rPr>
          <w:sz w:val="14"/>
        </w:rPr>
        <w:t xml:space="preserve">. Lenin understood that </w:t>
      </w:r>
      <w:r w:rsidRPr="00C70C55">
        <w:rPr>
          <w:rStyle w:val="StyleUnderline"/>
          <w:highlight w:val="cyan"/>
        </w:rPr>
        <w:t xml:space="preserve">a </w:t>
      </w:r>
      <w:r w:rsidRPr="00C70C55">
        <w:rPr>
          <w:rStyle w:val="Emphasis"/>
          <w:highlight w:val="cyan"/>
        </w:rPr>
        <w:t>single</w:t>
      </w:r>
      <w:r w:rsidRPr="00C70C55">
        <w:rPr>
          <w:sz w:val="14"/>
          <w:highlight w:val="cyan"/>
        </w:rPr>
        <w:t xml:space="preserve"> </w:t>
      </w:r>
      <w:r w:rsidRPr="00C70C55">
        <w:rPr>
          <w:rStyle w:val="StyleUnderline"/>
          <w:highlight w:val="cyan"/>
        </w:rPr>
        <w:t>"theoretical" difference on an apparently minor point could</w:t>
      </w:r>
      <w:r w:rsidRPr="00584A45">
        <w:rPr>
          <w:rStyle w:val="StyleUnderline"/>
        </w:rPr>
        <w:t xml:space="preserve"> in fact </w:t>
      </w:r>
      <w:r w:rsidRPr="00C70C55">
        <w:rPr>
          <w:rStyle w:val="StyleUnderline"/>
          <w:highlight w:val="cyan"/>
        </w:rPr>
        <w:t>be a site of</w:t>
      </w:r>
      <w:r w:rsidRPr="00584A45">
        <w:rPr>
          <w:sz w:val="14"/>
        </w:rPr>
        <w:t xml:space="preserve"> antagonistic interests, </w:t>
      </w:r>
      <w:r w:rsidRPr="00584A45">
        <w:rPr>
          <w:rStyle w:val="StyleUnderline"/>
        </w:rPr>
        <w:t>of</w:t>
      </w:r>
      <w:r w:rsidRPr="00584A45">
        <w:rPr>
          <w:sz w:val="14"/>
        </w:rPr>
        <w:t xml:space="preserve"> </w:t>
      </w:r>
      <w:r w:rsidRPr="00C70C55">
        <w:rPr>
          <w:rStyle w:val="Emphasis"/>
          <w:highlight w:val="cyan"/>
        </w:rPr>
        <w:t>irreconcilable</w:t>
      </w:r>
      <w:r w:rsidRPr="00C70C55">
        <w:rPr>
          <w:sz w:val="14"/>
          <w:highlight w:val="cyan"/>
        </w:rPr>
        <w:t xml:space="preserve"> </w:t>
      </w:r>
      <w:r w:rsidRPr="00C70C55">
        <w:rPr>
          <w:rStyle w:val="StyleUnderline"/>
          <w:highlight w:val="cyan"/>
        </w:rPr>
        <w:t>differences</w:t>
      </w:r>
      <w:r w:rsidRPr="00584A45">
        <w:rPr>
          <w:sz w:val="14"/>
        </w:rPr>
        <w:t xml:space="preserve"> </w:t>
      </w:r>
      <w:r w:rsidRPr="00C70C55">
        <w:rPr>
          <w:rStyle w:val="StyleUnderline"/>
          <w:highlight w:val="cyan"/>
        </w:rPr>
        <w:t>that would become concrete in times of crisis</w:t>
      </w:r>
      <w:r w:rsidRPr="00C70C55">
        <w:rPr>
          <w:sz w:val="14"/>
          <w:highlight w:val="cyan"/>
        </w:rPr>
        <w:t xml:space="preserve">. </w:t>
      </w:r>
      <w:r w:rsidRPr="00C70C55">
        <w:rPr>
          <w:rStyle w:val="Emphasis"/>
          <w:highlight w:val="cyan"/>
        </w:rPr>
        <w:t>As teachers</w:t>
      </w:r>
      <w:r w:rsidRPr="00C70C55">
        <w:rPr>
          <w:sz w:val="14"/>
          <w:highlight w:val="cyan"/>
        </w:rPr>
        <w:t xml:space="preserve">, </w:t>
      </w:r>
      <w:r w:rsidRPr="00C70C55">
        <w:rPr>
          <w:rStyle w:val="StyleUnderline"/>
          <w:highlight w:val="cyan"/>
        </w:rPr>
        <w:t>we should strive for that</w:t>
      </w:r>
      <w:r w:rsidRPr="00C70C55">
        <w:rPr>
          <w:sz w:val="14"/>
          <w:highlight w:val="cyan"/>
        </w:rPr>
        <w:t xml:space="preserve"> </w:t>
      </w:r>
      <w:r w:rsidRPr="00C70C55">
        <w:rPr>
          <w:rStyle w:val="Emphasis"/>
          <w:highlight w:val="cyan"/>
        </w:rPr>
        <w:t>precision</w:t>
      </w:r>
      <w:r w:rsidRPr="00C70C55">
        <w:rPr>
          <w:sz w:val="14"/>
          <w:highlight w:val="cyan"/>
        </w:rPr>
        <w:t xml:space="preserve"> </w:t>
      </w:r>
      <w:r w:rsidRPr="00C70C55">
        <w:rPr>
          <w:rStyle w:val="StyleUnderline"/>
          <w:highlight w:val="cyan"/>
        </w:rPr>
        <w:t>in</w:t>
      </w:r>
      <w:r w:rsidRPr="00584A45">
        <w:rPr>
          <w:rStyle w:val="StyleUnderline"/>
        </w:rPr>
        <w:t xml:space="preserve"> drawing and </w:t>
      </w:r>
      <w:r w:rsidRPr="00C70C55">
        <w:rPr>
          <w:rStyle w:val="StyleUnderline"/>
          <w:highlight w:val="cyan"/>
        </w:rPr>
        <w:t>clarifying distinctions, and in relating them to the</w:t>
      </w:r>
      <w:r w:rsidRPr="00584A45">
        <w:rPr>
          <w:rStyle w:val="StyleUnderline"/>
        </w:rPr>
        <w:t xml:space="preserve"> unevenness and </w:t>
      </w:r>
      <w:r w:rsidRPr="00C70C55">
        <w:rPr>
          <w:rStyle w:val="StyleUnderline"/>
          <w:highlight w:val="cyan"/>
        </w:rPr>
        <w:t xml:space="preserve">contradictoriness of </w:t>
      </w:r>
      <w:r w:rsidRPr="00584A45">
        <w:rPr>
          <w:rStyle w:val="StyleUnderline"/>
        </w:rPr>
        <w:t xml:space="preserve">global </w:t>
      </w:r>
      <w:r w:rsidRPr="00C70C55">
        <w:rPr>
          <w:rStyle w:val="StyleUnderline"/>
          <w:highlight w:val="cyan"/>
        </w:rPr>
        <w:t>capitalist</w:t>
      </w:r>
      <w:r w:rsidRPr="00584A45">
        <w:rPr>
          <w:rStyle w:val="StyleUnderline"/>
        </w:rPr>
        <w:t xml:space="preserve">-imperialist </w:t>
      </w:r>
      <w:r w:rsidRPr="00C70C55">
        <w:rPr>
          <w:rStyle w:val="StyleUnderline"/>
          <w:highlight w:val="cyan"/>
        </w:rPr>
        <w:t>relations</w:t>
      </w:r>
      <w:r w:rsidRPr="00584A45">
        <w:rPr>
          <w:sz w:val="14"/>
        </w:rPr>
        <w:t xml:space="preserve">. At the same time, the teacher IS to stand at the" extreme" end of students' statements and positions that bear some emancipatory potential, and, by taking them to their "logical" conclusions, to pressure and enable these students to move beyond the structural limitations of such positions and statements towards even more emancipatory, radical, and revolutionary subjectivities. This means that </w:t>
      </w:r>
      <w:r w:rsidRPr="00C70C55">
        <w:rPr>
          <w:rStyle w:val="StyleUnderline"/>
          <w:highlight w:val="cyan"/>
        </w:rPr>
        <w:t xml:space="preserve">the teacher is taking up a position of political leadership in the class struggle taking place in the classroom, </w:t>
      </w:r>
      <w:r w:rsidRPr="00C70C55">
        <w:rPr>
          <w:rStyle w:val="Emphasis"/>
          <w:highlight w:val="cyan"/>
        </w:rPr>
        <w:t>critiquing</w:t>
      </w:r>
      <w:r w:rsidRPr="00584A45">
        <w:rPr>
          <w:rStyle w:val="StyleUnderline"/>
        </w:rPr>
        <w:t xml:space="preserve"> </w:t>
      </w:r>
      <w:r w:rsidRPr="00584A45">
        <w:t>reactionary and</w:t>
      </w:r>
      <w:r w:rsidRPr="00584A45">
        <w:rPr>
          <w:rStyle w:val="StyleUnderline"/>
        </w:rPr>
        <w:t xml:space="preserve"> </w:t>
      </w:r>
      <w:r w:rsidRPr="00C70C55">
        <w:rPr>
          <w:rStyle w:val="Emphasis"/>
          <w:highlight w:val="cyan"/>
        </w:rPr>
        <w:t>reformist</w:t>
      </w:r>
      <w:r w:rsidRPr="00C70C55">
        <w:rPr>
          <w:rStyle w:val="StyleUnderline"/>
          <w:highlight w:val="cyan"/>
        </w:rPr>
        <w:t xml:space="preserve"> </w:t>
      </w:r>
      <w:r w:rsidRPr="00C70C55">
        <w:rPr>
          <w:rStyle w:val="Emphasis"/>
          <w:highlight w:val="cyan"/>
        </w:rPr>
        <w:t>discourses</w:t>
      </w:r>
      <w:r w:rsidRPr="00C70C55">
        <w:rPr>
          <w:rStyle w:val="StyleUnderline"/>
          <w:highlight w:val="cyan"/>
        </w:rPr>
        <w:t xml:space="preserve"> and </w:t>
      </w:r>
      <w:r w:rsidRPr="00C70C55">
        <w:rPr>
          <w:rStyle w:val="Emphasis"/>
          <w:highlight w:val="cyan"/>
        </w:rPr>
        <w:t>strengthening revolutionary ones</w:t>
      </w:r>
      <w:r w:rsidRPr="00584A45">
        <w:rPr>
          <w:sz w:val="14"/>
        </w:rPr>
        <w:t xml:space="preserve">. </w:t>
      </w:r>
      <w:r w:rsidRPr="00584A45">
        <w:rPr>
          <w:rStyle w:val="StyleUnderline"/>
        </w:rPr>
        <w:t>This</w:t>
      </w:r>
      <w:r w:rsidRPr="00584A45">
        <w:rPr>
          <w:sz w:val="14"/>
        </w:rPr>
        <w:t>, in addition, "</w:t>
      </w:r>
      <w:r w:rsidRPr="00584A45">
        <w:rPr>
          <w:rStyle w:val="StyleUnderline"/>
        </w:rPr>
        <w:t>invites</w:t>
      </w:r>
      <w:r w:rsidRPr="00584A45">
        <w:rPr>
          <w:sz w:val="14"/>
        </w:rPr>
        <w:t xml:space="preserve">" </w:t>
      </w:r>
      <w:r w:rsidRPr="00584A45">
        <w:rPr>
          <w:rStyle w:val="StyleUnderline"/>
        </w:rPr>
        <w:t>the student</w:t>
      </w:r>
      <w:r w:rsidRPr="00584A45">
        <w:rPr>
          <w:sz w:val="14"/>
        </w:rPr>
        <w:t xml:space="preserve"> to critique the Instructor in this role, </w:t>
      </w:r>
      <w:r w:rsidRPr="00584A45">
        <w:rPr>
          <w:rStyle w:val="StyleUnderline"/>
        </w:rPr>
        <w:t xml:space="preserve">to push the "leader" along the path she had originally pointed out, and </w:t>
      </w:r>
      <w:r w:rsidRPr="00584A45">
        <w:rPr>
          <w:sz w:val="14"/>
        </w:rPr>
        <w:t xml:space="preserve">sometimes even to </w:t>
      </w:r>
      <w:r w:rsidRPr="00584A45">
        <w:rPr>
          <w:rStyle w:val="StyleUnderline"/>
        </w:rPr>
        <w:t>"lead" the "leaders</w:t>
      </w:r>
      <w:r w:rsidRPr="00584A45">
        <w:rPr>
          <w:sz w:val="14"/>
        </w:rPr>
        <w:t>." Such a teacher must acknowledge the rather large and special claims his/her students have on him/</w:t>
      </w:r>
      <w:r w:rsidRPr="00555864">
        <w:rPr>
          <w:sz w:val="14"/>
        </w:rPr>
        <w:t xml:space="preserve">her. </w:t>
      </w:r>
      <w:r w:rsidRPr="00555864">
        <w:rPr>
          <w:rStyle w:val="StyleUnderline"/>
        </w:rPr>
        <w:t>It is rather commonplace, in</w:t>
      </w:r>
      <w:r w:rsidRPr="00555864">
        <w:rPr>
          <w:sz w:val="14"/>
        </w:rPr>
        <w:t xml:space="preserve"> liberal and even socialist </w:t>
      </w:r>
      <w:r w:rsidRPr="00555864">
        <w:rPr>
          <w:rStyle w:val="StyleUnderline"/>
        </w:rPr>
        <w:t>discourses to "criticize" the "authoritarianism" of Lenin's conception of the party, In fact, nothing could be less authoritarian, because such a position attempts to represent Itself as an effect of the system of social relations-</w:t>
      </w:r>
      <w:r w:rsidRPr="00555864">
        <w:rPr>
          <w:sz w:val="14"/>
        </w:rPr>
        <w:t xml:space="preserve">that is, </w:t>
      </w:r>
      <w:r w:rsidRPr="00555864">
        <w:rPr>
          <w:rStyle w:val="StyleUnderline"/>
        </w:rPr>
        <w:t>as material and contradictory, subject to change and revision. It is a position not to be Judged in terms of its "inherent" or "exchange" value,</w:t>
      </w:r>
      <w:r w:rsidRPr="00555864">
        <w:rPr>
          <w:sz w:val="14"/>
        </w:rPr>
        <w:t xml:space="preserve"> </w:t>
      </w:r>
      <w:r w:rsidRPr="00555864">
        <w:rPr>
          <w:rStyle w:val="StyleUnderline"/>
        </w:rPr>
        <w:t>but in terms of Its effects, effects not limited to the classroom itself</w:t>
      </w:r>
      <w:r w:rsidRPr="00555864">
        <w:rPr>
          <w:sz w:val="14"/>
        </w:rPr>
        <w:t xml:space="preserve">, </w:t>
      </w:r>
      <w:r w:rsidRPr="00555864">
        <w:rPr>
          <w:rStyle w:val="StyleUnderline"/>
        </w:rPr>
        <w:t>but</w:t>
      </w:r>
      <w:r w:rsidRPr="00555864">
        <w:rPr>
          <w:sz w:val="14"/>
        </w:rPr>
        <w:t xml:space="preserve"> </w:t>
      </w:r>
      <w:r w:rsidRPr="00555864">
        <w:rPr>
          <w:rStyle w:val="StyleUnderline"/>
        </w:rPr>
        <w:t>potentially interpreted and calculated more broadly-</w:t>
      </w:r>
      <w:r w:rsidRPr="00555864">
        <w:rPr>
          <w:sz w:val="14"/>
        </w:rPr>
        <w:t xml:space="preserve">for instance, </w:t>
      </w:r>
      <w:r w:rsidRPr="00555864">
        <w:rPr>
          <w:rStyle w:val="StyleUnderline"/>
        </w:rPr>
        <w:t>in terms</w:t>
      </w:r>
      <w:r w:rsidRPr="00584A45">
        <w:rPr>
          <w:rStyle w:val="StyleUnderline"/>
        </w:rPr>
        <w:t xml:space="preserve"> of what can or cannot be said, what reading practices are legitimated, what hiring practices employed, what discourses and subjectivities are being produced and might be taken up, even if not within the space of a semester</w:t>
      </w:r>
      <w:r w:rsidRPr="00584A45">
        <w:rPr>
          <w:sz w:val="14"/>
        </w:rPr>
        <w:t xml:space="preserve">. </w:t>
      </w:r>
      <w:r w:rsidRPr="00C70C55">
        <w:rPr>
          <w:rStyle w:val="StyleUnderline"/>
          <w:highlight w:val="cyan"/>
        </w:rPr>
        <w:t>The aim</w:t>
      </w:r>
      <w:r w:rsidRPr="00584A45">
        <w:rPr>
          <w:sz w:val="14"/>
        </w:rPr>
        <w:t xml:space="preserve">, finally, </w:t>
      </w:r>
      <w:r w:rsidRPr="00C70C55">
        <w:rPr>
          <w:rStyle w:val="StyleUnderline"/>
          <w:highlight w:val="cyan"/>
        </w:rPr>
        <w:t>is not to enable students simply to "talk," or to have more "confidence," but to be</w:t>
      </w:r>
      <w:r w:rsidRPr="00584A45">
        <w:rPr>
          <w:rStyle w:val="StyleUnderline"/>
        </w:rPr>
        <w:t xml:space="preserve"> ready and </w:t>
      </w:r>
      <w:r w:rsidRPr="00C70C55">
        <w:rPr>
          <w:rStyle w:val="StyleUnderline"/>
          <w:highlight w:val="cyan"/>
        </w:rPr>
        <w:t xml:space="preserve">able to engage in struggles over </w:t>
      </w:r>
      <w:r w:rsidRPr="00C70C55">
        <w:rPr>
          <w:rStyle w:val="Emphasis"/>
          <w:highlight w:val="cyan"/>
        </w:rPr>
        <w:t>the production of knowledge.</w:t>
      </w:r>
      <w:r w:rsidRPr="00584A45">
        <w:rPr>
          <w:sz w:val="14"/>
        </w:rPr>
        <w:t xml:space="preserve"> This includes challenging teachers' authority (and their use of it), breaking with established decorum if necessary, "disrupting" "normal" classroom discussions and practices with their "own" concerns and questions, and much more. </w:t>
      </w:r>
      <w:r w:rsidRPr="00584A45">
        <w:rPr>
          <w:rStyle w:val="StyleUnderline"/>
        </w:rPr>
        <w:t xml:space="preserve">This involves a democratization of knowledge in the deepest possible sense. </w:t>
      </w:r>
      <w:r w:rsidRPr="00C70C55">
        <w:rPr>
          <w:rStyle w:val="StyleUnderline"/>
          <w:highlight w:val="cyan"/>
        </w:rPr>
        <w:t>It is not</w:t>
      </w:r>
      <w:r w:rsidRPr="00584A45">
        <w:rPr>
          <w:sz w:val="14"/>
        </w:rPr>
        <w:t xml:space="preserve">, as in liberal classrooms, </w:t>
      </w:r>
      <w:r w:rsidRPr="00C70C55">
        <w:rPr>
          <w:rStyle w:val="StyleUnderline"/>
          <w:highlight w:val="cyan"/>
        </w:rPr>
        <w:t>a question of "everyone" having</w:t>
      </w:r>
      <w:r w:rsidRPr="00584A45">
        <w:rPr>
          <w:rStyle w:val="StyleUnderline"/>
        </w:rPr>
        <w:t xml:space="preserve"> his/her "</w:t>
      </w:r>
      <w:r w:rsidRPr="00C70C55">
        <w:rPr>
          <w:rStyle w:val="StyleUnderline"/>
          <w:highlight w:val="cyan"/>
        </w:rPr>
        <w:t>say," but of directing attention to those power relations embodied in discourses in such a way as to enable students to take responsibility for their education in terms of its social ends</w:t>
      </w:r>
      <w:r w:rsidRPr="00C70C55">
        <w:rPr>
          <w:sz w:val="14"/>
          <w:highlight w:val="cyan"/>
        </w:rPr>
        <w:t>.</w:t>
      </w:r>
      <w:r w:rsidRPr="00584A45">
        <w:rPr>
          <w:sz w:val="14"/>
        </w:rPr>
        <w:t xml:space="preserve"> </w:t>
      </w:r>
      <w:r w:rsidRPr="00584A45">
        <w:rPr>
          <w:rStyle w:val="StyleUnderline"/>
        </w:rPr>
        <w:t>Real democracy must presuppose not only equal access to the means of production in the conventional sense, but also to the means of knowledge production. The student can then be drawn consciously into the process of</w:t>
      </w:r>
      <w:r w:rsidRPr="00584A45">
        <w:rPr>
          <w:sz w:val="14"/>
        </w:rPr>
        <w:t xml:space="preserve"> (the struggles over) </w:t>
      </w:r>
      <w:r w:rsidRPr="00584A45">
        <w:rPr>
          <w:rStyle w:val="StyleUnderline"/>
        </w:rPr>
        <w:t>the construction of social relations and social purposes. The teacher</w:t>
      </w:r>
      <w:r w:rsidRPr="00584A45">
        <w:rPr>
          <w:sz w:val="14"/>
        </w:rPr>
        <w:t xml:space="preserve">, meanwhile, </w:t>
      </w:r>
      <w:r w:rsidRPr="00584A45">
        <w:rPr>
          <w:rStyle w:val="StyleUnderline"/>
        </w:rPr>
        <w:t>earns her authority in direct proportion to her</w:t>
      </w:r>
      <w:r w:rsidRPr="00584A45">
        <w:rPr>
          <w:sz w:val="14"/>
        </w:rPr>
        <w:t xml:space="preserve"> </w:t>
      </w:r>
      <w:r w:rsidRPr="00584A45">
        <w:rPr>
          <w:rStyle w:val="StyleUnderline"/>
        </w:rPr>
        <w:t>effectively in representing herself as the bearer of these interests, which includes both her capacity to include students within the process of their construction and her ability to foreground and thereby transform into an enabling condition the contradiction between her institutionalized authority</w:t>
      </w:r>
      <w:r w:rsidRPr="00584A45">
        <w:rPr>
          <w:sz w:val="14"/>
        </w:rPr>
        <w:t xml:space="preserve"> (as university professor) </w:t>
      </w:r>
      <w:r w:rsidRPr="00584A45">
        <w:rPr>
          <w:rStyle w:val="StyleUnderline"/>
        </w:rPr>
        <w:t>and the ideological and theoretical authoritativeness she tries to represent</w:t>
      </w:r>
      <w:r w:rsidRPr="00584A45">
        <w:rPr>
          <w:sz w:val="14"/>
        </w:rPr>
        <w:t xml:space="preserve"> (in which case the university is read as a site of struggle and contradiction in its own right, and not merely as "connected" to other, implicitly more "real" sites). </w:t>
      </w:r>
      <w:r w:rsidRPr="00C70C55">
        <w:rPr>
          <w:rStyle w:val="StyleUnderline"/>
          <w:highlight w:val="cyan"/>
        </w:rPr>
        <w:t>A revolution</w:t>
      </w:r>
      <w:r w:rsidRPr="00584A45">
        <w:rPr>
          <w:rStyle w:val="StyleUnderline"/>
        </w:rPr>
        <w:t xml:space="preserve"> </w:t>
      </w:r>
      <w:r w:rsidRPr="00584A45">
        <w:rPr>
          <w:sz w:val="14"/>
        </w:rPr>
        <w:t xml:space="preserve">in or </w:t>
      </w:r>
      <w:r w:rsidRPr="00C70C55">
        <w:rPr>
          <w:rStyle w:val="StyleUnderline"/>
          <w:highlight w:val="cyan"/>
        </w:rPr>
        <w:t>of knowledge can take place</w:t>
      </w:r>
      <w:r w:rsidRPr="00C70C55">
        <w:rPr>
          <w:sz w:val="14"/>
          <w:highlight w:val="cyan"/>
        </w:rPr>
        <w:t xml:space="preserve"> </w:t>
      </w:r>
      <w:r w:rsidRPr="00C70C55">
        <w:rPr>
          <w:rStyle w:val="Emphasis"/>
          <w:highlight w:val="cyan"/>
        </w:rPr>
        <w:t>only in conjunction with revolutionary uprisings at other sites</w:t>
      </w:r>
      <w:r w:rsidRPr="00C70C55">
        <w:rPr>
          <w:sz w:val="14"/>
          <w:highlight w:val="cyan"/>
        </w:rPr>
        <w:t xml:space="preserve">. </w:t>
      </w:r>
      <w:r w:rsidRPr="00C70C55">
        <w:rPr>
          <w:rStyle w:val="Emphasis"/>
          <w:highlight w:val="cyan"/>
        </w:rPr>
        <w:t>In the university</w:t>
      </w:r>
      <w:r w:rsidRPr="00C70C55">
        <w:rPr>
          <w:sz w:val="14"/>
          <w:highlight w:val="cyan"/>
        </w:rPr>
        <w:t xml:space="preserve">, </w:t>
      </w:r>
      <w:r w:rsidRPr="00C70C55">
        <w:rPr>
          <w:rStyle w:val="StyleUnderline"/>
          <w:highlight w:val="cyan"/>
        </w:rPr>
        <w:t>we can do no more than engage in struggle</w:t>
      </w:r>
      <w:r w:rsidRPr="00584A45">
        <w:rPr>
          <w:rStyle w:val="StyleUnderline"/>
        </w:rPr>
        <w:t>, take up positions, and make some gains</w:t>
      </w:r>
      <w:r w:rsidRPr="00584A45">
        <w:rPr>
          <w:sz w:val="14"/>
        </w:rPr>
        <w:t xml:space="preserve">. </w:t>
      </w:r>
      <w:r w:rsidRPr="00C70C55">
        <w:rPr>
          <w:rStyle w:val="StyleUnderline"/>
          <w:highlight w:val="cyan"/>
        </w:rPr>
        <w:t>We can</w:t>
      </w:r>
      <w:r w:rsidRPr="00584A45">
        <w:rPr>
          <w:rStyle w:val="StyleUnderline"/>
        </w:rPr>
        <w:t xml:space="preserve"> also try to </w:t>
      </w:r>
      <w:r w:rsidRPr="00C70C55">
        <w:rPr>
          <w:rStyle w:val="StyleUnderline"/>
          <w:highlight w:val="cyan"/>
        </w:rPr>
        <w:t>relate our practices with those of others who are struggling elsewhere</w:t>
      </w:r>
      <w:r w:rsidRPr="00584A45">
        <w:rPr>
          <w:sz w:val="14"/>
        </w:rPr>
        <w:t xml:space="preserve">, sometimes leading, sometimes following; finally, </w:t>
      </w:r>
      <w:r w:rsidRPr="00584A45">
        <w:rPr>
          <w:rStyle w:val="StyleUnderline"/>
        </w:rPr>
        <w:t>we can try to look beyond the present to other possible modes of knowledge production</w:t>
      </w:r>
      <w:r w:rsidRPr="00555864">
        <w:rPr>
          <w:rStyle w:val="StyleUnderline"/>
        </w:rPr>
        <w:t xml:space="preserve">. Contradictions constitute, reproduce, and subvert the academy, </w:t>
      </w:r>
      <w:r w:rsidRPr="00555864">
        <w:rPr>
          <w:sz w:val="14"/>
        </w:rPr>
        <w:t xml:space="preserve">though. </w:t>
      </w:r>
      <w:r w:rsidRPr="00555864">
        <w:rPr>
          <w:rStyle w:val="StyleUnderline"/>
        </w:rPr>
        <w:t>It is not only one of the heaviest sites of social "investment</w:t>
      </w:r>
      <w:r w:rsidRPr="00555864">
        <w:rPr>
          <w:sz w:val="14"/>
        </w:rPr>
        <w:t xml:space="preserve">" (in terms of its "moral" and "ideological" "value," as well as its economic significance) </w:t>
      </w:r>
      <w:r w:rsidRPr="00555864">
        <w:rPr>
          <w:rStyle w:val="StyleUnderline"/>
        </w:rPr>
        <w:t>but also one of the few spaces in our society where opposition and critique</w:t>
      </w:r>
      <w:r w:rsidRPr="00555864">
        <w:rPr>
          <w:sz w:val="14"/>
        </w:rPr>
        <w:t xml:space="preserve"> (in the forms of marxism and feminism, in particular) </w:t>
      </w:r>
      <w:r w:rsidRPr="00555864">
        <w:rPr>
          <w:rStyle w:val="StyleUnderline"/>
        </w:rPr>
        <w:t>can take on articulate form and</w:t>
      </w:r>
      <w:r w:rsidRPr="00584A45">
        <w:rPr>
          <w:rStyle w:val="StyleUnderline"/>
        </w:rPr>
        <w:t xml:space="preserve"> be given a force that commands "respect," and even "fear." Such contradictions must be theorized as the grounds on which we mark out the possibility of such work. </w:t>
      </w:r>
      <w:r w:rsidRPr="00C70C55">
        <w:rPr>
          <w:rStyle w:val="StyleUnderline"/>
          <w:highlight w:val="cyan"/>
        </w:rPr>
        <w:t>Rather than producing some transhistorical valorization</w:t>
      </w:r>
      <w:r w:rsidRPr="00584A45">
        <w:rPr>
          <w:rStyle w:val="StyleUnderline"/>
        </w:rPr>
        <w:t xml:space="preserve"> or denigration </w:t>
      </w:r>
      <w:r w:rsidRPr="00C70C55">
        <w:rPr>
          <w:rStyle w:val="StyleUnderline"/>
          <w:highlight w:val="cyan"/>
        </w:rPr>
        <w:t xml:space="preserve">of the "intellectual" or of "theory," our focus should be here, on the possibilities of leadership </w:t>
      </w:r>
      <w:r w:rsidRPr="00C70C55">
        <w:rPr>
          <w:rStyle w:val="Emphasis"/>
          <w:highlight w:val="cyan"/>
        </w:rPr>
        <w:t xml:space="preserve">in the site of the university, </w:t>
      </w:r>
      <w:r w:rsidRPr="00C70C55">
        <w:rPr>
          <w:rStyle w:val="StyleUnderline"/>
          <w:highlight w:val="cyan"/>
        </w:rPr>
        <w:t>on the relation, between class struggle in "theory</w:t>
      </w:r>
      <w:r w:rsidRPr="00584A45">
        <w:rPr>
          <w:sz w:val="14"/>
        </w:rPr>
        <w:t xml:space="preserve">" (in Althusser's - following Lenin’s - sense) </w:t>
      </w:r>
      <w:r w:rsidRPr="00C70C55">
        <w:rPr>
          <w:rStyle w:val="StyleUnderline"/>
          <w:highlight w:val="cyan"/>
        </w:rPr>
        <w:t xml:space="preserve">and social revolution. We should examine the question of pedagogy as a site for the articulation of these questions in their relations, and in their relation to the conditions of </w:t>
      </w:r>
      <w:r w:rsidRPr="00C70C55">
        <w:rPr>
          <w:rStyle w:val="Emphasis"/>
          <w:highlight w:val="cyan"/>
        </w:rPr>
        <w:t>possibility for a heightening and waging of class struggle on a global scale</w:t>
      </w:r>
      <w:r w:rsidRPr="00C70C55">
        <w:rPr>
          <w:sz w:val="14"/>
          <w:highlight w:val="cyan"/>
        </w:rPr>
        <w:t>.</w:t>
      </w:r>
    </w:p>
    <w:p w14:paraId="5D8B6ABB" w14:textId="77777777" w:rsidR="00D4407F" w:rsidRPr="00702CBB" w:rsidRDefault="00D4407F" w:rsidP="00D4407F"/>
    <w:p w14:paraId="488A7F5E" w14:textId="77777777" w:rsidR="00D4407F" w:rsidRPr="00DB4435" w:rsidRDefault="00D4407F" w:rsidP="00D4407F"/>
    <w:p w14:paraId="6C09E225" w14:textId="77777777" w:rsidR="00D4407F" w:rsidRPr="00E76480" w:rsidRDefault="00D4407F" w:rsidP="00D4407F"/>
    <w:p w14:paraId="70F33257" w14:textId="77777777" w:rsidR="00D4407F" w:rsidRPr="00D4407F" w:rsidRDefault="00D4407F" w:rsidP="00D4407F"/>
    <w:p w14:paraId="625B5AAA" w14:textId="77777777" w:rsidR="00D4407F" w:rsidRDefault="00D4407F" w:rsidP="008340DC"/>
    <w:p w14:paraId="6C35746E" w14:textId="77777777" w:rsidR="00992304" w:rsidRPr="004D24C1" w:rsidRDefault="00992304" w:rsidP="008340DC"/>
    <w:p w14:paraId="782746F2" w14:textId="0253DE6B" w:rsidR="00B703BB" w:rsidRPr="004D24C1" w:rsidRDefault="00972F19" w:rsidP="00972F19">
      <w:pPr>
        <w:pStyle w:val="Heading3"/>
      </w:pPr>
      <w:r w:rsidRPr="004D24C1">
        <w:t>Alt – Decarceration</w:t>
      </w:r>
    </w:p>
    <w:p w14:paraId="34EA01B8" w14:textId="66886F4F" w:rsidR="00972F19" w:rsidRPr="004D24C1" w:rsidRDefault="00972F19">
      <w:r w:rsidRPr="004D24C1">
        <w:br w:type="page"/>
      </w:r>
    </w:p>
    <w:p w14:paraId="2A821FD8" w14:textId="258454AD" w:rsidR="00972F19" w:rsidRPr="004D24C1" w:rsidRDefault="00972F19" w:rsidP="00972F19">
      <w:pPr>
        <w:pStyle w:val="Heading4"/>
      </w:pPr>
      <w:r w:rsidRPr="004D24C1">
        <w:t xml:space="preserve">The alternative is decarceration – it resolves instances of gendered violence throughout the </w:t>
      </w:r>
      <w:r w:rsidR="00B63044" w:rsidRPr="004D24C1">
        <w:t xml:space="preserve">capitalist </w:t>
      </w:r>
      <w:r w:rsidRPr="004D24C1">
        <w:t>prison industrial complex and encourages women’s societal inclusion</w:t>
      </w:r>
      <w:r w:rsidR="00322B65" w:rsidRPr="004D24C1">
        <w:t xml:space="preserve"> while combating capitalism</w:t>
      </w:r>
    </w:p>
    <w:p w14:paraId="5D0C5AB6" w14:textId="77777777" w:rsidR="00972F19" w:rsidRPr="004D24C1" w:rsidRDefault="00972F19" w:rsidP="00972F19">
      <w:r w:rsidRPr="004D24C1">
        <w:rPr>
          <w:b/>
          <w:bCs/>
          <w:sz w:val="26"/>
          <w:szCs w:val="26"/>
        </w:rPr>
        <w:t xml:space="preserve">Reynolds ’08 </w:t>
      </w:r>
      <w:r w:rsidRPr="004D24C1">
        <w:t xml:space="preserve">(Marylee Reynolds, The War on Drugs, Prison Building, and Globalization: Catalysts for the Global Incarceration of Women, NWSA Journal, Vol. 20, No. 2, Women, the Criminal Justice System, and Incarceration: Processes of Power, Silence and Resistance (Summer, 2008), pp. 72-95, </w:t>
      </w:r>
      <w:hyperlink r:id="rId62" w:history="1">
        <w:r w:rsidRPr="004D24C1">
          <w:rPr>
            <w:rStyle w:val="Hyperlink"/>
          </w:rPr>
          <w:t>http://www.jstor.org/stable/40071275</w:t>
        </w:r>
      </w:hyperlink>
      <w:r w:rsidRPr="004D24C1">
        <w:t>) - NR</w:t>
      </w:r>
    </w:p>
    <w:p w14:paraId="3E00EFA1" w14:textId="77777777" w:rsidR="00972F19" w:rsidRPr="004D24C1" w:rsidRDefault="00972F19" w:rsidP="00972F19">
      <w:pPr>
        <w:rPr>
          <w:sz w:val="16"/>
        </w:rPr>
      </w:pPr>
      <w:r w:rsidRPr="004D24C1">
        <w:rPr>
          <w:rStyle w:val="Emphasis"/>
        </w:rPr>
        <w:t>The penal policy of mass incarceration needs to end.</w:t>
      </w:r>
      <w:r w:rsidRPr="004D24C1">
        <w:rPr>
          <w:sz w:val="16"/>
        </w:rPr>
        <w:t xml:space="preserve"> Mass incarcera- tion is not only a civil and human rights issue, but it is also a women's issue. </w:t>
      </w:r>
      <w:r w:rsidRPr="004D24C1">
        <w:rPr>
          <w:rStyle w:val="Emphasis"/>
        </w:rPr>
        <w:t>Women's incarceration rates continue to climb</w:t>
      </w:r>
      <w:r w:rsidRPr="004D24C1">
        <w:rPr>
          <w:sz w:val="16"/>
        </w:rPr>
        <w:t xml:space="preserve">, but of the over two million people behind bars in the United States, the majority of these people are males. Left behind to care for themselves and their families are the wives, mothers, daughters, partners, and sisters of incarcerated men. </w:t>
      </w:r>
      <w:r w:rsidRPr="004D24C1">
        <w:rPr>
          <w:rStyle w:val="Emphasis"/>
        </w:rPr>
        <w:t xml:space="preserve">Abuse, violence, racism, isolation, overcrowding, and neglect are common to prisons worldwide. Prisons </w:t>
      </w:r>
      <w:r w:rsidRPr="004D24C1">
        <w:rPr>
          <w:sz w:val="16"/>
        </w:rPr>
        <w:t xml:space="preserve">are costly to build and maintain, </w:t>
      </w:r>
      <w:r w:rsidRPr="004D24C1">
        <w:rPr>
          <w:rStyle w:val="Emphasis"/>
        </w:rPr>
        <w:t>fail to rehabilitate, and have wide-ranging consequences for imprisoned women, their families, and communities</w:t>
      </w:r>
      <w:r w:rsidRPr="004D24C1">
        <w:rPr>
          <w:sz w:val="16"/>
        </w:rPr>
        <w:t xml:space="preserve"> (see Mauer and Chesney-Lind 2002; Richie 2002). </w:t>
      </w:r>
      <w:r w:rsidRPr="004D24C1">
        <w:rPr>
          <w:rStyle w:val="Emphasis"/>
        </w:rPr>
        <w:t>A policy of decarceration would allow nonviolent female drug offend- ers to serve their sentences in the community</w:t>
      </w:r>
      <w:r w:rsidRPr="004D24C1">
        <w:rPr>
          <w:sz w:val="16"/>
        </w:rPr>
        <w:t xml:space="preserve">, utilizing community- corrections options. </w:t>
      </w:r>
      <w:r w:rsidRPr="004D24C1">
        <w:rPr>
          <w:rStyle w:val="Emphasis"/>
        </w:rPr>
        <w:t>As a first step to decarceration, states could be petitioned to pass a resolution not to build any more prisons</w:t>
      </w:r>
      <w:r w:rsidRPr="004D24C1">
        <w:rPr>
          <w:sz w:val="16"/>
        </w:rPr>
        <w:t xml:space="preserve">, in effect establishing a moratorium on prisons (Sudbury 2004b). </w:t>
      </w:r>
      <w:r w:rsidRPr="004D24C1">
        <w:rPr>
          <w:rStyle w:val="Emphasis"/>
        </w:rPr>
        <w:t>Decarceration is a policy of inclusion; it allows women to be active citizens, to have their needs addressed in a community setting, and to be with their chil- dren and families.</w:t>
      </w:r>
      <w:r w:rsidRPr="004D24C1">
        <w:rPr>
          <w:sz w:val="16"/>
        </w:rPr>
        <w:t xml:space="preserve"> It is well-documented in the literature that a mother's incarceration affects their children and families (see Bush-Baskette 2000; Enos 2001). Also, allowing foreign-born drug couriers to be deported to their home country for community sentences would be cost-effective and humane. The United States could assist other nations in developing their community-based correctional services (Joseph 2006). </w:t>
      </w:r>
    </w:p>
    <w:p w14:paraId="1B230BA3" w14:textId="1785D852" w:rsidR="00972F19" w:rsidRDefault="002F0ADB" w:rsidP="002F0ADB">
      <w:pPr>
        <w:pStyle w:val="Heading3"/>
      </w:pPr>
      <w:r w:rsidRPr="004D24C1">
        <w:t xml:space="preserve">Alt – </w:t>
      </w:r>
      <w:r w:rsidR="00992304">
        <w:t>Radical Imagination</w:t>
      </w:r>
    </w:p>
    <w:p w14:paraId="04C87FC2" w14:textId="77777777" w:rsidR="00992304" w:rsidRPr="00992304" w:rsidRDefault="00992304" w:rsidP="00992304"/>
    <w:p w14:paraId="3CA1767D" w14:textId="77777777" w:rsidR="002F0ADB" w:rsidRPr="004D24C1" w:rsidRDefault="002F0ADB" w:rsidP="002F0ADB">
      <w:pPr>
        <w:pStyle w:val="Heading4"/>
      </w:pPr>
      <w:r w:rsidRPr="004D24C1">
        <w:t>The alternative is a conceptualization of a real utopia – a radical imagination of an anti-capitalist social order which accounts for its material an unintended consequences</w:t>
      </w:r>
    </w:p>
    <w:p w14:paraId="194B7952" w14:textId="77777777" w:rsidR="002F0ADB" w:rsidRPr="004D24C1" w:rsidRDefault="002F0ADB" w:rsidP="002F0ADB">
      <w:r w:rsidRPr="004D24C1">
        <w:rPr>
          <w:b/>
          <w:bCs/>
          <w:sz w:val="26"/>
          <w:szCs w:val="26"/>
        </w:rPr>
        <w:t>Wright ’12</w:t>
      </w:r>
      <w:r w:rsidRPr="004D24C1">
        <w:t xml:space="preserve"> (Erik Olin Wright, Transforming Capitalism through Real Utopias, American Sociological Review, 26 December 2012) - NR</w:t>
      </w:r>
    </w:p>
    <w:p w14:paraId="7F7A0571" w14:textId="77777777" w:rsidR="002F0ADB" w:rsidRPr="004D24C1" w:rsidRDefault="002F0ADB" w:rsidP="002F0ADB">
      <w:pPr>
        <w:rPr>
          <w:sz w:val="16"/>
        </w:rPr>
      </w:pPr>
      <w:r w:rsidRPr="004D24C1">
        <w:rPr>
          <w:sz w:val="16"/>
        </w:rPr>
        <w:t xml:space="preserve">In what follows I propose </w:t>
      </w:r>
      <w:r w:rsidRPr="004D24C1">
        <w:rPr>
          <w:rStyle w:val="Emphasis"/>
        </w:rPr>
        <w:t>a power- centered framework for addressing these issues anchored in the idea of “real utopias.”</w:t>
      </w:r>
      <w:r w:rsidRPr="004D24C1">
        <w:rPr>
          <w:sz w:val="16"/>
        </w:rPr>
        <w:t xml:space="preserve"> At its core, this proposal </w:t>
      </w:r>
      <w:r w:rsidRPr="004D24C1">
        <w:rPr>
          <w:rStyle w:val="Emphasis"/>
        </w:rPr>
        <w:t>revolves around transforming power relations within the econ- omy in ways that deepen and broaden the possibility of meaningful democracy.</w:t>
      </w:r>
      <w:r w:rsidRPr="004D24C1">
        <w:rPr>
          <w:sz w:val="16"/>
        </w:rPr>
        <w:t xml:space="preserve"> I will begin by briefly discussing two foundational propositions shared by all varieties of critical and emancipatory social science. </w:t>
      </w:r>
      <w:r w:rsidRPr="004D24C1">
        <w:rPr>
          <w:rStyle w:val="Emphasis"/>
        </w:rPr>
        <w:t>The idea of real utopias is one response to the intellectual challenge posed by these propositions</w:t>
      </w:r>
      <w:r w:rsidRPr="004D24C1">
        <w:rPr>
          <w:sz w:val="16"/>
        </w:rPr>
        <w:t xml:space="preserve">. FOUNDATIONS </w:t>
      </w:r>
      <w:r w:rsidRPr="004D24C1">
        <w:rPr>
          <w:rStyle w:val="Emphasis"/>
        </w:rPr>
        <w:t>All varieties of social science</w:t>
      </w:r>
      <w:r w:rsidRPr="004D24C1">
        <w:rPr>
          <w:sz w:val="16"/>
        </w:rPr>
        <w:t xml:space="preserve"> that have critical and emancipatory aspirations, whether they are anchored in values and beliefs of the left or the right, </w:t>
      </w:r>
      <w:r w:rsidRPr="004D24C1">
        <w:rPr>
          <w:rStyle w:val="Emphasis"/>
        </w:rPr>
        <w:t xml:space="preserve">share two foundational positions: </w:t>
      </w:r>
      <w:r w:rsidRPr="004D24C1">
        <w:rPr>
          <w:sz w:val="16"/>
        </w:rPr>
        <w:t xml:space="preserve">Foundational Proposition of Critical Social Science: </w:t>
      </w:r>
      <w:r w:rsidRPr="004D24C1">
        <w:rPr>
          <w:rStyle w:val="Emphasis"/>
        </w:rPr>
        <w:t xml:space="preserve">Many forms of human suffering and many deficits in human flourishing are the result of existing institutions and social structures. </w:t>
      </w:r>
      <w:r w:rsidRPr="004D24C1">
        <w:rPr>
          <w:sz w:val="16"/>
        </w:rPr>
        <w:t xml:space="preserve">Foundational Proposition of Emancipatory Social Science: </w:t>
      </w:r>
      <w:r w:rsidRPr="004D24C1">
        <w:rPr>
          <w:rStyle w:val="Emphasis"/>
        </w:rPr>
        <w:t>Transforming existing insti- tutions and social structures in the right way has the potential to substantially reduce human suffering and expand the possibili- ties for human flourishing. The first proposition affirms the very general idea that significant aspects of human suffering and deficits in human flourishing are</w:t>
      </w:r>
      <w:r w:rsidRPr="004D24C1">
        <w:rPr>
          <w:sz w:val="16"/>
        </w:rPr>
        <w:t xml:space="preserve"> not simply the result of human nature, acts of God, or vari- ations in people’s attributes, but are </w:t>
      </w:r>
      <w:r w:rsidRPr="004D24C1">
        <w:rPr>
          <w:rStyle w:val="Emphasis"/>
        </w:rPr>
        <w:t xml:space="preserve">the result of social causes. </w:t>
      </w:r>
      <w:r w:rsidRPr="004D24C1">
        <w:rPr>
          <w:sz w:val="16"/>
        </w:rPr>
        <w:t>Stated in this abstract way, this proposition is accepted by nearly all sociolo- gists, whether or not they explicitly identify with any of the traditions of critical sociology, and is thus not controversial. The proposition becomes very controversial, of course, when concrete claims are made about the specific mechanisms that generate these harms</w:t>
      </w:r>
      <w:r w:rsidRPr="004D24C1">
        <w:rPr>
          <w:rStyle w:val="Emphasis"/>
        </w:rPr>
        <w:t>. Writers have proposed many social sources of harms: the core structures of the capitalist economy</w:t>
      </w:r>
      <w:r w:rsidRPr="004D24C1">
        <w:rPr>
          <w:sz w:val="16"/>
        </w:rPr>
        <w:t>; unintended effects of the welfare state</w:t>
      </w:r>
      <w:r w:rsidRPr="004D24C1">
        <w:rPr>
          <w:rStyle w:val="Emphasis"/>
        </w:rPr>
        <w:t>; enduring social and cultural structures of racism and sex- ism</w:t>
      </w:r>
      <w:r w:rsidRPr="004D24C1">
        <w:rPr>
          <w:sz w:val="16"/>
        </w:rPr>
        <w:t>; educational institutions; changes in family structures; and particular kinds of technology. A great deal of sociological research attempts to identify these sources of harm and adjudicate among rival arguments. The second proposition should not be con- sidered a simple corollary of the first</w:t>
      </w:r>
      <w:r w:rsidRPr="004D24C1">
        <w:rPr>
          <w:rStyle w:val="Emphasis"/>
        </w:rPr>
        <w:t>. It could be the case that various causal processes con- nected to capitalism explain much human suf- fering, and yet any deliberate attempt at transforming the fundamental structures of capitalism would only make things worse.</w:t>
      </w:r>
      <w:r w:rsidRPr="004D24C1">
        <w:rPr>
          <w:sz w:val="16"/>
        </w:rPr>
        <w:t xml:space="preserve"> The cure could be worse than the disease due to unintended and uncontrollable effects of attempts at deliberate social transformation. This is essentially Hayek’s (1988) argument in his attack on radical reformers. Following a long tradition of classical conservative thought, Hayek makes two central claims (although not stated in precisely these terms): first, </w:t>
      </w:r>
      <w:r w:rsidRPr="004D24C1">
        <w:rPr>
          <w:rStyle w:val="Emphasis"/>
        </w:rPr>
        <w:t>the negative unintended consequences of deliberate social change are generally greater than the positive unintended consequences; second, the larger the attempted social trans- formation, the bigger the negative unintended consequences are likely to be</w:t>
      </w:r>
      <w:r w:rsidRPr="004D24C1">
        <w:rPr>
          <w:sz w:val="16"/>
        </w:rPr>
        <w:t xml:space="preserve">.1 Taken together, these arguments suggest that even if one accepts the first proposition, in general the second proposition should be rejected. The emancipatory proposition constitutes the “fatal conceit” of intellectuals, in Hayek’s (1988:27) words, that “man is able to shape the world around him according to his wishes.” While I disagree with Hayek’s pessimism and embrace the foundational proposition of emancipatory social science, I do not think such arguments can be dismissed out of hand. </w:t>
      </w:r>
      <w:r w:rsidRPr="004D24C1">
        <w:rPr>
          <w:rStyle w:val="Emphasis"/>
        </w:rPr>
        <w:t>The folk aphorism “the road to hell is paved with good intentions,” has too many historical examples to be ignored, many of them ani- mated by emancipatory aspirations. The idea of real utopias is a way of thinking about alternatives and transformations that responds to these concerns. The expression “real utopia” is meant to be a provocation, for “utopia” and “real” do not comfortably go together.</w:t>
      </w:r>
      <w:r w:rsidRPr="004D24C1">
        <w:rPr>
          <w:sz w:val="16"/>
        </w:rPr>
        <w:t xml:space="preserve"> Thomas Moore coined the word utopia in the early-sixteenth century as a kind of pun, combining the Greek for place—topos—with two prefixes that sound the same in English—ou meaning “not” and eu meaning “good.” </w:t>
      </w:r>
      <w:r w:rsidRPr="004D24C1">
        <w:rPr>
          <w:rStyle w:val="Emphasis"/>
        </w:rPr>
        <w:t>Utopia is thus both a nowhere place and a good place. It is the fan- tasy of a perfect world that fully embodies our moral ideals</w:t>
      </w:r>
      <w:r w:rsidRPr="004D24C1">
        <w:rPr>
          <w:sz w:val="16"/>
        </w:rPr>
        <w:t>. When politicians want to sum- marily discredit a policy proposal without having to provide serious arguments, they call it utopian</w:t>
      </w:r>
      <w:r w:rsidRPr="004D24C1">
        <w:rPr>
          <w:rStyle w:val="Emphasis"/>
        </w:rPr>
        <w:t>. Realists reject such fantasies as a distraction from the serious business of mak- ing practical improvements in existing institu- tions. The idea of real utopias embraces this tension between dreams and practice: utopia implies developing visions of alternatives to dominant institutions that embody our deepest aspirations for a world in which all people have access to the conditions to live flourish- ing lives; real means proposing alternatives attentive to problems of unintended conse- quences, self-destructive dynamics, and diffi- cult dilemmas of normative trade-offs.2 A real utopian holds on to emancipatory ideals with- out embarrassment or cynicism but remains fully cognizant of the deep complexities and contradictions of realizing those ideals</w:t>
      </w:r>
      <w:r w:rsidRPr="004D24C1">
        <w:rPr>
          <w:sz w:val="16"/>
        </w:rPr>
        <w:t>. The exploration of real utopias is an inte- gral part of a broad agenda of an emancipatory social science that includes four basic tasks: 1. Specifying the moral principles for judging social institutions. 2. Using these moral principles as the standards for diagnosis and critique of existing institutions. 3. Developing an account of viable alternatives in response to the critique. 4. Proposing a theory of transformation for real- izing those alternatives</w:t>
      </w:r>
      <w:r w:rsidRPr="004D24C1">
        <w:rPr>
          <w:rStyle w:val="Emphasis"/>
        </w:rPr>
        <w:t xml:space="preserve">. </w:t>
      </w:r>
      <w:r w:rsidRPr="004D24C1">
        <w:rPr>
          <w:sz w:val="16"/>
        </w:rPr>
        <w:t>First</w:t>
      </w:r>
      <w:r w:rsidRPr="004D24C1">
        <w:rPr>
          <w:rStyle w:val="Emphasis"/>
        </w:rPr>
        <w:t>, how one thinks about alternatives depends in part on one’s conceptualization of the idea of “social system.”</w:t>
      </w:r>
      <w:r w:rsidRPr="004D24C1">
        <w:rPr>
          <w:sz w:val="16"/>
        </w:rPr>
        <w:t xml:space="preserve"> One metaphor for thinking about social systems depicts them as analogous to an organism whose parts are tightly integrated into a functioning whole. There is some degree of freedom and varia- bility in how the parts function, but basically they constitute a totality of functional interde- pendency. If you remove critical parts of the whole or try to dramatically transform them, the whole disintegrates. An alternative metaphor is that a social system is more like an ecosystem. Think of society like a pond. A pond contains many species of fish, insects, and plants. Sometimes an alien species is introduced to an ecosystem and it thrives; sometimes it does not. Some ecosystems are quite fragile and easily dis- rupted; others can tolerate quite significant intrusions of invasive species without being seriously affected. </w:t>
      </w:r>
      <w:r w:rsidRPr="004D24C1">
        <w:rPr>
          <w:rStyle w:val="Emphasis"/>
        </w:rPr>
        <w:t>If you think of society as an ecosystem, it still is the case that every- thing is interdependent, but interactions do not constitute a tightly functionalized totality. This opens up a different way of imagining alternatives. One way to transform an ecosys- tem is to introduce an alien species that ini- tially finds a niche and then gradually displaces certain other species. The idea of real utopias as a way of transforming a soci- ety is more in line with the ecosystem view of society than with the organismic view.</w:t>
      </w:r>
      <w:r w:rsidRPr="004D24C1">
        <w:rPr>
          <w:sz w:val="16"/>
        </w:rPr>
        <w:t xml:space="preserve"> </w:t>
      </w:r>
      <w:r w:rsidRPr="004D24C1">
        <w:rPr>
          <w:rStyle w:val="Emphasis"/>
        </w:rPr>
        <w:t>The second general comment about alter- natives concerns two contrasting ways of thinking about how to make the world a better place—ameliorative reforms and real utopian transformations. Ameliorative reforms look at existing institutions, identify their flaws, and propose improvements that can be enacted. These improvements</w:t>
      </w:r>
      <w:r w:rsidRPr="004D24C1">
        <w:rPr>
          <w:sz w:val="16"/>
        </w:rPr>
        <w:t xml:space="preserve"> matter—they reduce harms and enhance flourishing—but they </w:t>
      </w:r>
      <w:r w:rsidRPr="004D24C1">
        <w:rPr>
          <w:rStyle w:val="Emphasis"/>
        </w:rPr>
        <w:t>are limited to proposals that directly act on exist- ing structures and move one step beyond. Real utopias, in contrast, envision the contours of an alternative social world that embodies emancipatory ideals and then look for social innovation</w:t>
      </w:r>
      <w:r w:rsidRPr="004D24C1">
        <w:rPr>
          <w:sz w:val="16"/>
        </w:rPr>
        <w:t xml:space="preserve">s we can create in the world as it is </w:t>
      </w:r>
      <w:r w:rsidRPr="004D24C1">
        <w:rPr>
          <w:rStyle w:val="Emphasis"/>
        </w:rPr>
        <w:t>that move us toward that destination.</w:t>
      </w:r>
      <w:r w:rsidRPr="004D24C1">
        <w:rPr>
          <w:sz w:val="16"/>
        </w:rPr>
        <w:t xml:space="preserve"> Some- times, this turns out to be the same as an ame- liorative reform, but often </w:t>
      </w:r>
      <w:r w:rsidRPr="004D24C1">
        <w:rPr>
          <w:rStyle w:val="Emphasis"/>
        </w:rPr>
        <w:t>ameliorative reforms do not constitute building blocks of an emancipatory alternative</w:t>
      </w:r>
      <w:r w:rsidRPr="004D24C1">
        <w:rPr>
          <w:sz w:val="16"/>
        </w:rPr>
        <w:t xml:space="preserve">. Consider, for example, affirmative action policies around race. Affirmative action is one of the critical policies for combating the pernicious effects of ongoing racism, not merely the legacies of racism in the past. But affirmative action is not, I would argue, a building block of a world of racial justice and emancipation. It is a nec- essary means to move toward such a world, but it is not itself a constituent element of the alternative that we seek. </w:t>
      </w:r>
      <w:r w:rsidRPr="004D24C1">
        <w:rPr>
          <w:rStyle w:val="Emphasis"/>
        </w:rPr>
        <w:t>To embrace real utopias in this way is not to reject ameliorative reforms. In the practical world of struggling to create the social condi- tions for human flourishing it is important to be a pragmatic idealist. Often this means muddling through with patchwork programs that do not prefigure emancipatory alterna- tives.</w:t>
      </w:r>
      <w:r w:rsidRPr="004D24C1">
        <w:rPr>
          <w:sz w:val="16"/>
        </w:rPr>
        <w:t xml:space="preserve"> Sometimes this is the best one can do. But sometimes it is possible to move strug- gles for equality, democracy, and sustainabil- ity beyond such narrow constraints and create institutions that are constitutive of a more profound alternative. </w:t>
      </w:r>
    </w:p>
    <w:p w14:paraId="27BEC358" w14:textId="77777777" w:rsidR="006110D2" w:rsidRPr="004D24C1" w:rsidRDefault="006110D2" w:rsidP="006110D2"/>
    <w:p w14:paraId="69AD805E" w14:textId="77777777" w:rsidR="00047264" w:rsidRPr="004D24C1" w:rsidRDefault="00047264" w:rsidP="00047264">
      <w:pPr>
        <w:pStyle w:val="Heading3"/>
      </w:pPr>
      <w:r w:rsidRPr="004D24C1">
        <w:t>Alt – Psychoanalytic Penology</w:t>
      </w:r>
    </w:p>
    <w:p w14:paraId="40229800" w14:textId="77777777" w:rsidR="00047264" w:rsidRPr="004D24C1" w:rsidRDefault="00047264" w:rsidP="00047264">
      <w:pPr>
        <w:pStyle w:val="Heading4"/>
      </w:pPr>
      <w:r w:rsidRPr="004D24C1">
        <w:t>The alternative is an epistemological reorientation of penology through materialistic psychoanalysis which exposes the sociocultural underpinnings of punitive policy – the alt is uniquely necessary in the current recession as dire economic conditions make a shift from capitalist ideologies key now</w:t>
      </w:r>
    </w:p>
    <w:p w14:paraId="0A2E0987" w14:textId="77777777" w:rsidR="00047264" w:rsidRPr="004D24C1" w:rsidRDefault="00047264" w:rsidP="00047264">
      <w:r w:rsidRPr="004D24C1">
        <w:rPr>
          <w:b/>
          <w:bCs/>
          <w:sz w:val="26"/>
          <w:szCs w:val="26"/>
        </w:rPr>
        <w:t>Cheliotis ’13</w:t>
      </w:r>
      <w:r w:rsidRPr="004D24C1">
        <w:t xml:space="preserve"> (Leonidas K Cheliotis, University of Edinburgh, Neoliberal capitalism and middle-class punitiveness: Bringing Erich Fromm’s ‘materialistic psychoanalysis’ to penology, Punishment &amp; Society, Volume 15 issue 3, 17 June 2013)-NR</w:t>
      </w:r>
    </w:p>
    <w:p w14:paraId="23302522" w14:textId="77777777" w:rsidR="00047264" w:rsidRPr="004D24C1" w:rsidRDefault="00047264" w:rsidP="00047264">
      <w:pPr>
        <w:rPr>
          <w:sz w:val="12"/>
        </w:rPr>
      </w:pPr>
      <w:r w:rsidRPr="004D24C1">
        <w:rPr>
          <w:sz w:val="12"/>
        </w:rPr>
        <w:t xml:space="preserve">With the global ramifications of the ‘credit crunch’ of 2008 ongoing, Frommian scholarship is especially germane. Times of economic recession are precisely the instances when capitalist elites in office may be most tempted to symbolically manipulate dangers such as violent street crime, and to deploy state coercion as through the exercise of penal violence, in order to distract and relieve mounting public anger and insecurity, not least because socio-economic policies driving such anger and insecurity may nonetheless be maintained. Yet </w:t>
      </w:r>
      <w:r w:rsidRPr="004D24C1">
        <w:rPr>
          <w:rStyle w:val="StyleUnderline"/>
        </w:rPr>
        <w:t>the political urgency that the myth of crime and the reality of state punitiveness assume against the back- ground of financial crises is itself reflective of the degree to which different courses</w:t>
      </w:r>
      <w:r w:rsidRPr="004D24C1">
        <w:rPr>
          <w:rStyle w:val="Emphasis"/>
        </w:rPr>
        <w:t xml:space="preserve">, </w:t>
      </w:r>
      <w:r w:rsidRPr="004D24C1">
        <w:rPr>
          <w:sz w:val="12"/>
        </w:rPr>
        <w:t>penal as well as socio-economic,</w:t>
      </w:r>
      <w:r w:rsidRPr="004D24C1">
        <w:rPr>
          <w:rStyle w:val="Emphasis"/>
        </w:rPr>
        <w:t xml:space="preserve"> </w:t>
      </w:r>
      <w:r w:rsidRPr="004D24C1">
        <w:rPr>
          <w:rStyle w:val="StyleUnderline"/>
        </w:rPr>
        <w:t>have</w:t>
      </w:r>
      <w:r w:rsidRPr="004D24C1">
        <w:rPr>
          <w:sz w:val="12"/>
        </w:rPr>
        <w:t xml:space="preserve"> already </w:t>
      </w:r>
      <w:r w:rsidRPr="004D24C1">
        <w:rPr>
          <w:rStyle w:val="StyleUnderline"/>
        </w:rPr>
        <w:t>become possible</w:t>
      </w:r>
      <w:r w:rsidRPr="004D24C1">
        <w:rPr>
          <w:sz w:val="12"/>
        </w:rPr>
        <w:t>. That is to say, to the extent that</w:t>
      </w:r>
      <w:r w:rsidRPr="004D24C1">
        <w:rPr>
          <w:rStyle w:val="Emphasis"/>
        </w:rPr>
        <w:t xml:space="preserve"> political exploitation of crime and punitiveness heightens during periods of recession, </w:t>
      </w:r>
      <w:r w:rsidRPr="004D24C1">
        <w:rPr>
          <w:sz w:val="12"/>
        </w:rPr>
        <w:t>it is</w:t>
      </w:r>
      <w:r w:rsidRPr="004D24C1">
        <w:rPr>
          <w:rStyle w:val="Emphasis"/>
        </w:rPr>
        <w:t xml:space="preserve"> because these are the times when the people are most likely to</w:t>
      </w:r>
      <w:r w:rsidRPr="004D24C1">
        <w:rPr>
          <w:sz w:val="12"/>
        </w:rPr>
        <w:t xml:space="preserve"> reconsider and even seek to </w:t>
      </w:r>
      <w:r w:rsidRPr="004D24C1">
        <w:rPr>
          <w:rStyle w:val="Emphasis"/>
        </w:rPr>
        <w:t>alter the conditions of their relationship with governing capitalist elites</w:t>
      </w:r>
      <w:r w:rsidRPr="004D24C1">
        <w:rPr>
          <w:rStyle w:val="StyleUnderline"/>
        </w:rPr>
        <w:t>, from their support for state punitiveness as it stands, to their toleration of unjust socio-economic policies</w:t>
      </w:r>
      <w:r w:rsidRPr="004D24C1">
        <w:rPr>
          <w:sz w:val="12"/>
        </w:rPr>
        <w:t xml:space="preserve">.9 This being the case, </w:t>
      </w:r>
      <w:r w:rsidRPr="004D24C1">
        <w:rPr>
          <w:rStyle w:val="Emphasis"/>
        </w:rPr>
        <w:t>a penology which aspires to put a halt to the excesses of the penal system and to promote progressive grassroots reforms in society as a whole needs to intervene promptly in the field of symbolic politics and engage directly in public debate. The starting point of such intervention is to</w:t>
      </w:r>
      <w:r w:rsidRPr="004D24C1">
        <w:rPr>
          <w:sz w:val="12"/>
        </w:rPr>
        <w:t xml:space="preserve"> </w:t>
      </w:r>
      <w:r w:rsidRPr="004D24C1">
        <w:rPr>
          <w:rStyle w:val="Emphasis"/>
        </w:rPr>
        <w:t xml:space="preserve">reveal the hidden func- tions of state punitiveness, and </w:t>
      </w:r>
      <w:r w:rsidRPr="004D24C1">
        <w:rPr>
          <w:sz w:val="12"/>
        </w:rPr>
        <w:t xml:space="preserve">this in turn may </w:t>
      </w:r>
      <w:r w:rsidRPr="004D24C1">
        <w:rPr>
          <w:rStyle w:val="Emphasis"/>
        </w:rPr>
        <w:t>reorient public attention</w:t>
      </w:r>
      <w:r w:rsidRPr="004D24C1">
        <w:rPr>
          <w:sz w:val="12"/>
        </w:rPr>
        <w:t xml:space="preserve"> hitherto unduly paid to issues of crime and punishment </w:t>
      </w:r>
      <w:r w:rsidRPr="004D24C1">
        <w:rPr>
          <w:rStyle w:val="Emphasis"/>
        </w:rPr>
        <w:t>towards politico-economic change</w:t>
      </w:r>
      <w:r w:rsidRPr="004D24C1">
        <w:rPr>
          <w:sz w:val="12"/>
        </w:rPr>
        <w:t xml:space="preserve">. To the extent that </w:t>
      </w:r>
      <w:r w:rsidRPr="004D24C1">
        <w:rPr>
          <w:rStyle w:val="Emphasis"/>
        </w:rPr>
        <w:t>the primary duty of the penologist becomes to expose, explain and thereby help correct the fallacies underpinning punitive attitudes and policies</w:t>
      </w:r>
      <w:r w:rsidRPr="004D24C1">
        <w:rPr>
          <w:rStyle w:val="StyleUnderline"/>
        </w:rPr>
        <w:t>, Frommian scholarship</w:t>
      </w:r>
      <w:r w:rsidRPr="004D24C1">
        <w:rPr>
          <w:sz w:val="12"/>
        </w:rPr>
        <w:t xml:space="preserve"> can offer guidance and inspiration in at least six ways. First, it </w:t>
      </w:r>
      <w:r w:rsidRPr="004D24C1">
        <w:rPr>
          <w:rStyle w:val="StyleUnderline"/>
        </w:rPr>
        <w:t>sheds light on the psychological roots and functions of illegitimate forms of social arrangements, without knowledge of which any account must be incomplete. It</w:t>
      </w:r>
      <w:r w:rsidRPr="004D24C1">
        <w:rPr>
          <w:sz w:val="12"/>
        </w:rPr>
        <w:t xml:space="preserve"> does so, second, by refraining from fatalistically blaming human nature, at the same time as avoiding the alienating castigation of individuals or groups for their complicity in irrational and immoral phenomena</w:t>
      </w:r>
      <w:r w:rsidRPr="004D24C1">
        <w:rPr>
          <w:rStyle w:val="StyleUnderline"/>
        </w:rPr>
        <w:t xml:space="preserve">. Attention is drawn, instead, to the social, cultural, political and economic factors under the influence of which all humans may come to hold attitudes and engage in actions they would otherwise reject. Third, in seeking to account for the ways in which illegitimate states of affairs come to assume appearances of legitimacy, Frommian scholarship does not shy away from including intellectuals and the knowledge they produce </w:t>
      </w:r>
      <w:r w:rsidRPr="004D24C1">
        <w:rPr>
          <w:sz w:val="12"/>
        </w:rPr>
        <w:t xml:space="preserve">and disseminate in the array of fields to be scrutinized (see, for example, Fromm, 1970). Fourth, both in the sense of a yardstick by means of which to assess the legitimacy of current states of affairs and as a socio-political ideal type to be actively pursued, Frommian scholarship encourages a firm commitment to the moral philosophy of humanism, which can bind individuals in harmony without stifling individuality and difference (see further Cheliotis, 2010a, 2011b). Fifth, </w:t>
      </w:r>
      <w:r w:rsidRPr="004D24C1">
        <w:rPr>
          <w:rStyle w:val="StyleUnderline"/>
        </w:rPr>
        <w:t>it sets an example of how to combine scientific and philosophical endeavours with civic activism, not just by way of debunking social reality through one’s writings, but also by directly immer- sing oneself in social movements</w:t>
      </w:r>
      <w:r w:rsidRPr="004D24C1">
        <w:rPr>
          <w:rStyle w:val="Emphasis"/>
        </w:rPr>
        <w:t>.</w:t>
      </w:r>
      <w:r w:rsidRPr="004D24C1">
        <w:rPr>
          <w:sz w:val="12"/>
        </w:rPr>
        <w:t xml:space="preserve"> Sixth, and finally, commitment to the pursuit of humanism is fortified with hard-headed realism, whereby illusions are dropped and practical difficulties appreciated. In Fromm’s own words, ‘to hope means to be ready at every moment for that which is not yet born, and yet not become desperate if there is no birth in our lifetime’ (Fromm, 1968: 9). </w:t>
      </w:r>
    </w:p>
    <w:p w14:paraId="66C0B0D7" w14:textId="6FDA6205" w:rsidR="00641C13" w:rsidRDefault="00641C13" w:rsidP="00992304"/>
    <w:p w14:paraId="27EF5AD9" w14:textId="3C9E78C5" w:rsidR="00012150" w:rsidRDefault="000F7E6B" w:rsidP="00012150">
      <w:pPr>
        <w:pStyle w:val="Heading3"/>
      </w:pPr>
      <w:r>
        <w:t>2NC – AT:</w:t>
      </w:r>
      <w:bookmarkStart w:id="2" w:name="_GoBack"/>
      <w:bookmarkEnd w:id="2"/>
      <w:r w:rsidR="00012150">
        <w:t xml:space="preserve"> Alt Fails on Race</w:t>
      </w:r>
    </w:p>
    <w:p w14:paraId="6E4CB42A" w14:textId="77777777" w:rsidR="00012150" w:rsidRPr="00012150" w:rsidRDefault="00012150" w:rsidP="00012150"/>
    <w:p w14:paraId="04F00B18" w14:textId="77777777" w:rsidR="00012150" w:rsidRDefault="00012150" w:rsidP="00012150">
      <w:pPr>
        <w:pStyle w:val="Heading4"/>
      </w:pPr>
      <w:r>
        <w:t>Race is a necessary but insufficient point of analysis for understanding the explosion of law and order policies- even black politicians and black rights activists centered around law and order- mass unemployment, leverage from corporations, and devastated budgets made punishment the “economic option”</w:t>
      </w:r>
    </w:p>
    <w:p w14:paraId="07E65012" w14:textId="77777777" w:rsidR="00012150" w:rsidRPr="00E50433" w:rsidRDefault="00012150" w:rsidP="00012150">
      <w:r>
        <w:t xml:space="preserve">Mark </w:t>
      </w:r>
      <w:r w:rsidRPr="00905391">
        <w:rPr>
          <w:rStyle w:val="Style13ptBold"/>
        </w:rPr>
        <w:t>Jay in 2019</w:t>
      </w:r>
      <w:r>
        <w:t xml:space="preserve"> </w:t>
      </w:r>
      <w:r w:rsidRPr="00905391">
        <w:t>Department of Sociology, University of California, Santa Barbara; Cages and Crises: A Marxist Analysis of Mass</w:t>
      </w:r>
      <w:r>
        <w:t xml:space="preserve"> </w:t>
      </w:r>
      <w:r w:rsidRPr="00905391">
        <w:t>Incarceration; Historical Materialism 27.1 (2019) 182–223</w:t>
      </w:r>
    </w:p>
    <w:p w14:paraId="299A666E" w14:textId="77777777" w:rsidR="00012150" w:rsidRPr="00833BCC" w:rsidRDefault="00012150" w:rsidP="00012150">
      <w:pPr>
        <w:rPr>
          <w:sz w:val="16"/>
        </w:rPr>
      </w:pPr>
      <w:r w:rsidRPr="00833BCC">
        <w:rPr>
          <w:rStyle w:val="StyleUnderline"/>
        </w:rPr>
        <w:t>If</w:t>
      </w:r>
      <w:r w:rsidRPr="00833BCC">
        <w:rPr>
          <w:sz w:val="16"/>
        </w:rPr>
        <w:t xml:space="preserve"> this ‘</w:t>
      </w:r>
      <w:r w:rsidRPr="00833BCC">
        <w:rPr>
          <w:rStyle w:val="StyleUnderline"/>
        </w:rPr>
        <w:t>refashioning’ did not occur, the racial demands of the civil-rights and</w:t>
      </w:r>
      <w:r>
        <w:rPr>
          <w:rStyle w:val="StyleUnderline"/>
        </w:rPr>
        <w:t xml:space="preserve"> </w:t>
      </w:r>
      <w:r w:rsidRPr="00833BCC">
        <w:rPr>
          <w:rStyle w:val="StyleUnderline"/>
        </w:rPr>
        <w:t>Black Power movements would only result in ‘</w:t>
      </w:r>
      <w:r w:rsidRPr="00833BCC">
        <w:rPr>
          <w:rStyle w:val="Emphasis"/>
        </w:rPr>
        <w:t>a new black establishment’</w:t>
      </w:r>
      <w:r w:rsidRPr="00833BCC">
        <w:rPr>
          <w:sz w:val="16"/>
        </w:rPr>
        <w:t xml:space="preserve">.108 </w:t>
      </w:r>
      <w:r w:rsidRPr="00833BCC">
        <w:rPr>
          <w:rStyle w:val="Emphasis"/>
        </w:rPr>
        <w:t>Making sense of this claim requires examining the political-economic context in which black politicians rose to power</w:t>
      </w:r>
      <w:r w:rsidRPr="00833BCC">
        <w:rPr>
          <w:sz w:val="16"/>
        </w:rPr>
        <w:t xml:space="preserve">. </w:t>
      </w:r>
      <w:r w:rsidRPr="00833BCC">
        <w:rPr>
          <w:rStyle w:val="StyleUnderline"/>
        </w:rPr>
        <w:t>It was then that large industrial</w:t>
      </w:r>
      <w:r>
        <w:rPr>
          <w:rStyle w:val="StyleUnderline"/>
        </w:rPr>
        <w:t xml:space="preserve"> </w:t>
      </w:r>
      <w:r w:rsidRPr="00833BCC">
        <w:rPr>
          <w:rStyle w:val="StyleUnderline"/>
        </w:rPr>
        <w:t>firms began to shift their production operations to the Global South</w:t>
      </w:r>
      <w:r w:rsidRPr="00833BCC">
        <w:rPr>
          <w:sz w:val="16"/>
        </w:rPr>
        <w:t xml:space="preserve">: between 1970 and 1993, the number of transnational corporations (with headquarters in three or more countries) increased from 7,000 to 37,000, and they controlled the majority of world trade.109 </w:t>
      </w:r>
      <w:r w:rsidRPr="00833BCC">
        <w:rPr>
          <w:rStyle w:val="StyleUnderline"/>
        </w:rPr>
        <w:t>Capital flight to,</w:t>
      </w:r>
      <w:r w:rsidRPr="00833BCC">
        <w:rPr>
          <w:sz w:val="16"/>
        </w:rPr>
        <w:t xml:space="preserve"> </w:t>
      </w:r>
      <w:r w:rsidRPr="00833BCC">
        <w:rPr>
          <w:rStyle w:val="StyleUnderline"/>
        </w:rPr>
        <w:t>and the creation of export processing zones in, Latin America and Asia created the conditions for many</w:t>
      </w:r>
      <w:r>
        <w:rPr>
          <w:rStyle w:val="StyleUnderline"/>
        </w:rPr>
        <w:t xml:space="preserve"> </w:t>
      </w:r>
      <w:r w:rsidRPr="00833BCC">
        <w:rPr>
          <w:rStyle w:val="StyleUnderline"/>
        </w:rPr>
        <w:t>workers from these countries to come to the US</w:t>
      </w:r>
      <w:r w:rsidRPr="00833BCC">
        <w:rPr>
          <w:sz w:val="16"/>
        </w:rPr>
        <w:t>: the number of foreign-born Americans increased from 9.6 million in 1970 to 14.1 million in 1980, and many of these workers replaced recalcitrant black labourers.110 Meanwhile, ‘t</w:t>
      </w:r>
      <w:r w:rsidRPr="00833BCC">
        <w:rPr>
          <w:rStyle w:val="StyleUnderline"/>
        </w:rPr>
        <w:t>he recessions of 1969–1970 and 1973–75 forced at least 550,000 black workers permanently out of the job market … By 1978, only 10.8 million out of 18.1 million</w:t>
      </w:r>
      <w:r>
        <w:rPr>
          <w:rStyle w:val="StyleUnderline"/>
        </w:rPr>
        <w:t xml:space="preserve"> </w:t>
      </w:r>
      <w:r w:rsidRPr="00833BCC">
        <w:rPr>
          <w:rStyle w:val="StyleUnderline"/>
        </w:rPr>
        <w:t>black persons over 14 years of age could find employment</w:t>
      </w:r>
      <w:r w:rsidRPr="00833BCC">
        <w:rPr>
          <w:sz w:val="16"/>
        </w:rPr>
        <w:t xml:space="preserve">.’111 Furthermore, as David Harvey has shown, </w:t>
      </w:r>
      <w:r w:rsidRPr="00833BCC">
        <w:rPr>
          <w:rStyle w:val="Emphasis"/>
        </w:rPr>
        <w:t>the 1970s fiscal crisis in New York City served as a</w:t>
      </w:r>
      <w:r>
        <w:rPr>
          <w:rStyle w:val="Emphasis"/>
        </w:rPr>
        <w:t xml:space="preserve"> </w:t>
      </w:r>
      <w:r w:rsidRPr="00833BCC">
        <w:rPr>
          <w:rStyle w:val="Emphasis"/>
        </w:rPr>
        <w:t>lesson to urban politicians that financial elites were willing to push cities into</w:t>
      </w:r>
      <w:r>
        <w:rPr>
          <w:rStyle w:val="Emphasis"/>
        </w:rPr>
        <w:t xml:space="preserve"> </w:t>
      </w:r>
      <w:r w:rsidRPr="00833BCC">
        <w:rPr>
          <w:rStyle w:val="Emphasis"/>
        </w:rPr>
        <w:t>bankruptcy rather than extend debt so that municipalities could fund social</w:t>
      </w:r>
      <w:r>
        <w:rPr>
          <w:rStyle w:val="Emphasis"/>
        </w:rPr>
        <w:t xml:space="preserve"> </w:t>
      </w:r>
      <w:r w:rsidRPr="00833BCC">
        <w:rPr>
          <w:rStyle w:val="Emphasis"/>
        </w:rPr>
        <w:t>programmes.</w:t>
      </w:r>
      <w:r w:rsidRPr="00833BCC">
        <w:rPr>
          <w:sz w:val="16"/>
        </w:rPr>
        <w:t xml:space="preserve">112 To be sure, </w:t>
      </w:r>
      <w:r w:rsidRPr="00833BCC">
        <w:rPr>
          <w:rStyle w:val="StyleUnderline"/>
        </w:rPr>
        <w:t>many of the main proponents and architects of the war on crime</w:t>
      </w:r>
      <w:r>
        <w:rPr>
          <w:rStyle w:val="StyleUnderline"/>
        </w:rPr>
        <w:t xml:space="preserve"> </w:t>
      </w:r>
      <w:r w:rsidRPr="00833BCC">
        <w:rPr>
          <w:rStyle w:val="StyleUnderline"/>
        </w:rPr>
        <w:t>in the 1960s and ’70s were racist</w:t>
      </w:r>
      <w:r w:rsidRPr="00833BCC">
        <w:rPr>
          <w:sz w:val="16"/>
        </w:rPr>
        <w:t xml:space="preserve">, </w:t>
      </w:r>
      <w:r w:rsidRPr="00833BCC">
        <w:rPr>
          <w:rStyle w:val="Emphasis"/>
        </w:rPr>
        <w:t>but this fact should not allow us to forget</w:t>
      </w:r>
      <w:r>
        <w:rPr>
          <w:rStyle w:val="Emphasis"/>
        </w:rPr>
        <w:t xml:space="preserve"> </w:t>
      </w:r>
      <w:r w:rsidRPr="00833BCC">
        <w:rPr>
          <w:rStyle w:val="Emphasis"/>
        </w:rPr>
        <w:t>the broader situation</w:t>
      </w:r>
      <w:r w:rsidRPr="00833BCC">
        <w:rPr>
          <w:sz w:val="16"/>
        </w:rPr>
        <w:t xml:space="preserve">. In the late ’60s and throughout the ’70s, </w:t>
      </w:r>
      <w:r w:rsidRPr="00833BCC">
        <w:rPr>
          <w:rStyle w:val="StyleUnderline"/>
        </w:rPr>
        <w:t>Keynesian policies failed to restore corporate profitability</w:t>
      </w:r>
      <w:r w:rsidRPr="00833BCC">
        <w:rPr>
          <w:sz w:val="16"/>
        </w:rPr>
        <w:t xml:space="preserve"> and eliminate stagflation, </w:t>
      </w:r>
      <w:r w:rsidRPr="00833BCC">
        <w:rPr>
          <w:rStyle w:val="Emphasis"/>
        </w:rPr>
        <w:t>leading political elites to favour policies that replaced social programmes with</w:t>
      </w:r>
      <w:r>
        <w:rPr>
          <w:rStyle w:val="Emphasis"/>
        </w:rPr>
        <w:t xml:space="preserve"> </w:t>
      </w:r>
      <w:r w:rsidRPr="00833BCC">
        <w:rPr>
          <w:rStyle w:val="Emphasis"/>
        </w:rPr>
        <w:t>cheaper and more effective punitive programmes</w:t>
      </w:r>
      <w:r w:rsidRPr="00833BCC">
        <w:rPr>
          <w:sz w:val="16"/>
        </w:rPr>
        <w:t xml:space="preserve"> (from the standpoint of capital, i.e., creating conditions for restored profitability). Moreover, </w:t>
      </w:r>
      <w:r w:rsidRPr="00833BCC">
        <w:rPr>
          <w:rStyle w:val="StyleUnderline"/>
        </w:rPr>
        <w:t>crime remained a real problem in the day-to-day lives of working-class people</w:t>
      </w:r>
      <w:r w:rsidRPr="00833BCC">
        <w:rPr>
          <w:sz w:val="16"/>
        </w:rPr>
        <w:t xml:space="preserve">.113 In the early ’70s, </w:t>
      </w:r>
      <w:r w:rsidRPr="00833BCC">
        <w:rPr>
          <w:rStyle w:val="StyleUnderline"/>
        </w:rPr>
        <w:t>a devastating crime wave led New York-based black activists to</w:t>
      </w:r>
      <w:r>
        <w:rPr>
          <w:rStyle w:val="StyleUnderline"/>
        </w:rPr>
        <w:t xml:space="preserve"> </w:t>
      </w:r>
      <w:r w:rsidRPr="00833BCC">
        <w:rPr>
          <w:rStyle w:val="StyleUnderline"/>
        </w:rPr>
        <w:t>organise in support of the draconian Rockefeller drug laws</w:t>
      </w:r>
      <w:r w:rsidRPr="00833BCC">
        <w:rPr>
          <w:sz w:val="16"/>
        </w:rPr>
        <w:t xml:space="preserve">; </w:t>
      </w:r>
      <w:r w:rsidRPr="00833BCC">
        <w:rPr>
          <w:rStyle w:val="StyleUnderline"/>
        </w:rPr>
        <w:t>the local NAACP</w:t>
      </w:r>
      <w:r>
        <w:rPr>
          <w:rStyle w:val="StyleUnderline"/>
        </w:rPr>
        <w:t xml:space="preserve"> </w:t>
      </w:r>
      <w:r w:rsidRPr="00833BCC">
        <w:rPr>
          <w:sz w:val="16"/>
        </w:rPr>
        <w:t xml:space="preserve">Citizens’ Mobilization Against Crime </w:t>
      </w:r>
      <w:r w:rsidRPr="00833BCC">
        <w:rPr>
          <w:rStyle w:val="StyleUnderline"/>
        </w:rPr>
        <w:t>actively called on the government to</w:t>
      </w:r>
      <w:r>
        <w:rPr>
          <w:rStyle w:val="StyleUnderline"/>
        </w:rPr>
        <w:t xml:space="preserve"> </w:t>
      </w:r>
      <w:r w:rsidRPr="00833BCC">
        <w:rPr>
          <w:rStyle w:val="StyleUnderline"/>
        </w:rPr>
        <w:t>‘increase prison terms</w:t>
      </w:r>
      <w:r w:rsidRPr="00833BCC">
        <w:rPr>
          <w:sz w:val="16"/>
        </w:rPr>
        <w:t xml:space="preserve"> for muggers, pushers and first degree murderers’.114 Contemporaneously, </w:t>
      </w:r>
      <w:r w:rsidRPr="00833BCC">
        <w:rPr>
          <w:rStyle w:val="StyleUnderline"/>
        </w:rPr>
        <w:t>in Detroit, where rates of black youth unemployment</w:t>
      </w:r>
      <w:r>
        <w:rPr>
          <w:rStyle w:val="StyleUnderline"/>
        </w:rPr>
        <w:t xml:space="preserve"> </w:t>
      </w:r>
      <w:r w:rsidRPr="00833BCC">
        <w:rPr>
          <w:rStyle w:val="StyleUnderline"/>
        </w:rPr>
        <w:t>soon exceeded 50%, the punitive turn was implemented by Coleman Young,</w:t>
      </w:r>
      <w:r>
        <w:rPr>
          <w:rStyle w:val="StyleUnderline"/>
        </w:rPr>
        <w:t xml:space="preserve"> </w:t>
      </w:r>
      <w:r w:rsidRPr="00833BCC">
        <w:rPr>
          <w:rStyle w:val="StyleUnderline"/>
        </w:rPr>
        <w:t>who became the city’s first black mayor in 1974</w:t>
      </w:r>
      <w:r w:rsidRPr="00833BCC">
        <w:rPr>
          <w:sz w:val="16"/>
        </w:rPr>
        <w:t xml:space="preserve">, </w:t>
      </w:r>
      <w:r w:rsidRPr="00833BCC">
        <w:rPr>
          <w:rStyle w:val="StyleUnderline"/>
        </w:rPr>
        <w:t>having run a campaign</w:t>
      </w:r>
      <w:r w:rsidRPr="00833BCC">
        <w:rPr>
          <w:sz w:val="16"/>
        </w:rPr>
        <w:t xml:space="preserve"> centred </w:t>
      </w:r>
      <w:r w:rsidRPr="00833BCC">
        <w:rPr>
          <w:rStyle w:val="StyleUnderline"/>
        </w:rPr>
        <w:t>on the claim that his</w:t>
      </w:r>
      <w:r w:rsidRPr="00833BCC">
        <w:rPr>
          <w:sz w:val="16"/>
        </w:rPr>
        <w:t xml:space="preserve"> Republican </w:t>
      </w:r>
      <w:r w:rsidRPr="00833BCC">
        <w:rPr>
          <w:rStyle w:val="StyleUnderline"/>
        </w:rPr>
        <w:t>opponent</w:t>
      </w:r>
      <w:r w:rsidRPr="00833BCC">
        <w:rPr>
          <w:sz w:val="16"/>
        </w:rPr>
        <w:t xml:space="preserve">, a former police commissioner, </w:t>
      </w:r>
      <w:r w:rsidRPr="00833BCC">
        <w:rPr>
          <w:rStyle w:val="StyleUnderline"/>
        </w:rPr>
        <w:t>was</w:t>
      </w:r>
      <w:r>
        <w:rPr>
          <w:rStyle w:val="StyleUnderline"/>
        </w:rPr>
        <w:t xml:space="preserve"> </w:t>
      </w:r>
      <w:r w:rsidRPr="00833BCC">
        <w:rPr>
          <w:rStyle w:val="StyleUnderline"/>
        </w:rPr>
        <w:t>too soft on crime.</w:t>
      </w:r>
      <w:r w:rsidRPr="00833BCC">
        <w:rPr>
          <w:sz w:val="16"/>
        </w:rPr>
        <w:t xml:space="preserve">115 In </w:t>
      </w:r>
      <w:r w:rsidRPr="00833BCC">
        <w:rPr>
          <w:rStyle w:val="StyleUnderline"/>
        </w:rPr>
        <w:t>Young’s inaugural address he issued ‘forward a warning</w:t>
      </w:r>
      <w:r>
        <w:rPr>
          <w:rStyle w:val="StyleUnderline"/>
        </w:rPr>
        <w:t xml:space="preserve"> </w:t>
      </w:r>
      <w:r w:rsidRPr="00833BCC">
        <w:rPr>
          <w:rStyle w:val="StyleUnderline"/>
        </w:rPr>
        <w:t>now to all dope pushers, to all rip-off artists, to all muggers: It’s time to leave</w:t>
      </w:r>
      <w:r>
        <w:rPr>
          <w:rStyle w:val="StyleUnderline"/>
        </w:rPr>
        <w:t xml:space="preserve"> </w:t>
      </w:r>
      <w:r w:rsidRPr="00833BCC">
        <w:rPr>
          <w:rStyle w:val="StyleUnderline"/>
        </w:rPr>
        <w:t>Detroit.</w:t>
      </w:r>
      <w:r w:rsidRPr="00833BCC">
        <w:rPr>
          <w:sz w:val="16"/>
        </w:rPr>
        <w:t xml:space="preserve">’ As Michael Stauch, Jr. has shown, </w:t>
      </w:r>
      <w:r w:rsidRPr="00833BCC">
        <w:rPr>
          <w:rStyle w:val="Emphasis"/>
        </w:rPr>
        <w:t>as rates of crime accelerated in the</w:t>
      </w:r>
      <w:r>
        <w:rPr>
          <w:rStyle w:val="Emphasis"/>
        </w:rPr>
        <w:t xml:space="preserve"> </w:t>
      </w:r>
      <w:r w:rsidRPr="00833BCC">
        <w:rPr>
          <w:rStyle w:val="Emphasis"/>
        </w:rPr>
        <w:t>’70s, black leaders enthusiastically supported Young’s self-described ‘all-out</w:t>
      </w:r>
      <w:r>
        <w:rPr>
          <w:rStyle w:val="Emphasis"/>
        </w:rPr>
        <w:t xml:space="preserve"> </w:t>
      </w:r>
      <w:r w:rsidRPr="00833BCC">
        <w:rPr>
          <w:rStyle w:val="Emphasis"/>
        </w:rPr>
        <w:t>war’ on crime</w:t>
      </w:r>
      <w:r w:rsidRPr="00833BCC">
        <w:rPr>
          <w:sz w:val="16"/>
        </w:rPr>
        <w:t xml:space="preserve">. The president of Detroit’s branch of </w:t>
      </w:r>
      <w:r w:rsidRPr="00833BCC">
        <w:rPr>
          <w:rStyle w:val="StyleUnderline"/>
        </w:rPr>
        <w:t>the NAACP insisted that</w:t>
      </w:r>
      <w:r>
        <w:rPr>
          <w:rStyle w:val="StyleUnderline"/>
        </w:rPr>
        <w:t xml:space="preserve"> </w:t>
      </w:r>
      <w:r w:rsidRPr="00833BCC">
        <w:rPr>
          <w:rStyle w:val="StyleUnderline"/>
        </w:rPr>
        <w:t>the group would ‘do everything in its power to support an all-out drive against</w:t>
      </w:r>
      <w:r>
        <w:rPr>
          <w:rStyle w:val="StyleUnderline"/>
        </w:rPr>
        <w:t xml:space="preserve"> </w:t>
      </w:r>
      <w:r w:rsidRPr="00833BCC">
        <w:rPr>
          <w:rStyle w:val="StyleUnderline"/>
        </w:rPr>
        <w:t>the lawlessness that is prevailing</w:t>
      </w:r>
      <w:r w:rsidRPr="00833BCC">
        <w:rPr>
          <w:sz w:val="16"/>
        </w:rPr>
        <w:t xml:space="preserve">.’ For his part, black UAW leader Robert Battle signalled the union’s intention to aid in the ‘fight against street gangs’. In 1976, </w:t>
      </w:r>
      <w:r w:rsidRPr="00833BCC">
        <w:rPr>
          <w:rStyle w:val="StyleUnderline"/>
        </w:rPr>
        <w:t>local civil-rights groups organised a ‘March Against Crime’. Thereafter, these</w:t>
      </w:r>
      <w:r>
        <w:rPr>
          <w:rStyle w:val="StyleUnderline"/>
        </w:rPr>
        <w:t xml:space="preserve"> </w:t>
      </w:r>
      <w:r w:rsidRPr="00833BCC">
        <w:rPr>
          <w:rStyle w:val="StyleUnderline"/>
        </w:rPr>
        <w:t>organisations formed the ‘Coalition to Resist Crime’ which ‘mobilize[d] civil</w:t>
      </w:r>
      <w:r>
        <w:rPr>
          <w:rStyle w:val="StyleUnderline"/>
        </w:rPr>
        <w:t xml:space="preserve"> </w:t>
      </w:r>
      <w:r w:rsidRPr="00833BCC">
        <w:rPr>
          <w:rStyle w:val="StyleUnderline"/>
        </w:rPr>
        <w:t>rights tactics against the perceived crime wave gripping the</w:t>
      </w:r>
      <w:r w:rsidRPr="00833BCC">
        <w:rPr>
          <w:sz w:val="16"/>
        </w:rPr>
        <w:t xml:space="preserve"> </w:t>
      </w:r>
      <w:r w:rsidRPr="00833BCC">
        <w:rPr>
          <w:rStyle w:val="StyleUnderline"/>
        </w:rPr>
        <w:t>city</w:t>
      </w:r>
      <w:r w:rsidRPr="00833BCC">
        <w:rPr>
          <w:sz w:val="16"/>
        </w:rPr>
        <w:t xml:space="preserve">.’ </w:t>
      </w:r>
      <w:r w:rsidRPr="00833BCC">
        <w:rPr>
          <w:rStyle w:val="Emphasis"/>
        </w:rPr>
        <w:t>Evincing the</w:t>
      </w:r>
      <w:r>
        <w:rPr>
          <w:rStyle w:val="Emphasis"/>
        </w:rPr>
        <w:t xml:space="preserve"> </w:t>
      </w:r>
      <w:r w:rsidRPr="00833BCC">
        <w:rPr>
          <w:rStyle w:val="Emphasis"/>
        </w:rPr>
        <w:t>growing moral and class division within black America, the article announcing</w:t>
      </w:r>
      <w:r>
        <w:rPr>
          <w:rStyle w:val="Emphasis"/>
        </w:rPr>
        <w:t xml:space="preserve"> </w:t>
      </w:r>
      <w:r w:rsidRPr="00833BCC">
        <w:rPr>
          <w:rStyle w:val="Emphasis"/>
        </w:rPr>
        <w:t>the Coalition read: ‘Coalition is taking aim at crime; Blacks see rights gains lost</w:t>
      </w:r>
      <w:r>
        <w:rPr>
          <w:rStyle w:val="Emphasis"/>
        </w:rPr>
        <w:t xml:space="preserve"> </w:t>
      </w:r>
      <w:r w:rsidRPr="00833BCC">
        <w:rPr>
          <w:rStyle w:val="Emphasis"/>
        </w:rPr>
        <w:t>to thugs.’116</w:t>
      </w:r>
      <w:r>
        <w:rPr>
          <w:rStyle w:val="Emphasis"/>
        </w:rPr>
        <w:t xml:space="preserve"> </w:t>
      </w:r>
      <w:r w:rsidRPr="00833BCC">
        <w:rPr>
          <w:sz w:val="16"/>
        </w:rPr>
        <w:t xml:space="preserve">As this war on crime was waged by the city’s black leaders and an integrated police department, Pulitzer-Prize winning author Studs Terkel declared that, </w:t>
      </w:r>
      <w:r w:rsidRPr="00833BCC">
        <w:rPr>
          <w:rStyle w:val="StyleUnderline"/>
        </w:rPr>
        <w:t>in Detroit</w:t>
      </w:r>
      <w:r w:rsidRPr="00833BCC">
        <w:rPr>
          <w:sz w:val="16"/>
        </w:rPr>
        <w:t xml:space="preserve">, as around urban America, ‘there’s a new attitude…. </w:t>
      </w:r>
      <w:r w:rsidRPr="00833BCC">
        <w:rPr>
          <w:rStyle w:val="Emphasis"/>
        </w:rPr>
        <w:t>The police are</w:t>
      </w:r>
      <w:r>
        <w:rPr>
          <w:rStyle w:val="Emphasis"/>
        </w:rPr>
        <w:t xml:space="preserve"> </w:t>
      </w:r>
      <w:r w:rsidRPr="00833BCC">
        <w:rPr>
          <w:rStyle w:val="Emphasis"/>
        </w:rPr>
        <w:t>no longer looked upon as a foreign army of occupation…. It reflects a new respect between the people and the police.’117 As this post-riot era of racial and</w:t>
      </w:r>
      <w:r>
        <w:rPr>
          <w:rStyle w:val="Emphasis"/>
        </w:rPr>
        <w:t xml:space="preserve"> </w:t>
      </w:r>
      <w:r w:rsidRPr="00833BCC">
        <w:rPr>
          <w:rStyle w:val="Emphasis"/>
        </w:rPr>
        <w:t>civil harmony was being hailed, between 1971 and 1981, the national unemployment rate doubled and the prison population increased by 45%.</w:t>
      </w:r>
      <w:r w:rsidRPr="00833BCC">
        <w:rPr>
          <w:sz w:val="16"/>
        </w:rPr>
        <w:t>118</w:t>
      </w:r>
    </w:p>
    <w:p w14:paraId="67B424AE" w14:textId="77777777" w:rsidR="00012150" w:rsidRPr="004D24C1" w:rsidRDefault="00012150" w:rsidP="00992304"/>
    <w:p w14:paraId="6C8F9167" w14:textId="77777777" w:rsidR="00641C13" w:rsidRPr="004D24C1" w:rsidRDefault="00641C13" w:rsidP="00641C13"/>
    <w:p w14:paraId="0C3B24DF" w14:textId="77777777" w:rsidR="000F7E6B" w:rsidRDefault="000F7E6B" w:rsidP="000F7E6B">
      <w:pPr>
        <w:pStyle w:val="Heading3"/>
      </w:pPr>
      <w:r>
        <w:t xml:space="preserve">2NC – AT: Not Global / No Spillover </w:t>
      </w:r>
    </w:p>
    <w:p w14:paraId="54022872" w14:textId="77777777" w:rsidR="000F7E6B" w:rsidRPr="002E359E" w:rsidRDefault="000F7E6B" w:rsidP="000F7E6B">
      <w:pPr>
        <w:pStyle w:val="Heading4"/>
        <w:rPr>
          <w:rStyle w:val="Style13ptBold"/>
          <w:b/>
        </w:rPr>
      </w:pPr>
      <w:r>
        <w:rPr>
          <w:rStyle w:val="Style13ptBold"/>
          <w:b/>
        </w:rPr>
        <w:t>Movements are crossing social contexts to articulate shared goals based on precarity of neoliberal globalization</w:t>
      </w:r>
    </w:p>
    <w:p w14:paraId="71D68869" w14:textId="77777777" w:rsidR="000F7E6B" w:rsidRPr="002E359E" w:rsidRDefault="000F7E6B" w:rsidP="000F7E6B">
      <w:pPr>
        <w:rPr>
          <w:rStyle w:val="Style13ptBold"/>
        </w:rPr>
      </w:pPr>
      <w:r>
        <w:rPr>
          <w:rStyle w:val="Style13ptBold"/>
        </w:rPr>
        <w:t>Glasius 13 – professor of IR @ University of Amsterdamn</w:t>
      </w:r>
    </w:p>
    <w:p w14:paraId="4E3C0CAB" w14:textId="77777777" w:rsidR="000F7E6B" w:rsidRDefault="000F7E6B" w:rsidP="000F7E6B">
      <w:r>
        <w:t>(Marlies, “</w:t>
      </w:r>
      <w:r w:rsidRPr="002E359E">
        <w:t>The Global Moment of 2011: Democracy, Social Justice and Dignity</w:t>
      </w:r>
      <w:r>
        <w:t xml:space="preserve">,” </w:t>
      </w:r>
      <w:r w:rsidRPr="002E359E">
        <w:rPr>
          <w:i/>
        </w:rPr>
        <w:t>Development and Change</w:t>
      </w:r>
      <w:r>
        <w:t>, online pub)</w:t>
      </w:r>
    </w:p>
    <w:p w14:paraId="70BEE4F1" w14:textId="77777777" w:rsidR="000F7E6B" w:rsidRPr="00530570" w:rsidRDefault="000F7E6B" w:rsidP="000F7E6B">
      <w:pPr>
        <w:rPr>
          <w:sz w:val="16"/>
        </w:rPr>
      </w:pPr>
      <w:r w:rsidRPr="00530570">
        <w:rPr>
          <w:sz w:val="16"/>
        </w:rPr>
        <w:t xml:space="preserve">In this contribution, we argue that </w:t>
      </w:r>
      <w:r w:rsidRPr="002E359E">
        <w:rPr>
          <w:rStyle w:val="StyleUnderline"/>
        </w:rPr>
        <w:t xml:space="preserve">post-2010 activisms, ranging from the </w:t>
      </w:r>
      <w:r w:rsidRPr="002E359E">
        <w:rPr>
          <w:rStyle w:val="Emphasis"/>
        </w:rPr>
        <w:t>Arab revolts</w:t>
      </w:r>
      <w:r w:rsidRPr="002E359E">
        <w:rPr>
          <w:rStyle w:val="StyleUnderline"/>
        </w:rPr>
        <w:t xml:space="preserve"> to the </w:t>
      </w:r>
      <w:r w:rsidRPr="002E359E">
        <w:rPr>
          <w:rStyle w:val="Emphasis"/>
        </w:rPr>
        <w:t>Occupy</w:t>
      </w:r>
      <w:r w:rsidRPr="002E359E">
        <w:rPr>
          <w:rStyle w:val="StyleUnderline"/>
        </w:rPr>
        <w:t xml:space="preserve"> movement, the </w:t>
      </w:r>
      <w:r w:rsidRPr="002E359E">
        <w:rPr>
          <w:rStyle w:val="Emphasis"/>
        </w:rPr>
        <w:t>Indignados</w:t>
      </w:r>
      <w:r w:rsidRPr="002E359E">
        <w:rPr>
          <w:rStyle w:val="StyleUnderline"/>
        </w:rPr>
        <w:t xml:space="preserve"> and </w:t>
      </w:r>
      <w:r w:rsidRPr="002E359E">
        <w:rPr>
          <w:rStyle w:val="Emphasis"/>
        </w:rPr>
        <w:t>anti-austerity protests</w:t>
      </w:r>
      <w:r w:rsidRPr="002E359E">
        <w:rPr>
          <w:rStyle w:val="StyleUnderline"/>
        </w:rPr>
        <w:t xml:space="preserve"> in Europe, and the </w:t>
      </w:r>
      <w:r w:rsidRPr="002E359E">
        <w:rPr>
          <w:rStyle w:val="Emphasis"/>
        </w:rPr>
        <w:t>pro-democracy protests</w:t>
      </w:r>
      <w:r w:rsidRPr="002E359E">
        <w:rPr>
          <w:rStyle w:val="StyleUnderline"/>
        </w:rPr>
        <w:t xml:space="preserve"> in Russia and Mexico, exhibit</w:t>
      </w:r>
      <w:r w:rsidRPr="00530570">
        <w:rPr>
          <w:sz w:val="16"/>
        </w:rPr>
        <w:t xml:space="preserve"> three kinds of </w:t>
      </w:r>
      <w:r w:rsidRPr="002E359E">
        <w:rPr>
          <w:rStyle w:val="Emphasis"/>
        </w:rPr>
        <w:t>commonalities</w:t>
      </w:r>
      <w:r w:rsidRPr="00530570">
        <w:rPr>
          <w:sz w:val="16"/>
        </w:rPr>
        <w:t xml:space="preserve">. </w:t>
      </w:r>
      <w:r w:rsidRPr="002E359E">
        <w:rPr>
          <w:rStyle w:val="StyleUnderline"/>
        </w:rPr>
        <w:t xml:space="preserve">These are a common </w:t>
      </w:r>
      <w:r w:rsidRPr="002E359E">
        <w:rPr>
          <w:rStyle w:val="Emphasis"/>
        </w:rPr>
        <w:t>infrastructure of networks</w:t>
      </w:r>
      <w:r w:rsidRPr="002E359E">
        <w:rPr>
          <w:rStyle w:val="StyleUnderline"/>
        </w:rPr>
        <w:t xml:space="preserve"> and meetings that facilitate </w:t>
      </w:r>
      <w:r w:rsidRPr="002E359E">
        <w:rPr>
          <w:rStyle w:val="Emphasis"/>
        </w:rPr>
        <w:t>rapid diffusion</w:t>
      </w:r>
      <w:r w:rsidRPr="00530570">
        <w:rPr>
          <w:sz w:val="16"/>
        </w:rPr>
        <w:t xml:space="preserve">; </w:t>
      </w:r>
      <w:r w:rsidRPr="002E359E">
        <w:rPr>
          <w:rStyle w:val="StyleUnderline"/>
        </w:rPr>
        <w:t>a</w:t>
      </w:r>
      <w:r w:rsidRPr="00530570">
        <w:rPr>
          <w:sz w:val="16"/>
        </w:rPr>
        <w:t xml:space="preserve"> generational </w:t>
      </w:r>
      <w:r w:rsidRPr="002E359E">
        <w:rPr>
          <w:rStyle w:val="StyleUnderline"/>
        </w:rPr>
        <w:t>background shaped</w:t>
      </w:r>
      <w:r w:rsidRPr="00530570">
        <w:rPr>
          <w:sz w:val="16"/>
        </w:rPr>
        <w:t xml:space="preserve"> both </w:t>
      </w:r>
      <w:r w:rsidRPr="002E359E">
        <w:rPr>
          <w:rStyle w:val="StyleUnderline"/>
        </w:rPr>
        <w:t xml:space="preserve">by the </w:t>
      </w:r>
      <w:r w:rsidRPr="002E359E">
        <w:rPr>
          <w:rStyle w:val="Emphasis"/>
        </w:rPr>
        <w:t>precarity of paid work</w:t>
      </w:r>
      <w:r w:rsidRPr="002E359E">
        <w:rPr>
          <w:rStyle w:val="StyleUnderline"/>
        </w:rPr>
        <w:t xml:space="preserve"> and</w:t>
      </w:r>
      <w:r w:rsidRPr="00530570">
        <w:rPr>
          <w:sz w:val="16"/>
        </w:rPr>
        <w:t xml:space="preserve"> by exposure to and </w:t>
      </w:r>
      <w:r w:rsidRPr="002E359E">
        <w:rPr>
          <w:rStyle w:val="Emphasis"/>
        </w:rPr>
        <w:t>participation in global information streams</w:t>
      </w:r>
      <w:r w:rsidRPr="00530570">
        <w:rPr>
          <w:sz w:val="16"/>
        </w:rPr>
        <w:t xml:space="preserve">; </w:t>
      </w:r>
      <w:r w:rsidRPr="002E359E">
        <w:rPr>
          <w:rStyle w:val="StyleUnderline"/>
        </w:rPr>
        <w:t>and</w:t>
      </w:r>
      <w:r w:rsidRPr="00530570">
        <w:rPr>
          <w:sz w:val="16"/>
        </w:rPr>
        <w:t xml:space="preserve">, most fundamentally, a </w:t>
      </w:r>
      <w:r w:rsidRPr="002E359E">
        <w:rPr>
          <w:rStyle w:val="StyleUnderline"/>
        </w:rPr>
        <w:t>shared articula- tion of demands and practices</w:t>
      </w:r>
      <w:r w:rsidRPr="00530570">
        <w:rPr>
          <w:sz w:val="16"/>
        </w:rPr>
        <w:t xml:space="preserve">. We argue that three interconnected concepts have been at the core of both demands and the identity of these movements: democracy, social justice and dignity. Flowing from these three shared val- ues and practices, </w:t>
      </w:r>
      <w:r w:rsidRPr="002E359E">
        <w:rPr>
          <w:rStyle w:val="StyleUnderline"/>
        </w:rPr>
        <w:t xml:space="preserve">post-2010 activisms also share a </w:t>
      </w:r>
      <w:r w:rsidRPr="002E359E">
        <w:rPr>
          <w:rStyle w:val="Emphasis"/>
        </w:rPr>
        <w:t>mistrust of institutional politics</w:t>
      </w:r>
      <w:r w:rsidRPr="002E359E">
        <w:rPr>
          <w:rStyle w:val="StyleUnderline"/>
        </w:rPr>
        <w:t xml:space="preserve"> and a determination </w:t>
      </w:r>
      <w:r w:rsidRPr="002E359E">
        <w:rPr>
          <w:rStyle w:val="Emphasis"/>
        </w:rPr>
        <w:t>not to become corrupted by power</w:t>
      </w:r>
      <w:r w:rsidRPr="002E359E">
        <w:rPr>
          <w:rStyle w:val="StyleUnderline"/>
        </w:rPr>
        <w:t>, which run deeper than in previous generations of activists and which pose an ongoing challenge to</w:t>
      </w:r>
      <w:r w:rsidRPr="00530570">
        <w:rPr>
          <w:sz w:val="16"/>
        </w:rPr>
        <w:t xml:space="preserve"> their involvement with </w:t>
      </w:r>
      <w:r w:rsidRPr="002E359E">
        <w:rPr>
          <w:rStyle w:val="StyleUnderline"/>
        </w:rPr>
        <w:t>formal politics.</w:t>
      </w:r>
      <w:r>
        <w:rPr>
          <w:rStyle w:val="StyleUnderline"/>
        </w:rPr>
        <w:t xml:space="preserve"> </w:t>
      </w:r>
      <w:r w:rsidRPr="00530570">
        <w:rPr>
          <w:sz w:val="16"/>
        </w:rPr>
        <w:t xml:space="preserve">The diffusion of slogans, repertoires of action and meanings </w:t>
      </w:r>
      <w:r w:rsidRPr="002E359E">
        <w:rPr>
          <w:rStyle w:val="StyleUnderline"/>
        </w:rPr>
        <w:t>from</w:t>
      </w:r>
      <w:r w:rsidRPr="00530570">
        <w:rPr>
          <w:sz w:val="16"/>
        </w:rPr>
        <w:t xml:space="preserve"> Sidi Bouzid (</w:t>
      </w:r>
      <w:r w:rsidRPr="002E359E">
        <w:rPr>
          <w:rStyle w:val="StyleUnderline"/>
        </w:rPr>
        <w:t>Tunisia</w:t>
      </w:r>
      <w:r w:rsidRPr="00530570">
        <w:rPr>
          <w:sz w:val="16"/>
        </w:rPr>
        <w:t xml:space="preserve">) </w:t>
      </w:r>
      <w:r w:rsidRPr="002E359E">
        <w:rPr>
          <w:rStyle w:val="StyleUnderline"/>
        </w:rPr>
        <w:t>and Cairo to Athens, Madrid, New York and Moscow has been a</w:t>
      </w:r>
      <w:r w:rsidRPr="00530570">
        <w:rPr>
          <w:sz w:val="16"/>
        </w:rPr>
        <w:t xml:space="preserve"> major feature of the </w:t>
      </w:r>
      <w:r w:rsidRPr="002E359E">
        <w:rPr>
          <w:rStyle w:val="Emphasis"/>
        </w:rPr>
        <w:t>global wave of movements</w:t>
      </w:r>
      <w:r w:rsidRPr="00530570">
        <w:rPr>
          <w:sz w:val="16"/>
        </w:rPr>
        <w:t xml:space="preserve"> that started in 2011. Most journalist and academic accounts to date have focused on diffusion within the Arab world on the one hand, and between the Occupy and Indignant movements on the other hand. </w:t>
      </w:r>
      <w:r w:rsidRPr="002E359E">
        <w:rPr>
          <w:rStyle w:val="StyleUnderline"/>
        </w:rPr>
        <w:t>We</w:t>
      </w:r>
      <w:r w:rsidRPr="00530570">
        <w:rPr>
          <w:sz w:val="16"/>
        </w:rPr>
        <w:t xml:space="preserve"> will </w:t>
      </w:r>
      <w:r w:rsidRPr="002E359E">
        <w:rPr>
          <w:rStyle w:val="StyleUnderline"/>
        </w:rPr>
        <w:t>focus</w:t>
      </w:r>
      <w:r w:rsidRPr="00530570">
        <w:rPr>
          <w:sz w:val="16"/>
        </w:rPr>
        <w:t xml:space="preserve"> in this article </w:t>
      </w:r>
      <w:r w:rsidRPr="002E359E">
        <w:rPr>
          <w:rStyle w:val="StyleUnderline"/>
        </w:rPr>
        <w:t xml:space="preserve">on the evolution of networks and meeting places, shared context and, most importantly, the development of a shared articulation of claims </w:t>
      </w:r>
      <w:r w:rsidRPr="002E359E">
        <w:rPr>
          <w:rStyle w:val="Emphasis"/>
        </w:rPr>
        <w:t>across North– South or East–West divides.</w:t>
      </w:r>
      <w:r>
        <w:rPr>
          <w:rStyle w:val="Emphasis"/>
        </w:rPr>
        <w:t xml:space="preserve"> </w:t>
      </w:r>
      <w:r w:rsidRPr="00530570">
        <w:rPr>
          <w:sz w:val="16"/>
        </w:rPr>
        <w:t xml:space="preserve">An obvious example of the rapid and unintended diffusion of a symbol is the Guy Fawkes mask, worn by the main character ‘V’ in the comic book series and film of the same name about a revolutionary bringing down a totalitarian regime, which has been adopted globally by recent social movements. It was first seen at protests against the Scientology church in various British and North American cities in February 2008, organized by the global cyber-activist group Anonymous, and inspired cartoons and short video clips on ‘We Are All Khaled Said’ and other Egyptian activist sites on Facebook (Herrera, 2011). It has since been worn at demonstrations and Occupy camps in New York, Mexico City and Moscow. Nevertheless, we might question how meaningful this adoption really is: V is an overtly violent activist and a loner, whereas the vast majority of 2011 activists emphasize non-violent collective action. The resonance of such a symbol triggers questions about the common- alities of these movements across contexts as different as Cairo, Madrid, Manhattan and Moscow. If this symbol resonates in different contexts, is it just because the same movies are watched across the globe, or is it because the </w:t>
      </w:r>
      <w:r w:rsidRPr="002E359E">
        <w:rPr>
          <w:rStyle w:val="StyleUnderline"/>
        </w:rPr>
        <w:t>movements share some elements of their ‘diagnostic’ framing</w:t>
      </w:r>
      <w:r w:rsidRPr="00530570">
        <w:rPr>
          <w:sz w:val="16"/>
        </w:rPr>
        <w:t xml:space="preserve">, as well as some of their subjective and symbolic reference points? </w:t>
      </w:r>
      <w:r w:rsidRPr="002E359E">
        <w:rPr>
          <w:rStyle w:val="StyleUnderline"/>
        </w:rPr>
        <w:t>This is not to say that they constitute a unified and homogeneous actor across a diver- sity of local and national contexts, but</w:t>
      </w:r>
      <w:r w:rsidRPr="00530570">
        <w:rPr>
          <w:sz w:val="16"/>
        </w:rPr>
        <w:t xml:space="preserve"> that to some extent, </w:t>
      </w:r>
      <w:r w:rsidRPr="002E359E">
        <w:rPr>
          <w:rStyle w:val="Emphasis"/>
        </w:rPr>
        <w:t>their claims, actions, subjectivities and values resonate with each other</w:t>
      </w:r>
      <w:r w:rsidRPr="00530570">
        <w:rPr>
          <w:sz w:val="16"/>
        </w:rPr>
        <w:t xml:space="preserve">. Understanding these movements requires attention to affective, cultural and expressive di- mensions of activism and citizenship (McDonald, 2006; Melucci, 1996). </w:t>
      </w:r>
      <w:r w:rsidRPr="002E359E">
        <w:rPr>
          <w:rStyle w:val="StyleUnderline"/>
        </w:rPr>
        <w:t>Current movements are ‘better understood in terms of cultural pragmatics and personal experience than</w:t>
      </w:r>
      <w:r w:rsidRPr="00530570">
        <w:rPr>
          <w:sz w:val="16"/>
        </w:rPr>
        <w:t xml:space="preserve"> organization building and </w:t>
      </w:r>
      <w:r w:rsidRPr="002E359E">
        <w:rPr>
          <w:rStyle w:val="StyleUnderline"/>
        </w:rPr>
        <w:t>collective identity’</w:t>
      </w:r>
      <w:r w:rsidRPr="00530570">
        <w:rPr>
          <w:sz w:val="16"/>
        </w:rPr>
        <w:t xml:space="preserve"> (McDonald, 2006: 4). In this contribution, we focus on the central question posed by Biekart and Fowler in their Introduction to this Debate: ‘What is the nature of the post-2010 activism and who are its key actors?’. </w:t>
      </w:r>
      <w:r w:rsidRPr="002E359E">
        <w:rPr>
          <w:rStyle w:val="StyleUnderline"/>
        </w:rPr>
        <w:t>The</w:t>
      </w:r>
      <w:r w:rsidRPr="00530570">
        <w:rPr>
          <w:sz w:val="16"/>
        </w:rPr>
        <w:t xml:space="preserve"> actor </w:t>
      </w:r>
      <w:r w:rsidRPr="002E359E">
        <w:rPr>
          <w:rStyle w:val="StyleUnderline"/>
        </w:rPr>
        <w:t>question will be answered not through a list of groups and networks</w:t>
      </w:r>
      <w:r w:rsidRPr="00530570">
        <w:rPr>
          <w:sz w:val="16"/>
        </w:rPr>
        <w:t xml:space="preserve">, or even a discussion of organizational forms, </w:t>
      </w:r>
      <w:r w:rsidRPr="002E359E">
        <w:rPr>
          <w:rStyle w:val="StyleUnderline"/>
        </w:rPr>
        <w:t>but</w:t>
      </w:r>
      <w:r w:rsidRPr="00530570">
        <w:rPr>
          <w:sz w:val="16"/>
        </w:rPr>
        <w:t xml:space="preserve"> by </w:t>
      </w:r>
      <w:r w:rsidRPr="002E359E">
        <w:rPr>
          <w:rStyle w:val="StyleUnderline"/>
        </w:rPr>
        <w:t>focusing on</w:t>
      </w:r>
      <w:r w:rsidRPr="00530570">
        <w:rPr>
          <w:sz w:val="16"/>
        </w:rPr>
        <w:t xml:space="preserve"> who the participants understand themselves to be, in terms of </w:t>
      </w:r>
      <w:r w:rsidRPr="002E359E">
        <w:rPr>
          <w:rStyle w:val="Emphasis"/>
        </w:rPr>
        <w:t>what they want and what they practise</w:t>
      </w:r>
      <w:r w:rsidRPr="00530570">
        <w:rPr>
          <w:sz w:val="16"/>
        </w:rPr>
        <w:t xml:space="preserve">. The contribution also tries to give a partial answer to the ‘why now?’ question posed by Biekart and Fowler, discussing both the prior networks that facilitated diffusion to some extent (although we are emphatically not making a causal claim), and commonalities in the circumstances in which different activists now find themselves. We argue that post-2010 activisms exhibit three kinds of commonalities, which will be explored in the sections that follow. The first is </w:t>
      </w:r>
      <w:r w:rsidRPr="00530570">
        <w:rPr>
          <w:rStyle w:val="Emphasis"/>
        </w:rPr>
        <w:t>common ‘infrastructural resources’</w:t>
      </w:r>
      <w:r w:rsidRPr="00530570">
        <w:rPr>
          <w:sz w:val="16"/>
        </w:rPr>
        <w:t xml:space="preserve"> of networks, meetings and exchanges </w:t>
      </w:r>
      <w:r w:rsidRPr="00530570">
        <w:rPr>
          <w:rStyle w:val="StyleUnderline"/>
        </w:rPr>
        <w:t>built up over the last decade</w:t>
      </w:r>
      <w:r w:rsidRPr="00530570">
        <w:rPr>
          <w:sz w:val="16"/>
        </w:rPr>
        <w:t xml:space="preserve">. This </w:t>
      </w:r>
      <w:r w:rsidRPr="00530570">
        <w:rPr>
          <w:rStyle w:val="StyleUnderline"/>
        </w:rPr>
        <w:t>has facilitated a recognition, celebration and imitation of mobilizations</w:t>
      </w:r>
      <w:r w:rsidRPr="00530570">
        <w:rPr>
          <w:sz w:val="16"/>
        </w:rPr>
        <w:t xml:space="preserve"> in 2011 </w:t>
      </w:r>
      <w:r w:rsidRPr="00530570">
        <w:rPr>
          <w:rStyle w:val="StyleUnderline"/>
        </w:rPr>
        <w:t>across superficially</w:t>
      </w:r>
      <w:r w:rsidRPr="00530570">
        <w:rPr>
          <w:sz w:val="16"/>
        </w:rPr>
        <w:t xml:space="preserve"> very </w:t>
      </w:r>
      <w:r w:rsidRPr="00530570">
        <w:rPr>
          <w:rStyle w:val="StyleUnderline"/>
        </w:rPr>
        <w:t>different social, cultural and political contexts</w:t>
      </w:r>
      <w:r w:rsidRPr="00530570">
        <w:rPr>
          <w:sz w:val="16"/>
        </w:rPr>
        <w:t xml:space="preserve">. </w:t>
      </w:r>
      <w:r w:rsidRPr="00530570">
        <w:rPr>
          <w:rStyle w:val="StyleUnderline"/>
        </w:rPr>
        <w:t>It is this common element, and their highly visible and often sustained presence</w:t>
      </w:r>
      <w:r w:rsidRPr="00530570">
        <w:rPr>
          <w:sz w:val="16"/>
        </w:rPr>
        <w:t xml:space="preserve"> in public outdoor spaces — streets, squares and camps — in 2011 </w:t>
      </w:r>
      <w:r w:rsidRPr="00530570">
        <w:rPr>
          <w:rStyle w:val="StyleUnderline"/>
        </w:rPr>
        <w:t xml:space="preserve">which causes us to refer to </w:t>
      </w:r>
      <w:r w:rsidRPr="00530570">
        <w:rPr>
          <w:rStyle w:val="Emphasis"/>
        </w:rPr>
        <w:t>‘the moment of 2011’</w:t>
      </w:r>
      <w:r w:rsidRPr="00530570">
        <w:rPr>
          <w:rStyle w:val="StyleUnderline"/>
        </w:rPr>
        <w:t xml:space="preserve"> as the point at which these </w:t>
      </w:r>
      <w:r w:rsidRPr="00530570">
        <w:rPr>
          <w:rStyle w:val="Emphasis"/>
        </w:rPr>
        <w:t>previously more submerged movements gained global visibility.</w:t>
      </w:r>
      <w:r>
        <w:rPr>
          <w:rStyle w:val="Emphasis"/>
        </w:rPr>
        <w:t xml:space="preserve"> </w:t>
      </w:r>
      <w:r w:rsidRPr="00530570">
        <w:rPr>
          <w:rStyle w:val="StyleUnderline"/>
        </w:rPr>
        <w:t>The second commonality</w:t>
      </w:r>
      <w:r w:rsidRPr="00530570">
        <w:rPr>
          <w:sz w:val="16"/>
        </w:rPr>
        <w:t xml:space="preserve"> shared by the current generation of activists </w:t>
      </w:r>
      <w:r w:rsidRPr="00530570">
        <w:rPr>
          <w:rStyle w:val="StyleUnderline"/>
        </w:rPr>
        <w:t>relates to</w:t>
      </w:r>
      <w:r w:rsidRPr="00530570">
        <w:rPr>
          <w:sz w:val="16"/>
        </w:rPr>
        <w:t xml:space="preserve"> the impact that processes of </w:t>
      </w:r>
      <w:r w:rsidRPr="00530570">
        <w:rPr>
          <w:rStyle w:val="StyleUnderline"/>
        </w:rPr>
        <w:t>globalization</w:t>
      </w:r>
      <w:r w:rsidRPr="00530570">
        <w:rPr>
          <w:sz w:val="16"/>
        </w:rPr>
        <w:t xml:space="preserve"> have had on them. This impact is not uniform; it affects each region, each country and each locality in a particular way. Yet </w:t>
      </w:r>
      <w:r w:rsidRPr="00530570">
        <w:rPr>
          <w:rStyle w:val="StyleUnderline"/>
        </w:rPr>
        <w:t>this impact appears to be increasing, as the globalization of economics (and its crisis),</w:t>
      </w:r>
      <w:r w:rsidRPr="00530570">
        <w:rPr>
          <w:sz w:val="16"/>
        </w:rPr>
        <w:t xml:space="preserve"> policies, consumption and aspirations </w:t>
      </w:r>
      <w:r w:rsidRPr="00530570">
        <w:rPr>
          <w:rStyle w:val="StyleUnderline"/>
        </w:rPr>
        <w:t>deepens</w:t>
      </w:r>
      <w:r w:rsidRPr="00530570">
        <w:rPr>
          <w:sz w:val="16"/>
        </w:rPr>
        <w:t xml:space="preserve">. </w:t>
      </w:r>
      <w:r w:rsidRPr="00530570">
        <w:rPr>
          <w:rStyle w:val="StyleUnderline"/>
        </w:rPr>
        <w:t>This gives rise to a ‘</w:t>
      </w:r>
      <w:r w:rsidRPr="00530570">
        <w:rPr>
          <w:rStyle w:val="Emphasis"/>
        </w:rPr>
        <w:t>global generation’</w:t>
      </w:r>
      <w:r w:rsidRPr="00530570">
        <w:rPr>
          <w:rStyle w:val="StyleUnderline"/>
        </w:rPr>
        <w:t xml:space="preserve"> which is shaped by </w:t>
      </w:r>
      <w:r w:rsidRPr="00530570">
        <w:rPr>
          <w:rStyle w:val="Emphasis"/>
        </w:rPr>
        <w:t>precarious working conditions</w:t>
      </w:r>
      <w:r w:rsidRPr="00530570">
        <w:rPr>
          <w:rStyle w:val="StyleUnderline"/>
        </w:rPr>
        <w:t xml:space="preserve"> </w:t>
      </w:r>
      <w:r w:rsidRPr="00530570">
        <w:rPr>
          <w:sz w:val="16"/>
        </w:rPr>
        <w:t xml:space="preserve">on the one hand, and constant exposure to and participation in global information streams on the other hand. However, </w:t>
      </w:r>
      <w:r w:rsidRPr="00530570">
        <w:rPr>
          <w:rStyle w:val="StyleUnderline"/>
        </w:rPr>
        <w:t>the most fundamental and least noticed commonality</w:t>
      </w:r>
      <w:r w:rsidRPr="00530570">
        <w:rPr>
          <w:sz w:val="16"/>
        </w:rPr>
        <w:t xml:space="preserve">, and the one to which we will devote most attention in this article, </w:t>
      </w:r>
      <w:r w:rsidRPr="00530570">
        <w:rPr>
          <w:rStyle w:val="StyleUnderline"/>
        </w:rPr>
        <w:t>lies in the sub- stance of what moves these movements, in their</w:t>
      </w:r>
      <w:r w:rsidRPr="00530570">
        <w:rPr>
          <w:sz w:val="16"/>
        </w:rPr>
        <w:t xml:space="preserve"> meanings, </w:t>
      </w:r>
      <w:r w:rsidRPr="00530570">
        <w:rPr>
          <w:rStyle w:val="StyleUnderline"/>
        </w:rPr>
        <w:t>demands and attributes</w:t>
      </w:r>
      <w:r w:rsidRPr="00530570">
        <w:rPr>
          <w:sz w:val="16"/>
        </w:rPr>
        <w:t xml:space="preserve">. We argue that three interconnected concepts have been at the core of the demands and identity of these movements: democracy, social justice and dignity. While each has a much longer history, in combination the three concepts resonate within the upheaval across the world and may constitute an emancipatory horizon. We further argue that </w:t>
      </w:r>
      <w:r w:rsidRPr="00530570">
        <w:rPr>
          <w:rStyle w:val="StyleUnderline"/>
        </w:rPr>
        <w:t>this set of values, shared by</w:t>
      </w:r>
      <w:r w:rsidRPr="00530570">
        <w:rPr>
          <w:sz w:val="16"/>
        </w:rPr>
        <w:t xml:space="preserve"> some of the participants in street </w:t>
      </w:r>
      <w:r w:rsidRPr="00530570">
        <w:rPr>
          <w:rStyle w:val="StyleUnderline"/>
        </w:rPr>
        <w:t xml:space="preserve">protests on </w:t>
      </w:r>
      <w:r w:rsidRPr="00530570">
        <w:rPr>
          <w:rStyle w:val="Emphasis"/>
        </w:rPr>
        <w:t>both sides of the Mediterranean</w:t>
      </w:r>
      <w:r w:rsidRPr="00530570">
        <w:rPr>
          <w:sz w:val="16"/>
        </w:rPr>
        <w:t xml:space="preserve"> and from </w:t>
      </w:r>
      <w:r w:rsidRPr="00530570">
        <w:rPr>
          <w:rStyle w:val="Emphasis"/>
        </w:rPr>
        <w:t>Mexico to Moscow</w:t>
      </w:r>
      <w:r w:rsidRPr="00530570">
        <w:rPr>
          <w:sz w:val="16"/>
        </w:rPr>
        <w:t xml:space="preserve">, </w:t>
      </w:r>
      <w:r w:rsidRPr="00530570">
        <w:rPr>
          <w:rStyle w:val="Emphasis"/>
        </w:rPr>
        <w:t>transcends older understandings</w:t>
      </w:r>
      <w:r w:rsidRPr="00530570">
        <w:rPr>
          <w:rStyle w:val="StyleUnderline"/>
        </w:rPr>
        <w:t xml:space="preserve"> of Western social movements as ‘post-materialist’</w:t>
      </w:r>
      <w:r w:rsidRPr="00530570">
        <w:rPr>
          <w:sz w:val="16"/>
        </w:rPr>
        <w:t xml:space="preserve"> (i.e. concerned with values like free- dom, self-expression and quality of life) </w:t>
      </w:r>
      <w:r w:rsidRPr="00530570">
        <w:rPr>
          <w:rStyle w:val="StyleUnderline"/>
        </w:rPr>
        <w:t>and non-Western ones as solely materialist</w:t>
      </w:r>
      <w:r w:rsidRPr="00530570">
        <w:rPr>
          <w:sz w:val="16"/>
        </w:rPr>
        <w:t xml:space="preserve"> (i.e. concerned with economic and physical security).1</w:t>
      </w:r>
    </w:p>
    <w:p w14:paraId="6661F62C" w14:textId="77777777" w:rsidR="000F7E6B" w:rsidRDefault="000F7E6B" w:rsidP="000F7E6B">
      <w:pPr>
        <w:pStyle w:val="Heading3"/>
      </w:pPr>
      <w:r>
        <w:t xml:space="preserve">2NC – AT: Perm </w:t>
      </w:r>
    </w:p>
    <w:p w14:paraId="572DE34E" w14:textId="77777777" w:rsidR="000F7E6B" w:rsidRPr="009C7545" w:rsidRDefault="000F7E6B" w:rsidP="000F7E6B">
      <w:pPr>
        <w:pStyle w:val="Heading4"/>
      </w:pPr>
      <w:r>
        <w:t xml:space="preserve">Our only option is to make America ungovernable. There is no time to waste in broken systems. </w:t>
      </w:r>
    </w:p>
    <w:p w14:paraId="167601B4" w14:textId="77777777" w:rsidR="000F7E6B" w:rsidRPr="00660C8C" w:rsidRDefault="000F7E6B" w:rsidP="000F7E6B">
      <w:pPr>
        <w:rPr>
          <w:rStyle w:val="Style13ptBold"/>
        </w:rPr>
      </w:pPr>
      <w:r>
        <w:rPr>
          <w:rStyle w:val="Style13ptBold"/>
        </w:rPr>
        <w:t>Hedges 2/5</w:t>
      </w:r>
    </w:p>
    <w:p w14:paraId="482C0C1D" w14:textId="77777777" w:rsidR="000F7E6B" w:rsidRPr="00660C8C" w:rsidRDefault="000F7E6B" w:rsidP="000F7E6B">
      <w:r w:rsidRPr="00660C8C">
        <w:t xml:space="preserve">[02/05/17, </w:t>
      </w:r>
      <w:r>
        <w:t xml:space="preserve">Chris Hedges is a professor at Princeton University in the department of African American Studies. Hedges is currently a senior fellow at the Nation Institute, and has taught at Columbia University, New York University, and Princeton University. He received his B.A. in English Literature from Colgate University and a Master of Divinity degree from Harvard University. Hedges was also awarded an honorary doctorate from Starr King School for the Ministry in Berkeley, California. </w:t>
      </w:r>
      <w:r w:rsidRPr="00660C8C">
        <w:t>, "Make America Ungovernable"., ww.truthdig.com/report/print/make_america_ungovernable_20170205]</w:t>
      </w:r>
    </w:p>
    <w:p w14:paraId="5CD99770" w14:textId="77777777" w:rsidR="000F7E6B" w:rsidRDefault="000F7E6B" w:rsidP="000F7E6B">
      <w:pPr>
        <w:rPr>
          <w:rStyle w:val="Emphasis"/>
        </w:rPr>
      </w:pPr>
    </w:p>
    <w:p w14:paraId="22939AE7" w14:textId="77777777" w:rsidR="000F7E6B" w:rsidRDefault="000F7E6B" w:rsidP="000F7E6B">
      <w:pPr>
        <w:rPr>
          <w:rStyle w:val="Emphasis"/>
        </w:rPr>
      </w:pPr>
      <w:r w:rsidRPr="00660C8C">
        <w:rPr>
          <w:sz w:val="14"/>
        </w:rPr>
        <w:t xml:space="preserve">Donald </w:t>
      </w:r>
      <w:r w:rsidRPr="00A03193">
        <w:rPr>
          <w:rStyle w:val="StyleUnderline"/>
        </w:rPr>
        <w:t xml:space="preserve">Trump’s regime is rapidly reconfiguring the </w:t>
      </w:r>
      <w:r w:rsidRPr="00A03193">
        <w:rPr>
          <w:rStyle w:val="Emphasis"/>
        </w:rPr>
        <w:t>U</w:t>
      </w:r>
      <w:r w:rsidRPr="00660C8C">
        <w:rPr>
          <w:sz w:val="14"/>
        </w:rPr>
        <w:t xml:space="preserve">nited </w:t>
      </w:r>
      <w:r w:rsidRPr="00A03193">
        <w:rPr>
          <w:rStyle w:val="Emphasis"/>
        </w:rPr>
        <w:t>S</w:t>
      </w:r>
      <w:r w:rsidRPr="00660C8C">
        <w:rPr>
          <w:sz w:val="14"/>
        </w:rPr>
        <w:t xml:space="preserve">tates </w:t>
      </w:r>
      <w:r w:rsidRPr="00A03193">
        <w:rPr>
          <w:rStyle w:val="StyleUnderline"/>
        </w:rPr>
        <w:t xml:space="preserve">into an authoritarian state. </w:t>
      </w:r>
      <w:r w:rsidRPr="00770362">
        <w:rPr>
          <w:rStyle w:val="StyleUnderline"/>
          <w:highlight w:val="yellow"/>
        </w:rPr>
        <w:t xml:space="preserve">All forms of dissent will </w:t>
      </w:r>
      <w:r w:rsidRPr="00770362">
        <w:rPr>
          <w:rStyle w:val="Emphasis"/>
          <w:highlight w:val="yellow"/>
        </w:rPr>
        <w:t>soon be criminalized</w:t>
      </w:r>
      <w:r w:rsidRPr="00660C8C">
        <w:rPr>
          <w:sz w:val="14"/>
        </w:rPr>
        <w:t xml:space="preserve">. </w:t>
      </w:r>
      <w:r w:rsidRPr="00A03193">
        <w:rPr>
          <w:rStyle w:val="StyleUnderline"/>
        </w:rPr>
        <w:t>Civil liberties will no longer exist</w:t>
      </w:r>
      <w:r w:rsidRPr="00660C8C">
        <w:rPr>
          <w:sz w:val="14"/>
        </w:rPr>
        <w:t xml:space="preserve">. </w:t>
      </w:r>
      <w:r w:rsidRPr="00A03193">
        <w:rPr>
          <w:rStyle w:val="StyleUnderline"/>
        </w:rPr>
        <w:t>Corporate exploitation</w:t>
      </w:r>
      <w:r w:rsidRPr="00660C8C">
        <w:rPr>
          <w:sz w:val="14"/>
        </w:rPr>
        <w:t xml:space="preserve">, </w:t>
      </w:r>
      <w:r w:rsidRPr="00A03193">
        <w:rPr>
          <w:rStyle w:val="StyleUnderline"/>
        </w:rPr>
        <w:t>through the abolition of regulations and laws, will be unimpeded.</w:t>
      </w:r>
      <w:r w:rsidRPr="00660C8C">
        <w:rPr>
          <w:sz w:val="14"/>
        </w:rPr>
        <w:t xml:space="preserve"> </w:t>
      </w:r>
      <w:r w:rsidRPr="00A03193">
        <w:rPr>
          <w:rStyle w:val="StyleUnderline"/>
        </w:rPr>
        <w:t>Global warming will accelerate</w:t>
      </w:r>
      <w:r w:rsidRPr="00660C8C">
        <w:rPr>
          <w:sz w:val="14"/>
        </w:rPr>
        <w:t xml:space="preserve">. </w:t>
      </w:r>
      <w:r w:rsidRPr="00A03193">
        <w:rPr>
          <w:rStyle w:val="StyleUnderline"/>
        </w:rPr>
        <w:t>A repugnant nationalism</w:t>
      </w:r>
      <w:r w:rsidRPr="00660C8C">
        <w:rPr>
          <w:sz w:val="14"/>
        </w:rPr>
        <w:t xml:space="preserve">, </w:t>
      </w:r>
      <w:r w:rsidRPr="00A03193">
        <w:rPr>
          <w:rStyle w:val="StyleUnderline"/>
        </w:rPr>
        <w:t>amplified by government propaganda</w:t>
      </w:r>
      <w:r w:rsidRPr="00660C8C">
        <w:rPr>
          <w:sz w:val="14"/>
        </w:rPr>
        <w:t xml:space="preserve">, </w:t>
      </w:r>
      <w:r w:rsidRPr="00A03193">
        <w:rPr>
          <w:rStyle w:val="StyleUnderline"/>
        </w:rPr>
        <w:t xml:space="preserve">will </w:t>
      </w:r>
      <w:r w:rsidRPr="00A03193">
        <w:rPr>
          <w:rStyle w:val="Emphasis"/>
        </w:rPr>
        <w:t>promote bigotry and racism</w:t>
      </w:r>
      <w:r w:rsidRPr="00660C8C">
        <w:rPr>
          <w:sz w:val="14"/>
        </w:rPr>
        <w:t xml:space="preserve">. </w:t>
      </w:r>
      <w:r w:rsidRPr="00770362">
        <w:rPr>
          <w:rStyle w:val="StyleUnderline"/>
          <w:highlight w:val="yellow"/>
        </w:rPr>
        <w:t>Hate crimes will explode</w:t>
      </w:r>
      <w:r w:rsidRPr="00660C8C">
        <w:rPr>
          <w:sz w:val="14"/>
        </w:rPr>
        <w:t xml:space="preserve">. </w:t>
      </w:r>
      <w:r w:rsidRPr="00660C8C">
        <w:rPr>
          <w:rStyle w:val="StyleUnderline"/>
        </w:rPr>
        <w:t>New wars will be launched or expanded</w:t>
      </w:r>
      <w:r w:rsidRPr="00660C8C">
        <w:rPr>
          <w:sz w:val="14"/>
        </w:rPr>
        <w:t xml:space="preserve">. And, as this happens, </w:t>
      </w:r>
      <w:r w:rsidRPr="00660C8C">
        <w:rPr>
          <w:rStyle w:val="Emphasis"/>
        </w:rPr>
        <w:t xml:space="preserve">those </w:t>
      </w:r>
      <w:r w:rsidRPr="00770362">
        <w:rPr>
          <w:rStyle w:val="Emphasis"/>
          <w:highlight w:val="yellow"/>
        </w:rPr>
        <w:t>Americans who remain passive will be complicit</w:t>
      </w:r>
      <w:r w:rsidRPr="00660C8C">
        <w:rPr>
          <w:rStyle w:val="Emphasis"/>
        </w:rPr>
        <w:t>. “</w:t>
      </w:r>
      <w:r w:rsidRPr="00770362">
        <w:rPr>
          <w:rStyle w:val="StyleUnderline"/>
          <w:highlight w:val="yellow"/>
        </w:rPr>
        <w:t>We don’t have much time</w:t>
      </w:r>
      <w:r w:rsidRPr="00660C8C">
        <w:rPr>
          <w:sz w:val="14"/>
        </w:rPr>
        <w:t>,” Kali Akuno, the co-director of Cooperation Jackson and an organizer with the Malcolm X Grassroots Movement, told me when I reached him by phone in Jackson, Miss. “</w:t>
      </w:r>
      <w:r w:rsidRPr="00D37655">
        <w:rPr>
          <w:rStyle w:val="StyleUnderline"/>
          <w:highlight w:val="yellow"/>
        </w:rPr>
        <w:t>We are talking two to three months</w:t>
      </w:r>
      <w:r w:rsidRPr="00660C8C">
        <w:rPr>
          <w:rStyle w:val="StyleUnderline"/>
        </w:rPr>
        <w:t xml:space="preserve"> before this whole</w:t>
      </w:r>
      <w:r w:rsidRPr="00660C8C">
        <w:rPr>
          <w:sz w:val="14"/>
        </w:rPr>
        <w:t xml:space="preserve"> [reactionary] </w:t>
      </w:r>
      <w:r w:rsidRPr="00660C8C">
        <w:rPr>
          <w:rStyle w:val="StyleUnderline"/>
        </w:rPr>
        <w:t>initiative is firmly consolidated</w:t>
      </w:r>
      <w:r w:rsidRPr="00660C8C">
        <w:rPr>
          <w:sz w:val="14"/>
        </w:rPr>
        <w:t xml:space="preserve">. And </w:t>
      </w:r>
      <w:r w:rsidRPr="00D37655">
        <w:rPr>
          <w:rStyle w:val="StyleUnderline"/>
          <w:highlight w:val="yellow"/>
        </w:rPr>
        <w:t>that’s with massive resistance</w:t>
      </w:r>
      <w:r w:rsidRPr="00660C8C">
        <w:rPr>
          <w:sz w:val="14"/>
        </w:rPr>
        <w:t xml:space="preserve">.” </w:t>
      </w:r>
      <w:r w:rsidRPr="00660C8C">
        <w:rPr>
          <w:rStyle w:val="StyleUnderline"/>
        </w:rPr>
        <w:t xml:space="preserve">Flurries of </w:t>
      </w:r>
      <w:r w:rsidRPr="00D37655">
        <w:rPr>
          <w:rStyle w:val="StyleUnderline"/>
          <w:highlight w:val="yellow"/>
        </w:rPr>
        <w:t>executive orders</w:t>
      </w:r>
      <w:r w:rsidRPr="00660C8C">
        <w:rPr>
          <w:rStyle w:val="StyleUnderline"/>
        </w:rPr>
        <w:t xml:space="preserve"> and memorandums </w:t>
      </w:r>
      <w:r w:rsidRPr="00D37655">
        <w:rPr>
          <w:rStyle w:val="StyleUnderline"/>
          <w:highlight w:val="yellow"/>
        </w:rPr>
        <w:t>are being issued to demolish</w:t>
      </w:r>
      <w:r w:rsidRPr="00660C8C">
        <w:rPr>
          <w:rStyle w:val="StyleUnderline"/>
        </w:rPr>
        <w:t xml:space="preserve"> the anemic remnants of our bankrupt </w:t>
      </w:r>
      <w:r w:rsidRPr="00D37655">
        <w:rPr>
          <w:rStyle w:val="StyleUnderline"/>
          <w:highlight w:val="yellow"/>
        </w:rPr>
        <w:t>democracy</w:t>
      </w:r>
      <w:r w:rsidRPr="00660C8C">
        <w:rPr>
          <w:sz w:val="14"/>
        </w:rPr>
        <w:t xml:space="preserve">. </w:t>
      </w:r>
      <w:r w:rsidRPr="00660C8C">
        <w:rPr>
          <w:rStyle w:val="StyleUnderline"/>
        </w:rPr>
        <w:t>Those being placed in power</w:t>
      </w:r>
      <w:r w:rsidRPr="00660C8C">
        <w:rPr>
          <w:sz w:val="14"/>
        </w:rPr>
        <w:t>—</w:t>
      </w:r>
      <w:r w:rsidRPr="00660C8C">
        <w:rPr>
          <w:rStyle w:val="StyleUnderline"/>
        </w:rPr>
        <w:t>such as Betsy DeVos, who if confirmed as secretary of education will defund our system</w:t>
      </w:r>
      <w:r w:rsidRPr="00660C8C">
        <w:rPr>
          <w:sz w:val="14"/>
        </w:rPr>
        <w:t xml:space="preserve"> of public education and expand schools run by the Christian right, </w:t>
      </w:r>
      <w:r w:rsidRPr="00660C8C">
        <w:rPr>
          <w:rStyle w:val="StyleUnderline"/>
        </w:rPr>
        <w:t>and Scott Pruitt, who if confirmed as head of the Environmental Protection Agency will dismantle it</w:t>
      </w:r>
      <w:r w:rsidRPr="00660C8C">
        <w:rPr>
          <w:sz w:val="14"/>
        </w:rPr>
        <w:t>—</w:t>
      </w:r>
      <w:r w:rsidRPr="00660C8C">
        <w:rPr>
          <w:rStyle w:val="Emphasis"/>
        </w:rPr>
        <w:t>are agents of destruction</w:t>
      </w:r>
      <w:r w:rsidRPr="00660C8C">
        <w:rPr>
          <w:sz w:val="14"/>
        </w:rPr>
        <w:t xml:space="preserve">. </w:t>
      </w:r>
      <w:r w:rsidRPr="00660C8C">
        <w:rPr>
          <w:rStyle w:val="StyleUnderline"/>
        </w:rPr>
        <w:t xml:space="preserve">In the eyes of the Christian fascists, generals, billionaires and conspiracy theorists around Trump, </w:t>
      </w:r>
      <w:r w:rsidRPr="00660C8C">
        <w:rPr>
          <w:rStyle w:val="Emphasis"/>
        </w:rPr>
        <w:t xml:space="preserve">the </w:t>
      </w:r>
      <w:r w:rsidRPr="00D37655">
        <w:rPr>
          <w:rStyle w:val="Emphasis"/>
          <w:highlight w:val="yellow"/>
        </w:rPr>
        <w:t>laws</w:t>
      </w:r>
      <w:r w:rsidRPr="00660C8C">
        <w:rPr>
          <w:rStyle w:val="Emphasis"/>
        </w:rPr>
        <w:t xml:space="preserve">, the </w:t>
      </w:r>
      <w:r w:rsidRPr="00D37655">
        <w:rPr>
          <w:rStyle w:val="Emphasis"/>
          <w:highlight w:val="yellow"/>
        </w:rPr>
        <w:t>courts</w:t>
      </w:r>
      <w:r w:rsidRPr="00660C8C">
        <w:rPr>
          <w:rStyle w:val="Emphasis"/>
        </w:rPr>
        <w:t xml:space="preserve"> and legislative bodies </w:t>
      </w:r>
      <w:r w:rsidRPr="00D37655">
        <w:rPr>
          <w:rStyle w:val="Emphasis"/>
          <w:highlight w:val="yellow"/>
        </w:rPr>
        <w:t>exist only to silence opponents and swell corporate profits</w:t>
      </w:r>
      <w:r w:rsidRPr="00660C8C">
        <w:rPr>
          <w:sz w:val="14"/>
        </w:rPr>
        <w:t xml:space="preserve">. It is impossible to know how long this transformation will take—it may be longer than the two or three months Akuno fears—but </w:t>
      </w:r>
      <w:r w:rsidRPr="00D37655">
        <w:rPr>
          <w:rStyle w:val="Emphasis"/>
          <w:highlight w:val="yellow"/>
        </w:rPr>
        <w:t>unless we mobilize quickly</w:t>
      </w:r>
      <w:r w:rsidRPr="00660C8C">
        <w:rPr>
          <w:rStyle w:val="Emphasis"/>
        </w:rPr>
        <w:t xml:space="preserve"> to stop the Trump regime </w:t>
      </w:r>
      <w:r w:rsidRPr="00D37655">
        <w:rPr>
          <w:rStyle w:val="Emphasis"/>
          <w:highlight w:val="yellow"/>
        </w:rPr>
        <w:t>the end</w:t>
      </w:r>
      <w:r w:rsidRPr="00660C8C">
        <w:rPr>
          <w:rStyle w:val="Emphasis"/>
        </w:rPr>
        <w:t xml:space="preserve"> result </w:t>
      </w:r>
      <w:r w:rsidRPr="00D37655">
        <w:rPr>
          <w:rStyle w:val="Emphasis"/>
          <w:highlight w:val="yellow"/>
        </w:rPr>
        <w:t>is certain</w:t>
      </w:r>
      <w:r w:rsidRPr="00660C8C">
        <w:rPr>
          <w:sz w:val="14"/>
        </w:rPr>
        <w:t>. “The forces around Trump have a plan to roll this [attack on democracy] out,” said Akuno, who was the coordinator of special projects and external funding for the late Mayor Chokwe Lumumba in Jackson. “</w:t>
      </w:r>
      <w:r w:rsidRPr="00660C8C">
        <w:rPr>
          <w:rStyle w:val="StyleUnderline"/>
        </w:rPr>
        <w:t>They have a strategy. They have a timeline. They know whom they need to divide and whom they need to recruit.</w:t>
      </w:r>
      <w:r w:rsidRPr="00660C8C">
        <w:rPr>
          <w:sz w:val="14"/>
        </w:rPr>
        <w:t xml:space="preserve"> They are consolidating their base. </w:t>
      </w:r>
      <w:r w:rsidRPr="00660C8C">
        <w:rPr>
          <w:rStyle w:val="StyleUnderline"/>
        </w:rPr>
        <w:t xml:space="preserve">Those who try and chalk this up to Trump’s pathology </w:t>
      </w:r>
      <w:r w:rsidRPr="00660C8C">
        <w:rPr>
          <w:rStyle w:val="Emphasis"/>
        </w:rPr>
        <w:t>miss the intentionality, the strategic aims and the objectives.</w:t>
      </w:r>
      <w:r w:rsidRPr="00660C8C">
        <w:rPr>
          <w:sz w:val="14"/>
        </w:rPr>
        <w:t xml:space="preserve"> </w:t>
      </w:r>
      <w:r w:rsidRPr="00D37655">
        <w:rPr>
          <w:rStyle w:val="StyleUnderline"/>
          <w:highlight w:val="yellow"/>
        </w:rPr>
        <w:t>We will do ourselves a great disservice if we underestimate this regime</w:t>
      </w:r>
      <w:r w:rsidRPr="00660C8C">
        <w:rPr>
          <w:rStyle w:val="StyleUnderline"/>
        </w:rPr>
        <w:t xml:space="preserve"> and where it is going.”</w:t>
      </w:r>
      <w:r w:rsidRPr="00660C8C">
        <w:rPr>
          <w:sz w:val="14"/>
        </w:rPr>
        <w:t xml:space="preserve"> </w:t>
      </w:r>
      <w:r w:rsidRPr="00660C8C">
        <w:rPr>
          <w:rStyle w:val="StyleUnderline"/>
        </w:rPr>
        <w:t>Stephen Bannon</w:t>
      </w:r>
      <w:r w:rsidRPr="00660C8C">
        <w:rPr>
          <w:sz w:val="14"/>
        </w:rPr>
        <w:t xml:space="preserve">, the president’s chief counselor, </w:t>
      </w:r>
      <w:r w:rsidRPr="00660C8C">
        <w:rPr>
          <w:rStyle w:val="StyleUnderline"/>
        </w:rPr>
        <w:t>was behind the ban on Muslims</w:t>
      </w:r>
      <w:r w:rsidRPr="00660C8C">
        <w:rPr>
          <w:sz w:val="14"/>
        </w:rPr>
        <w:t xml:space="preserve"> entering the United States from seven Muslim-majority countries—a ban you can expect to see extended if the Trump administration is successful in removing a stay issued by a district court. </w:t>
      </w:r>
      <w:r w:rsidRPr="00660C8C">
        <w:rPr>
          <w:rStyle w:val="StyleUnderline"/>
        </w:rPr>
        <w:t>He was behind the order to</w:t>
      </w:r>
      <w:r w:rsidRPr="00660C8C">
        <w:rPr>
          <w:sz w:val="14"/>
        </w:rPr>
        <w:t xml:space="preserve"> the Department of Homeland Security to </w:t>
      </w:r>
      <w:r w:rsidRPr="00660C8C">
        <w:rPr>
          <w:rStyle w:val="StyleUnderline"/>
        </w:rPr>
        <w:t>draw up lists of Muslim organizations and individuals</w:t>
      </w:r>
      <w:r w:rsidRPr="00660C8C">
        <w:rPr>
          <w:sz w:val="14"/>
        </w:rPr>
        <w:t xml:space="preserve"> in the United States that, in the language of the executive action, have been “radicalized” and have “provided material support to terrorism-related organizations in countries that pose a threat to the United States.” Such lists will be </w:t>
      </w:r>
      <w:r w:rsidRPr="00660C8C">
        <w:rPr>
          <w:rStyle w:val="StyleUnderline"/>
        </w:rPr>
        <w:t>used to criminalize Muslim leaders and the institutions and organizations they built</w:t>
      </w:r>
      <w:r w:rsidRPr="00660C8C">
        <w:rPr>
          <w:sz w:val="14"/>
        </w:rPr>
        <w:t xml:space="preserve">. Then, once the Muslims are dealt with domestically, </w:t>
      </w:r>
      <w:r w:rsidRPr="00660C8C">
        <w:rPr>
          <w:rStyle w:val="StyleUnderline"/>
        </w:rPr>
        <w:t xml:space="preserve">there will be new </w:t>
      </w:r>
      <w:r w:rsidRPr="00D37655">
        <w:rPr>
          <w:rStyle w:val="StyleUnderline"/>
          <w:highlight w:val="yellow"/>
        </w:rPr>
        <w:t>Homeland Security</w:t>
      </w:r>
      <w:r w:rsidRPr="00660C8C">
        <w:rPr>
          <w:rStyle w:val="StyleUnderline"/>
        </w:rPr>
        <w:t xml:space="preserve"> lists that </w:t>
      </w:r>
      <w:r w:rsidRPr="00D37655">
        <w:rPr>
          <w:rStyle w:val="StyleUnderline"/>
          <w:highlight w:val="yellow"/>
        </w:rPr>
        <w:t>will</w:t>
      </w:r>
      <w:r w:rsidRPr="00660C8C">
        <w:rPr>
          <w:rStyle w:val="StyleUnderline"/>
        </w:rPr>
        <w:t xml:space="preserve"> allow the government to </w:t>
      </w:r>
      <w:r w:rsidRPr="00D37655">
        <w:rPr>
          <w:rStyle w:val="StyleUnderline"/>
          <w:highlight w:val="yellow"/>
        </w:rPr>
        <w:t>target the press, activists, labor leaders</w:t>
      </w:r>
      <w:r w:rsidRPr="00660C8C">
        <w:rPr>
          <w:rStyle w:val="StyleUnderline"/>
        </w:rPr>
        <w:t xml:space="preserve">, dissident </w:t>
      </w:r>
      <w:r w:rsidRPr="00D37655">
        <w:rPr>
          <w:rStyle w:val="StyleUnderline"/>
          <w:highlight w:val="yellow"/>
        </w:rPr>
        <w:t>intellectuals</w:t>
      </w:r>
      <w:r w:rsidRPr="00660C8C">
        <w:rPr>
          <w:rStyle w:val="StyleUnderline"/>
        </w:rPr>
        <w:t xml:space="preserve"> and the left</w:t>
      </w:r>
      <w:r w:rsidRPr="00660C8C">
        <w:rPr>
          <w:rStyle w:val="Emphasis"/>
        </w:rPr>
        <w:t xml:space="preserve">. </w:t>
      </w:r>
      <w:r w:rsidRPr="00D37655">
        <w:rPr>
          <w:rStyle w:val="Emphasis"/>
          <w:highlight w:val="yellow"/>
        </w:rPr>
        <w:t>It is the beginning of a</w:t>
      </w:r>
      <w:r w:rsidRPr="00660C8C">
        <w:rPr>
          <w:rStyle w:val="Emphasis"/>
        </w:rPr>
        <w:t xml:space="preserve"> </w:t>
      </w:r>
      <w:r w:rsidRPr="00D37655">
        <w:rPr>
          <w:rStyle w:val="Emphasis"/>
          <w:highlight w:val="yellow"/>
        </w:rPr>
        <w:t>fascist</w:t>
      </w:r>
      <w:r w:rsidRPr="00660C8C">
        <w:rPr>
          <w:rStyle w:val="Emphasis"/>
        </w:rPr>
        <w:t xml:space="preserve"> version of Leon Trotsky’s “</w:t>
      </w:r>
      <w:r w:rsidRPr="00D37655">
        <w:rPr>
          <w:rStyle w:val="Emphasis"/>
          <w:highlight w:val="yellow"/>
        </w:rPr>
        <w:t>permanent revolution</w:t>
      </w:r>
      <w:r w:rsidRPr="00660C8C">
        <w:rPr>
          <w:rStyle w:val="Emphasis"/>
        </w:rPr>
        <w:t>.</w:t>
      </w:r>
      <w:r w:rsidRPr="00660C8C">
        <w:rPr>
          <w:sz w:val="14"/>
        </w:rPr>
        <w:t xml:space="preserve">” “Lenin wanted to destroy the state, and that’s my goal too,” Bannon told writer Ronald Radosh in 2013. “I want to bring everything crashing down, and destroy all of today’s establishment.” </w:t>
      </w:r>
      <w:r w:rsidRPr="00660C8C">
        <w:rPr>
          <w:rStyle w:val="StyleUnderline"/>
        </w:rPr>
        <w:t>The Trump regime’s demented project of social engineering</w:t>
      </w:r>
      <w:r w:rsidRPr="00660C8C">
        <w:rPr>
          <w:sz w:val="14"/>
        </w:rPr>
        <w:t xml:space="preserve">, which will come wrapped in a Christianized fascism, </w:t>
      </w:r>
      <w:r w:rsidRPr="00660C8C">
        <w:rPr>
          <w:rStyle w:val="StyleUnderline"/>
        </w:rPr>
        <w:t>can be implemented only if it quickly seizes control of the bureaucratic mechanisms</w:t>
      </w:r>
      <w:r w:rsidRPr="00660C8C">
        <w:rPr>
          <w:sz w:val="14"/>
        </w:rPr>
        <w:t xml:space="preserve">, an action that Max Weber pointed out is the </w:t>
      </w:r>
      <w:r w:rsidRPr="00660C8C">
        <w:rPr>
          <w:rStyle w:val="StyleUnderline"/>
        </w:rPr>
        <w:t xml:space="preserve">prerequisite for exercising power in industrial and technocratic societies. </w:t>
      </w:r>
      <w:r w:rsidRPr="00660C8C">
        <w:rPr>
          <w:sz w:val="14"/>
        </w:rPr>
        <w:t>Once what the historian Guglielmo Ferrero calls the “silken threads” of habit, tradition and legality are gone, the “iron chains” of dictatorship will impose social cohesion. “</w:t>
      </w:r>
      <w:r w:rsidRPr="00CC4F97">
        <w:rPr>
          <w:rStyle w:val="StyleUnderline"/>
          <w:highlight w:val="yellow"/>
        </w:rPr>
        <w:t>This</w:t>
      </w:r>
      <w:r w:rsidRPr="009C7545">
        <w:rPr>
          <w:rStyle w:val="StyleUnderline"/>
        </w:rPr>
        <w:t xml:space="preserve"> problem</w:t>
      </w:r>
      <w:r w:rsidRPr="00660C8C">
        <w:rPr>
          <w:rStyle w:val="StyleUnderline"/>
        </w:rPr>
        <w:t xml:space="preserve"> </w:t>
      </w:r>
      <w:r w:rsidRPr="00CC4F97">
        <w:rPr>
          <w:rStyle w:val="StyleUnderline"/>
          <w:highlight w:val="yellow"/>
        </w:rPr>
        <w:t>is not going to be solved in</w:t>
      </w:r>
      <w:r w:rsidRPr="00660C8C">
        <w:rPr>
          <w:rStyle w:val="StyleUnderline"/>
        </w:rPr>
        <w:t xml:space="preserve"> the </w:t>
      </w:r>
      <w:r w:rsidRPr="00CC4F97">
        <w:rPr>
          <w:rStyle w:val="StyleUnderline"/>
          <w:highlight w:val="yellow"/>
        </w:rPr>
        <w:t>2018 elections</w:t>
      </w:r>
      <w:r w:rsidRPr="00660C8C">
        <w:rPr>
          <w:rStyle w:val="StyleUnderline"/>
        </w:rPr>
        <w:t>,</w:t>
      </w:r>
      <w:r w:rsidRPr="00660C8C">
        <w:rPr>
          <w:sz w:val="14"/>
        </w:rPr>
        <w:t xml:space="preserve">” warned Akuno, the author of the organizing handbook “Let Your Motto Be Resistance” and the former executive director of the New Orleans-based People’s Hurricane Relief Fund. “That hope is an illusion. </w:t>
      </w:r>
      <w:r w:rsidRPr="00CC4F97">
        <w:rPr>
          <w:rStyle w:val="Emphasis"/>
          <w:highlight w:val="yellow"/>
        </w:rPr>
        <w:t>The democratic apparatus will be completely gutted by then.</w:t>
      </w:r>
      <w:r w:rsidRPr="00660C8C">
        <w:rPr>
          <w:sz w:val="14"/>
        </w:rPr>
        <w:t xml:space="preserve"> </w:t>
      </w:r>
      <w:r w:rsidRPr="00660C8C">
        <w:rPr>
          <w:rStyle w:val="StyleUnderline"/>
        </w:rPr>
        <w:t>We have to look beyond Trump. We have to look at the consolidation on the state level of these reactionary forces</w:t>
      </w:r>
      <w:r w:rsidRPr="00660C8C">
        <w:rPr>
          <w:sz w:val="14"/>
        </w:rPr>
        <w:t xml:space="preserve">. They are near the threshold of being able to call for a constitutional convention because of the number of governorships and state legislatures where they hold both chambers. They can totally reorder the Constitution, if they even continue to abide by it, which they may not. </w:t>
      </w:r>
      <w:r w:rsidRPr="00660C8C">
        <w:rPr>
          <w:rStyle w:val="StyleUnderline"/>
        </w:rPr>
        <w:t>We are facing a serious crisis. I don’t think people grasp the depth of this because they are focused on the president and not the broader strategy of these reactionary forces</w:t>
      </w:r>
      <w:r w:rsidRPr="00660C8C">
        <w:rPr>
          <w:sz w:val="14"/>
        </w:rPr>
        <w:t>.” “</w:t>
      </w:r>
      <w:r w:rsidRPr="00CC4F97">
        <w:rPr>
          <w:rStyle w:val="Emphasis"/>
          <w:highlight w:val="yellow"/>
        </w:rPr>
        <w:t>We have to encourage a broad noncompliance strategy of ungovernablity</w:t>
      </w:r>
      <w:r w:rsidRPr="00660C8C">
        <w:rPr>
          <w:sz w:val="14"/>
        </w:rPr>
        <w:t>,” Akuno said. “</w:t>
      </w:r>
      <w:r w:rsidRPr="00660C8C">
        <w:rPr>
          <w:rStyle w:val="StyleUnderline"/>
        </w:rPr>
        <w:t>Not complying</w:t>
      </w:r>
      <w:r w:rsidRPr="00660C8C">
        <w:rPr>
          <w:rStyle w:val="Emphasis"/>
        </w:rPr>
        <w:t xml:space="preserve">. </w:t>
      </w:r>
      <w:r w:rsidRPr="00CC4F97">
        <w:rPr>
          <w:rStyle w:val="Emphasis"/>
          <w:highlight w:val="yellow"/>
        </w:rPr>
        <w:t>Not consenting</w:t>
      </w:r>
      <w:r w:rsidRPr="00660C8C">
        <w:rPr>
          <w:rStyle w:val="Emphasis"/>
        </w:rPr>
        <w:t xml:space="preserve">. We have to </w:t>
      </w:r>
      <w:r w:rsidRPr="00CC4F97">
        <w:rPr>
          <w:rStyle w:val="Emphasis"/>
          <w:highlight w:val="yellow"/>
        </w:rPr>
        <w:t>struggle on every front</w:t>
      </w:r>
      <w:r w:rsidRPr="00660C8C">
        <w:rPr>
          <w:sz w:val="14"/>
        </w:rPr>
        <w:t xml:space="preserve">. </w:t>
      </w:r>
      <w:r w:rsidRPr="000E58C0">
        <w:rPr>
          <w:rStyle w:val="StyleUnderline"/>
        </w:rPr>
        <w:t>We have to</w:t>
      </w:r>
      <w:r w:rsidRPr="00660C8C">
        <w:rPr>
          <w:rStyle w:val="StyleUnderline"/>
        </w:rPr>
        <w:t xml:space="preserve"> </w:t>
      </w:r>
      <w:r w:rsidRPr="00CC4F97">
        <w:rPr>
          <w:rStyle w:val="StyleUnderline"/>
          <w:highlight w:val="yellow"/>
        </w:rPr>
        <w:t>expect that</w:t>
      </w:r>
      <w:r w:rsidRPr="00660C8C">
        <w:rPr>
          <w:rStyle w:val="StyleUnderline"/>
        </w:rPr>
        <w:t xml:space="preserve"> the </w:t>
      </w:r>
      <w:r w:rsidRPr="00CC4F97">
        <w:rPr>
          <w:rStyle w:val="Emphasis"/>
          <w:highlight w:val="yellow"/>
        </w:rPr>
        <w:t>courts will not protect us</w:t>
      </w:r>
      <w:r w:rsidRPr="00660C8C">
        <w:rPr>
          <w:sz w:val="14"/>
        </w:rPr>
        <w:t xml:space="preserve">. </w:t>
      </w:r>
      <w:r w:rsidRPr="00660C8C">
        <w:rPr>
          <w:rStyle w:val="Emphasis"/>
        </w:rPr>
        <w:t>We are going to get less and less protection from the police</w:t>
      </w:r>
      <w:r w:rsidRPr="00660C8C">
        <w:rPr>
          <w:sz w:val="14"/>
        </w:rPr>
        <w:t xml:space="preserve">. </w:t>
      </w:r>
      <w:r w:rsidRPr="00660C8C">
        <w:rPr>
          <w:rStyle w:val="StyleUnderline"/>
        </w:rPr>
        <w:t>The slightest act of civil disobedience will mean jail</w:t>
      </w:r>
      <w:r w:rsidRPr="00660C8C">
        <w:rPr>
          <w:sz w:val="14"/>
        </w:rPr>
        <w:t xml:space="preserve">. We have to mentally prepare for that. </w:t>
      </w:r>
      <w:r w:rsidRPr="00660C8C">
        <w:rPr>
          <w:rStyle w:val="StyleUnderline"/>
        </w:rPr>
        <w:t>We have to build serious organizations</w:t>
      </w:r>
      <w:r w:rsidRPr="00660C8C">
        <w:rPr>
          <w:sz w:val="14"/>
        </w:rPr>
        <w:t xml:space="preserve">, </w:t>
      </w:r>
      <w:r w:rsidRPr="00660C8C">
        <w:rPr>
          <w:rStyle w:val="Emphasis"/>
        </w:rPr>
        <w:t>drawing upon the examples of forces that fought authoritarian regimes</w:t>
      </w:r>
      <w:r w:rsidRPr="00660C8C">
        <w:rPr>
          <w:sz w:val="14"/>
        </w:rPr>
        <w:t xml:space="preserve"> in Latin America and Europe. </w:t>
      </w:r>
      <w:r w:rsidRPr="00660C8C">
        <w:rPr>
          <w:rStyle w:val="StyleUnderline"/>
        </w:rPr>
        <w:t xml:space="preserve">Either we submit to not having any protection as workers, women, queers, blacks, Latinos or indigenous or we fight back. </w:t>
      </w:r>
      <w:r w:rsidRPr="00660C8C">
        <w:rPr>
          <w:sz w:val="14"/>
        </w:rPr>
        <w:t xml:space="preserve">These forces [arrayed against us] are not willing to compromise. I hope it does not come to violence, but we know the proclivities of the society and the forces that run it.” If nonviolent protest is met with violence, we must never respond with violence. The use of violence, including property destruction, and taunting the police are gifts to the security and surveillance state. It allows the state to demonize and isolate a mass movement. It drives away the bulk of the population. Violence against the state is used by the authorities to justify greater forms of control and repression. The corporate state understands and welcomes the language of force. This is a game the government will always win and we will always lose. If we are perceived as a flag-burning, rock-throwing, angry mob that embraces violence, we will be easily crushed. </w:t>
      </w:r>
      <w:r w:rsidRPr="00660C8C">
        <w:rPr>
          <w:rStyle w:val="StyleUnderline"/>
        </w:rPr>
        <w:t>We can succeed only if we win the hearts and minds of the wider public and ultimately many of those within the structures of power,</w:t>
      </w:r>
      <w:r w:rsidRPr="00660C8C">
        <w:rPr>
          <w:sz w:val="14"/>
        </w:rPr>
        <w:t xml:space="preserve"> including the police. When violence is used against nonviolent protesters demanding basic forms of justice it exposes the weakness of the state. It delegitimizes those in power. It prompts a passive population to respond with active support for the protesters. It creates internal divisions within the structures of power that, as I witnessed during the revolutions in Eastern Europe, paralyze and defeat those in authority. Martin Luther King Jr. held marches in Birmingham, Ala., rather than Albany, Ga., because he knew Birmingham Public Safety Commissioner “Bull” Connor would overreact and discredit the city’s racist structures. </w:t>
      </w:r>
      <w:r w:rsidRPr="00660C8C">
        <w:rPr>
          <w:rStyle w:val="StyleUnderline"/>
        </w:rPr>
        <w:t>The Trump regime is populated with blind fanatics.</w:t>
      </w:r>
      <w:r w:rsidRPr="00660C8C">
        <w:rPr>
          <w:sz w:val="14"/>
        </w:rPr>
        <w:t xml:space="preserve"> They believe in one truth, which is whatever they proclaim at the moment (any such declaration may contradict what they said a few hours before). </w:t>
      </w:r>
      <w:r w:rsidRPr="00660C8C">
        <w:rPr>
          <w:rStyle w:val="StyleUnderline"/>
        </w:rPr>
        <w:t>They are possessed with one idea—conflict.</w:t>
      </w:r>
      <w:r w:rsidRPr="00660C8C">
        <w:rPr>
          <w:sz w:val="14"/>
        </w:rPr>
        <w:t xml:space="preserve"> </w:t>
      </w:r>
      <w:r w:rsidRPr="00660C8C">
        <w:rPr>
          <w:rStyle w:val="StyleUnderline"/>
        </w:rPr>
        <w:t>They venerate a demented hypermasculinity that includes a sacralization of violence, misogyny, a disdain for empathy, and the self-appointed right to engage in bouts of frenzied rage</w:t>
      </w:r>
      <w:r w:rsidRPr="00660C8C">
        <w:rPr>
          <w:sz w:val="14"/>
        </w:rPr>
        <w:t xml:space="preserve">. These characteristics, they believe, are a sign of masculinity. </w:t>
      </w:r>
      <w:r w:rsidRPr="00660C8C">
        <w:rPr>
          <w:rStyle w:val="StyleUnderline"/>
        </w:rPr>
        <w:t>The highest aesthetic is militarism, violence and war</w:t>
      </w:r>
      <w:r w:rsidRPr="00660C8C">
        <w:rPr>
          <w:sz w:val="14"/>
        </w:rPr>
        <w:t xml:space="preserve">. Without conflict, without enemies real or imagined, their ideological structures and racism collapse into a heap of contradictions and absurdities. They will attempt to thwart nonviolent, nationwide resistance with force. And they will attempt to stoke counterviolence, including through the use of agents provocateurs, as a response. If we speak back to them in the language of violence, we will fail. We will be transformed into the monsters we seek to defeat. </w:t>
      </w:r>
      <w:r w:rsidRPr="00660C8C">
        <w:rPr>
          <w:rStyle w:val="StyleUnderline"/>
        </w:rPr>
        <w:t>Bannon and his followers on the “alt-right,” self-declared intellectuals, ferret out facts and formulas that buttress their peculiar worldview and discard truths that contradict their messianic delusions</w:t>
      </w:r>
      <w:r w:rsidRPr="00660C8C">
        <w:rPr>
          <w:sz w:val="14"/>
        </w:rPr>
        <w:t xml:space="preserve">. </w:t>
      </w:r>
      <w:r w:rsidRPr="00660C8C">
        <w:rPr>
          <w:rStyle w:val="StyleUnderline"/>
        </w:rPr>
        <w:t>They mouth a few clichés and quote a few philosophers to justify bigotry, chauvinism and governmental repression.</w:t>
      </w:r>
      <w:r w:rsidRPr="00660C8C">
        <w:rPr>
          <w:sz w:val="14"/>
        </w:rPr>
        <w:t xml:space="preserve"> It is propaganda masquerading as ideology. These pseudo-intellectuals are singularly incurious. They are linguistically, culturally and historically illiterate about the Muslim world, and about most other foreign cultures, yet blithely write off one-fifth of the world’s population—Muslims—as irredeemable. </w:t>
      </w:r>
      <w:r w:rsidRPr="00660C8C">
        <w:rPr>
          <w:rStyle w:val="StyleUnderline"/>
        </w:rPr>
        <w:t>The inability of white supremacists</w:t>
      </w:r>
      <w:r w:rsidRPr="00660C8C">
        <w:rPr>
          <w:sz w:val="14"/>
        </w:rPr>
        <w:t xml:space="preserve"> like Trump and Bannon </w:t>
      </w:r>
      <w:r w:rsidRPr="00660C8C">
        <w:rPr>
          <w:rStyle w:val="StyleUnderline"/>
        </w:rPr>
        <w:t>to recognize the humanity of others springs from their spiritual impoverishment</w:t>
      </w:r>
      <w:r w:rsidRPr="00660C8C">
        <w:rPr>
          <w:sz w:val="14"/>
        </w:rPr>
        <w:t xml:space="preserve">. </w:t>
      </w:r>
      <w:r w:rsidRPr="00660C8C">
        <w:rPr>
          <w:rStyle w:val="Emphasis"/>
        </w:rPr>
        <w:t>They mistake bigotry for honesty and ignorance for innocence. They cannot separate fantasy from reality. Such people are</w:t>
      </w:r>
      <w:r w:rsidRPr="00660C8C">
        <w:rPr>
          <w:sz w:val="14"/>
        </w:rPr>
        <w:t>, as author James Baldwin said, “</w:t>
      </w:r>
      <w:r w:rsidRPr="00660C8C">
        <w:rPr>
          <w:rStyle w:val="Emphasis"/>
        </w:rPr>
        <w:t>moral monsters</w:t>
      </w:r>
      <w:r w:rsidRPr="00660C8C">
        <w:rPr>
          <w:rStyle w:val="StyleUnderline"/>
        </w:rPr>
        <w:t>.”</w:t>
      </w:r>
      <w:r w:rsidRPr="00660C8C">
        <w:rPr>
          <w:sz w:val="14"/>
        </w:rPr>
        <w:t xml:space="preserve"> </w:t>
      </w:r>
      <w:r w:rsidRPr="00660C8C">
        <w:rPr>
          <w:rStyle w:val="StyleUnderline"/>
        </w:rPr>
        <w:t>Evil</w:t>
      </w:r>
      <w:r w:rsidRPr="00660C8C">
        <w:rPr>
          <w:sz w:val="14"/>
        </w:rPr>
        <w:t xml:space="preserve">, for them, </w:t>
      </w:r>
      <w:r w:rsidRPr="00660C8C">
        <w:rPr>
          <w:rStyle w:val="Emphasis"/>
        </w:rPr>
        <w:t>is embodied in the dehumanized other</w:t>
      </w:r>
      <w:r w:rsidRPr="00660C8C">
        <w:rPr>
          <w:sz w:val="14"/>
        </w:rPr>
        <w:t xml:space="preserve">. Once the human personification of evil is eradicated, evil itself is supposed to disappear. Except, of course, that as </w:t>
      </w:r>
      <w:r w:rsidRPr="00997210">
        <w:rPr>
          <w:rStyle w:val="Emphasis"/>
          <w:highlight w:val="yellow"/>
        </w:rPr>
        <w:t>soon as one group</w:t>
      </w:r>
      <w:r w:rsidRPr="00660C8C">
        <w:rPr>
          <w:rStyle w:val="Emphasis"/>
        </w:rPr>
        <w:t xml:space="preserve"> of human beings </w:t>
      </w:r>
      <w:r w:rsidRPr="00997210">
        <w:rPr>
          <w:rStyle w:val="Emphasis"/>
          <w:highlight w:val="yellow"/>
        </w:rPr>
        <w:t>is annihilated, another human embodiment of evil rises to take its place</w:t>
      </w:r>
      <w:r w:rsidRPr="00660C8C">
        <w:rPr>
          <w:rStyle w:val="Emphasis"/>
        </w:rPr>
        <w:t>.</w:t>
      </w:r>
      <w:r w:rsidRPr="00660C8C">
        <w:rPr>
          <w:sz w:val="14"/>
        </w:rPr>
        <w:t xml:space="preserve"> </w:t>
      </w:r>
      <w:r w:rsidRPr="00997210">
        <w:rPr>
          <w:rStyle w:val="StyleUnderline"/>
          <w:highlight w:val="yellow"/>
        </w:rPr>
        <w:t>The Nazis began with Jews</w:t>
      </w:r>
      <w:r w:rsidRPr="00997210">
        <w:rPr>
          <w:sz w:val="14"/>
          <w:highlight w:val="yellow"/>
        </w:rPr>
        <w:t xml:space="preserve">. </w:t>
      </w:r>
      <w:r w:rsidRPr="00997210">
        <w:rPr>
          <w:rStyle w:val="Emphasis"/>
          <w:highlight w:val="yellow"/>
        </w:rPr>
        <w:t>Our fanatics are beginning with Muslims</w:t>
      </w:r>
      <w:r w:rsidRPr="00660C8C">
        <w:rPr>
          <w:rStyle w:val="Emphasis"/>
        </w:rPr>
        <w:t>.</w:t>
      </w:r>
      <w:r w:rsidRPr="00660C8C">
        <w:rPr>
          <w:sz w:val="14"/>
        </w:rPr>
        <w:t xml:space="preserve"> </w:t>
      </w:r>
      <w:r w:rsidRPr="00997210">
        <w:rPr>
          <w:rStyle w:val="StyleUnderline"/>
          <w:highlight w:val="yellow"/>
        </w:rPr>
        <w:t>History has shown where they</w:t>
      </w:r>
      <w:r w:rsidRPr="00660C8C">
        <w:rPr>
          <w:rStyle w:val="StyleUnderline"/>
        </w:rPr>
        <w:t xml:space="preserve"> will </w:t>
      </w:r>
      <w:r w:rsidRPr="00997210">
        <w:rPr>
          <w:rStyle w:val="StyleUnderline"/>
          <w:highlight w:val="yellow"/>
        </w:rPr>
        <w:t>go from here</w:t>
      </w:r>
      <w:r w:rsidRPr="00660C8C">
        <w:rPr>
          <w:rStyle w:val="StyleUnderline"/>
        </w:rPr>
        <w:t>.</w:t>
      </w:r>
      <w:r w:rsidRPr="00660C8C">
        <w:rPr>
          <w:sz w:val="14"/>
        </w:rPr>
        <w:t xml:space="preserve"> “The nationalist is by definition an ignoramus,” the Yugoslav writer Danilo Kis said. “Nationalism is the line of least resistance, the easy way. The nationalist is untroubled, he knows or thinks he knows what his values are, his, that’s to say national, that’s to say the values of the nation he belongs to, ethical and political; he is not interested in others, they are no concern of his, hell—it’s other people (other nations, another tribe). They don’t even need investigating. The nationalist sees other people in his own images—as nationalists.” Like all utopian dreamers they believe their authoritarianism is being implemented for our benefit. </w:t>
      </w:r>
      <w:r w:rsidRPr="00660C8C">
        <w:rPr>
          <w:rStyle w:val="StyleUnderline"/>
        </w:rPr>
        <w:t>They are like Cardinal Robert Bellarmine, who oversaw the burning of Giordano Bruno at the stake and who argued that eradicating heretics does them a favor because it saves them from their own damnation</w:t>
      </w:r>
      <w:r w:rsidRPr="00660C8C">
        <w:rPr>
          <w:sz w:val="14"/>
        </w:rPr>
        <w:t xml:space="preserve">. </w:t>
      </w:r>
      <w:r w:rsidRPr="00997210">
        <w:rPr>
          <w:rStyle w:val="Emphasis"/>
          <w:highlight w:val="yellow"/>
        </w:rPr>
        <w:t>It is impossible to have</w:t>
      </w:r>
      <w:r w:rsidRPr="00660C8C">
        <w:rPr>
          <w:rStyle w:val="Emphasis"/>
        </w:rPr>
        <w:t xml:space="preserve"> a </w:t>
      </w:r>
      <w:r w:rsidRPr="00BF66BA">
        <w:rPr>
          <w:rStyle w:val="Emphasis"/>
          <w:highlight w:val="yellow"/>
        </w:rPr>
        <w:t>rational dialogue with people who view reality through the binary lens of</w:t>
      </w:r>
      <w:r w:rsidRPr="00660C8C">
        <w:rPr>
          <w:rStyle w:val="Emphasis"/>
        </w:rPr>
        <w:t xml:space="preserve"> black and </w:t>
      </w:r>
      <w:r w:rsidRPr="00BF66BA">
        <w:rPr>
          <w:rStyle w:val="Emphasis"/>
        </w:rPr>
        <w:t>white—</w:t>
      </w:r>
      <w:r w:rsidRPr="00BF66BA">
        <w:rPr>
          <w:rStyle w:val="Emphasis"/>
          <w:highlight w:val="yellow"/>
        </w:rPr>
        <w:t>us and them</w:t>
      </w:r>
      <w:r w:rsidRPr="00660C8C">
        <w:rPr>
          <w:sz w:val="14"/>
        </w:rPr>
        <w:t xml:space="preserve">. </w:t>
      </w:r>
      <w:r w:rsidRPr="00660C8C">
        <w:rPr>
          <w:rStyle w:val="StyleUnderline"/>
        </w:rPr>
        <w:t>They do not recognize the right of dissent</w:t>
      </w:r>
      <w:r w:rsidRPr="00660C8C">
        <w:rPr>
          <w:sz w:val="14"/>
        </w:rPr>
        <w:t xml:space="preserve">. Dissent is at best obstruction and probably treason. </w:t>
      </w:r>
      <w:r w:rsidRPr="00660C8C">
        <w:rPr>
          <w:rStyle w:val="StyleUnderline"/>
        </w:rPr>
        <w:t>Fanatics</w:t>
      </w:r>
      <w:r w:rsidRPr="00660C8C">
        <w:rPr>
          <w:sz w:val="14"/>
        </w:rPr>
        <w:t xml:space="preserve">, in power, </w:t>
      </w:r>
      <w:r w:rsidRPr="00660C8C">
        <w:rPr>
          <w:rStyle w:val="Emphasis"/>
        </w:rPr>
        <w:t>always become inquisitors</w:t>
      </w:r>
      <w:r w:rsidRPr="00660C8C">
        <w:rPr>
          <w:sz w:val="14"/>
        </w:rPr>
        <w:t xml:space="preserve">. The </w:t>
      </w:r>
      <w:r w:rsidRPr="00BF66BA">
        <w:rPr>
          <w:rStyle w:val="Emphasis"/>
          <w:highlight w:val="yellow"/>
        </w:rPr>
        <w:t>acts of resistance</w:t>
      </w:r>
      <w:r w:rsidRPr="00660C8C">
        <w:rPr>
          <w:rStyle w:val="StyleUnderline"/>
        </w:rPr>
        <w:t>—</w:t>
      </w:r>
      <w:r w:rsidRPr="00BF66BA">
        <w:rPr>
          <w:rStyle w:val="StyleUnderline"/>
          <w:highlight w:val="yellow"/>
        </w:rPr>
        <w:t>including</w:t>
      </w:r>
      <w:r w:rsidRPr="00660C8C">
        <w:rPr>
          <w:rStyle w:val="StyleUnderline"/>
        </w:rPr>
        <w:t xml:space="preserve"> the massive street </w:t>
      </w:r>
      <w:r w:rsidRPr="00BF66BA">
        <w:rPr>
          <w:rStyle w:val="StyleUnderline"/>
          <w:highlight w:val="yellow"/>
        </w:rPr>
        <w:t>protests</w:t>
      </w:r>
      <w:r w:rsidRPr="00660C8C">
        <w:rPr>
          <w:rStyle w:val="StyleUnderline"/>
        </w:rPr>
        <w:t xml:space="preserve"> the day after the inauguration and later the demonstrations that grew out of the ban on Muslims, the Department of Energy’s </w:t>
      </w:r>
      <w:r w:rsidRPr="00BF66BA">
        <w:rPr>
          <w:rStyle w:val="StyleUnderline"/>
          <w:highlight w:val="yellow"/>
        </w:rPr>
        <w:t>refusal to give</w:t>
      </w:r>
      <w:r w:rsidRPr="00660C8C">
        <w:rPr>
          <w:rStyle w:val="StyleUnderline"/>
        </w:rPr>
        <w:t xml:space="preserve"> the </w:t>
      </w:r>
      <w:r w:rsidRPr="00BF66BA">
        <w:rPr>
          <w:rStyle w:val="StyleUnderline"/>
          <w:highlight w:val="yellow"/>
        </w:rPr>
        <w:t>Trump</w:t>
      </w:r>
      <w:r w:rsidRPr="00660C8C">
        <w:rPr>
          <w:rStyle w:val="StyleUnderline"/>
        </w:rPr>
        <w:t xml:space="preserve"> administration </w:t>
      </w:r>
      <w:r w:rsidRPr="00BF66BA">
        <w:rPr>
          <w:rStyle w:val="StyleUnderline"/>
          <w:highlight w:val="yellow"/>
        </w:rPr>
        <w:t>a list of employees</w:t>
      </w:r>
      <w:r w:rsidRPr="00660C8C">
        <w:rPr>
          <w:rStyle w:val="StyleUnderline"/>
        </w:rPr>
        <w:t xml:space="preserve"> that worked on climate change, acting Attorney General Sally </w:t>
      </w:r>
      <w:r w:rsidRPr="00BF66BA">
        <w:rPr>
          <w:rStyle w:val="StyleUnderline"/>
          <w:highlight w:val="yellow"/>
        </w:rPr>
        <w:t>Yates’ refusal to enforce the</w:t>
      </w:r>
      <w:r w:rsidRPr="00660C8C">
        <w:rPr>
          <w:rStyle w:val="StyleUnderline"/>
        </w:rPr>
        <w:t xml:space="preserve"> travel </w:t>
      </w:r>
      <w:r w:rsidRPr="00BF66BA">
        <w:rPr>
          <w:rStyle w:val="StyleUnderline"/>
          <w:highlight w:val="yellow"/>
        </w:rPr>
        <w:t>ban and hundreds of</w:t>
      </w:r>
      <w:r w:rsidRPr="00660C8C">
        <w:rPr>
          <w:rStyle w:val="StyleUnderline"/>
        </w:rPr>
        <w:t xml:space="preserve"> State Department </w:t>
      </w:r>
      <w:r w:rsidRPr="00BF66BA">
        <w:rPr>
          <w:rStyle w:val="StyleUnderline"/>
          <w:highlight w:val="yellow"/>
        </w:rPr>
        <w:t>staff members</w:t>
      </w:r>
      <w:r w:rsidRPr="00BF66BA">
        <w:rPr>
          <w:rStyle w:val="StyleUnderline"/>
        </w:rPr>
        <w:t>’</w:t>
      </w:r>
      <w:r w:rsidRPr="00660C8C">
        <w:rPr>
          <w:rStyle w:val="StyleUnderline"/>
        </w:rPr>
        <w:t xml:space="preserve"> signing of a memo </w:t>
      </w:r>
      <w:r w:rsidRPr="00BF66BA">
        <w:rPr>
          <w:rStyle w:val="StyleUnderline"/>
          <w:highlight w:val="yellow"/>
        </w:rPr>
        <w:t>opposing</w:t>
      </w:r>
      <w:r w:rsidRPr="00660C8C">
        <w:rPr>
          <w:rStyle w:val="StyleUnderline"/>
        </w:rPr>
        <w:t xml:space="preserve"> the </w:t>
      </w:r>
      <w:r w:rsidRPr="00BF66BA">
        <w:rPr>
          <w:rStyle w:val="StyleUnderline"/>
          <w:highlight w:val="yellow"/>
        </w:rPr>
        <w:t>immigration restrictions—</w:t>
      </w:r>
      <w:r w:rsidRPr="00BF66BA">
        <w:rPr>
          <w:rStyle w:val="Emphasis"/>
          <w:highlight w:val="yellow"/>
        </w:rPr>
        <w:t>terrify those around Trump.</w:t>
      </w:r>
      <w:r w:rsidRPr="00660C8C">
        <w:rPr>
          <w:sz w:val="14"/>
        </w:rPr>
        <w:t xml:space="preserve"> These reactionaries do not trust the old elites and their bureaucrats and courtiers, including the press, which Bannon has called “the opposition party.” Akuno, who supports the appeal for nationwide general strikes, cautioned that such a call might be premature “because unions don’t know if a general strike is called how many members would comply, given how many voted for Trump.” He also noted that </w:t>
      </w:r>
      <w:r w:rsidRPr="00660C8C">
        <w:rPr>
          <w:rStyle w:val="StyleUnderline"/>
        </w:rPr>
        <w:t>because the Trump regime is carrying out assaults on so many fronts, resistance will tax the resources of the left</w:t>
      </w:r>
      <w:r w:rsidRPr="00660C8C">
        <w:rPr>
          <w:sz w:val="14"/>
        </w:rPr>
        <w:t>. “This shotgun assault effectively divides the left,” he said. “Do I defend Chicago if, as Trump says, he puts tanks in the streets or do I go to Standing Rock if I am black? These are the kinds of choices we will be forced to make.” “</w:t>
      </w:r>
      <w:r w:rsidRPr="00BF66BA">
        <w:rPr>
          <w:rStyle w:val="StyleUnderline"/>
          <w:highlight w:val="yellow"/>
        </w:rPr>
        <w:t>We</w:t>
      </w:r>
      <w:r w:rsidRPr="00660C8C">
        <w:rPr>
          <w:rStyle w:val="StyleUnderline"/>
        </w:rPr>
        <w:t xml:space="preserve"> are going to </w:t>
      </w:r>
      <w:r w:rsidRPr="00BF66BA">
        <w:rPr>
          <w:rStyle w:val="StyleUnderline"/>
          <w:highlight w:val="yellow"/>
        </w:rPr>
        <w:t>have to bring</w:t>
      </w:r>
      <w:r w:rsidRPr="00660C8C">
        <w:rPr>
          <w:rStyle w:val="StyleUnderline"/>
        </w:rPr>
        <w:t xml:space="preserve"> this </w:t>
      </w:r>
      <w:r w:rsidRPr="00BF66BA">
        <w:rPr>
          <w:rStyle w:val="StyleUnderline"/>
          <w:highlight w:val="yellow"/>
        </w:rPr>
        <w:t>society to a standstill</w:t>
      </w:r>
      <w:r w:rsidRPr="00660C8C">
        <w:rPr>
          <w:rStyle w:val="StyleUnderline"/>
        </w:rPr>
        <w:t>,</w:t>
      </w:r>
      <w:r w:rsidRPr="00660C8C">
        <w:rPr>
          <w:sz w:val="14"/>
        </w:rPr>
        <w:t>” he said. “</w:t>
      </w:r>
      <w:r w:rsidRPr="00660C8C">
        <w:rPr>
          <w:rStyle w:val="StyleUnderline"/>
        </w:rPr>
        <w:t>We are going to have to disrupt the flow of commerce</w:t>
      </w:r>
      <w:r w:rsidRPr="00660C8C">
        <w:rPr>
          <w:sz w:val="14"/>
        </w:rPr>
        <w:t xml:space="preserve">. We are going to have to disrupt the nodal points of distribution. </w:t>
      </w:r>
      <w:r w:rsidRPr="00660C8C">
        <w:rPr>
          <w:rStyle w:val="StyleUnderline"/>
        </w:rPr>
        <w:t>We will not only have to figure out how to get on the highways, but disrupt Amazon.com and UPS.</w:t>
      </w:r>
      <w:r w:rsidRPr="00660C8C">
        <w:rPr>
          <w:sz w:val="14"/>
        </w:rPr>
        <w:t xml:space="preserve"> </w:t>
      </w:r>
      <w:r w:rsidRPr="00660C8C">
        <w:rPr>
          <w:rStyle w:val="StyleUnderline"/>
        </w:rPr>
        <w:t>We have to get workers there, even though they are not unionized, to see these acts as in their long-term interests.</w:t>
      </w:r>
      <w:r w:rsidRPr="00660C8C">
        <w:rPr>
          <w:sz w:val="14"/>
        </w:rPr>
        <w:t xml:space="preserve"> And we have to build strong, fortified bases locally and link them together.” </w:t>
      </w:r>
      <w:r w:rsidRPr="00660C8C">
        <w:rPr>
          <w:rStyle w:val="StyleUnderline"/>
        </w:rPr>
        <w:t>Trump loyalists are counting on enough support from the police, the military, private contractors and the organs of internal security such as Homeland Security and the FBI, along with newly empowered white vigilante groups, to physically crush those who defy them</w:t>
      </w:r>
      <w:r w:rsidRPr="00660C8C">
        <w:rPr>
          <w:sz w:val="14"/>
        </w:rPr>
        <w:t xml:space="preserve">. </w:t>
      </w:r>
      <w:r w:rsidRPr="00660C8C">
        <w:rPr>
          <w:rStyle w:val="StyleUnderline"/>
        </w:rPr>
        <w:t>They will attempt to use fear and even terror to paralyze the population into acquiescence.</w:t>
      </w:r>
      <w:r w:rsidRPr="00660C8C">
        <w:rPr>
          <w:sz w:val="14"/>
        </w:rPr>
        <w:t xml:space="preserve"> </w:t>
      </w:r>
      <w:r w:rsidRPr="00BF66BA">
        <w:rPr>
          <w:rStyle w:val="Emphasis"/>
          <w:highlight w:val="yellow"/>
        </w:rPr>
        <w:t>“It is not accidental that</w:t>
      </w:r>
      <w:r w:rsidRPr="00660C8C">
        <w:rPr>
          <w:rStyle w:val="Emphasis"/>
        </w:rPr>
        <w:t xml:space="preserve"> the </w:t>
      </w:r>
      <w:r w:rsidRPr="00BF66BA">
        <w:rPr>
          <w:rStyle w:val="Emphasis"/>
          <w:highlight w:val="yellow"/>
        </w:rPr>
        <w:t>Trump</w:t>
      </w:r>
      <w:r w:rsidRPr="00660C8C">
        <w:rPr>
          <w:rStyle w:val="Emphasis"/>
        </w:rPr>
        <w:t xml:space="preserve"> regime </w:t>
      </w:r>
      <w:r w:rsidRPr="00BF66BA">
        <w:rPr>
          <w:rStyle w:val="Emphasis"/>
          <w:highlight w:val="yellow"/>
        </w:rPr>
        <w:t>immediately went after</w:t>
      </w:r>
      <w:r w:rsidRPr="00660C8C">
        <w:rPr>
          <w:rStyle w:val="Emphasis"/>
        </w:rPr>
        <w:t xml:space="preserve"> the water protectors at </w:t>
      </w:r>
      <w:r w:rsidRPr="00BF66BA">
        <w:rPr>
          <w:rStyle w:val="Emphasis"/>
          <w:highlight w:val="yellow"/>
        </w:rPr>
        <w:t>Standing Rock</w:t>
      </w:r>
      <w:r w:rsidRPr="00660C8C">
        <w:rPr>
          <w:sz w:val="14"/>
        </w:rPr>
        <w:t>,” Akuno said. “</w:t>
      </w:r>
      <w:r w:rsidRPr="00660C8C">
        <w:rPr>
          <w:rStyle w:val="StyleUnderline"/>
        </w:rPr>
        <w:t>Standing Rock forced the wider society to look at itself, its history and its origins</w:t>
      </w:r>
      <w:r w:rsidRPr="00660C8C">
        <w:rPr>
          <w:sz w:val="14"/>
        </w:rPr>
        <w:t xml:space="preserve">. It raised serious questions. Do we want human civilization to survive? Are we willing to destroy ourselves for short-term profit? </w:t>
      </w:r>
      <w:r w:rsidRPr="00BF66BA">
        <w:rPr>
          <w:rStyle w:val="StyleUnderline"/>
        </w:rPr>
        <w:t>Standing Rock exposed</w:t>
      </w:r>
      <w:r w:rsidRPr="00660C8C">
        <w:rPr>
          <w:rStyle w:val="StyleUnderline"/>
        </w:rPr>
        <w:t xml:space="preserve"> the U.S. colonial project and challenged capitalist logic. It showed us that we have to make </w:t>
      </w:r>
      <w:r w:rsidRPr="00BF66BA">
        <w:rPr>
          <w:rStyle w:val="StyleUnderline"/>
        </w:rPr>
        <w:t>a choice between oil and water</w:t>
      </w:r>
      <w:r w:rsidRPr="00660C8C">
        <w:rPr>
          <w:sz w:val="14"/>
        </w:rPr>
        <w:t xml:space="preserve">. </w:t>
      </w:r>
      <w:r w:rsidRPr="00BF66BA">
        <w:rPr>
          <w:rStyle w:val="Emphasis"/>
        </w:rPr>
        <w:t>It asked</w:t>
      </w:r>
      <w:r w:rsidRPr="00660C8C">
        <w:rPr>
          <w:rStyle w:val="Emphasis"/>
        </w:rPr>
        <w:t xml:space="preserve"> us </w:t>
      </w:r>
      <w:r w:rsidRPr="00BF66BA">
        <w:rPr>
          <w:rStyle w:val="Emphasis"/>
        </w:rPr>
        <w:t>which will take priority</w:t>
      </w:r>
      <w:r w:rsidRPr="00660C8C">
        <w:rPr>
          <w:rStyle w:val="Emphasis"/>
        </w:rPr>
        <w:t xml:space="preserve"> for human beings</w:t>
      </w:r>
      <w:r w:rsidRPr="00660C8C">
        <w:rPr>
          <w:sz w:val="14"/>
        </w:rPr>
        <w:t xml:space="preserve">.” </w:t>
      </w:r>
      <w:r w:rsidRPr="00BF66BA">
        <w:rPr>
          <w:rStyle w:val="Emphasis"/>
          <w:highlight w:val="yellow"/>
        </w:rPr>
        <w:t>We have the power to make the country ungovernable</w:t>
      </w:r>
      <w:r w:rsidRPr="00660C8C">
        <w:rPr>
          <w:sz w:val="14"/>
        </w:rPr>
        <w:t xml:space="preserve">. But we do not have much time. </w:t>
      </w:r>
      <w:r w:rsidRPr="00660C8C">
        <w:rPr>
          <w:rStyle w:val="StyleUnderline"/>
        </w:rPr>
        <w:t xml:space="preserve">The regime will make it harder and harder to organize, get into the streets and carry out the nationwide strikes, including within the federal bureaucracy. </w:t>
      </w:r>
      <w:r w:rsidRPr="00BF66BA">
        <w:rPr>
          <w:rStyle w:val="Emphasis"/>
          <w:highlight w:val="yellow"/>
        </w:rPr>
        <w:t>Resistance</w:t>
      </w:r>
      <w:r w:rsidRPr="00660C8C">
        <w:rPr>
          <w:rStyle w:val="Emphasis"/>
        </w:rPr>
        <w:t xml:space="preserve"> alone, however, is not enough. It </w:t>
      </w:r>
      <w:r w:rsidRPr="00BF66BA">
        <w:rPr>
          <w:rStyle w:val="Emphasis"/>
          <w:highlight w:val="yellow"/>
        </w:rPr>
        <w:t>must be accompanied by an alternative vision of</w:t>
      </w:r>
      <w:r w:rsidRPr="00660C8C">
        <w:rPr>
          <w:rStyle w:val="Emphasis"/>
        </w:rPr>
        <w:t xml:space="preserve"> a socialist and </w:t>
      </w:r>
      <w:r w:rsidRPr="00BF66BA">
        <w:rPr>
          <w:rStyle w:val="Emphasis"/>
          <w:highlight w:val="yellow"/>
        </w:rPr>
        <w:t>anti-capitalist society</w:t>
      </w:r>
      <w:r w:rsidRPr="00660C8C">
        <w:rPr>
          <w:sz w:val="14"/>
        </w:rPr>
        <w:t xml:space="preserve">. </w:t>
      </w:r>
      <w:r w:rsidRPr="00660C8C">
        <w:rPr>
          <w:rStyle w:val="StyleUnderline"/>
        </w:rPr>
        <w:t>It must reject the Democratic Party’s attempt to ride anti-Trump sentiment back into power</w:t>
      </w:r>
      <w:r w:rsidRPr="00660C8C">
        <w:rPr>
          <w:sz w:val="14"/>
        </w:rPr>
        <w:t xml:space="preserve">. The enemy is, in the end, not Trump or Bannon, but the corporate state. </w:t>
      </w:r>
      <w:r w:rsidRPr="00BF66BA">
        <w:rPr>
          <w:rStyle w:val="Emphasis"/>
          <w:highlight w:val="yellow"/>
        </w:rPr>
        <w:t>If we do not dismantle corporate power we will never stop fascism’s seduction of the white working class</w:t>
      </w:r>
      <w:r w:rsidRPr="00660C8C">
        <w:rPr>
          <w:rStyle w:val="Emphasis"/>
        </w:rPr>
        <w:t xml:space="preserve"> and unemployed.</w:t>
      </w:r>
      <w:r w:rsidRPr="00660C8C">
        <w:rPr>
          <w:sz w:val="14"/>
        </w:rPr>
        <w:t xml:space="preserve"> “</w:t>
      </w:r>
      <w:r w:rsidRPr="00660C8C">
        <w:rPr>
          <w:rStyle w:val="Emphasis"/>
        </w:rPr>
        <w:t>The evil which you fear becomes a certainty by what you do</w:t>
      </w:r>
      <w:r w:rsidRPr="00660C8C">
        <w:rPr>
          <w:sz w:val="14"/>
        </w:rPr>
        <w:t xml:space="preserve">,” Johann Wolfgang von Goethe wrote in his play “Egmont.” </w:t>
      </w:r>
      <w:r w:rsidRPr="00BF66BA">
        <w:rPr>
          <w:rStyle w:val="Emphasis"/>
          <w:highlight w:val="yellow"/>
        </w:rPr>
        <w:t>Now is the time not to cooperate. Now is the time to shut down</w:t>
      </w:r>
      <w:r w:rsidRPr="00660C8C">
        <w:rPr>
          <w:rStyle w:val="Emphasis"/>
        </w:rPr>
        <w:t xml:space="preserve"> the </w:t>
      </w:r>
      <w:r w:rsidRPr="00BF66BA">
        <w:rPr>
          <w:rStyle w:val="Emphasis"/>
          <w:highlight w:val="yellow"/>
        </w:rPr>
        <w:t>systems</w:t>
      </w:r>
      <w:r w:rsidRPr="00660C8C">
        <w:rPr>
          <w:rStyle w:val="Emphasis"/>
        </w:rPr>
        <w:t xml:space="preserve"> of power. Now is the time to resist. </w:t>
      </w:r>
      <w:r w:rsidRPr="00BF66BA">
        <w:rPr>
          <w:rStyle w:val="Emphasis"/>
          <w:highlight w:val="yellow"/>
        </w:rPr>
        <w:t>It is our last chance. The fanatics are moving with lightning speed. So should we.</w:t>
      </w:r>
    </w:p>
    <w:p w14:paraId="13AA4306" w14:textId="77777777" w:rsidR="000F7E6B" w:rsidRPr="000410DE" w:rsidRDefault="000F7E6B" w:rsidP="000F7E6B"/>
    <w:p w14:paraId="05D9EC04" w14:textId="77777777" w:rsidR="000F7E6B" w:rsidRDefault="000F7E6B" w:rsidP="000F7E6B">
      <w:pPr>
        <w:pStyle w:val="Heading3"/>
      </w:pPr>
      <w:r>
        <w:t xml:space="preserve">2NC – AT: No Mindset Shift </w:t>
      </w:r>
    </w:p>
    <w:p w14:paraId="143FF6B9" w14:textId="77777777" w:rsidR="000F7E6B" w:rsidRPr="00845019" w:rsidRDefault="000F7E6B" w:rsidP="000F7E6B">
      <w:pPr>
        <w:pStyle w:val="Heading4"/>
        <w:rPr>
          <w:rStyle w:val="Style13ptBold"/>
          <w:b/>
        </w:rPr>
      </w:pPr>
      <w:r>
        <w:rPr>
          <w:rStyle w:val="Style13ptBold"/>
          <w:b/>
        </w:rPr>
        <w:t>People are down for the alt and hate the squo</w:t>
      </w:r>
    </w:p>
    <w:p w14:paraId="74E8E38E" w14:textId="77777777" w:rsidR="000F7E6B" w:rsidRPr="00845019" w:rsidRDefault="000F7E6B" w:rsidP="000F7E6B">
      <w:pPr>
        <w:rPr>
          <w:rStyle w:val="Style13ptBold"/>
        </w:rPr>
      </w:pPr>
      <w:r>
        <w:rPr>
          <w:rStyle w:val="Style13ptBold"/>
        </w:rPr>
        <w:t>Jackson 9 – professor of sustainable development at University of Surrey</w:t>
      </w:r>
    </w:p>
    <w:p w14:paraId="256EC250" w14:textId="77777777" w:rsidR="000F7E6B" w:rsidRPr="00845019" w:rsidRDefault="000F7E6B" w:rsidP="000F7E6B">
      <w:r>
        <w:t xml:space="preserve">(Tim, </w:t>
      </w:r>
      <w:r>
        <w:rPr>
          <w:i/>
        </w:rPr>
        <w:t>Prosperity Without Growth</w:t>
      </w:r>
      <w:r>
        <w:t>, pp. 148-51)</w:t>
      </w:r>
    </w:p>
    <w:p w14:paraId="25213721" w14:textId="77777777" w:rsidR="000F7E6B" w:rsidRPr="006964DC" w:rsidRDefault="000F7E6B" w:rsidP="000F7E6B">
      <w:pPr>
        <w:rPr>
          <w:sz w:val="16"/>
        </w:rPr>
      </w:pPr>
      <w:r w:rsidRPr="007B689B">
        <w:rPr>
          <w:rStyle w:val="StyleUnderline"/>
        </w:rPr>
        <w:t xml:space="preserve">Change is essential. And </w:t>
      </w:r>
      <w:r w:rsidRPr="00655DB9">
        <w:rPr>
          <w:rStyle w:val="StyleUnderline"/>
          <w:highlight w:val="yellow"/>
        </w:rPr>
        <w:t>some mandate for</w:t>
      </w:r>
      <w:r w:rsidRPr="007B689B">
        <w:rPr>
          <w:rStyle w:val="StyleUnderline"/>
        </w:rPr>
        <w:t xml:space="preserve"> this </w:t>
      </w:r>
      <w:r w:rsidRPr="00655DB9">
        <w:rPr>
          <w:rStyle w:val="StyleUnderline"/>
          <w:highlight w:val="yellow"/>
        </w:rPr>
        <w:t xml:space="preserve">change </w:t>
      </w:r>
      <w:r w:rsidRPr="00655DB9">
        <w:rPr>
          <w:rStyle w:val="Emphasis"/>
          <w:highlight w:val="yellow"/>
        </w:rPr>
        <w:t>already exists</w:t>
      </w:r>
      <w:r w:rsidRPr="006964DC">
        <w:rPr>
          <w:sz w:val="16"/>
        </w:rPr>
        <w:t xml:space="preserve">. </w:t>
      </w:r>
      <w:r w:rsidRPr="007B689B">
        <w:rPr>
          <w:rStyle w:val="StyleUnderline"/>
        </w:rPr>
        <w:t>There is</w:t>
      </w:r>
      <w:r w:rsidRPr="006964DC">
        <w:rPr>
          <w:sz w:val="16"/>
        </w:rPr>
        <w:t xml:space="preserve"> cross-party </w:t>
      </w:r>
      <w:r w:rsidRPr="007B689B">
        <w:rPr>
          <w:rStyle w:val="StyleUnderline"/>
        </w:rPr>
        <w:t>concern over the social recession.</w:t>
      </w:r>
      <w:r w:rsidRPr="006964DC">
        <w:rPr>
          <w:sz w:val="16"/>
        </w:rPr>
        <w:t xml:space="preserve"> And alarm at evidence like the Sheffield study. Politicians struggle for solutions. </w:t>
      </w:r>
      <w:r w:rsidRPr="00655DB9">
        <w:rPr>
          <w:rStyle w:val="StyleUnderline"/>
          <w:highlight w:val="yellow"/>
        </w:rPr>
        <w:t>Small-scale initiatives</w:t>
      </w:r>
      <w:r w:rsidRPr="007B689B">
        <w:rPr>
          <w:rStyle w:val="StyleUnderline"/>
        </w:rPr>
        <w:t xml:space="preserve"> aimed at addressing the pernicious impacts of social recession </w:t>
      </w:r>
      <w:r w:rsidRPr="00655DB9">
        <w:rPr>
          <w:rStyle w:val="StyleUnderline"/>
          <w:highlight w:val="yellow"/>
        </w:rPr>
        <w:t xml:space="preserve">are </w:t>
      </w:r>
      <w:r w:rsidRPr="00655DB9">
        <w:rPr>
          <w:rStyle w:val="Emphasis"/>
          <w:highlight w:val="yellow"/>
        </w:rPr>
        <w:t>springing up</w:t>
      </w:r>
      <w:r w:rsidRPr="007B689B">
        <w:rPr>
          <w:rStyle w:val="Emphasis"/>
        </w:rPr>
        <w:t xml:space="preserve"> at grass roots level, led by community groups or local authorities</w:t>
      </w:r>
      <w:r w:rsidRPr="006964DC">
        <w:rPr>
          <w:sz w:val="16"/>
        </w:rPr>
        <w:t xml:space="preserve">.11 The philosopher Kate </w:t>
      </w:r>
      <w:r w:rsidRPr="00655DB9">
        <w:rPr>
          <w:rStyle w:val="StyleUnderline"/>
          <w:highlight w:val="yellow"/>
        </w:rPr>
        <w:t>Soper</w:t>
      </w:r>
      <w:r w:rsidRPr="007B689B">
        <w:rPr>
          <w:rStyle w:val="StyleUnderline"/>
        </w:rPr>
        <w:t xml:space="preserve"> points to</w:t>
      </w:r>
      <w:r w:rsidRPr="006964DC">
        <w:rPr>
          <w:sz w:val="16"/>
        </w:rPr>
        <w:t xml:space="preserve"> a growing appetite for ‘</w:t>
      </w:r>
      <w:r w:rsidRPr="007B689B">
        <w:rPr>
          <w:rStyle w:val="StyleUnderline"/>
        </w:rPr>
        <w:t>alternative hedonism’, sources of satisfaction that lie outside the conventional market.</w:t>
      </w:r>
      <w:r w:rsidRPr="006964DC">
        <w:rPr>
          <w:sz w:val="16"/>
        </w:rPr>
        <w:t xml:space="preserve"> </w:t>
      </w:r>
      <w:r w:rsidRPr="007B689B">
        <w:rPr>
          <w:rStyle w:val="StyleUnderline"/>
        </w:rPr>
        <w:t xml:space="preserve">She </w:t>
      </w:r>
      <w:r w:rsidRPr="00655DB9">
        <w:rPr>
          <w:rStyle w:val="StyleUnderline"/>
          <w:highlight w:val="yellow"/>
        </w:rPr>
        <w:t xml:space="preserve">describes a </w:t>
      </w:r>
      <w:r w:rsidRPr="00655DB9">
        <w:rPr>
          <w:rStyle w:val="Emphasis"/>
          <w:highlight w:val="yellow"/>
        </w:rPr>
        <w:t>widespread disenchantment with modern life</w:t>
      </w:r>
      <w:r w:rsidRPr="006964DC">
        <w:rPr>
          <w:sz w:val="16"/>
        </w:rPr>
        <w:t xml:space="preserve"> – what she refers to as a ‘structure of feeling’ – that </w:t>
      </w:r>
      <w:r w:rsidRPr="007B689B">
        <w:rPr>
          <w:rStyle w:val="StyleUnderline"/>
        </w:rPr>
        <w:t xml:space="preserve">consumer </w:t>
      </w:r>
      <w:r w:rsidRPr="00655DB9">
        <w:rPr>
          <w:rStyle w:val="StyleUnderline"/>
          <w:highlight w:val="yellow"/>
        </w:rPr>
        <w:t>society has passed</w:t>
      </w:r>
      <w:r w:rsidRPr="007B689B">
        <w:rPr>
          <w:rStyle w:val="StyleUnderline"/>
        </w:rPr>
        <w:t xml:space="preserve"> some kind of </w:t>
      </w:r>
      <w:r w:rsidRPr="00655DB9">
        <w:rPr>
          <w:rStyle w:val="StyleUnderline"/>
          <w:highlight w:val="yellow"/>
        </w:rPr>
        <w:t>critical point, where materialism is</w:t>
      </w:r>
      <w:r w:rsidRPr="007B689B">
        <w:rPr>
          <w:rStyle w:val="StyleUnderline"/>
        </w:rPr>
        <w:t xml:space="preserve"> now </w:t>
      </w:r>
      <w:r w:rsidRPr="007B689B">
        <w:rPr>
          <w:rStyle w:val="Emphasis"/>
        </w:rPr>
        <w:t xml:space="preserve">actively </w:t>
      </w:r>
      <w:r w:rsidRPr="00655DB9">
        <w:rPr>
          <w:rStyle w:val="Emphasis"/>
          <w:highlight w:val="yellow"/>
        </w:rPr>
        <w:t>detracting from</w:t>
      </w:r>
      <w:r w:rsidRPr="007B689B">
        <w:rPr>
          <w:rStyle w:val="Emphasis"/>
        </w:rPr>
        <w:t xml:space="preserve"> human </w:t>
      </w:r>
      <w:r w:rsidRPr="00655DB9">
        <w:rPr>
          <w:rStyle w:val="Emphasis"/>
          <w:highlight w:val="yellow"/>
        </w:rPr>
        <w:t>well- being</w:t>
      </w:r>
      <w:r w:rsidRPr="006964DC">
        <w:rPr>
          <w:sz w:val="16"/>
        </w:rPr>
        <w:t xml:space="preserve">.12 </w:t>
      </w:r>
      <w:r w:rsidRPr="00655DB9">
        <w:rPr>
          <w:rStyle w:val="StyleUnderline"/>
          <w:highlight w:val="yellow"/>
        </w:rPr>
        <w:t>Anxious to escape the work and spend cycle, we</w:t>
      </w:r>
      <w:r w:rsidRPr="007B689B">
        <w:rPr>
          <w:rStyle w:val="StyleUnderline"/>
        </w:rPr>
        <w:t xml:space="preserve"> are suffering from a ‘fatigue with the clutter and waste of modern life’ and </w:t>
      </w:r>
      <w:r w:rsidRPr="00655DB9">
        <w:rPr>
          <w:rStyle w:val="Emphasis"/>
          <w:highlight w:val="yellow"/>
        </w:rPr>
        <w:t>yearn for</w:t>
      </w:r>
      <w:r w:rsidRPr="007B689B">
        <w:rPr>
          <w:rStyle w:val="Emphasis"/>
        </w:rPr>
        <w:t xml:space="preserve"> certain </w:t>
      </w:r>
      <w:r w:rsidRPr="00655DB9">
        <w:rPr>
          <w:rStyle w:val="Emphasis"/>
          <w:highlight w:val="yellow"/>
        </w:rPr>
        <w:t>forms of</w:t>
      </w:r>
      <w:r w:rsidRPr="007B689B">
        <w:rPr>
          <w:rStyle w:val="Emphasis"/>
        </w:rPr>
        <w:t xml:space="preserve"> human </w:t>
      </w:r>
      <w:r w:rsidRPr="00655DB9">
        <w:rPr>
          <w:rStyle w:val="Emphasis"/>
          <w:highlight w:val="yellow"/>
        </w:rPr>
        <w:t>interaction that have been eroded</w:t>
      </w:r>
      <w:r w:rsidRPr="006964DC">
        <w:rPr>
          <w:sz w:val="16"/>
        </w:rPr>
        <w:t xml:space="preserve">. </w:t>
      </w:r>
      <w:r w:rsidRPr="00655DB9">
        <w:rPr>
          <w:rStyle w:val="StyleUnderline"/>
          <w:highlight w:val="yellow"/>
        </w:rPr>
        <w:t xml:space="preserve">We would </w:t>
      </w:r>
      <w:r w:rsidRPr="00655DB9">
        <w:rPr>
          <w:rStyle w:val="Emphasis"/>
          <w:highlight w:val="yellow"/>
        </w:rPr>
        <w:t>welcome interventions</w:t>
      </w:r>
      <w:r w:rsidRPr="00655DB9">
        <w:rPr>
          <w:rStyle w:val="StyleUnderline"/>
          <w:highlight w:val="yellow"/>
        </w:rPr>
        <w:t xml:space="preserve"> to correct the balance</w:t>
      </w:r>
      <w:r w:rsidRPr="006964DC">
        <w:rPr>
          <w:sz w:val="16"/>
        </w:rPr>
        <w:t xml:space="preserve">, according to Soper. </w:t>
      </w:r>
      <w:r w:rsidRPr="007B689B">
        <w:rPr>
          <w:rStyle w:val="StyleUnderline"/>
        </w:rPr>
        <w:t xml:space="preserve">A </w:t>
      </w:r>
      <w:r w:rsidRPr="00655DB9">
        <w:rPr>
          <w:rStyle w:val="StyleUnderline"/>
          <w:highlight w:val="yellow"/>
        </w:rPr>
        <w:t>shift</w:t>
      </w:r>
      <w:r w:rsidRPr="006964DC">
        <w:rPr>
          <w:sz w:val="16"/>
        </w:rPr>
        <w:t xml:space="preserve"> towards alternative hedonism </w:t>
      </w:r>
      <w:r w:rsidRPr="007B689B">
        <w:rPr>
          <w:rStyle w:val="StyleUnderline"/>
        </w:rPr>
        <w:t xml:space="preserve">would lead to a more ecologically sustainable life that is also more satisfying and </w:t>
      </w:r>
      <w:r w:rsidRPr="00655DB9">
        <w:rPr>
          <w:rStyle w:val="StyleUnderline"/>
          <w:highlight w:val="yellow"/>
        </w:rPr>
        <w:t>would leave us happier</w:t>
      </w:r>
      <w:r w:rsidRPr="006964DC">
        <w:rPr>
          <w:sz w:val="16"/>
        </w:rPr>
        <w:t xml:space="preserve">.13 Some </w:t>
      </w:r>
      <w:r w:rsidRPr="00655DB9">
        <w:rPr>
          <w:rStyle w:val="Emphasis"/>
          <w:highlight w:val="yellow"/>
        </w:rPr>
        <w:t>statistical evidence supports this view</w:t>
      </w:r>
      <w:r w:rsidRPr="006964DC">
        <w:rPr>
          <w:sz w:val="16"/>
        </w:rPr>
        <w:t xml:space="preserve">. Psychologist Tim Kasser has highlighted what he calls the high price of materialism. </w:t>
      </w:r>
      <w:r w:rsidRPr="00655DB9">
        <w:rPr>
          <w:rStyle w:val="StyleUnderline"/>
          <w:highlight w:val="yellow"/>
        </w:rPr>
        <w:t>Materialistic values</w:t>
      </w:r>
      <w:r w:rsidRPr="007B689B">
        <w:rPr>
          <w:rStyle w:val="StyleUnderline"/>
        </w:rPr>
        <w:t xml:space="preserve"> such as popularity, image and financial success </w:t>
      </w:r>
      <w:r w:rsidRPr="00655DB9">
        <w:rPr>
          <w:rStyle w:val="StyleUnderline"/>
          <w:highlight w:val="yellow"/>
        </w:rPr>
        <w:t>are</w:t>
      </w:r>
      <w:r w:rsidRPr="007B689B">
        <w:rPr>
          <w:rStyle w:val="StyleUnderline"/>
        </w:rPr>
        <w:t xml:space="preserve"> psychologically </w:t>
      </w:r>
      <w:r w:rsidRPr="00655DB9">
        <w:rPr>
          <w:rStyle w:val="StyleUnderline"/>
          <w:highlight w:val="yellow"/>
        </w:rPr>
        <w:t>opposed to ‘</w:t>
      </w:r>
      <w:r w:rsidRPr="00655DB9">
        <w:rPr>
          <w:rStyle w:val="Emphasis"/>
          <w:highlight w:val="yellow"/>
        </w:rPr>
        <w:t>intrinsic’ values like</w:t>
      </w:r>
      <w:r w:rsidRPr="007B689B">
        <w:rPr>
          <w:rStyle w:val="Emphasis"/>
        </w:rPr>
        <w:t xml:space="preserve"> self-acceptance, affiliation, a sense of belonging in the </w:t>
      </w:r>
      <w:r w:rsidRPr="00655DB9">
        <w:rPr>
          <w:rStyle w:val="Emphasis"/>
          <w:highlight w:val="yellow"/>
        </w:rPr>
        <w:t>community</w:t>
      </w:r>
      <w:r w:rsidRPr="006964DC">
        <w:rPr>
          <w:sz w:val="16"/>
        </w:rPr>
        <w:t xml:space="preserve">. Yet </w:t>
      </w:r>
      <w:r w:rsidRPr="007B689B">
        <w:rPr>
          <w:rStyle w:val="StyleUnderline"/>
        </w:rPr>
        <w:t>these latter</w:t>
      </w:r>
      <w:r w:rsidRPr="006964DC">
        <w:rPr>
          <w:sz w:val="16"/>
        </w:rPr>
        <w:t xml:space="preserve"> are the </w:t>
      </w:r>
      <w:r w:rsidRPr="007B689B">
        <w:rPr>
          <w:rStyle w:val="StyleUnderline"/>
        </w:rPr>
        <w:t>things</w:t>
      </w:r>
      <w:r w:rsidRPr="006964DC">
        <w:rPr>
          <w:sz w:val="16"/>
        </w:rPr>
        <w:t xml:space="preserve"> that </w:t>
      </w:r>
      <w:r w:rsidRPr="007B689B">
        <w:rPr>
          <w:rStyle w:val="StyleUnderline"/>
        </w:rPr>
        <w:t>contribute to our well-being. They are the constituents of prosperity</w:t>
      </w:r>
      <w:r w:rsidRPr="006964DC">
        <w:rPr>
          <w:sz w:val="16"/>
        </w:rPr>
        <w:t xml:space="preserve">.14 </w:t>
      </w:r>
      <w:r w:rsidRPr="007B689B">
        <w:rPr>
          <w:rStyle w:val="StyleUnderline"/>
        </w:rPr>
        <w:t>Kasser’s evidence is striking</w:t>
      </w:r>
      <w:r w:rsidRPr="006964DC">
        <w:rPr>
          <w:sz w:val="16"/>
        </w:rPr>
        <w:t xml:space="preserve"> here. </w:t>
      </w:r>
      <w:r w:rsidRPr="00655DB9">
        <w:rPr>
          <w:rStyle w:val="StyleUnderline"/>
          <w:highlight w:val="yellow"/>
        </w:rPr>
        <w:t>People with higher intrinsic values are</w:t>
      </w:r>
      <w:r w:rsidRPr="007B689B">
        <w:rPr>
          <w:rStyle w:val="StyleUnderline"/>
        </w:rPr>
        <w:t xml:space="preserve"> </w:t>
      </w:r>
      <w:r w:rsidRPr="007B689B">
        <w:rPr>
          <w:rStyle w:val="Emphasis"/>
        </w:rPr>
        <w:t xml:space="preserve">both </w:t>
      </w:r>
      <w:r w:rsidRPr="00655DB9">
        <w:rPr>
          <w:rStyle w:val="Emphasis"/>
          <w:highlight w:val="yellow"/>
        </w:rPr>
        <w:t>happier and have higher levels of environmental responsibility</w:t>
      </w:r>
      <w:r w:rsidRPr="007B689B">
        <w:rPr>
          <w:rStyle w:val="StyleUnderline"/>
        </w:rPr>
        <w:t xml:space="preserve"> than those with materialistic values</w:t>
      </w:r>
      <w:r w:rsidRPr="006964DC">
        <w:rPr>
          <w:sz w:val="16"/>
        </w:rPr>
        <w:t xml:space="preserve">. This finding is extraordinary because it suggests </w:t>
      </w:r>
      <w:r w:rsidRPr="007B689B">
        <w:rPr>
          <w:rStyle w:val="StyleUnderline"/>
        </w:rPr>
        <w:t>there really is a kind of double or triple dividend in a less materialistic life: people are both happier and live more sustainably when they favour intrinsic goals</w:t>
      </w:r>
      <w:r w:rsidRPr="006964DC">
        <w:rPr>
          <w:sz w:val="16"/>
        </w:rPr>
        <w:t xml:space="preserve"> that embed them in family and community. </w:t>
      </w:r>
      <w:r w:rsidRPr="007B689B">
        <w:rPr>
          <w:rStyle w:val="StyleUnderline"/>
        </w:rPr>
        <w:t xml:space="preserve">Flourishing within limits is a </w:t>
      </w:r>
      <w:r w:rsidRPr="007B689B">
        <w:rPr>
          <w:rStyle w:val="Emphasis"/>
        </w:rPr>
        <w:t>real possibility</w:t>
      </w:r>
      <w:r w:rsidRPr="007B689B">
        <w:rPr>
          <w:rStyle w:val="StyleUnderline"/>
        </w:rPr>
        <w:t>, according to this evidence.</w:t>
      </w:r>
      <w:r>
        <w:rPr>
          <w:rStyle w:val="StyleUnderline"/>
        </w:rPr>
        <w:t xml:space="preserve"> </w:t>
      </w:r>
      <w:r w:rsidRPr="00655DB9">
        <w:rPr>
          <w:rStyle w:val="StyleUnderline"/>
          <w:highlight w:val="yellow"/>
        </w:rPr>
        <w:t xml:space="preserve">It’s a possibility that has </w:t>
      </w:r>
      <w:r w:rsidRPr="00655DB9">
        <w:rPr>
          <w:rStyle w:val="Emphasis"/>
          <w:highlight w:val="yellow"/>
        </w:rPr>
        <w:t>already been explored</w:t>
      </w:r>
      <w:r w:rsidRPr="006964DC">
        <w:rPr>
          <w:sz w:val="16"/>
        </w:rPr>
        <w:t xml:space="preserve"> to some extent from within modern society. Against the surge of consumerism, </w:t>
      </w:r>
      <w:r w:rsidRPr="007B689B">
        <w:rPr>
          <w:rStyle w:val="StyleUnderline"/>
        </w:rPr>
        <w:t>there are already those who have resisted the exhortation to ‘go out shopping’, preferring instead to devote time to less materialistic pursuits</w:t>
      </w:r>
      <w:r w:rsidRPr="006964DC">
        <w:rPr>
          <w:sz w:val="16"/>
        </w:rPr>
        <w:t xml:space="preserve"> (gardening, walking, enjoying music or reading, for exam- ple) </w:t>
      </w:r>
      <w:r w:rsidRPr="007B689B">
        <w:rPr>
          <w:rStyle w:val="StyleUnderline"/>
        </w:rPr>
        <w:t>or to the care of others</w:t>
      </w:r>
      <w:r w:rsidRPr="006964DC">
        <w:rPr>
          <w:sz w:val="16"/>
        </w:rPr>
        <w:t xml:space="preserve">. </w:t>
      </w:r>
      <w:r w:rsidRPr="007B689B">
        <w:rPr>
          <w:rStyle w:val="Emphasis"/>
        </w:rPr>
        <w:t xml:space="preserve">Some </w:t>
      </w:r>
      <w:r w:rsidRPr="00655DB9">
        <w:rPr>
          <w:rStyle w:val="Emphasis"/>
          <w:highlight w:val="yellow"/>
        </w:rPr>
        <w:t>people (up to a quarter</w:t>
      </w:r>
      <w:r w:rsidRPr="007B689B">
        <w:rPr>
          <w:rStyle w:val="Emphasis"/>
        </w:rPr>
        <w:t xml:space="preserve"> of the sample in a recent study) </w:t>
      </w:r>
      <w:r w:rsidRPr="00655DB9">
        <w:rPr>
          <w:rStyle w:val="Emphasis"/>
          <w:highlight w:val="yellow"/>
        </w:rPr>
        <w:t>have</w:t>
      </w:r>
      <w:r w:rsidRPr="007B689B">
        <w:rPr>
          <w:rStyle w:val="Emphasis"/>
        </w:rPr>
        <w:t xml:space="preserve"> even </w:t>
      </w:r>
      <w:r w:rsidRPr="00655DB9">
        <w:rPr>
          <w:rStyle w:val="Emphasis"/>
          <w:highlight w:val="yellow"/>
        </w:rPr>
        <w:t>accepted a lower income</w:t>
      </w:r>
      <w:r w:rsidRPr="00655DB9">
        <w:rPr>
          <w:rStyle w:val="StyleUnderline"/>
          <w:highlight w:val="yellow"/>
        </w:rPr>
        <w:t xml:space="preserve"> so that they could achieve these goals</w:t>
      </w:r>
      <w:r w:rsidRPr="006964DC">
        <w:rPr>
          <w:sz w:val="16"/>
        </w:rPr>
        <w:t xml:space="preserve">.15 </w:t>
      </w:r>
      <w:r w:rsidRPr="00655DB9">
        <w:rPr>
          <w:rStyle w:val="StyleUnderline"/>
          <w:highlight w:val="yellow"/>
        </w:rPr>
        <w:t>Beyond this ‘</w:t>
      </w:r>
      <w:r w:rsidRPr="00655DB9">
        <w:rPr>
          <w:rStyle w:val="Emphasis"/>
          <w:highlight w:val="yellow"/>
        </w:rPr>
        <w:t>quiet revolution’</w:t>
      </w:r>
      <w:r w:rsidRPr="00655DB9">
        <w:rPr>
          <w:rStyle w:val="StyleUnderline"/>
          <w:highlight w:val="yellow"/>
        </w:rPr>
        <w:t>, there have</w:t>
      </w:r>
      <w:r w:rsidRPr="007B689B">
        <w:rPr>
          <w:rStyle w:val="StyleUnderline"/>
        </w:rPr>
        <w:t xml:space="preserve"> also </w:t>
      </w:r>
      <w:r w:rsidRPr="00655DB9">
        <w:rPr>
          <w:rStyle w:val="StyleUnderline"/>
          <w:highlight w:val="yellow"/>
        </w:rPr>
        <w:t>been</w:t>
      </w:r>
      <w:r w:rsidRPr="007B689B">
        <w:rPr>
          <w:rStyle w:val="StyleUnderline"/>
        </w:rPr>
        <w:t xml:space="preserve"> a series of </w:t>
      </w:r>
      <w:r w:rsidRPr="00655DB9">
        <w:rPr>
          <w:rStyle w:val="StyleUnderline"/>
          <w:highlight w:val="yellow"/>
        </w:rPr>
        <w:t>more radical initiatives</w:t>
      </w:r>
      <w:r w:rsidRPr="007B689B">
        <w:rPr>
          <w:rStyle w:val="StyleUnderline"/>
        </w:rPr>
        <w:t xml:space="preserve"> aimed at living a simpler and more sustain- able life.</w:t>
      </w:r>
      <w:r w:rsidRPr="006964DC">
        <w:rPr>
          <w:sz w:val="16"/>
        </w:rPr>
        <w:t>16 ‘</w:t>
      </w:r>
      <w:r w:rsidRPr="00655DB9">
        <w:rPr>
          <w:rStyle w:val="StyleUnderline"/>
          <w:highlight w:val="yellow"/>
        </w:rPr>
        <w:t>Voluntary simplicity’</w:t>
      </w:r>
      <w:r w:rsidRPr="007B689B">
        <w:rPr>
          <w:rStyle w:val="StyleUnderline"/>
        </w:rPr>
        <w:t xml:space="preserve"> is</w:t>
      </w:r>
      <w:r w:rsidRPr="006964DC">
        <w:rPr>
          <w:sz w:val="16"/>
        </w:rPr>
        <w:t xml:space="preserve"> at one level </w:t>
      </w:r>
      <w:r w:rsidRPr="007B689B">
        <w:rPr>
          <w:rStyle w:val="StyleUnderline"/>
        </w:rPr>
        <w:t>an entire philosophy for life</w:t>
      </w:r>
      <w:r w:rsidRPr="006964DC">
        <w:rPr>
          <w:sz w:val="16"/>
        </w:rPr>
        <w:t xml:space="preserve">. It draws extensively on the teachings of the Indian cultural leader Mahatma </w:t>
      </w:r>
      <w:r w:rsidRPr="007B689B">
        <w:rPr>
          <w:rStyle w:val="StyleUnderline"/>
        </w:rPr>
        <w:t>Gandhi</w:t>
      </w:r>
      <w:r w:rsidRPr="006964DC">
        <w:rPr>
          <w:sz w:val="16"/>
        </w:rPr>
        <w:t xml:space="preserve"> who </w:t>
      </w:r>
      <w:r w:rsidRPr="007B689B">
        <w:rPr>
          <w:rStyle w:val="StyleUnderline"/>
        </w:rPr>
        <w:t>encouraged people to ‘</w:t>
      </w:r>
      <w:r w:rsidRPr="007B689B">
        <w:rPr>
          <w:rStyle w:val="Emphasis"/>
        </w:rPr>
        <w:t xml:space="preserve">live simply, </w:t>
      </w:r>
      <w:r w:rsidRPr="00655DB9">
        <w:rPr>
          <w:rStyle w:val="Emphasis"/>
          <w:highlight w:val="yellow"/>
        </w:rPr>
        <w:t>that others might simply live’</w:t>
      </w:r>
      <w:r w:rsidRPr="006964DC">
        <w:rPr>
          <w:sz w:val="16"/>
        </w:rPr>
        <w:t xml:space="preserve">. In 1936, a student of Gandhi’s described voluntary simplicity in terms of an ‘avoidance of exterior clutter’ and the ‘deliberate organisation of life for a purpose’.17 Former Stanford scientist Duane </w:t>
      </w:r>
      <w:r w:rsidRPr="006964DC">
        <w:rPr>
          <w:rStyle w:val="StyleUnderline"/>
        </w:rPr>
        <w:t xml:space="preserve">Elgin picked up this theme of a way of life that </w:t>
      </w:r>
      <w:r w:rsidRPr="00655DB9">
        <w:rPr>
          <w:rStyle w:val="StyleUnderline"/>
          <w:highlight w:val="yellow"/>
        </w:rPr>
        <w:t>is</w:t>
      </w:r>
      <w:r w:rsidRPr="006964DC">
        <w:rPr>
          <w:rStyle w:val="StyleUnderline"/>
        </w:rPr>
        <w:t xml:space="preserve"> ‘outwardly simple, yet inwardly rich’ </w:t>
      </w:r>
      <w:r w:rsidRPr="00655DB9">
        <w:rPr>
          <w:rStyle w:val="StyleUnderline"/>
        </w:rPr>
        <w:t xml:space="preserve">as </w:t>
      </w:r>
      <w:r w:rsidRPr="00655DB9">
        <w:rPr>
          <w:rStyle w:val="StyleUnderline"/>
          <w:highlight w:val="yellow"/>
        </w:rPr>
        <w:t xml:space="preserve">the </w:t>
      </w:r>
      <w:r w:rsidRPr="00655DB9">
        <w:rPr>
          <w:rStyle w:val="Emphasis"/>
          <w:highlight w:val="yellow"/>
        </w:rPr>
        <w:t>basis for revisioning</w:t>
      </w:r>
      <w:r w:rsidRPr="006964DC">
        <w:rPr>
          <w:rStyle w:val="Emphasis"/>
        </w:rPr>
        <w:t xml:space="preserve"> human </w:t>
      </w:r>
      <w:r w:rsidRPr="00655DB9">
        <w:rPr>
          <w:rStyle w:val="Emphasis"/>
          <w:highlight w:val="yellow"/>
        </w:rPr>
        <w:t>progress</w:t>
      </w:r>
      <w:r w:rsidRPr="006964DC">
        <w:rPr>
          <w:sz w:val="16"/>
        </w:rPr>
        <w:t xml:space="preserve">.18 More recently, psychologist Mihalyi Csikszentmihalyi has offered a scientific basis for the hypothesis that our lives can be more satisfying when engaged in activities which are both purposive and materially light. These conditions are more likely, says Csikszentmihalyi, to provide a good balance between skill and the challenge associated with the task and lead to a state of ‘flow’.19 </w:t>
      </w:r>
      <w:r w:rsidRPr="00655DB9">
        <w:rPr>
          <w:rStyle w:val="StyleUnderline"/>
          <w:highlight w:val="yellow"/>
        </w:rPr>
        <w:t>Individual efforts</w:t>
      </w:r>
      <w:r w:rsidRPr="006964DC">
        <w:rPr>
          <w:rStyle w:val="StyleUnderline"/>
        </w:rPr>
        <w:t xml:space="preserve"> to live more simply </w:t>
      </w:r>
      <w:r w:rsidRPr="00655DB9">
        <w:rPr>
          <w:rStyle w:val="StyleUnderline"/>
          <w:highlight w:val="yellow"/>
        </w:rPr>
        <w:t xml:space="preserve">are </w:t>
      </w:r>
      <w:r w:rsidRPr="00655DB9">
        <w:rPr>
          <w:rStyle w:val="Emphasis"/>
          <w:highlight w:val="yellow"/>
        </w:rPr>
        <w:t>more likely to succeed in a supportive community</w:t>
      </w:r>
      <w:r w:rsidRPr="006964DC">
        <w:rPr>
          <w:sz w:val="16"/>
        </w:rPr>
        <w:t xml:space="preserve">. </w:t>
      </w:r>
      <w:r w:rsidRPr="006964DC">
        <w:rPr>
          <w:rStyle w:val="StyleUnderline"/>
        </w:rPr>
        <w:t>This</w:t>
      </w:r>
      <w:r w:rsidRPr="006964DC">
        <w:rPr>
          <w:sz w:val="16"/>
        </w:rPr>
        <w:t xml:space="preserve"> realization </w:t>
      </w:r>
      <w:r w:rsidRPr="006964DC">
        <w:rPr>
          <w:rStyle w:val="StyleUnderline"/>
        </w:rPr>
        <w:t>has led to the emer- gence of so-called ‘intentional communities’ where people come together under the declared aim of living simpler, more sustainable lives</w:t>
      </w:r>
      <w:r w:rsidRPr="006964DC">
        <w:rPr>
          <w:sz w:val="16"/>
        </w:rPr>
        <w:t xml:space="preserve">. Some of these initiatives began, interestingly, as spiritual communities, attempting to create a space where people could reclaim the contemplative dimension of their lives that used to be captured by religious institutions. </w:t>
      </w:r>
      <w:r w:rsidRPr="00655DB9">
        <w:rPr>
          <w:rStyle w:val="StyleUnderline"/>
          <w:highlight w:val="yellow"/>
        </w:rPr>
        <w:t>The Findhorn community</w:t>
      </w:r>
      <w:r w:rsidRPr="006964DC">
        <w:rPr>
          <w:rStyle w:val="StyleUnderline"/>
        </w:rPr>
        <w:t xml:space="preserve"> in northern Scotland is an example</w:t>
      </w:r>
      <w:r w:rsidRPr="006964DC">
        <w:rPr>
          <w:sz w:val="16"/>
        </w:rPr>
        <w:t xml:space="preserve"> of this. Findhorn’s roots lie in the desire for spiritual transforma- tion. </w:t>
      </w:r>
      <w:r w:rsidRPr="006964DC">
        <w:rPr>
          <w:rStyle w:val="StyleUnderline"/>
        </w:rPr>
        <w:t>Its character as an eco-village developed more recently, building on principles of justice and respect for nature.</w:t>
      </w:r>
      <w:r w:rsidRPr="006964DC">
        <w:rPr>
          <w:sz w:val="16"/>
        </w:rPr>
        <w:t xml:space="preserve">20 </w:t>
      </w:r>
      <w:r w:rsidRPr="006964DC">
        <w:rPr>
          <w:rStyle w:val="StyleUnderline"/>
        </w:rPr>
        <w:t xml:space="preserve">Another modern example is </w:t>
      </w:r>
      <w:r w:rsidRPr="00655DB9">
        <w:rPr>
          <w:rStyle w:val="StyleUnderline"/>
          <w:highlight w:val="yellow"/>
        </w:rPr>
        <w:t>Plum Village</w:t>
      </w:r>
      <w:r w:rsidRPr="006964DC">
        <w:rPr>
          <w:rStyle w:val="StyleUnderline"/>
        </w:rPr>
        <w:t>, the ‘mindfulness’ community established by</w:t>
      </w:r>
      <w:r w:rsidRPr="006964DC">
        <w:rPr>
          <w:sz w:val="16"/>
        </w:rPr>
        <w:t xml:space="preserve"> the exiled Vietnamese monk </w:t>
      </w:r>
      <w:r w:rsidRPr="006964DC">
        <w:rPr>
          <w:rStyle w:val="StyleUnderline"/>
        </w:rPr>
        <w:t>Thich Nhat Hahn</w:t>
      </w:r>
      <w:r w:rsidRPr="006964DC">
        <w:rPr>
          <w:sz w:val="16"/>
        </w:rPr>
        <w:t xml:space="preserve"> in the Dordogne area of France, which now provides a retreat for over 2000 people.21 </w:t>
      </w:r>
      <w:r w:rsidRPr="006964DC">
        <w:rPr>
          <w:rStyle w:val="StyleUnderline"/>
        </w:rPr>
        <w:t>These initiatives are modern equivalents of</w:t>
      </w:r>
      <w:r w:rsidRPr="006964DC">
        <w:rPr>
          <w:sz w:val="16"/>
        </w:rPr>
        <w:t xml:space="preserve"> more </w:t>
      </w:r>
      <w:r w:rsidRPr="006964DC">
        <w:rPr>
          <w:rStyle w:val="StyleUnderline"/>
        </w:rPr>
        <w:t>traditional</w:t>
      </w:r>
      <w:r w:rsidRPr="006964DC">
        <w:rPr>
          <w:sz w:val="16"/>
        </w:rPr>
        <w:t xml:space="preserve"> reli- gious </w:t>
      </w:r>
      <w:r w:rsidRPr="006964DC">
        <w:rPr>
          <w:rStyle w:val="StyleUnderline"/>
        </w:rPr>
        <w:t>communities like</w:t>
      </w:r>
      <w:r w:rsidRPr="006964DC">
        <w:rPr>
          <w:sz w:val="16"/>
        </w:rPr>
        <w:t xml:space="preserve"> those of </w:t>
      </w:r>
      <w:r w:rsidRPr="00655DB9">
        <w:rPr>
          <w:rStyle w:val="StyleUnderline"/>
          <w:highlight w:val="yellow"/>
        </w:rPr>
        <w:t>the Amish</w:t>
      </w:r>
      <w:r w:rsidRPr="006964DC">
        <w:rPr>
          <w:sz w:val="16"/>
        </w:rPr>
        <w:t xml:space="preserve"> in North America; </w:t>
      </w:r>
      <w:r w:rsidRPr="00655DB9">
        <w:rPr>
          <w:rStyle w:val="StyleUnderline"/>
          <w:highlight w:val="yellow"/>
        </w:rPr>
        <w:t>or</w:t>
      </w:r>
      <w:r w:rsidRPr="006964DC">
        <w:rPr>
          <w:sz w:val="16"/>
        </w:rPr>
        <w:t xml:space="preserve"> the network of </w:t>
      </w:r>
      <w:r w:rsidRPr="00655DB9">
        <w:rPr>
          <w:rStyle w:val="StyleUnderline"/>
          <w:highlight w:val="yellow"/>
        </w:rPr>
        <w:t>Buddhist monasteries</w:t>
      </w:r>
      <w:r w:rsidRPr="006964DC">
        <w:rPr>
          <w:rStyle w:val="StyleUnderline"/>
        </w:rPr>
        <w:t xml:space="preserve"> in Thailand</w:t>
      </w:r>
      <w:r w:rsidRPr="006964DC">
        <w:rPr>
          <w:sz w:val="16"/>
        </w:rPr>
        <w:t xml:space="preserve"> where every young male is expected to spend some time before going out into professional life. Not all networks have this explicit spiritual character. </w:t>
      </w:r>
      <w:r w:rsidRPr="006964DC">
        <w:rPr>
          <w:rStyle w:val="StyleUnderline"/>
        </w:rPr>
        <w:t>The Simplicity Forum</w:t>
      </w:r>
      <w:r w:rsidRPr="006964DC">
        <w:rPr>
          <w:sz w:val="16"/>
        </w:rPr>
        <w:t xml:space="preserve">, for example, launched in North America in 2001, </w:t>
      </w:r>
      <w:r w:rsidRPr="006964DC">
        <w:rPr>
          <w:rStyle w:val="StyleUnderline"/>
        </w:rPr>
        <w:t>is a loose secular network of ‘simplicity leaders’</w:t>
      </w:r>
      <w:r w:rsidRPr="006964DC">
        <w:rPr>
          <w:sz w:val="16"/>
        </w:rPr>
        <w:t xml:space="preserve"> who are committed to ‘achieving and honoring simple, just and sustainable ways of life’. Downshifting Downunder is an even more recent initiative, launched off the back of an international conference on downshifting held in Sydney during 2005; its aim is to ‘catalyze and co-ordinate a downshifting movement in Australia that will significantly impact sustainability and social capital’.22 </w:t>
      </w:r>
      <w:r w:rsidRPr="00655DB9">
        <w:rPr>
          <w:rStyle w:val="StyleUnderline"/>
          <w:highlight w:val="yellow"/>
        </w:rPr>
        <w:t>The downshifting movement</w:t>
      </w:r>
      <w:r w:rsidRPr="006964DC">
        <w:rPr>
          <w:sz w:val="16"/>
        </w:rPr>
        <w:t xml:space="preserve"> now </w:t>
      </w:r>
      <w:r w:rsidRPr="00655DB9">
        <w:rPr>
          <w:rStyle w:val="StyleUnderline"/>
          <w:highlight w:val="yellow"/>
        </w:rPr>
        <w:t>has</w:t>
      </w:r>
      <w:r w:rsidRPr="006964DC">
        <w:rPr>
          <w:rStyle w:val="StyleUnderline"/>
        </w:rPr>
        <w:t xml:space="preserve"> a </w:t>
      </w:r>
      <w:r w:rsidRPr="00655DB9">
        <w:rPr>
          <w:rStyle w:val="Emphasis"/>
          <w:highlight w:val="yellow"/>
        </w:rPr>
        <w:t>surprising allegiance</w:t>
      </w:r>
      <w:r w:rsidRPr="00655DB9">
        <w:rPr>
          <w:rStyle w:val="StyleUnderline"/>
          <w:highlight w:val="yellow"/>
        </w:rPr>
        <w:t xml:space="preserve"> across</w:t>
      </w:r>
      <w:r w:rsidRPr="006964DC">
        <w:rPr>
          <w:rStyle w:val="StyleUnderline"/>
        </w:rPr>
        <w:t xml:space="preserve"> a </w:t>
      </w:r>
      <w:r w:rsidRPr="006964DC">
        <w:rPr>
          <w:rStyle w:val="Emphasis"/>
        </w:rPr>
        <w:t xml:space="preserve">number of </w:t>
      </w:r>
      <w:r w:rsidRPr="00655DB9">
        <w:rPr>
          <w:rStyle w:val="Emphasis"/>
          <w:highlight w:val="yellow"/>
        </w:rPr>
        <w:t>developed economies</w:t>
      </w:r>
      <w:r w:rsidRPr="006964DC">
        <w:rPr>
          <w:rStyle w:val="StyleUnderline"/>
        </w:rPr>
        <w:t>. A recent survey</w:t>
      </w:r>
      <w:r w:rsidRPr="006964DC">
        <w:rPr>
          <w:sz w:val="16"/>
        </w:rPr>
        <w:t xml:space="preserve"> on down- shifting in Australia </w:t>
      </w:r>
      <w:r w:rsidRPr="006964DC">
        <w:rPr>
          <w:rStyle w:val="StyleUnderline"/>
        </w:rPr>
        <w:t>found that 23 per cent of respondents had engaged in some form of downshifting</w:t>
      </w:r>
      <w:r w:rsidRPr="006964DC">
        <w:rPr>
          <w:sz w:val="16"/>
        </w:rPr>
        <w:t xml:space="preserve"> in the five years prior to the study. </w:t>
      </w:r>
      <w:r w:rsidRPr="006964DC">
        <w:rPr>
          <w:rStyle w:val="StyleUnderline"/>
        </w:rPr>
        <w:t xml:space="preserve">A staggering </w:t>
      </w:r>
      <w:r w:rsidRPr="00655DB9">
        <w:rPr>
          <w:rStyle w:val="Emphasis"/>
          <w:highlight w:val="yellow"/>
        </w:rPr>
        <w:t>83 per cent felt</w:t>
      </w:r>
      <w:r w:rsidRPr="006964DC">
        <w:rPr>
          <w:sz w:val="16"/>
        </w:rPr>
        <w:t xml:space="preserve"> that Australians are </w:t>
      </w:r>
      <w:r w:rsidRPr="00655DB9">
        <w:rPr>
          <w:rStyle w:val="Emphasis"/>
          <w:highlight w:val="yellow"/>
        </w:rPr>
        <w:t>too materi- alistic</w:t>
      </w:r>
      <w:r w:rsidRPr="006964DC">
        <w:rPr>
          <w:sz w:val="16"/>
        </w:rPr>
        <w:t xml:space="preserve">. </w:t>
      </w:r>
      <w:r w:rsidRPr="006964DC">
        <w:rPr>
          <w:rStyle w:val="StyleUnderline"/>
        </w:rPr>
        <w:t xml:space="preserve">An earlier study in the US found that </w:t>
      </w:r>
      <w:r w:rsidRPr="00655DB9">
        <w:rPr>
          <w:rStyle w:val="StyleUnderline"/>
          <w:highlight w:val="yellow"/>
        </w:rPr>
        <w:t xml:space="preserve">28 per cent had taken </w:t>
      </w:r>
      <w:r w:rsidRPr="00655DB9">
        <w:rPr>
          <w:rStyle w:val="StyleUnderline"/>
        </w:rPr>
        <w:t xml:space="preserve">some </w:t>
      </w:r>
      <w:r w:rsidRPr="00655DB9">
        <w:rPr>
          <w:rStyle w:val="StyleUnderline"/>
          <w:highlight w:val="yellow"/>
        </w:rPr>
        <w:t xml:space="preserve">steps to simplify and </w:t>
      </w:r>
      <w:r w:rsidRPr="00655DB9">
        <w:rPr>
          <w:rStyle w:val="Emphasis"/>
          <w:highlight w:val="yellow"/>
        </w:rPr>
        <w:t xml:space="preserve">62 per cent expressed </w:t>
      </w:r>
      <w:r w:rsidRPr="00655DB9">
        <w:rPr>
          <w:rStyle w:val="Emphasis"/>
        </w:rPr>
        <w:t xml:space="preserve">a </w:t>
      </w:r>
      <w:r w:rsidRPr="00655DB9">
        <w:rPr>
          <w:rStyle w:val="Emphasis"/>
          <w:highlight w:val="yellow"/>
        </w:rPr>
        <w:t xml:space="preserve">willingness </w:t>
      </w:r>
      <w:r w:rsidRPr="00655DB9">
        <w:rPr>
          <w:rStyle w:val="Emphasis"/>
        </w:rPr>
        <w:t>to do so</w:t>
      </w:r>
      <w:r w:rsidRPr="006964DC">
        <w:rPr>
          <w:sz w:val="16"/>
        </w:rPr>
        <w:t xml:space="preserve">. </w:t>
      </w:r>
      <w:r w:rsidRPr="006964DC">
        <w:rPr>
          <w:rStyle w:val="StyleUnderline"/>
        </w:rPr>
        <w:t xml:space="preserve">Very </w:t>
      </w:r>
      <w:r w:rsidRPr="00655DB9">
        <w:rPr>
          <w:rStyle w:val="StyleUnderline"/>
          <w:highlight w:val="yellow"/>
        </w:rPr>
        <w:t>similar results have been found in Europe</w:t>
      </w:r>
      <w:r w:rsidRPr="006964DC">
        <w:rPr>
          <w:sz w:val="16"/>
        </w:rPr>
        <w:t xml:space="preserve">.23 </w:t>
      </w:r>
      <w:r w:rsidRPr="006964DC">
        <w:rPr>
          <w:rStyle w:val="StyleUnderline"/>
        </w:rPr>
        <w:t>Research on the success of these initiatives is quite limited. But the findings</w:t>
      </w:r>
      <w:r w:rsidRPr="006964DC">
        <w:rPr>
          <w:sz w:val="16"/>
        </w:rPr>
        <w:t xml:space="preserve"> from studies that do exist are interesting. In the first place, the evidence </w:t>
      </w:r>
      <w:r w:rsidRPr="006964DC">
        <w:rPr>
          <w:rStyle w:val="StyleUnderline"/>
        </w:rPr>
        <w:t>confirms that ‘simplifiers’ appear to be happier. Consuming less, voluntarily, can improve subjective well-being – completely contrary to the conventional model</w:t>
      </w:r>
      <w:r w:rsidRPr="006964DC">
        <w:rPr>
          <w:sz w:val="16"/>
        </w:rPr>
        <w:t>.24</w:t>
      </w:r>
    </w:p>
    <w:p w14:paraId="064CAC15" w14:textId="77777777" w:rsidR="000F7E6B" w:rsidRDefault="000F7E6B" w:rsidP="000F7E6B">
      <w:pPr>
        <w:pStyle w:val="Heading3"/>
      </w:pPr>
      <w:r>
        <w:t xml:space="preserve">2NC – AT: No Spillover </w:t>
      </w:r>
    </w:p>
    <w:p w14:paraId="467252DB" w14:textId="77777777" w:rsidR="000F7E6B" w:rsidRPr="00801B6F" w:rsidRDefault="000F7E6B" w:rsidP="000F7E6B">
      <w:pPr>
        <w:pStyle w:val="Heading4"/>
      </w:pPr>
      <w:r>
        <w:t xml:space="preserve">Growth fetishism primarily represents an </w:t>
      </w:r>
      <w:r>
        <w:rPr>
          <w:u w:val="single"/>
        </w:rPr>
        <w:t>ideological frame</w:t>
      </w:r>
      <w:r>
        <w:t xml:space="preserve"> that can be systematically denaturalized through small cascading acts in order to create an ethical society. </w:t>
      </w:r>
    </w:p>
    <w:p w14:paraId="2AE1825D" w14:textId="77777777" w:rsidR="000F7E6B" w:rsidRPr="00B17C3E" w:rsidRDefault="000F7E6B" w:rsidP="000F7E6B">
      <w:pPr>
        <w:rPr>
          <w:rStyle w:val="Style13ptBold"/>
        </w:rPr>
      </w:pPr>
      <w:r>
        <w:rPr>
          <w:rStyle w:val="Style13ptBold"/>
        </w:rPr>
        <w:t>Kallis 11</w:t>
      </w:r>
    </w:p>
    <w:p w14:paraId="2852E55B" w14:textId="77777777" w:rsidR="000F7E6B" w:rsidRDefault="000F7E6B" w:rsidP="000F7E6B">
      <w:r>
        <w:t>[2011, Giorgos Kallis is an environmental scientist working on ecological economics and political ecology. He is a Leverhulme visiting professor at SOAS and an ICREA professor at ICTA, Autonomous University of Barcelona. Before that he was a Marie Curie International Fellow at the Energy and Resources Group of the University of California at Berkeley. He holds a PhD in Environmental Policy and Planning from the University of the Aegean in Greece, a Masters in Economics from Universitat Pompeu Fabra, and a Masters in Environmental Engineering and a Bachelors in Chemistry from Imperial College, London, "In defence of degrowth." Ecological Economics 70.5 (2011): 873-880.]</w:t>
      </w:r>
    </w:p>
    <w:p w14:paraId="0F35970C" w14:textId="77777777" w:rsidR="000F7E6B" w:rsidRDefault="000F7E6B" w:rsidP="000F7E6B">
      <w:pPr>
        <w:rPr>
          <w:sz w:val="16"/>
        </w:rPr>
      </w:pPr>
    </w:p>
    <w:p w14:paraId="15F069AC" w14:textId="77777777" w:rsidR="000F7E6B" w:rsidRDefault="000F7E6B" w:rsidP="000F7E6B">
      <w:pPr>
        <w:rPr>
          <w:rStyle w:val="Emphasis"/>
        </w:rPr>
      </w:pPr>
      <w:r>
        <w:rPr>
          <w:sz w:val="16"/>
        </w:rPr>
        <w:t xml:space="preserve">A degrowth agenda would face even more resistance from the same quarters. But </w:t>
      </w:r>
      <w:r w:rsidRPr="009403BC">
        <w:rPr>
          <w:rStyle w:val="Emphasis"/>
          <w:highlight w:val="cyan"/>
        </w:rPr>
        <w:t>degrowth is not a “policy”; it is</w:t>
      </w:r>
      <w:r w:rsidRPr="00221059">
        <w:rPr>
          <w:rStyle w:val="Emphasis"/>
        </w:rPr>
        <w:t xml:space="preserve"> framed as </w:t>
      </w:r>
      <w:r w:rsidRPr="009403BC">
        <w:rPr>
          <w:rStyle w:val="Emphasis"/>
          <w:highlight w:val="cyan"/>
        </w:rPr>
        <w:t>a political alternative that seeks a popular mandate for radical changes (including caps</w:t>
      </w:r>
      <w:r w:rsidRPr="00221059">
        <w:rPr>
          <w:rStyle w:val="Emphasis"/>
        </w:rPr>
        <w:t xml:space="preserve"> and environmental taxes).</w:t>
      </w:r>
      <w:r>
        <w:rPr>
          <w:sz w:val="16"/>
        </w:rPr>
        <w:t xml:space="preserve"> The question then is whether such an alternative could ever become popular. To this question I now turn. 7. Social and Political Change </w:t>
      </w:r>
      <w:r w:rsidRPr="00221059">
        <w:rPr>
          <w:rStyle w:val="StyleUnderline"/>
        </w:rPr>
        <w:t xml:space="preserve">Sustainable </w:t>
      </w:r>
      <w:r w:rsidRPr="00AD6549">
        <w:rPr>
          <w:rStyle w:val="StyleUnderline"/>
          <w:highlight w:val="cyan"/>
        </w:rPr>
        <w:t xml:space="preserve">degrowth </w:t>
      </w:r>
      <w:r w:rsidRPr="004A776C">
        <w:rPr>
          <w:rStyle w:val="StyleUnderline"/>
        </w:rPr>
        <w:t xml:space="preserve">is a </w:t>
      </w:r>
      <w:r w:rsidRPr="004A776C">
        <w:rPr>
          <w:rStyle w:val="Emphasis"/>
        </w:rPr>
        <w:t xml:space="preserve">multi-faceted political project that </w:t>
      </w:r>
      <w:r w:rsidRPr="00AD6549">
        <w:rPr>
          <w:rStyle w:val="Emphasis"/>
          <w:highlight w:val="cyan"/>
        </w:rPr>
        <w:t xml:space="preserve">aspires to mobilise support for a change of </w:t>
      </w:r>
      <w:r w:rsidRPr="00D11031">
        <w:rPr>
          <w:rStyle w:val="Emphasis"/>
          <w:highlight w:val="cyan"/>
        </w:rPr>
        <w:t>direction, at the macrolevel</w:t>
      </w:r>
      <w:r w:rsidRPr="00221059">
        <w:rPr>
          <w:rStyle w:val="Emphasis"/>
        </w:rPr>
        <w:t xml:space="preserve"> of economic and political institutions </w:t>
      </w:r>
      <w:r w:rsidRPr="00D11031">
        <w:rPr>
          <w:rStyle w:val="Emphasis"/>
          <w:highlight w:val="cyan"/>
        </w:rPr>
        <w:t>and</w:t>
      </w:r>
      <w:r w:rsidRPr="00221059">
        <w:rPr>
          <w:rStyle w:val="Emphasis"/>
        </w:rPr>
        <w:t xml:space="preserve"> at the </w:t>
      </w:r>
      <w:r w:rsidRPr="00D11031">
        <w:rPr>
          <w:rStyle w:val="Emphasis"/>
          <w:highlight w:val="cyan"/>
        </w:rPr>
        <w:t>micro</w:t>
      </w:r>
      <w:r w:rsidRPr="00221059">
        <w:rPr>
          <w:rStyle w:val="Emphasis"/>
        </w:rPr>
        <w:t xml:space="preserve"> level of personal values and aspirations</w:t>
      </w:r>
      <w:r>
        <w:rPr>
          <w:sz w:val="16"/>
        </w:rPr>
        <w:t xml:space="preserve">. </w:t>
      </w:r>
      <w:r w:rsidRPr="00221059">
        <w:rPr>
          <w:rStyle w:val="StyleUnderline"/>
        </w:rPr>
        <w:t xml:space="preserve">Income and material comfort is to be reduced for many along the way, but the goal is that </w:t>
      </w:r>
      <w:r w:rsidRPr="00221059">
        <w:rPr>
          <w:rStyle w:val="Emphasis"/>
        </w:rPr>
        <w:t>this is not experienced as welfare loss</w:t>
      </w:r>
      <w:r>
        <w:rPr>
          <w:sz w:val="16"/>
        </w:rPr>
        <w:t xml:space="preserve">. </w:t>
      </w:r>
      <w:r w:rsidRPr="00376F04">
        <w:rPr>
          <w:rStyle w:val="Emphasis"/>
          <w:highlight w:val="cyan"/>
        </w:rPr>
        <w:t xml:space="preserve">van den Bergh is sceptical about </w:t>
      </w:r>
      <w:r w:rsidRPr="004A776C">
        <w:rPr>
          <w:rStyle w:val="Emphasis"/>
        </w:rPr>
        <w:t xml:space="preserve">the </w:t>
      </w:r>
      <w:r w:rsidRPr="00376F04">
        <w:rPr>
          <w:rStyle w:val="Emphasis"/>
          <w:highlight w:val="cyan"/>
        </w:rPr>
        <w:t>political feasibility</w:t>
      </w:r>
      <w:r w:rsidRPr="00356D9C">
        <w:rPr>
          <w:rStyle w:val="Emphasis"/>
        </w:rPr>
        <w:t xml:space="preserve"> of this proposal.</w:t>
      </w:r>
      <w:r>
        <w:rPr>
          <w:sz w:val="16"/>
        </w:rPr>
        <w:t xml:space="preserve"> Beyond arguments and opinions, both of us, an economist and an environmental scientist, have to read and learn from historians </w:t>
      </w:r>
      <w:r w:rsidRPr="00376F04">
        <w:rPr>
          <w:sz w:val="16"/>
        </w:rPr>
        <w:t xml:space="preserve">and social scientists that have studied big social and political changes. But </w:t>
      </w:r>
      <w:r w:rsidRPr="00376F04">
        <w:rPr>
          <w:rStyle w:val="StyleUnderline"/>
        </w:rPr>
        <w:t>let me discern our differences on how we see social change happening, and hence clarify the debate over the feasibility of the degrowth proposal</w:t>
      </w:r>
      <w:r w:rsidRPr="00376F04">
        <w:rPr>
          <w:sz w:val="16"/>
        </w:rPr>
        <w:t xml:space="preserve">. </w:t>
      </w:r>
      <w:r w:rsidRPr="00376F04">
        <w:rPr>
          <w:rStyle w:val="StyleUnderline"/>
        </w:rPr>
        <w:t>In van den Bergh's implicit mental model of political change there are scientists, politicians, and the people</w:t>
      </w:r>
      <w:r w:rsidRPr="00376F04">
        <w:rPr>
          <w:sz w:val="16"/>
        </w:rPr>
        <w:t xml:space="preserve">. </w:t>
      </w:r>
      <w:r w:rsidRPr="00376F04">
        <w:rPr>
          <w:rStyle w:val="StyleUnderline"/>
        </w:rPr>
        <w:t>The role of scientists is to convince politicians and people about what needs to be done. Ideas such as degrowth that are unlikely to be accepted by “mainstream” scientists and hence politicians should be avoided, since they are likely to remain a marginal rearguard</w:t>
      </w:r>
      <w:r w:rsidRPr="00376F04">
        <w:rPr>
          <w:sz w:val="16"/>
        </w:rPr>
        <w:t xml:space="preserve">. There are two problems with this. First, </w:t>
      </w:r>
      <w:r w:rsidRPr="00376F04">
        <w:rPr>
          <w:rStyle w:val="StyleUnderline"/>
        </w:rPr>
        <w:t xml:space="preserve">van den Bergh sees scientists and their proposals </w:t>
      </w:r>
      <w:r w:rsidRPr="00376F04">
        <w:rPr>
          <w:sz w:val="16"/>
        </w:rPr>
        <w:t xml:space="preserve">(“policies”) </w:t>
      </w:r>
      <w:r w:rsidRPr="00376F04">
        <w:rPr>
          <w:rStyle w:val="StyleUnderline"/>
        </w:rPr>
        <w:t>in</w:t>
      </w:r>
      <w:r w:rsidRPr="00221059">
        <w:rPr>
          <w:rStyle w:val="StyleUnderline"/>
        </w:rPr>
        <w:t xml:space="preserve"> isolation from the political-economic system of politicians and vested interests within which such proposals come to operate, and of which scientists themselves are part of.</w:t>
      </w:r>
      <w:r>
        <w:rPr>
          <w:sz w:val="16"/>
        </w:rPr>
        <w:t xml:space="preserve"> </w:t>
      </w:r>
      <w:r w:rsidRPr="00D11031">
        <w:rPr>
          <w:rStyle w:val="Emphasis"/>
          <w:highlight w:val="cyan"/>
        </w:rPr>
        <w:t>Economists are not unbiased observers</w:t>
      </w:r>
      <w:r w:rsidRPr="00221059">
        <w:rPr>
          <w:rStyle w:val="Emphasis"/>
        </w:rPr>
        <w:t xml:space="preserve"> or developers of metrics; </w:t>
      </w:r>
      <w:r w:rsidRPr="00D11031">
        <w:rPr>
          <w:rStyle w:val="Emphasis"/>
          <w:highlight w:val="cyan"/>
        </w:rPr>
        <w:t>they are key players in the perpetuation of the growth economy and imaginary</w:t>
      </w:r>
      <w:r>
        <w:rPr>
          <w:sz w:val="16"/>
        </w:rPr>
        <w:t xml:space="preserve">. Second, </w:t>
      </w:r>
      <w:r w:rsidRPr="00221059">
        <w:rPr>
          <w:rStyle w:val="StyleUnderline"/>
        </w:rPr>
        <w:t>in van den Bergh's implicit model, it is to powerful politicians we should all, scientists and civil society, appeal to</w:t>
      </w:r>
      <w:r>
        <w:rPr>
          <w:sz w:val="16"/>
        </w:rPr>
        <w:t xml:space="preserve">. From such a perspective, which takes the current distribution of power as granted, there is little hope for a degrowth proposal. However, </w:t>
      </w:r>
      <w:r w:rsidRPr="00221059">
        <w:rPr>
          <w:rStyle w:val="StyleUnderline"/>
        </w:rPr>
        <w:t xml:space="preserve">there is an alternative viewpoint, according to which </w:t>
      </w:r>
      <w:r w:rsidRPr="00D11031">
        <w:rPr>
          <w:rStyle w:val="StyleUnderline"/>
          <w:highlight w:val="cyan"/>
        </w:rPr>
        <w:t xml:space="preserve">big social change </w:t>
      </w:r>
      <w:r w:rsidRPr="00D11031">
        <w:rPr>
          <w:rStyle w:val="Emphasis"/>
          <w:highlight w:val="cyan"/>
        </w:rPr>
        <w:t xml:space="preserve">never appeals to the “kings” </w:t>
      </w:r>
      <w:r w:rsidRPr="00376F04">
        <w:rPr>
          <w:rStyle w:val="Emphasis"/>
        </w:rPr>
        <w:t xml:space="preserve">and “priests” </w:t>
      </w:r>
      <w:r w:rsidRPr="00D11031">
        <w:rPr>
          <w:rStyle w:val="Emphasis"/>
          <w:highlight w:val="cyan"/>
        </w:rPr>
        <w:t xml:space="preserve">of the time. </w:t>
      </w:r>
      <w:r w:rsidRPr="00D11031">
        <w:rPr>
          <w:rStyle w:val="StyleUnderline"/>
          <w:highlight w:val="cyan"/>
        </w:rPr>
        <w:t>Revolutionary changes</w:t>
      </w:r>
      <w:r w:rsidRPr="00D11031">
        <w:rPr>
          <w:rStyle w:val="StyleUnderline"/>
        </w:rPr>
        <w:t xml:space="preserve">, in society or science, </w:t>
      </w:r>
      <w:r w:rsidRPr="00D11031">
        <w:rPr>
          <w:rStyle w:val="StyleUnderline"/>
          <w:highlight w:val="cyan"/>
        </w:rPr>
        <w:t>are often</w:t>
      </w:r>
      <w:r w:rsidRPr="00221059">
        <w:rPr>
          <w:rStyle w:val="StyleUnderline"/>
        </w:rPr>
        <w:t xml:space="preserve"> punctuations </w:t>
      </w:r>
      <w:r w:rsidRPr="00D11031">
        <w:rPr>
          <w:rStyle w:val="StyleUnderline"/>
          <w:highlight w:val="cyan"/>
        </w:rPr>
        <w:t xml:space="preserve">after </w:t>
      </w:r>
      <w:r w:rsidRPr="00D11031">
        <w:rPr>
          <w:rStyle w:val="Emphasis"/>
          <w:highlight w:val="cyan"/>
        </w:rPr>
        <w:t>big periods of stasis</w:t>
      </w:r>
      <w:r w:rsidRPr="00221059">
        <w:rPr>
          <w:rStyle w:val="Emphasis"/>
        </w:rPr>
        <w:t xml:space="preserve"> or development locked in a paradigm</w:t>
      </w:r>
      <w:r>
        <w:rPr>
          <w:sz w:val="16"/>
        </w:rPr>
        <w:t xml:space="preserve"> (Kuhn, 1962). </w:t>
      </w:r>
      <w:r w:rsidRPr="00D11031">
        <w:rPr>
          <w:rStyle w:val="StyleUnderline"/>
          <w:highlight w:val="cyan"/>
        </w:rPr>
        <w:t>Crises and quick reversals</w:t>
      </w:r>
      <w:r w:rsidRPr="00221059">
        <w:rPr>
          <w:rStyle w:val="StyleUnderline"/>
        </w:rPr>
        <w:t xml:space="preserve"> of what was perceived as the normal direction of things</w:t>
      </w:r>
      <w:r>
        <w:rPr>
          <w:sz w:val="16"/>
        </w:rPr>
        <w:t xml:space="preserve"> (Davies, 1962) </w:t>
      </w:r>
      <w:r w:rsidRPr="00D11031">
        <w:rPr>
          <w:rStyle w:val="StyleUnderline"/>
          <w:highlight w:val="cyan"/>
        </w:rPr>
        <w:t xml:space="preserve">open </w:t>
      </w:r>
      <w:r w:rsidRPr="00376F04">
        <w:rPr>
          <w:rStyle w:val="Emphasis"/>
        </w:rPr>
        <w:t xml:space="preserve">windows of </w:t>
      </w:r>
      <w:r w:rsidRPr="00D11031">
        <w:rPr>
          <w:rStyle w:val="Emphasis"/>
          <w:highlight w:val="cyan"/>
        </w:rPr>
        <w:t>opportunity for change</w:t>
      </w:r>
      <w:r>
        <w:rPr>
          <w:sz w:val="16"/>
        </w:rPr>
        <w:t xml:space="preserve">. As Wallerstein (2010, 141) puts it: “when </w:t>
      </w:r>
      <w:r w:rsidRPr="00376F04">
        <w:rPr>
          <w:rStyle w:val="StyleUnderline"/>
        </w:rPr>
        <w:t xml:space="preserve">the system is far from equilibrium … </w:t>
      </w:r>
      <w:r w:rsidRPr="00D11031">
        <w:rPr>
          <w:rStyle w:val="Emphasis"/>
          <w:highlight w:val="cyan"/>
        </w:rPr>
        <w:t>small</w:t>
      </w:r>
      <w:r w:rsidRPr="00221059">
        <w:rPr>
          <w:rStyle w:val="Emphasis"/>
        </w:rPr>
        <w:t xml:space="preserve"> social </w:t>
      </w:r>
      <w:r w:rsidRPr="00D11031">
        <w:rPr>
          <w:rStyle w:val="Emphasis"/>
          <w:highlight w:val="cyan"/>
        </w:rPr>
        <w:t xml:space="preserve">mobilizations </w:t>
      </w:r>
      <w:r w:rsidRPr="00376F04">
        <w:rPr>
          <w:rStyle w:val="Emphasis"/>
        </w:rPr>
        <w:t xml:space="preserve">can </w:t>
      </w:r>
      <w:r w:rsidRPr="00D11031">
        <w:rPr>
          <w:rStyle w:val="Emphasis"/>
          <w:highlight w:val="cyan"/>
        </w:rPr>
        <w:t>have</w:t>
      </w:r>
      <w:r w:rsidRPr="00376F04">
        <w:rPr>
          <w:rStyle w:val="Emphasis"/>
        </w:rPr>
        <w:t xml:space="preserve"> very </w:t>
      </w:r>
      <w:r w:rsidRPr="00D11031">
        <w:rPr>
          <w:rStyle w:val="Emphasis"/>
          <w:highlight w:val="cyan"/>
        </w:rPr>
        <w:t>great repercussions</w:t>
      </w:r>
      <w:r w:rsidRPr="00221059">
        <w:rPr>
          <w:rStyle w:val="Emphasis"/>
        </w:rPr>
        <w:t>”.</w:t>
      </w:r>
      <w:r>
        <w:rPr>
          <w:sz w:val="16"/>
        </w:rPr>
        <w:t xml:space="preserve"> According to Korten (2008) </w:t>
      </w:r>
      <w:r w:rsidRPr="00D11031">
        <w:rPr>
          <w:rStyle w:val="StyleUnderline"/>
          <w:highlight w:val="cyan"/>
        </w:rPr>
        <w:t>mobilisations start</w:t>
      </w:r>
      <w:r w:rsidRPr="00221059">
        <w:rPr>
          <w:rStyle w:val="StyleUnderline"/>
        </w:rPr>
        <w:t xml:space="preserve"> with a “new cultural story” </w:t>
      </w:r>
      <w:r w:rsidRPr="00D11031">
        <w:rPr>
          <w:rStyle w:val="StyleUnderline"/>
          <w:highlight w:val="cyan"/>
        </w:rPr>
        <w:t>initially</w:t>
      </w:r>
      <w:r w:rsidRPr="00221059">
        <w:rPr>
          <w:rStyle w:val="StyleUnderline"/>
        </w:rPr>
        <w:t xml:space="preserve"> a conversation </w:t>
      </w:r>
      <w:r w:rsidRPr="00D11031">
        <w:rPr>
          <w:rStyle w:val="StyleUnderline"/>
          <w:highlight w:val="cyan"/>
        </w:rPr>
        <w:t>among a few</w:t>
      </w:r>
      <w:r w:rsidRPr="00221059">
        <w:rPr>
          <w:rStyle w:val="StyleUnderline"/>
        </w:rPr>
        <w:t xml:space="preserve">, </w:t>
      </w:r>
      <w:r w:rsidRPr="004A776C">
        <w:rPr>
          <w:rStyle w:val="StyleUnderline"/>
        </w:rPr>
        <w:t>that</w:t>
      </w:r>
      <w:r w:rsidRPr="00221059">
        <w:rPr>
          <w:rStyle w:val="StyleUnderline"/>
        </w:rPr>
        <w:t xml:space="preserve"> </w:t>
      </w:r>
      <w:r w:rsidRPr="00221059">
        <w:rPr>
          <w:rStyle w:val="Emphasis"/>
        </w:rPr>
        <w:t xml:space="preserve">gradually comes </w:t>
      </w:r>
      <w:r w:rsidRPr="004A776C">
        <w:rPr>
          <w:rStyle w:val="Emphasis"/>
          <w:highlight w:val="cyan"/>
        </w:rPr>
        <w:t xml:space="preserve">to challenge </w:t>
      </w:r>
      <w:r w:rsidRPr="00376F04">
        <w:rPr>
          <w:rStyle w:val="Emphasis"/>
          <w:highlight w:val="cyan"/>
        </w:rPr>
        <w:t>an established paradigm that seemed</w:t>
      </w:r>
      <w:r w:rsidRPr="00221059">
        <w:rPr>
          <w:rStyle w:val="Emphasis"/>
        </w:rPr>
        <w:t xml:space="preserve"> previously </w:t>
      </w:r>
      <w:r w:rsidRPr="00376F04">
        <w:rPr>
          <w:rStyle w:val="Emphasis"/>
          <w:highlight w:val="cyan"/>
        </w:rPr>
        <w:t>unmovable</w:t>
      </w:r>
      <w:r>
        <w:rPr>
          <w:sz w:val="16"/>
        </w:rPr>
        <w:t xml:space="preserve">. </w:t>
      </w:r>
      <w:r w:rsidRPr="00221059">
        <w:rPr>
          <w:rStyle w:val="StyleUnderline"/>
        </w:rPr>
        <w:t>In the gap and loss of meaning created by a crisis, such new stories may be seen to offer more convincing explanations and directions for action.</w:t>
      </w:r>
      <w:r>
        <w:rPr>
          <w:sz w:val="16"/>
        </w:rPr>
        <w:t xml:space="preserve"> </w:t>
      </w:r>
      <w:r w:rsidRPr="00D11031">
        <w:rPr>
          <w:rStyle w:val="Emphasis"/>
          <w:highlight w:val="cyan"/>
        </w:rPr>
        <w:t>Small,</w:t>
      </w:r>
      <w:r w:rsidRPr="00376F04">
        <w:rPr>
          <w:rStyle w:val="Emphasis"/>
        </w:rPr>
        <w:t xml:space="preserve"> but </w:t>
      </w:r>
      <w:r w:rsidRPr="00D11031">
        <w:rPr>
          <w:rStyle w:val="Emphasis"/>
          <w:highlight w:val="cyan"/>
        </w:rPr>
        <w:t>accumulating, actions stemming from</w:t>
      </w:r>
      <w:r w:rsidRPr="00221059">
        <w:rPr>
          <w:rStyle w:val="Emphasis"/>
        </w:rPr>
        <w:t xml:space="preserve"> the </w:t>
      </w:r>
      <w:r w:rsidRPr="00D11031">
        <w:rPr>
          <w:rStyle w:val="Emphasis"/>
        </w:rPr>
        <w:t xml:space="preserve">initial </w:t>
      </w:r>
      <w:r w:rsidRPr="00D11031">
        <w:rPr>
          <w:rStyle w:val="Emphasis"/>
          <w:highlight w:val="cyan"/>
        </w:rPr>
        <w:t>conversations create gradually a new reality and</w:t>
      </w:r>
      <w:r w:rsidRPr="00221059">
        <w:rPr>
          <w:rStyle w:val="Emphasis"/>
        </w:rPr>
        <w:t xml:space="preserve"> give a </w:t>
      </w:r>
      <w:r w:rsidRPr="00D11031">
        <w:rPr>
          <w:rStyle w:val="Emphasis"/>
          <w:highlight w:val="cyan"/>
        </w:rPr>
        <w:t>concrete expression to</w:t>
      </w:r>
      <w:r w:rsidRPr="00221059">
        <w:rPr>
          <w:rStyle w:val="Emphasis"/>
        </w:rPr>
        <w:t xml:space="preserve"> the benefits of </w:t>
      </w:r>
      <w:r w:rsidRPr="00D11031">
        <w:rPr>
          <w:rStyle w:val="Emphasis"/>
          <w:highlight w:val="cyan"/>
        </w:rPr>
        <w:t>a different way</w:t>
      </w:r>
      <w:r w:rsidRPr="00221059">
        <w:rPr>
          <w:rStyle w:val="Emphasis"/>
        </w:rPr>
        <w:t xml:space="preserve"> of doing things.</w:t>
      </w:r>
      <w:r>
        <w:rPr>
          <w:sz w:val="16"/>
        </w:rPr>
        <w:t xml:space="preserve"> </w:t>
      </w:r>
      <w:r w:rsidRPr="00B17C3E">
        <w:rPr>
          <w:rStyle w:val="StyleUnderline"/>
        </w:rPr>
        <w:t xml:space="preserve">The new cultural story and the </w:t>
      </w:r>
      <w:r w:rsidRPr="00D11031">
        <w:rPr>
          <w:rStyle w:val="StyleUnderline"/>
          <w:highlight w:val="cyan"/>
        </w:rPr>
        <w:t>alternative</w:t>
      </w:r>
      <w:r w:rsidRPr="00B17C3E">
        <w:rPr>
          <w:rStyle w:val="StyleUnderline"/>
        </w:rPr>
        <w:t xml:space="preserve">, liberated </w:t>
      </w:r>
      <w:r w:rsidRPr="00D11031">
        <w:rPr>
          <w:rStyle w:val="StyleUnderline"/>
          <w:highlight w:val="cyan"/>
        </w:rPr>
        <w:t>social spaces and practices</w:t>
      </w:r>
      <w:r w:rsidRPr="00B17C3E">
        <w:rPr>
          <w:rStyle w:val="StyleUnderline"/>
        </w:rPr>
        <w:t xml:space="preserve"> that embody it </w:t>
      </w:r>
      <w:r w:rsidRPr="00D11031">
        <w:rPr>
          <w:rStyle w:val="Emphasis"/>
          <w:highlight w:val="cyan"/>
        </w:rPr>
        <w:t>connect disparate people across interests and generate a social movement</w:t>
      </w:r>
      <w:r w:rsidRPr="00B17C3E">
        <w:rPr>
          <w:rStyle w:val="Emphasis"/>
        </w:rPr>
        <w:t xml:space="preserve"> of thought and practice</w:t>
      </w:r>
      <w:r>
        <w:rPr>
          <w:sz w:val="16"/>
        </w:rPr>
        <w:t xml:space="preserve">. </w:t>
      </w:r>
      <w:r w:rsidRPr="00B17C3E">
        <w:rPr>
          <w:rStyle w:val="StyleUnderline"/>
        </w:rPr>
        <w:t>As liberated spaces expand people lead and leaders</w:t>
      </w:r>
      <w:r>
        <w:rPr>
          <w:sz w:val="16"/>
        </w:rPr>
        <w:t xml:space="preserve"> (old and new ones coming in power) </w:t>
      </w:r>
      <w:r w:rsidRPr="00B17C3E">
        <w:rPr>
          <w:rStyle w:val="StyleUnderline"/>
        </w:rPr>
        <w:t>follow and respond</w:t>
      </w:r>
      <w:r>
        <w:rPr>
          <w:sz w:val="16"/>
        </w:rPr>
        <w:t xml:space="preserve"> (Korten, 2008). </w:t>
      </w:r>
      <w:r w:rsidRPr="00B17C3E">
        <w:rPr>
          <w:rStyle w:val="StyleUnderline"/>
        </w:rPr>
        <w:t xml:space="preserve">The movement for </w:t>
      </w:r>
      <w:r w:rsidRPr="00D11031">
        <w:rPr>
          <w:rStyle w:val="StyleUnderline"/>
          <w:highlight w:val="cyan"/>
        </w:rPr>
        <w:t xml:space="preserve">degrowth is </w:t>
      </w:r>
      <w:r w:rsidRPr="00376F04">
        <w:rPr>
          <w:rStyle w:val="StyleUnderline"/>
        </w:rPr>
        <w:t xml:space="preserve">much </w:t>
      </w:r>
      <w:r w:rsidRPr="00D11031">
        <w:rPr>
          <w:rStyle w:val="Emphasis"/>
          <w:highlight w:val="cyan"/>
        </w:rPr>
        <w:t>more in accordance with</w:t>
      </w:r>
      <w:r w:rsidRPr="00B17C3E">
        <w:rPr>
          <w:rStyle w:val="Emphasis"/>
        </w:rPr>
        <w:t xml:space="preserve"> Korten's model of revolutionary </w:t>
      </w:r>
      <w:r w:rsidRPr="00D11031">
        <w:rPr>
          <w:rStyle w:val="Emphasis"/>
          <w:highlight w:val="cyan"/>
        </w:rPr>
        <w:t>social change</w:t>
      </w:r>
      <w:r>
        <w:rPr>
          <w:sz w:val="16"/>
        </w:rPr>
        <w:t xml:space="preserve"> (Fournier, 2008; Baykan, 2007), </w:t>
      </w:r>
      <w:r w:rsidRPr="00D11031">
        <w:rPr>
          <w:rStyle w:val="Emphasis"/>
          <w:highlight w:val="cyan"/>
        </w:rPr>
        <w:t>than the</w:t>
      </w:r>
      <w:r w:rsidRPr="00B17C3E">
        <w:rPr>
          <w:rStyle w:val="Emphasis"/>
        </w:rPr>
        <w:t xml:space="preserve"> more </w:t>
      </w:r>
      <w:r w:rsidRPr="00D11031">
        <w:rPr>
          <w:rStyle w:val="Emphasis"/>
          <w:highlight w:val="cyan"/>
        </w:rPr>
        <w:t>technocratic model</w:t>
      </w:r>
      <w:r w:rsidRPr="00B17C3E">
        <w:rPr>
          <w:rStyle w:val="Emphasis"/>
        </w:rPr>
        <w:t xml:space="preserve"> underlying van den Bergh's view</w:t>
      </w:r>
      <w:r>
        <w:rPr>
          <w:sz w:val="16"/>
        </w:rPr>
        <w:t xml:space="preserve">. </w:t>
      </w:r>
      <w:r w:rsidRPr="00D11031">
        <w:rPr>
          <w:rStyle w:val="StyleUnderline"/>
        </w:rPr>
        <w:t>Scientists</w:t>
      </w:r>
      <w:r w:rsidRPr="00B17C3E">
        <w:rPr>
          <w:rStyle w:val="StyleUnderline"/>
        </w:rPr>
        <w:t xml:space="preserve"> working on degrowth counter a false cultural story (growth as progress) and </w:t>
      </w:r>
      <w:r w:rsidRPr="00D11031">
        <w:rPr>
          <w:rStyle w:val="Emphasis"/>
        </w:rPr>
        <w:t>work to construct a new</w:t>
      </w:r>
      <w:r w:rsidRPr="00B17C3E">
        <w:rPr>
          <w:rStyle w:val="Emphasis"/>
        </w:rPr>
        <w:t xml:space="preserve"> even if imperfect one (sustainable degrowth).</w:t>
      </w:r>
      <w:r>
        <w:rPr>
          <w:sz w:val="16"/>
        </w:rPr>
        <w:t xml:space="preserve"> Scientists are in conversation with practitioners and activists “escaping the economy” – (Cattaneo and Gavalda, 2010) – who embody degrowth ideas in new material spaces. </w:t>
      </w:r>
      <w:r w:rsidRPr="00B17C3E">
        <w:rPr>
          <w:rStyle w:val="StyleUnderline"/>
        </w:rPr>
        <w:t>Scientists and practitioners network to experiment, creating new spaces, intellectually and physically</w:t>
      </w:r>
      <w:r>
        <w:rPr>
          <w:sz w:val="16"/>
        </w:rPr>
        <w:t xml:space="preserve">.7 </w:t>
      </w:r>
      <w:r w:rsidRPr="00B17C3E">
        <w:rPr>
          <w:rStyle w:val="StyleUnderline"/>
        </w:rPr>
        <w:t xml:space="preserve">A movement may grow which will extend this </w:t>
      </w:r>
      <w:r w:rsidRPr="00376F04">
        <w:rPr>
          <w:rStyle w:val="StyleUnderline"/>
        </w:rPr>
        <w:t>new alternative cultural story, build alliances with other similar cultural stories and movements, and in the void opened by the current crisis, create a convincing and popular alternative</w:t>
      </w:r>
      <w:r w:rsidRPr="00376F04">
        <w:rPr>
          <w:sz w:val="16"/>
        </w:rPr>
        <w:t xml:space="preserve">. In my view, </w:t>
      </w:r>
      <w:r w:rsidRPr="00376F04">
        <w:rPr>
          <w:rStyle w:val="Emphasis"/>
        </w:rPr>
        <w:t xml:space="preserve">climate change and the </w:t>
      </w:r>
      <w:r w:rsidRPr="00D11031">
        <w:rPr>
          <w:rStyle w:val="Emphasis"/>
          <w:highlight w:val="cyan"/>
        </w:rPr>
        <w:t>creation of a low-carbon society require</w:t>
      </w:r>
      <w:r w:rsidRPr="00376F04">
        <w:rPr>
          <w:rStyle w:val="Emphasis"/>
        </w:rPr>
        <w:t xml:space="preserve"> such a </w:t>
      </w:r>
      <w:r w:rsidRPr="00D11031">
        <w:rPr>
          <w:rStyle w:val="Emphasis"/>
          <w:highlight w:val="cyan"/>
        </w:rPr>
        <w:t>revolutionary social change</w:t>
      </w:r>
      <w:r w:rsidRPr="00B17C3E">
        <w:rPr>
          <w:rStyle w:val="Emphasis"/>
        </w:rPr>
        <w:t xml:space="preserve"> (not in the sense of violent, but in the sense of fast and dramatically different), </w:t>
      </w:r>
      <w:r w:rsidRPr="004A776C">
        <w:rPr>
          <w:rStyle w:val="Emphasis"/>
        </w:rPr>
        <w:t>rather than the marginal one</w:t>
      </w:r>
      <w:r>
        <w:rPr>
          <w:sz w:val="16"/>
        </w:rPr>
        <w:t xml:space="preserve"> – politically speaking – implied in van den Bergh's model. </w:t>
      </w:r>
      <w:r w:rsidRPr="00376F04">
        <w:rPr>
          <w:rStyle w:val="StyleUnderline"/>
          <w:highlight w:val="cyan"/>
        </w:rPr>
        <w:t>van den Bergh proposes an ambitious</w:t>
      </w:r>
      <w:r w:rsidRPr="00B17C3E">
        <w:rPr>
          <w:rStyle w:val="StyleUnderline"/>
        </w:rPr>
        <w:t xml:space="preserve"> policy </w:t>
      </w:r>
      <w:r w:rsidRPr="00376F04">
        <w:rPr>
          <w:rStyle w:val="StyleUnderline"/>
          <w:highlight w:val="cyan"/>
        </w:rPr>
        <w:t xml:space="preserve">agenda, but </w:t>
      </w:r>
      <w:r w:rsidRPr="00376F04">
        <w:rPr>
          <w:rStyle w:val="Emphasis"/>
          <w:highlight w:val="cyan"/>
        </w:rPr>
        <w:t>offers no</w:t>
      </w:r>
      <w:r w:rsidRPr="00B17C3E">
        <w:rPr>
          <w:rStyle w:val="Emphasis"/>
        </w:rPr>
        <w:t xml:space="preserve"> associated ambitious political </w:t>
      </w:r>
      <w:r w:rsidRPr="00376F04">
        <w:rPr>
          <w:rStyle w:val="Emphasis"/>
          <w:highlight w:val="cyan"/>
        </w:rPr>
        <w:t>proposal on how could this become possible</w:t>
      </w:r>
      <w:r w:rsidRPr="00B17C3E">
        <w:rPr>
          <w:rStyle w:val="Emphasis"/>
        </w:rPr>
        <w:t xml:space="preserve"> (or an explanation why the same </w:t>
      </w:r>
      <w:r w:rsidRPr="00D11031">
        <w:rPr>
          <w:rStyle w:val="Emphasis"/>
          <w:highlight w:val="cyan"/>
        </w:rPr>
        <w:t>proposals have been on the table for</w:t>
      </w:r>
      <w:r w:rsidRPr="00B17C3E">
        <w:rPr>
          <w:rStyle w:val="Emphasis"/>
        </w:rPr>
        <w:t xml:space="preserve"> so many </w:t>
      </w:r>
      <w:r w:rsidRPr="00D11031">
        <w:rPr>
          <w:rStyle w:val="Emphasis"/>
          <w:highlight w:val="cyan"/>
        </w:rPr>
        <w:t>years without being</w:t>
      </w:r>
      <w:r w:rsidRPr="00B17C3E">
        <w:rPr>
          <w:rStyle w:val="Emphasis"/>
        </w:rPr>
        <w:t xml:space="preserve"> effectively </w:t>
      </w:r>
      <w:r w:rsidRPr="00D11031">
        <w:rPr>
          <w:rStyle w:val="Emphasis"/>
          <w:highlight w:val="cyan"/>
        </w:rPr>
        <w:t>implemented</w:t>
      </w:r>
      <w:r w:rsidRPr="00B17C3E">
        <w:rPr>
          <w:rStyle w:val="Emphasis"/>
        </w:rPr>
        <w:t xml:space="preserve">). </w:t>
      </w:r>
      <w:r>
        <w:rPr>
          <w:sz w:val="16"/>
        </w:rPr>
        <w:t xml:space="preserve">8. Feasibility and Acceptance A State that institutes salary caps, sets strict emission caps, increases taxes to the rich or bans advertising will need somemuscle. But there are currently strong and intensifying interdependencies between politicians and private interests, not least through the funding of political parties, which themselves depend on a growing economy. For some the control of governments by vested private interests marks the end of democracy and the dawn of an era of oligarchy (Kempf, 2010). </w:t>
      </w:r>
      <w:r w:rsidRPr="00B17C3E">
        <w:rPr>
          <w:rStyle w:val="StyleUnderline"/>
        </w:rPr>
        <w:t>The degrowth proposal is at odds with such tendencies, as it insists in the possibility to bring radical – ecological and redistributive – change through parliamentary democracy</w:t>
      </w:r>
      <w:r>
        <w:rPr>
          <w:sz w:val="16"/>
        </w:rPr>
        <w:t xml:space="preserve"> (see Latouche, 2009). </w:t>
      </w:r>
      <w:r w:rsidRPr="00B17C3E">
        <w:rPr>
          <w:rStyle w:val="StyleUnderline"/>
        </w:rPr>
        <w:t xml:space="preserve">We </w:t>
      </w:r>
      <w:r w:rsidRPr="00B17C3E">
        <w:rPr>
          <w:rStyle w:val="Emphasis"/>
        </w:rPr>
        <w:t>cannot surrender a priori the possibility of a non-totalitarian, popularly elected government with a mandate to redistribute and plan in the direction of sustainable degrowth</w:t>
      </w:r>
      <w:r w:rsidRPr="00B17C3E">
        <w:rPr>
          <w:rStyle w:val="StyleUnderline"/>
        </w:rPr>
        <w:t xml:space="preserve">. </w:t>
      </w:r>
      <w:r w:rsidRPr="00D11031">
        <w:rPr>
          <w:rStyle w:val="StyleUnderline"/>
          <w:highlight w:val="cyan"/>
        </w:rPr>
        <w:t>In the past we have had</w:t>
      </w:r>
      <w:r w:rsidRPr="00B17C3E">
        <w:rPr>
          <w:rStyle w:val="StyleUnderline"/>
        </w:rPr>
        <w:t xml:space="preserve"> reasonable </w:t>
      </w:r>
      <w:r w:rsidRPr="00D11031">
        <w:rPr>
          <w:rStyle w:val="StyleUnderline"/>
          <w:highlight w:val="cyan"/>
        </w:rPr>
        <w:t xml:space="preserve">democratic planned economies that </w:t>
      </w:r>
      <w:r w:rsidRPr="00D11031">
        <w:rPr>
          <w:rStyle w:val="StyleUnderline"/>
        </w:rPr>
        <w:t>boldly</w:t>
      </w:r>
      <w:r w:rsidRPr="00B17C3E">
        <w:rPr>
          <w:rStyle w:val="StyleUnderline"/>
        </w:rPr>
        <w:t xml:space="preserve"> </w:t>
      </w:r>
      <w:r w:rsidRPr="00D11031">
        <w:rPr>
          <w:rStyle w:val="StyleUnderline"/>
          <w:highlight w:val="cyan"/>
        </w:rPr>
        <w:t>redistributed surpluses</w:t>
      </w:r>
      <w:r w:rsidRPr="00B17C3E">
        <w:rPr>
          <w:rStyle w:val="StyleUnderline"/>
        </w:rPr>
        <w:t xml:space="preserve"> from private consumption </w:t>
      </w:r>
      <w:r w:rsidRPr="00D11031">
        <w:rPr>
          <w:rStyle w:val="StyleUnderline"/>
          <w:highlight w:val="cyan"/>
        </w:rPr>
        <w:t>to public goods</w:t>
      </w:r>
      <w:r w:rsidRPr="00B17C3E">
        <w:rPr>
          <w:rStyle w:val="StyleUnderline"/>
        </w:rPr>
        <w:t>.</w:t>
      </w:r>
      <w:r>
        <w:rPr>
          <w:sz w:val="16"/>
        </w:rPr>
        <w:t xml:space="preserve"> Mike Davis (2007) documents </w:t>
      </w:r>
      <w:r w:rsidRPr="00376F04">
        <w:rPr>
          <w:sz w:val="16"/>
        </w:rPr>
        <w:t xml:space="preserve">how </w:t>
      </w:r>
      <w:r w:rsidRPr="00376F04">
        <w:rPr>
          <w:rStyle w:val="StyleUnderline"/>
        </w:rPr>
        <w:t>the U. S. economy was refashioned in a stroke to fight fascism: as investments were shifted from private consumption to the public war machine, cars were shared, hitchhiking became a popular way of transport, bicycles made a comeback, urban food gardens multiplied and recycling and thrift reached unprecedented levels. As a voluntary communal spirit reigned, conspicuous consumption became socially ostracised</w:t>
      </w:r>
      <w:r>
        <w:rPr>
          <w:sz w:val="16"/>
        </w:rPr>
        <w:t xml:space="preserve"> (exhibiting publicly that you are rich remained unpopular well into the 1970s). </w:t>
      </w:r>
      <w:r w:rsidRPr="004A776C">
        <w:rPr>
          <w:rStyle w:val="Emphasis"/>
        </w:rPr>
        <w:t xml:space="preserve">It is a manifestation of </w:t>
      </w:r>
      <w:r w:rsidRPr="00D11031">
        <w:rPr>
          <w:rStyle w:val="Emphasis"/>
          <w:highlight w:val="cyan"/>
        </w:rPr>
        <w:t xml:space="preserve">the colonization of our imaginary </w:t>
      </w:r>
      <w:r w:rsidRPr="004A776C">
        <w:rPr>
          <w:rStyle w:val="Emphasis"/>
        </w:rPr>
        <w:t xml:space="preserve">that we now </w:t>
      </w:r>
      <w:r w:rsidRPr="00D11031">
        <w:rPr>
          <w:rStyle w:val="Emphasis"/>
          <w:highlight w:val="cyan"/>
        </w:rPr>
        <w:t>consider infeasible any</w:t>
      </w:r>
      <w:r w:rsidRPr="00B17C3E">
        <w:rPr>
          <w:rStyle w:val="Emphasis"/>
        </w:rPr>
        <w:t xml:space="preserve"> bold </w:t>
      </w:r>
      <w:r w:rsidRPr="00D11031">
        <w:rPr>
          <w:rStyle w:val="Emphasis"/>
          <w:highlight w:val="cyan"/>
        </w:rPr>
        <w:t>collective attempt to plan our way out of the ecological catastrophe</w:t>
      </w:r>
      <w:r>
        <w:rPr>
          <w:sz w:val="16"/>
        </w:rPr>
        <w:t xml:space="preserve">. As philosopher Slavoj Zizek puts it, </w:t>
      </w:r>
      <w:r w:rsidRPr="00D11031">
        <w:rPr>
          <w:rStyle w:val="StyleUnderline"/>
          <w:highlight w:val="cyan"/>
        </w:rPr>
        <w:t>it is</w:t>
      </w:r>
      <w:r w:rsidRPr="00B17C3E">
        <w:rPr>
          <w:rStyle w:val="StyleUnderline"/>
        </w:rPr>
        <w:t xml:space="preserve"> </w:t>
      </w:r>
      <w:r w:rsidRPr="00B17C3E">
        <w:rPr>
          <w:rStyle w:val="Emphasis"/>
        </w:rPr>
        <w:t xml:space="preserve">much </w:t>
      </w:r>
      <w:r w:rsidRPr="00D11031">
        <w:rPr>
          <w:rStyle w:val="Emphasis"/>
          <w:highlight w:val="cyan"/>
        </w:rPr>
        <w:t>easier</w:t>
      </w:r>
      <w:r w:rsidRPr="00B17C3E">
        <w:rPr>
          <w:rStyle w:val="Emphasis"/>
        </w:rPr>
        <w:t xml:space="preserve"> for us </w:t>
      </w:r>
      <w:r w:rsidRPr="00D11031">
        <w:rPr>
          <w:rStyle w:val="Emphasis"/>
          <w:highlight w:val="cyan"/>
        </w:rPr>
        <w:t>to imagine the end of the world than</w:t>
      </w:r>
      <w:r w:rsidRPr="00B17C3E">
        <w:rPr>
          <w:rStyle w:val="Emphasis"/>
        </w:rPr>
        <w:t xml:space="preserve"> serious </w:t>
      </w:r>
      <w:r w:rsidRPr="00D11031">
        <w:rPr>
          <w:rStyle w:val="Emphasis"/>
          <w:highlight w:val="cyan"/>
        </w:rPr>
        <w:t>social change</w:t>
      </w:r>
      <w:r w:rsidRPr="00B17C3E">
        <w:rPr>
          <w:rStyle w:val="StyleUnderline"/>
        </w:rPr>
        <w:t xml:space="preserve">. van den Bergh is sceptical also of the prospect of individuals opting voluntarily for living a </w:t>
      </w:r>
      <w:r w:rsidRPr="00376F04">
        <w:rPr>
          <w:rStyle w:val="StyleUnderline"/>
        </w:rPr>
        <w:t>simpler and more frugal life</w:t>
      </w:r>
      <w:r w:rsidRPr="00376F04">
        <w:rPr>
          <w:sz w:val="16"/>
        </w:rPr>
        <w:t xml:space="preserve"> (much less to fight politically to demand it). In his view, the image of the hunter–gatherer cannot appeal to a society of locked-in shopping mall consumers, more so given the biological – evolutionary – roots of selfish, conspicuous consumption. First, since this is a common – and easy – criticism, let me make clear that the hunter–gatherer or the caveman are not the ideal human subjects of degrowth. In my view, it is the convivial yet simple and content, enlightened human (my own preference goes for Kazantzakis' fictional hero “Alexis Zorbas”). </w:t>
      </w:r>
      <w:r w:rsidRPr="00376F04">
        <w:rPr>
          <w:rStyle w:val="StyleUnderline"/>
        </w:rPr>
        <w:t>Degrowth does not imagine turning back the clock to an idealized past that may have never existed, but using the capacities we have developed to</w:t>
      </w:r>
      <w:r w:rsidRPr="00B17C3E">
        <w:rPr>
          <w:rStyle w:val="StyleUnderline"/>
        </w:rPr>
        <w:t xml:space="preserve"> create a mature future of being content with little material, but abundant relational, goods</w:t>
      </w:r>
      <w:r>
        <w:rPr>
          <w:sz w:val="16"/>
        </w:rPr>
        <w:t xml:space="preserve"> (Latouche, 2009). </w:t>
      </w:r>
      <w:r w:rsidRPr="00D11031">
        <w:rPr>
          <w:rStyle w:val="StyleUnderline"/>
          <w:highlight w:val="cyan"/>
        </w:rPr>
        <w:t>The desire for a simpler</w:t>
      </w:r>
      <w:r w:rsidRPr="00B17C3E">
        <w:rPr>
          <w:rStyle w:val="StyleUnderline"/>
        </w:rPr>
        <w:t xml:space="preserve">, secure </w:t>
      </w:r>
      <w:r w:rsidRPr="00376F04">
        <w:rPr>
          <w:rStyle w:val="StyleUnderline"/>
        </w:rPr>
        <w:t xml:space="preserve">and more communal </w:t>
      </w:r>
      <w:r w:rsidRPr="00D11031">
        <w:rPr>
          <w:rStyle w:val="StyleUnderline"/>
          <w:highlight w:val="cyan"/>
        </w:rPr>
        <w:t xml:space="preserve">life </w:t>
      </w:r>
      <w:r w:rsidRPr="00D11031">
        <w:rPr>
          <w:rStyle w:val="Emphasis"/>
          <w:highlight w:val="cyan"/>
        </w:rPr>
        <w:t>resonates with a large part of the population, well beyond radical environmentalists.</w:t>
      </w:r>
      <w:r>
        <w:rPr>
          <w:sz w:val="16"/>
        </w:rPr>
        <w:t xml:space="preserve"> </w:t>
      </w:r>
      <w:r w:rsidRPr="00B17C3E">
        <w:rPr>
          <w:rStyle w:val="StyleUnderline"/>
        </w:rPr>
        <w:t>Whereas social positioning and the desire for differentiation might as well be programmed in our genes, this does not need to take necessarily the shape of an endless rivalry for material accumulation</w:t>
      </w:r>
      <w:r>
        <w:rPr>
          <w:sz w:val="16"/>
        </w:rPr>
        <w:t xml:space="preserve">. Ceremonial sport competitions are a much nobler and cleaner way to channel rivalry and status differentiation for testosterone-filled males. Anthropologists document the multiple forms rivalry has taken in human societies from gift-giving to self-sacrifice as the ultimate honour. Conditioned by genes, cultures still decide. Our capitalist culture does select for material possession, but the driving force is the structural imperative of the system to grow or die, not the genes of the people. The positional quest for wealth in our “affluent society” is linked to state policies that have shifted investments from public to private goods (Galbraith, 1998), in order to maintain at all costs private accumulation. </w:t>
      </w:r>
      <w:r w:rsidRPr="00B17C3E">
        <w:rPr>
          <w:rStyle w:val="StyleUnderline"/>
        </w:rPr>
        <w:t>Precisely because there are “complex factors of lock-in” (van den Bergh, 2011), we need to plan systemic change. People were alright without shopping malls and televisions a few decades back, and rest sure they will so be if they have to live without them in the future</w:t>
      </w:r>
      <w:r>
        <w:rPr>
          <w:sz w:val="16"/>
        </w:rPr>
        <w:t xml:space="preserve">. 9. A Common Ground In this article I argued </w:t>
      </w:r>
      <w:r w:rsidRPr="00376F04">
        <w:rPr>
          <w:sz w:val="16"/>
        </w:rPr>
        <w:t xml:space="preserve">that </w:t>
      </w:r>
      <w:r w:rsidRPr="00376F04">
        <w:rPr>
          <w:rStyle w:val="Emphasis"/>
        </w:rPr>
        <w:t xml:space="preserve">in these times of crisis </w:t>
      </w:r>
      <w:r w:rsidRPr="00D11031">
        <w:rPr>
          <w:rStyle w:val="Emphasis"/>
          <w:highlight w:val="cyan"/>
        </w:rPr>
        <w:t>we need a new</w:t>
      </w:r>
      <w:r w:rsidRPr="00B17C3E">
        <w:rPr>
          <w:rStyle w:val="Emphasis"/>
        </w:rPr>
        <w:t xml:space="preserve"> story-line and </w:t>
      </w:r>
      <w:r w:rsidRPr="00D11031">
        <w:rPr>
          <w:rStyle w:val="Emphasis"/>
          <w:highlight w:val="cyan"/>
        </w:rPr>
        <w:t xml:space="preserve">vision; </w:t>
      </w:r>
      <w:r w:rsidRPr="00376F04">
        <w:rPr>
          <w:rStyle w:val="Emphasis"/>
        </w:rPr>
        <w:t xml:space="preserve">a new political project, </w:t>
      </w:r>
      <w:r w:rsidRPr="00D11031">
        <w:rPr>
          <w:rStyle w:val="Emphasis"/>
          <w:highlight w:val="cyan"/>
        </w:rPr>
        <w:t xml:space="preserve">not individual </w:t>
      </w:r>
      <w:r w:rsidRPr="004A776C">
        <w:rPr>
          <w:rStyle w:val="Emphasis"/>
        </w:rPr>
        <w:t xml:space="preserve">environmental </w:t>
      </w:r>
      <w:r w:rsidRPr="00D11031">
        <w:rPr>
          <w:rStyle w:val="Emphasis"/>
          <w:highlight w:val="cyan"/>
        </w:rPr>
        <w:t>policies</w:t>
      </w:r>
      <w:r w:rsidRPr="00376F04">
        <w:rPr>
          <w:rStyle w:val="Emphasis"/>
        </w:rPr>
        <w:t>, increasingly rejected because of their “cost on the</w:t>
      </w:r>
      <w:r w:rsidRPr="00B17C3E">
        <w:rPr>
          <w:rStyle w:val="Emphasis"/>
        </w:rPr>
        <w:t xml:space="preserve"> economy”.</w:t>
      </w:r>
      <w:r>
        <w:rPr>
          <w:sz w:val="16"/>
        </w:rPr>
        <w:t xml:space="preserve"> </w:t>
      </w:r>
      <w:r w:rsidRPr="00B17C3E">
        <w:rPr>
          <w:rStyle w:val="StyleUnderline"/>
        </w:rPr>
        <w:t xml:space="preserve">Sustainable </w:t>
      </w:r>
      <w:r w:rsidRPr="00D11031">
        <w:rPr>
          <w:rStyle w:val="StyleUnderline"/>
          <w:highlight w:val="cyan"/>
        </w:rPr>
        <w:t xml:space="preserve">degrowth </w:t>
      </w:r>
      <w:r w:rsidRPr="00376F04">
        <w:rPr>
          <w:rStyle w:val="StyleUnderline"/>
        </w:rPr>
        <w:t xml:space="preserve">does away with economism and growth and </w:t>
      </w:r>
      <w:r w:rsidRPr="00D11031">
        <w:rPr>
          <w:rStyle w:val="Emphasis"/>
          <w:highlight w:val="cyan"/>
        </w:rPr>
        <w:t xml:space="preserve">offers </w:t>
      </w:r>
      <w:r w:rsidRPr="00D11031">
        <w:rPr>
          <w:rStyle w:val="Emphasis"/>
        </w:rPr>
        <w:t xml:space="preserve">such </w:t>
      </w:r>
      <w:r w:rsidRPr="00D11031">
        <w:rPr>
          <w:rStyle w:val="Emphasis"/>
          <w:highlight w:val="cyan"/>
        </w:rPr>
        <w:t xml:space="preserve">a promising vision </w:t>
      </w:r>
      <w:r w:rsidRPr="00D11031">
        <w:rPr>
          <w:rStyle w:val="Emphasis"/>
        </w:rPr>
        <w:t xml:space="preserve">which is </w:t>
      </w:r>
      <w:r w:rsidRPr="00D11031">
        <w:rPr>
          <w:rStyle w:val="Emphasis"/>
          <w:highlight w:val="cyan"/>
        </w:rPr>
        <w:t>cohesive enough for the purpose</w:t>
      </w:r>
      <w:r w:rsidRPr="00B17C3E">
        <w:rPr>
          <w:rStyle w:val="StyleUnderline"/>
        </w:rPr>
        <w:t>. The vision is one of a society with a stable and leaner metabolism, where well-being stems from equality, relation and simplicity, and not material wealth.</w:t>
      </w:r>
      <w:r>
        <w:rPr>
          <w:sz w:val="16"/>
        </w:rPr>
        <w:t xml:space="preserve"> The hypothesis is that this vision, and the transition to it, is doable. And the research challenge is to study the conditions under which this hypothesis may turn out true. A central difference with van den Bergh originates in our assessment of the relationship between throughput, growth and welfare. A key question is </w:t>
      </w:r>
      <w:r w:rsidRPr="00376F04">
        <w:rPr>
          <w:sz w:val="16"/>
        </w:rPr>
        <w:t xml:space="preserve">whether the past correlation between throughput and GDP, and the failure of absolute decoupling suggest a more structural correlation between the two. This is a fertile area for theoretical and empirical research. Even if we disagree in much with van den Bergh, we share a defiant optimism in the face of generalized pessimism, if not despair. And we share some common remedies (e.g. international climate change agreement, reduced working hours, and controls on advertising). Although in my view </w:t>
      </w:r>
      <w:r w:rsidRPr="00376F04">
        <w:rPr>
          <w:rStyle w:val="StyleUnderline"/>
        </w:rPr>
        <w:t xml:space="preserve">such policies </w:t>
      </w:r>
      <w:r w:rsidRPr="00376F04">
        <w:rPr>
          <w:rStyle w:val="Emphasis"/>
        </w:rPr>
        <w:t>require radical political change of the sort explained above if they are ever to be seriously implemented, I do not suggest waiting for this before we start researching or promoting them.</w:t>
      </w:r>
      <w:r w:rsidRPr="00376F04">
        <w:rPr>
          <w:sz w:val="16"/>
        </w:rPr>
        <w:t xml:space="preserve"> </w:t>
      </w:r>
      <w:r w:rsidRPr="00376F04">
        <w:rPr>
          <w:rStyle w:val="StyleUnderline"/>
        </w:rPr>
        <w:t>Numerous interesting</w:t>
      </w:r>
      <w:r w:rsidRPr="00B17C3E">
        <w:rPr>
          <w:rStyle w:val="StyleUnderline"/>
        </w:rPr>
        <w:t xml:space="preserve"> questions emerge including for example</w:t>
      </w:r>
      <w:r>
        <w:rPr>
          <w:sz w:val="16"/>
        </w:rPr>
        <w:t xml:space="preserve">, the effectiveness of reduced working hours schemes and their implications for social security; the feasibility of reduced working hours in a context of peak-oil; the effects of possible income and resource tax reforms; policy packages to account for the distributive consequences of environmental taxes or resource caps; modelling of the conditions under which international cooperation might emerge and the attributes of workable governance schemes; effective tools for regulating advertising, while allowing free communication, etc. Our exchange raises also the need for an ecological macro-economics linking environmental and sustainability issues to the “big” themes of the economy: inflation, debt, finance, banks and currencies. What sort of financial or monetary institutions do we need for a de- or non-growing economy? Such fundamental questions about the core institutions of capitalist economies were not addressed under the framework of “sustainable development”. </w:t>
      </w:r>
      <w:r w:rsidRPr="00B17C3E">
        <w:rPr>
          <w:rStyle w:val="Emphasis"/>
        </w:rPr>
        <w:t>Even if degrowth wanes as a scientific or political project and the truths and desires it represents find expression in a new keyword, its long-lasting legacy will be that it brought important questions back on the table.</w:t>
      </w:r>
    </w:p>
    <w:p w14:paraId="4312BBCF" w14:textId="77777777" w:rsidR="000F7E6B" w:rsidRPr="00DA635D" w:rsidRDefault="000F7E6B" w:rsidP="000F7E6B"/>
    <w:p w14:paraId="40BBC340" w14:textId="77777777" w:rsidR="000F7E6B" w:rsidRPr="007D4E31" w:rsidRDefault="000F7E6B" w:rsidP="000F7E6B"/>
    <w:p w14:paraId="0EE9F500" w14:textId="1A8CABED" w:rsidR="000956C6" w:rsidRPr="004D24C1" w:rsidRDefault="00AF1DB2" w:rsidP="000956C6">
      <w:pPr>
        <w:pStyle w:val="Heading2"/>
      </w:pPr>
      <w:r w:rsidRPr="004D24C1">
        <w:t>Root Cause</w:t>
      </w:r>
    </w:p>
    <w:p w14:paraId="4068BE97" w14:textId="5CE3CA6C" w:rsidR="000956C6" w:rsidRPr="004D24C1" w:rsidRDefault="000956C6" w:rsidP="000956C6">
      <w:pPr>
        <w:pStyle w:val="Heading3"/>
      </w:pPr>
      <w:r w:rsidRPr="004D24C1">
        <w:t>2NC – Root Cause: Crime</w:t>
      </w:r>
    </w:p>
    <w:p w14:paraId="1865C19D" w14:textId="77777777" w:rsidR="00D43C07" w:rsidRPr="004D24C1" w:rsidRDefault="00D43C07" w:rsidP="00D43C07">
      <w:pPr>
        <w:pStyle w:val="Heading4"/>
      </w:pPr>
      <w:r w:rsidRPr="004D24C1">
        <w:t>They misdiagnose the problem- crime is underpinned by neoliberal desires and narcissistic tendencies. Both crime and punishment comes from the same place which is only addressed by the alt</w:t>
      </w:r>
    </w:p>
    <w:p w14:paraId="12C17603" w14:textId="77777777" w:rsidR="00D43C07" w:rsidRPr="004D24C1" w:rsidRDefault="00D43C07" w:rsidP="00D43C07">
      <w:r w:rsidRPr="004D24C1">
        <w:rPr>
          <w:rStyle w:val="Style13ptBold"/>
        </w:rPr>
        <w:t>Cheliotis ’13</w:t>
      </w:r>
      <w:r w:rsidRPr="004D24C1">
        <w:t xml:space="preserve"> (Leonidas K Cheliotis, University of Edinburgh, Neoliberal capitalism and middle-class punitiveness: Bringing Erich Fromm’s ‘materialistic psychoanalysis’ to penology, Punishment &amp;amp; Society, Volume 15 issue 3, 17 June 2013) accessed 7-17-20 MS</w:t>
      </w:r>
    </w:p>
    <w:p w14:paraId="29D9823A" w14:textId="78ED533A" w:rsidR="00D43C07" w:rsidRPr="004D24C1" w:rsidRDefault="00D43C07" w:rsidP="00D43C07">
      <w:pPr>
        <w:rPr>
          <w:b/>
          <w:u w:val="single"/>
        </w:rPr>
      </w:pPr>
      <w:r w:rsidRPr="004D24C1">
        <w:rPr>
          <w:sz w:val="16"/>
        </w:rPr>
        <w:t xml:space="preserve">The psychopolitics of law and order History, according to Fromm, teaches us that </w:t>
      </w:r>
      <w:r w:rsidRPr="004D24C1">
        <w:rPr>
          <w:rStyle w:val="StyleUnderline"/>
        </w:rPr>
        <w:t>state governments lacking either the resources or the will to provide adequately for the majority or large segments of the populace,</w:t>
      </w:r>
      <w:r w:rsidRPr="004D24C1">
        <w:rPr>
          <w:sz w:val="16"/>
        </w:rPr>
        <w:t xml:space="preserve"> first turn to </w:t>
      </w:r>
      <w:r w:rsidRPr="004D24C1">
        <w:rPr>
          <w:rStyle w:val="StyleUnderline"/>
        </w:rPr>
        <w:t>the formation of social characters that may provide mass legitimation for the unjust order of things as they stand.</w:t>
      </w:r>
      <w:r w:rsidRPr="004D24C1">
        <w:rPr>
          <w:sz w:val="16"/>
        </w:rPr>
        <w:t xml:space="preserve"> Once this ideological effect wears off as a result of persistent basic insecurities among the public, Fromm goes on to explain, state governments resort to the cultivation of the ‘authoritarian character’. In the case of the authoritarian character, real </w:t>
      </w:r>
      <w:r w:rsidRPr="004D24C1">
        <w:rPr>
          <w:rStyle w:val="StyleUnderline"/>
        </w:rPr>
        <w:t>public insecurities – and thereby also public anger towards incumbent rulers – are displaced onto concocted substitutes and are acted out aggressively against them</w:t>
      </w:r>
      <w:r w:rsidRPr="004D24C1">
        <w:rPr>
          <w:sz w:val="16"/>
        </w:rPr>
        <w:t>. ‘Sadism’, Fromm writes, ‘is the great instinctual reservoir to which one appeals when one has no other...satisfactions to offer the masses’, or when other ‘</w:t>
      </w:r>
      <w:r w:rsidRPr="004D24C1">
        <w:rPr>
          <w:rStyle w:val="StyleUnderline"/>
        </w:rPr>
        <w:t>instinctual satisfactions of a more positive nature are ruled out on socio-economic grounds</w:t>
      </w:r>
      <w:r w:rsidRPr="004D24C1">
        <w:rPr>
          <w:sz w:val="16"/>
        </w:rPr>
        <w:t xml:space="preserve">’ (Fromm, 1970: 113). But the authoritarian character may only be complete so long as ‘sadism’ is accompanied by ‘masochism’, in the sense of willingly subordinating oneself to powerful and unjust or otherwise failing authorities. Indeed, sadistic acting out functions as a lure to masochistic submission, which is why failing rulers take it upon themselves to perform sadistic violence on behalf of their constituents. The means by which displacement, masochistic submission and sadistic acting out are set and kept in motion, consists in well-crafted political myths. In the first instance, </w:t>
      </w:r>
      <w:r w:rsidRPr="004D24C1">
        <w:rPr>
          <w:rStyle w:val="StyleUnderline"/>
        </w:rPr>
        <w:t>political myths must work to designate particular objects or situations as posing dangers in urgent need of decisive state intervention, and particular rulers as being prepared to undertake such intervention in response</w:t>
      </w:r>
      <w:r w:rsidRPr="004D24C1">
        <w:rPr>
          <w:sz w:val="16"/>
        </w:rPr>
        <w:t xml:space="preserve"> (Fromm, 1964: 19). But the symbolic and material outcomes of the process of designation – from the construction of dangerousness and the appropriate method and authority to deal with it, to citizens’ submission to decisive rulers and the decisive action of rulers in itself – also have to appear valid and moral, in accordance with the ‘second-order’ narcissistic need for a ‘popular sense of justice’ (Fromm, 2000 [1930]: 126). Ironically, some of the basic ingredients </w:t>
      </w:r>
      <w:r w:rsidRPr="004D24C1">
        <w:rPr>
          <w:rStyle w:val="StyleUnderline"/>
        </w:rPr>
        <w:t xml:space="preserve">of successful authoritarian mythologems may be found in the very quandaries the state has generated and is thereby trying to manage. In other words, rather than the state merely surviving its contradictions, it has the capacity to live and thrive through them. </w:t>
      </w:r>
      <w:r w:rsidRPr="004D24C1">
        <w:rPr>
          <w:sz w:val="16"/>
        </w:rPr>
        <w:t xml:space="preserve">At least in part, Fromm explains, the popular appeal of political myths is to be explained by reference to the particular conditions of the moment and the ways in which these impact upon the psyche. Humans, he argues, exhibit greater susceptibility to mythical narratives that promulgate danger and call for harsh reaction by a superior power, when feeling tangled in situations of intense insecurity as to their actual life prospects; when there are objective reasons to fear powerlessness and insignificance (Fromm, 1964: 78–79). To this extent, </w:t>
      </w:r>
      <w:r w:rsidRPr="004D24C1">
        <w:rPr>
          <w:rStyle w:val="StyleUnderline"/>
        </w:rPr>
        <w:t>the allure of alarmist political myths lies outside their discursive realm, and is rather deeply rooted in the narcissistic negative compulsion we all have to evade or escape factually unbearable situations</w:t>
      </w:r>
      <w:r w:rsidRPr="004D24C1">
        <w:rPr>
          <w:sz w:val="16"/>
        </w:rPr>
        <w:t xml:space="preserve"> (Fromm, 1994 [1941]). Whereas an ideological construct may be timely in striking sensitized chords in the realm of basic drives, however, </w:t>
      </w:r>
      <w:r w:rsidRPr="004D24C1">
        <w:rPr>
          <w:rStyle w:val="StyleUnderline"/>
        </w:rPr>
        <w:t>timeliness alone cannot account for the construct’s appeal where it lacks grounding in empirical reality</w:t>
      </w:r>
      <w:r w:rsidRPr="004D24C1">
        <w:rPr>
          <w:sz w:val="16"/>
        </w:rPr>
        <w:t xml:space="preserve">. The construct needs somehow to attend to the ‘second-order’ narcissistic need for a lasting sense of self-legitimacy. This is all the more so when ideological constructs imply the need for weighty concessions, such as </w:t>
      </w:r>
      <w:r w:rsidRPr="004D24C1">
        <w:rPr>
          <w:rStyle w:val="StyleUnderline"/>
        </w:rPr>
        <w:t>those accompanying the acceptance of authoritarianism, from bestowing the mandate to rule on powerful authorities to consenting to the violent exclusion of others.</w:t>
      </w:r>
      <w:r w:rsidRPr="004D24C1">
        <w:rPr>
          <w:sz w:val="16"/>
        </w:rPr>
        <w:t xml:space="preserve"> The weightier the concessions implied by an ideological construct, the more frequent and attentive its subjection to assessment against prevalent standards of rationality and morality, and the more likely its demystification in turn (Cheliotis, 2011b). Anticipating this challenge, Fromm also draws attention to </w:t>
      </w:r>
      <w:r w:rsidRPr="004D24C1">
        <w:rPr>
          <w:rStyle w:val="StyleUnderline"/>
        </w:rPr>
        <w:t>the rhetorical form of political myths as these may provide authoritarianism with an aura of rationality and morality</w:t>
      </w:r>
      <w:r w:rsidRPr="004D24C1">
        <w:rPr>
          <w:sz w:val="16"/>
        </w:rPr>
        <w:t xml:space="preserve">. Before all else, he observes, successful myth-making rests on extant cultural frames of reference; on familiar descriptive idioms and dominant ideas about causation and methods of evaluating the world, the acceptability of which helps further justify what would on closer scrutiny turn out to be irrational. It is </w:t>
      </w:r>
      <w:r w:rsidRPr="004D24C1">
        <w:rPr>
          <w:rStyle w:val="StyleUnderline"/>
        </w:rPr>
        <w:t>not merely that justifications must fit certain conventions in order to be grasped.</w:t>
      </w:r>
      <w:r w:rsidRPr="004D24C1">
        <w:rPr>
          <w:sz w:val="16"/>
        </w:rPr>
        <w:t xml:space="preserve"> The very fact that </w:t>
      </w:r>
      <w:r w:rsidRPr="004D24C1">
        <w:rPr>
          <w:rStyle w:val="StyleUnderline"/>
        </w:rPr>
        <w:t>justifications are thereby grasped enhances their apparent credibility, and especially when they are used to overcome a sense of personal or in-group failure</w:t>
      </w:r>
      <w:r w:rsidRPr="004D24C1">
        <w:rPr>
          <w:sz w:val="16"/>
        </w:rPr>
        <w:t xml:space="preserve"> (Fromm, 2006 [1962]: 87–100; see also Herzfeld, 1992). But again, although language is typically rich enough to allow for a host of dangers to enter public awareness and be viewed as credible – indeed, suitable idioms and ideas may be furnished by the very language of the system at risk – </w:t>
      </w:r>
      <w:r w:rsidRPr="004D24C1">
        <w:rPr>
          <w:rStyle w:val="StyleUnderline"/>
        </w:rPr>
        <w:t>not all mythologizable dangers lend themselves to the political functions of distracting public attention away from the real sources of insecurity and legitimating the discharge of aggressive urges against given others through subordinating oneself to the acting state</w:t>
      </w:r>
      <w:r w:rsidRPr="004D24C1">
        <w:rPr>
          <w:sz w:val="16"/>
        </w:rPr>
        <w:t xml:space="preserve">. Thus, alongside addressing the context and language of effective political myths about danger – when and how they are uttered – Fromm also returns to clarify their specific content – what they utter, or the substantive attributes characterizing the danger which they name. Fromm’s views on the matter can be fruitfully brought to bear upon the substantive theme of this article: the symbolic means by which incumbent elites in the USA and Britain manage the psychic repercussions of their neoliberal socioeconomic policies for the middle classes. Below I engage in just that exercise, making the case that </w:t>
      </w:r>
      <w:r w:rsidRPr="004D24C1">
        <w:rPr>
          <w:rStyle w:val="StyleUnderline"/>
        </w:rPr>
        <w:t>well-established conventions of neoliberal rhetoric are employed to rebrand the nature and sources of middle-class insecurity in the narrow sense of violent street crime (e.g. robbery and physical assault).</w:t>
      </w:r>
      <w:r w:rsidRPr="004D24C1">
        <w:rPr>
          <w:sz w:val="16"/>
        </w:rPr>
        <w:t xml:space="preserve"> In addition to </w:t>
      </w:r>
      <w:r w:rsidRPr="004D24C1">
        <w:rPr>
          <w:rStyle w:val="StyleUnderline"/>
        </w:rPr>
        <w:t>its capacity to authorize the expansion of imprisonment by way of protection and retribution, the specific choice of violent street crime is further explained in conjunction with three criteria</w:t>
      </w:r>
      <w:r w:rsidRPr="004D24C1">
        <w:rPr>
          <w:sz w:val="16"/>
        </w:rPr>
        <w:t xml:space="preserve">. Violent street crime may qualify as urgent in ways </w:t>
      </w:r>
      <w:r w:rsidRPr="004D24C1">
        <w:rPr>
          <w:rStyle w:val="StyleUnderline"/>
        </w:rPr>
        <w:t>identifiable with the insecurities triggered by neoliberal capitalism, it may be linked to the very minorities neoliberal capitalism has rendered or kept weak and may be attributed to their supposed inclination to cheat in the race for consumerist pleasure</w:t>
      </w:r>
      <w:r w:rsidRPr="004D24C1">
        <w:rPr>
          <w:sz w:val="16"/>
        </w:rPr>
        <w:t xml:space="preserve">, and it can take on the appearance of a persistently intractable problem. As a 260 result, it is argued, middle-class insecurities are protractedly displaced and discharged from the actual onto suitable substitute objects and subjects, without obviously opposing commonly cherished principles of rationality and morality. </w:t>
      </w:r>
    </w:p>
    <w:p w14:paraId="117E4F1E" w14:textId="7EDB9757" w:rsidR="000956C6" w:rsidRPr="004D24C1" w:rsidRDefault="000956C6" w:rsidP="00F51471">
      <w:pPr>
        <w:pStyle w:val="Heading4"/>
      </w:pPr>
      <w:r w:rsidRPr="004D24C1">
        <w:t>Capitalis</w:t>
      </w:r>
      <w:r w:rsidR="00B73F18" w:rsidRPr="004D24C1">
        <w:t>t</w:t>
      </w:r>
      <w:r w:rsidRPr="004D24C1">
        <w:t xml:space="preserve"> prioritiz</w:t>
      </w:r>
      <w:r w:rsidR="00B73F18" w:rsidRPr="004D24C1">
        <w:t>ation</w:t>
      </w:r>
      <w:r w:rsidR="00956487" w:rsidRPr="004D24C1">
        <w:t xml:space="preserve"> of</w:t>
      </w:r>
      <w:r w:rsidRPr="004D24C1">
        <w:t xml:space="preserve"> self-interest and inequality is the root cause of crime</w:t>
      </w:r>
    </w:p>
    <w:p w14:paraId="35ADEA52" w14:textId="77777777" w:rsidR="000956C6" w:rsidRPr="004D24C1" w:rsidRDefault="000956C6" w:rsidP="000956C6">
      <w:pPr>
        <w:rPr>
          <w:rFonts w:cstheme="majorHAnsi"/>
          <w:color w:val="0000FF"/>
          <w:sz w:val="24"/>
        </w:rPr>
      </w:pPr>
      <w:r w:rsidRPr="004D24C1">
        <w:rPr>
          <w:rFonts w:cstheme="majorHAnsi"/>
          <w:b/>
          <w:bCs/>
          <w:sz w:val="24"/>
        </w:rPr>
        <w:t>Thompson 16</w:t>
      </w:r>
      <w:r w:rsidRPr="004D24C1">
        <w:rPr>
          <w:rFonts w:cstheme="majorHAnsi"/>
          <w:sz w:val="24"/>
        </w:rPr>
        <w:t xml:space="preserve"> (Karl Thompson, Revise Sociology, “The Marxist Perspective on crime” </w:t>
      </w:r>
      <w:hyperlink r:id="rId63" w:history="1">
        <w:r w:rsidRPr="004D24C1">
          <w:rPr>
            <w:rStyle w:val="Hyperlink"/>
            <w:rFonts w:cstheme="majorHAnsi"/>
            <w:color w:val="000000" w:themeColor="text1"/>
            <w:sz w:val="24"/>
          </w:rPr>
          <w:t>https://revisesociology.com/2016/06/04/marxist-theory-crime/</w:t>
        </w:r>
      </w:hyperlink>
      <w:r w:rsidRPr="004D24C1">
        <w:rPr>
          <w:rFonts w:cstheme="majorHAnsi"/>
          <w:color w:val="000000" w:themeColor="text1"/>
          <w:sz w:val="24"/>
        </w:rPr>
        <w:t>)-RD</w:t>
      </w:r>
    </w:p>
    <w:p w14:paraId="6C031D02" w14:textId="77777777" w:rsidR="000956C6" w:rsidRPr="004D24C1" w:rsidRDefault="000956C6" w:rsidP="000956C6">
      <w:pPr>
        <w:shd w:val="clear" w:color="auto" w:fill="FFFFFF"/>
        <w:spacing w:after="420"/>
        <w:rPr>
          <w:rFonts w:cstheme="majorHAnsi"/>
          <w:color w:val="1A1A1A"/>
          <w:sz w:val="14"/>
        </w:rPr>
      </w:pPr>
      <w:r w:rsidRPr="004D24C1">
        <w:rPr>
          <w:rFonts w:cstheme="majorHAnsi"/>
          <w:color w:val="1A1A1A"/>
          <w:sz w:val="14"/>
        </w:rPr>
        <w:t xml:space="preserve">Marxist Sociologist David Gordon says that Capitalist societies are ‘dog eat dog societies’ in which </w:t>
      </w:r>
      <w:r w:rsidRPr="004D24C1">
        <w:rPr>
          <w:rFonts w:cstheme="majorHAnsi"/>
          <w:b/>
          <w:bCs/>
          <w:color w:val="1A1A1A"/>
          <w:sz w:val="24"/>
          <w:u w:val="single"/>
        </w:rPr>
        <w:t xml:space="preserve">each individual company and each individual is encouraged to look out for their own interests before the interests of others, </w:t>
      </w:r>
      <w:r w:rsidRPr="004D24C1">
        <w:rPr>
          <w:rFonts w:cstheme="majorHAnsi"/>
          <w:color w:val="1A1A1A"/>
          <w:sz w:val="24"/>
          <w:u w:val="single"/>
        </w:rPr>
        <w:t>before the interests of</w:t>
      </w:r>
      <w:r w:rsidRPr="004D24C1">
        <w:rPr>
          <w:rFonts w:cstheme="majorHAnsi"/>
          <w:b/>
          <w:bCs/>
          <w:color w:val="1A1A1A"/>
          <w:sz w:val="24"/>
          <w:u w:val="single"/>
        </w:rPr>
        <w:t xml:space="preserve"> the community, and before the protection of the environment.</w:t>
      </w:r>
      <w:r w:rsidRPr="004D24C1">
        <w:rPr>
          <w:rFonts w:cstheme="majorHAnsi"/>
          <w:color w:val="1A1A1A"/>
          <w:sz w:val="14"/>
        </w:rPr>
        <w:t xml:space="preserve"> If we look at the Capitalist system, what we find is that not only does it recommend that we engage in the self-interested pursuit of profit is good, we learn that </w:t>
      </w:r>
      <w:r w:rsidRPr="004D24C1">
        <w:rPr>
          <w:rFonts w:cstheme="majorHAnsi"/>
          <w:color w:val="1A1A1A"/>
          <w:sz w:val="24"/>
          <w:u w:val="single"/>
        </w:rPr>
        <w:t>it is acceptable to harm others and the environment in the process</w:t>
      </w:r>
      <w:r w:rsidRPr="004D24C1">
        <w:rPr>
          <w:rFonts w:cstheme="majorHAnsi"/>
          <w:color w:val="1A1A1A"/>
          <w:sz w:val="14"/>
        </w:rPr>
        <w:t>. Please see KT’s blog post – ‘On The incredible immorality of corporate greed’ for referenced examples of Corporations acting immorally in the pursuit of profit.</w:t>
      </w:r>
      <w:r w:rsidRPr="004D24C1">
        <w:rPr>
          <w:rFonts w:cstheme="majorHAnsi"/>
          <w:color w:val="1A1A1A"/>
          <w:sz w:val="24"/>
          <w:u w:val="single"/>
        </w:rPr>
        <w:t xml:space="preserve">Marxists point out that in a Capitalist society, </w:t>
      </w:r>
      <w:r w:rsidRPr="004D24C1">
        <w:rPr>
          <w:rFonts w:cstheme="majorHAnsi"/>
          <w:b/>
          <w:bCs/>
          <w:color w:val="1A1A1A"/>
          <w:sz w:val="24"/>
          <w:u w:val="single"/>
        </w:rPr>
        <w:t>there is immense</w:t>
      </w:r>
      <w:r w:rsidRPr="004D24C1">
        <w:rPr>
          <w:rFonts w:cstheme="majorHAnsi"/>
          <w:color w:val="1A1A1A"/>
          <w:sz w:val="24"/>
          <w:u w:val="single"/>
        </w:rPr>
        <w:t xml:space="preserve"> competitive </w:t>
      </w:r>
      <w:r w:rsidRPr="004D24C1">
        <w:rPr>
          <w:rFonts w:cstheme="majorHAnsi"/>
          <w:b/>
          <w:bCs/>
          <w:color w:val="1A1A1A"/>
          <w:sz w:val="24"/>
          <w:u w:val="single"/>
        </w:rPr>
        <w:t>pressure</w:t>
      </w:r>
      <w:r w:rsidRPr="004D24C1">
        <w:rPr>
          <w:rFonts w:cstheme="majorHAnsi"/>
          <w:color w:val="1A1A1A"/>
          <w:sz w:val="24"/>
          <w:u w:val="single"/>
        </w:rPr>
        <w:t xml:space="preserve"> to make more money, to be more successful, and to make more profit, because in a competitive system, this is the only way to ensure survival.</w:t>
      </w:r>
      <w:r w:rsidRPr="004D24C1">
        <w:rPr>
          <w:rFonts w:cstheme="majorHAnsi"/>
          <w:color w:val="1A1A1A"/>
          <w:sz w:val="14"/>
        </w:rPr>
        <w:t xml:space="preserve"> In such a context, </w:t>
      </w:r>
      <w:r w:rsidRPr="004D24C1">
        <w:rPr>
          <w:rFonts w:cstheme="majorHAnsi"/>
          <w:color w:val="1A1A1A"/>
          <w:sz w:val="24"/>
          <w:u w:val="single"/>
        </w:rPr>
        <w:t>breaking the law can seem insignificant compared to the pressure to succeed</w:t>
      </w:r>
      <w:r w:rsidRPr="004D24C1">
        <w:rPr>
          <w:rFonts w:cstheme="majorHAnsi"/>
          <w:color w:val="1A1A1A"/>
          <w:sz w:val="14"/>
        </w:rPr>
        <w:t xml:space="preserve"> and pressures to break the law affect all people: from the investment banker to the unemployed gang member.Marxists theorise that </w:t>
      </w:r>
      <w:r w:rsidRPr="004D24C1">
        <w:rPr>
          <w:rFonts w:cstheme="majorHAnsi"/>
          <w:color w:val="1A1A1A"/>
          <w:sz w:val="24"/>
          <w:u w:val="single"/>
        </w:rPr>
        <w:t>the values of the Capitalist system filter down to the rest of our culture</w:t>
      </w:r>
      <w:r w:rsidRPr="004D24C1">
        <w:rPr>
          <w:rFonts w:cstheme="majorHAnsi"/>
          <w:color w:val="1A1A1A"/>
          <w:sz w:val="14"/>
        </w:rPr>
        <w:t xml:space="preserve">. Think again about the motives of economic criminals: The </w:t>
      </w:r>
      <w:r w:rsidRPr="004D24C1">
        <w:rPr>
          <w:rFonts w:cstheme="majorHAnsi"/>
          <w:b/>
          <w:bCs/>
          <w:color w:val="1A1A1A"/>
          <w:sz w:val="24"/>
          <w:u w:val="single"/>
        </w:rPr>
        <w:t>burglars</w:t>
      </w:r>
      <w:r w:rsidRPr="004D24C1">
        <w:rPr>
          <w:rFonts w:cstheme="majorHAnsi"/>
          <w:color w:val="1A1A1A"/>
          <w:sz w:val="14"/>
        </w:rPr>
        <w:t xml:space="preserve">, the </w:t>
      </w:r>
      <w:r w:rsidRPr="004D24C1">
        <w:rPr>
          <w:rFonts w:cstheme="majorHAnsi"/>
          <w:b/>
          <w:bCs/>
          <w:color w:val="1A1A1A"/>
          <w:sz w:val="24"/>
          <w:u w:val="single"/>
        </w:rPr>
        <w:t>robbers</w:t>
      </w:r>
      <w:r w:rsidRPr="004D24C1">
        <w:rPr>
          <w:rFonts w:cstheme="majorHAnsi"/>
          <w:color w:val="1A1A1A"/>
          <w:sz w:val="14"/>
        </w:rPr>
        <w:t xml:space="preserve">, </w:t>
      </w:r>
      <w:r w:rsidRPr="004D24C1">
        <w:rPr>
          <w:rFonts w:cstheme="majorHAnsi"/>
          <w:b/>
          <w:bCs/>
          <w:color w:val="1A1A1A"/>
          <w:sz w:val="24"/>
          <w:u w:val="single"/>
        </w:rPr>
        <w:t>and</w:t>
      </w:r>
      <w:r w:rsidRPr="004D24C1">
        <w:rPr>
          <w:rFonts w:cstheme="majorHAnsi"/>
          <w:color w:val="1A1A1A"/>
          <w:sz w:val="14"/>
        </w:rPr>
        <w:t xml:space="preserve"> the </w:t>
      </w:r>
      <w:r w:rsidRPr="004D24C1">
        <w:rPr>
          <w:rFonts w:cstheme="majorHAnsi"/>
          <w:b/>
          <w:bCs/>
          <w:color w:val="1A1A1A"/>
          <w:sz w:val="24"/>
          <w:u w:val="single"/>
        </w:rPr>
        <w:t>thieves</w:t>
      </w:r>
      <w:r w:rsidRPr="004D24C1">
        <w:rPr>
          <w:rFonts w:cstheme="majorHAnsi"/>
          <w:color w:val="1A1A1A"/>
          <w:sz w:val="14"/>
        </w:rPr>
        <w:t xml:space="preserve">. What they are doing is </w:t>
      </w:r>
      <w:r w:rsidRPr="004D24C1">
        <w:rPr>
          <w:rFonts w:cstheme="majorHAnsi"/>
          <w:b/>
          <w:bCs/>
          <w:color w:val="1A1A1A"/>
          <w:sz w:val="24"/>
          <w:u w:val="single"/>
        </w:rPr>
        <w:t>seek</w:t>
      </w:r>
      <w:r w:rsidRPr="004D24C1">
        <w:rPr>
          <w:rFonts w:cstheme="majorHAnsi"/>
          <w:color w:val="1A1A1A"/>
          <w:sz w:val="14"/>
        </w:rPr>
        <w:t xml:space="preserve">ing </w:t>
      </w:r>
      <w:r w:rsidRPr="004D24C1">
        <w:rPr>
          <w:rFonts w:cstheme="majorHAnsi"/>
          <w:b/>
          <w:bCs/>
          <w:color w:val="1A1A1A"/>
          <w:sz w:val="24"/>
          <w:u w:val="single"/>
        </w:rPr>
        <w:t>personal gain without caring for the individual victims</w:t>
      </w:r>
      <w:r w:rsidRPr="004D24C1">
        <w:rPr>
          <w:rFonts w:cstheme="majorHAnsi"/>
          <w:color w:val="1A1A1A"/>
          <w:sz w:val="14"/>
        </w:rPr>
        <w:t xml:space="preserve">.Companies such as Coca Cola and McDonald’s spend billions of dollars every year on advertising, morphing their products into fantastical images that in no way resemble the grim reality of the products or the even grimmer reality of the productive processes that lie behind making their products. </w:t>
      </w:r>
      <w:r w:rsidRPr="004D24C1">
        <w:rPr>
          <w:rFonts w:cstheme="majorHAnsi"/>
          <w:color w:val="1A1A1A"/>
          <w:sz w:val="24"/>
          <w:u w:val="single"/>
        </w:rPr>
        <w:t>Advertising</w:t>
      </w:r>
      <w:r w:rsidRPr="004D24C1">
        <w:rPr>
          <w:rFonts w:cstheme="majorHAnsi"/>
          <w:color w:val="1A1A1A"/>
          <w:sz w:val="14"/>
        </w:rPr>
        <w:t xml:space="preserve"> is a long way beyond merely providing us with information about a product; it </w:t>
      </w:r>
      <w:r w:rsidRPr="004D24C1">
        <w:rPr>
          <w:rFonts w:cstheme="majorHAnsi"/>
          <w:color w:val="1A1A1A"/>
          <w:sz w:val="24"/>
          <w:u w:val="single"/>
        </w:rPr>
        <w:t>has arguably become the art of</w:t>
      </w:r>
      <w:r w:rsidRPr="004D24C1">
        <w:rPr>
          <w:rFonts w:cstheme="majorHAnsi"/>
          <w:color w:val="1A1A1A"/>
          <w:sz w:val="14"/>
        </w:rPr>
        <w:t xml:space="preserve"> </w:t>
      </w:r>
      <w:r w:rsidRPr="004D24C1">
        <w:rPr>
          <w:rFonts w:cstheme="majorHAnsi"/>
          <w:color w:val="1A1A1A"/>
          <w:sz w:val="24"/>
          <w:u w:val="single"/>
        </w:rPr>
        <w:t>disinformation</w:t>
      </w:r>
      <w:r w:rsidRPr="004D24C1">
        <w:rPr>
          <w:rFonts w:cstheme="majorHAnsi"/>
          <w:color w:val="1A1A1A"/>
          <w:sz w:val="14"/>
        </w:rPr>
        <w:t xml:space="preserve">.It is doubtless that corporations benefit through advertising, and modern </w:t>
      </w:r>
      <w:r w:rsidRPr="004D24C1">
        <w:rPr>
          <w:rFonts w:cstheme="majorHAnsi"/>
          <w:b/>
          <w:bCs/>
          <w:color w:val="1A1A1A"/>
          <w:sz w:val="24"/>
          <w:u w:val="single"/>
        </w:rPr>
        <w:t>Capitalism</w:t>
      </w:r>
      <w:r w:rsidRPr="004D24C1">
        <w:rPr>
          <w:rFonts w:cstheme="majorHAnsi"/>
          <w:color w:val="1A1A1A"/>
          <w:sz w:val="14"/>
        </w:rPr>
        <w:t xml:space="preserve"> could not exist without the culture of consumerism that the advertising industry perpetuates, and activities have pointed to many downsides. One of the most obvious is that the world of advertising presents as normal a lifestyle that may be unattainable for many people in British Society. For those millions who lack the legitimate means to achieve the materialist norm through working, this can breed feelings of failure, inadequacy, frustration and anger at the fact that they are working-but-not–succeeding. In short, Advertising </w:t>
      </w:r>
      <w:r w:rsidRPr="004D24C1">
        <w:rPr>
          <w:rFonts w:cstheme="majorHAnsi"/>
          <w:b/>
          <w:bCs/>
          <w:color w:val="1A1A1A"/>
          <w:sz w:val="24"/>
          <w:u w:val="single"/>
        </w:rPr>
        <w:t>creates the conditions that</w:t>
      </w:r>
      <w:r w:rsidRPr="004D24C1">
        <w:rPr>
          <w:rFonts w:cstheme="majorHAnsi"/>
          <w:color w:val="1A1A1A"/>
          <w:sz w:val="14"/>
        </w:rPr>
        <w:t xml:space="preserve"> can lead to status frustration, which in turn can </w:t>
      </w:r>
      <w:r w:rsidRPr="004D24C1">
        <w:rPr>
          <w:rFonts w:cstheme="majorHAnsi"/>
          <w:b/>
          <w:bCs/>
          <w:color w:val="1A1A1A"/>
          <w:sz w:val="24"/>
          <w:u w:val="single"/>
        </w:rPr>
        <w:t>lead to crime.</w:t>
      </w:r>
      <w:r w:rsidRPr="004D24C1">
        <w:rPr>
          <w:rFonts w:cstheme="majorHAnsi"/>
          <w:color w:val="1A1A1A"/>
          <w:sz w:val="14"/>
        </w:rPr>
        <w:t xml:space="preserve"> </w:t>
      </w:r>
      <w:r w:rsidRPr="004D24C1">
        <w:rPr>
          <w:rFonts w:cstheme="majorHAnsi"/>
          <w:color w:val="1A1A1A"/>
          <w:sz w:val="16"/>
        </w:rPr>
        <w:t xml:space="preserve">The </w:t>
      </w:r>
      <w:r w:rsidRPr="004D24C1">
        <w:rPr>
          <w:rFonts w:cstheme="majorHAnsi"/>
          <w:b/>
          <w:bCs/>
          <w:color w:val="1A1A1A"/>
          <w:sz w:val="24"/>
          <w:u w:val="single"/>
        </w:rPr>
        <w:t>Capitalist system is</w:t>
      </w:r>
      <w:r w:rsidRPr="004D24C1">
        <w:rPr>
          <w:rFonts w:cstheme="majorHAnsi"/>
          <w:color w:val="1A1A1A"/>
          <w:sz w:val="16"/>
        </w:rPr>
        <w:t xml:space="preserve"> one of </w:t>
      </w:r>
      <w:r w:rsidRPr="004D24C1">
        <w:rPr>
          <w:rFonts w:cstheme="majorHAnsi"/>
          <w:b/>
          <w:bCs/>
          <w:color w:val="1A1A1A"/>
          <w:sz w:val="24"/>
          <w:u w:val="single"/>
        </w:rPr>
        <w:t>radical inequality</w:t>
      </w:r>
      <w:r w:rsidRPr="004D24C1">
        <w:rPr>
          <w:rFonts w:cstheme="majorHAnsi"/>
          <w:color w:val="1A1A1A"/>
          <w:sz w:val="16"/>
        </w:rPr>
        <w:t xml:space="preserve">. At the very top we have what David Rothkopf calls the ‘Superclass’ , mainly the people who run global corporations, and at the very bottom we have the underclass (in the developed world) and the slum dwellers, the street children and the refugees in the developing world. The Sociologists Zygmunt Bauman points out that the super wealthy effectively segregate themselves from the wealthy, through living in exclusive gated communities and travelling in private jets and armoured vehicles with security entourages. If people can afford it, they move to a better area, and send their children to private schools. However, this doesn’t prevent the poor and the rich from living side by side. </w:t>
      </w:r>
      <w:r w:rsidRPr="004D24C1">
        <w:rPr>
          <w:rFonts w:cstheme="majorHAnsi"/>
          <w:color w:val="1A1A1A"/>
          <w:sz w:val="24"/>
          <w:u w:val="single"/>
        </w:rPr>
        <w:t xml:space="preserve">Marxists argue that </w:t>
      </w:r>
      <w:r w:rsidRPr="004D24C1">
        <w:rPr>
          <w:rFonts w:cstheme="majorHAnsi"/>
          <w:b/>
          <w:bCs/>
          <w:color w:val="1A1A1A"/>
          <w:sz w:val="24"/>
          <w:u w:val="single"/>
        </w:rPr>
        <w:t xml:space="preserve">this visible evidence of massive inequalities give people at the bottom a sense of injustice, </w:t>
      </w:r>
      <w:r w:rsidRPr="004D24C1">
        <w:rPr>
          <w:rFonts w:cstheme="majorHAnsi"/>
          <w:color w:val="1A1A1A"/>
          <w:sz w:val="24"/>
          <w:u w:val="single"/>
        </w:rPr>
        <w:t xml:space="preserve">a sense of </w:t>
      </w:r>
      <w:r w:rsidRPr="004D24C1">
        <w:rPr>
          <w:rFonts w:cstheme="majorHAnsi"/>
          <w:b/>
          <w:bCs/>
          <w:color w:val="1A1A1A"/>
          <w:sz w:val="24"/>
          <w:u w:val="single"/>
        </w:rPr>
        <w:t xml:space="preserve">anger and </w:t>
      </w:r>
      <w:r w:rsidRPr="004D24C1">
        <w:rPr>
          <w:rFonts w:cstheme="majorHAnsi"/>
          <w:color w:val="1A1A1A"/>
          <w:sz w:val="24"/>
          <w:u w:val="single"/>
        </w:rPr>
        <w:t xml:space="preserve">a sense of </w:t>
      </w:r>
      <w:r w:rsidRPr="004D24C1">
        <w:rPr>
          <w:rFonts w:cstheme="majorHAnsi"/>
          <w:b/>
          <w:bCs/>
          <w:color w:val="1A1A1A"/>
          <w:sz w:val="24"/>
          <w:u w:val="single"/>
        </w:rPr>
        <w:t xml:space="preserve">frustration </w:t>
      </w:r>
      <w:r w:rsidRPr="004D24C1">
        <w:rPr>
          <w:rFonts w:cstheme="majorHAnsi"/>
          <w:color w:val="1A1A1A"/>
          <w:sz w:val="24"/>
          <w:u w:val="single"/>
        </w:rPr>
        <w:t xml:space="preserve">that they are not sharing in the wealth being flaunted in front of them (the flaunting is the point is it not?) As a result, </w:t>
      </w:r>
      <w:r w:rsidRPr="004D24C1">
        <w:rPr>
          <w:rFonts w:cstheme="majorHAnsi"/>
          <w:b/>
          <w:bCs/>
          <w:color w:val="1A1A1A"/>
          <w:sz w:val="24"/>
          <w:u w:val="single"/>
        </w:rPr>
        <w:t>Capitalism leads to</w:t>
      </w:r>
      <w:r w:rsidRPr="004D24C1">
        <w:rPr>
          <w:rFonts w:cstheme="majorHAnsi"/>
          <w:color w:val="1A1A1A"/>
          <w:sz w:val="24"/>
          <w:u w:val="single"/>
        </w:rPr>
        <w:t xml:space="preserve"> a flourishing of </w:t>
      </w:r>
      <w:r w:rsidRPr="004D24C1">
        <w:rPr>
          <w:rFonts w:cstheme="majorHAnsi"/>
          <w:b/>
          <w:bCs/>
          <w:color w:val="1A1A1A"/>
          <w:sz w:val="24"/>
          <w:u w:val="single"/>
        </w:rPr>
        <w:t>economic crime as well as violent street crime.</w:t>
      </w:r>
      <w:r w:rsidRPr="004D24C1">
        <w:rPr>
          <w:rFonts w:cstheme="majorHAnsi"/>
          <w:color w:val="1A1A1A"/>
          <w:sz w:val="16"/>
        </w:rPr>
        <w:t xml:space="preserve"> </w:t>
      </w:r>
      <w:r w:rsidRPr="004D24C1">
        <w:rPr>
          <w:rFonts w:cstheme="majorHAnsi"/>
          <w:color w:val="1A1A1A"/>
          <w:sz w:val="24"/>
        </w:rPr>
        <w:t xml:space="preserve">William Chambliss even goes so far as to say that </w:t>
      </w:r>
      <w:r w:rsidRPr="004D24C1">
        <w:rPr>
          <w:rFonts w:cstheme="majorHAnsi"/>
          <w:color w:val="1A1A1A"/>
          <w:sz w:val="24"/>
          <w:u w:val="single"/>
        </w:rPr>
        <w:t>economic crime ‘’represents rational responses to the competitiveness and inequality of life in capitalist societies</w:t>
      </w:r>
      <w:r w:rsidRPr="004D24C1">
        <w:rPr>
          <w:rFonts w:cstheme="majorHAnsi"/>
          <w:color w:val="1A1A1A"/>
          <w:sz w:val="24"/>
        </w:rPr>
        <w:t xml:space="preserve">”. As we have seen from previous studies. Drug dealers see themselves as innovative entrepreneurs. So </w:t>
      </w:r>
      <w:r w:rsidRPr="004D24C1">
        <w:rPr>
          <w:rFonts w:cstheme="majorHAnsi"/>
          <w:color w:val="1A1A1A"/>
          <w:sz w:val="24"/>
          <w:u w:val="single"/>
        </w:rPr>
        <w:t>internalised is the desire to be successful that breaking the law is seen as a minor risk.</w:t>
      </w:r>
    </w:p>
    <w:p w14:paraId="4E7CD208" w14:textId="0400AD54" w:rsidR="000956C6" w:rsidRPr="004D24C1" w:rsidRDefault="00431E8B" w:rsidP="00431E8B">
      <w:pPr>
        <w:pStyle w:val="Heading3"/>
      </w:pPr>
      <w:r w:rsidRPr="004D24C1">
        <w:t>2NC – Root Cause: Immigrant Exploitation</w:t>
      </w:r>
    </w:p>
    <w:p w14:paraId="2906319B" w14:textId="6DA9C2B9" w:rsidR="00431E8B" w:rsidRPr="004D24C1" w:rsidRDefault="00431E8B" w:rsidP="00431E8B"/>
    <w:p w14:paraId="371CA0CB" w14:textId="2996EF7D" w:rsidR="00ED41C9" w:rsidRPr="004D24C1" w:rsidRDefault="00ED41C9" w:rsidP="00F51471">
      <w:pPr>
        <w:pStyle w:val="Heading4"/>
      </w:pPr>
      <w:r w:rsidRPr="004D24C1">
        <w:t xml:space="preserve">Capitalist governments </w:t>
      </w:r>
      <w:r w:rsidR="00127134" w:rsidRPr="004D24C1">
        <w:t>necessitate</w:t>
      </w:r>
      <w:r w:rsidRPr="004D24C1">
        <w:t xml:space="preserve"> exploitation of immigrant labor and control over immigrant bodies</w:t>
      </w:r>
      <w:r w:rsidR="00173F64" w:rsidRPr="004D24C1">
        <w:t xml:space="preserve"> – </w:t>
      </w:r>
      <w:r w:rsidR="00A625A9" w:rsidRPr="004D24C1">
        <w:t>interrogating</w:t>
      </w:r>
      <w:r w:rsidR="00173F64" w:rsidRPr="004D24C1">
        <w:t xml:space="preserve"> capitalism is a prior question</w:t>
      </w:r>
    </w:p>
    <w:p w14:paraId="60515553" w14:textId="789DBC8B" w:rsidR="00ED41C9" w:rsidRPr="004D24C1" w:rsidRDefault="00ED41C9" w:rsidP="00ED41C9">
      <w:pPr>
        <w:rPr>
          <w:rFonts w:cstheme="majorHAnsi"/>
          <w:sz w:val="24"/>
        </w:rPr>
      </w:pPr>
      <w:r w:rsidRPr="004D24C1">
        <w:rPr>
          <w:rFonts w:cstheme="majorHAnsi"/>
          <w:b/>
          <w:bCs/>
          <w:color w:val="1A1A1A"/>
          <w:sz w:val="24"/>
        </w:rPr>
        <w:t>Selfa and Scott 06</w:t>
      </w:r>
      <w:r w:rsidRPr="004D24C1">
        <w:rPr>
          <w:rFonts w:cstheme="majorHAnsi"/>
          <w:color w:val="1A1A1A"/>
          <w:sz w:val="24"/>
        </w:rPr>
        <w:t xml:space="preserve"> (Lance Selfa and Helen Scott, April 21, 2006, “</w:t>
      </w:r>
      <w:r w:rsidRPr="004D24C1">
        <w:rPr>
          <w:rFonts w:cstheme="majorHAnsi"/>
        </w:rPr>
        <w:t xml:space="preserve">READING BETWEEN THE LINES How capitalism uses immigrants,” Socialist Worker page 7, </w:t>
      </w:r>
      <w:hyperlink r:id="rId64" w:history="1">
        <w:r w:rsidRPr="004D24C1">
          <w:rPr>
            <w:rStyle w:val="Hyperlink"/>
            <w:rFonts w:cstheme="majorHAnsi"/>
          </w:rPr>
          <w:t>http://socialistworker.org/2006-1/585/585_07_Capitalism.php</w:t>
        </w:r>
      </w:hyperlink>
      <w:r w:rsidRPr="004D24C1">
        <w:rPr>
          <w:rFonts w:cstheme="majorHAnsi"/>
          <w:sz w:val="24"/>
        </w:rPr>
        <w:t>)</w:t>
      </w:r>
      <w:r w:rsidR="009630A6" w:rsidRPr="004D24C1">
        <w:rPr>
          <w:rFonts w:cstheme="majorHAnsi"/>
          <w:sz w:val="24"/>
        </w:rPr>
        <w:t>-RD</w:t>
      </w:r>
    </w:p>
    <w:p w14:paraId="2B43393B" w14:textId="77777777" w:rsidR="00ED41C9" w:rsidRPr="004D24C1" w:rsidRDefault="00ED41C9" w:rsidP="00ED41C9">
      <w:pPr>
        <w:shd w:val="clear" w:color="auto" w:fill="FFFFFF"/>
        <w:spacing w:after="420"/>
        <w:rPr>
          <w:rFonts w:cstheme="majorHAnsi"/>
          <w:color w:val="1A1A1A"/>
          <w:sz w:val="12"/>
        </w:rPr>
      </w:pPr>
      <w:r w:rsidRPr="004D24C1">
        <w:rPr>
          <w:rFonts w:cstheme="majorHAnsi"/>
          <w:color w:val="1A1A1A"/>
          <w:sz w:val="12"/>
        </w:rPr>
        <w:t xml:space="preserve">IN HISTORY books, we're reminded that the United States is a "nation of immigrants," and that </w:t>
      </w:r>
      <w:r w:rsidRPr="004D24C1">
        <w:rPr>
          <w:rFonts w:cstheme="majorHAnsi"/>
          <w:b/>
          <w:bCs/>
          <w:color w:val="1A1A1A"/>
          <w:sz w:val="24"/>
          <w:u w:val="single"/>
        </w:rPr>
        <w:t>immigrants played a key role in building the U.S.</w:t>
      </w:r>
      <w:r w:rsidRPr="004D24C1">
        <w:rPr>
          <w:rFonts w:cstheme="majorHAnsi"/>
          <w:color w:val="1A1A1A"/>
          <w:sz w:val="12"/>
        </w:rPr>
        <w:t xml:space="preserve"> Yet </w:t>
      </w:r>
      <w:r w:rsidRPr="004D24C1">
        <w:rPr>
          <w:rFonts w:cstheme="majorHAnsi"/>
          <w:color w:val="1A1A1A"/>
          <w:sz w:val="24"/>
          <w:u w:val="single"/>
        </w:rPr>
        <w:t>right-wing politicians tell us today that immigrants are responsible for crime, economic decline and other problems in the U.S.</w:t>
      </w:r>
      <w:r w:rsidRPr="004D24C1">
        <w:rPr>
          <w:rFonts w:cstheme="majorHAnsi"/>
          <w:color w:val="1A1A1A"/>
          <w:sz w:val="12"/>
        </w:rPr>
        <w:t xml:space="preserve"> </w:t>
      </w:r>
      <w:r w:rsidRPr="004D24C1">
        <w:rPr>
          <w:rFonts w:cstheme="majorHAnsi"/>
          <w:b/>
          <w:bCs/>
          <w:color w:val="1A1A1A"/>
          <w:sz w:val="24"/>
          <w:u w:val="single"/>
        </w:rPr>
        <w:t>This</w:t>
      </w:r>
      <w:r w:rsidRPr="004D24C1">
        <w:rPr>
          <w:rFonts w:cstheme="majorHAnsi"/>
          <w:color w:val="1A1A1A"/>
          <w:sz w:val="12"/>
        </w:rPr>
        <w:t xml:space="preserve"> </w:t>
      </w:r>
      <w:r w:rsidRPr="004D24C1">
        <w:rPr>
          <w:rFonts w:cstheme="majorHAnsi"/>
          <w:color w:val="1A1A1A"/>
          <w:sz w:val="24"/>
          <w:u w:val="single"/>
        </w:rPr>
        <w:t xml:space="preserve">love-hate </w:t>
      </w:r>
      <w:r w:rsidRPr="004D24C1">
        <w:rPr>
          <w:rFonts w:cstheme="majorHAnsi"/>
          <w:b/>
          <w:bCs/>
          <w:color w:val="1A1A1A"/>
          <w:sz w:val="24"/>
          <w:u w:val="single"/>
        </w:rPr>
        <w:t>view</w:t>
      </w:r>
      <w:r w:rsidRPr="004D24C1">
        <w:rPr>
          <w:rFonts w:cstheme="majorHAnsi"/>
          <w:color w:val="1A1A1A"/>
          <w:sz w:val="24"/>
          <w:u w:val="single"/>
        </w:rPr>
        <w:t xml:space="preserve"> of immigration and immigrants </w:t>
      </w:r>
      <w:r w:rsidRPr="004D24C1">
        <w:rPr>
          <w:rFonts w:cstheme="majorHAnsi"/>
          <w:b/>
          <w:bCs/>
          <w:color w:val="1A1A1A"/>
          <w:sz w:val="24"/>
          <w:u w:val="single"/>
        </w:rPr>
        <w:t>stems from the role that immigration plays in the capitalist economic system</w:t>
      </w:r>
      <w:r w:rsidRPr="004D24C1">
        <w:rPr>
          <w:rFonts w:cstheme="majorHAnsi"/>
          <w:color w:val="1A1A1A"/>
          <w:sz w:val="24"/>
          <w:u w:val="single"/>
        </w:rPr>
        <w:t xml:space="preserve"> under which we live.</w:t>
      </w:r>
      <w:r w:rsidRPr="004D24C1">
        <w:rPr>
          <w:rFonts w:cstheme="majorHAnsi"/>
          <w:color w:val="1A1A1A"/>
          <w:sz w:val="12"/>
        </w:rPr>
        <w:t xml:space="preserve"> mmThe capitalist system is international, with products manufactured and sold worldwide. </w:t>
      </w:r>
      <w:r w:rsidRPr="004D24C1">
        <w:rPr>
          <w:rFonts w:cstheme="majorHAnsi"/>
          <w:color w:val="1A1A1A"/>
          <w:sz w:val="24"/>
          <w:u w:val="single"/>
        </w:rPr>
        <w:t xml:space="preserve">Capitalists--the tiny minority that owns and controls the international banks and multinational corporations--rely on a global pool of labor. </w:t>
      </w:r>
      <w:r w:rsidRPr="004D24C1">
        <w:rPr>
          <w:rFonts w:cstheme="majorHAnsi"/>
          <w:color w:val="1A1A1A"/>
          <w:sz w:val="12"/>
        </w:rPr>
        <w:t xml:space="preserve">To enable the capitalists to fill their demands for labor, this labor pool has to be somewhat mobile. The central mechanism of control over the movement of labor is the nation-state. </w:t>
      </w:r>
      <w:r w:rsidRPr="004D24C1">
        <w:rPr>
          <w:rFonts w:cstheme="majorHAnsi"/>
          <w:b/>
          <w:bCs/>
          <w:color w:val="1A1A1A"/>
          <w:sz w:val="24"/>
          <w:u w:val="single"/>
        </w:rPr>
        <w:t>National border controls ensure that capitalism</w:t>
      </w:r>
      <w:r w:rsidRPr="004D24C1">
        <w:rPr>
          <w:rFonts w:cstheme="majorHAnsi"/>
          <w:color w:val="1A1A1A"/>
          <w:sz w:val="12"/>
        </w:rPr>
        <w:t xml:space="preserve">, through its state, </w:t>
      </w:r>
      <w:r w:rsidRPr="004D24C1">
        <w:rPr>
          <w:rFonts w:cstheme="majorHAnsi"/>
          <w:b/>
          <w:bCs/>
          <w:color w:val="1A1A1A"/>
          <w:sz w:val="24"/>
          <w:u w:val="single"/>
        </w:rPr>
        <w:t>maintains control over labor,</w:t>
      </w:r>
      <w:r w:rsidRPr="004D24C1">
        <w:rPr>
          <w:rFonts w:cstheme="majorHAnsi"/>
          <w:color w:val="1A1A1A"/>
          <w:sz w:val="12"/>
        </w:rPr>
        <w:t xml:space="preserve"> </w:t>
      </w:r>
      <w:r w:rsidRPr="004D24C1">
        <w:rPr>
          <w:rFonts w:cstheme="majorHAnsi"/>
          <w:color w:val="1A1A1A"/>
          <w:sz w:val="24"/>
          <w:u w:val="single"/>
        </w:rPr>
        <w:t>rather than allowing people to move at will.</w:t>
      </w:r>
      <w:r w:rsidRPr="004D24C1">
        <w:rPr>
          <w:rFonts w:cstheme="majorHAnsi"/>
          <w:color w:val="1A1A1A"/>
          <w:sz w:val="12"/>
        </w:rPr>
        <w:t xml:space="preserve"> The North American Free Trade Agreement (NAFTA) between the U.S., Canada and Mexico aimed to promote easy transport of goods and services across the three countries' borders. But </w:t>
      </w:r>
      <w:r w:rsidRPr="004D24C1">
        <w:rPr>
          <w:rFonts w:cstheme="majorHAnsi"/>
          <w:b/>
          <w:bCs/>
          <w:color w:val="1A1A1A"/>
          <w:sz w:val="12"/>
        </w:rPr>
        <w:t>NAFTA</w:t>
      </w:r>
      <w:r w:rsidRPr="004D24C1">
        <w:rPr>
          <w:rFonts w:cstheme="majorHAnsi"/>
          <w:color w:val="1A1A1A"/>
          <w:sz w:val="12"/>
        </w:rPr>
        <w:t xml:space="preserve"> explicitly </w:t>
      </w:r>
      <w:r w:rsidRPr="004D24C1">
        <w:rPr>
          <w:rFonts w:cstheme="majorHAnsi"/>
          <w:b/>
          <w:bCs/>
          <w:color w:val="1A1A1A"/>
          <w:sz w:val="12"/>
        </w:rPr>
        <w:t>bars free immigration.</w:t>
      </w:r>
      <w:r w:rsidRPr="004D24C1">
        <w:rPr>
          <w:rFonts w:cstheme="majorHAnsi"/>
          <w:color w:val="1A1A1A"/>
          <w:sz w:val="12"/>
        </w:rPr>
        <w:t xml:space="preserve"> When economic growth produces a demand for workers that can't be satisfied by the existing workforce, a "</w:t>
      </w:r>
      <w:r w:rsidRPr="004D24C1">
        <w:rPr>
          <w:rFonts w:cstheme="majorHAnsi"/>
          <w:color w:val="1A1A1A"/>
          <w:sz w:val="24"/>
          <w:u w:val="single"/>
        </w:rPr>
        <w:t>labor shortage"</w:t>
      </w:r>
      <w:r w:rsidRPr="004D24C1">
        <w:rPr>
          <w:rFonts w:cstheme="majorHAnsi"/>
          <w:color w:val="1A1A1A"/>
          <w:sz w:val="12"/>
        </w:rPr>
        <w:t xml:space="preserve"> results. During the Second World War, women filled the labor shortage in military industries created because millions of men entered the armed forces. It is likewise with immigration. </w:t>
      </w:r>
      <w:r w:rsidRPr="004D24C1">
        <w:rPr>
          <w:rFonts w:cstheme="majorHAnsi"/>
          <w:b/>
          <w:bCs/>
          <w:color w:val="1A1A1A"/>
          <w:sz w:val="24"/>
          <w:u w:val="single"/>
        </w:rPr>
        <w:t>When the domestic workforce can't fill demands for labor</w:t>
      </w:r>
      <w:r w:rsidRPr="004D24C1">
        <w:rPr>
          <w:rFonts w:cstheme="majorHAnsi"/>
          <w:color w:val="1A1A1A"/>
          <w:sz w:val="24"/>
          <w:u w:val="single"/>
        </w:rPr>
        <w:t xml:space="preserve"> </w:t>
      </w:r>
      <w:r w:rsidRPr="004D24C1">
        <w:rPr>
          <w:rFonts w:cstheme="majorHAnsi"/>
          <w:b/>
          <w:bCs/>
          <w:color w:val="1A1A1A"/>
          <w:sz w:val="24"/>
          <w:u w:val="single"/>
        </w:rPr>
        <w:t>that capitalists need</w:t>
      </w:r>
      <w:r w:rsidRPr="004D24C1">
        <w:rPr>
          <w:rFonts w:cstheme="majorHAnsi"/>
          <w:color w:val="1A1A1A"/>
          <w:sz w:val="24"/>
          <w:u w:val="single"/>
        </w:rPr>
        <w:t xml:space="preserve">, </w:t>
      </w:r>
      <w:r w:rsidRPr="004D24C1">
        <w:rPr>
          <w:rFonts w:cstheme="majorHAnsi"/>
          <w:b/>
          <w:bCs/>
          <w:color w:val="1A1A1A"/>
          <w:sz w:val="24"/>
          <w:u w:val="single"/>
        </w:rPr>
        <w:t>governments</w:t>
      </w:r>
      <w:r w:rsidRPr="004D24C1">
        <w:rPr>
          <w:rFonts w:cstheme="majorHAnsi"/>
          <w:color w:val="1A1A1A"/>
          <w:sz w:val="24"/>
          <w:u w:val="single"/>
        </w:rPr>
        <w:t xml:space="preserve"> often </w:t>
      </w:r>
      <w:r w:rsidRPr="004D24C1">
        <w:rPr>
          <w:rFonts w:cstheme="majorHAnsi"/>
          <w:b/>
          <w:bCs/>
          <w:color w:val="1A1A1A"/>
          <w:sz w:val="24"/>
          <w:u w:val="single"/>
        </w:rPr>
        <w:t>promote</w:t>
      </w:r>
      <w:r w:rsidRPr="004D24C1">
        <w:rPr>
          <w:rFonts w:cstheme="majorHAnsi"/>
          <w:color w:val="1A1A1A"/>
          <w:sz w:val="24"/>
          <w:u w:val="single"/>
        </w:rPr>
        <w:t xml:space="preserve"> </w:t>
      </w:r>
      <w:r w:rsidRPr="004D24C1">
        <w:rPr>
          <w:rFonts w:cstheme="majorHAnsi"/>
          <w:b/>
          <w:bCs/>
          <w:color w:val="1A1A1A"/>
          <w:sz w:val="24"/>
          <w:u w:val="single"/>
        </w:rPr>
        <w:t>immigration</w:t>
      </w:r>
      <w:r w:rsidRPr="004D24C1">
        <w:rPr>
          <w:rFonts w:cstheme="majorHAnsi"/>
          <w:color w:val="1A1A1A"/>
          <w:sz w:val="24"/>
          <w:u w:val="single"/>
        </w:rPr>
        <w:t>. Immigration is not an accident.</w:t>
      </w:r>
      <w:r w:rsidRPr="004D24C1">
        <w:rPr>
          <w:rFonts w:cstheme="majorHAnsi"/>
          <w:color w:val="1A1A1A"/>
          <w:sz w:val="12"/>
        </w:rPr>
        <w:t xml:space="preserve"> </w:t>
      </w:r>
      <w:r w:rsidRPr="004D24C1">
        <w:rPr>
          <w:rFonts w:cstheme="majorHAnsi"/>
          <w:color w:val="1A1A1A"/>
          <w:sz w:val="24"/>
          <w:u w:val="single"/>
        </w:rPr>
        <w:t>Nor do rich countries accept the world's poor out of generosity.</w:t>
      </w:r>
      <w:r w:rsidRPr="004D24C1">
        <w:rPr>
          <w:rFonts w:cstheme="majorHAnsi"/>
          <w:color w:val="1A1A1A"/>
          <w:sz w:val="12"/>
        </w:rPr>
        <w:t xml:space="preserve"> Labor migration is essential to the capitalist system. The purpose of </w:t>
      </w:r>
      <w:r w:rsidRPr="004D24C1">
        <w:rPr>
          <w:rFonts w:cstheme="majorHAnsi"/>
          <w:b/>
          <w:bCs/>
          <w:color w:val="1A1A1A"/>
          <w:sz w:val="24"/>
          <w:u w:val="single"/>
        </w:rPr>
        <w:t>immigration policy</w:t>
      </w:r>
      <w:r w:rsidRPr="004D24C1">
        <w:rPr>
          <w:rFonts w:cstheme="majorHAnsi"/>
          <w:color w:val="1A1A1A"/>
          <w:sz w:val="12"/>
        </w:rPr>
        <w:t xml:space="preserve">, then, </w:t>
      </w:r>
      <w:r w:rsidRPr="004D24C1">
        <w:rPr>
          <w:rFonts w:cstheme="majorHAnsi"/>
          <w:color w:val="1A1A1A"/>
          <w:sz w:val="24"/>
          <w:u w:val="single"/>
        </w:rPr>
        <w:t>is to regulate the flow of labor--</w:t>
      </w:r>
      <w:r w:rsidRPr="004D24C1">
        <w:rPr>
          <w:rFonts w:cstheme="majorHAnsi"/>
          <w:b/>
          <w:bCs/>
          <w:color w:val="1A1A1A"/>
          <w:sz w:val="24"/>
          <w:u w:val="single"/>
        </w:rPr>
        <w:t>to control the borders</w:t>
      </w:r>
      <w:r w:rsidRPr="004D24C1">
        <w:rPr>
          <w:rFonts w:cstheme="majorHAnsi"/>
          <w:color w:val="1A1A1A"/>
          <w:sz w:val="24"/>
          <w:u w:val="single"/>
        </w:rPr>
        <w:t xml:space="preserve"> so as </w:t>
      </w:r>
      <w:r w:rsidRPr="004D24C1">
        <w:rPr>
          <w:rFonts w:cstheme="majorHAnsi"/>
          <w:b/>
          <w:bCs/>
          <w:color w:val="1A1A1A"/>
          <w:sz w:val="24"/>
          <w:u w:val="single"/>
        </w:rPr>
        <w:t>to control the workers themselves.</w:t>
      </w:r>
      <w:r w:rsidRPr="004D24C1">
        <w:rPr>
          <w:rFonts w:cstheme="majorHAnsi"/>
          <w:color w:val="1A1A1A"/>
          <w:sz w:val="16"/>
          <w:u w:val="single"/>
        </w:rPr>
        <w:t xml:space="preserve"> </w:t>
      </w:r>
      <w:r w:rsidRPr="004D24C1">
        <w:rPr>
          <w:rFonts w:cstheme="majorHAnsi"/>
          <w:color w:val="1A1A1A"/>
          <w:sz w:val="24"/>
          <w:u w:val="single"/>
        </w:rPr>
        <w:t>Immigration laws</w:t>
      </w:r>
      <w:r w:rsidRPr="004D24C1">
        <w:rPr>
          <w:rFonts w:cstheme="majorHAnsi"/>
          <w:color w:val="1A1A1A"/>
          <w:sz w:val="12"/>
        </w:rPr>
        <w:t xml:space="preserve"> serve capitalism in two ways. First, they </w:t>
      </w:r>
      <w:r w:rsidRPr="004D24C1">
        <w:rPr>
          <w:rFonts w:cstheme="majorHAnsi"/>
          <w:color w:val="1A1A1A"/>
          <w:sz w:val="24"/>
          <w:u w:val="single"/>
        </w:rPr>
        <w:t>ensure cheap</w:t>
      </w:r>
      <w:r w:rsidRPr="004D24C1">
        <w:rPr>
          <w:rFonts w:cstheme="majorHAnsi"/>
          <w:color w:val="1A1A1A"/>
          <w:sz w:val="12"/>
        </w:rPr>
        <w:t xml:space="preserve"> foreign </w:t>
      </w:r>
      <w:r w:rsidRPr="004D24C1">
        <w:rPr>
          <w:rFonts w:cstheme="majorHAnsi"/>
          <w:color w:val="1A1A1A"/>
          <w:sz w:val="24"/>
          <w:u w:val="single"/>
        </w:rPr>
        <w:t>labor</w:t>
      </w:r>
      <w:r w:rsidRPr="004D24C1">
        <w:rPr>
          <w:rFonts w:cstheme="majorHAnsi"/>
          <w:color w:val="1A1A1A"/>
          <w:sz w:val="12"/>
        </w:rPr>
        <w:t xml:space="preserve"> when the domestic economy needs it. Second, they allow for greater control of the whole workforce. Most of the advanced economies of the capitalist world were built on migrant labor. They have actively sought foreign-born workers in some historical periods. The same countries have also clamped down on immigration at other times. </w:t>
      </w:r>
      <w:r w:rsidRPr="004D24C1">
        <w:rPr>
          <w:rFonts w:cstheme="majorHAnsi"/>
          <w:color w:val="1A1A1A"/>
          <w:sz w:val="24"/>
          <w:u w:val="single"/>
        </w:rPr>
        <w:t>The U.S. government</w:t>
      </w:r>
      <w:r w:rsidRPr="004D24C1">
        <w:rPr>
          <w:rFonts w:cstheme="majorHAnsi"/>
          <w:color w:val="1A1A1A"/>
          <w:sz w:val="12"/>
        </w:rPr>
        <w:t xml:space="preserve">'s previous bracero program </w:t>
      </w:r>
      <w:r w:rsidRPr="004D24C1">
        <w:rPr>
          <w:rFonts w:cstheme="majorHAnsi"/>
          <w:color w:val="1A1A1A"/>
          <w:sz w:val="24"/>
          <w:u w:val="single"/>
        </w:rPr>
        <w:t>shows</w:t>
      </w:r>
      <w:r w:rsidRPr="004D24C1">
        <w:rPr>
          <w:rFonts w:cstheme="majorHAnsi"/>
          <w:color w:val="1A1A1A"/>
          <w:sz w:val="12"/>
        </w:rPr>
        <w:t xml:space="preserve"> clearly </w:t>
      </w:r>
      <w:r w:rsidRPr="004D24C1">
        <w:rPr>
          <w:rFonts w:cstheme="majorHAnsi"/>
          <w:color w:val="1A1A1A"/>
          <w:sz w:val="24"/>
          <w:u w:val="single"/>
        </w:rPr>
        <w:t>how immigration policy is shaped to the needs of capital</w:t>
      </w:r>
      <w:r w:rsidRPr="004D24C1">
        <w:rPr>
          <w:rFonts w:cstheme="majorHAnsi"/>
          <w:color w:val="1A1A1A"/>
          <w:sz w:val="12"/>
        </w:rPr>
        <w:t xml:space="preserve">. The bracero program was initially implemented as a wartime emergency program in 1942 to fill a labor shortage in agriculture by importing farm workers from Mexico. The program became the largest foreign-worker program in the history of the U.S., contracting over 5 million braceros to growers and ranchers over the next 22 years. Yet </w:t>
      </w:r>
      <w:r w:rsidRPr="004D24C1">
        <w:rPr>
          <w:rFonts w:cstheme="majorHAnsi"/>
          <w:b/>
          <w:bCs/>
          <w:color w:val="1A1A1A"/>
          <w:sz w:val="24"/>
          <w:u w:val="single"/>
        </w:rPr>
        <w:t>the government maintained</w:t>
      </w:r>
      <w:r w:rsidRPr="004D24C1">
        <w:rPr>
          <w:rFonts w:cstheme="majorHAnsi"/>
          <w:color w:val="1A1A1A"/>
          <w:sz w:val="12"/>
        </w:rPr>
        <w:t xml:space="preserve"> </w:t>
      </w:r>
      <w:r w:rsidRPr="004D24C1">
        <w:rPr>
          <w:rFonts w:cstheme="majorHAnsi"/>
          <w:b/>
          <w:bCs/>
          <w:color w:val="1A1A1A"/>
          <w:sz w:val="24"/>
          <w:u w:val="single"/>
        </w:rPr>
        <w:t>control</w:t>
      </w:r>
      <w:r w:rsidRPr="004D24C1">
        <w:rPr>
          <w:rFonts w:cstheme="majorHAnsi"/>
          <w:color w:val="1A1A1A"/>
          <w:sz w:val="12"/>
        </w:rPr>
        <w:t xml:space="preserve"> </w:t>
      </w:r>
      <w:r w:rsidRPr="004D24C1">
        <w:rPr>
          <w:rFonts w:cstheme="majorHAnsi"/>
          <w:b/>
          <w:bCs/>
          <w:color w:val="1A1A1A"/>
          <w:sz w:val="24"/>
          <w:u w:val="single"/>
        </w:rPr>
        <w:t>over</w:t>
      </w:r>
      <w:r w:rsidRPr="004D24C1">
        <w:rPr>
          <w:rFonts w:cstheme="majorHAnsi"/>
          <w:color w:val="1A1A1A"/>
          <w:sz w:val="12"/>
        </w:rPr>
        <w:t xml:space="preserve"> </w:t>
      </w:r>
      <w:r w:rsidRPr="004D24C1">
        <w:rPr>
          <w:rFonts w:cstheme="majorHAnsi"/>
          <w:b/>
          <w:bCs/>
          <w:color w:val="1A1A1A"/>
          <w:sz w:val="24"/>
          <w:u w:val="single"/>
        </w:rPr>
        <w:t>the</w:t>
      </w:r>
      <w:r w:rsidRPr="004D24C1">
        <w:rPr>
          <w:rFonts w:cstheme="majorHAnsi"/>
          <w:color w:val="1A1A1A"/>
          <w:sz w:val="12"/>
        </w:rPr>
        <w:t xml:space="preserve"> movements of these </w:t>
      </w:r>
      <w:r w:rsidRPr="004D24C1">
        <w:rPr>
          <w:rFonts w:cstheme="majorHAnsi"/>
          <w:b/>
          <w:bCs/>
          <w:color w:val="1A1A1A"/>
          <w:sz w:val="24"/>
          <w:u w:val="single"/>
        </w:rPr>
        <w:t>workers</w:t>
      </w:r>
      <w:r w:rsidRPr="004D24C1">
        <w:rPr>
          <w:rFonts w:cstheme="majorHAnsi"/>
          <w:color w:val="1A1A1A"/>
          <w:sz w:val="12"/>
        </w:rPr>
        <w:t xml:space="preserve">, </w:t>
      </w:r>
      <w:r w:rsidRPr="004D24C1">
        <w:rPr>
          <w:rFonts w:cstheme="majorHAnsi"/>
          <w:b/>
          <w:bCs/>
          <w:color w:val="1A1A1A"/>
          <w:sz w:val="24"/>
          <w:u w:val="single"/>
        </w:rPr>
        <w:t>and</w:t>
      </w:r>
      <w:r w:rsidRPr="004D24C1">
        <w:rPr>
          <w:rFonts w:cstheme="majorHAnsi"/>
          <w:color w:val="1A1A1A"/>
          <w:sz w:val="12"/>
        </w:rPr>
        <w:t xml:space="preserve"> at any time could (and did) </w:t>
      </w:r>
      <w:r w:rsidRPr="004D24C1">
        <w:rPr>
          <w:rFonts w:cstheme="majorHAnsi"/>
          <w:b/>
          <w:bCs/>
          <w:color w:val="1A1A1A"/>
          <w:sz w:val="24"/>
          <w:u w:val="single"/>
        </w:rPr>
        <w:t>restrict the numbers</w:t>
      </w:r>
      <w:r w:rsidRPr="004D24C1">
        <w:rPr>
          <w:rFonts w:cstheme="majorHAnsi"/>
          <w:color w:val="1A1A1A"/>
          <w:sz w:val="12"/>
        </w:rPr>
        <w:t xml:space="preserve"> of </w:t>
      </w:r>
      <w:r w:rsidRPr="004D24C1">
        <w:rPr>
          <w:rFonts w:cstheme="majorHAnsi"/>
          <w:b/>
          <w:bCs/>
          <w:color w:val="1A1A1A"/>
          <w:sz w:val="24"/>
          <w:u w:val="single"/>
        </w:rPr>
        <w:t>Mexicans crossing the border</w:t>
      </w:r>
      <w:r w:rsidRPr="004D24C1">
        <w:rPr>
          <w:rFonts w:cstheme="majorHAnsi"/>
          <w:color w:val="1A1A1A"/>
          <w:sz w:val="12"/>
        </w:rPr>
        <w:t xml:space="preserve"> and clamp down on Mexicans in the U.S. The passage of workers from Mexico was crucial to the economy, but </w:t>
      </w:r>
      <w:r w:rsidRPr="004D24C1">
        <w:rPr>
          <w:rFonts w:cstheme="majorHAnsi"/>
          <w:b/>
          <w:bCs/>
          <w:color w:val="1A1A1A"/>
          <w:sz w:val="24"/>
          <w:u w:val="single"/>
        </w:rPr>
        <w:t>the</w:t>
      </w:r>
      <w:r w:rsidRPr="004D24C1">
        <w:rPr>
          <w:rFonts w:cstheme="majorHAnsi"/>
          <w:color w:val="1A1A1A"/>
          <w:sz w:val="12"/>
        </w:rPr>
        <w:t xml:space="preserve"> </w:t>
      </w:r>
      <w:r w:rsidRPr="004D24C1">
        <w:rPr>
          <w:rFonts w:cstheme="majorHAnsi"/>
          <w:b/>
          <w:bCs/>
          <w:color w:val="1A1A1A"/>
          <w:sz w:val="24"/>
          <w:u w:val="single"/>
        </w:rPr>
        <w:t>workers</w:t>
      </w:r>
      <w:r w:rsidRPr="004D24C1">
        <w:rPr>
          <w:rFonts w:cstheme="majorHAnsi"/>
          <w:color w:val="1A1A1A"/>
          <w:sz w:val="12"/>
        </w:rPr>
        <w:t xml:space="preserve"> themselves, at any given moment, </w:t>
      </w:r>
      <w:r w:rsidRPr="004D24C1">
        <w:rPr>
          <w:rFonts w:cstheme="majorHAnsi"/>
          <w:b/>
          <w:bCs/>
          <w:color w:val="1A1A1A"/>
          <w:sz w:val="24"/>
          <w:u w:val="single"/>
        </w:rPr>
        <w:t>could be treated like unwanted criminals, refused entry or deported.</w:t>
      </w:r>
      <w:r w:rsidRPr="004D24C1">
        <w:rPr>
          <w:rFonts w:cstheme="majorHAnsi"/>
          <w:color w:val="1A1A1A"/>
          <w:sz w:val="12"/>
        </w:rPr>
        <w:t xml:space="preserve"> Reducing labor costs, a key aim of capitalists at all times, can be achieved by paying lower wages. To this end, companies can either move production to sites with cheaper labor supplies, or they can bring cheap labor supplies to production sites. A perfect illustration of moving production to the labor supply is the maquila zone along the U.S.-Mexico border, created after the bracero program ended. Here, advanced </w:t>
      </w:r>
      <w:r w:rsidRPr="004D24C1">
        <w:rPr>
          <w:rFonts w:cstheme="majorHAnsi"/>
          <w:color w:val="1A1A1A"/>
          <w:sz w:val="24"/>
          <w:u w:val="single"/>
        </w:rPr>
        <w:t>country multinationals gain</w:t>
      </w:r>
      <w:r w:rsidRPr="004D24C1">
        <w:rPr>
          <w:rFonts w:cstheme="majorHAnsi"/>
          <w:color w:val="1A1A1A"/>
          <w:sz w:val="12"/>
        </w:rPr>
        <w:t xml:space="preserve"> </w:t>
      </w:r>
      <w:r w:rsidRPr="004D24C1">
        <w:rPr>
          <w:rFonts w:cstheme="majorHAnsi"/>
          <w:color w:val="1A1A1A"/>
          <w:sz w:val="24"/>
          <w:u w:val="single"/>
        </w:rPr>
        <w:t>immigrant workers' skills without having to pay to develop them.</w:t>
      </w:r>
      <w:r w:rsidRPr="004D24C1">
        <w:rPr>
          <w:rFonts w:cstheme="majorHAnsi"/>
          <w:color w:val="1A1A1A"/>
          <w:sz w:val="12"/>
        </w:rPr>
        <w:t xml:space="preserve"> The social costs of child benefits and education have been provided by another state (in this case, Mexico). But if the workers come across the border to work as undocumented labor in the U.S., employers gain the same advantages. What are the specific conditions that make immigrant labor especially attractive to business? </w:t>
      </w:r>
      <w:r w:rsidRPr="004D24C1">
        <w:rPr>
          <w:rFonts w:cstheme="majorHAnsi"/>
          <w:color w:val="1A1A1A"/>
          <w:sz w:val="24"/>
          <w:u w:val="single"/>
        </w:rPr>
        <w:t>Immigrant workers are less likely to be unionized,</w:t>
      </w:r>
      <w:r w:rsidRPr="004D24C1">
        <w:rPr>
          <w:rFonts w:cstheme="majorHAnsi"/>
          <w:color w:val="1A1A1A"/>
          <w:sz w:val="12"/>
        </w:rPr>
        <w:t xml:space="preserve"> </w:t>
      </w:r>
      <w:r w:rsidRPr="004D24C1">
        <w:rPr>
          <w:rFonts w:cstheme="majorHAnsi"/>
          <w:color w:val="1A1A1A"/>
          <w:sz w:val="24"/>
          <w:u w:val="single"/>
        </w:rPr>
        <w:t>an</w:t>
      </w:r>
      <w:r w:rsidRPr="004D24C1">
        <w:rPr>
          <w:rFonts w:cstheme="majorHAnsi"/>
          <w:b/>
          <w:bCs/>
          <w:color w:val="1A1A1A"/>
          <w:sz w:val="24"/>
          <w:u w:val="single"/>
        </w:rPr>
        <w:t>d</w:t>
      </w:r>
      <w:r w:rsidRPr="004D24C1">
        <w:rPr>
          <w:rFonts w:cstheme="majorHAnsi"/>
          <w:color w:val="1A1A1A"/>
          <w:sz w:val="12"/>
        </w:rPr>
        <w:t xml:space="preserve"> an immigrant workforce is often </w:t>
      </w:r>
      <w:r w:rsidRPr="004D24C1">
        <w:rPr>
          <w:rFonts w:cstheme="majorHAnsi"/>
          <w:color w:val="1A1A1A"/>
          <w:sz w:val="24"/>
          <w:u w:val="single"/>
        </w:rPr>
        <w:t>more controllable</w:t>
      </w:r>
      <w:r w:rsidRPr="004D24C1">
        <w:rPr>
          <w:rFonts w:cstheme="majorHAnsi"/>
          <w:color w:val="1A1A1A"/>
          <w:sz w:val="12"/>
        </w:rPr>
        <w:t xml:space="preserve">. </w:t>
      </w:r>
      <w:r w:rsidRPr="004D24C1">
        <w:rPr>
          <w:rFonts w:cstheme="majorHAnsi"/>
          <w:b/>
          <w:bCs/>
          <w:color w:val="1A1A1A"/>
          <w:sz w:val="24"/>
          <w:u w:val="single"/>
        </w:rPr>
        <w:t>Employers use the threat of deportation and criminalization to exploit immigrants ruthlessly and quell immigrants' efforts to fight for their rights.</w:t>
      </w:r>
      <w:r w:rsidRPr="004D24C1">
        <w:rPr>
          <w:rFonts w:cstheme="majorHAnsi"/>
          <w:color w:val="1A1A1A"/>
          <w:sz w:val="12"/>
        </w:rPr>
        <w:t xml:space="preserve"> Legal immigrants waiting for confirmation of citizenship are subject to this pressure, as well as undocumented workers. </w:t>
      </w:r>
      <w:r w:rsidRPr="004D24C1">
        <w:rPr>
          <w:rFonts w:cstheme="majorHAnsi"/>
          <w:color w:val="1A1A1A"/>
          <w:sz w:val="24"/>
          <w:u w:val="single"/>
        </w:rPr>
        <w:t>The presence of a criminalized section of the workforce is crucial for the employers to maintain their control.</w:t>
      </w:r>
      <w:r w:rsidRPr="004D24C1">
        <w:rPr>
          <w:rFonts w:cstheme="majorHAnsi"/>
          <w:color w:val="1A1A1A"/>
          <w:sz w:val="12"/>
        </w:rPr>
        <w:t xml:space="preserve"> New immigrants often don't speak English and are desperate for work. </w:t>
      </w:r>
      <w:r w:rsidRPr="004D24C1">
        <w:rPr>
          <w:rFonts w:cstheme="majorHAnsi"/>
          <w:b/>
          <w:bCs/>
          <w:color w:val="1A1A1A"/>
          <w:sz w:val="12"/>
        </w:rPr>
        <w:t xml:space="preserve">Employers exploit this vulnerability </w:t>
      </w:r>
      <w:r w:rsidRPr="004D24C1">
        <w:rPr>
          <w:rFonts w:cstheme="majorHAnsi"/>
          <w:color w:val="1A1A1A"/>
          <w:sz w:val="12"/>
        </w:rPr>
        <w:t xml:space="preserve">to the fullest--paying below-average wages, </w:t>
      </w:r>
      <w:r w:rsidRPr="004D24C1">
        <w:rPr>
          <w:rFonts w:cstheme="majorHAnsi"/>
          <w:b/>
          <w:bCs/>
          <w:color w:val="1A1A1A"/>
          <w:sz w:val="12"/>
        </w:rPr>
        <w:t>violating safety standards and workers' rights.</w:t>
      </w:r>
      <w:r w:rsidRPr="004D24C1">
        <w:rPr>
          <w:rFonts w:cstheme="majorHAnsi"/>
          <w:color w:val="1A1A1A"/>
          <w:sz w:val="12"/>
        </w:rPr>
        <w:t xml:space="preserve"> Meatpacking companies in the Midwest, for example, send personnel managers on tours of the U.S. to recruit Asian and Latino immigrants from California and New York, according to sociologists Louise Lamphere, Alex Stepick, and Guillermo Grenier. </w:t>
      </w:r>
      <w:r w:rsidRPr="004D24C1">
        <w:rPr>
          <w:rFonts w:cstheme="majorHAnsi"/>
          <w:color w:val="1A1A1A"/>
          <w:sz w:val="24"/>
          <w:u w:val="single"/>
        </w:rPr>
        <w:t>One company representative</w:t>
      </w:r>
      <w:r w:rsidRPr="004D24C1">
        <w:rPr>
          <w:rFonts w:cstheme="majorHAnsi"/>
          <w:color w:val="1A1A1A"/>
          <w:sz w:val="12"/>
        </w:rPr>
        <w:t xml:space="preserve"> for Dupaco, a meatpacking firm in Nebraska, </w:t>
      </w:r>
      <w:r w:rsidRPr="004D24C1">
        <w:rPr>
          <w:rFonts w:cstheme="majorHAnsi"/>
          <w:color w:val="1A1A1A"/>
          <w:sz w:val="24"/>
          <w:u w:val="single"/>
        </w:rPr>
        <w:t xml:space="preserve">was typically up-front about the aims of recruitment: </w:t>
      </w:r>
      <w:r w:rsidRPr="004D24C1">
        <w:rPr>
          <w:rFonts w:cstheme="majorHAnsi"/>
          <w:color w:val="1A1A1A"/>
          <w:sz w:val="12"/>
        </w:rPr>
        <w:t>"</w:t>
      </w:r>
      <w:r w:rsidRPr="004D24C1">
        <w:rPr>
          <w:rFonts w:cstheme="majorHAnsi"/>
          <w:color w:val="1A1A1A"/>
          <w:sz w:val="24"/>
          <w:u w:val="single"/>
        </w:rPr>
        <w:t>We need to get us a minority group in here."</w:t>
      </w:r>
      <w:r w:rsidRPr="004D24C1">
        <w:rPr>
          <w:rFonts w:cstheme="majorHAnsi"/>
          <w:color w:val="1A1A1A"/>
          <w:sz w:val="12"/>
        </w:rPr>
        <w:t xml:space="preserve"> The Dupaco executive's statement illustrates another important benefit employers gain from hiring immigrants: keeping the workforce divided. Employers use every possible difference between workers--sex, race, sexual orientation, skill and citizenship status--to sow division in the workforce. Employers know that a divided workforce is less likely to unite to demand union representation and higher wages and benefits. It's clear that when it comes to making profits, U.S. business sees no borders.</w:t>
      </w:r>
    </w:p>
    <w:p w14:paraId="4CF74B5F" w14:textId="582E0B0A" w:rsidR="00ED41C9" w:rsidRPr="004D24C1" w:rsidRDefault="00A14B4C" w:rsidP="00A14B4C">
      <w:pPr>
        <w:pStyle w:val="Heading3"/>
      </w:pPr>
      <w:r w:rsidRPr="004D24C1">
        <w:t>2NC – Root Cause: Mass Incarceration</w:t>
      </w:r>
    </w:p>
    <w:p w14:paraId="796A5672" w14:textId="7F834F1E" w:rsidR="00A14B4C" w:rsidRPr="004D24C1" w:rsidRDefault="00A14B4C" w:rsidP="00A14B4C"/>
    <w:p w14:paraId="0910E870" w14:textId="77777777" w:rsidR="00A14B4C" w:rsidRPr="004D24C1" w:rsidRDefault="00A14B4C" w:rsidP="00A14B4C">
      <w:pPr>
        <w:pStyle w:val="Heading4"/>
      </w:pPr>
      <w:r w:rsidRPr="004D24C1">
        <w:t>Capitalism is the root cause of mass incarceration – it requires a lower caste to exploit which results in the criminal justice system.</w:t>
      </w:r>
    </w:p>
    <w:p w14:paraId="68B1CB5B" w14:textId="77777777" w:rsidR="00A14B4C" w:rsidRPr="004D24C1" w:rsidRDefault="00A14B4C" w:rsidP="00A14B4C">
      <w:r w:rsidRPr="004D24C1">
        <w:rPr>
          <w:rStyle w:val="Style13ptBold"/>
        </w:rPr>
        <w:t>Bunker 19</w:t>
      </w:r>
      <w:r w:rsidRPr="004D24C1">
        <w:t xml:space="preserve"> [Allison Bunker, CJPC intern, Are Corporations the Cause for Incarceration? No, but Capitalism Might Be., Carolina Justice Policy Center, 1-10-2019, Accessible Online at https://www.cjpcenter.org/are-corporations-the-cause-for-incarceration-no-but-capitalism-might-be/] DL 7-13-2020</w:t>
      </w:r>
    </w:p>
    <w:p w14:paraId="07D34485" w14:textId="77777777" w:rsidR="00A14B4C" w:rsidRPr="004D24C1" w:rsidRDefault="00A14B4C" w:rsidP="00A14B4C">
      <w:pPr>
        <w:rPr>
          <w:sz w:val="16"/>
        </w:rPr>
      </w:pPr>
      <w:r w:rsidRPr="004D24C1">
        <w:rPr>
          <w:sz w:val="16"/>
        </w:rPr>
        <w:t xml:space="preserve">When we examine the current state of justice in America there seems to be no rationality for why </w:t>
      </w:r>
      <w:r w:rsidRPr="004D24C1">
        <w:rPr>
          <w:rStyle w:val="StyleUnderline"/>
        </w:rPr>
        <w:t>we incarcerate 2.3 million people</w:t>
      </w:r>
      <w:r w:rsidRPr="004D24C1">
        <w:rPr>
          <w:sz w:val="16"/>
        </w:rPr>
        <w:t xml:space="preserve">. Yet if we peel away the layers of the prison system </w:t>
      </w:r>
      <w:r w:rsidRPr="004D24C1">
        <w:rPr>
          <w:rStyle w:val="StyleUnderline"/>
        </w:rPr>
        <w:t>a possible answer comes to light: corporate interests</w:t>
      </w:r>
      <w:r w:rsidRPr="004D24C1">
        <w:rPr>
          <w:sz w:val="16"/>
        </w:rPr>
        <w:t xml:space="preserve">. The practice of corporations within the prison system are questionable at best. In prisons, emboldened by the thirteenth amendment, </w:t>
      </w:r>
      <w:r w:rsidRPr="004D24C1">
        <w:rPr>
          <w:rStyle w:val="StyleUnderline"/>
        </w:rPr>
        <w:t>companies pay inmates essentially nothing for their labor</w:t>
      </w:r>
      <w:r w:rsidRPr="004D24C1">
        <w:rPr>
          <w:sz w:val="16"/>
        </w:rPr>
        <w:t xml:space="preserve"> (average pay falls between 14 cents and $1.41 per hour), and slap a “Made in America” label on the finished product. Additionally</w:t>
      </w:r>
      <w:r w:rsidRPr="004D24C1">
        <w:rPr>
          <w:rStyle w:val="StyleUnderline"/>
        </w:rPr>
        <w:t>, millions have been invested in private prisons, creating a market that now brings in 3.9 billion a year. Private prisons and prison labor are stark examples of injustice; putting people behind bars should not be economically beneficial to anyone</w:t>
      </w:r>
      <w:r w:rsidRPr="004D24C1">
        <w:rPr>
          <w:sz w:val="16"/>
        </w:rPr>
        <w:t xml:space="preserve">. However, it is not clear that they are the drivers of mass incarceration. The practices of private prisons and prison labor are detestable, but they are not very widespread. In 2015, only 8% of people incarcerated in state and federal prisons were in privately owned facilities. Since 2012 the private prison population had also declined by 8%, in comparison to a 5% drop in total prison population since 2009. If private prisons were the sole reason for incarcerating people, why would we lock up the other 92% of inmates? Furthermore, when you follow the money being dumped into the justice system; it does not predominantly land in the hands of private interests. Each year 182 billion dollars is spent incarcerating people both by the government and families of those incarcerated. Only 2% of that is spent on private prisons, and only .37 billion is collected by those prisons as profit. The amount paid to people employed in government owned facilities is more than one hundred times the profits of private prisons. Similarly, prison labor isn’t very predominant. Two of the largest groups that incarcerated people are employed via are Federal Prison Industries (FPI), also known as UNICOR and Prison Industries Enhancement Certification Program (PIECP). FPI is a government owned manufacturing company that as of 2016 employed a little over 12,000 people in 83 prison factories. From PIECP’s second quarter report in 2018, they currently employ 4,977 people. While we can’t know if these numbers encompass all people incarcerated, they would suggest that less than one percent of the 2.3 million people incarcerated in the United States are working for a prison labor corporation. Furthermore, the FPI mostly contracts for the government, not corporations, and has not been financially successful. Meanwhile PIECP’s largest project only employs 220 people, and they do not have any other projects exceeding 150 people employed for a company. In the scheme of corporations these projects are small and likely not meaningful for their bottom line. </w:t>
      </w:r>
      <w:r w:rsidRPr="004D24C1">
        <w:rPr>
          <w:rStyle w:val="StyleUnderline"/>
        </w:rPr>
        <w:t>The justice system</w:t>
      </w:r>
      <w:r w:rsidRPr="004D24C1">
        <w:rPr>
          <w:sz w:val="16"/>
        </w:rPr>
        <w:t xml:space="preserve"> was not built as broken as it is to benefit a few corporations, it </w:t>
      </w:r>
      <w:r w:rsidRPr="004D24C1">
        <w:rPr>
          <w:rStyle w:val="StyleUnderline"/>
        </w:rPr>
        <w:t>was built to maintain a lower racial caste of people, both while incarcerated and long after they are released. Even after</w:t>
      </w:r>
      <w:r w:rsidRPr="004D24C1">
        <w:rPr>
          <w:sz w:val="16"/>
        </w:rPr>
        <w:t xml:space="preserve"> they leave </w:t>
      </w:r>
      <w:r w:rsidRPr="004D24C1">
        <w:rPr>
          <w:rStyle w:val="StyleUnderline"/>
        </w:rPr>
        <w:t>prison</w:t>
      </w:r>
      <w:r w:rsidRPr="004D24C1">
        <w:rPr>
          <w:sz w:val="16"/>
        </w:rPr>
        <w:t xml:space="preserve">, formerly incarcerated </w:t>
      </w:r>
      <w:r w:rsidRPr="004D24C1">
        <w:rPr>
          <w:rStyle w:val="StyleUnderline"/>
        </w:rPr>
        <w:t>people are labeled “criminals”</w:t>
      </w:r>
      <w:r w:rsidRPr="004D24C1">
        <w:rPr>
          <w:sz w:val="16"/>
        </w:rPr>
        <w:t xml:space="preserve">, stripped of their voting rights, and under the increased scrutiny of parole that threatens to reincarcerate them for minor mistakes. Under these conditions </w:t>
      </w:r>
      <w:r w:rsidRPr="004D24C1">
        <w:rPr>
          <w:rStyle w:val="StyleUnderline"/>
        </w:rPr>
        <w:t>the prison system succeeds in creating</w:t>
      </w:r>
      <w:r w:rsidRPr="004D24C1">
        <w:rPr>
          <w:sz w:val="16"/>
        </w:rPr>
        <w:t xml:space="preserve">, and maintain, </w:t>
      </w:r>
      <w:r w:rsidRPr="004D24C1">
        <w:rPr>
          <w:rStyle w:val="StyleUnderline"/>
        </w:rPr>
        <w:t xml:space="preserve">a lower racial caste which enables our </w:t>
      </w:r>
      <w:r w:rsidRPr="004D24C1">
        <w:rPr>
          <w:rStyle w:val="Emphasis"/>
        </w:rPr>
        <w:t>neoliberal, capitalist system</w:t>
      </w:r>
      <w:r w:rsidRPr="004D24C1">
        <w:rPr>
          <w:rStyle w:val="StyleUnderline"/>
        </w:rPr>
        <w:t>.</w:t>
      </w:r>
      <w:r w:rsidRPr="004D24C1">
        <w:rPr>
          <w:sz w:val="16"/>
        </w:rPr>
        <w:t xml:space="preserve"> </w:t>
      </w:r>
      <w:r w:rsidRPr="004D24C1">
        <w:rPr>
          <w:rStyle w:val="StyleUnderline"/>
        </w:rPr>
        <w:t xml:space="preserve">Capitalism thrives when there exists a lower caste </w:t>
      </w:r>
      <w:r w:rsidRPr="004D24C1">
        <w:rPr>
          <w:sz w:val="16"/>
        </w:rPr>
        <w:t xml:space="preserve">of people </w:t>
      </w:r>
      <w:r w:rsidRPr="004D24C1">
        <w:rPr>
          <w:rStyle w:val="StyleUnderline"/>
        </w:rPr>
        <w:t>to exploit, in order to have “winners”, there</w:t>
      </w:r>
      <w:r w:rsidRPr="004D24C1">
        <w:rPr>
          <w:sz w:val="16"/>
        </w:rPr>
        <w:t xml:space="preserve"> also </w:t>
      </w:r>
      <w:r w:rsidRPr="004D24C1">
        <w:rPr>
          <w:rStyle w:val="StyleUnderline"/>
        </w:rPr>
        <w:t>must be “losers”</w:t>
      </w:r>
      <w:r w:rsidRPr="004D24C1">
        <w:rPr>
          <w:sz w:val="16"/>
        </w:rPr>
        <w:t xml:space="preserve">. For example, the wealthiest 100 households in the nation own almost the same amount of money as the entire African- American population within the United States. The existence of a lower racial caste enables their exploitation, creating the inequality that is built into the design of capitalism. We must acknowledge the real damages caused by corporations wanting to benefit from private prisons, and guard against the risk of increasing privatization in the criminal justice system. Yet in order to address the creation of a lower caste, it is not beneficial to focus only on corporations. When it comes to dismantling the system, it is vitally important to combat the creation of a lower status based on “criminality”. We must acknowledge that </w:t>
      </w:r>
      <w:r w:rsidRPr="004D24C1">
        <w:rPr>
          <w:rStyle w:val="StyleUnderline"/>
        </w:rPr>
        <w:t>the indifference of many Americans to the creation of a new racial caste system is why one is able to exist</w:t>
      </w:r>
      <w:r w:rsidRPr="004D24C1">
        <w:rPr>
          <w:sz w:val="16"/>
        </w:rPr>
        <w:t>. As much as we may want the responsibility for the creation of our justice system, built to oppress, to be fully on corporations it is also just as much, if not more, a product of the American people and the capitalistic racial caste system that has flowed through every phase of our history continually retaining the power structures of the past, and present, while enabling massive inequality.</w:t>
      </w:r>
    </w:p>
    <w:p w14:paraId="07D034D1" w14:textId="77777777" w:rsidR="000B707F" w:rsidRPr="004D24C1" w:rsidRDefault="000B707F" w:rsidP="000B707F">
      <w:bookmarkStart w:id="3" w:name="_Hlk45753091"/>
    </w:p>
    <w:p w14:paraId="5986E7C0" w14:textId="77777777" w:rsidR="000B707F" w:rsidRPr="004D24C1" w:rsidRDefault="000B707F" w:rsidP="000B707F">
      <w:pPr>
        <w:pStyle w:val="Heading4"/>
      </w:pPr>
      <w:r w:rsidRPr="004D24C1">
        <w:t xml:space="preserve">Mass incarceration is another form of slavery and it economically exploits black people- we can only solve by turning to broader coalitions </w:t>
      </w:r>
    </w:p>
    <w:p w14:paraId="2775A8F0" w14:textId="77777777" w:rsidR="000B707F" w:rsidRPr="004D24C1" w:rsidRDefault="000B707F" w:rsidP="000B707F">
      <w:pPr>
        <w:rPr>
          <w:b/>
          <w:sz w:val="26"/>
        </w:rPr>
      </w:pPr>
      <w:r w:rsidRPr="004D24C1">
        <w:rPr>
          <w:rStyle w:val="Style13ptBold"/>
        </w:rPr>
        <w:t>Urie 14’ (</w:t>
      </w:r>
      <w:r w:rsidRPr="004D24C1">
        <w:t>Rob Urie, I a political economist, has B.S. degree in Economics and Philosophy from Albright College and an M.S. degree in Economics from The University of North Carolina, “Slavery, Mass Incarceration and Capitalism”, IBW21, April 5, 2014, https://ibw21.org/editors-choice/slavery-mass-incarceration-and-capitalism/)-AL</w:t>
      </w:r>
    </w:p>
    <w:p w14:paraId="67DEC026" w14:textId="77777777" w:rsidR="000B707F" w:rsidRPr="004D24C1" w:rsidRDefault="000B707F" w:rsidP="000B707F">
      <w:r w:rsidRPr="004D24C1">
        <w:t xml:space="preserve">The </w:t>
      </w:r>
      <w:r w:rsidRPr="004D24C1">
        <w:rPr>
          <w:b/>
          <w:bCs/>
          <w:u w:val="single"/>
        </w:rPr>
        <w:t>big lie in the U.S. is that ‘freedom’ from economic exploitation and social repression was ever granted to slaves and their descendants</w:t>
      </w:r>
      <w:r w:rsidRPr="004D24C1">
        <w:t xml:space="preserve">. Is it an accident that </w:t>
      </w:r>
      <w:r w:rsidRPr="004D24C1">
        <w:rPr>
          <w:b/>
          <w:bCs/>
          <w:u w:val="single"/>
        </w:rPr>
        <w:t>mass incarceration began just as the Civil Rights movement was bearing fruit</w:t>
      </w:r>
      <w:r w:rsidRPr="004D24C1">
        <w:rPr>
          <w:u w:val="single"/>
        </w:rPr>
        <w:t xml:space="preserve"> for its participants</w:t>
      </w:r>
      <w:r w:rsidRPr="004D24C1">
        <w:rPr>
          <w:b/>
          <w:bCs/>
        </w:rPr>
        <w:t xml:space="preserve">? </w:t>
      </w:r>
      <w:r w:rsidRPr="004D24C1">
        <w:rPr>
          <w:b/>
          <w:bCs/>
          <w:u w:val="single"/>
        </w:rPr>
        <w:t>Race in America is a special class</w:t>
      </w:r>
      <w:r w:rsidRPr="004D24C1">
        <w:t xml:space="preserve">. </w:t>
      </w:r>
      <w:r w:rsidRPr="004D24C1">
        <w:rPr>
          <w:u w:val="single"/>
        </w:rPr>
        <w:t>But it shares history and social outcomes with several centuries of capitalist imperialism in South and Central America, Asia, the Middle East, India and China</w:t>
      </w:r>
      <w:r w:rsidRPr="004D24C1">
        <w:t>, etc.</w:t>
      </w:r>
    </w:p>
    <w:p w14:paraId="677E5E26" w14:textId="77777777" w:rsidR="000B707F" w:rsidRPr="004D24C1" w:rsidRDefault="000B707F" w:rsidP="000B707F">
      <w:pPr>
        <w:rPr>
          <w:u w:val="single"/>
        </w:rPr>
      </w:pPr>
      <w:r w:rsidRPr="004D24C1">
        <w:rPr>
          <w:b/>
          <w:bCs/>
        </w:rPr>
        <w:t xml:space="preserve">With </w:t>
      </w:r>
      <w:r w:rsidRPr="004D24C1">
        <w:rPr>
          <w:b/>
          <w:bCs/>
          <w:u w:val="single"/>
        </w:rPr>
        <w:t>over two million people in federal, state and local prisons and another five million whose lives are tied to the U.S. penal system a social emergency has been created</w:t>
      </w:r>
      <w:r w:rsidRPr="004D24C1">
        <w:rPr>
          <w:b/>
          <w:bCs/>
        </w:rPr>
        <w:t>.</w:t>
      </w:r>
      <w:r w:rsidRPr="004D24C1">
        <w:t xml:space="preserve"> The preponderance of </w:t>
      </w:r>
      <w:r w:rsidRPr="004D24C1">
        <w:rPr>
          <w:u w:val="single"/>
        </w:rPr>
        <w:t>those affected share relation through Western imperial history and its residual embedded in current social relations</w:t>
      </w:r>
      <w:r w:rsidRPr="004D24C1">
        <w:rPr>
          <w:b/>
          <w:bCs/>
          <w:u w:val="single"/>
        </w:rPr>
        <w:t>.</w:t>
      </w:r>
      <w:r w:rsidRPr="004D24C1">
        <w:rPr>
          <w:b/>
          <w:bCs/>
        </w:rPr>
        <w:t xml:space="preserve"> </w:t>
      </w:r>
      <w:r w:rsidRPr="004D24C1">
        <w:rPr>
          <w:b/>
          <w:bCs/>
          <w:u w:val="single"/>
        </w:rPr>
        <w:t>Slavery was at its core an economic institution, a system for forcing people to labor for others.</w:t>
      </w:r>
      <w:r w:rsidRPr="004D24C1">
        <w:rPr>
          <w:u w:val="single"/>
        </w:rPr>
        <w:t xml:space="preserve"> </w:t>
      </w:r>
      <w:r w:rsidRPr="004D24C1">
        <w:t>The near instantaneous</w:t>
      </w:r>
      <w:r w:rsidRPr="004D24C1">
        <w:rPr>
          <w:b/>
          <w:bCs/>
        </w:rPr>
        <w:t xml:space="preserve"> </w:t>
      </w:r>
      <w:r w:rsidRPr="004D24C1">
        <w:rPr>
          <w:b/>
          <w:bCs/>
          <w:u w:val="single"/>
        </w:rPr>
        <w:t>creation of a system of ‘freely’ coerced labor through convict leasing</w:t>
      </w:r>
      <w:r w:rsidRPr="004D24C1">
        <w:rPr>
          <w:b/>
          <w:bCs/>
        </w:rPr>
        <w:t xml:space="preserve"> </w:t>
      </w:r>
      <w:r w:rsidRPr="004D24C1">
        <w:t xml:space="preserve">places the law, the social mechanisms of its enforcement and incarceration as ways </w:t>
      </w:r>
      <w:r w:rsidRPr="004D24C1">
        <w:rPr>
          <w:u w:val="single"/>
        </w:rPr>
        <w:t xml:space="preserve">of </w:t>
      </w:r>
      <w:r w:rsidRPr="004D24C1">
        <w:rPr>
          <w:b/>
          <w:bCs/>
          <w:u w:val="single"/>
        </w:rPr>
        <w:t>continuing the economic expropriation of slavery outside of explicit chattel relations.</w:t>
      </w:r>
    </w:p>
    <w:p w14:paraId="75EECAAB" w14:textId="77777777" w:rsidR="000B707F" w:rsidRPr="004D24C1" w:rsidRDefault="000B707F" w:rsidP="000B707F">
      <w:r w:rsidRPr="004D24C1">
        <w:t>To add insult to injury</w:t>
      </w:r>
      <w:r w:rsidRPr="004D24C1">
        <w:rPr>
          <w:u w:val="single"/>
        </w:rPr>
        <w:t xml:space="preserve">, </w:t>
      </w:r>
      <w:r w:rsidRPr="004D24C1">
        <w:rPr>
          <w:b/>
          <w:bCs/>
          <w:u w:val="single"/>
        </w:rPr>
        <w:t>by claiming an end to slavery while maintaining the mechanisms of social repression and economic expropriation the onus for claims of social legitimacy was shifted to the repressed and exploited</w:t>
      </w:r>
      <w:r w:rsidRPr="004D24C1">
        <w:rPr>
          <w:b/>
          <w:bCs/>
        </w:rPr>
        <w:t>.</w:t>
      </w:r>
      <w:r w:rsidRPr="004D24C1">
        <w:t xml:space="preserve"> This finds its contemporary expression in long immiserated communities being blamed for their own immiseration, in </w:t>
      </w:r>
      <w:r w:rsidRPr="004D24C1">
        <w:rPr>
          <w:u w:val="single"/>
        </w:rPr>
        <w:t>long excluded communities being blamed for their exclusion and in long repressed communities being blamed for their own repression</w:t>
      </w:r>
      <w:r w:rsidRPr="004D24C1">
        <w:t>. The question of whether or not prison labor is a reconstitution of slavery leaves aside the global strategies of economic coercion and expropriation that are related by degree.</w:t>
      </w:r>
    </w:p>
    <w:p w14:paraId="2BFFD337" w14:textId="4A5DFFE8" w:rsidR="001D0F06" w:rsidRPr="004D24C1" w:rsidRDefault="000B707F" w:rsidP="000B707F">
      <w:pPr>
        <w:rPr>
          <w:u w:val="single"/>
        </w:rPr>
      </w:pPr>
      <w:r w:rsidRPr="004D24C1">
        <w:t xml:space="preserve">The claim of capitalist democracy that all labor is freely undertaken (and compensated according to its economic contribution) is a fundamental premise of capitalism. </w:t>
      </w:r>
      <w:r w:rsidRPr="004D24C1">
        <w:rPr>
          <w:u w:val="single"/>
        </w:rPr>
        <w:t>Explicit and implicit strategies of coercion put a lie to this base conceit.</w:t>
      </w:r>
      <w:r w:rsidRPr="004D24C1">
        <w:t xml:space="preserve"> The effect, again, is </w:t>
      </w:r>
      <w:r w:rsidRPr="004D24C1">
        <w:rPr>
          <w:b/>
          <w:bCs/>
          <w:u w:val="single"/>
        </w:rPr>
        <w:t>that working class and poor Americans have political and economic interests more clearly aligned with the people of Venezuela, Nicaragua, Bangladesh and Vietnam than they do with the American political establishment</w:t>
      </w:r>
      <w:r w:rsidRPr="004D24C1">
        <w:t>. The late President of Venezuela, Hugo Chavez, understood these broader relations as did the Black Panther Party when it formed international coalitions</w:t>
      </w:r>
      <w:r w:rsidRPr="004D24C1">
        <w:rPr>
          <w:b/>
          <w:bCs/>
        </w:rPr>
        <w:t xml:space="preserve">. If there is </w:t>
      </w:r>
      <w:r w:rsidRPr="004D24C1">
        <w:rPr>
          <w:b/>
          <w:bCs/>
          <w:u w:val="single"/>
        </w:rPr>
        <w:t>any hope for ending mass incarceration it is likely to be found in these broader coalitions.</w:t>
      </w:r>
      <w:bookmarkEnd w:id="3"/>
    </w:p>
    <w:p w14:paraId="6B7F2DE7" w14:textId="2035A6F2" w:rsidR="00A14B4C" w:rsidRPr="004D24C1" w:rsidRDefault="00AB3877" w:rsidP="00AB3877">
      <w:pPr>
        <w:pStyle w:val="Heading3"/>
      </w:pPr>
      <w:r w:rsidRPr="004D24C1">
        <w:t>2NC – Root Cause: Slavery</w:t>
      </w:r>
    </w:p>
    <w:p w14:paraId="0402B38D" w14:textId="77777777" w:rsidR="00AB3877" w:rsidRPr="004D24C1" w:rsidRDefault="00AB3877" w:rsidP="00AB3877">
      <w:pPr>
        <w:pStyle w:val="Heading4"/>
      </w:pPr>
      <w:r w:rsidRPr="004D24C1">
        <w:t xml:space="preserve">Slavery was a capitalist institution designed to accumulate wealth and the effects of it are still seen in our prison systems. </w:t>
      </w:r>
    </w:p>
    <w:p w14:paraId="76AED7A6" w14:textId="77777777" w:rsidR="00AB3877" w:rsidRPr="004D24C1" w:rsidRDefault="00AB3877" w:rsidP="00AB3877">
      <w:pPr>
        <w:rPr>
          <w:b/>
          <w:sz w:val="26"/>
        </w:rPr>
      </w:pPr>
      <w:r w:rsidRPr="004D24C1">
        <w:rPr>
          <w:rStyle w:val="Style13ptBold"/>
        </w:rPr>
        <w:t>Urie 14’ (</w:t>
      </w:r>
      <w:r w:rsidRPr="004D24C1">
        <w:t>Rob Urie, I a political economist, has B.S. degree in Economics and Philosophy from Albright College and an M.S. degree in Economics from The University of North Carolina, “Slavery, Mass Incarceration and Capitalism”, IBW21, April 5, 2014, https://ibw21.org/editors-choice/slavery-mass-incarceration-and-capitalism/)-AL</w:t>
      </w:r>
    </w:p>
    <w:p w14:paraId="2C93FAAF" w14:textId="77777777" w:rsidR="00AB3877" w:rsidRPr="004D24C1" w:rsidRDefault="00AB3877" w:rsidP="00AB3877">
      <w:r w:rsidRPr="004D24C1">
        <w:t xml:space="preserve">With no public acknowledgement of the irony the </w:t>
      </w:r>
      <w:r w:rsidRPr="004D24C1">
        <w:rPr>
          <w:rStyle w:val="StyleUnderline"/>
          <w:bCs/>
        </w:rPr>
        <w:t>U.S.,</w:t>
      </w:r>
      <w:r w:rsidRPr="004D24C1">
        <w:rPr>
          <w:rStyle w:val="StyleUnderline"/>
        </w:rPr>
        <w:t xml:space="preserve"> the ‘land of the free,’</w:t>
      </w:r>
      <w:r w:rsidRPr="004D24C1">
        <w:rPr>
          <w:rStyle w:val="StyleUnderline"/>
          <w:bCs/>
        </w:rPr>
        <w:t xml:space="preserve"> has both the highest incarceration rate in the world and the largest overall prison population</w:t>
      </w:r>
      <w:r w:rsidRPr="004D24C1">
        <w:rPr>
          <w:b/>
          <w:bCs/>
        </w:rPr>
        <w:t xml:space="preserve">. </w:t>
      </w:r>
      <w:r w:rsidRPr="004D24C1">
        <w:t xml:space="preserve">The dominant public perception appears to rest at the local level: the state has the right to prohibit socially destructive acts; people commit socially destructive acts and they are put in prison. Left largely unconsidered is the </w:t>
      </w:r>
      <w:r w:rsidRPr="004D24C1">
        <w:rPr>
          <w:rStyle w:val="StyleUnderline"/>
        </w:rPr>
        <w:t xml:space="preserve">nature of the </w:t>
      </w:r>
      <w:r w:rsidRPr="004D24C1">
        <w:rPr>
          <w:rStyle w:val="StyleUnderline"/>
          <w:bCs/>
        </w:rPr>
        <w:t>democratic capitalist state that claims this right to incarcerate</w:t>
      </w:r>
      <w:r w:rsidRPr="004D24C1">
        <w:t>.</w:t>
      </w:r>
    </w:p>
    <w:p w14:paraId="4404DD52" w14:textId="77777777" w:rsidR="00AB3877" w:rsidRPr="004D24C1" w:rsidRDefault="00AB3877" w:rsidP="00AB3877">
      <w:pPr>
        <w:rPr>
          <w:u w:val="single"/>
        </w:rPr>
      </w:pPr>
      <w:r w:rsidRPr="004D24C1">
        <w:t xml:space="preserve">American history places it squarely in the service of economic interests. The </w:t>
      </w:r>
      <w:r w:rsidRPr="004D24C1">
        <w:rPr>
          <w:rStyle w:val="StyleUnderline"/>
        </w:rPr>
        <w:t>country was founded on genocide and slavery</w:t>
      </w:r>
      <w:r w:rsidRPr="004D24C1">
        <w:t>. Western political theory frames these as ‘political’ acts. Genocide against the indigenous population was / is framed as military conflict</w:t>
      </w:r>
      <w:r w:rsidRPr="004D24C1">
        <w:rPr>
          <w:rStyle w:val="StyleUnderline"/>
          <w:bCs/>
        </w:rPr>
        <w:t>. Slavery in theory ‘ended’ with the Civil War. But both of these also had profound economic impacts</w:t>
      </w:r>
      <w:r w:rsidRPr="004D24C1">
        <w:rPr>
          <w:b/>
          <w:bCs/>
        </w:rPr>
        <w:t>.</w:t>
      </w:r>
      <w:r w:rsidRPr="004D24C1">
        <w:t xml:space="preserve"> Much as the enclosure ‘movement’ in Britain produced a ‘criminal’ class of peasants ‘freed’ from formerly collective lands, </w:t>
      </w:r>
      <w:r w:rsidRPr="004D24C1">
        <w:rPr>
          <w:rStyle w:val="StyleUnderline"/>
        </w:rPr>
        <w:t>the American genocide against the indigenous</w:t>
      </w:r>
      <w:r w:rsidRPr="004D24C1">
        <w:rPr>
          <w:rStyle w:val="StyleUnderline"/>
          <w:bCs/>
        </w:rPr>
        <w:t xml:space="preserve"> </w:t>
      </w:r>
      <w:r w:rsidRPr="004D24C1">
        <w:rPr>
          <w:rStyle w:val="StyleUnderline"/>
        </w:rPr>
        <w:t>population resulted in imposition of European ‘property’ relations where ‘property’ had never before been conceived.</w:t>
      </w:r>
    </w:p>
    <w:p w14:paraId="09AB7327" w14:textId="77777777" w:rsidR="00AB3877" w:rsidRPr="004D24C1" w:rsidRDefault="00AB3877" w:rsidP="00AB3877">
      <w:r w:rsidRPr="004D24C1">
        <w:t xml:space="preserve">As far back as the philosopher Aristotle slavery was framed as the right of conquerors over the conquered whereas </w:t>
      </w:r>
      <w:r w:rsidRPr="004D24C1">
        <w:rPr>
          <w:u w:val="single"/>
        </w:rPr>
        <w:t xml:space="preserve">the </w:t>
      </w:r>
      <w:r w:rsidRPr="004D24C1">
        <w:rPr>
          <w:b/>
          <w:bCs/>
          <w:u w:val="single"/>
        </w:rPr>
        <w:t>labor expropriated from slaves in America supported a self-perpetuating plutocracy that today finds the descendents of slaves overwhelmingly populating U.S. prisons and the descendents of slave ‘owners’ as a class immune from prosecution</w:t>
      </w:r>
      <w:r w:rsidRPr="004D24C1">
        <w:t xml:space="preserve"> for its own socially destructive acts and in position to profit from the system of mass incarceration.</w:t>
      </w:r>
    </w:p>
    <w:p w14:paraId="116D42E9" w14:textId="77777777" w:rsidR="00AB3877" w:rsidRPr="004D24C1" w:rsidRDefault="00AB3877" w:rsidP="00AB3877">
      <w:pPr>
        <w:rPr>
          <w:b/>
          <w:bCs/>
        </w:rPr>
      </w:pPr>
      <w:r w:rsidRPr="004D24C1">
        <w:t xml:space="preserve">Likewise, the history of race ‘relations’ in the U.S. doesn’t reduce to singular explanations. But it does tie broadly to Western imperial history, to British, European </w:t>
      </w:r>
      <w:r w:rsidRPr="004D24C1">
        <w:rPr>
          <w:rStyle w:val="StyleUnderline"/>
        </w:rPr>
        <w:t xml:space="preserve">and American </w:t>
      </w:r>
      <w:r w:rsidRPr="004D24C1">
        <w:rPr>
          <w:rStyle w:val="StyleUnderline"/>
          <w:bCs/>
        </w:rPr>
        <w:t>strategies of colonization, subjugation and economic expropriation begun in the seventeenth century</w:t>
      </w:r>
      <w:r w:rsidRPr="004D24C1">
        <w:rPr>
          <w:rStyle w:val="StyleUnderline"/>
        </w:rPr>
        <w:t xml:space="preserve"> that by degree continue today. The kidnapped </w:t>
      </w:r>
      <w:r w:rsidRPr="004D24C1">
        <w:rPr>
          <w:rStyle w:val="StyleUnderline"/>
          <w:bCs/>
        </w:rPr>
        <w:t>Africans forced into slavery in the U.S. were used to feed a global system of capitalist trade and they served as human ‘currency’ as chattel property</w:t>
      </w:r>
      <w:r w:rsidRPr="004D24C1">
        <w:rPr>
          <w:b/>
          <w:bCs/>
        </w:rPr>
        <w:t>.</w:t>
      </w:r>
    </w:p>
    <w:p w14:paraId="27ACB0C6" w14:textId="77777777" w:rsidR="00AB3877" w:rsidRPr="004D24C1" w:rsidRDefault="00AB3877" w:rsidP="00AB3877">
      <w:r w:rsidRPr="004D24C1">
        <w:t xml:space="preserve">The self-serving </w:t>
      </w:r>
      <w:r w:rsidRPr="004D24C1">
        <w:rPr>
          <w:b/>
          <w:bCs/>
          <w:u w:val="single"/>
        </w:rPr>
        <w:t>storyline</w:t>
      </w:r>
      <w:r w:rsidRPr="004D24C1">
        <w:rPr>
          <w:u w:val="single"/>
        </w:rPr>
        <w:t xml:space="preserve"> </w:t>
      </w:r>
      <w:r w:rsidRPr="004D24C1">
        <w:rPr>
          <w:b/>
          <w:bCs/>
          <w:u w:val="single"/>
        </w:rPr>
        <w:t>that capitalism ‘replaced’ slavery with ‘free’ economic participation ignores</w:t>
      </w:r>
      <w:r w:rsidRPr="004D24C1">
        <w:rPr>
          <w:u w:val="single"/>
        </w:rPr>
        <w:t xml:space="preserve"> </w:t>
      </w:r>
      <w:r w:rsidRPr="004D24C1">
        <w:rPr>
          <w:b/>
          <w:bCs/>
          <w:u w:val="single"/>
        </w:rPr>
        <w:t>the role expropriated slave labor played in capitalist trade and capital accumulation</w:t>
      </w:r>
      <w:r w:rsidRPr="004D24C1">
        <w:rPr>
          <w:u w:val="single"/>
        </w:rPr>
        <w:t xml:space="preserve"> and it requires an anti-historical notion of ‘free’ economic participation that ignores the strategies of economic coercion that followed the nominal end of slavery</w:t>
      </w:r>
      <w:r w:rsidRPr="004D24C1">
        <w:t>. Designated three-fifths a person in the U.S. Constitution to accrue political power to slave ‘owners,’ slaves accrued political power to the institution of slavery as system of labor expropriation as well.</w:t>
      </w:r>
    </w:p>
    <w:p w14:paraId="27066463" w14:textId="77777777" w:rsidR="00AB3877" w:rsidRPr="004D24C1" w:rsidRDefault="00AB3877" w:rsidP="00AB3877">
      <w:pPr>
        <w:rPr>
          <w:b/>
          <w:bCs/>
          <w:u w:val="single"/>
        </w:rPr>
      </w:pPr>
      <w:r w:rsidRPr="004D24C1">
        <w:t>A century or more of theoretical argumentation on both left and right notwithstanding</w:t>
      </w:r>
      <w:r w:rsidRPr="004D24C1">
        <w:rPr>
          <w:b/>
          <w:bCs/>
          <w:u w:val="single"/>
        </w:rPr>
        <w:t>, slavery was a capitalist institution that fed nascent global capitalist trade.</w:t>
      </w:r>
      <w:r w:rsidRPr="004D24C1">
        <w:rPr>
          <w:u w:val="single"/>
        </w:rPr>
        <w:t xml:space="preserve"> And its residual in post Civil War strategies of racial repression, suppression and economic exploitation relate by degree to current capitalist imperialism in other former colonies.</w:t>
      </w:r>
      <w:r w:rsidRPr="004D24C1">
        <w:t xml:space="preserve"> </w:t>
      </w:r>
      <w:r w:rsidRPr="004D24C1">
        <w:rPr>
          <w:b/>
          <w:bCs/>
        </w:rPr>
        <w:t xml:space="preserve">The racist, classist </w:t>
      </w:r>
      <w:r w:rsidRPr="004D24C1">
        <w:rPr>
          <w:b/>
          <w:bCs/>
          <w:u w:val="single"/>
        </w:rPr>
        <w:t>prison system in the U.S. is fact and reified metaphor for this ‘internal’ history and for the breadth and reach of the capitalist imperial relations behind the concentrated fortunes today so in evidence in the West.</w:t>
      </w:r>
    </w:p>
    <w:p w14:paraId="72703B7A" w14:textId="0B760D14" w:rsidR="00AF7F47" w:rsidRPr="004D24C1" w:rsidRDefault="00777847" w:rsidP="00AF7F47">
      <w:pPr>
        <w:pStyle w:val="Heading3"/>
      </w:pPr>
      <w:r w:rsidRPr="004D24C1">
        <w:t>2NC</w:t>
      </w:r>
      <w:r w:rsidR="00AF7F47" w:rsidRPr="004D24C1">
        <w:t xml:space="preserve"> –</w:t>
      </w:r>
      <w:r w:rsidR="00C255B9" w:rsidRPr="004D24C1">
        <w:t xml:space="preserve"> Root Cause: </w:t>
      </w:r>
      <w:r w:rsidR="00AF7F47" w:rsidRPr="004D24C1">
        <w:t>War on Drugs</w:t>
      </w:r>
      <w:r w:rsidR="00C255B9" w:rsidRPr="004D24C1">
        <w:t xml:space="preserve"> – </w:t>
      </w:r>
      <w:r w:rsidR="00AF7F47" w:rsidRPr="004D24C1">
        <w:t>WOC</w:t>
      </w:r>
    </w:p>
    <w:p w14:paraId="56A6A40A" w14:textId="77777777" w:rsidR="00AF7F47" w:rsidRPr="004D24C1" w:rsidRDefault="00AF7F47" w:rsidP="00AF7F47">
      <w:pPr>
        <w:pStyle w:val="Heading4"/>
      </w:pPr>
      <w:r w:rsidRPr="004D24C1">
        <w:t xml:space="preserve">Global capitalism incentivizes the marginalization of minority women through the war on drugs and drives them into the system of mass incarceration. </w:t>
      </w:r>
    </w:p>
    <w:p w14:paraId="51F0030D" w14:textId="77777777" w:rsidR="00AF7F47" w:rsidRPr="004D24C1" w:rsidRDefault="00AF7F47" w:rsidP="00AF7F47">
      <w:pPr>
        <w:rPr>
          <w:b/>
          <w:bCs/>
        </w:rPr>
      </w:pPr>
      <w:r w:rsidRPr="004D24C1">
        <w:rPr>
          <w:rStyle w:val="Style13ptBold"/>
        </w:rPr>
        <w:t>Reynolds ’08</w:t>
      </w:r>
      <w:r w:rsidRPr="004D24C1">
        <w:t xml:space="preserve"> (Marylee Reynolds, The War on Drugs, Prison Building, and Globalization: Catalysts for the Global Incarceration of Women, NWSA Journal, Vol. 20, No. 2, Women, the Criminal Justice System, and Incarceration: Processes of Power, Silence and Resistance (Summer, 2008), pp. 72-95, </w:t>
      </w:r>
      <w:hyperlink r:id="rId65" w:history="1">
        <w:r w:rsidRPr="004D24C1">
          <w:rPr>
            <w:rStyle w:val="Hyperlink"/>
          </w:rPr>
          <w:t>http://www.jstor.org/stable/40071275</w:t>
        </w:r>
      </w:hyperlink>
      <w:r w:rsidRPr="004D24C1">
        <w:t>)-NR</w:t>
      </w:r>
    </w:p>
    <w:p w14:paraId="7FB1E761" w14:textId="77777777" w:rsidR="00AF7F47" w:rsidRPr="004D24C1" w:rsidRDefault="00AF7F47" w:rsidP="00AF7F47"/>
    <w:p w14:paraId="67067663" w14:textId="77777777" w:rsidR="00AF7F47" w:rsidRPr="004D24C1" w:rsidRDefault="00AF7F47" w:rsidP="00AF7F47">
      <w:r w:rsidRPr="004D24C1">
        <w:rPr>
          <w:rStyle w:val="Emphasis"/>
        </w:rPr>
        <w:t>Although women</w:t>
      </w:r>
      <w:r w:rsidRPr="004D24C1">
        <w:t xml:space="preserve"> still </w:t>
      </w:r>
      <w:r w:rsidRPr="004D24C1">
        <w:rPr>
          <w:rStyle w:val="Emphasis"/>
        </w:rPr>
        <w:t>comprise a small percentage of the total prison population</w:t>
      </w:r>
      <w:r w:rsidRPr="004D24C1">
        <w:t xml:space="preserve"> in countries in North America, Western Europe, and Latin America, </w:t>
      </w:r>
      <w:r w:rsidRPr="004D24C1">
        <w:rPr>
          <w:rStyle w:val="Emphasis"/>
        </w:rPr>
        <w:t>their numbers have been rising in the past two decades</w:t>
      </w:r>
      <w:r w:rsidRPr="004D24C1">
        <w:t xml:space="preserve">. This article is a literature review of a new and dynamic field of scholarship that maintains that </w:t>
      </w:r>
      <w:r w:rsidRPr="004D24C1">
        <w:rPr>
          <w:rStyle w:val="Emphasis"/>
        </w:rPr>
        <w:t>this increase is a byproduct of three interrelated fac- tors: the war on drugs, globalization, and prison building. First, using international pressure, the United States has imposed its federalized and militarized drug war on the governments of other nations. Second, the transfer of U.S. -led neoliberal economic policies, fueled by globalization, has marginalized poor women of color in modern and developing nations. As a result, many of these women have become involved in criminalized behaviors, including drug trafficking, as a means of economic survival.</w:t>
      </w:r>
      <w:r w:rsidRPr="004D24C1">
        <w:t xml:space="preserve"> In this post-September 1 1 environment, transborder crossings are closely monitored, increasing the likelihood of arrest. </w:t>
      </w:r>
      <w:r w:rsidRPr="004D24C1">
        <w:rPr>
          <w:rStyle w:val="Emphasis"/>
        </w:rPr>
        <w:t>Third, in an effort to con- tain surplus populations created by economic restructuring the United States has promoted a social policy of mass incarceration. The union of these three factors results in the greater likelihood of the arrest, detain- ment, prosecution, and imprisonment of poor women of color</w:t>
      </w:r>
      <w:r w:rsidRPr="004D24C1">
        <w:t xml:space="preserve">. The article concludes with a brief discussion of the experiences of women in global prisons and recommends strategies to curtail women's imprisonment </w:t>
      </w:r>
      <w:r w:rsidRPr="004D24C1">
        <w:rPr>
          <w:rStyle w:val="Emphasis"/>
        </w:rPr>
        <w:t>The United States incarcerates more women than any other nation in the world (Hartney 2006). A primary catalyst behind America's imprison- ment binge is the war on drugs</w:t>
      </w:r>
      <w:r w:rsidRPr="004D24C1">
        <w:t xml:space="preserve">, the government's initiative to stop drug production and use. This domestic war has expanded across the globe </w:t>
      </w:r>
      <w:r w:rsidRPr="004D24C1">
        <w:rPr>
          <w:rStyle w:val="Emphasis"/>
        </w:rPr>
        <w:t>and its primary victims have been poor women of color.1 U.S. -led neoliberal economic policies fueled by globalization have pushed many of these women into criminalized behaviors</w:t>
      </w:r>
      <w:r w:rsidRPr="004D24C1">
        <w:t>, such as drug trafficking</w:t>
      </w:r>
      <w:r w:rsidRPr="004D24C1">
        <w:rPr>
          <w:rStyle w:val="Emphasis"/>
        </w:rPr>
        <w:t>, as a means of survival. At the same time, the United States has played the leading inter- national role in pressuring other countries to criminalize drugs</w:t>
      </w:r>
      <w:r w:rsidRPr="004D24C1">
        <w:t xml:space="preserve">, strengthen drug enforcement efforts, and to build prisons to warehouse convicted drug offenders. </w:t>
      </w:r>
      <w:r w:rsidRPr="004D24C1">
        <w:rPr>
          <w:rStyle w:val="Emphasis"/>
        </w:rPr>
        <w:t>The result has been dramatic growth in the female population in the United States</w:t>
      </w:r>
      <w:r w:rsidRPr="004D24C1">
        <w:t xml:space="preserve">, Canada, Latin America, countries in Western Europe, </w:t>
      </w:r>
      <w:r w:rsidRPr="004D24C1">
        <w:rPr>
          <w:rStyle w:val="Emphasis"/>
        </w:rPr>
        <w:t xml:space="preserve">and other locations where the United States is able to exert its influence </w:t>
      </w:r>
      <w:r w:rsidRPr="004D24C1">
        <w:t xml:space="preserve">(da Cunha 2005; Diaz-Cotto 2005; Joseph 200 Sudbury 2 </w:t>
      </w:r>
    </w:p>
    <w:p w14:paraId="7DF8A16E" w14:textId="77777777" w:rsidR="00AF7F47" w:rsidRPr="004D24C1" w:rsidRDefault="00AF7F47" w:rsidP="00AF7F47">
      <w:pPr>
        <w:rPr>
          <w:sz w:val="16"/>
        </w:rPr>
      </w:pPr>
    </w:p>
    <w:p w14:paraId="58889A48" w14:textId="593ED61D" w:rsidR="00F6594B" w:rsidRPr="004D24C1" w:rsidRDefault="00F6594B" w:rsidP="00F6594B">
      <w:pPr>
        <w:pStyle w:val="Heading4"/>
      </w:pPr>
      <w:r w:rsidRPr="004D24C1">
        <w:t>A</w:t>
      </w:r>
      <w:r w:rsidR="009B74EB" w:rsidRPr="004D24C1">
        <w:t>n</w:t>
      </w:r>
      <w:r w:rsidRPr="004D24C1">
        <w:t xml:space="preserve"> anti-capitalist feminist perspective is necessary to challenge the fundamental nature of the prison industrial complex. </w:t>
      </w:r>
    </w:p>
    <w:p w14:paraId="6D6F58F8" w14:textId="77777777" w:rsidR="00AF7F47" w:rsidRPr="004D24C1" w:rsidRDefault="00AF7F47" w:rsidP="00AF7F47">
      <w:r w:rsidRPr="004D24C1">
        <w:rPr>
          <w:rStyle w:val="Style13ptBold"/>
        </w:rPr>
        <w:t>Reynolds ’08</w:t>
      </w:r>
      <w:r w:rsidRPr="004D24C1">
        <w:t xml:space="preserve"> (Marylee Reynolds, The War on Drugs, Prison Building, and Globalization: Catalysts for the Global Incarceration of Women, NWSA Journal, Vol. 20, No. 2, Women, the Criminal Justice System, and Incarceration: Processes of Power, Silence and Resistance (Summer, 2008), pp. 72-95, </w:t>
      </w:r>
      <w:hyperlink r:id="rId66" w:history="1">
        <w:r w:rsidRPr="004D24C1">
          <w:rPr>
            <w:rStyle w:val="Hyperlink"/>
          </w:rPr>
          <w:t>http://www.jstor.org/stable/40071275</w:t>
        </w:r>
      </w:hyperlink>
      <w:r w:rsidRPr="004D24C1">
        <w:t>)-NR</w:t>
      </w:r>
    </w:p>
    <w:p w14:paraId="63B505BF" w14:textId="77777777" w:rsidR="00AF7F47" w:rsidRPr="004D24C1" w:rsidRDefault="00AF7F47" w:rsidP="00AF7F47">
      <w:pPr>
        <w:rPr>
          <w:rStyle w:val="Emphasis"/>
        </w:rPr>
      </w:pPr>
      <w:r w:rsidRPr="004D24C1">
        <w:rPr>
          <w:sz w:val="16"/>
        </w:rPr>
        <w:t xml:space="preserve">Several writers have commented on the social consequences of the war on drugs on the lives of women of color, their children, and their communi- ties in the United States (Allard 2002; Bush-Baskette 1998, 2000; Hagen and Coleman 2001; Hirsch 1999, 2001, 2002; Jensen, Gerber, and Mosher 2004; Mauer 2007; Richie 2002; Rubinstein and Mumakal 2002). More recently, </w:t>
      </w:r>
      <w:r w:rsidRPr="004D24C1">
        <w:rPr>
          <w:rStyle w:val="Emphasis"/>
        </w:rPr>
        <w:t>a body of literature has appeared that links the global increase in women's imprisonment to the global expansion of the war on drugs, the prison-industrial complex, and neo-liberal globalization</w:t>
      </w:r>
      <w:r w:rsidRPr="004D24C1">
        <w:rPr>
          <w:sz w:val="16"/>
        </w:rPr>
        <w:t xml:space="preserve"> (da Cunha 2005; Diaz-Cotto 2005; Joseph 2006; Kampfner 2005; Sudbury 2000, 2004a, 2004b, 2005a, 2005b, 2005c). This article is a literature review of this vital and emerging field of scholarship. More specifically, </w:t>
      </w:r>
      <w:r w:rsidRPr="004D24C1">
        <w:rPr>
          <w:rStyle w:val="Emphasis"/>
        </w:rPr>
        <w:t xml:space="preserve">the article conveys the empirical findings of scholars who have examined the relationship between the global increase in women's imprisonment and the transfer of U.S. -led neoliberal economic and crime control policies across national borders. </w:t>
      </w:r>
      <w:r w:rsidRPr="004D24C1">
        <w:rPr>
          <w:sz w:val="16"/>
        </w:rPr>
        <w:t xml:space="preserve">The article concludes with a brief discussion of the experiences of women in global prisons and recommends strategies to curtail women's imprisonment. </w:t>
      </w:r>
      <w:r w:rsidRPr="004D24C1">
        <w:rPr>
          <w:rStyle w:val="Emphasis"/>
        </w:rPr>
        <w:t>Transnational feminism has emerged as a practical theoretical frame- work for studying women in global prisons</w:t>
      </w:r>
      <w:r w:rsidRPr="004D24C1">
        <w:rPr>
          <w:sz w:val="16"/>
        </w:rPr>
        <w:t xml:space="preserve">. Julia Sudbury, activist and prison abolitionist, has been a leading voice in promoting transnational feminist prison studies. Sudbury (2005a) notes that: Transnational feminist practices parallel antiracist feminism in </w:t>
      </w:r>
      <w:r w:rsidRPr="004D24C1">
        <w:rPr>
          <w:rStyle w:val="Emphasis"/>
        </w:rPr>
        <w:t>theorizing the intersections of gender with race, class, and sexuality</w:t>
      </w:r>
      <w:r w:rsidRPr="004D24C1">
        <w:rPr>
          <w:sz w:val="16"/>
        </w:rPr>
        <w:t xml:space="preserve">. However, they differ from many feminisms of color because of </w:t>
      </w:r>
      <w:r w:rsidRPr="004D24C1">
        <w:rPr>
          <w:rStyle w:val="Emphasis"/>
        </w:rPr>
        <w:t>a central concern with how these pro- cesses articulate with cross-border flows of goods, people, capital,and cultures associated with globalization. . . . Transnational feminist practices assist us in unpacking the global prison by drawing our attention to the ways in which punishment regimes are shaped by global capitalism, dominant and subordinate patriarchies, and neocolonial racialized ideologies, (xiii) A transnational feminist analysis, then, connects the multiple and intersecting identities of individual women - race, class, gender, culture, and nation - with the processes of globalization, militarism, patriarchy, and neocolonialism, and places the experiences of women of color at the center of the analysis</w:t>
      </w:r>
      <w:r w:rsidRPr="004D24C1">
        <w:rPr>
          <w:sz w:val="16"/>
        </w:rPr>
        <w:t xml:space="preserve">. Essentially, a transnational feminist analysis of women's imprisonment </w:t>
      </w:r>
      <w:r w:rsidRPr="004D24C1">
        <w:rPr>
          <w:rStyle w:val="Emphasis"/>
        </w:rPr>
        <w:t>requires a macro-level examination of the social, political, and economic forces operating in the current global environment that intersect with the individual life histories and experiences of women in specific sociocultural contexts</w:t>
      </w:r>
      <w:r w:rsidRPr="004D24C1">
        <w:rPr>
          <w:sz w:val="16"/>
        </w:rPr>
        <w:t xml:space="preserve">. Globalization is an important feature of late modern society and refers to the "worldwide economic, social, cultural and political expansion and integration which have enabled capital, production, finance, trade, ideas, images, people and organizations to flow transnationally across the boundaries of regions, nation-states and cultures" (Chow 2003, 444). </w:t>
      </w:r>
      <w:r w:rsidRPr="004D24C1">
        <w:rPr>
          <w:rStyle w:val="Emphasis"/>
        </w:rPr>
        <w:t>The United States has embraced globalization as a mechanism to transfer its neoliberal economic, political, and penal policies across national borders</w:t>
      </w:r>
      <w:r w:rsidRPr="004D24C1">
        <w:rPr>
          <w:sz w:val="16"/>
        </w:rPr>
        <w:t xml:space="preserve">. Neoliberalism is a revival of the economic liberalism of the nineteenth century, founded on free-market capitalism (Cavadino and Dignan 2006). </w:t>
      </w:r>
      <w:r w:rsidRPr="004D24C1">
        <w:rPr>
          <w:rStyle w:val="Emphasis"/>
        </w:rPr>
        <w:t>Socioeconomic and penal characteristics that exemplify neoliberal politi- cal economies include</w:t>
      </w:r>
      <w:r w:rsidRPr="004D24C1">
        <w:rPr>
          <w:sz w:val="16"/>
        </w:rPr>
        <w:t xml:space="preserve"> a belief in free-market capitalism; an emphasis on individualism; social relationships that are formally egalitarian, yet extreme income differentials exist; a welfare state that is minimalist; a right-wing political orientation,- </w:t>
      </w:r>
      <w:r w:rsidRPr="004D24C1">
        <w:rPr>
          <w:rStyle w:val="Emphasis"/>
        </w:rPr>
        <w:t>the social exclusion of economically marginalized and "deviant" members of society,- a high receptivity to prison privatization; a high imprisonment rate; and a central penal ide- ology of "law and order"</w:t>
      </w:r>
      <w:r w:rsidRPr="004D24C1">
        <w:rPr>
          <w:sz w:val="16"/>
        </w:rPr>
        <w:t xml:space="preserve"> (Cavadino and Dignan 2006). Nations with neoliberal political economies, like the United States, tend to have high incarceration rates (Cavadino and Dignan 2006). Chow (2003) notes </w:t>
      </w:r>
      <w:r w:rsidRPr="004D24C1">
        <w:rPr>
          <w:rStyle w:val="Emphasis"/>
        </w:rPr>
        <w:t>that in discussions of "neoliberal and universalistic globalization" little attention is paid to gender, underrepresenting "the experiences of diverse women in specific societal contexts</w:t>
      </w:r>
      <w:r w:rsidRPr="004D24C1">
        <w:rPr>
          <w:sz w:val="16"/>
        </w:rPr>
        <w:t xml:space="preserve">, especially those in the developing world" (444). Chow (2003) further comments that: Much of the theorizing about globalization is either gender-neutral or gender- blind, ignoring how globalization shapes gender relationships and people's lives materially, politically, socially, and culturally at all levels and treating its dif- ferential effects on women and men as similar. . . . </w:t>
      </w:r>
      <w:r w:rsidRPr="004D24C1">
        <w:rPr>
          <w:rStyle w:val="Emphasis"/>
        </w:rPr>
        <w:t>How the gender dimension shapes the globalization process is ignored as either unimportant or irrelevant. How gender relations are products of various global-local systems of patriarchy and hegemonic masculinities seldom enters debate and discussion.</w:t>
      </w:r>
      <w:r w:rsidRPr="004D24C1">
        <w:rPr>
          <w:sz w:val="16"/>
        </w:rPr>
        <w:t xml:space="preserve"> (443-44) Essentially, women's voices and experiences are left out of much of the theoretical discussion on globalization. As a result, women become invisible when policies and practices of globalization are initiated. More- over, </w:t>
      </w:r>
      <w:r w:rsidRPr="004D24C1">
        <w:rPr>
          <w:rStyle w:val="Emphasis"/>
        </w:rPr>
        <w:t>if the gendered consequences of globalization remain hidden, then effective social change to reduce inequalities and injustices resulting from globalization will not occur</w:t>
      </w:r>
      <w:r w:rsidRPr="004D24C1">
        <w:rPr>
          <w:sz w:val="16"/>
        </w:rPr>
        <w:t xml:space="preserve"> (Chow 2003). </w:t>
      </w:r>
      <w:r w:rsidRPr="004D24C1">
        <w:rPr>
          <w:rStyle w:val="Emphasis"/>
        </w:rPr>
        <w:t>While globalization provides legitimate economic opportunities for a small sector of the women's population, these opportunities are generally not available to poor women of color. For such women, globalization opens up greater opportunities for transnational criminal activities, steering women into drug-related crimes, sex work, or low-paid work</w:t>
      </w:r>
      <w:r w:rsidRPr="004D24C1">
        <w:rPr>
          <w:sz w:val="16"/>
        </w:rPr>
        <w:t xml:space="preserve">. The schol- arship discussed in this article champions </w:t>
      </w:r>
      <w:r w:rsidRPr="004D24C1">
        <w:rPr>
          <w:rStyle w:val="Emphasis"/>
        </w:rPr>
        <w:t>poor women of color</w:t>
      </w:r>
      <w:r w:rsidRPr="004D24C1">
        <w:rPr>
          <w:sz w:val="16"/>
        </w:rPr>
        <w:t xml:space="preserve"> who </w:t>
      </w:r>
      <w:r w:rsidRPr="004D24C1">
        <w:rPr>
          <w:rStyle w:val="Emphasis"/>
        </w:rPr>
        <w:t xml:space="preserve">have become invisible victims of structural marginalization due to the gendered effects of neoliberal globalization. These women often resort to economic survival strategies that bring them into contact with social control agents of the state. </w:t>
      </w:r>
      <w:r w:rsidRPr="004D24C1">
        <w:rPr>
          <w:sz w:val="16"/>
        </w:rPr>
        <w:t xml:space="preserve">Subsequently, as a result of "penal globalization" (Cavadino and Dignan 2006) - an expression that refers to the transfer of penal ideas and crime control policies across national borders - </w:t>
      </w:r>
      <w:r w:rsidRPr="004D24C1">
        <w:rPr>
          <w:rStyle w:val="Emphasis"/>
        </w:rPr>
        <w:t>many of these women are arrested, detained, prosecuted, and imprisoned.</w:t>
      </w:r>
    </w:p>
    <w:p w14:paraId="32AA60B5" w14:textId="77777777" w:rsidR="00AF7F47" w:rsidRPr="004D24C1" w:rsidRDefault="00AF7F47" w:rsidP="00AF7F47">
      <w:pPr>
        <w:rPr>
          <w:rStyle w:val="Emphasis"/>
        </w:rPr>
      </w:pPr>
    </w:p>
    <w:p w14:paraId="4D4CBDF2" w14:textId="77777777" w:rsidR="00AF7F47" w:rsidRPr="004D24C1" w:rsidRDefault="00AF7F47" w:rsidP="00AF7F47">
      <w:pPr>
        <w:pStyle w:val="Heading4"/>
      </w:pPr>
      <w:r w:rsidRPr="004D24C1">
        <w:t xml:space="preserve">The impact is the global disproportionate incarceration of minority women under the pretext of drug offenses. </w:t>
      </w:r>
    </w:p>
    <w:p w14:paraId="141FBD9D" w14:textId="77777777" w:rsidR="00AF7F47" w:rsidRPr="004D24C1" w:rsidRDefault="00AF7F47" w:rsidP="00AF7F47">
      <w:r w:rsidRPr="004D24C1">
        <w:rPr>
          <w:rStyle w:val="Style13ptBold"/>
        </w:rPr>
        <w:t>Reynolds ’08</w:t>
      </w:r>
      <w:r w:rsidRPr="004D24C1">
        <w:t xml:space="preserve"> (Marylee Reynolds, The War on Drugs, Prison Building, and Globalization: Catalysts for the Global Incarceration of Women, NWSA Journal, Vol. 20, No. 2, Women, the Criminal Justice System, and Incarceration: Processes of Power, Silence and Resistance (Summer, 2008), pp. 72-95, </w:t>
      </w:r>
      <w:hyperlink r:id="rId67" w:history="1">
        <w:r w:rsidRPr="004D24C1">
          <w:rPr>
            <w:rStyle w:val="Hyperlink"/>
          </w:rPr>
          <w:t>http://www.jstor.org/stable/40071275</w:t>
        </w:r>
      </w:hyperlink>
      <w:r w:rsidRPr="004D24C1">
        <w:t>)-NR</w:t>
      </w:r>
    </w:p>
    <w:p w14:paraId="20B9FB91" w14:textId="77777777" w:rsidR="00AF7F47" w:rsidRPr="004D24C1" w:rsidRDefault="00AF7F47" w:rsidP="00AF7F47"/>
    <w:p w14:paraId="45525E91" w14:textId="58830339" w:rsidR="00AB3877" w:rsidRDefault="00AF7F47" w:rsidP="00AB3877">
      <w:pPr>
        <w:rPr>
          <w:rStyle w:val="Emphasis"/>
        </w:rPr>
      </w:pPr>
      <w:r w:rsidRPr="004D24C1">
        <w:rPr>
          <w:rStyle w:val="Emphasis"/>
        </w:rPr>
        <w:t>The substantial growth in female imprisonment in the United States is evident</w:t>
      </w:r>
      <w:r w:rsidRPr="004D24C1">
        <w:rPr>
          <w:sz w:val="16"/>
        </w:rPr>
        <w:t xml:space="preserve"> by examining the percentage of women prisoners in 1980, prior to the current war on drugs, and in 2006, approximately twenty years after the current war on drugs was launched in the mid-1980s. </w:t>
      </w:r>
      <w:r w:rsidRPr="004D24C1">
        <w:rPr>
          <w:rStyle w:val="StyleUnderline"/>
        </w:rPr>
        <w:t>In 1980, women accounted for 4.1 percent of all prisoners nationwide,- in 2006, this number climbed to 7.2 percent</w:t>
      </w:r>
      <w:r w:rsidRPr="004D24C1">
        <w:rPr>
          <w:sz w:val="16"/>
        </w:rPr>
        <w:t xml:space="preserve"> (Gilliard and Beck 1998; Sabol, Couture, and Paige 2007). Mauer (2003, 7) notes that </w:t>
      </w:r>
      <w:r w:rsidRPr="004D24C1">
        <w:rPr>
          <w:rStyle w:val="Emphasis"/>
        </w:rPr>
        <w:t>the past two decades witnessed the most significant change in the composition of the U.S. prison population, with a more than tenfold increase in the number of persons incarcerated for drug offenses</w:t>
      </w:r>
      <w:r w:rsidRPr="004D24C1">
        <w:rPr>
          <w:sz w:val="16"/>
        </w:rPr>
        <w:t xml:space="preserve">. Forty thousand inmates were incarcerated for drug offenses in 1980, and by 2003 that number reached 450,000 (Mauer 2003). Aggregate numbers mask that </w:t>
      </w:r>
      <w:r w:rsidRPr="004D24C1">
        <w:rPr>
          <w:rStyle w:val="Emphasis"/>
        </w:rPr>
        <w:t>women of color are disproportionately overrepresented as persons incarcerated for drug offense</w:t>
      </w:r>
      <w:r w:rsidRPr="004D24C1">
        <w:rPr>
          <w:sz w:val="16"/>
        </w:rPr>
        <w:t xml:space="preserve">s (Allard 2002; Bush-Baskette 1998; Mauer, Potler, and Wolf 1999). Allard (2002, 26) notes that in 1997 </w:t>
      </w:r>
      <w:r w:rsidRPr="004D24C1">
        <w:rPr>
          <w:rStyle w:val="StyleUnderline"/>
        </w:rPr>
        <w:t>black and Hispanic women were "disproportionately incarcerated for drug offenses compared to their white, and male, counterparts." Among women in state prisons in 1997, forty- four percent of Hispanic women, thirty-nine percent of black women, and twenty-three percent of white women were there for drug convictions. In contrast, twenty-four percent of black males and twenty-six percent of Hispanic men were being held for drug offenses</w:t>
      </w:r>
      <w:r w:rsidRPr="004D24C1">
        <w:rPr>
          <w:sz w:val="16"/>
        </w:rPr>
        <w:t xml:space="preserve"> (Allard 2002). According to Bush-Baskette (1998), in 1994 in the state of Florida, thirty-four percent of incarcerated black females had a drug offense as their primary charge, in contrast to about twenty-seven percent of the white females. Mauer, Potler, and Wolf (1999), in their analysis of the racial and ethnic impact of drug policies in sentencing patterns of women drug offenders </w:t>
      </w:r>
      <w:r w:rsidRPr="004D24C1">
        <w:rPr>
          <w:rStyle w:val="StyleUnderline"/>
        </w:rPr>
        <w:t>in the states of New York, California, and Minnesota</w:t>
      </w:r>
      <w:r w:rsidRPr="004D24C1">
        <w:rPr>
          <w:sz w:val="16"/>
        </w:rPr>
        <w:t xml:space="preserve">, found that </w:t>
      </w:r>
      <w:r w:rsidRPr="004D24C1">
        <w:rPr>
          <w:rStyle w:val="StyleUnderline"/>
        </w:rPr>
        <w:t>women of color represented a disproportionate share of the women sentenced to prison for a drug offense</w:t>
      </w:r>
      <w:r w:rsidRPr="004D24C1">
        <w:rPr>
          <w:sz w:val="16"/>
        </w:rPr>
        <w:t xml:space="preserve">. Mauer, Potler, and Wolf (1999) state </w:t>
      </w:r>
      <w:r w:rsidRPr="004D24C1">
        <w:rPr>
          <w:rStyle w:val="Emphasis"/>
        </w:rPr>
        <w:t>"Minority women are nearly one and a half times as likely to be sentenced as their share of the population in California, three times as likely in New York, and more than five times as likely in Minnesota"</w:t>
      </w:r>
      <w:r w:rsidRPr="004D24C1">
        <w:rPr>
          <w:sz w:val="16"/>
        </w:rPr>
        <w:t xml:space="preserve"> (22). In the state of New York, in 1995, eighty-two percent of Hispanic women, sixty-five per- cent of black women, and forty percent of white women were sentenced to prison for a drug offense (Mauer, Potler, and Wolf 1999). Like the United States, several countries in Western Europe and Latin America have seen dramatic increases in the number of women prison- ers, largely because of the war on drugs. </w:t>
      </w:r>
      <w:r w:rsidRPr="004D24C1">
        <w:rPr>
          <w:rStyle w:val="Emphasis"/>
        </w:rPr>
        <w:t>Perceived threats of transnational drug trafficking, international terrorism, and illegal immigration have enhanced border security in many</w:t>
      </w:r>
      <w:r w:rsidRPr="004D24C1">
        <w:rPr>
          <w:sz w:val="16"/>
        </w:rPr>
        <w:t xml:space="preserve"> of these </w:t>
      </w:r>
      <w:r w:rsidRPr="004D24C1">
        <w:rPr>
          <w:rStyle w:val="Emphasis"/>
        </w:rPr>
        <w:t xml:space="preserve">countries. Poor women of color, who are forced to smuggle drugs for economic survival, to finance their drug habits, or who are illegally crossing borders to secure employment are being arrested, detained, and convicted at alarming rates. As a result, the populations of women's prisons are increasing. </w:t>
      </w:r>
      <w:r w:rsidRPr="004D24C1">
        <w:rPr>
          <w:sz w:val="16"/>
        </w:rPr>
        <w:t xml:space="preserve">In New South Wales, women comprise approximately seven percent of the total prison population; this represents a thirteen percent increase since 2001 and an eighty-eight percent increase since 1998 (Armstrong, Chartrand, and Baldry 2005). Aboriginal women comprise two percent of the female population and yet comprise thirty-two percent of the total women's prison population (Armstrong, Chartrand, and Baldry 2005). According to the Home Office (2003), in England and Wales during the period between 1992 and 2002, the average population of women in cus- tody rose by one hundred seventy-three percent; during this same period the average population of males in custody rose fifty percent. Twenty per- cent of female prisoners in 2002 were foreign nationals,- out of this group eighty-four percent were held for drug offenses. Seventy-five percent of sentenced black females in prison were held for drug offenses compared to forty-one percent of all sentenced women in prison for drug offenses. These numbers reflect the punitive drug policies of the United Kingdom and their crackdown on female drug couriers and smugglers, many of whom are foreign nationals (primarily Nigerians and Jamaicans) or British blacks (Joseph 2006; Sudbury 2005b). An international study of 653 women prisoners representing nine European countries (Denmark, Germany, Spain, Greece, Croatia, Slove- nia, Poland, Lithuania, and Russia) found that almost one-third of the women were incarcerated for drug offenses (Dunkel, Kestermann, and Zolondek 2005). Studies of women incarcerated for drug offenses in Por- tugal (da Cunah 2005), Bolivia (Diaz-Cotto 2005), Mexico (Diaz-Cotto 2005; Kampfner 2005), Canada (Lawrence and Williams 2006) and Britain (Sudbury 2005b) reveal similar trends and patterns. </w:t>
      </w:r>
      <w:r w:rsidRPr="004D24C1">
        <w:rPr>
          <w:rStyle w:val="Emphasis"/>
        </w:rPr>
        <w:t xml:space="preserve">The war on drugs directed by the United States, at both the national and international levels, has led to increased arrest and incarceration rates for women in the United States, Canada, Latin America, and Western Europe. The women disproportionately affected by this "war" are poor, marginalized, women of color arrested in their home countries or as foreign nationals </w:t>
      </w:r>
    </w:p>
    <w:p w14:paraId="351F99F8" w14:textId="26C65F8A" w:rsidR="00012150" w:rsidRPr="00012150" w:rsidRDefault="00012150" w:rsidP="00012150"/>
    <w:p w14:paraId="234C019C" w14:textId="35E6744C" w:rsidR="00012150" w:rsidRPr="00012150" w:rsidRDefault="00012150" w:rsidP="00012150"/>
    <w:p w14:paraId="65084B0B" w14:textId="51DC3D40" w:rsidR="00012150" w:rsidRPr="00012150" w:rsidRDefault="00012150" w:rsidP="00012150">
      <w:pPr>
        <w:pStyle w:val="Heading3"/>
      </w:pPr>
      <w:r>
        <w:t>2NC – Root Cause- War on Crime</w:t>
      </w:r>
    </w:p>
    <w:p w14:paraId="17BB37A9" w14:textId="77777777" w:rsidR="00012150" w:rsidRDefault="00012150" w:rsidP="00012150">
      <w:pPr>
        <w:pStyle w:val="Heading4"/>
      </w:pPr>
      <w:r>
        <w:t>Law and order gained material and symbolic significance because of the inability of the social welfare state to absorb the inequalities of capitalism.  Control turned to repressive policing tactics as a more cost effective option</w:t>
      </w:r>
    </w:p>
    <w:p w14:paraId="04530FD0" w14:textId="77777777" w:rsidR="00012150" w:rsidRPr="00E50433" w:rsidRDefault="00012150" w:rsidP="00012150">
      <w:r>
        <w:t xml:space="preserve">Mark </w:t>
      </w:r>
      <w:r w:rsidRPr="00905391">
        <w:rPr>
          <w:rStyle w:val="Style13ptBold"/>
        </w:rPr>
        <w:t>Jay in 2019</w:t>
      </w:r>
      <w:r>
        <w:t xml:space="preserve"> </w:t>
      </w:r>
      <w:r w:rsidRPr="00905391">
        <w:t>Department of Sociology, University of California, Santa Barbara; Cages and Crises: A Marxist Analysis of Mass</w:t>
      </w:r>
      <w:r>
        <w:t xml:space="preserve"> </w:t>
      </w:r>
      <w:r w:rsidRPr="00905391">
        <w:t>Incarceration; Historical Materialism 27.1 (2019) 182–223</w:t>
      </w:r>
    </w:p>
    <w:p w14:paraId="019241A2" w14:textId="77777777" w:rsidR="00012150" w:rsidRDefault="00012150" w:rsidP="00012150"/>
    <w:p w14:paraId="62EC97A0" w14:textId="77777777" w:rsidR="00012150" w:rsidRDefault="00012150" w:rsidP="00012150">
      <w:r>
        <w:t>These uprisings occurred as the global dominance of US-based monopoly</w:t>
      </w:r>
    </w:p>
    <w:p w14:paraId="2981C2AC" w14:textId="77777777" w:rsidR="00012150" w:rsidRDefault="00012150" w:rsidP="00012150">
      <w:r>
        <w:t>firms was waning: in 1953, 30% of global exports came from US firms; by 1966,</w:t>
      </w:r>
    </w:p>
    <w:p w14:paraId="721614DA" w14:textId="77777777" w:rsidR="00012150" w:rsidRDefault="00012150" w:rsidP="00012150">
      <w:r>
        <w:t>the year when profit rates began to decline, that figure was 16%.79 At the same</w:t>
      </w:r>
    </w:p>
    <w:p w14:paraId="542ADD44" w14:textId="77777777" w:rsidR="00012150" w:rsidRDefault="00012150" w:rsidP="00012150">
      <w:r>
        <w:t>time, elites were under serious threat from students’ and workers’ movements</w:t>
      </w:r>
    </w:p>
    <w:p w14:paraId="0B774D1A" w14:textId="77777777" w:rsidR="00012150" w:rsidRDefault="00012150" w:rsidP="00012150">
      <w:r>
        <w:t>across Europe, Africa and Asia.80 In the US, the anti-imperialist movement</w:t>
      </w:r>
    </w:p>
    <w:p w14:paraId="7AD59849" w14:textId="77777777" w:rsidR="00012150" w:rsidRDefault="00012150" w:rsidP="00012150">
      <w:r>
        <w:t>was also growing. Martin Luther King denounced the war in his 1967 ‘Beyond</w:t>
      </w:r>
    </w:p>
    <w:p w14:paraId="6F403169" w14:textId="77777777" w:rsidR="00012150" w:rsidRDefault="00012150" w:rsidP="00012150">
      <w:r>
        <w:t>Vietnam’ speech, in which he linked ‘poverty, racism and militarism’.81 In the</w:t>
      </w:r>
    </w:p>
    <w:p w14:paraId="0CB483F5" w14:textId="77777777" w:rsidR="00012150" w:rsidRDefault="00012150" w:rsidP="00012150">
      <w:r>
        <w:t>immediate aftermath of his assassination a year later, there were uprisings in</w:t>
      </w:r>
    </w:p>
    <w:p w14:paraId="0436F665" w14:textId="77777777" w:rsidR="00012150" w:rsidRDefault="00012150" w:rsidP="00012150">
      <w:r>
        <w:t>over 100 US cities, leading to 46 deaths, almost all at the hands of state authorities. At the same time, students occupied buildings in universities across the</w:t>
      </w:r>
    </w:p>
    <w:p w14:paraId="4B97307F" w14:textId="77777777" w:rsidR="00012150" w:rsidRDefault="00012150" w:rsidP="00012150">
      <w:r>
        <w:t>US, resulting in widespread arrests and nine student deaths.82</w:t>
      </w:r>
    </w:p>
    <w:p w14:paraId="022C4DA2" w14:textId="77777777" w:rsidR="00012150" w:rsidRDefault="00012150" w:rsidP="00012150">
      <w:r>
        <w:t>It was in this context that the law-and-order presidential election of 1968</w:t>
      </w:r>
    </w:p>
    <w:p w14:paraId="78AAFCFD" w14:textId="77777777" w:rsidR="00012150" w:rsidRDefault="00012150" w:rsidP="00012150">
      <w:r>
        <w:t>took place. Republicans claimed the liberal War on Poverty was catalysing ‘lawlessness’. As Morton Wenger and Thomas Bonomo observe</w:t>
      </w:r>
    </w:p>
    <w:p w14:paraId="52B87E82" w14:textId="77777777" w:rsidR="00012150" w:rsidRDefault="00012150" w:rsidP="00012150">
      <w:r>
        <w:t>The loss of confidence in the ability of a particular form of the capitalist</w:t>
      </w:r>
    </w:p>
    <w:p w14:paraId="0ADA10BB" w14:textId="77777777" w:rsidR="00012150" w:rsidRDefault="00012150" w:rsidP="00012150">
      <w:r>
        <w:t xml:space="preserve">state to handle its own social contradictions can as easily lead to a shift of </w:t>
      </w:r>
    </w:p>
    <w:p w14:paraId="6AC07EB1" w14:textId="77777777" w:rsidR="00012150" w:rsidRDefault="00012150" w:rsidP="00012150">
      <w:r>
        <w:t>allegiance by the socially insecure masses to a more proactive and brutal</w:t>
      </w:r>
    </w:p>
    <w:p w14:paraId="75C9454F" w14:textId="77777777" w:rsidR="00012150" w:rsidRDefault="00012150" w:rsidP="00012150">
      <w:r>
        <w:t>capitalist regime …83</w:t>
      </w:r>
    </w:p>
    <w:p w14:paraId="4574CEF3" w14:textId="77777777" w:rsidR="00012150" w:rsidRDefault="00012150" w:rsidP="00012150">
      <w:r>
        <w:t>This is precisely what occurred. Nixon won the 1968 election with an appeal</w:t>
      </w:r>
    </w:p>
    <w:p w14:paraId="2D3425CF" w14:textId="77777777" w:rsidR="00012150" w:rsidRDefault="00012150" w:rsidP="00012150">
      <w:r>
        <w:t>that included the claim that the ‘crime problem’ would be solved ‘not [by] quadrupling the funds for “any governmental war on poverty”, but convicting more</w:t>
      </w:r>
    </w:p>
    <w:p w14:paraId="449B2E65" w14:textId="77777777" w:rsidR="00012150" w:rsidRDefault="00012150" w:rsidP="00012150">
      <w:r>
        <w:t>criminals.’ The ‘counterrevolution’ that James Boggs had predicted just a few</w:t>
      </w:r>
    </w:p>
    <w:p w14:paraId="104FBB60" w14:textId="77777777" w:rsidR="00012150" w:rsidRDefault="00012150" w:rsidP="00012150">
      <w:r>
        <w:t>years earlier was taking shape. Also in ’68, the Omnibus Crime Control and</w:t>
      </w:r>
    </w:p>
    <w:p w14:paraId="5DD40DD1" w14:textId="77777777" w:rsidR="00012150" w:rsidRDefault="00012150" w:rsidP="00012150">
      <w:r>
        <w:t>Safe Street Act was passed, facilitating the transfer of military equipment to</w:t>
      </w:r>
    </w:p>
    <w:p w14:paraId="2B22F0C1" w14:textId="77777777" w:rsidR="00012150" w:rsidRDefault="00012150" w:rsidP="00012150">
      <w:r>
        <w:t>police, and providing $100 million in funding for initiatives like ‘riot control’.84</w:t>
      </w:r>
    </w:p>
    <w:p w14:paraId="767AF02E" w14:textId="77777777" w:rsidR="00012150" w:rsidRDefault="00012150" w:rsidP="00012150">
      <w:r>
        <w:t>Many scholars have written about how penal spending crowded out social</w:t>
      </w:r>
    </w:p>
    <w:p w14:paraId="655D0D45" w14:textId="77777777" w:rsidR="00012150" w:rsidRDefault="00012150" w:rsidP="00012150">
      <w:r>
        <w:t>spending at this time, but this misses the larger point that liberal social programmes were failing to secure ‘bourgeois order’, and the punitive turn proved</w:t>
      </w:r>
    </w:p>
    <w:p w14:paraId="3DD2F3F2" w14:textId="77777777" w:rsidR="00012150" w:rsidRDefault="00012150" w:rsidP="00012150">
      <w:r>
        <w:t>to be a much more cost-effective option.85 When considering the economic</w:t>
      </w:r>
    </w:p>
    <w:p w14:paraId="60E5699F" w14:textId="77777777" w:rsidR="00012150" w:rsidRDefault="00012150" w:rsidP="00012150">
      <w:r>
        <w:t>costs of mass incarceration, it is essential to keep in mind the benefits to capital</w:t>
      </w:r>
    </w:p>
    <w:p w14:paraId="5C11E961" w14:textId="77777777" w:rsidR="00012150" w:rsidRDefault="00012150" w:rsidP="00012150">
      <w:r>
        <w:t>provided by punitive policies that reduce social protest and coerce workers</w:t>
      </w:r>
    </w:p>
    <w:p w14:paraId="3633084E" w14:textId="77777777" w:rsidR="00012150" w:rsidRDefault="00012150" w:rsidP="00012150">
      <w:r>
        <w:t>into accepting lower wages. In 1968, crime-control spending totalled $6 billion,</w:t>
      </w:r>
    </w:p>
    <w:p w14:paraId="5ED2588C" w14:textId="77777777" w:rsidR="00012150" w:rsidRDefault="00012150" w:rsidP="00012150">
      <w:r>
        <w:t>or 0.7% of national GDP; social-welfare spending, by contrast, totalled $114 billion, or 13% of national GDP. At the time, A. Philip Randolph’s Freedom Budget</w:t>
      </w:r>
    </w:p>
    <w:p w14:paraId="469BE640" w14:textId="77777777" w:rsidR="00012150" w:rsidRDefault="00012150" w:rsidP="00012150">
      <w:r>
        <w:t>called for $185 billion in new social programmes over the next decade. In short,</w:t>
      </w:r>
    </w:p>
    <w:p w14:paraId="65DCF499" w14:textId="77777777" w:rsidR="00012150" w:rsidRDefault="00012150" w:rsidP="00012150">
      <w:r>
        <w:t>the War on Poverty, which proved unable to secure bourgeois order, had lost</w:t>
      </w:r>
    </w:p>
    <w:p w14:paraId="68A07921" w14:textId="77777777" w:rsidR="00012150" w:rsidRDefault="00012150" w:rsidP="00012150">
      <w:r>
        <w:t>legitimacy, leaving political elites with a choice: either dramatically expand</w:t>
      </w:r>
    </w:p>
    <w:p w14:paraId="6F53E83D" w14:textId="77777777" w:rsidR="00012150" w:rsidRDefault="00012150" w:rsidP="00012150">
      <w:r>
        <w:t>social spending, or shift to a more repressive approach.86</w:t>
      </w:r>
    </w:p>
    <w:p w14:paraId="010152AB" w14:textId="77777777" w:rsidR="00012150" w:rsidRDefault="00012150" w:rsidP="00012150">
      <w:r>
        <w:t>From the outset, the punitive turn proved to be not only cost-effective, but</w:t>
      </w:r>
    </w:p>
    <w:p w14:paraId="2ACD09D1" w14:textId="77777777" w:rsidR="00012150" w:rsidRDefault="00012150" w:rsidP="00012150">
      <w:r>
        <w:t>ideologically effective as well: ‘crime’ operated as a signifier that demonised</w:t>
      </w:r>
    </w:p>
    <w:p w14:paraId="16FE6A66" w14:textId="77777777" w:rsidR="00012150" w:rsidRDefault="00012150" w:rsidP="00012150">
      <w:r>
        <w:t>political resistance and collapsed the social causes of the racial/urban crisis</w:t>
      </w:r>
    </w:p>
    <w:p w14:paraId="3944975F" w14:textId="77777777" w:rsidR="00012150" w:rsidRDefault="00012150" w:rsidP="00012150">
      <w:r>
        <w:t>into an individualised, moral problem. Law-and-order, rather than progressive</w:t>
      </w:r>
    </w:p>
    <w:p w14:paraId="176FDE36" w14:textId="77777777" w:rsidR="00012150" w:rsidRDefault="00012150" w:rsidP="00012150">
      <w:r>
        <w:t>social change, could then ‘resolve’ the crisis.</w:t>
      </w:r>
    </w:p>
    <w:p w14:paraId="39AC6C60" w14:textId="77777777" w:rsidR="00012150" w:rsidRDefault="00012150" w:rsidP="00012150"/>
    <w:p w14:paraId="16E2D968" w14:textId="77777777" w:rsidR="00012150" w:rsidRPr="004D24C1" w:rsidRDefault="00012150" w:rsidP="00AB3877">
      <w:pPr>
        <w:rPr>
          <w:rStyle w:val="Emphasis"/>
        </w:rPr>
      </w:pPr>
    </w:p>
    <w:p w14:paraId="13C1BA89" w14:textId="0E92ACEF" w:rsidR="00F134FD" w:rsidRPr="004D24C1" w:rsidRDefault="00F134FD" w:rsidP="00F134FD">
      <w:pPr>
        <w:pStyle w:val="Heading3"/>
      </w:pPr>
      <w:r w:rsidRPr="004D24C1">
        <w:t>2NC – Root Cause: Death Penalty</w:t>
      </w:r>
    </w:p>
    <w:p w14:paraId="3C308A42" w14:textId="77777777" w:rsidR="007522A8" w:rsidRPr="004D24C1" w:rsidRDefault="007522A8" w:rsidP="00A10C26">
      <w:pPr>
        <w:pStyle w:val="Heading4"/>
        <w:rPr>
          <w:rStyle w:val="Style13ptBold"/>
          <w:b/>
        </w:rPr>
      </w:pPr>
      <w:r w:rsidRPr="004D24C1">
        <w:rPr>
          <w:rStyle w:val="Style13ptBold"/>
          <w:b/>
        </w:rPr>
        <w:t>Death Penalty a product of capitalism</w:t>
      </w:r>
    </w:p>
    <w:p w14:paraId="2D34E4B0" w14:textId="77777777" w:rsidR="007522A8" w:rsidRPr="004D24C1" w:rsidRDefault="007522A8" w:rsidP="007522A8">
      <w:r w:rsidRPr="004D24C1">
        <w:rPr>
          <w:rStyle w:val="Style13ptBold"/>
        </w:rPr>
        <w:t xml:space="preserve">Bohm 08 </w:t>
      </w:r>
      <w:r w:rsidRPr="004D24C1">
        <w:t>(Bohm, R. M. (2008). Karl Marx and the Death Penalty. Critical Criminology, 16(4), 285–291. doi:10.1007/s10612-008-9062-8)</w:t>
      </w:r>
    </w:p>
    <w:p w14:paraId="6135FE31" w14:textId="77777777" w:rsidR="007522A8" w:rsidRPr="004D24C1" w:rsidRDefault="007522A8" w:rsidP="007522A8">
      <w:r w:rsidRPr="004D24C1">
        <w:rPr>
          <w:rStyle w:val="Emphasis"/>
        </w:rPr>
        <w:t xml:space="preserve">Marx believed that capitalism produces an amount and type of crime that it punishes. </w:t>
      </w:r>
      <w:r w:rsidRPr="004D24C1">
        <w:rPr>
          <w:rStyle w:val="StyleUnderline"/>
        </w:rPr>
        <w:t>One of the roles of the state is to determine guilt and administer punishment</w:t>
      </w:r>
      <w:r w:rsidRPr="004D24C1">
        <w:rPr>
          <w:sz w:val="14"/>
        </w:rPr>
        <w:t xml:space="preserve">. </w:t>
      </w:r>
      <w:r w:rsidRPr="004D24C1">
        <w:rPr>
          <w:rStyle w:val="Emphasis"/>
        </w:rPr>
        <w:t>Capital punishment is the state’s ultimate sanction and means of coercion and is generally reserved for the most heinous crimes</w:t>
      </w:r>
      <w:r w:rsidRPr="004D24C1">
        <w:rPr>
          <w:sz w:val="14"/>
        </w:rPr>
        <w:t xml:space="preserve">, as defined by the state, </w:t>
      </w:r>
      <w:r w:rsidRPr="004D24C1">
        <w:rPr>
          <w:rStyle w:val="Emphasis"/>
        </w:rPr>
        <w:t>but not necessarily the most serious harm</w:t>
      </w:r>
      <w:r w:rsidRPr="004D24C1">
        <w:rPr>
          <w:sz w:val="14"/>
        </w:rPr>
        <w:t xml:space="preserve">s. </w:t>
      </w:r>
      <w:r w:rsidRPr="004D24C1">
        <w:rPr>
          <w:rStyle w:val="StyleUnderline"/>
        </w:rPr>
        <w:t>Marx apparently expected heinous crime in capitalist societies and the death penalty as a means by which the capitalist state would deal with it.</w:t>
      </w:r>
      <w:r w:rsidRPr="004D24C1">
        <w:t xml:space="preserve"> Following Friedrich Engels’ description of the causes of crime in The Condition of the Working Class in England (1968, pp. 145–146), </w:t>
      </w:r>
      <w:r w:rsidRPr="004D24C1">
        <w:rPr>
          <w:rStyle w:val="Emphasis"/>
        </w:rPr>
        <w:t>Marxist criminologists have argued that ‘‘senseless’’ and heinous violent crime</w:t>
      </w:r>
      <w:r w:rsidRPr="004D24C1">
        <w:t>—</w:t>
      </w:r>
      <w:r w:rsidRPr="004D24C1">
        <w:rPr>
          <w:rStyle w:val="StyleUnderline"/>
        </w:rPr>
        <w:t>the type of crime most likely to be deatheligible</w:t>
      </w:r>
      <w:r w:rsidRPr="004D24C1">
        <w:t>—</w:t>
      </w:r>
      <w:r w:rsidRPr="004D24C1">
        <w:rPr>
          <w:rStyle w:val="Emphasis"/>
        </w:rPr>
        <w:t>is a product of the demoralizing and brutalizing conditions under which many people are forced to live in a capitalist society</w:t>
      </w:r>
      <w:r w:rsidRPr="004D24C1">
        <w:t>. As criminologists Taylor, Walton, and Young explain, ‘‘</w:t>
      </w:r>
      <w:r w:rsidRPr="004D24C1">
        <w:rPr>
          <w:rStyle w:val="StyleUnderline"/>
        </w:rPr>
        <w:t>It is not that man behaves as an animal because of his ‘nature’ [under capitalism]: it is that he is not fundamentally allowed by virtue of the social arrangements of production to do otherwise’’</w:t>
      </w:r>
      <w:r w:rsidRPr="004D24C1">
        <w:t xml:space="preserve"> (1975, p. 23). </w:t>
      </w:r>
      <w:r w:rsidRPr="004D24C1">
        <w:rPr>
          <w:rStyle w:val="StyleUnderline"/>
        </w:rPr>
        <w:t>Recent estimates provide support for this contention</w:t>
      </w:r>
      <w:r w:rsidRPr="004D24C1">
        <w:rPr>
          <w:rStyle w:val="Emphasis"/>
        </w:rPr>
        <w:t>. Nationwide, about 40% of all capital indictments are for felony murder</w:t>
      </w:r>
      <w:r w:rsidRPr="004D24C1">
        <w:t xml:space="preserve">, i.e., a murder committed during the commission of another felony such as armed robbery (Walker 2006), and many other death-eligible murders are the result of ‘‘collateral damage’’ in the illicit drug trade. Not long ago, </w:t>
      </w:r>
      <w:r w:rsidRPr="004D24C1">
        <w:rPr>
          <w:rStyle w:val="Emphasis"/>
        </w:rPr>
        <w:t>criminologist Elliott Currie specified seven elements of ‘‘market societies’’ or ‘‘capitalist societies’’ that he believed, in combination, are likely to breed serious violent crime. They are:</w:t>
      </w:r>
      <w:r w:rsidRPr="004D24C1">
        <w:rPr>
          <w:rStyle w:val="Emphasis"/>
          <w:b w:val="0"/>
        </w:rPr>
        <w:t xml:space="preserve"> </w:t>
      </w:r>
      <w:r w:rsidRPr="004D24C1">
        <w:rPr>
          <w:rStyle w:val="Emphasis"/>
        </w:rPr>
        <w:t>(1) ‘‘the progressive destruction of livelihood’’</w:t>
      </w:r>
      <w:r w:rsidRPr="004D24C1">
        <w:t xml:space="preserve"> (the absence of steady well-paying work); </w:t>
      </w:r>
      <w:r w:rsidRPr="004D24C1">
        <w:rPr>
          <w:rStyle w:val="Emphasis"/>
        </w:rPr>
        <w:t>(2) ‘‘the growth of extremes of economic inequality and material deprivation’’</w:t>
      </w:r>
      <w:r w:rsidRPr="004D24C1">
        <w:t xml:space="preserve">; </w:t>
      </w:r>
      <w:r w:rsidRPr="004D24C1">
        <w:rPr>
          <w:rStyle w:val="Emphasis"/>
        </w:rPr>
        <w:t>‘‘the withdrawal of public services and supports, especially for families and children’’</w:t>
      </w:r>
      <w:r w:rsidRPr="004D24C1">
        <w:t xml:space="preserve">; </w:t>
      </w:r>
      <w:r w:rsidRPr="004D24C1">
        <w:rPr>
          <w:rStyle w:val="Emphasis"/>
        </w:rPr>
        <w:t>‘‘the erosion of informal and communal networks of mutual support, supervision, and care’’</w:t>
      </w:r>
      <w:r w:rsidRPr="004D24C1">
        <w:t>;</w:t>
      </w:r>
      <w:r w:rsidRPr="004D24C1">
        <w:rPr>
          <w:b/>
          <w:iCs/>
          <w:u w:val="single"/>
        </w:rPr>
        <w:t xml:space="preserve"> </w:t>
      </w:r>
      <w:r w:rsidRPr="004D24C1">
        <w:rPr>
          <w:rStyle w:val="Emphasis"/>
        </w:rPr>
        <w:t>‘the spread of a materialistic, neglectful, and ‘hard’ culture’’</w:t>
      </w:r>
      <w:r w:rsidRPr="004D24C1">
        <w:t xml:space="preserve"> (the exaltation of ‘‘often brutal individual competition and consumption over the values of community, contribution, and productive work’’);</w:t>
      </w:r>
      <w:r w:rsidRPr="004D24C1">
        <w:rPr>
          <w:b/>
          <w:iCs/>
          <w:u w:val="single"/>
        </w:rPr>
        <w:t xml:space="preserve"> </w:t>
      </w:r>
      <w:r w:rsidRPr="004D24C1">
        <w:rPr>
          <w:rStyle w:val="Emphasis"/>
        </w:rPr>
        <w:t>‘‘the unregulated marketing of the technology of violence’’</w:t>
      </w:r>
      <w:r w:rsidRPr="004D24C1">
        <w:t xml:space="preserve"> (the absence of public regulation of firearms); </w:t>
      </w:r>
      <w:r w:rsidRPr="004D24C1">
        <w:rPr>
          <w:rStyle w:val="Emphasis"/>
        </w:rPr>
        <w:t>and, not least ‘‘the weakening of social and political alternatives’’</w:t>
      </w:r>
      <w:r w:rsidRPr="004D24C1">
        <w:t xml:space="preserve"> </w:t>
      </w:r>
      <w:r w:rsidRPr="004D24C1">
        <w:rPr>
          <w:rStyle w:val="StyleUnderline"/>
        </w:rPr>
        <w:t>(which inhibits people most ‘‘at risk’’ from defining their problems in collective terms and envisioning a collective response)</w:t>
      </w:r>
      <w:r w:rsidRPr="004D24C1">
        <w:t xml:space="preserve"> (Currie 1997a; also see Currie 1997b).</w:t>
      </w:r>
      <w:r w:rsidRPr="004D24C1">
        <w:rPr>
          <w:b/>
          <w:iCs/>
          <w:u w:val="single"/>
        </w:rPr>
        <w:t xml:space="preserve"> </w:t>
      </w:r>
      <w:r w:rsidRPr="004D24C1">
        <w:rPr>
          <w:rStyle w:val="StyleUnderline"/>
        </w:rPr>
        <w:t xml:space="preserve">Although </w:t>
      </w:r>
      <w:r w:rsidRPr="004D24C1">
        <w:rPr>
          <w:rStyle w:val="Emphasis"/>
        </w:rPr>
        <w:t>one may agree with the Marxist analysis that capitalist societies breed serious violent crime</w:t>
      </w:r>
      <w:r w:rsidRPr="004D24C1">
        <w:rPr>
          <w:rStyle w:val="StyleUnderline"/>
        </w:rPr>
        <w:t>, it does not necessarily follow that capitalist societies must respond to serious violent crime with capital punishment, as history clearly demonstrates</w:t>
      </w:r>
      <w:r w:rsidRPr="004D24C1">
        <w:t>. Nor is it to suggest that state-socialist societies should be free of serious violent crime, as history also attests. Rather, for Marxist criminologists, compared to capitalist societies, s</w:t>
      </w:r>
      <w:r w:rsidRPr="004D24C1">
        <w:rPr>
          <w:rStyle w:val="StyleUnderline"/>
        </w:rPr>
        <w:t>tate-socialist societies should have a different amount and type of serious violent crime because of the less intense class struggle in state-socialist societies</w:t>
      </w:r>
      <w:r w:rsidRPr="004D24C1">
        <w:t xml:space="preserve"> (see Chambliss 1976, p. 9). </w:t>
      </w:r>
      <w:r w:rsidRPr="004D24C1">
        <w:rPr>
          <w:rStyle w:val="StyleUnderline"/>
        </w:rPr>
        <w:t>State-socialist societies, especially in their early transitional years, are likely to experience some residual ‘‘bourgeois crime’’ and capital punishment</w:t>
      </w:r>
      <w:r w:rsidRPr="004D24C1">
        <w:t xml:space="preserve">. History also demonstrates the use of capital punishment by new leaders of state-socialist societies to rid themselves of their political enemies. However, </w:t>
      </w:r>
      <w:r w:rsidRPr="004D24C1">
        <w:rPr>
          <w:rStyle w:val="Emphasis"/>
        </w:rPr>
        <w:t>once state-socialist societies are more entrenched, they often abolish capital punishment</w:t>
      </w:r>
      <w:r w:rsidRPr="004D24C1">
        <w:t>, at least for short periods of time. For example, the Second Congress of Soviets abolished the death penalty in November 1917, only to reinstate it by 1922; even Stalin repealed the death penalty in 1947, but reinstated it in 1950 for political crimes (Caffentzis 2000).</w:t>
      </w:r>
    </w:p>
    <w:p w14:paraId="2C00F7D6" w14:textId="02D59442" w:rsidR="007522A8" w:rsidRPr="004D24C1" w:rsidRDefault="002D508C" w:rsidP="002D508C">
      <w:pPr>
        <w:pStyle w:val="Heading3"/>
      </w:pPr>
      <w:r w:rsidRPr="004D24C1">
        <w:t>2NC – Root Cause: Policing</w:t>
      </w:r>
    </w:p>
    <w:p w14:paraId="7FC3BCBC" w14:textId="77777777" w:rsidR="002D508C" w:rsidRPr="004D24C1" w:rsidRDefault="002D508C" w:rsidP="002D508C">
      <w:pPr>
        <w:pStyle w:val="Heading4"/>
      </w:pPr>
      <w:r w:rsidRPr="004D24C1">
        <w:t>Any reform of the police fails – capitalism’s reliance on policing to control and exploit means that only the abolition of capitalism solves.</w:t>
      </w:r>
    </w:p>
    <w:p w14:paraId="132C7BF3" w14:textId="77777777" w:rsidR="002D508C" w:rsidRPr="004D24C1" w:rsidRDefault="002D508C" w:rsidP="002D508C">
      <w:r w:rsidRPr="004D24C1">
        <w:rPr>
          <w:rStyle w:val="Style13ptBold"/>
        </w:rPr>
        <w:t>Maffea 20</w:t>
      </w:r>
      <w:r w:rsidRPr="004D24C1">
        <w:t xml:space="preserve"> [Carmin Maffea, revolutionary socialist from New York, The Fight to Abolish the Police Is the Fight to Abolish Capitalism, Left Voice, 6-10-2020, Accessible Online at https://www.leftvoice.org/the-fight-to-abolish-the-police-is-the-fight-to-abolish-capitalism] DL 7-14-2020</w:t>
      </w:r>
    </w:p>
    <w:p w14:paraId="2C9BD24D" w14:textId="77777777" w:rsidR="002D508C" w:rsidRPr="004D24C1" w:rsidRDefault="002D508C" w:rsidP="002D508C">
      <w:pPr>
        <w:rPr>
          <w:rStyle w:val="StyleUnderline"/>
        </w:rPr>
      </w:pPr>
      <w:r w:rsidRPr="004D24C1">
        <w:rPr>
          <w:rStyle w:val="StyleUnderline"/>
        </w:rPr>
        <w:t>After</w:t>
      </w:r>
      <w:r w:rsidRPr="004D24C1">
        <w:t xml:space="preserve"> the gruesome murder of George </w:t>
      </w:r>
      <w:r w:rsidRPr="004D24C1">
        <w:rPr>
          <w:rStyle w:val="StyleUnderline"/>
        </w:rPr>
        <w:t>Floyd</w:t>
      </w:r>
      <w:r w:rsidRPr="004D24C1">
        <w:t xml:space="preserve"> by the Minneapolis police over a counterfeit $20 bill, </w:t>
      </w:r>
      <w:r w:rsidRPr="004D24C1">
        <w:rPr>
          <w:rStyle w:val="StyleUnderline"/>
        </w:rPr>
        <w:t>the United States erupted in an unprecedented nationwide revolt. This uprising has</w:t>
      </w:r>
      <w:r w:rsidRPr="004D24C1">
        <w:t xml:space="preserve"> seen harsh clashes between protesters and police and </w:t>
      </w:r>
      <w:r w:rsidRPr="004D24C1">
        <w:rPr>
          <w:rStyle w:val="StyleUnderline"/>
        </w:rPr>
        <w:t>put many new proposals on the table about what to do with the police as an institution.</w:t>
      </w:r>
    </w:p>
    <w:p w14:paraId="70DF9036" w14:textId="77777777" w:rsidR="002D508C" w:rsidRPr="004D24C1" w:rsidRDefault="002D508C" w:rsidP="002D508C"/>
    <w:p w14:paraId="4BAC6951" w14:textId="77777777" w:rsidR="002D508C" w:rsidRPr="004D24C1" w:rsidRDefault="002D508C" w:rsidP="002D508C">
      <w:r w:rsidRPr="004D24C1">
        <w:rPr>
          <w:rStyle w:val="StyleUnderline"/>
        </w:rPr>
        <w:t>There are demands</w:t>
      </w:r>
      <w:r w:rsidRPr="004D24C1">
        <w:t xml:space="preserve"> circulating </w:t>
      </w:r>
      <w:r w:rsidRPr="004D24C1">
        <w:rPr>
          <w:rStyle w:val="StyleUnderline"/>
        </w:rPr>
        <w:t>that the police be defunded, removed from</w:t>
      </w:r>
      <w:r w:rsidRPr="004D24C1">
        <w:t xml:space="preserve"> certain spaces such as </w:t>
      </w:r>
      <w:r w:rsidRPr="004D24C1">
        <w:rPr>
          <w:rStyle w:val="StyleUnderline"/>
        </w:rPr>
        <w:t>schools, or completely abolished</w:t>
      </w:r>
      <w:r w:rsidRPr="004D24C1">
        <w:t xml:space="preserve">. This last demand is clearly the most far-reaching, but </w:t>
      </w:r>
      <w:r w:rsidRPr="004D24C1">
        <w:rPr>
          <w:rStyle w:val="StyleUnderline"/>
        </w:rPr>
        <w:t>the question is how to actually end the police as an institution</w:t>
      </w:r>
      <w:r w:rsidRPr="004D24C1">
        <w:t xml:space="preserve"> — a question that has been asked more and more especially since the City Council of Minneapolis has endorsed dismantling the city’s PD.</w:t>
      </w:r>
    </w:p>
    <w:p w14:paraId="30513273" w14:textId="77777777" w:rsidR="002D508C" w:rsidRPr="004D24C1" w:rsidRDefault="002D508C" w:rsidP="002D508C"/>
    <w:p w14:paraId="36094071" w14:textId="77777777" w:rsidR="002D508C" w:rsidRPr="004D24C1" w:rsidRDefault="002D508C" w:rsidP="002D508C">
      <w:r w:rsidRPr="004D24C1">
        <w:t xml:space="preserve">The calls for the </w:t>
      </w:r>
      <w:r w:rsidRPr="004D24C1">
        <w:rPr>
          <w:rStyle w:val="StyleUnderline"/>
        </w:rPr>
        <w:t>defunding</w:t>
      </w:r>
      <w:r w:rsidRPr="004D24C1">
        <w:t xml:space="preserve"> of the police </w:t>
      </w:r>
      <w:r w:rsidRPr="004D24C1">
        <w:rPr>
          <w:rStyle w:val="StyleUnderline"/>
        </w:rPr>
        <w:t>seek to address the fact that police budgets are obscenely bloated</w:t>
      </w:r>
      <w:r w:rsidRPr="004D24C1">
        <w:t xml:space="preserve"> while other government programs such as education scramble for resources. In many cases, </w:t>
      </w:r>
      <w:r w:rsidRPr="004D24C1">
        <w:rPr>
          <w:rStyle w:val="StyleUnderline"/>
        </w:rPr>
        <w:t>police</w:t>
      </w:r>
      <w:r w:rsidRPr="004D24C1">
        <w:t xml:space="preserve"> departments, </w:t>
      </w:r>
      <w:r w:rsidRPr="004D24C1">
        <w:rPr>
          <w:rStyle w:val="StyleUnderline"/>
        </w:rPr>
        <w:t>jails, and prisons can take up to 60 percent of a city’s</w:t>
      </w:r>
      <w:r w:rsidRPr="004D24C1">
        <w:t xml:space="preserve"> annual </w:t>
      </w:r>
      <w:r w:rsidRPr="004D24C1">
        <w:rPr>
          <w:rStyle w:val="StyleUnderline"/>
        </w:rPr>
        <w:t>budget</w:t>
      </w:r>
      <w:r w:rsidRPr="004D24C1">
        <w:t xml:space="preserve">. However, we must ask: </w:t>
      </w:r>
      <w:r w:rsidRPr="004D24C1">
        <w:rPr>
          <w:rStyle w:val="StyleUnderline"/>
        </w:rPr>
        <w:t>why are police budgets so big</w:t>
      </w:r>
      <w:r w:rsidRPr="004D24C1">
        <w:t>? Is it because cities have bad priorities and invest in police instead of social services?</w:t>
      </w:r>
    </w:p>
    <w:p w14:paraId="1BFA00A6" w14:textId="77777777" w:rsidR="002D508C" w:rsidRPr="004D24C1" w:rsidRDefault="002D508C" w:rsidP="002D508C"/>
    <w:p w14:paraId="60F7B2B9" w14:textId="77777777" w:rsidR="002D508C" w:rsidRPr="004D24C1" w:rsidRDefault="002D508C" w:rsidP="002D508C">
      <w:r w:rsidRPr="004D24C1">
        <w:rPr>
          <w:rStyle w:val="StyleUnderline"/>
        </w:rPr>
        <w:t xml:space="preserve">The gigantic police budgets are not accidental: they are </w:t>
      </w:r>
      <w:r w:rsidRPr="004D24C1">
        <w:rPr>
          <w:rStyle w:val="Emphasis"/>
        </w:rPr>
        <w:t xml:space="preserve">central to the American capitalist system founded </w:t>
      </w:r>
      <w:r w:rsidRPr="004D24C1">
        <w:rPr>
          <w:rStyle w:val="StyleUnderline"/>
        </w:rPr>
        <w:t xml:space="preserve">on slavery. They </w:t>
      </w:r>
      <w:r w:rsidRPr="004D24C1">
        <w:t xml:space="preserve">are essential to </w:t>
      </w:r>
      <w:r w:rsidRPr="004D24C1">
        <w:rPr>
          <w:rStyle w:val="StyleUnderline"/>
        </w:rPr>
        <w:t>maintain</w:t>
      </w:r>
      <w:r w:rsidRPr="004D24C1">
        <w:t xml:space="preserve">ing </w:t>
      </w:r>
      <w:r w:rsidRPr="004D24C1">
        <w:rPr>
          <w:rStyle w:val="StyleUnderline"/>
        </w:rPr>
        <w:t>a society where Jeff Bezos is about to be a trillionaire while Amazon workers, many of them people of color, live in poverty. The police are</w:t>
      </w:r>
      <w:r w:rsidRPr="004D24C1">
        <w:t xml:space="preserve"> an </w:t>
      </w:r>
      <w:r w:rsidRPr="004D24C1">
        <w:rPr>
          <w:rStyle w:val="StyleUnderline"/>
        </w:rPr>
        <w:t>intrinsic</w:t>
      </w:r>
      <w:r w:rsidRPr="004D24C1">
        <w:t xml:space="preserve"> component </w:t>
      </w:r>
      <w:r w:rsidRPr="004D24C1">
        <w:rPr>
          <w:rStyle w:val="StyleUnderline"/>
        </w:rPr>
        <w:t>of the capitalist system; they are one of the repressive forces that maintains this order and the stark inequalities</w:t>
      </w:r>
      <w:r w:rsidRPr="004D24C1">
        <w:t xml:space="preserve"> that it inevitably gives rise to. Therefore, </w:t>
      </w:r>
      <w:r w:rsidRPr="004D24C1">
        <w:rPr>
          <w:rStyle w:val="StyleUnderline"/>
        </w:rPr>
        <w:t>if we are serious about abolishing the police</w:t>
      </w:r>
      <w:r w:rsidRPr="004D24C1">
        <w:t xml:space="preserve"> to save the lives of Black, Brown, and working-class people, </w:t>
      </w:r>
      <w:r w:rsidRPr="004D24C1">
        <w:rPr>
          <w:rStyle w:val="StyleUnderline"/>
        </w:rPr>
        <w:t>we need to be clear that our fight is against the capitalist system and the state that enforces its rule. There can be no abolition of police under capitalism</w:t>
      </w:r>
      <w:r w:rsidRPr="004D24C1">
        <w:t>.</w:t>
      </w:r>
    </w:p>
    <w:p w14:paraId="19905BEB" w14:textId="77777777" w:rsidR="002D508C" w:rsidRPr="004D24C1" w:rsidRDefault="002D508C" w:rsidP="002D508C"/>
    <w:p w14:paraId="522311C0" w14:textId="77777777" w:rsidR="002D508C" w:rsidRPr="004D24C1" w:rsidRDefault="002D508C" w:rsidP="002D508C">
      <w:r w:rsidRPr="004D24C1">
        <w:t>A History Lesson</w:t>
      </w:r>
    </w:p>
    <w:p w14:paraId="266CC240" w14:textId="77777777" w:rsidR="002D508C" w:rsidRPr="004D24C1" w:rsidRDefault="002D508C" w:rsidP="002D508C">
      <w:r w:rsidRPr="004D24C1">
        <w:rPr>
          <w:rStyle w:val="StyleUnderline"/>
        </w:rPr>
        <w:t>The police</w:t>
      </w:r>
      <w:r w:rsidRPr="004D24C1">
        <w:t xml:space="preserve"> as an institution </w:t>
      </w:r>
      <w:r w:rsidRPr="004D24C1">
        <w:rPr>
          <w:rStyle w:val="StyleUnderline"/>
        </w:rPr>
        <w:t>has always been intrinsically racist and sexist</w:t>
      </w:r>
      <w:r w:rsidRPr="004D24C1">
        <w:t xml:space="preserve">. </w:t>
      </w:r>
      <w:r w:rsidRPr="004D24C1">
        <w:rPr>
          <w:rStyle w:val="StyleUnderline"/>
        </w:rPr>
        <w:t xml:space="preserve">In the </w:t>
      </w:r>
      <w:r w:rsidRPr="004D24C1">
        <w:t xml:space="preserve">American </w:t>
      </w:r>
      <w:r w:rsidRPr="004D24C1">
        <w:rPr>
          <w:rStyle w:val="StyleUnderline"/>
        </w:rPr>
        <w:t>North</w:t>
      </w:r>
      <w:r w:rsidRPr="004D24C1">
        <w:t xml:space="preserve">, </w:t>
      </w:r>
      <w:r w:rsidRPr="004D24C1">
        <w:rPr>
          <w:rStyle w:val="StyleUnderline"/>
        </w:rPr>
        <w:t>before</w:t>
      </w:r>
      <w:r w:rsidRPr="004D24C1">
        <w:t xml:space="preserve"> formal full-time </w:t>
      </w:r>
      <w:r w:rsidRPr="004D24C1">
        <w:rPr>
          <w:rStyle w:val="StyleUnderline"/>
        </w:rPr>
        <w:t>police</w:t>
      </w:r>
      <w:r w:rsidRPr="004D24C1">
        <w:t xml:space="preserve"> forces were established, </w:t>
      </w:r>
      <w:r w:rsidRPr="004D24C1">
        <w:rPr>
          <w:rStyle w:val="StyleUnderline"/>
        </w:rPr>
        <w:t>there were night watches</w:t>
      </w:r>
      <w:r w:rsidRPr="004D24C1">
        <w:t xml:space="preserve">. These night watches hired volunteers for a day to surveil communities for sex work and gambling. </w:t>
      </w:r>
      <w:r w:rsidRPr="004D24C1">
        <w:rPr>
          <w:rStyle w:val="StyleUnderline"/>
        </w:rPr>
        <w:t>The night watchmen were severely disliked</w:t>
      </w:r>
      <w:r w:rsidRPr="004D24C1">
        <w:t xml:space="preserve"> by the public and scorned for cracking down on working people’s leisure activities and vulnerable women’s means of survival.</w:t>
      </w:r>
    </w:p>
    <w:p w14:paraId="3564E060" w14:textId="77777777" w:rsidR="002D508C" w:rsidRPr="004D24C1" w:rsidRDefault="002D508C" w:rsidP="002D508C"/>
    <w:p w14:paraId="7A009585" w14:textId="77777777" w:rsidR="002D508C" w:rsidRPr="004D24C1" w:rsidRDefault="002D508C" w:rsidP="002D508C">
      <w:pPr>
        <w:rPr>
          <w:rStyle w:val="StyleUnderline"/>
        </w:rPr>
      </w:pPr>
      <w:r w:rsidRPr="004D24C1">
        <w:rPr>
          <w:rStyle w:val="StyleUnderline"/>
        </w:rPr>
        <w:t>The first formalized police</w:t>
      </w:r>
      <w:r w:rsidRPr="004D24C1">
        <w:t xml:space="preserve"> department </w:t>
      </w:r>
      <w:r w:rsidRPr="004D24C1">
        <w:rPr>
          <w:rStyle w:val="StyleUnderline"/>
        </w:rPr>
        <w:t>in the North originated in Boston</w:t>
      </w:r>
      <w:r w:rsidRPr="004D24C1">
        <w:t xml:space="preserve"> in 1838. As a port city, Boston was a major place of commerce, and </w:t>
      </w:r>
      <w:r w:rsidRPr="004D24C1">
        <w:rPr>
          <w:rStyle w:val="StyleUnderline"/>
        </w:rPr>
        <w:t>it developed the full-time police force to protect the shipments of the affluent bourgeoisie. To cut down on the cost</w:t>
      </w:r>
      <w:r w:rsidRPr="004D24C1">
        <w:t xml:space="preserve"> of hiring people to safeguard their property, </w:t>
      </w:r>
      <w:r w:rsidRPr="004D24C1">
        <w:rPr>
          <w:rStyle w:val="StyleUnderline"/>
        </w:rPr>
        <w:t>these wealthy owners convinced the public that a police force was necessary for the common good.</w:t>
      </w:r>
    </w:p>
    <w:p w14:paraId="0374F692" w14:textId="77777777" w:rsidR="002D508C" w:rsidRPr="004D24C1" w:rsidRDefault="002D508C" w:rsidP="002D508C"/>
    <w:p w14:paraId="3923FE34" w14:textId="77777777" w:rsidR="002D508C" w:rsidRPr="004D24C1" w:rsidRDefault="002D508C" w:rsidP="002D508C">
      <w:r w:rsidRPr="004D24C1">
        <w:rPr>
          <w:rStyle w:val="StyleUnderline"/>
        </w:rPr>
        <w:t>In the South, before the police</w:t>
      </w:r>
      <w:r w:rsidRPr="004D24C1">
        <w:t xml:space="preserve"> were formalized into departments, </w:t>
      </w:r>
      <w:r w:rsidRPr="004D24C1">
        <w:rPr>
          <w:rStyle w:val="StyleUnderline"/>
        </w:rPr>
        <w:t xml:space="preserve">there were slave patrols. </w:t>
      </w:r>
      <w:r w:rsidRPr="004D24C1">
        <w:rPr>
          <w:rStyle w:val="Emphasis"/>
        </w:rPr>
        <w:t>Their sole purpose was to repress Black people</w:t>
      </w:r>
      <w:r w:rsidRPr="004D24C1">
        <w:t>. They did this by chasing, apprehending, and re-enslaving Black people who had escaped, by terrorizing enslaved people in order to prevent revolts, and by brutalizing them through extrajudicial punishment for breaking plantation rules. It is thus entirely unsurprising that many members or admirers of the KKK today are police officers. In fact, there has historically been an important overlap between the KKK and the police, and the two organizations have worked hand in hand in strengthening white supremacy.</w:t>
      </w:r>
    </w:p>
    <w:p w14:paraId="34DBEF73" w14:textId="77777777" w:rsidR="002D508C" w:rsidRPr="004D24C1" w:rsidRDefault="002D508C" w:rsidP="002D508C"/>
    <w:p w14:paraId="747DF174" w14:textId="77777777" w:rsidR="002D508C" w:rsidRPr="004D24C1" w:rsidRDefault="002D508C" w:rsidP="002D508C">
      <w:pPr>
        <w:rPr>
          <w:rStyle w:val="StyleUnderline"/>
        </w:rPr>
      </w:pPr>
      <w:r w:rsidRPr="004D24C1">
        <w:rPr>
          <w:rStyle w:val="StyleUnderline"/>
        </w:rPr>
        <w:t>After the Civil War, these slave patrols became Southern police departments. They enforced the Black Codes through imprisonment or fines for unemployment, houselessness, and interracial marriage. They put freedmen and women into impossible debt or hard labor camps akin to slavery. Similarly today, Black people are disproportionately arrested, face unaffordable bails, and are super exploited as prison labor.</w:t>
      </w:r>
    </w:p>
    <w:p w14:paraId="1EA4F7D0" w14:textId="77777777" w:rsidR="002D508C" w:rsidRPr="004D24C1" w:rsidRDefault="002D508C" w:rsidP="002D508C"/>
    <w:p w14:paraId="39C3A607" w14:textId="77777777" w:rsidR="002D508C" w:rsidRPr="004D24C1" w:rsidRDefault="002D508C" w:rsidP="002D508C">
      <w:pPr>
        <w:rPr>
          <w:rStyle w:val="Emphasis"/>
        </w:rPr>
      </w:pPr>
      <w:r w:rsidRPr="004D24C1">
        <w:rPr>
          <w:rStyle w:val="Emphasis"/>
        </w:rPr>
        <w:t>Capitalism Needs Cops</w:t>
      </w:r>
    </w:p>
    <w:p w14:paraId="21C52E9D" w14:textId="77777777" w:rsidR="002D508C" w:rsidRPr="004D24C1" w:rsidRDefault="002D508C" w:rsidP="002D508C">
      <w:r w:rsidRPr="004D24C1">
        <w:rPr>
          <w:rStyle w:val="StyleUnderline"/>
        </w:rPr>
        <w:t>Police exist because capitalism needs them. Just as</w:t>
      </w:r>
      <w:r w:rsidRPr="004D24C1">
        <w:t xml:space="preserve"> Southern </w:t>
      </w:r>
      <w:r w:rsidRPr="004D24C1">
        <w:rPr>
          <w:rStyle w:val="StyleUnderline"/>
        </w:rPr>
        <w:t>slave owners used slave patrols</w:t>
      </w:r>
      <w:r w:rsidRPr="004D24C1">
        <w:t xml:space="preserve"> to maintain their “private property,” t</w:t>
      </w:r>
      <w:r w:rsidRPr="004D24C1">
        <w:rPr>
          <w:rStyle w:val="StyleUnderline"/>
        </w:rPr>
        <w:t xml:space="preserve">he Northern bourgeoisie needed the police to repress strikers </w:t>
      </w:r>
      <w:r w:rsidRPr="004D24C1">
        <w:t xml:space="preserve">and send them back to work, to </w:t>
      </w:r>
      <w:r w:rsidRPr="004D24C1">
        <w:rPr>
          <w:rStyle w:val="StyleUnderline"/>
        </w:rPr>
        <w:t xml:space="preserve">quash any challenge to the capitalist order, and to defend the private property </w:t>
      </w:r>
      <w:r w:rsidRPr="004D24C1">
        <w:t xml:space="preserve">of the means of production. As industrialization increased capitalist profit, police also became necessary to repress the immigrant and native-born working class. </w:t>
      </w:r>
    </w:p>
    <w:p w14:paraId="249A0F3C" w14:textId="77777777" w:rsidR="002D508C" w:rsidRPr="004D24C1" w:rsidRDefault="002D508C" w:rsidP="002D508C"/>
    <w:p w14:paraId="45472E3D" w14:textId="77777777" w:rsidR="002D508C" w:rsidRPr="004D24C1" w:rsidRDefault="002D508C" w:rsidP="002D508C">
      <w:r w:rsidRPr="004D24C1">
        <w:rPr>
          <w:rStyle w:val="StyleUnderline"/>
        </w:rPr>
        <w:t xml:space="preserve">In the twentieth century, there came a series of social upheavals </w:t>
      </w:r>
      <w:r w:rsidRPr="004D24C1">
        <w:t xml:space="preserve">in which workers organized to win greater rights on the job, more control of the workplace, and proper compensation for their work. </w:t>
      </w:r>
      <w:r w:rsidRPr="004D24C1">
        <w:rPr>
          <w:rStyle w:val="StyleUnderline"/>
        </w:rPr>
        <w:t>In response, nearly every city developed a PD, and the bourgeoisie began to sic their repressive dogs</w:t>
      </w:r>
      <w:r w:rsidRPr="004D24C1">
        <w:t xml:space="preserve"> on the working class. </w:t>
      </w:r>
      <w:r w:rsidRPr="004D24C1">
        <w:rPr>
          <w:rStyle w:val="StyleUnderline"/>
        </w:rPr>
        <w:t>Unionizing attempts were often quashed by police</w:t>
      </w:r>
      <w:r w:rsidRPr="004D24C1">
        <w:t xml:space="preserve">. Ideas spread about the “troublemaker” who would likely incite a workplace strike. For example, </w:t>
      </w:r>
      <w:r w:rsidRPr="004D24C1">
        <w:rPr>
          <w:rStyle w:val="StyleUnderline"/>
        </w:rPr>
        <w:t>during the 1934 waterfront strike</w:t>
      </w:r>
      <w:r w:rsidRPr="004D24C1">
        <w:t xml:space="preserve"> in San Francisco, </w:t>
      </w:r>
      <w:r w:rsidRPr="004D24C1">
        <w:rPr>
          <w:rStyle w:val="StyleUnderline"/>
        </w:rPr>
        <w:t>police fired their shotguns into crowds of supporters and strikers</w:t>
      </w:r>
      <w:r w:rsidRPr="004D24C1">
        <w:t xml:space="preserve"> and entered the union hall to further their attack. The police killed two people and were not arrested. </w:t>
      </w:r>
      <w:r w:rsidRPr="004D24C1">
        <w:rPr>
          <w:rStyle w:val="StyleUnderline"/>
        </w:rPr>
        <w:t>Similar brutal actions occurred throughout the 20th century</w:t>
      </w:r>
      <w:r w:rsidRPr="004D24C1">
        <w:t xml:space="preserve"> all over the country. </w:t>
      </w:r>
    </w:p>
    <w:p w14:paraId="56C5B1E6" w14:textId="77777777" w:rsidR="002D508C" w:rsidRPr="004D24C1" w:rsidRDefault="002D508C" w:rsidP="002D508C"/>
    <w:p w14:paraId="7946B94A" w14:textId="77777777" w:rsidR="002D508C" w:rsidRPr="004D24C1" w:rsidRDefault="002D508C" w:rsidP="002D508C">
      <w:r w:rsidRPr="004D24C1">
        <w:rPr>
          <w:rStyle w:val="Emphasis"/>
        </w:rPr>
        <w:t>The current role of police is no different</w:t>
      </w:r>
      <w:r w:rsidRPr="004D24C1">
        <w:t xml:space="preserve">. Around the world, </w:t>
      </w:r>
      <w:r w:rsidRPr="004D24C1">
        <w:rPr>
          <w:rStyle w:val="StyleUnderline"/>
        </w:rPr>
        <w:t>the police terrorize working-class neighborhoods</w:t>
      </w:r>
      <w:r w:rsidRPr="004D24C1">
        <w:t xml:space="preserve"> in the same way. </w:t>
      </w:r>
      <w:r w:rsidRPr="004D24C1">
        <w:rPr>
          <w:rStyle w:val="StyleUnderline"/>
        </w:rPr>
        <w:t>Never was</w:t>
      </w:r>
      <w:r w:rsidRPr="004D24C1">
        <w:t xml:space="preserve"> the inception or </w:t>
      </w:r>
      <w:r w:rsidRPr="004D24C1">
        <w:rPr>
          <w:rStyle w:val="StyleUnderline"/>
        </w:rPr>
        <w:t xml:space="preserve">the practice </w:t>
      </w:r>
      <w:r w:rsidRPr="004D24C1">
        <w:t xml:space="preserve">of policing </w:t>
      </w:r>
      <w:r w:rsidRPr="004D24C1">
        <w:rPr>
          <w:rStyle w:val="StyleUnderline"/>
        </w:rPr>
        <w:t xml:space="preserve">rooted in </w:t>
      </w:r>
      <w:r w:rsidRPr="004D24C1">
        <w:t xml:space="preserve">protecting people’s </w:t>
      </w:r>
      <w:r w:rsidRPr="004D24C1">
        <w:rPr>
          <w:rStyle w:val="StyleUnderline"/>
        </w:rPr>
        <w:t>safety</w:t>
      </w:r>
      <w:r w:rsidRPr="004D24C1">
        <w:t xml:space="preserve">. Because </w:t>
      </w:r>
      <w:r w:rsidRPr="004D24C1">
        <w:rPr>
          <w:rStyle w:val="StyleUnderline"/>
        </w:rPr>
        <w:t>the police were always intended to preserve capitalist private property</w:t>
      </w:r>
      <w:r w:rsidRPr="004D24C1">
        <w:t xml:space="preserve">, </w:t>
      </w:r>
      <w:r w:rsidRPr="004D24C1">
        <w:rPr>
          <w:rStyle w:val="StyleUnderline"/>
        </w:rPr>
        <w:t>the solution</w:t>
      </w:r>
      <w:r w:rsidRPr="004D24C1">
        <w:t xml:space="preserve"> to police terror </w:t>
      </w:r>
      <w:r w:rsidRPr="004D24C1">
        <w:rPr>
          <w:rStyle w:val="StyleUnderline"/>
        </w:rPr>
        <w:t>is not better oversight or greater accountability</w:t>
      </w:r>
      <w:r w:rsidRPr="004D24C1">
        <w:t xml:space="preserve">. Rather, </w:t>
      </w:r>
      <w:r w:rsidRPr="004D24C1">
        <w:rPr>
          <w:rStyle w:val="StyleUnderline"/>
        </w:rPr>
        <w:t>the solution is the abolition of the racist system</w:t>
      </w:r>
      <w:r w:rsidRPr="004D24C1">
        <w:t xml:space="preserve"> in which wealthy white men, many of whom inherited their property directly from the slave trade, aim to keep people in conditions of starvation, precarious shelter, fatigue, and alienation. And the harsher the oppression, the more brutal the violence used to keep the working class “in their place.”  </w:t>
      </w:r>
    </w:p>
    <w:p w14:paraId="293F4BF0" w14:textId="77777777" w:rsidR="002D508C" w:rsidRPr="004D24C1" w:rsidRDefault="002D508C" w:rsidP="002D508C"/>
    <w:p w14:paraId="7C50F9FF" w14:textId="77777777" w:rsidR="002D508C" w:rsidRPr="004D24C1" w:rsidRDefault="002D508C" w:rsidP="002D508C">
      <w:pPr>
        <w:rPr>
          <w:rStyle w:val="Emphasis"/>
        </w:rPr>
      </w:pPr>
      <w:r w:rsidRPr="004D24C1">
        <w:rPr>
          <w:rStyle w:val="Emphasis"/>
        </w:rPr>
        <w:t>Body Cams and New Training</w:t>
      </w:r>
    </w:p>
    <w:p w14:paraId="4993943D" w14:textId="77777777" w:rsidR="002D508C" w:rsidRPr="004D24C1" w:rsidRDefault="002D508C" w:rsidP="002D508C">
      <w:r w:rsidRPr="004D24C1">
        <w:t>After the first wave of the Black Lives Matter movement and even today, there have been calls for body cameras to be worn by police and better training for officers. The argument for these reforms is that they would provide greater transparency and accountability for officers.</w:t>
      </w:r>
    </w:p>
    <w:p w14:paraId="3DAAB184" w14:textId="77777777" w:rsidR="002D508C" w:rsidRPr="004D24C1" w:rsidRDefault="002D508C" w:rsidP="002D508C"/>
    <w:p w14:paraId="5868E81F" w14:textId="77777777" w:rsidR="002D508C" w:rsidRPr="004D24C1" w:rsidRDefault="002D508C" w:rsidP="002D508C">
      <w:pPr>
        <w:rPr>
          <w:rStyle w:val="StyleUnderline"/>
        </w:rPr>
      </w:pPr>
      <w:r w:rsidRPr="004D24C1">
        <w:rPr>
          <w:rStyle w:val="StyleUnderline"/>
        </w:rPr>
        <w:t>The problem is that measures like this have already been instituted in many states</w:t>
      </w:r>
      <w:r w:rsidRPr="004D24C1">
        <w:t xml:space="preserve"> around the country </w:t>
      </w:r>
      <w:r w:rsidRPr="004D24C1">
        <w:rPr>
          <w:rStyle w:val="StyleUnderline"/>
        </w:rPr>
        <w:t xml:space="preserve">but have done little </w:t>
      </w:r>
      <w:r w:rsidRPr="004D24C1">
        <w:t xml:space="preserve">or nothing </w:t>
      </w:r>
      <w:r w:rsidRPr="004D24C1">
        <w:rPr>
          <w:rStyle w:val="StyleUnderline"/>
        </w:rPr>
        <w:t>to curb police brutality</w:t>
      </w:r>
      <w:r w:rsidRPr="004D24C1">
        <w:t xml:space="preserve">. For example, </w:t>
      </w:r>
      <w:r w:rsidRPr="004D24C1">
        <w:rPr>
          <w:rStyle w:val="StyleUnderline"/>
        </w:rPr>
        <w:t xml:space="preserve">Eric </w:t>
      </w:r>
      <w:r w:rsidRPr="004D24C1">
        <w:t xml:space="preserve">Garner was choked to death in 2014 in broad daylight, in front of a crowd, while being recorded using an illegal NYPD chokehold. </w:t>
      </w:r>
      <w:r w:rsidRPr="004D24C1">
        <w:rPr>
          <w:rStyle w:val="StyleUnderline"/>
        </w:rPr>
        <w:t xml:space="preserve">Tamir Rice </w:t>
      </w:r>
      <w:r w:rsidRPr="004D24C1">
        <w:t>was killed in a public park that had cameras.</w:t>
      </w:r>
      <w:r w:rsidRPr="004D24C1">
        <w:rPr>
          <w:rStyle w:val="StyleUnderline"/>
        </w:rPr>
        <w:t xml:space="preserve"> Philando Castile </w:t>
      </w:r>
      <w:r w:rsidRPr="004D24C1">
        <w:t xml:space="preserve">had his murder captured by police dash cameras and a recording by his girlfriend. </w:t>
      </w:r>
      <w:r w:rsidRPr="004D24C1">
        <w:rPr>
          <w:rStyle w:val="StyleUnderline"/>
        </w:rPr>
        <w:t>Derek Chauvin</w:t>
      </w:r>
      <w:r w:rsidRPr="004D24C1">
        <w:t xml:space="preserve"> looked and </w:t>
      </w:r>
      <w:r w:rsidRPr="004D24C1">
        <w:rPr>
          <w:rStyle w:val="StyleUnderline"/>
        </w:rPr>
        <w:t>smiled at the people who recorded him killing George Floyd.</w:t>
      </w:r>
      <w:r w:rsidRPr="004D24C1">
        <w:t xml:space="preserve"> The (</w:t>
      </w:r>
      <w:r w:rsidRPr="004D24C1">
        <w:rPr>
          <w:rStyle w:val="StyleUnderline"/>
        </w:rPr>
        <w:t>in)justice</w:t>
      </w:r>
      <w:r w:rsidRPr="004D24C1">
        <w:t xml:space="preserve"> system in this country </w:t>
      </w:r>
      <w:r w:rsidRPr="004D24C1">
        <w:rPr>
          <w:rStyle w:val="StyleUnderline"/>
        </w:rPr>
        <w:t xml:space="preserve">is such that even recorded murders of Black people </w:t>
      </w:r>
      <w:r w:rsidRPr="004D24C1">
        <w:rPr>
          <w:rStyle w:val="Emphasis"/>
        </w:rPr>
        <w:t>don’t mean that killer cops will be locked up.</w:t>
      </w:r>
      <w:r w:rsidRPr="004D24C1">
        <w:rPr>
          <w:rStyle w:val="StyleUnderline"/>
        </w:rPr>
        <w:t xml:space="preserve"> </w:t>
      </w:r>
    </w:p>
    <w:p w14:paraId="4B9DDEED" w14:textId="77777777" w:rsidR="002D508C" w:rsidRPr="004D24C1" w:rsidRDefault="002D508C" w:rsidP="002D508C"/>
    <w:p w14:paraId="027E18FF" w14:textId="77777777" w:rsidR="002D508C" w:rsidRPr="004D24C1" w:rsidRDefault="002D508C" w:rsidP="002D508C">
      <w:r w:rsidRPr="004D24C1">
        <w:t xml:space="preserve">Furthermore, </w:t>
      </w:r>
      <w:r w:rsidRPr="004D24C1">
        <w:rPr>
          <w:rStyle w:val="StyleUnderline"/>
        </w:rPr>
        <w:t>police</w:t>
      </w:r>
      <w:r w:rsidRPr="004D24C1">
        <w:t xml:space="preserve"> often </w:t>
      </w:r>
      <w:r w:rsidRPr="004D24C1">
        <w:rPr>
          <w:rStyle w:val="StyleUnderline"/>
        </w:rPr>
        <w:t>turn off their body cameras when committing</w:t>
      </w:r>
      <w:r w:rsidRPr="004D24C1">
        <w:t xml:space="preserve"> heinous acts of </w:t>
      </w:r>
      <w:r w:rsidRPr="004D24C1">
        <w:rPr>
          <w:rStyle w:val="StyleUnderline"/>
        </w:rPr>
        <w:t>violence</w:t>
      </w:r>
      <w:r w:rsidRPr="004D24C1">
        <w:t xml:space="preserve">. Just recently, </w:t>
      </w:r>
      <w:r w:rsidRPr="004D24C1">
        <w:rPr>
          <w:rStyle w:val="StyleUnderline"/>
        </w:rPr>
        <w:t>a Kentucky barbecue shop owner was</w:t>
      </w:r>
      <w:r w:rsidRPr="004D24C1">
        <w:t xml:space="preserve"> shot and </w:t>
      </w:r>
      <w:r w:rsidRPr="004D24C1">
        <w:rPr>
          <w:rStyle w:val="StyleUnderline"/>
        </w:rPr>
        <w:t>killed</w:t>
      </w:r>
      <w:r w:rsidRPr="004D24C1">
        <w:t xml:space="preserve"> by an officer who had their body camera shut off.</w:t>
      </w:r>
    </w:p>
    <w:p w14:paraId="3A919B85" w14:textId="77777777" w:rsidR="002D508C" w:rsidRPr="004D24C1" w:rsidRDefault="002D508C" w:rsidP="002D508C"/>
    <w:p w14:paraId="7F080F96" w14:textId="77777777" w:rsidR="002D508C" w:rsidRPr="004D24C1" w:rsidRDefault="002D508C" w:rsidP="002D508C">
      <w:r w:rsidRPr="004D24C1">
        <w:rPr>
          <w:rStyle w:val="StyleUnderline"/>
        </w:rPr>
        <w:t xml:space="preserve">The number of people </w:t>
      </w:r>
      <w:r w:rsidRPr="004D24C1">
        <w:t xml:space="preserve">shot and </w:t>
      </w:r>
      <w:r w:rsidRPr="004D24C1">
        <w:rPr>
          <w:rStyle w:val="StyleUnderline"/>
        </w:rPr>
        <w:t>killed</w:t>
      </w:r>
      <w:r w:rsidRPr="004D24C1">
        <w:t xml:space="preserve"> by police has </w:t>
      </w:r>
      <w:r w:rsidRPr="004D24C1">
        <w:rPr>
          <w:rStyle w:val="StyleUnderline"/>
        </w:rPr>
        <w:t>remained nearly consistent</w:t>
      </w:r>
      <w:r w:rsidRPr="004D24C1">
        <w:t xml:space="preserve"> since 2015 </w:t>
      </w:r>
      <w:r w:rsidRPr="004D24C1">
        <w:rPr>
          <w:rStyle w:val="StyleUnderline"/>
        </w:rPr>
        <w:t>even after a greater use of cameras</w:t>
      </w:r>
      <w:r w:rsidRPr="004D24C1">
        <w:t>. We don’t need more images of Black people being brutalized and killed by police. We need this repressive racist apparatus to disappear.</w:t>
      </w:r>
    </w:p>
    <w:p w14:paraId="734AEF44" w14:textId="77777777" w:rsidR="002D508C" w:rsidRPr="004D24C1" w:rsidRDefault="002D508C" w:rsidP="002D508C"/>
    <w:p w14:paraId="1CC9F49F" w14:textId="77777777" w:rsidR="002D508C" w:rsidRPr="004D24C1" w:rsidRDefault="002D508C" w:rsidP="002D508C">
      <w:pPr>
        <w:rPr>
          <w:rStyle w:val="Emphasis"/>
        </w:rPr>
      </w:pPr>
      <w:r w:rsidRPr="004D24C1">
        <w:rPr>
          <w:rStyle w:val="Emphasis"/>
        </w:rPr>
        <w:t>The Trouble with Community Policing</w:t>
      </w:r>
    </w:p>
    <w:p w14:paraId="0ABA476A" w14:textId="77777777" w:rsidR="002D508C" w:rsidRPr="004D24C1" w:rsidRDefault="002D508C" w:rsidP="002D508C">
      <w:r w:rsidRPr="004D24C1">
        <w:t>One of these reformist ideas that is often proposed by the mainstream media and bourgeois intellectuals is community policing. The notion is that when cops are stationed in a particular neighborhood, preferably where they themselves live, and only police that area, the officers will have stronger relationships with the community. According to this argument, such a move would decrease incidents of crime, brutality, and lethal interactions.</w:t>
      </w:r>
    </w:p>
    <w:p w14:paraId="27526435" w14:textId="77777777" w:rsidR="002D508C" w:rsidRPr="004D24C1" w:rsidRDefault="002D508C" w:rsidP="002D508C"/>
    <w:p w14:paraId="1EDB0FA9" w14:textId="77777777" w:rsidR="002D508C" w:rsidRPr="004D24C1" w:rsidRDefault="002D508C" w:rsidP="002D508C">
      <w:r w:rsidRPr="004D24C1">
        <w:rPr>
          <w:rStyle w:val="StyleUnderline"/>
        </w:rPr>
        <w:t xml:space="preserve">This rosy picture doesn’t acknowledge the function of police as an institution in charge of enforcing the rule of law. </w:t>
      </w:r>
      <w:r w:rsidRPr="004D24C1">
        <w:t xml:space="preserve">The Community Oriented Policing Services program, or COPS, established by the </w:t>
      </w:r>
      <w:r w:rsidRPr="004D24C1">
        <w:rPr>
          <w:rStyle w:val="StyleUnderline"/>
        </w:rPr>
        <w:t>1994 crime bill invested billions into enhancing</w:t>
      </w:r>
      <w:r w:rsidRPr="004D24C1">
        <w:t xml:space="preserve"> the practice of </w:t>
      </w:r>
      <w:r w:rsidRPr="004D24C1">
        <w:rPr>
          <w:rStyle w:val="StyleUnderline"/>
        </w:rPr>
        <w:t xml:space="preserve">community policing </w:t>
      </w:r>
      <w:r w:rsidRPr="004D24C1">
        <w:t xml:space="preserve">for the very purpose of fostering relationships between police and people. </w:t>
      </w:r>
      <w:r w:rsidRPr="004D24C1">
        <w:rPr>
          <w:rStyle w:val="StyleUnderline"/>
        </w:rPr>
        <w:t>The program</w:t>
      </w:r>
      <w:r w:rsidRPr="004D24C1">
        <w:t xml:space="preserve">, however, </w:t>
      </w:r>
      <w:r w:rsidRPr="004D24C1">
        <w:rPr>
          <w:rStyle w:val="StyleUnderline"/>
        </w:rPr>
        <w:t>was an absolute nightmare for working-class Black people</w:t>
      </w:r>
      <w:r w:rsidRPr="004D24C1">
        <w:t xml:space="preserve">. Not only did it do almost nothing to reduce “crime,” but </w:t>
      </w:r>
      <w:r w:rsidRPr="004D24C1">
        <w:rPr>
          <w:rStyle w:val="StyleUnderline"/>
        </w:rPr>
        <w:t>it</w:t>
      </w:r>
      <w:r w:rsidRPr="004D24C1">
        <w:t xml:space="preserve"> also </w:t>
      </w:r>
      <w:r w:rsidRPr="004D24C1">
        <w:rPr>
          <w:rStyle w:val="StyleUnderline"/>
        </w:rPr>
        <w:t>contributed to mass incarceration,</w:t>
      </w:r>
      <w:r w:rsidRPr="004D24C1">
        <w:t xml:space="preserve"> throwing countless Black youth in prison and leaving them in circumstances of job disenfranchisement and housing precarity.</w:t>
      </w:r>
    </w:p>
    <w:p w14:paraId="54F48808" w14:textId="77777777" w:rsidR="002D508C" w:rsidRPr="004D24C1" w:rsidRDefault="002D508C" w:rsidP="002D508C"/>
    <w:p w14:paraId="4413793E" w14:textId="77777777" w:rsidR="002D508C" w:rsidRPr="004D24C1" w:rsidRDefault="002D508C" w:rsidP="002D508C">
      <w:r w:rsidRPr="004D24C1">
        <w:t xml:space="preserve">The fact is, </w:t>
      </w:r>
      <w:r w:rsidRPr="004D24C1">
        <w:rPr>
          <w:rStyle w:val="StyleUnderline"/>
        </w:rPr>
        <w:t>as long as nothing is done to address the underlying structural conditions</w:t>
      </w:r>
      <w:r w:rsidRPr="004D24C1">
        <w:t xml:space="preserve"> that communities of color face — </w:t>
      </w:r>
      <w:r w:rsidRPr="004D24C1">
        <w:rPr>
          <w:rStyle w:val="StyleUnderline"/>
        </w:rPr>
        <w:t>housing segregation, economic insecurity,</w:t>
      </w:r>
      <w:r w:rsidRPr="004D24C1">
        <w:t xml:space="preserve"> unemployment, and scarcity of resources — </w:t>
      </w:r>
      <w:r w:rsidRPr="004D24C1">
        <w:rPr>
          <w:rStyle w:val="StyleUnderline"/>
        </w:rPr>
        <w:t>policing can lead only to criminalization and brutality</w:t>
      </w:r>
      <w:r w:rsidRPr="004D24C1">
        <w:t xml:space="preserve">, regardless of whether it’s community based or not. </w:t>
      </w:r>
    </w:p>
    <w:p w14:paraId="3A1F0D4D" w14:textId="77777777" w:rsidR="002D508C" w:rsidRPr="004D24C1" w:rsidRDefault="002D508C" w:rsidP="002D508C"/>
    <w:p w14:paraId="544E0B47" w14:textId="77777777" w:rsidR="002D508C" w:rsidRPr="004D24C1" w:rsidRDefault="002D508C" w:rsidP="002D508C">
      <w:r w:rsidRPr="004D24C1">
        <w:t xml:space="preserve">Furthermore, </w:t>
      </w:r>
      <w:r w:rsidRPr="004D24C1">
        <w:rPr>
          <w:rStyle w:val="StyleUnderline"/>
        </w:rPr>
        <w:t>community policing</w:t>
      </w:r>
      <w:r w:rsidRPr="004D24C1">
        <w:t xml:space="preserve"> doesn’t change the fact that police budgets </w:t>
      </w:r>
      <w:r w:rsidRPr="004D24C1">
        <w:rPr>
          <w:rStyle w:val="StyleUnderline"/>
        </w:rPr>
        <w:t>drain funds for much-needed resources</w:t>
      </w:r>
      <w:r w:rsidRPr="004D24C1">
        <w:t xml:space="preserve"> away from communities. </w:t>
      </w:r>
      <w:r w:rsidRPr="004D24C1">
        <w:rPr>
          <w:rStyle w:val="StyleUnderline"/>
        </w:rPr>
        <w:t>During</w:t>
      </w:r>
      <w:r w:rsidRPr="004D24C1">
        <w:t xml:space="preserve"> the height of the </w:t>
      </w:r>
      <w:r w:rsidRPr="004D24C1">
        <w:rPr>
          <w:rStyle w:val="StyleUnderline"/>
        </w:rPr>
        <w:t>Covid</w:t>
      </w:r>
      <w:r w:rsidRPr="004D24C1">
        <w:t xml:space="preserve">-19 pandemic, </w:t>
      </w:r>
      <w:r w:rsidRPr="004D24C1">
        <w:rPr>
          <w:rStyle w:val="StyleUnderline"/>
        </w:rPr>
        <w:t>cities scrambled to get essential supplies</w:t>
      </w:r>
      <w:r w:rsidRPr="004D24C1">
        <w:t xml:space="preserve"> like ventilators. When the ventilator manufacturers raised their prices, </w:t>
      </w:r>
      <w:r w:rsidRPr="004D24C1">
        <w:rPr>
          <w:rStyle w:val="StyleUnderline"/>
        </w:rPr>
        <w:t>Ne</w:t>
      </w:r>
      <w:r w:rsidRPr="004D24C1">
        <w:t xml:space="preserve">w </w:t>
      </w:r>
      <w:r w:rsidRPr="004D24C1">
        <w:rPr>
          <w:rStyle w:val="StyleUnderline"/>
        </w:rPr>
        <w:t>Y</w:t>
      </w:r>
      <w:r w:rsidRPr="004D24C1">
        <w:t xml:space="preserve">ork </w:t>
      </w:r>
      <w:r w:rsidRPr="004D24C1">
        <w:rPr>
          <w:rStyle w:val="StyleUnderline"/>
        </w:rPr>
        <w:t>C</w:t>
      </w:r>
      <w:r w:rsidRPr="004D24C1">
        <w:t xml:space="preserve">ity </w:t>
      </w:r>
      <w:r w:rsidRPr="004D24C1">
        <w:rPr>
          <w:rStyle w:val="StyleUnderline"/>
        </w:rPr>
        <w:t>still had $5.6 billion allocated to the NYPD and $8 billion for building new jails. The cops received a massive budget</w:t>
      </w:r>
      <w:r w:rsidRPr="004D24C1">
        <w:t xml:space="preserve"> for their riot gear, tear gas, and military-grade weapons, which were then used to repress the protesters. </w:t>
      </w:r>
      <w:r w:rsidRPr="004D24C1">
        <w:rPr>
          <w:rStyle w:val="StyleUnderline"/>
        </w:rPr>
        <w:t>Nurses</w:t>
      </w:r>
      <w:r w:rsidRPr="004D24C1">
        <w:t xml:space="preserve">, meanwhile, </w:t>
      </w:r>
      <w:r w:rsidRPr="004D24C1">
        <w:rPr>
          <w:rStyle w:val="StyleUnderline"/>
        </w:rPr>
        <w:t>were forced to reuse masks</w:t>
      </w:r>
      <w:r w:rsidRPr="004D24C1">
        <w:t xml:space="preserve"> and wear garbage bags instead of proper PPE.</w:t>
      </w:r>
    </w:p>
    <w:p w14:paraId="5113877F" w14:textId="77777777" w:rsidR="002D508C" w:rsidRPr="004D24C1" w:rsidRDefault="002D508C" w:rsidP="002D508C"/>
    <w:p w14:paraId="7541F1C5" w14:textId="77777777" w:rsidR="002D508C" w:rsidRPr="004D24C1" w:rsidRDefault="002D508C" w:rsidP="002D508C">
      <w:r w:rsidRPr="004D24C1">
        <w:t xml:space="preserve">Community policing doesn’t mean the </w:t>
      </w:r>
      <w:r w:rsidRPr="004D24C1">
        <w:rPr>
          <w:rStyle w:val="StyleUnderline"/>
        </w:rPr>
        <w:t>cops</w:t>
      </w:r>
      <w:r w:rsidRPr="004D24C1">
        <w:t xml:space="preserve"> no longer </w:t>
      </w:r>
      <w:r w:rsidRPr="004D24C1">
        <w:rPr>
          <w:rStyle w:val="StyleUnderline"/>
        </w:rPr>
        <w:t>serve the racist capitalist system. A cop who knows a community</w:t>
      </w:r>
      <w:r w:rsidRPr="004D24C1">
        <w:t xml:space="preserve">, the families of that community, and the culture of that community </w:t>
      </w:r>
      <w:r w:rsidRPr="004D24C1">
        <w:rPr>
          <w:rStyle w:val="StyleUnderline"/>
        </w:rPr>
        <w:t xml:space="preserve">will still brutalize </w:t>
      </w:r>
      <w:r w:rsidRPr="004D24C1">
        <w:t xml:space="preserve">that community </w:t>
      </w:r>
      <w:r w:rsidRPr="004D24C1">
        <w:rPr>
          <w:rStyle w:val="StyleUnderline"/>
        </w:rPr>
        <w:t>because that is their job</w:t>
      </w:r>
      <w:r w:rsidRPr="004D24C1">
        <w:t xml:space="preserve"> and their function.</w:t>
      </w:r>
    </w:p>
    <w:p w14:paraId="7DE4FC36" w14:textId="77777777" w:rsidR="002D508C" w:rsidRPr="004D24C1" w:rsidRDefault="002D508C" w:rsidP="002D508C"/>
    <w:p w14:paraId="54ACA850" w14:textId="77777777" w:rsidR="002D508C" w:rsidRPr="004D24C1" w:rsidRDefault="002D508C" w:rsidP="002D508C">
      <w:pPr>
        <w:rPr>
          <w:rStyle w:val="Emphasis"/>
        </w:rPr>
      </w:pPr>
      <w:r w:rsidRPr="004D24C1">
        <w:rPr>
          <w:rStyle w:val="Emphasis"/>
        </w:rPr>
        <w:t>Defund the Police?</w:t>
      </w:r>
    </w:p>
    <w:p w14:paraId="7EC1F946" w14:textId="77777777" w:rsidR="002D508C" w:rsidRPr="004D24C1" w:rsidRDefault="002D508C" w:rsidP="002D508C">
      <w:r w:rsidRPr="004D24C1">
        <w:t xml:space="preserve">Another discussion that is circulating today is the idea of defunding the police as a solution to police terror. It is true that police budgets have  increased over the last few decades, especially after the 1994 crime bill was passed, while healthcare and education have been defunded; however, the current efforts to reverse this trend would only make a miniscule difference. In New York, Mayor De Blasio has vowed to cut the budget of the NYPD and reallocate those funds to youth services. In LA, Mayor Eric Garcetti has said he will cut the LAPD’s $1.8 billion budget by $150 million to reallocate to marginalized communities. </w:t>
      </w:r>
      <w:r w:rsidRPr="004D24C1">
        <w:rPr>
          <w:rStyle w:val="StyleUnderline"/>
        </w:rPr>
        <w:t xml:space="preserve">These promises are no more than minor concessions that will not change anything. </w:t>
      </w:r>
      <w:r w:rsidRPr="004D24C1">
        <w:rPr>
          <w:rStyle w:val="Emphasis"/>
        </w:rPr>
        <w:t>What will change something is the total defunding of the police</w:t>
      </w:r>
      <w:r w:rsidRPr="004D24C1">
        <w:t xml:space="preserve"> to a budget of zero and ultimately its permanent abolition.</w:t>
      </w:r>
    </w:p>
    <w:p w14:paraId="7284E810" w14:textId="77777777" w:rsidR="002D508C" w:rsidRPr="004D24C1" w:rsidRDefault="002D508C" w:rsidP="002D508C"/>
    <w:p w14:paraId="6FC7B4E8" w14:textId="77777777" w:rsidR="002D508C" w:rsidRPr="004D24C1" w:rsidRDefault="002D508C" w:rsidP="002D508C">
      <w:r w:rsidRPr="004D24C1">
        <w:t xml:space="preserve">It is worth noting that anti-police organizations such as the Black Panther Party emerged in the 1960s when police budgets were far smaller. These organizations correctly identified the police as a repressive force within working-class Black communities. As one of the founding members of the Black Panther Party, Huey P Newton, put it, “The police in our neighborhoods occupy our community just as a foreign troop occupies a territory and the police are not there to promote our welfare, they are there to contain us. To brutalize us and murder us because they have their orders to do so.” </w:t>
      </w:r>
    </w:p>
    <w:p w14:paraId="5B74154D" w14:textId="77777777" w:rsidR="002D508C" w:rsidRPr="004D24C1" w:rsidRDefault="002D508C" w:rsidP="002D508C"/>
    <w:p w14:paraId="0F620FE8" w14:textId="77777777" w:rsidR="002D508C" w:rsidRPr="004D24C1" w:rsidRDefault="002D508C" w:rsidP="002D508C">
      <w:r w:rsidRPr="004D24C1">
        <w:t xml:space="preserve">The swelling size of police budgets and further militarization of the police were a response to increasing social tensions. In fact, the first SWAT units were developed at the time of the Watts riots and the rise of the Black Panther Party. </w:t>
      </w:r>
    </w:p>
    <w:p w14:paraId="4008DE18" w14:textId="77777777" w:rsidR="002D508C" w:rsidRPr="004D24C1" w:rsidRDefault="002D508C" w:rsidP="002D508C"/>
    <w:p w14:paraId="2F3D1C01" w14:textId="77777777" w:rsidR="002D508C" w:rsidRPr="004D24C1" w:rsidRDefault="002D508C" w:rsidP="002D508C">
      <w:r w:rsidRPr="004D24C1">
        <w:rPr>
          <w:rStyle w:val="StyleUnderline"/>
        </w:rPr>
        <w:t>Partially defunding</w:t>
      </w:r>
      <w:r w:rsidRPr="004D24C1">
        <w:t xml:space="preserve"> the police </w:t>
      </w:r>
      <w:r w:rsidRPr="004D24C1">
        <w:rPr>
          <w:rStyle w:val="StyleUnderline"/>
        </w:rPr>
        <w:t>is no solution. If we use the momentum of today’s protests to merely decrease police budgets</w:t>
      </w:r>
      <w:r w:rsidRPr="004D24C1">
        <w:t xml:space="preserve"> today, </w:t>
      </w:r>
      <w:r w:rsidRPr="004D24C1">
        <w:rPr>
          <w:rStyle w:val="Emphasis"/>
        </w:rPr>
        <w:t>how can we stop city, state, and federal governments from increasing these same budgets tomorrow</w:t>
      </w:r>
      <w:r w:rsidRPr="004D24C1">
        <w:t xml:space="preserve">? More importantly, </w:t>
      </w:r>
      <w:r w:rsidRPr="004D24C1">
        <w:rPr>
          <w:rStyle w:val="StyleUnderline"/>
        </w:rPr>
        <w:t>what will partial defunding do to end</w:t>
      </w:r>
      <w:r w:rsidRPr="004D24C1">
        <w:t xml:space="preserve"> the </w:t>
      </w:r>
      <w:r w:rsidRPr="004D24C1">
        <w:rPr>
          <w:rStyle w:val="StyleUnderline"/>
        </w:rPr>
        <w:t>systemic violence</w:t>
      </w:r>
      <w:r w:rsidRPr="004D24C1">
        <w:t xml:space="preserve"> against Black and working-class people?</w:t>
      </w:r>
    </w:p>
    <w:p w14:paraId="566831AC" w14:textId="77777777" w:rsidR="002D508C" w:rsidRPr="004D24C1" w:rsidRDefault="002D508C" w:rsidP="002D508C"/>
    <w:p w14:paraId="76466F1E" w14:textId="77777777" w:rsidR="002D508C" w:rsidRPr="004D24C1" w:rsidRDefault="002D508C" w:rsidP="002D508C">
      <w:r w:rsidRPr="004D24C1">
        <w:t xml:space="preserve">Our goal shouldn’t be to lessen the number of Black people killed and brutalized by police. </w:t>
      </w:r>
      <w:r w:rsidRPr="004D24C1">
        <w:rPr>
          <w:rStyle w:val="StyleUnderline"/>
        </w:rPr>
        <w:t>Our goal is not a little less oppression. Our goal needs to be to protect Black lives and to eradicate all forces that threaten them. Aspiring to anything less</w:t>
      </w:r>
      <w:r w:rsidRPr="004D24C1">
        <w:t xml:space="preserve"> as an ultimate goal only </w:t>
      </w:r>
      <w:r w:rsidRPr="004D24C1">
        <w:rPr>
          <w:rStyle w:val="StyleUnderline"/>
        </w:rPr>
        <w:t>reserves a spot in the future for more grief and anger</w:t>
      </w:r>
      <w:r w:rsidRPr="004D24C1">
        <w:t xml:space="preserve"> over the next Black person killed by state violence.</w:t>
      </w:r>
    </w:p>
    <w:p w14:paraId="0721D7B9" w14:textId="77777777" w:rsidR="002D508C" w:rsidRPr="004D24C1" w:rsidRDefault="002D508C" w:rsidP="002D508C"/>
    <w:p w14:paraId="385D9792" w14:textId="77777777" w:rsidR="002D508C" w:rsidRPr="004D24C1" w:rsidRDefault="002D508C" w:rsidP="002D508C">
      <w:pPr>
        <w:rPr>
          <w:rStyle w:val="Emphasis"/>
        </w:rPr>
      </w:pPr>
      <w:r w:rsidRPr="004D24C1">
        <w:rPr>
          <w:rStyle w:val="Emphasis"/>
        </w:rPr>
        <w:t>Abolish the Police, End Capitalism</w:t>
      </w:r>
    </w:p>
    <w:p w14:paraId="798C7AD3" w14:textId="77777777" w:rsidR="002D508C" w:rsidRPr="004D24C1" w:rsidRDefault="002D508C" w:rsidP="002D508C">
      <w:r w:rsidRPr="004D24C1">
        <w:rPr>
          <w:rStyle w:val="StyleUnderline"/>
        </w:rPr>
        <w:t>Police cannot be reformed</w:t>
      </w:r>
      <w:r w:rsidRPr="004D24C1">
        <w:t xml:space="preserve"> to be on the side of the working class and oppressed. Therefore, </w:t>
      </w:r>
      <w:r w:rsidRPr="004D24C1">
        <w:rPr>
          <w:rStyle w:val="StyleUnderline"/>
        </w:rPr>
        <w:t xml:space="preserve">the only viable solution </w:t>
      </w:r>
      <w:r w:rsidRPr="004D24C1">
        <w:t>to</w:t>
      </w:r>
      <w:r w:rsidRPr="004D24C1">
        <w:rPr>
          <w:rStyle w:val="StyleUnderline"/>
        </w:rPr>
        <w:t xml:space="preserve"> </w:t>
      </w:r>
      <w:r w:rsidRPr="004D24C1">
        <w:t xml:space="preserve">police terror </w:t>
      </w:r>
      <w:r w:rsidRPr="004D24C1">
        <w:rPr>
          <w:rStyle w:val="StyleUnderline"/>
        </w:rPr>
        <w:t>is complete abolition</w:t>
      </w:r>
      <w:r w:rsidRPr="004D24C1">
        <w:t xml:space="preserve">. But, </w:t>
      </w:r>
      <w:r w:rsidRPr="004D24C1">
        <w:rPr>
          <w:rStyle w:val="StyleUnderline"/>
        </w:rPr>
        <w:t>for there to be abolition of police, there must also be an abolition of prisons, the military, the state, and capitalism</w:t>
      </w:r>
      <w:r w:rsidRPr="004D24C1">
        <w:t>, because these forces are all intertwined.</w:t>
      </w:r>
    </w:p>
    <w:p w14:paraId="1D50F919" w14:textId="77777777" w:rsidR="002D508C" w:rsidRPr="004D24C1" w:rsidRDefault="002D508C" w:rsidP="002D508C"/>
    <w:p w14:paraId="46710514" w14:textId="77777777" w:rsidR="002D508C" w:rsidRPr="004D24C1" w:rsidRDefault="002D508C" w:rsidP="002D508C">
      <w:r w:rsidRPr="004D24C1">
        <w:rPr>
          <w:rStyle w:val="StyleUnderline"/>
        </w:rPr>
        <w:t>Since police exist to protect private property and repress the working class, there needs to be a revolutionary force</w:t>
      </w:r>
      <w:r w:rsidRPr="004D24C1">
        <w:t xml:space="preserve"> composed of the working class </w:t>
      </w:r>
      <w:r w:rsidRPr="004D24C1">
        <w:rPr>
          <w:rStyle w:val="StyleUnderline"/>
        </w:rPr>
        <w:t>that opposes capitalism</w:t>
      </w:r>
      <w:r w:rsidRPr="004D24C1">
        <w:t xml:space="preserve"> and its violent guard dogs. In the current struggle, though spontaneous and scattered, </w:t>
      </w:r>
      <w:r w:rsidRPr="004D24C1">
        <w:rPr>
          <w:rStyle w:val="StyleUnderline"/>
        </w:rPr>
        <w:t>there is a massive worldwide revolt against police that is forcing major concessions</w:t>
      </w:r>
      <w:r w:rsidRPr="004D24C1">
        <w:t xml:space="preserve"> from the state. </w:t>
      </w:r>
      <w:r w:rsidRPr="004D24C1">
        <w:rPr>
          <w:rStyle w:val="StyleUnderline"/>
        </w:rPr>
        <w:t>With this unprecedented solidarity, there is a potential to organize this force into one that directly opposes the police, other state agents, and capitalism itself</w:t>
      </w:r>
      <w:r w:rsidRPr="004D24C1">
        <w:t>.</w:t>
      </w:r>
    </w:p>
    <w:p w14:paraId="78DCB7AA" w14:textId="77777777" w:rsidR="002D508C" w:rsidRPr="004D24C1" w:rsidRDefault="002D508C" w:rsidP="002D508C"/>
    <w:p w14:paraId="467EE813" w14:textId="77777777" w:rsidR="002D508C" w:rsidRPr="004D24C1" w:rsidRDefault="002D508C" w:rsidP="002D508C">
      <w:pPr>
        <w:rPr>
          <w:rStyle w:val="StyleUnderline"/>
        </w:rPr>
      </w:pPr>
      <w:r w:rsidRPr="004D24C1">
        <w:rPr>
          <w:rStyle w:val="StyleUnderline"/>
        </w:rPr>
        <w:t>There needs to be an independent political working-class party that fights for socialism. Only such a party can organize a society in which resources are distributed by need and not profit and in which the prisons, the police, and the military can be done away with permanently.</w:t>
      </w:r>
    </w:p>
    <w:p w14:paraId="0D99E95D" w14:textId="77777777" w:rsidR="002D508C" w:rsidRPr="004D24C1" w:rsidRDefault="002D508C" w:rsidP="002D508C"/>
    <w:p w14:paraId="649A3AB2" w14:textId="77777777" w:rsidR="002D508C" w:rsidRPr="004D24C1" w:rsidRDefault="002D508C" w:rsidP="002D508C">
      <w:pPr>
        <w:rPr>
          <w:rStyle w:val="StyleUnderline"/>
        </w:rPr>
      </w:pPr>
      <w:r w:rsidRPr="004D24C1">
        <w:rPr>
          <w:rStyle w:val="StyleUnderline"/>
        </w:rPr>
        <w:t>Repression is</w:t>
      </w:r>
      <w:r w:rsidRPr="004D24C1">
        <w:t xml:space="preserve"> an </w:t>
      </w:r>
      <w:r w:rsidRPr="004D24C1">
        <w:rPr>
          <w:rStyle w:val="StyleUnderline"/>
        </w:rPr>
        <w:t>integral</w:t>
      </w:r>
      <w:r w:rsidRPr="004D24C1">
        <w:t xml:space="preserve"> component </w:t>
      </w:r>
      <w:r w:rsidRPr="004D24C1">
        <w:rPr>
          <w:rStyle w:val="StyleUnderline"/>
        </w:rPr>
        <w:t>in maintaining</w:t>
      </w:r>
      <w:r w:rsidRPr="004D24C1">
        <w:t xml:space="preserve"> a system of </w:t>
      </w:r>
      <w:r w:rsidRPr="004D24C1">
        <w:rPr>
          <w:rStyle w:val="StyleUnderline"/>
        </w:rPr>
        <w:t>exploitation</w:t>
      </w:r>
      <w:r w:rsidRPr="004D24C1">
        <w:t xml:space="preserve">. Therefore, </w:t>
      </w:r>
      <w:r w:rsidRPr="004D24C1">
        <w:rPr>
          <w:rStyle w:val="StyleUnderline"/>
        </w:rPr>
        <w:t>police will always exist within a capitalist system</w:t>
      </w:r>
      <w:r w:rsidRPr="004D24C1">
        <w:t xml:space="preserve">. If we are to destroy the forces of repression that kill children, lock people in cells, spread misery, and stifle efforts to improve the material conditions for society as a whole, </w:t>
      </w:r>
      <w:r w:rsidRPr="004D24C1">
        <w:rPr>
          <w:rStyle w:val="StyleUnderline"/>
        </w:rPr>
        <w:t>our fight needs to be directed toward the system that relies on and maintains that repression.</w:t>
      </w:r>
    </w:p>
    <w:p w14:paraId="0D7294D1" w14:textId="65062535" w:rsidR="002D508C" w:rsidRDefault="002D508C" w:rsidP="002D508C"/>
    <w:p w14:paraId="37CE56EB" w14:textId="01E94819" w:rsidR="00B3170E" w:rsidRDefault="00B3170E" w:rsidP="002D508C"/>
    <w:p w14:paraId="6D7F8893" w14:textId="50A750A9" w:rsidR="00B3170E" w:rsidRDefault="00B3170E" w:rsidP="002D508C"/>
    <w:p w14:paraId="3DCE4B78" w14:textId="0D98EA67" w:rsidR="00B3170E" w:rsidRDefault="00B3170E" w:rsidP="00B3170E">
      <w:pPr>
        <w:pStyle w:val="Heading3"/>
      </w:pPr>
      <w:r>
        <w:t>2NC – Root Cause: Racism</w:t>
      </w:r>
    </w:p>
    <w:p w14:paraId="6DA0EF0E" w14:textId="77777777" w:rsidR="00B3170E" w:rsidRPr="00E50433" w:rsidRDefault="00B3170E" w:rsidP="00B3170E">
      <w:pPr>
        <w:pStyle w:val="Heading4"/>
      </w:pPr>
      <w:r>
        <w:t>The maintenance of capitalism requires a divided working class- it uses racism used to displace its own disintegration</w:t>
      </w:r>
    </w:p>
    <w:p w14:paraId="51FFD61C" w14:textId="77777777" w:rsidR="00B3170E" w:rsidRDefault="00B3170E" w:rsidP="00B3170E">
      <w:r>
        <w:t xml:space="preserve">Mark </w:t>
      </w:r>
      <w:r w:rsidRPr="00905391">
        <w:rPr>
          <w:rStyle w:val="Style13ptBold"/>
        </w:rPr>
        <w:t>Jay in 2019</w:t>
      </w:r>
      <w:r>
        <w:t xml:space="preserve"> </w:t>
      </w:r>
      <w:r w:rsidRPr="00905391">
        <w:t>Department of Sociology, University of California, Santa Barbara; Cages and Crises: A Marxist Analysis of Mass</w:t>
      </w:r>
      <w:r>
        <w:t xml:space="preserve"> </w:t>
      </w:r>
      <w:r w:rsidRPr="00905391">
        <w:t>Incarceration; Historical Materialism 27.1 (2019) 182–223</w:t>
      </w:r>
    </w:p>
    <w:p w14:paraId="5EC5CAE9" w14:textId="77777777" w:rsidR="00B3170E" w:rsidRPr="00E50433" w:rsidRDefault="00B3170E" w:rsidP="00B3170E">
      <w:r>
        <w:t>At the time, there was an ideological struggle being waged: were poverty and social flux to be blamed on the system of capitalism or on the influx of black migrants? Striking workers who chose the former narrative faced intense repression. In 1945 and 1946, President Truman ordered the military to seize railroads, mines, oil refineries and factories occupied by striking workers. As Truman later wrote, ‘we used the weapons we had at hand to fight a rebellion against the government.’48 Workers who chose the latter racist narrative faced no such resistance. After black socialist leader A. Philip Randolph organised the 1941 March on Washington in protest at economic discrimination, white workers across the country launched ‘hate strikes’ protesting workplace integration: this time, authorities did not break up the strikes. Even the CPUSA supported the wartime strike-ban as part of the fight against fascism, and labelled Randolph a ‘proto-fascist’, a position that alienated many black workers.49 At the same time, ‘race riots’ broke out across the country: in nearly all cases, the police either participated in, or turned a blind eye toward, white vigilante violence against blacks. This type of state violence helps explain why black leaders like Ida B. Wells and Malcolm X opposed attempts to disarm black Americans.50 Capital’s predominant response to urban militancy was to flee to the suburbs.51 The state’s subsidisation of this entire process – from highways and schools, to home loans for white families – provides a material basis for many whites’ view that their interests aligned with capital, not with urban workers.52 Capital’s counterrevolution was sanctified into law with the Taft-Hartley Act of 1947, which allowed states to pass right-to-work laws (facilitating capital flight to ‘business friendly’ areas), made wildcat strikes and boycotts illegal, and forced union officials to sign affidavits guaranteeing that they had no contact with the CPUSA. This facilitated a sharp decline in CPUSA membership, and led to a mass expulsion of the most militant CIO unions with the best anti-racist record. The number of unionised workers in the US decreased from 5.2 million in 1945 to 3.7 million in 1950. Such union-busting was part of a broader antiCommunist witch hunt: as former FBI director William Sullivan stated, Cold War tactics ‘were brought home against any organization against which we targeted. We did not differentiate.’53</w:t>
      </w:r>
    </w:p>
    <w:p w14:paraId="669B8958" w14:textId="77F0D194" w:rsidR="00992304" w:rsidRDefault="00992304" w:rsidP="002D508C"/>
    <w:p w14:paraId="6CA50815" w14:textId="6898377C" w:rsidR="00992304" w:rsidRDefault="00992304" w:rsidP="00992304">
      <w:pPr>
        <w:pStyle w:val="Heading3"/>
      </w:pPr>
      <w:r>
        <w:t>2NC – Root Cause: Colonial Patriarchy/Racism</w:t>
      </w:r>
    </w:p>
    <w:p w14:paraId="7C0AD91B" w14:textId="77777777" w:rsidR="00992304" w:rsidRDefault="00992304" w:rsidP="00992304">
      <w:pPr>
        <w:pStyle w:val="Heading4"/>
      </w:pPr>
      <w:r>
        <w:t>Capitalism is the root cause of patriarchal, racist, and colonial violence.</w:t>
      </w:r>
    </w:p>
    <w:p w14:paraId="4737D46C" w14:textId="77777777" w:rsidR="00992304" w:rsidRDefault="00992304" w:rsidP="00992304">
      <w:r w:rsidRPr="004A6AB4">
        <w:rPr>
          <w:rStyle w:val="Style13ptBold"/>
        </w:rPr>
        <w:t xml:space="preserve">Dawson, 16 </w:t>
      </w:r>
      <w:r>
        <w:t>[</w:t>
      </w:r>
      <w:r w:rsidRPr="00262096">
        <w:t>author, activist and professor of English at the CUNY Graduate Center, and at the College of Staten Isla</w:t>
      </w:r>
      <w:r>
        <w:t>nd, City University of New York, Extinction A Radical History, Chapter 3 ‘Capitalism and Extinction,’ 2016] -TB</w:t>
      </w:r>
    </w:p>
    <w:p w14:paraId="43DD1790" w14:textId="77777777" w:rsidR="00992304" w:rsidRDefault="00992304" w:rsidP="00992304">
      <w:pPr>
        <w:rPr>
          <w:sz w:val="16"/>
        </w:rPr>
      </w:pPr>
      <w:r w:rsidRPr="00850D3A">
        <w:rPr>
          <w:sz w:val="16"/>
        </w:rPr>
        <w:t xml:space="preserve">Capitalism’s Degradation of the Environment </w:t>
      </w:r>
      <w:r w:rsidRPr="009F348D">
        <w:rPr>
          <w:rStyle w:val="StyleUnderline"/>
        </w:rPr>
        <w:t>The tendency for capitalism to degrade the conditions of its own production is shockingly evident in the fur trade,</w:t>
      </w:r>
      <w:r w:rsidRPr="00850D3A">
        <w:rPr>
          <w:sz w:val="16"/>
        </w:rPr>
        <w:t xml:space="preserve"> one of the main forces that drove European expansion after 1500. Aside from keeping wearers warm, fur clothes were status symbols in early modern Europe. The right to wear fur was tightly controlled by so-called sumptuary laws, which dictated that only people of certain social rank were allowed to don luxurious clothes. Nevertheless, as the mercantile bourgeoisie grew, the demand for furs spiraled. Western Europe quickly destroyed most of its fur-bearing mammals, and Russia began its long expansion eastward into Siberia, where it collected furs as tribute from conquered peoples such as the Tatars. By the sixteenth century, furs were the Russian state’s largest source of income. Siberian beavers, sables, and martens were driven to the edge of extinction within two centuries.58 </w:t>
      </w:r>
      <w:r w:rsidRPr="009F348D">
        <w:rPr>
          <w:rStyle w:val="Emphasis"/>
        </w:rPr>
        <w:t xml:space="preserve">The insatiable demand for fur consequently became one of the primary catalysts for European colonization of the Americas. </w:t>
      </w:r>
      <w:r w:rsidRPr="00850D3A">
        <w:rPr>
          <w:sz w:val="16"/>
        </w:rPr>
        <w:t xml:space="preserve">Indeed, the French, Dutch, and English development companies established to facilitate European colonization of North America quickly realized that furs offered one of the most convenient means for the colonists to remit value back to Europe. Furs made fortunes for many European traders, who exchanged common and relatively cheap manufactured items such as iron axe heads with Native Americans for valuable beaver, deer, ermine, and other pelts. </w:t>
      </w:r>
      <w:r w:rsidRPr="009F348D">
        <w:rPr>
          <w:rStyle w:val="Emphasis"/>
        </w:rPr>
        <w:t>Over time, the Native American tribes caught up in the fur trade gradually abandoned their subsistent ways of life, becoming integrated into the emerging capitalist world system as specialized laborers working to harvest furs for European traders.</w:t>
      </w:r>
      <w:r w:rsidRPr="00850D3A">
        <w:rPr>
          <w:sz w:val="16"/>
        </w:rPr>
        <w:t xml:space="preserve">59 European traders barter with Native American hunters for furs. In addition to transforming indigenous subsistence culture, the fur trade catalyzed bloody conflicts between Native American tribes, including the so-called Beaver Wars of the mid-17th century, in which the Dutch- and Englishbacked Iroquois Confederation battled the predominantly Algonquin-speaking tribes of the Great Lakes region, whom the French supported. As beaver populations declined in places such as the Hudson Valley due to over-hunting, tribes like the Mohawks clashed with their neighbors to the north and west, where fur-bearing animals had not yet been hunted to the brink of extinction. </w:t>
      </w:r>
      <w:r w:rsidRPr="004628FA">
        <w:rPr>
          <w:rStyle w:val="StyleUnderline"/>
        </w:rPr>
        <w:t xml:space="preserve">The full human impact of these wars is still largely unknown since they took place beyond the frontier of European colonization, but they undoubtedly weakened the Native American tribes of the Northeast, </w:t>
      </w:r>
      <w:r w:rsidRPr="004628FA">
        <w:rPr>
          <w:rStyle w:val="Emphasis"/>
        </w:rPr>
        <w:t>making them more vulnerable to subsequent settler colonial campaigns of expropriation and extermination.</w:t>
      </w:r>
      <w:r w:rsidRPr="00850D3A">
        <w:rPr>
          <w:sz w:val="16"/>
        </w:rPr>
        <w:t xml:space="preserve"> In addition, such inter-imperial competition between the French and English led to higher prices for pelts, which increased the incentive for unsustainable over-harvesting of furs by European trappers and Native Americans. The fur trade continued until after the American Revolution, helping to make John Jacob Astor, owner of the monopolistic American Fur Company, into the US’s first multi-millionaire. But Astor, having played a prominent role in decimating the continent’s fur-bearing animals, abandoned the trade for speculation in real estate early in the nineteenth century. Although the beaver did not become extinct, its numbers were so reduced that it was no longer viable to hunt commercially. Scarcely two hundred years had passed since King Henry IV of France had granted the first charter to a European fur trading company in North America. As Europe subjugated other parts of the planet, it dramatically transformed, and in most cases radically diminished, biodiversity of all kinds. In some cases, this was unconscious. The expansion of Europe into the Americas took the form of a great wave of novel biota, from smallpox and influenza viruses to pigs and horses.60 Traveling alongside the European conquerors, these invasive species often wreaked havoc in the New World, killing many millions of Native Americans who had not been exposed to the new germs and transforming the landscape wholesale. In many cases, however, the Europeans also consciously obliterated biodiversity for their own selfish economic ends. For example, consider the plantation system. The immense diversity of the tropical and semi-tropical lands settled by the Portuguese and Spanish, early implementers of the plantation economy, was dramatically remade as land was turned over to grow a single crop such as sugar. </w:t>
      </w:r>
      <w:r w:rsidRPr="004628FA">
        <w:rPr>
          <w:rStyle w:val="Emphasis"/>
        </w:rPr>
        <w:t xml:space="preserve">As territories were subjugated and incorporated into European empires and the nascent capitalist system, indigenous agricultural practices that were adapted to the local climate </w:t>
      </w:r>
      <w:r w:rsidRPr="00850D3A">
        <w:rPr>
          <w:sz w:val="16"/>
        </w:rPr>
        <w:t xml:space="preserve">(and consequently highly diverse and resilient) were extirpated. Such well-adapted agricultural practices were replaced by cash crops grown for export to the imperial metropole. </w:t>
      </w:r>
      <w:r w:rsidRPr="004628FA">
        <w:rPr>
          <w:rStyle w:val="StyleUnderline"/>
        </w:rPr>
        <w:t>Indigenous peoples were displaced and slaves were imported to work the land, generating a brutal system of hitherto unequalled exploitation based on invented notions of racial difference</w:t>
      </w:r>
      <w:r w:rsidRPr="00262096">
        <w:rPr>
          <w:rStyle w:val="Emphasis"/>
        </w:rPr>
        <w:t>. In addition to displacing and killing many millions of people, the monocultures of the plantation economy quickly exhausted the land in the colonies, destroying soil fertility, and increasing vulnerability to pests.</w:t>
      </w:r>
      <w:r w:rsidRPr="00850D3A">
        <w:rPr>
          <w:sz w:val="16"/>
        </w:rPr>
        <w:t xml:space="preserve"> By the late eighteenth century, plantation owners in the Caribbean islands had begun to worry about environmental degradation and climate change, which at the time was known as desiccation.61 As a result of the deforestation linked to plantations, rain had ceased to fall on some of these islands. Mounting concern over the deteriorating environment led to the passage of the first conservation legislation, which set aside forest land in a forerunner of national park systems.62 </w:t>
      </w:r>
      <w:r w:rsidRPr="00262096">
        <w:rPr>
          <w:rStyle w:val="StyleUnderline"/>
        </w:rPr>
        <w:t xml:space="preserve">As plantation owners depleted the land, inter-imperial rivalry surged, with European colonial powers vying to capture islands whose fertility had not yet been depleted. </w:t>
      </w:r>
      <w:r w:rsidRPr="00262096">
        <w:rPr>
          <w:rStyle w:val="Emphasis"/>
        </w:rPr>
        <w:t>The British abolition of slavery in 1833 can, in fact, be seen as a reaction to the declining productivity of its Caribbean plantations, rather than as an act of selfless humanitarianism.</w:t>
      </w:r>
      <w:r w:rsidRPr="00850D3A">
        <w:rPr>
          <w:sz w:val="16"/>
        </w:rPr>
        <w:t xml:space="preserve">63 Despite mounting awareness of the destructive social and environmental impact of the plantation system, however, the European powers continued to establish plantations around the world, as extensive tea, rice, and rubber industries were opened in Asia and Africa well into the twentieth century. The Green Revolution of the second half of the twentieth century continued this trend towards displacement of small peasant agriculture by large landholdings devoted to export agriculture, with fossil fuel based fertilizers and pesticides used to cope with the resulting environmental stresses and contradictions.64 </w:t>
      </w:r>
      <w:r w:rsidRPr="00262096">
        <w:rPr>
          <w:rStyle w:val="StyleUnderline"/>
        </w:rPr>
        <w:t xml:space="preserve">As Europeans colonized other parts of the world, they took cultural beliefs with them that legitimated their conquests. </w:t>
      </w:r>
      <w:r w:rsidRPr="00262096">
        <w:rPr>
          <w:rStyle w:val="Emphasis"/>
        </w:rPr>
        <w:t xml:space="preserve">These ideologies of domination, intended to justify European expropriation of indigenous people and their land, also established an exploitative attitude towards flora and fauna in the colonies. </w:t>
      </w:r>
      <w:r w:rsidRPr="00850D3A">
        <w:rPr>
          <w:sz w:val="16"/>
        </w:rPr>
        <w:t xml:space="preserve">The English philosopher John </w:t>
      </w:r>
      <w:r w:rsidRPr="00262096">
        <w:rPr>
          <w:rStyle w:val="Emphasis"/>
        </w:rPr>
        <w:t>Locke, for example, argued that God intended the land to belong to those who were “industrious and rational.”</w:t>
      </w:r>
      <w:r w:rsidRPr="00850D3A">
        <w:rPr>
          <w:sz w:val="16"/>
        </w:rPr>
        <w:t xml:space="preserve"> These attributes were manifested in Europeans’ “improvement” of the land through their labor, development work that, he argued, removed the land from its original communal state and made it the property of the Europeans. As Locke remarked, “He that in obedience to this command of God, subdued, tilled and sowed any part of [the land], thereby annexed to it something that was his property, which another had no title to…”65 </w:t>
      </w:r>
      <w:r w:rsidRPr="00262096">
        <w:rPr>
          <w:rStyle w:val="Emphasis"/>
        </w:rPr>
        <w:t>In other words, since indigenous people weren’t using the land properly, it didn’t really belong to them and they could be dispossessed with no problem.</w:t>
      </w:r>
      <w:r w:rsidRPr="00850D3A">
        <w:rPr>
          <w:sz w:val="16"/>
        </w:rPr>
        <w:t xml:space="preserve"> Not coincidentally, Locke owned plantations in English colonies in Ireland and Virginia.66 While part of the “improvement” that Locke envisaged was to come through the form of privatization known as enclosure, such development was also to take place through the application of modern science. </w:t>
      </w:r>
      <w:r w:rsidRPr="00262096">
        <w:rPr>
          <w:rStyle w:val="StyleUnderline"/>
        </w:rPr>
        <w:t>As it was conceptualized by Francis Bacon and his followers in the seventeenth century, the scientific method involved interventions in a natural world represented as a female body, a body that had to be “twisted on the rack” and “tortured by fire” before it would reveal its secrets.</w:t>
      </w:r>
      <w:r w:rsidRPr="00850D3A">
        <w:rPr>
          <w:sz w:val="16"/>
        </w:rPr>
        <w:t xml:space="preserve"> </w:t>
      </w:r>
      <w:r w:rsidRPr="00262096">
        <w:rPr>
          <w:rStyle w:val="StyleUnderline"/>
        </w:rPr>
        <w:t>But Bacon’s representation of the forceful subjugation of a feminized nature also reflects a process of subjugation unfolding at the time he wrote: the violent acts of enclosure through which women, accused of being witches and often burnt at the stake, were deprived of control of their reproductive power in the early modern period.</w:t>
      </w:r>
      <w:r w:rsidRPr="00850D3A">
        <w:rPr>
          <w:sz w:val="16"/>
        </w:rPr>
        <w:t xml:space="preserve"> 67 In many ways, Bacon and his acolytes were simply expanding on the Judeo-Christian tradition; after all, it is Adam whom God allows to name not just the animals in Genesis, thereby establishing his dominion over the natural world, but also Eve. 68 </w:t>
      </w:r>
      <w:r w:rsidRPr="00262096">
        <w:rPr>
          <w:rStyle w:val="Emphasis"/>
        </w:rPr>
        <w:t xml:space="preserve">Women being burned at the stake in Europe, part of the campaign to enclose the commons that helped inaugurate capitalism. </w:t>
      </w:r>
      <w:r w:rsidRPr="00850D3A">
        <w:rPr>
          <w:sz w:val="16"/>
        </w:rPr>
        <w:t xml:space="preserve">This subjugation mirrored the equally savage measures through which the European peasantry was expelled from the land they once held communally, as well as the bottomless depravity of colonialism and racial slavery, processes of expropriation, as Marx put it, “written in the annals of mankind in letters of blood and fire.” As Bacon’s account of scientific inquisition suggests, the scientific method took this reign of terror as one of its core metaphors, generating a model of patriarchal mastery over a passive feminized nature that set the terms for subsequent notions of progress through domination of the natural world. </w:t>
      </w:r>
      <w:r w:rsidRPr="00262096">
        <w:rPr>
          <w:rStyle w:val="Emphasis"/>
        </w:rPr>
        <w:t>Doctrines of the objectivity and disinterestedness of the scientific method helped to obscure the potentially ecocidal, patriarchal, and racist character of techno-science, until the social movements of the late twentieth century arose to challenge science’s role in legitimating colonialism, in depriving women of control of their bodies, and in creating deadly chemicals such as DDT</w:t>
      </w:r>
      <w:r w:rsidRPr="00850D3A">
        <w:rPr>
          <w:sz w:val="16"/>
        </w:rPr>
        <w:t xml:space="preserve">.69 </w:t>
      </w:r>
    </w:p>
    <w:p w14:paraId="721A7517" w14:textId="4E7B73EE" w:rsidR="00992304" w:rsidRDefault="00992304" w:rsidP="002D508C"/>
    <w:p w14:paraId="711B5A35" w14:textId="771621F5" w:rsidR="00B3170E" w:rsidRDefault="00B3170E" w:rsidP="00B3170E">
      <w:pPr>
        <w:pStyle w:val="Heading3"/>
      </w:pPr>
      <w:r>
        <w:t xml:space="preserve">2NC – Root Cause: </w:t>
      </w:r>
      <w:r w:rsidR="00012150">
        <w:t>Stop and Frisk</w:t>
      </w:r>
    </w:p>
    <w:p w14:paraId="52D0283E" w14:textId="77777777" w:rsidR="00B3170E" w:rsidRDefault="00B3170E" w:rsidP="002D508C"/>
    <w:p w14:paraId="1B561454" w14:textId="77777777" w:rsidR="00B3170E" w:rsidRPr="00E50433" w:rsidRDefault="00B3170E" w:rsidP="00B3170E">
      <w:pPr>
        <w:pStyle w:val="Heading4"/>
      </w:pPr>
      <w:r>
        <w:t>Stop and frisk and over policing are rooted in racial capitalism- the intensity of black struggle was stoked by economic exploitation- policing tactics developed to prevent and punish future uprisings</w:t>
      </w:r>
    </w:p>
    <w:p w14:paraId="505697E2" w14:textId="77777777" w:rsidR="00B3170E" w:rsidRPr="00E50433" w:rsidRDefault="00B3170E" w:rsidP="00B3170E">
      <w:r>
        <w:t xml:space="preserve">Mark </w:t>
      </w:r>
      <w:r w:rsidRPr="00905391">
        <w:rPr>
          <w:rStyle w:val="Style13ptBold"/>
        </w:rPr>
        <w:t>Jay in 2019</w:t>
      </w:r>
      <w:r>
        <w:t xml:space="preserve"> </w:t>
      </w:r>
      <w:r w:rsidRPr="00905391">
        <w:t>Department of Sociology, University of California, Santa Barbara; Cages and Crises: A Marxist Analysis of Mass</w:t>
      </w:r>
      <w:r>
        <w:t xml:space="preserve"> </w:t>
      </w:r>
      <w:r w:rsidRPr="00905391">
        <w:t>Incarceration; Historical Materialism 27.1 (2019) 182–223</w:t>
      </w:r>
    </w:p>
    <w:p w14:paraId="250D89E0" w14:textId="77777777" w:rsidR="00B3170E" w:rsidRDefault="00B3170E" w:rsidP="00B3170E">
      <w:r>
        <w:t>The combination of the War on Poverty, with its focus on ‘helping individuals</w:t>
      </w:r>
    </w:p>
    <w:p w14:paraId="136F28E0" w14:textId="77777777" w:rsidR="00B3170E" w:rsidRDefault="00B3170E" w:rsidP="00B3170E">
      <w:r>
        <w:t>to reform themselves’, and ‘Black Bourgeois reformism’, with its goal of integration, did little to ameliorate daily living conditions for black workers.61 In the</w:t>
      </w:r>
    </w:p>
    <w:p w14:paraId="2A7FCC54" w14:textId="77777777" w:rsidR="00B3170E" w:rsidRDefault="00B3170E" w:rsidP="00B3170E">
      <w:r>
        <w:t>context of high unemployment, brutal working conditions, and intensifying</w:t>
      </w:r>
    </w:p>
    <w:p w14:paraId="03CE79C7" w14:textId="77777777" w:rsidR="00B3170E" w:rsidRDefault="00B3170E" w:rsidP="00B3170E">
      <w:r>
        <w:t>police operations the civil-rights movement entered its most radical phase.</w:t>
      </w:r>
    </w:p>
    <w:p w14:paraId="232270CE" w14:textId="77777777" w:rsidR="00B3170E" w:rsidRDefault="00B3170E" w:rsidP="00B3170E">
      <w:r>
        <w:t>Throughout the 1950s and ’60s, local authorities used mass arrest as a tactic</w:t>
      </w:r>
    </w:p>
    <w:p w14:paraId="7B4E5A6F" w14:textId="77777777" w:rsidR="00B3170E" w:rsidRDefault="00B3170E" w:rsidP="00B3170E">
      <w:r>
        <w:t>to intimidate and repress black activists. Indeed, the notion of ‘law-and-order’</w:t>
      </w:r>
    </w:p>
    <w:p w14:paraId="07F05F18" w14:textId="77777777" w:rsidR="00B3170E" w:rsidRDefault="00B3170E" w:rsidP="00B3170E">
      <w:r>
        <w:t>was introduced by Southern politicians attempting to delegitimise civil-rights</w:t>
      </w:r>
    </w:p>
    <w:p w14:paraId="2B7CDE7B" w14:textId="77777777" w:rsidR="00B3170E" w:rsidRDefault="00B3170E" w:rsidP="00B3170E">
      <w:r>
        <w:t>activists. In response to the government crackdown, groups like the Student</w:t>
      </w:r>
    </w:p>
    <w:p w14:paraId="706FE873" w14:textId="77777777" w:rsidR="00B3170E" w:rsidRDefault="00B3170E" w:rsidP="00B3170E">
      <w:r>
        <w:t>Non-Violent Coordinating Committee launched a ‘fill the jails’ campaign to</w:t>
      </w:r>
    </w:p>
    <w:p w14:paraId="103586D5" w14:textId="77777777" w:rsidR="00B3170E" w:rsidRDefault="00B3170E" w:rsidP="00B3170E">
      <w:r>
        <w:t>remove the stigma of imprisonment.62 In the mid-1960s, the ‘legal repression’</w:t>
      </w:r>
    </w:p>
    <w:p w14:paraId="70824103" w14:textId="77777777" w:rsidR="00B3170E" w:rsidRDefault="00B3170E" w:rsidP="00B3170E">
      <w:r>
        <w:t>of black-led movements took on a new order of magnitude. Between 1964</w:t>
      </w:r>
    </w:p>
    <w:p w14:paraId="500513AA" w14:textId="77777777" w:rsidR="00B3170E" w:rsidRDefault="00B3170E" w:rsidP="00B3170E">
      <w:r>
        <w:t>and 1972, there were black-led uprisings in 300 US cities (where 75% of black</w:t>
      </w:r>
    </w:p>
    <w:p w14:paraId="6DD03919" w14:textId="77777777" w:rsidR="00B3170E" w:rsidRDefault="00B3170E" w:rsidP="00B3170E">
      <w:r>
        <w:t>Americans lived) involving around half a million people and resulting in tens</w:t>
      </w:r>
    </w:p>
    <w:p w14:paraId="682B53D7" w14:textId="77777777" w:rsidR="00B3170E" w:rsidRDefault="00B3170E" w:rsidP="00B3170E">
      <w:r>
        <w:t>of thousands of arrests and 250 deaths.63</w:t>
      </w:r>
    </w:p>
    <w:p w14:paraId="613C3E56" w14:textId="77777777" w:rsidR="00B3170E" w:rsidRDefault="00B3170E" w:rsidP="00B3170E">
      <w:r>
        <w:t>The combination of the War on Poverty, with its focus on ‘helping individuals</w:t>
      </w:r>
    </w:p>
    <w:p w14:paraId="5F306446" w14:textId="77777777" w:rsidR="00B3170E" w:rsidRDefault="00B3170E" w:rsidP="00B3170E">
      <w:r>
        <w:t>to reform themselves’, and ‘Black Bourgeois reformism’, with its goal of integration, did little to ameliorate daily living conditions for black workers.61 In the</w:t>
      </w:r>
    </w:p>
    <w:p w14:paraId="5E83B502" w14:textId="77777777" w:rsidR="00B3170E" w:rsidRDefault="00B3170E" w:rsidP="00B3170E">
      <w:r>
        <w:t>context of high unemployment, brutal working conditions, and intensifying</w:t>
      </w:r>
    </w:p>
    <w:p w14:paraId="7DC3F6EC" w14:textId="77777777" w:rsidR="00B3170E" w:rsidRDefault="00B3170E" w:rsidP="00B3170E">
      <w:r>
        <w:t>police operations the civil-rights movement entered its most radical phase.</w:t>
      </w:r>
    </w:p>
    <w:p w14:paraId="61E4BCD6" w14:textId="77777777" w:rsidR="00B3170E" w:rsidRDefault="00B3170E" w:rsidP="00B3170E">
      <w:r>
        <w:t>Throughout the 1950s and ’60s, local authorities used mass arrest as a tactic</w:t>
      </w:r>
    </w:p>
    <w:p w14:paraId="1F2D3662" w14:textId="77777777" w:rsidR="00B3170E" w:rsidRDefault="00B3170E" w:rsidP="00B3170E">
      <w:r>
        <w:t>to intimidate and repress black activists. Indeed, the notion of ‘law-and-order’</w:t>
      </w:r>
    </w:p>
    <w:p w14:paraId="248C22DF" w14:textId="77777777" w:rsidR="00B3170E" w:rsidRDefault="00B3170E" w:rsidP="00B3170E">
      <w:r>
        <w:t>was introduced by Southern politicians attempting to delegitimise civil-rights</w:t>
      </w:r>
    </w:p>
    <w:p w14:paraId="2F22939D" w14:textId="77777777" w:rsidR="00B3170E" w:rsidRDefault="00B3170E" w:rsidP="00B3170E">
      <w:r>
        <w:t>activists. In response to the government crackdown, groups like the Student</w:t>
      </w:r>
    </w:p>
    <w:p w14:paraId="5C85B644" w14:textId="77777777" w:rsidR="00B3170E" w:rsidRDefault="00B3170E" w:rsidP="00B3170E">
      <w:r>
        <w:t>Non-Violent Coordinating Committee launched a ‘fill the jails’ campaign to</w:t>
      </w:r>
    </w:p>
    <w:p w14:paraId="10AE2C71" w14:textId="77777777" w:rsidR="00B3170E" w:rsidRDefault="00B3170E" w:rsidP="00B3170E">
      <w:r>
        <w:t>remove the stigma of imprisonment.62 In the mid-1960s, the ‘legal repression’</w:t>
      </w:r>
    </w:p>
    <w:p w14:paraId="04EBA772" w14:textId="77777777" w:rsidR="00B3170E" w:rsidRDefault="00B3170E" w:rsidP="00B3170E">
      <w:r>
        <w:t>of black-led movements took on a new order of magnitude. Between 1964</w:t>
      </w:r>
    </w:p>
    <w:p w14:paraId="5F838353" w14:textId="77777777" w:rsidR="00B3170E" w:rsidRDefault="00B3170E" w:rsidP="00B3170E">
      <w:r>
        <w:t>and 1972, there were black-led uprisings in 300 US cities (where 75% of black</w:t>
      </w:r>
    </w:p>
    <w:p w14:paraId="5351E8DC" w14:textId="77777777" w:rsidR="00B3170E" w:rsidRDefault="00B3170E" w:rsidP="00B3170E">
      <w:r>
        <w:t>Americans lived) involving around half a million people and resulting in tens</w:t>
      </w:r>
    </w:p>
    <w:p w14:paraId="085F145F" w14:textId="77777777" w:rsidR="00B3170E" w:rsidRDefault="00B3170E" w:rsidP="00B3170E">
      <w:r>
        <w:t>of thousands of arrests and 250 deaths.63</w:t>
      </w:r>
    </w:p>
    <w:p w14:paraId="429D28D3" w14:textId="77777777" w:rsidR="00B3170E" w:rsidRDefault="00B3170E" w:rsidP="00B3170E">
      <w:r>
        <w:t>In the 1965 Watts rebellion, at the time the largest post-Civil War uprising in US history, LAPD chief Parker likened the situation to ‘fighting the Viet</w:t>
      </w:r>
    </w:p>
    <w:p w14:paraId="2233F5DB" w14:textId="77777777" w:rsidR="00B3170E" w:rsidRDefault="00B3170E" w:rsidP="00B3170E">
      <w:r>
        <w:t>Cong’. Days of armed struggle resulted in 3,952 arrests and 34 deaths, nearly</w:t>
      </w:r>
    </w:p>
    <w:p w14:paraId="3E6B85CF" w14:textId="77777777" w:rsidR="00B3170E" w:rsidRDefault="00B3170E" w:rsidP="00B3170E">
      <w:r>
        <w:t>all brought about by state forces. The material conditions of the uprising</w:t>
      </w:r>
    </w:p>
    <w:p w14:paraId="3DF93954" w14:textId="77777777" w:rsidR="00B3170E" w:rsidRDefault="00B3170E" w:rsidP="00B3170E">
      <w:r>
        <w:t>are telling: between 1963 and 1965, the LAPD had killed 60 black people, and</w:t>
      </w:r>
    </w:p>
    <w:p w14:paraId="1D193145" w14:textId="77777777" w:rsidR="00B3170E" w:rsidRDefault="00B3170E" w:rsidP="00B3170E">
      <w:r>
        <w:t>28 factories had shifted operations away from the local area, leaving more than</w:t>
      </w:r>
    </w:p>
    <w:p w14:paraId="6A83F12A" w14:textId="77777777" w:rsidR="00B3170E" w:rsidRDefault="00B3170E" w:rsidP="00B3170E">
      <w:r>
        <w:t>one-third of Watts’ residents unemployed. When Martin Luther King, Jr. tried</w:t>
      </w:r>
    </w:p>
    <w:p w14:paraId="62C7D4F0" w14:textId="77777777" w:rsidR="00B3170E" w:rsidRDefault="00B3170E" w:rsidP="00B3170E">
      <w:r>
        <w:t>to organise the rebels into a nonviolent movement, his speech was shouted</w:t>
      </w:r>
    </w:p>
    <w:p w14:paraId="2740DE9F" w14:textId="77777777" w:rsidR="00B3170E" w:rsidRDefault="00B3170E" w:rsidP="00B3170E">
      <w:r>
        <w:t>down. King’s friend Dick Gregory attempted to intervene, grabbing a police</w:t>
      </w:r>
    </w:p>
    <w:p w14:paraId="7EA92EA8" w14:textId="77777777" w:rsidR="00B3170E" w:rsidRDefault="00B3170E" w:rsidP="00B3170E">
      <w:r>
        <w:t>bullhorn and telling rebels to ‘go home!’ A protester subsequently shot Gregory</w:t>
      </w:r>
    </w:p>
    <w:p w14:paraId="3B6FEC60" w14:textId="77777777" w:rsidR="00B3170E" w:rsidRDefault="00B3170E" w:rsidP="00B3170E">
      <w:r>
        <w:t>in the leg.64</w:t>
      </w:r>
    </w:p>
    <w:p w14:paraId="4FCBF6C4" w14:textId="77777777" w:rsidR="00B3170E" w:rsidRDefault="00B3170E" w:rsidP="00B3170E">
      <w:r>
        <w:t>After the rebellion, the LAPD instituted ‘stop and frisk’ tactics in the black</w:t>
      </w:r>
    </w:p>
    <w:p w14:paraId="5EC69983" w14:textId="77777777" w:rsidR="00B3170E" w:rsidRDefault="00B3170E" w:rsidP="00B3170E">
      <w:r>
        <w:t>neighbourhoods that had launched the uprising. These tactics were subsequently adopted in cities throughout the US, such as Detroit, where, in 1967, an</w:t>
      </w:r>
    </w:p>
    <w:p w14:paraId="03FC2E67" w14:textId="77777777" w:rsidR="00B3170E" w:rsidRDefault="00B3170E" w:rsidP="00B3170E">
      <w:r>
        <w:t>even larger rebellion occurred.65 Even if we heed Adolph Reed’s advice not to</w:t>
      </w:r>
    </w:p>
    <w:p w14:paraId="7C8CE9E6" w14:textId="77777777" w:rsidR="00B3170E" w:rsidRDefault="00B3170E" w:rsidP="00B3170E">
      <w:r>
        <w:t xml:space="preserve">‘impute instrumental rationality’ to all urban rebels, it is clear that Detroit’s </w:t>
      </w:r>
    </w:p>
    <w:p w14:paraId="44F61D82" w14:textId="77777777" w:rsidR="00B3170E" w:rsidRDefault="00B3170E" w:rsidP="00B3170E">
      <w:r>
        <w:t>uprising cannot be described in Wacquant’s terms, as a ‘race riot’ protesting ‘caste</w:t>
      </w:r>
    </w:p>
    <w:p w14:paraId="30D6CEEE" w14:textId="77777777" w:rsidR="00B3170E" w:rsidRDefault="00B3170E" w:rsidP="00B3170E">
      <w:r>
        <w:t xml:space="preserve">exclusion’.66 While the uprising was black-led, thousands of white workers </w:t>
      </w:r>
    </w:p>
    <w:p w14:paraId="3BCD5DF9" w14:textId="77777777" w:rsidR="00B3170E" w:rsidRDefault="00B3170E" w:rsidP="00B3170E">
      <w:r>
        <w:t>participated, and local factory operations came to a near standstill. A survey from</w:t>
      </w:r>
    </w:p>
    <w:p w14:paraId="509AE74F" w14:textId="77777777" w:rsidR="00B3170E" w:rsidRDefault="00B3170E" w:rsidP="00B3170E">
      <w:r>
        <w:t>a local prison showed that 40% of arrestees during the uprising worked for</w:t>
      </w:r>
    </w:p>
    <w:p w14:paraId="61A890F9" w14:textId="77777777" w:rsidR="00B3170E" w:rsidRDefault="00B3170E" w:rsidP="00B3170E">
      <w:r>
        <w:t>the big three auto firms. Meanwhile, the Michigan Chronicle, Detroit’s leading</w:t>
      </w:r>
    </w:p>
    <w:p w14:paraId="1ACE810B" w14:textId="77777777" w:rsidR="00B3170E" w:rsidRDefault="00B3170E" w:rsidP="00B3170E">
      <w:r>
        <w:t xml:space="preserve">black newspaper, chastised the police’s ‘permissiveness’ in handling the ‘looters’ </w:t>
      </w:r>
    </w:p>
    <w:p w14:paraId="7F393BA3" w14:textId="77777777" w:rsidR="00B3170E" w:rsidRDefault="00B3170E" w:rsidP="00B3170E">
      <w:r>
        <w:t>who were overrunning the city. When black congressman John Conyers</w:t>
      </w:r>
    </w:p>
    <w:p w14:paraId="51B1E8B4" w14:textId="77777777" w:rsidR="00B3170E" w:rsidRDefault="00B3170E" w:rsidP="00B3170E">
      <w:r>
        <w:t>failed to persuade Detroiters to leave the streets, he referenced the growing</w:t>
      </w:r>
    </w:p>
    <w:p w14:paraId="31393169" w14:textId="77777777" w:rsidR="00B3170E" w:rsidRDefault="00B3170E" w:rsidP="00B3170E">
      <w:r>
        <w:t>class divide within black America: ‘they’re alienated from us. We don’t speak</w:t>
      </w:r>
    </w:p>
    <w:p w14:paraId="7A2951D2" w14:textId="77777777" w:rsidR="00B3170E" w:rsidRDefault="00B3170E" w:rsidP="00B3170E">
      <w:r>
        <w:t>their language. We throw $100 dinners and some of these people don’t see $100</w:t>
      </w:r>
    </w:p>
    <w:p w14:paraId="1E34ECD6" w14:textId="77777777" w:rsidR="00B3170E" w:rsidRDefault="00B3170E" w:rsidP="00B3170E">
      <w:r>
        <w:t>in a month.’67</w:t>
      </w:r>
    </w:p>
    <w:p w14:paraId="6F6E97D8" w14:textId="77777777" w:rsidR="00B3170E" w:rsidRDefault="00B3170E" w:rsidP="00B3170E">
      <w:r>
        <w:t>Days into the uprising, the Malcolm X Society ‘contacted the mayor of</w:t>
      </w:r>
    </w:p>
    <w:p w14:paraId="00C42BF7" w14:textId="77777777" w:rsidR="00B3170E" w:rsidRDefault="00B3170E" w:rsidP="00B3170E">
      <w:r>
        <w:t>Detroit and the governor of Michigan, claiming they would bring a cessation</w:t>
      </w:r>
    </w:p>
    <w:p w14:paraId="00D744D4" w14:textId="77777777" w:rsidR="00B3170E" w:rsidRDefault="00B3170E" w:rsidP="00B3170E">
      <w:r>
        <w:t>of “all hostilities” if the officials would meet a number of key demands’ such</w:t>
      </w:r>
    </w:p>
    <w:p w14:paraId="5D781EEE" w14:textId="77777777" w:rsidR="00B3170E" w:rsidRDefault="00B3170E" w:rsidP="00B3170E">
      <w:r>
        <w:t>as educational reform and jobs programmes.68 As was the case in Watts, rather</w:t>
      </w:r>
    </w:p>
    <w:p w14:paraId="6447725A" w14:textId="77777777" w:rsidR="00B3170E" w:rsidRDefault="00B3170E" w:rsidP="00B3170E">
      <w:r>
        <w:t>than countenance political demands, ‘a “dragnet” process was evoked in which</w:t>
      </w:r>
    </w:p>
    <w:p w14:paraId="23FAC8C7" w14:textId="77777777" w:rsidR="00B3170E" w:rsidRDefault="00B3170E" w:rsidP="00B3170E">
      <w:r>
        <w:t>the ordinary canons of evidence necessary to arrest and the normal constraints</w:t>
      </w:r>
    </w:p>
    <w:p w14:paraId="66F54B37" w14:textId="77777777" w:rsidR="00B3170E" w:rsidRDefault="00B3170E" w:rsidP="00B3170E">
      <w:r>
        <w:t xml:space="preserve">of limited police manpower were largely ignored in an all-out effort to clear the </w:t>
      </w:r>
    </w:p>
    <w:p w14:paraId="6B535D69" w14:textId="77777777" w:rsidR="00B3170E" w:rsidRDefault="00B3170E" w:rsidP="00B3170E">
      <w:r>
        <w:t>streets.’69 Police targeted activists for arrest, and the courts refused bail to 98%</w:t>
      </w:r>
    </w:p>
    <w:p w14:paraId="78337C94" w14:textId="77777777" w:rsidR="00B3170E" w:rsidRDefault="00B3170E" w:rsidP="00B3170E">
      <w:r>
        <w:t>of arrestees until the uprising ended.70</w:t>
      </w:r>
    </w:p>
    <w:p w14:paraId="6A3F2848" w14:textId="77777777" w:rsidR="00B3170E" w:rsidRDefault="00B3170E" w:rsidP="00B3170E">
      <w:r>
        <w:t>Largely as a result of the government’s use of incarceration as a response</w:t>
      </w:r>
    </w:p>
    <w:p w14:paraId="13F94F5D" w14:textId="77777777" w:rsidR="00B3170E" w:rsidRDefault="00B3170E" w:rsidP="00B3170E">
      <w:r>
        <w:t>to urban militancy, the rate at which new inmates entered the prison system</w:t>
      </w:r>
    </w:p>
    <w:p w14:paraId="5E666A44" w14:textId="77777777" w:rsidR="00B3170E" w:rsidRDefault="00B3170E" w:rsidP="00B3170E">
      <w:r>
        <w:t>increased at a faster rate in the late 1960s and early ’70s than at any time since</w:t>
      </w:r>
    </w:p>
    <w:p w14:paraId="1A07977C" w14:textId="77777777" w:rsidR="00B3170E" w:rsidRDefault="00B3170E" w:rsidP="00B3170E">
      <w:r>
        <w:t>the Great Depression.71 As Dan Berger writes:</w:t>
      </w:r>
    </w:p>
    <w:p w14:paraId="304B2F4A" w14:textId="77777777" w:rsidR="00B3170E" w:rsidRDefault="00B3170E" w:rsidP="00B3170E">
      <w:r>
        <w:t>Although these arrests resulted only in brief incarcerations, they were</w:t>
      </w:r>
    </w:p>
    <w:p w14:paraId="4F61E90C" w14:textId="77777777" w:rsidR="00B3170E" w:rsidRDefault="00B3170E" w:rsidP="00B3170E">
      <w:r>
        <w:t xml:space="preserve">dry runs at dedicating massive state resources to widespread imprisonment. As </w:t>
      </w:r>
    </w:p>
    <w:p w14:paraId="7A364FEA" w14:textId="77777777" w:rsidR="00B3170E" w:rsidRDefault="00B3170E" w:rsidP="00B3170E">
      <w:r>
        <w:t>the economy began its postindustrial turn, elites changed these</w:t>
      </w:r>
    </w:p>
    <w:p w14:paraId="10A4CD0E" w14:textId="77777777" w:rsidR="00B3170E" w:rsidRDefault="00B3170E" w:rsidP="00B3170E">
      <w:r>
        <w:t>urban uprisings into experiments in detaining large numbers of people.72</w:t>
      </w:r>
    </w:p>
    <w:p w14:paraId="3309D5A6" w14:textId="63634B20" w:rsidR="00B3170E" w:rsidRDefault="00B3170E" w:rsidP="002D508C"/>
    <w:p w14:paraId="7345E729" w14:textId="44233AF8" w:rsidR="00012150" w:rsidRDefault="00012150" w:rsidP="00012150">
      <w:pPr>
        <w:pStyle w:val="Heading3"/>
      </w:pPr>
      <w:r>
        <w:t>2NC – Root Cause- Supermax Prisons</w:t>
      </w:r>
    </w:p>
    <w:p w14:paraId="71F01A5D" w14:textId="77777777" w:rsidR="00012150" w:rsidRDefault="00012150" w:rsidP="00012150">
      <w:pPr>
        <w:pStyle w:val="Heading4"/>
      </w:pPr>
      <w:r>
        <w:t>Supermax prisons arose as a response to resistance from within- prisoner riots and struggles cut across ideological lines to fight the economic conditions that generate crime and punishment- this threat was quashed through over securitization and stripping of prisoner’s rights</w:t>
      </w:r>
    </w:p>
    <w:p w14:paraId="2330570D" w14:textId="77777777" w:rsidR="00012150" w:rsidRPr="00E50433" w:rsidRDefault="00012150" w:rsidP="00012150">
      <w:r>
        <w:t xml:space="preserve">Mark </w:t>
      </w:r>
      <w:r w:rsidRPr="00905391">
        <w:rPr>
          <w:rStyle w:val="Style13ptBold"/>
        </w:rPr>
        <w:t>Jay in 2019</w:t>
      </w:r>
      <w:r>
        <w:t xml:space="preserve"> </w:t>
      </w:r>
      <w:r w:rsidRPr="00905391">
        <w:t>Department of Sociology, University of California, Santa Barbara; Cages and Crises: A Marxist Analysis of Mass</w:t>
      </w:r>
      <w:r>
        <w:t xml:space="preserve"> </w:t>
      </w:r>
      <w:r w:rsidRPr="00905391">
        <w:t>Incarceration; Historical Materialism 27.1 (2019) 182–223</w:t>
      </w:r>
    </w:p>
    <w:p w14:paraId="10884B8B" w14:textId="77777777" w:rsidR="00012150" w:rsidRDefault="00012150" w:rsidP="00012150">
      <w:r>
        <w:t>As underemployed and politically militant blacks were thrown in prison en</w:t>
      </w:r>
    </w:p>
    <w:p w14:paraId="57C6C15A" w14:textId="77777777" w:rsidR="00012150" w:rsidRDefault="00012150" w:rsidP="00012150">
      <w:r>
        <w:t>masse, people like George Jackson organised prisoners as part of the Panther’s</w:t>
      </w:r>
    </w:p>
    <w:p w14:paraId="7EF479D3" w14:textId="77777777" w:rsidR="00012150" w:rsidRDefault="00012150" w:rsidP="00012150">
      <w:r>
        <w:t xml:space="preserve">strategy of turning the ‘lumpenproletariat’ (a group that Marxists had long ignored, </w:t>
      </w:r>
    </w:p>
    <w:p w14:paraId="03F29595" w14:textId="77777777" w:rsidR="00012150" w:rsidRDefault="00012150" w:rsidP="00012150">
      <w:r>
        <w:t>even scorned) into the ‘vanguard of the revolution’.97 As Jackson wrote</w:t>
      </w:r>
    </w:p>
    <w:p w14:paraId="0C612769" w14:textId="77777777" w:rsidR="00012150" w:rsidRDefault="00012150" w:rsidP="00012150">
      <w:r>
        <w:t>at the time, ‘Only the prison movement has shown any promise of cutting</w:t>
      </w:r>
    </w:p>
    <w:p w14:paraId="0631960E" w14:textId="77777777" w:rsidR="00012150" w:rsidRDefault="00012150" w:rsidP="00012150">
      <w:r>
        <w:t xml:space="preserve">across the ideological, racial and cultural barricades that have blocked the </w:t>
      </w:r>
    </w:p>
    <w:p w14:paraId="37563F53" w14:textId="77777777" w:rsidR="00012150" w:rsidRDefault="00012150" w:rsidP="00012150">
      <w:r>
        <w:t>natural coalition of left-wing forces at all times in the past.’98 Indeed, although</w:t>
      </w:r>
    </w:p>
    <w:p w14:paraId="02C81B63" w14:textId="77777777" w:rsidR="00012150" w:rsidRDefault="00012150" w:rsidP="00012150">
      <w:r>
        <w:t xml:space="preserve">the majority of rebelling prisoners were black, Jackson insisted on the uprisings’ </w:t>
      </w:r>
    </w:p>
    <w:p w14:paraId="51CF5C56" w14:textId="77777777" w:rsidR="00012150" w:rsidRDefault="00012150" w:rsidP="00012150">
      <w:r>
        <w:t>socialist character: ‘If a man wants to relate to my blackness, fine, but</w:t>
      </w:r>
    </w:p>
    <w:p w14:paraId="1B163201" w14:textId="77777777" w:rsidR="00012150" w:rsidRDefault="00012150" w:rsidP="00012150">
      <w:r>
        <w:t>I would prefer he relate to me on the basis of my status as a soldier in the</w:t>
      </w:r>
    </w:p>
    <w:p w14:paraId="3D8903EA" w14:textId="77777777" w:rsidR="00012150" w:rsidRDefault="00012150" w:rsidP="00012150">
      <w:r>
        <w:t xml:space="preserve">WORLD revolution.’ As more prisoners became politicised, the number of uprisings </w:t>
      </w:r>
    </w:p>
    <w:p w14:paraId="4C6800A6" w14:textId="77777777" w:rsidR="00012150" w:rsidRDefault="00012150" w:rsidP="00012150">
      <w:r>
        <w:t xml:space="preserve">rose from five in 1968 to 48 in 1971. The state’s response to these uprisings turned </w:t>
      </w:r>
    </w:p>
    <w:p w14:paraId="4CEDB593" w14:textId="77777777" w:rsidR="00012150" w:rsidRDefault="00012150" w:rsidP="00012150">
      <w:r>
        <w:t>prisons into sites of ‘low-intensity warfare’.99</w:t>
      </w:r>
    </w:p>
    <w:p w14:paraId="565B9700" w14:textId="77777777" w:rsidR="00012150" w:rsidRDefault="00012150" w:rsidP="00012150">
      <w:r>
        <w:t>The most famous uprising was in 1971 in Attica, a maximum-security facility housing</w:t>
      </w:r>
    </w:p>
    <w:p w14:paraId="12BCC999" w14:textId="77777777" w:rsidR="00012150" w:rsidRDefault="00012150" w:rsidP="00012150">
      <w:r>
        <w:t xml:space="preserve"> the country’s most recalcitrant prisoners. Several weeks after</w:t>
      </w:r>
    </w:p>
    <w:p w14:paraId="6F8EA9F4" w14:textId="77777777" w:rsidR="00012150" w:rsidRDefault="00012150" w:rsidP="00012150">
      <w:r>
        <w:t>state forces killed George Jackson, 1,300 Attica prisoners took control of the</w:t>
      </w:r>
    </w:p>
    <w:p w14:paraId="4F1AD865" w14:textId="77777777" w:rsidR="00012150" w:rsidRDefault="00012150" w:rsidP="00012150">
      <w:r>
        <w:t>prison and, on national TV, issued a list of demands that included ‘amnesty’,</w:t>
      </w:r>
    </w:p>
    <w:p w14:paraId="53EC841D" w14:textId="77777777" w:rsidR="00012150" w:rsidRDefault="00012150" w:rsidP="00012150">
      <w:r>
        <w:t>‘adequate food, water, and shelter’, ‘effective drug treatment’, and an ‘inmate</w:t>
      </w:r>
    </w:p>
    <w:p w14:paraId="33953C2E" w14:textId="77777777" w:rsidR="00012150" w:rsidRDefault="00012150" w:rsidP="00012150">
      <w:r>
        <w:t>education system’. In response, New York Governor Rockefeller ordered police</w:t>
      </w:r>
    </w:p>
    <w:p w14:paraId="7F327CE9" w14:textId="77777777" w:rsidR="00012150" w:rsidRDefault="00012150" w:rsidP="00012150">
      <w:r>
        <w:t>and National Guardsmen to quash the uprising, which they did, but only after</w:t>
      </w:r>
    </w:p>
    <w:p w14:paraId="4EEEEC6E" w14:textId="77777777" w:rsidR="00012150" w:rsidRDefault="00012150" w:rsidP="00012150">
      <w:r>
        <w:t>killing 29 prisoners and ten of the guards who had been taken hostage. The</w:t>
      </w:r>
    </w:p>
    <w:p w14:paraId="3EF1267B" w14:textId="77777777" w:rsidR="00012150" w:rsidRDefault="00012150" w:rsidP="00012150">
      <w:r>
        <w:t>national media blamed the deaths on the inmates. The New York Times wrote</w:t>
      </w:r>
    </w:p>
    <w:p w14:paraId="445E1373" w14:textId="77777777" w:rsidR="00012150" w:rsidRDefault="00012150" w:rsidP="00012150">
      <w:r>
        <w:t>that prisoners’ actions ‘reflect a barbarism wholly alien to civilized society.</w:t>
      </w:r>
    </w:p>
    <w:p w14:paraId="681D09A7" w14:textId="77777777" w:rsidR="00012150" w:rsidRDefault="00012150" w:rsidP="00012150">
      <w:r>
        <w:t>Prisoners slashed the throats of utterly helpless unarmed guards.’ Days later,</w:t>
      </w:r>
    </w:p>
    <w:p w14:paraId="3D083491" w14:textId="77777777" w:rsidR="00012150" w:rsidRDefault="00012150" w:rsidP="00012150">
      <w:r>
        <w:t>however, an autopsy revealed that state forces had killed all 39 men.100</w:t>
      </w:r>
    </w:p>
    <w:p w14:paraId="7ED583E7" w14:textId="77777777" w:rsidR="00012150" w:rsidRDefault="00012150" w:rsidP="00012150">
      <w:r>
        <w:t>As Dan Berger has shown, Supermax prisons were launched as a response</w:t>
      </w:r>
    </w:p>
    <w:p w14:paraId="60321DF7" w14:textId="77777777" w:rsidR="00012150" w:rsidRDefault="00012150" w:rsidP="00012150">
      <w:r>
        <w:t>to prisoner militancy. These are facilities where prisoners are kept in solitary</w:t>
      </w:r>
    </w:p>
    <w:p w14:paraId="7DB4800B" w14:textId="77777777" w:rsidR="00012150" w:rsidRDefault="00012150" w:rsidP="00012150">
      <w:r>
        <w:t xml:space="preserve">confinement for up to 23 hours per day, with their reading materials and </w:t>
      </w:r>
    </w:p>
    <w:p w14:paraId="10A114BE" w14:textId="77777777" w:rsidR="00012150" w:rsidRDefault="00012150" w:rsidP="00012150">
      <w:r>
        <w:t>communication closely monitored. As the prison warden of Marion, the nation’s</w:t>
      </w:r>
    </w:p>
    <w:p w14:paraId="0EA5827C" w14:textId="77777777" w:rsidR="00012150" w:rsidRDefault="00012150" w:rsidP="00012150">
      <w:r>
        <w:t>first Supermax, explained in 1973: ‘The purpose of the Marion control unit is</w:t>
      </w:r>
    </w:p>
    <w:p w14:paraId="7E8B9121" w14:textId="77777777" w:rsidR="00012150" w:rsidRDefault="00012150" w:rsidP="00012150">
      <w:r>
        <w:t>to control revolutionary attitudes in the prison system and in society at large.’101</w:t>
      </w:r>
    </w:p>
    <w:p w14:paraId="4B4BA722" w14:textId="77777777" w:rsidR="00012150" w:rsidRDefault="00012150" w:rsidP="00012150">
      <w:r>
        <w:t>In the mid-1960s, Marion was the only Supermax in the US; by 1997 there were</w:t>
      </w:r>
    </w:p>
    <w:p w14:paraId="30579ED7" w14:textId="77777777" w:rsidR="00012150" w:rsidRDefault="00012150" w:rsidP="00012150">
      <w:r>
        <w:t>more than 55.102 The Marion model of ‘indefinite lockdown and limited access</w:t>
      </w:r>
    </w:p>
    <w:p w14:paraId="2C756FA1" w14:textId="77777777" w:rsidR="00012150" w:rsidRDefault="00012150" w:rsidP="00012150">
      <w:r>
        <w:t xml:space="preserve">to the outside, brutal segregation and random attacks … has become the dominant </w:t>
      </w:r>
    </w:p>
    <w:p w14:paraId="30483EF1" w14:textId="77777777" w:rsidR="00012150" w:rsidRDefault="00012150" w:rsidP="00012150">
      <w:r>
        <w:t>model of prison in America.’103</w:t>
      </w:r>
    </w:p>
    <w:p w14:paraId="5EA37A04" w14:textId="77777777" w:rsidR="00012150" w:rsidRDefault="00012150" w:rsidP="00012150">
      <w:r>
        <w:t>Due to such securitisation efforts, and the collapse of groups like the</w:t>
      </w:r>
    </w:p>
    <w:p w14:paraId="408CDCD2" w14:textId="77777777" w:rsidR="00012150" w:rsidRDefault="00012150" w:rsidP="00012150">
      <w:r>
        <w:t>Panthers who supported prisoners from the outside, prison activism waned in</w:t>
      </w:r>
    </w:p>
    <w:p w14:paraId="7700374E" w14:textId="77777777" w:rsidR="00012150" w:rsidRDefault="00012150" w:rsidP="00012150">
      <w:r>
        <w:t>the late 1970s, just as the prison population was booming. Subsequent cuts to</w:t>
      </w:r>
    </w:p>
    <w:p w14:paraId="5E56B56D" w14:textId="77777777" w:rsidR="00012150" w:rsidRDefault="00012150" w:rsidP="00012150">
      <w:r>
        <w:t>prison educational and rehabilitation programmes ensured that prisons would be l</w:t>
      </w:r>
    </w:p>
    <w:p w14:paraId="3F7B0DCF" w14:textId="77777777" w:rsidR="00012150" w:rsidRDefault="00012150" w:rsidP="00012150">
      <w:r>
        <w:t>ittle more than highly securitised warehouses for inmates.104 It would be</w:t>
      </w:r>
    </w:p>
    <w:p w14:paraId="6ECD97A9" w14:textId="77777777" w:rsidR="00012150" w:rsidRDefault="00012150" w:rsidP="00012150">
      <w:r>
        <w:t xml:space="preserve">increasingly difficult for inmates to have George Jackson’s self-described experience: </w:t>
      </w:r>
    </w:p>
    <w:p w14:paraId="604029F3" w14:textId="77777777" w:rsidR="00012150" w:rsidRDefault="00012150" w:rsidP="00012150">
      <w:r>
        <w:t>‘I met Marx, Lenin, Trotsky, Engels and Mao when I entered prison</w:t>
      </w:r>
    </w:p>
    <w:p w14:paraId="18963D5A" w14:textId="77777777" w:rsidR="00012150" w:rsidRDefault="00012150" w:rsidP="00012150">
      <w:r>
        <w:t>and they redeemed me.’105 Had he served his prison sentence in a Supermax,</w:t>
      </w:r>
    </w:p>
    <w:p w14:paraId="56BC52A7" w14:textId="77777777" w:rsidR="00012150" w:rsidRDefault="00012150" w:rsidP="00012150">
      <w:r>
        <w:t>Malcolm X would surely not have been a member of a prison debate team that</w:t>
      </w:r>
    </w:p>
    <w:p w14:paraId="11BBA9E9" w14:textId="77777777" w:rsidR="00012150" w:rsidRDefault="00012150" w:rsidP="00012150">
      <w:r>
        <w:t>defeated MIT’s debate team.106</w:t>
      </w:r>
    </w:p>
    <w:p w14:paraId="3CC879A9" w14:textId="77777777" w:rsidR="00012150" w:rsidRPr="004D24C1" w:rsidRDefault="00012150" w:rsidP="002D508C"/>
    <w:p w14:paraId="24A034FC" w14:textId="13A2CF7B" w:rsidR="00431E8B" w:rsidRPr="004D24C1" w:rsidRDefault="00E5687F" w:rsidP="00E5687F">
      <w:pPr>
        <w:pStyle w:val="Heading2"/>
      </w:pPr>
      <w:r w:rsidRPr="004D24C1">
        <w:t>Framework</w:t>
      </w:r>
    </w:p>
    <w:p w14:paraId="68557FE1" w14:textId="77777777" w:rsidR="000F7E6B" w:rsidRDefault="000F7E6B" w:rsidP="000F7E6B">
      <w:pPr>
        <w:pStyle w:val="Heading3"/>
      </w:pPr>
      <w:r>
        <w:t xml:space="preserve">2NC – Framework: Academy </w:t>
      </w:r>
    </w:p>
    <w:p w14:paraId="3317CCDB" w14:textId="77777777" w:rsidR="000F7E6B" w:rsidRPr="00742721" w:rsidRDefault="000F7E6B" w:rsidP="000F7E6B">
      <w:pPr>
        <w:pStyle w:val="Heading4"/>
      </w:pPr>
      <w:r>
        <w:t>Limiting debate to a choice between policies enforces neoliberal conception of politics and history which makes impossible any alternative way of being – the task of the university is to generate an ontological disruption which injects deep anxiety into this worldview</w:t>
      </w:r>
    </w:p>
    <w:p w14:paraId="331AB989" w14:textId="77777777" w:rsidR="000F7E6B" w:rsidRDefault="000F7E6B" w:rsidP="000F7E6B">
      <w:r w:rsidRPr="008E0377">
        <w:rPr>
          <w:b/>
        </w:rPr>
        <w:t>Curtis 13</w:t>
      </w:r>
      <w:r>
        <w:t xml:space="preserve"> [Neal, Senior Lecturer in the Department of Film, Television and Media Studies at the University of Auckland, “Thought Bubble: Neoliberalism and the Politics of Knowledge,” </w:t>
      </w:r>
      <w:r w:rsidRPr="008E0377">
        <w:rPr>
          <w:i/>
        </w:rPr>
        <w:t>new formations: a journal of culture/theory/politics</w:t>
      </w:r>
      <w:r>
        <w:t>, Volume 80-81, 2013, Project MUSE]</w:t>
      </w:r>
    </w:p>
    <w:p w14:paraId="234C9DA7" w14:textId="77777777" w:rsidR="000F7E6B" w:rsidRDefault="000F7E6B" w:rsidP="000F7E6B"/>
    <w:p w14:paraId="4D48E430" w14:textId="77777777" w:rsidR="000F7E6B" w:rsidRPr="00742721" w:rsidRDefault="000F7E6B" w:rsidP="000F7E6B">
      <w:pPr>
        <w:rPr>
          <w:sz w:val="16"/>
        </w:rPr>
      </w:pPr>
      <w:r w:rsidRPr="00742721">
        <w:rPr>
          <w:sz w:val="16"/>
        </w:rPr>
        <w:t>Thought Bubble</w:t>
      </w:r>
    </w:p>
    <w:p w14:paraId="0066DB16" w14:textId="77777777" w:rsidR="000F7E6B" w:rsidRPr="00742721" w:rsidRDefault="000F7E6B" w:rsidP="000F7E6B">
      <w:pPr>
        <w:rPr>
          <w:sz w:val="16"/>
        </w:rPr>
      </w:pPr>
      <w:r w:rsidRPr="00742721">
        <w:rPr>
          <w:sz w:val="16"/>
        </w:rPr>
        <w:t xml:space="preserve">The Ernst &amp; Young report quotes one anonymous university Vice-Chancellor declaring: ‘Our major competitor in ten years time will be Google … if we’re still alive!’ This quote supposedly encapsulates changes to our relation to knowledge indicative of the two drivers of change which the report calls ‘digital technologies’ and ‘democratization’. The reason why these two are related is because the report understands democratisation simply in terms of ‘access’ and then assumes the flawed syllogism whereby because digital technologies make knowledge accessible and democracy is about access, therefore all digital technologies are democratic. It would be foolish to suggest that a report citing ‘the Darwinian force of the market’33 could countenance the idea that democracy ought to be measured by something other than consumer-style access, but access in and of itself is not inherently democratic. Much like ‘excellence’ it requires secondary criteria to become a meaningful concept. Admittedly the report does avoid the positivist trap that users of Google can easily fall into, of assuming that knowledge is simply ‘out there’, such that its acquisition is merely a matter of data retrieval. The author of the report does link knowledge to analysis and interpretation, but </w:t>
      </w:r>
      <w:r w:rsidRPr="00742721">
        <w:rPr>
          <w:rStyle w:val="StyleUnderline"/>
        </w:rPr>
        <w:t>given that we are asked to bend our knee to ‘the</w:t>
      </w:r>
      <w:r w:rsidRPr="00742721">
        <w:rPr>
          <w:sz w:val="16"/>
        </w:rPr>
        <w:t xml:space="preserve"> </w:t>
      </w:r>
      <w:r w:rsidRPr="00742721">
        <w:rPr>
          <w:rStyle w:val="StyleUnderline"/>
        </w:rPr>
        <w:t xml:space="preserve">Darwinian force of the market’, one suspects that </w:t>
      </w:r>
      <w:r w:rsidRPr="003A5970">
        <w:rPr>
          <w:rStyle w:val="StyleUnderline"/>
          <w:highlight w:val="cyan"/>
        </w:rPr>
        <w:t>analysis</w:t>
      </w:r>
      <w:r w:rsidRPr="00742721">
        <w:rPr>
          <w:rStyle w:val="StyleUnderline"/>
        </w:rPr>
        <w:t xml:space="preserve"> and interpretation </w:t>
      </w:r>
      <w:r w:rsidRPr="003A5970">
        <w:rPr>
          <w:rStyle w:val="StyleUnderline"/>
          <w:highlight w:val="cyan"/>
        </w:rPr>
        <w:t>is</w:t>
      </w:r>
      <w:r w:rsidRPr="00742721">
        <w:rPr>
          <w:rStyle w:val="StyleUnderline"/>
        </w:rPr>
        <w:t xml:space="preserve"> of a kind with</w:t>
      </w:r>
      <w:r w:rsidRPr="00742721">
        <w:rPr>
          <w:sz w:val="16"/>
        </w:rPr>
        <w:t xml:space="preserve"> </w:t>
      </w:r>
      <w:r w:rsidRPr="00742721">
        <w:rPr>
          <w:rStyle w:val="StyleUnderline"/>
        </w:rPr>
        <w:t xml:space="preserve">that found in the pages of the Financial Times and </w:t>
      </w:r>
      <w:r w:rsidRPr="00742721">
        <w:rPr>
          <w:rStyle w:val="Emphasis"/>
        </w:rPr>
        <w:t xml:space="preserve">will be </w:t>
      </w:r>
      <w:r w:rsidRPr="003A5970">
        <w:rPr>
          <w:rStyle w:val="Emphasis"/>
          <w:highlight w:val="cyan"/>
        </w:rPr>
        <w:t>limited to debates over best policy within a given system</w:t>
      </w:r>
      <w:r w:rsidRPr="003A5970">
        <w:rPr>
          <w:rStyle w:val="StyleUnderline"/>
          <w:highlight w:val="cyan"/>
        </w:rPr>
        <w:t xml:space="preserve">, </w:t>
      </w:r>
      <w:r w:rsidRPr="003A5970">
        <w:rPr>
          <w:rStyle w:val="Emphasis"/>
          <w:highlight w:val="cyan"/>
        </w:rPr>
        <w:t>rather than</w:t>
      </w:r>
      <w:r w:rsidRPr="00742721">
        <w:rPr>
          <w:rStyle w:val="Emphasis"/>
        </w:rPr>
        <w:t xml:space="preserve"> any </w:t>
      </w:r>
      <w:r w:rsidRPr="003A5970">
        <w:rPr>
          <w:rStyle w:val="Emphasis"/>
          <w:highlight w:val="cyan"/>
        </w:rPr>
        <w:t>ontological engagement with</w:t>
      </w:r>
      <w:r w:rsidRPr="00742721">
        <w:rPr>
          <w:rStyle w:val="Emphasis"/>
        </w:rPr>
        <w:t xml:space="preserve"> the character and shape of </w:t>
      </w:r>
      <w:r w:rsidRPr="003A5970">
        <w:rPr>
          <w:rStyle w:val="Emphasis"/>
          <w:highlight w:val="cyan"/>
        </w:rPr>
        <w:t>the world itself</w:t>
      </w:r>
      <w:r w:rsidRPr="00742721">
        <w:rPr>
          <w:sz w:val="16"/>
        </w:rPr>
        <w:t>.</w:t>
      </w:r>
    </w:p>
    <w:p w14:paraId="04EF7FB6" w14:textId="77777777" w:rsidR="000F7E6B" w:rsidRPr="00742721" w:rsidRDefault="000F7E6B" w:rsidP="000F7E6B">
      <w:pPr>
        <w:rPr>
          <w:sz w:val="16"/>
        </w:rPr>
      </w:pPr>
      <w:r w:rsidRPr="00742721">
        <w:rPr>
          <w:sz w:val="16"/>
        </w:rPr>
        <w:t>The Google model is, however, exemplary of the problem faced by the post-historical university and the nature of its democratic role. Leaving aside the rather obvious point that in the pursuit of profit Google have quite happily aided the Chinese government in their restriction of the democracy movement in that country, the Google model is significant because its success is based on successfully attending to and facilitating the personalisation that has come to define both democracy and knowledge in neoliberal consumer cultures. Google’s success has primarily come from its ability to provide a highly individualised service, partly due to the capacity of its search engine to learn what the user likes and to display results that are closely aligned to preferences indicated through earlier ‘click signals’; but this has also been a path to monetisation as the company is able to claim that it can deliver customers to companies with impressive precision. In an economy increasingly based on information, attention becomes a very rare commodity,34 so the ability to deliver attention to advertisers becomes a highly profitable capability. The capacity for Google to archive click signals affords increasingly successful searches without additional work from the user and provides a profile that companies can attach themselves to in their search for consumers. [End Page 84]</w:t>
      </w:r>
    </w:p>
    <w:p w14:paraId="73031CBE" w14:textId="77777777" w:rsidR="000F7E6B" w:rsidRPr="00742721" w:rsidRDefault="000F7E6B" w:rsidP="000F7E6B">
      <w:pPr>
        <w:rPr>
          <w:sz w:val="16"/>
        </w:rPr>
      </w:pPr>
      <w:r w:rsidRPr="00742721">
        <w:rPr>
          <w:rStyle w:val="StyleUnderline"/>
        </w:rPr>
        <w:t xml:space="preserve">While </w:t>
      </w:r>
      <w:r w:rsidRPr="003A5970">
        <w:rPr>
          <w:rStyle w:val="StyleUnderline"/>
          <w:highlight w:val="cyan"/>
        </w:rPr>
        <w:t>this mode of information</w:t>
      </w:r>
      <w:r w:rsidRPr="00742721">
        <w:rPr>
          <w:rStyle w:val="StyleUnderline"/>
        </w:rPr>
        <w:t xml:space="preserve"> retrieval </w:t>
      </w:r>
      <w:r w:rsidRPr="003A5970">
        <w:rPr>
          <w:rStyle w:val="StyleUnderline"/>
          <w:highlight w:val="cyan"/>
        </w:rPr>
        <w:t>sits well with all the neoliberal markers of value</w:t>
      </w:r>
      <w:r w:rsidRPr="003A5970">
        <w:rPr>
          <w:sz w:val="16"/>
          <w:highlight w:val="cyan"/>
        </w:rPr>
        <w:t xml:space="preserve"> - </w:t>
      </w:r>
      <w:r w:rsidRPr="003A5970">
        <w:rPr>
          <w:rStyle w:val="StyleUnderline"/>
          <w:highlight w:val="cyan"/>
        </w:rPr>
        <w:t>individuality</w:t>
      </w:r>
      <w:r w:rsidRPr="00742721">
        <w:rPr>
          <w:rStyle w:val="StyleUnderline"/>
        </w:rPr>
        <w:t xml:space="preserve">, preference, </w:t>
      </w:r>
      <w:r w:rsidRPr="003A5970">
        <w:rPr>
          <w:rStyle w:val="StyleUnderline"/>
          <w:highlight w:val="cyan"/>
        </w:rPr>
        <w:t>choice</w:t>
      </w:r>
      <w:r w:rsidRPr="00742721">
        <w:rPr>
          <w:rStyle w:val="StyleUnderline"/>
        </w:rPr>
        <w:t xml:space="preserve">, competition, </w:t>
      </w:r>
      <w:r w:rsidRPr="003A5970">
        <w:rPr>
          <w:rStyle w:val="StyleUnderline"/>
          <w:highlight w:val="cyan"/>
        </w:rPr>
        <w:t>immediacy - it gives rise to significant concerns</w:t>
      </w:r>
      <w:r w:rsidRPr="003A5970">
        <w:rPr>
          <w:sz w:val="16"/>
          <w:highlight w:val="cyan"/>
        </w:rPr>
        <w:t xml:space="preserve"> </w:t>
      </w:r>
      <w:r w:rsidRPr="003A5970">
        <w:rPr>
          <w:rStyle w:val="StyleUnderline"/>
          <w:highlight w:val="cyan"/>
        </w:rPr>
        <w:t>for</w:t>
      </w:r>
      <w:r w:rsidRPr="00742721">
        <w:rPr>
          <w:rStyle w:val="StyleUnderline"/>
        </w:rPr>
        <w:t xml:space="preserve"> both </w:t>
      </w:r>
      <w:r w:rsidRPr="003A5970">
        <w:rPr>
          <w:rStyle w:val="StyleUnderline"/>
          <w:highlight w:val="cyan"/>
        </w:rPr>
        <w:t>knowledge and democracy</w:t>
      </w:r>
      <w:r w:rsidRPr="00742721">
        <w:rPr>
          <w:rStyle w:val="StyleUnderline"/>
        </w:rPr>
        <w:t xml:space="preserve"> that must not be ignored</w:t>
      </w:r>
      <w:r w:rsidRPr="00742721">
        <w:rPr>
          <w:sz w:val="16"/>
        </w:rPr>
        <w:t>. In a fascinating book entitled The Filter Bubble, Eli Pariser sets out the implications of the Google algorithm. Initially, while the idea that what is best for one person may not be best for someone else is hardly revolutionary, the idea that a search engine is ‘biased to share our own views’35 has far-reaching consequences. In short, ‘your computer monitor is a kind of one-way mirror, reflecting your own interests while algorithmic observers watch what you click’ (Filter Bubble, p3). Here, access is instant and individualised, but Pariser is concerned that where ‘democracy requires a reliance on shared facts […] we’re being offered parallel but separate universes’ (Filter Bubble, p5). While it is important to argue that “facts” are not enough, shared or not, the problem is accentuated because the search engine, which is now a ‘prediction engine’ (Filter Bubble, p9), has a tendency to search out ‘facts’ you have already indicated a preference for through click signals. Ultimately the cookies and bots that aid personalised web-browsing begin to produce a filter bubble: ‘a unique universe of information for each of us’, but more importantly one that ‘fundamentally alters the way we encounter ideas and information’ (Filter Bubble, p9). In other words, the Google model is one in which we continually receive more of what we already know and have indicated a preference for. Ultimately, the filter bubble is ‘a cozy place, populated by our favourite people and things and ideas’ (Filter Bubble, p12).</w:t>
      </w:r>
    </w:p>
    <w:p w14:paraId="59729301" w14:textId="77777777" w:rsidR="000F7E6B" w:rsidRPr="00742721" w:rsidRDefault="000F7E6B" w:rsidP="000F7E6B">
      <w:pPr>
        <w:rPr>
          <w:sz w:val="16"/>
        </w:rPr>
      </w:pPr>
      <w:r w:rsidRPr="00742721">
        <w:rPr>
          <w:sz w:val="16"/>
        </w:rPr>
        <w:t xml:space="preserve">Pariser notes that while this personalisation flatters users who believe they are in a position of control because the prediction engine appears to be giving them what they want, it increasingly subjects users ‘to a kind of informational determinism in which what you clicked on in the past determines what you see next’ (Filter Bubble, p16). This mode of personalised access means that Google does have great significance for the post-historical university, but that significance does not lie in the claim that Google University is the future as Ernst &amp; Young would have us believe. Rather, the Google model is significant because the two forces of impact and customer service suggest that </w:t>
      </w:r>
      <w:r w:rsidRPr="00742721">
        <w:rPr>
          <w:rStyle w:val="Emphasis"/>
        </w:rPr>
        <w:t>the post-historical university will increasingly take on the character of a filter bubble</w:t>
      </w:r>
      <w:r w:rsidRPr="00742721">
        <w:rPr>
          <w:sz w:val="16"/>
        </w:rPr>
        <w:t xml:space="preserve">. </w:t>
      </w:r>
      <w:r w:rsidRPr="00742721">
        <w:rPr>
          <w:rStyle w:val="StyleUnderline"/>
        </w:rPr>
        <w:t>As research is increasingly directed towards what are described to be the needs of the</w:t>
      </w:r>
      <w:r w:rsidRPr="00742721">
        <w:rPr>
          <w:sz w:val="16"/>
        </w:rPr>
        <w:t xml:space="preserve"> </w:t>
      </w:r>
      <w:r w:rsidRPr="00742721">
        <w:rPr>
          <w:rStyle w:val="StyleUnderline"/>
        </w:rPr>
        <w:t xml:space="preserve">current system, and </w:t>
      </w:r>
      <w:r w:rsidRPr="003A5970">
        <w:rPr>
          <w:rStyle w:val="StyleUnderline"/>
          <w:highlight w:val="cyan"/>
        </w:rPr>
        <w:t>teaching is tailored to satisfying the</w:t>
      </w:r>
      <w:r w:rsidRPr="00742721">
        <w:rPr>
          <w:rStyle w:val="StyleUnderline"/>
        </w:rPr>
        <w:t xml:space="preserve"> existing desires and preferences of</w:t>
      </w:r>
      <w:r w:rsidRPr="00742721">
        <w:rPr>
          <w:sz w:val="16"/>
        </w:rPr>
        <w:t xml:space="preserve"> </w:t>
      </w:r>
      <w:r w:rsidRPr="003A5970">
        <w:rPr>
          <w:rStyle w:val="StyleUnderline"/>
          <w:highlight w:val="cyan"/>
        </w:rPr>
        <w:t>students</w:t>
      </w:r>
      <w:r w:rsidRPr="00742721">
        <w:rPr>
          <w:rStyle w:val="StyleUnderline"/>
        </w:rPr>
        <w:t xml:space="preserve"> refigured </w:t>
      </w:r>
      <w:r w:rsidRPr="003A5970">
        <w:rPr>
          <w:rStyle w:val="StyleUnderline"/>
          <w:highlight w:val="cyan"/>
        </w:rPr>
        <w:t>as customers</w:t>
      </w:r>
      <w:r w:rsidRPr="00742721">
        <w:rPr>
          <w:sz w:val="16"/>
        </w:rPr>
        <w:t xml:space="preserve">, the university’s role in the global knowledge economy will be to offer more of the same. </w:t>
      </w:r>
      <w:r w:rsidRPr="003A5970">
        <w:rPr>
          <w:rStyle w:val="StyleUnderline"/>
          <w:highlight w:val="cyan"/>
        </w:rPr>
        <w:t>The university has</w:t>
      </w:r>
      <w:r w:rsidRPr="00742721">
        <w:rPr>
          <w:rStyle w:val="StyleUnderline"/>
        </w:rPr>
        <w:t xml:space="preserve"> always had </w:t>
      </w:r>
      <w:r w:rsidRPr="003A5970">
        <w:rPr>
          <w:rStyle w:val="StyleUnderline"/>
          <w:highlight w:val="cyan"/>
        </w:rPr>
        <w:t>a major role</w:t>
      </w:r>
      <w:r w:rsidRPr="003A5970">
        <w:rPr>
          <w:rStyle w:val="StyleUnderline"/>
        </w:rPr>
        <w:t xml:space="preserve"> to play </w:t>
      </w:r>
      <w:r w:rsidRPr="003A5970">
        <w:rPr>
          <w:rStyle w:val="StyleUnderline"/>
          <w:highlight w:val="cyan"/>
        </w:rPr>
        <w:t>in maintaining the cultural status quo and policing knowledge, but</w:t>
      </w:r>
      <w:r w:rsidRPr="003A5970">
        <w:rPr>
          <w:rStyle w:val="StyleUnderline"/>
        </w:rPr>
        <w:t xml:space="preserve"> it has </w:t>
      </w:r>
      <w:r w:rsidRPr="003A5970">
        <w:rPr>
          <w:rStyle w:val="StyleUnderline"/>
          <w:highlight w:val="cyan"/>
        </w:rPr>
        <w:t>also</w:t>
      </w:r>
      <w:r w:rsidRPr="003A5970">
        <w:rPr>
          <w:rStyle w:val="StyleUnderline"/>
        </w:rPr>
        <w:t xml:space="preserve"> historically been a major site for</w:t>
      </w:r>
      <w:r w:rsidRPr="00742721">
        <w:rPr>
          <w:rStyle w:val="StyleUnderline"/>
        </w:rPr>
        <w:t xml:space="preserve"> </w:t>
      </w:r>
      <w:r w:rsidRPr="003A5970">
        <w:rPr>
          <w:rStyle w:val="StyleUnderline"/>
          <w:highlight w:val="cyan"/>
        </w:rPr>
        <w:t>the social production of dissensus</w:t>
      </w:r>
      <w:r w:rsidRPr="00742721">
        <w:rPr>
          <w:rStyle w:val="StyleUnderline"/>
        </w:rPr>
        <w:t xml:space="preserve"> which is irreducible to the promotional language of ‘innovation’</w:t>
      </w:r>
      <w:r w:rsidRPr="00742721">
        <w:rPr>
          <w:sz w:val="16"/>
        </w:rPr>
        <w:t xml:space="preserve"> and ‘entrepreneurialism’ (or any historical equivalent thereof). Ultimately the sole purpose of the Ernst &amp; Young report is to ensure that the university of the future plays an integral part in the production of an ‘identity loop’ (Filter Bubble, p127), or what we might call a thought bubble that reproduces the truth of market logic.</w:t>
      </w:r>
    </w:p>
    <w:p w14:paraId="1B7E694E" w14:textId="77777777" w:rsidR="000F7E6B" w:rsidRPr="00742721" w:rsidRDefault="000F7E6B" w:rsidP="000F7E6B">
      <w:pPr>
        <w:rPr>
          <w:sz w:val="16"/>
        </w:rPr>
      </w:pPr>
      <w:r w:rsidRPr="00742721">
        <w:rPr>
          <w:rStyle w:val="StyleUnderline"/>
        </w:rPr>
        <w:t>In the face of this doctrinal onslaught the future of the university as a social institution looks bleak, but</w:t>
      </w:r>
      <w:r w:rsidRPr="00742721">
        <w:rPr>
          <w:sz w:val="16"/>
        </w:rPr>
        <w:t xml:space="preserve"> despite the heavy-handed ideological work that the Ernst &amp; Young report epitomises, </w:t>
      </w:r>
      <w:r w:rsidRPr="00742721">
        <w:rPr>
          <w:rStyle w:val="StyleUnderline"/>
        </w:rPr>
        <w:t>the future cannot be closed off in the way they hope</w:t>
      </w:r>
      <w:r w:rsidRPr="00742721">
        <w:rPr>
          <w:sz w:val="16"/>
        </w:rPr>
        <w:t xml:space="preserve">. As was noted in the introduction, the rationality of markets was shown to be a pseudo-science by the persistence and the effects of what Besley and Hennessey called the ‘psychology of herding’. First of all this produced the hysterical delusion that the business cycle had been overcome, which was then counteracted by the global loss of confidence that brought about the greatest economic crisis in living memory. [End Page 85] The evident role played by these ‘animal spirits’ testifies to the importance of a non-theoretical, non-rational relation to the world, but also to a more profound ontological state of mind that Heidegger refers to as ‘attunement’ or ‘mood’.36 Ordinarily that attunement is an unremarkable and comfortable familiarity, but one that might become a concerted defence in times of crisis. Fluctuations in mood are usually accompanied by stories that tell us something about the world we live in. With regards to the world of economics these are stories that precipitate trust, confidence, euphoria, frenzy, fear, and anxiety.37 These spirits and the stories that shape them are evidence of the continuing hermeneutic condition set out above. </w:t>
      </w:r>
      <w:r w:rsidRPr="00742721">
        <w:rPr>
          <w:rStyle w:val="StyleUnderline"/>
        </w:rPr>
        <w:t>Stories make a world of sense, but they are only ever interpretations and remain subject to the vagaries of moo</w:t>
      </w:r>
      <w:r w:rsidRPr="00742721">
        <w:rPr>
          <w:sz w:val="16"/>
        </w:rPr>
        <w:t>d.</w:t>
      </w:r>
    </w:p>
    <w:p w14:paraId="5B9A83F1" w14:textId="77777777" w:rsidR="000F7E6B" w:rsidRPr="00742721" w:rsidRDefault="000F7E6B" w:rsidP="000F7E6B">
      <w:pPr>
        <w:rPr>
          <w:sz w:val="16"/>
        </w:rPr>
      </w:pPr>
      <w:r w:rsidRPr="003A5970">
        <w:rPr>
          <w:rStyle w:val="StyleUnderline"/>
          <w:highlight w:val="cyan"/>
        </w:rPr>
        <w:t>The narrative of neoliberal post-history can claim</w:t>
      </w:r>
      <w:r w:rsidRPr="00742721">
        <w:rPr>
          <w:rStyle w:val="StyleUnderline"/>
        </w:rPr>
        <w:t xml:space="preserve"> to be the </w:t>
      </w:r>
      <w:r w:rsidRPr="003A5970">
        <w:rPr>
          <w:rStyle w:val="StyleUnderline"/>
          <w:highlight w:val="cyan"/>
        </w:rPr>
        <w:t>rightful representation</w:t>
      </w:r>
      <w:r w:rsidRPr="00742721">
        <w:rPr>
          <w:rStyle w:val="StyleUnderline"/>
        </w:rPr>
        <w:t xml:space="preserve"> of human relations </w:t>
      </w:r>
      <w:r w:rsidRPr="003A5970">
        <w:rPr>
          <w:rStyle w:val="StyleUnderline"/>
          <w:highlight w:val="cyan"/>
        </w:rPr>
        <w:t>only because it is underwritten by gigantic economic, political and social power that</w:t>
      </w:r>
      <w:r w:rsidRPr="003A5970">
        <w:rPr>
          <w:sz w:val="16"/>
          <w:highlight w:val="cyan"/>
        </w:rPr>
        <w:t xml:space="preserve"> </w:t>
      </w:r>
      <w:r w:rsidRPr="003A5970">
        <w:rPr>
          <w:rStyle w:val="StyleUnderline"/>
          <w:highlight w:val="cyan"/>
        </w:rPr>
        <w:t>supports</w:t>
      </w:r>
      <w:r w:rsidRPr="00742721">
        <w:rPr>
          <w:rStyle w:val="StyleUnderline"/>
        </w:rPr>
        <w:t xml:space="preserve"> and distributes </w:t>
      </w:r>
      <w:r w:rsidRPr="003A5970">
        <w:rPr>
          <w:rStyle w:val="StyleUnderline"/>
          <w:highlight w:val="cyan"/>
        </w:rPr>
        <w:t>its stories, not because it has</w:t>
      </w:r>
      <w:r w:rsidRPr="00742721">
        <w:rPr>
          <w:rStyle w:val="StyleUnderline"/>
        </w:rPr>
        <w:t xml:space="preserve"> discovered </w:t>
      </w:r>
      <w:r w:rsidRPr="003A5970">
        <w:rPr>
          <w:rStyle w:val="StyleUnderline"/>
          <w:highlight w:val="cyan"/>
        </w:rPr>
        <w:t>the truth</w:t>
      </w:r>
      <w:r w:rsidRPr="00742721">
        <w:rPr>
          <w:sz w:val="16"/>
        </w:rPr>
        <w:t xml:space="preserve">. In such an environment, </w:t>
      </w:r>
      <w:r w:rsidRPr="003A5970">
        <w:rPr>
          <w:rStyle w:val="Emphasis"/>
        </w:rPr>
        <w:t>academics regularly articulate concern about the utilitarian</w:t>
      </w:r>
      <w:r w:rsidRPr="003A5970">
        <w:rPr>
          <w:rStyle w:val="StyleUnderline"/>
        </w:rPr>
        <w:t xml:space="preserve"> if not </w:t>
      </w:r>
      <w:r w:rsidRPr="003A5970">
        <w:rPr>
          <w:rStyle w:val="Emphasis"/>
        </w:rPr>
        <w:t>instrumental mood, of managers and students alike</w:t>
      </w:r>
      <w:r w:rsidRPr="003A5970">
        <w:rPr>
          <w:sz w:val="16"/>
        </w:rPr>
        <w:t>. While the discourses of impact and customer service further support such instrumentality and suggest that the university of the future will increasingly help lock</w:t>
      </w:r>
      <w:r w:rsidRPr="00742721">
        <w:rPr>
          <w:sz w:val="16"/>
        </w:rPr>
        <w:t xml:space="preserve"> down the narrative of post-history, </w:t>
      </w:r>
      <w:r w:rsidRPr="00742721">
        <w:rPr>
          <w:rStyle w:val="Emphasis"/>
        </w:rPr>
        <w:t>there is still hope</w:t>
      </w:r>
      <w:r w:rsidRPr="00742721">
        <w:rPr>
          <w:sz w:val="16"/>
        </w:rPr>
        <w:t xml:space="preserve">. In keeping with Heidegger’s (in)famous use of Hölderlin’s words: ‘But where danger is, grows/The saving power also’,38 the pressures on students to achieve a certain GPA or class of degree and the demands on them to be socially compliant, still does not eradicate their sense that </w:t>
      </w:r>
      <w:r w:rsidRPr="003A5970">
        <w:rPr>
          <w:rStyle w:val="Emphasis"/>
          <w:highlight w:val="cyan"/>
        </w:rPr>
        <w:t>the world is contestable</w:t>
      </w:r>
      <w:r w:rsidRPr="00742721">
        <w:rPr>
          <w:sz w:val="16"/>
        </w:rPr>
        <w:t xml:space="preserve">. In many cases the mood of </w:t>
      </w:r>
      <w:r w:rsidRPr="003A5970">
        <w:rPr>
          <w:rStyle w:val="StyleUnderline"/>
          <w:highlight w:val="cyan"/>
        </w:rPr>
        <w:t>students</w:t>
      </w:r>
      <w:r w:rsidRPr="00742721">
        <w:rPr>
          <w:sz w:val="16"/>
        </w:rPr>
        <w:t xml:space="preserve"> remains one of scepticism and doubt towards the supposed common sense, coupled with a desire for change. They </w:t>
      </w:r>
      <w:r w:rsidRPr="003A5970">
        <w:rPr>
          <w:rStyle w:val="StyleUnderline"/>
          <w:highlight w:val="cyan"/>
        </w:rPr>
        <w:t>remain interested in the big questions</w:t>
      </w:r>
      <w:r w:rsidRPr="00742721">
        <w:rPr>
          <w:rStyle w:val="StyleUnderline"/>
        </w:rPr>
        <w:t xml:space="preserve"> and readily support courses that make great theoretical demands on them. </w:t>
      </w:r>
      <w:r w:rsidRPr="00742721">
        <w:rPr>
          <w:sz w:val="16"/>
        </w:rPr>
        <w:t xml:space="preserve">Students tend to be of an age when the sedimented world they have inherited has not yet ossified and all kinds of malformations and reformations remain possible. This means that </w:t>
      </w:r>
      <w:r w:rsidRPr="003A5970">
        <w:rPr>
          <w:rStyle w:val="StyleUnderline"/>
          <w:highlight w:val="cyan"/>
        </w:rPr>
        <w:t>an important role can still be played by the university</w:t>
      </w:r>
      <w:r w:rsidRPr="00742721">
        <w:rPr>
          <w:rStyle w:val="StyleUnderline"/>
        </w:rPr>
        <w:t xml:space="preserve">; not one that is reduced to increasing access to what is already given, but one </w:t>
      </w:r>
      <w:r w:rsidRPr="003A5970">
        <w:rPr>
          <w:rStyle w:val="StyleUnderline"/>
          <w:highlight w:val="cyan"/>
        </w:rPr>
        <w:t xml:space="preserve">that </w:t>
      </w:r>
      <w:r w:rsidRPr="003A5970">
        <w:rPr>
          <w:rStyle w:val="Emphasis"/>
          <w:highlight w:val="cyan"/>
        </w:rPr>
        <w:t>opens up spaces for this contestation and challenging of the world, for offering up radically alternative ways of living and being-with-others</w:t>
      </w:r>
      <w:r w:rsidRPr="003A5970">
        <w:rPr>
          <w:sz w:val="16"/>
          <w:highlight w:val="cyan"/>
        </w:rPr>
        <w:t>.</w:t>
      </w:r>
    </w:p>
    <w:p w14:paraId="51C48DA4" w14:textId="77777777" w:rsidR="000F7E6B" w:rsidRDefault="000F7E6B" w:rsidP="000F7E6B">
      <w:pPr>
        <w:rPr>
          <w:sz w:val="16"/>
        </w:rPr>
      </w:pPr>
      <w:r w:rsidRPr="00742721">
        <w:rPr>
          <w:sz w:val="16"/>
        </w:rPr>
        <w:t xml:space="preserve">As was noted in the introduction, the </w:t>
      </w:r>
      <w:r w:rsidRPr="003A5970">
        <w:rPr>
          <w:rStyle w:val="StyleUnderline"/>
        </w:rPr>
        <w:t>humanities have an especially important role</w:t>
      </w:r>
      <w:r w:rsidRPr="00742721">
        <w:rPr>
          <w:rStyle w:val="StyleUnderline"/>
        </w:rPr>
        <w:t xml:space="preserve"> to play in this regard. While </w:t>
      </w:r>
      <w:r w:rsidRPr="003A5970">
        <w:rPr>
          <w:rStyle w:val="StyleUnderline"/>
        </w:rPr>
        <w:t>traditional humanities disciplines</w:t>
      </w:r>
      <w:r w:rsidRPr="003A5970">
        <w:rPr>
          <w:sz w:val="16"/>
        </w:rPr>
        <w:t xml:space="preserve"> such as philosophy, English, and history </w:t>
      </w:r>
      <w:r w:rsidRPr="003A5970">
        <w:rPr>
          <w:rStyle w:val="StyleUnderline"/>
        </w:rPr>
        <w:t>have all supported social and political conservatism through</w:t>
      </w:r>
      <w:r w:rsidRPr="003A5970">
        <w:rPr>
          <w:sz w:val="16"/>
        </w:rPr>
        <w:t xml:space="preserve">, amongst other things, </w:t>
      </w:r>
      <w:r w:rsidRPr="003A5970">
        <w:rPr>
          <w:rStyle w:val="StyleUnderline"/>
        </w:rPr>
        <w:t xml:space="preserve">the defence of a canon, these disciplines have also been traditionally concerned with that </w:t>
      </w:r>
      <w:r w:rsidRPr="003A5970">
        <w:rPr>
          <w:rStyle w:val="Emphasis"/>
        </w:rPr>
        <w:t>gap between</w:t>
      </w:r>
      <w:r w:rsidRPr="00742721">
        <w:rPr>
          <w:rStyle w:val="Emphasis"/>
        </w:rPr>
        <w:t xml:space="preserve"> the meaningful and meaninglessness that defines the human condition</w:t>
      </w:r>
      <w:r w:rsidRPr="00742721">
        <w:rPr>
          <w:sz w:val="16"/>
        </w:rPr>
        <w:t>. Whether a philosophical treatise, a work of literature, or the recovery of a counter-history</w:t>
      </w:r>
      <w:r w:rsidRPr="00742721">
        <w:rPr>
          <w:rStyle w:val="StyleUnderline"/>
        </w:rPr>
        <w:t xml:space="preserve">, work in </w:t>
      </w:r>
      <w:r w:rsidRPr="003A5970">
        <w:rPr>
          <w:rStyle w:val="StyleUnderline"/>
        </w:rPr>
        <w:t xml:space="preserve">the humanities has always occupied that space where </w:t>
      </w:r>
      <w:r w:rsidRPr="003A5970">
        <w:rPr>
          <w:rStyle w:val="StyleUnderline"/>
          <w:highlight w:val="cyan"/>
        </w:rPr>
        <w:t xml:space="preserve">the </w:t>
      </w:r>
      <w:r w:rsidRPr="003A5970">
        <w:rPr>
          <w:rStyle w:val="Emphasis"/>
          <w:highlight w:val="cyan"/>
        </w:rPr>
        <w:t>meaningful totality we call our world suffers a variety of disruptions and is revealed to be inadequate</w:t>
      </w:r>
      <w:r w:rsidRPr="00742721">
        <w:rPr>
          <w:sz w:val="16"/>
        </w:rPr>
        <w:t xml:space="preserve">. </w:t>
      </w:r>
      <w:r w:rsidRPr="003A5970">
        <w:rPr>
          <w:rStyle w:val="Emphasis"/>
          <w:highlight w:val="cyan"/>
        </w:rPr>
        <w:t>The humanities are</w:t>
      </w:r>
      <w:r w:rsidRPr="00742721">
        <w:rPr>
          <w:rStyle w:val="Emphasis"/>
        </w:rPr>
        <w:t xml:space="preserve"> never more alive than when </w:t>
      </w:r>
      <w:r w:rsidRPr="003A5970">
        <w:rPr>
          <w:rStyle w:val="Emphasis"/>
          <w:highlight w:val="cyan"/>
        </w:rPr>
        <w:t>faced with the loss of an established truth</w:t>
      </w:r>
      <w:r w:rsidRPr="00742721">
        <w:rPr>
          <w:rStyle w:val="Emphasis"/>
        </w:rPr>
        <w:t xml:space="preserve"> and the slipping away of the world</w:t>
      </w:r>
      <w:r w:rsidRPr="00742721">
        <w:rPr>
          <w:sz w:val="16"/>
        </w:rPr>
        <w:t>.</w:t>
      </w:r>
      <w:r w:rsidRPr="00742721">
        <w:rPr>
          <w:rStyle w:val="StyleUnderline"/>
        </w:rPr>
        <w:t xml:space="preserve"> Some of the greatest works in the humanities are riddled with anxiety</w:t>
      </w:r>
      <w:r w:rsidRPr="00742721">
        <w:rPr>
          <w:sz w:val="16"/>
        </w:rPr>
        <w:t xml:space="preserve">. </w:t>
      </w:r>
      <w:r w:rsidRPr="00742721">
        <w:rPr>
          <w:rStyle w:val="StyleUnderline"/>
        </w:rPr>
        <w:t xml:space="preserve">It therefore falls on the humanities </w:t>
      </w:r>
      <w:r w:rsidRPr="003A5970">
        <w:rPr>
          <w:rStyle w:val="StyleUnderline"/>
          <w:highlight w:val="cyan"/>
        </w:rPr>
        <w:t>in a time of crisis to enable anxiety to work in the name of alternative visions</w:t>
      </w:r>
      <w:r w:rsidRPr="00742721">
        <w:rPr>
          <w:rStyle w:val="StyleUnderline"/>
        </w:rPr>
        <w:t xml:space="preserve">, </w:t>
      </w:r>
      <w:r w:rsidRPr="003A5970">
        <w:rPr>
          <w:rStyle w:val="StyleUnderline"/>
          <w:highlight w:val="cyan"/>
        </w:rPr>
        <w:t>which is precisely why the humanities are under such</w:t>
      </w:r>
      <w:r w:rsidRPr="00742721">
        <w:rPr>
          <w:rStyle w:val="StyleUnderline"/>
        </w:rPr>
        <w:t xml:space="preserve"> strident </w:t>
      </w:r>
      <w:r w:rsidRPr="003A5970">
        <w:rPr>
          <w:rStyle w:val="StyleUnderline"/>
          <w:highlight w:val="cyan"/>
        </w:rPr>
        <w:t>attack within the marketised model.</w:t>
      </w:r>
      <w:r w:rsidRPr="00742721">
        <w:rPr>
          <w:rStyle w:val="StyleUnderline"/>
        </w:rPr>
        <w:t xml:space="preserve"> This is also a role that ought to be taken beyond the campus to form the beginnings of a new contract with a public that has just bailed out private speculators at the expense of public welfare</w:t>
      </w:r>
      <w:r w:rsidRPr="00742721">
        <w:rPr>
          <w:sz w:val="16"/>
        </w:rPr>
        <w:t xml:space="preserve">. Turning away from the anxiety generated by the crisis will only encourage more of the same. </w:t>
      </w:r>
      <w:r w:rsidRPr="003A5970">
        <w:rPr>
          <w:rStyle w:val="Emphasis"/>
          <w:highlight w:val="cyan"/>
        </w:rPr>
        <w:t>The public role of the university should be to ensure</w:t>
      </w:r>
      <w:r w:rsidRPr="00742721">
        <w:rPr>
          <w:rStyle w:val="Emphasis"/>
        </w:rPr>
        <w:t xml:space="preserve"> this </w:t>
      </w:r>
      <w:r w:rsidRPr="003A5970">
        <w:rPr>
          <w:rStyle w:val="Emphasis"/>
          <w:highlight w:val="cyan"/>
        </w:rPr>
        <w:t>anxiety</w:t>
      </w:r>
      <w:r w:rsidRPr="00742721">
        <w:rPr>
          <w:rStyle w:val="StyleUnderline"/>
        </w:rPr>
        <w:t xml:space="preserve">, </w:t>
      </w:r>
      <w:r w:rsidRPr="00742721">
        <w:rPr>
          <w:rStyle w:val="Emphasis"/>
        </w:rPr>
        <w:t xml:space="preserve">understood as the re-emergence of the </w:t>
      </w:r>
      <w:r w:rsidRPr="003A5970">
        <w:rPr>
          <w:rStyle w:val="Emphasis"/>
          <w:highlight w:val="cyan"/>
        </w:rPr>
        <w:t>questioning</w:t>
      </w:r>
      <w:r w:rsidRPr="00742721">
        <w:rPr>
          <w:rStyle w:val="Emphasis"/>
        </w:rPr>
        <w:t xml:space="preserve"> that </w:t>
      </w:r>
      <w:r w:rsidRPr="003A5970">
        <w:rPr>
          <w:rStyle w:val="Emphasis"/>
          <w:highlight w:val="cyan"/>
        </w:rPr>
        <w:t>neoliberal post-history</w:t>
      </w:r>
      <w:r w:rsidRPr="00742721">
        <w:rPr>
          <w:rStyle w:val="Emphasis"/>
        </w:rPr>
        <w:t xml:space="preserve"> continually seeks to suppress, is turned to creative use</w:t>
      </w:r>
      <w:r w:rsidRPr="00742721">
        <w:rPr>
          <w:sz w:val="16"/>
        </w:rPr>
        <w:t>.</w:t>
      </w:r>
    </w:p>
    <w:p w14:paraId="67FE6F88" w14:textId="6D37B17A" w:rsidR="00B06C5A" w:rsidRPr="004D24C1" w:rsidRDefault="00B06C5A" w:rsidP="00B06C5A">
      <w:pPr>
        <w:pStyle w:val="Heading3"/>
      </w:pPr>
      <w:r w:rsidRPr="004D24C1">
        <w:t>2NC –</w:t>
      </w:r>
      <w:r w:rsidR="005B4321" w:rsidRPr="004D24C1">
        <w:t xml:space="preserve"> </w:t>
      </w:r>
      <w:r w:rsidR="001B2FF8" w:rsidRPr="004D24C1">
        <w:t>Framework: Cap Focus Good</w:t>
      </w:r>
    </w:p>
    <w:p w14:paraId="34BC85F7" w14:textId="77777777" w:rsidR="00B06C5A" w:rsidRPr="004D24C1" w:rsidRDefault="00B06C5A" w:rsidP="00B06C5A">
      <w:pPr>
        <w:pStyle w:val="Heading4"/>
      </w:pPr>
      <w:r w:rsidRPr="004D24C1">
        <w:t xml:space="preserve">Conversations of crime must take into account capitalism’s constructions of blame onto ‘criminals’ and the social underpinnings behind that. Anything that moves away from the current cjs or capitalism must center social discursive problems and solutions </w:t>
      </w:r>
    </w:p>
    <w:p w14:paraId="3F6C2CC6" w14:textId="77777777" w:rsidR="00B06C5A" w:rsidRPr="004D24C1" w:rsidRDefault="00B06C5A" w:rsidP="00B06C5A">
      <w:r w:rsidRPr="004D24C1">
        <w:rPr>
          <w:rStyle w:val="Style13ptBold"/>
        </w:rPr>
        <w:t>Cheliotis ’13</w:t>
      </w:r>
      <w:r w:rsidRPr="004D24C1">
        <w:t xml:space="preserve"> (Leonidas K Cheliotis, University of Edinburgh, Neoliberal capitalism and middle-class punitiveness: Bringing Erich Fromm’s ‘materialistic psychoanalysis’ to penology, Punishment &amp;amp; Society, Volume 15 issue 3, 17 June 2013) accessed 7-17-20 MS</w:t>
      </w:r>
    </w:p>
    <w:p w14:paraId="33FE6BD1" w14:textId="77777777" w:rsidR="00B06C5A" w:rsidRPr="004D24C1" w:rsidRDefault="00B06C5A" w:rsidP="00B06C5A">
      <w:pPr>
        <w:rPr>
          <w:sz w:val="16"/>
        </w:rPr>
      </w:pPr>
      <w:r w:rsidRPr="004D24C1">
        <w:rPr>
          <w:sz w:val="16"/>
        </w:rPr>
        <w:t xml:space="preserve">‘Suitable threats’ and ‘suitable enemies’ Two confusions must be avoided at this juncture. First, although Fromm himself does not raise this point, to speak of displacement is not to claim that public consciousness is wholly diverted away from the original sources of insecurity. This, in the case under consideration, would not be possible, </w:t>
      </w:r>
      <w:r w:rsidRPr="004D24C1">
        <w:rPr>
          <w:rStyle w:val="StyleUnderline"/>
        </w:rPr>
        <w:t>given that socioeconomic adversities always impinge directly and heavily on the human psyche</w:t>
      </w:r>
      <w:r w:rsidRPr="004D24C1">
        <w:rPr>
          <w:sz w:val="16"/>
        </w:rPr>
        <w:t xml:space="preserve">. Nor would it even be politically desirable, as </w:t>
      </w:r>
      <w:r w:rsidRPr="004D24C1">
        <w:rPr>
          <w:rStyle w:val="StyleUnderline"/>
        </w:rPr>
        <w:t>socio-economic concerns work to increase (if not, as we have seen, fully and permanently ensure) personal susceptibility to exploitation as both a worker and a consumer in the neoliberal marketplace</w:t>
      </w:r>
      <w:r w:rsidRPr="004D24C1">
        <w:rPr>
          <w:sz w:val="16"/>
        </w:rPr>
        <w:t xml:space="preserve">. Displacement is to be understood, instead, as a matter of prioritizing or at least rebalancing different concerns according to their perceived levels of importance and urgency, be such perceptions justified or not by objective factors. In this sense, </w:t>
      </w:r>
      <w:r w:rsidRPr="004D24C1">
        <w:rPr>
          <w:rStyle w:val="StyleUnderline"/>
        </w:rPr>
        <w:t xml:space="preserve">socio-economic insecurities may be kept constant or even increase but either take a back seat to, or not far exceed, insecurities related to the likelihood of criminal victimization on the street. </w:t>
      </w:r>
      <w:r w:rsidRPr="004D24C1">
        <w:rPr>
          <w:sz w:val="16"/>
        </w:rPr>
        <w:t xml:space="preserve">The second confusion to be avoided also concerns the process of displacement. To suggest that the source of middle-class worries is displaced from neoliberal socio-economic policies onto violent street crime is not to subscribe to the behaviourist concept of ‘stimulus generalization’, whereby a given response may extend to objects or situations outwardly resembling the original stimulus. As well as referring to the rise of new but not substitutive stimuli, the concept of generalization fails to explain why superficially similar objects or situations are not equally effective in triggering the same response. Here one needs to recall, this time with Fromm, that stimulation requires that the stimulus be commonly thought of as bearing a causal link to the response. For example, although fear is a biological instinct found in all sentient organisms, a man will feel threatened with danger to his life only to the extent that the source of danger has previously been nominated as such. Displacement, it follows, requires that there be unconscious associative connections between new objects or situations and their original counterparts; that there be sufficient identity in the responses each of them may be said to elicit, regardless of any similarities they may or may not share in terms of outward form (Fromm, 1984 [1973]: 321–325). Thus, albeit due to the unequal distribution of resources under </w:t>
      </w:r>
      <w:r w:rsidRPr="004D24C1">
        <w:rPr>
          <w:rStyle w:val="StyleUnderline"/>
        </w:rPr>
        <w:t xml:space="preserve">neoliberal capitalism, corporeal insecurity among the middle classes is attributed to the supposed spread of violent street crime and the threats it poses directly to the human body. </w:t>
      </w:r>
      <w:r w:rsidRPr="004D24C1">
        <w:rPr>
          <w:sz w:val="16"/>
        </w:rPr>
        <w:t xml:space="preserve">Similarly, inasmuch as middle-class ontological insecurity springs from reduced geographical mobility, it is blamed not on financial constraints but rather on the socio-spatial implications of violent crime on the streets, for example the avoidance of public places denoted as ‘danger zones’ or ‘no-go areas’ (see further Garland, Cheliotis 261 Arguably, however, </w:t>
      </w:r>
      <w:r w:rsidRPr="004D24C1">
        <w:rPr>
          <w:rStyle w:val="StyleUnderline"/>
        </w:rPr>
        <w:t>neoliberal capitalism can have actual, if indirect, criminogenic effects, in that it brings about the economic ills and wider existential gaps that may push a minority of people to take up violent street crime</w:t>
      </w:r>
      <w:r w:rsidRPr="004D24C1">
        <w:rPr>
          <w:sz w:val="16"/>
        </w:rPr>
        <w:t xml:space="preserve">. (This, incidentally, is an observation which Fromm (2000 [1931]) elaborates in the context of earlier forms of capitalism.) By implication, and at least in this limited sense, </w:t>
      </w:r>
      <w:r w:rsidRPr="004D24C1">
        <w:rPr>
          <w:rStyle w:val="StyleUnderline"/>
        </w:rPr>
        <w:t>the process of displacement becomes one where the original danger and its resembling substitute are not only associated causally, but also share a certain grounding in lived reality</w:t>
      </w:r>
      <w:r w:rsidRPr="004D24C1">
        <w:rPr>
          <w:sz w:val="16"/>
        </w:rPr>
        <w:t xml:space="preserve">. Indeed, </w:t>
      </w:r>
      <w:r w:rsidRPr="004D24C1">
        <w:rPr>
          <w:rStyle w:val="StyleUnderline"/>
        </w:rPr>
        <w:t>governing elites may manipulate the criminogenic side-effects of neoliberal capitalism to their own political advantage.</w:t>
      </w:r>
      <w:r w:rsidRPr="004D24C1">
        <w:rPr>
          <w:sz w:val="16"/>
        </w:rPr>
        <w:t xml:space="preserve"> By arbitrarily extrapolating from the relatively few concrete instances of violent victimization on the street – by putting together ‘[l]ittle straws of truth’, as Fromm (1964: 85) would phrase the point – </w:t>
      </w:r>
      <w:r w:rsidRPr="004D24C1">
        <w:rPr>
          <w:rStyle w:val="StyleUnderline"/>
        </w:rPr>
        <w:t>elites may accord semblances of reality to the fictional image of violent street crime as a danger similar in its spread to the insecurities directly borne of neoliberal socioeconomic policies</w:t>
      </w:r>
      <w:r w:rsidRPr="004D24C1">
        <w:rPr>
          <w:sz w:val="16"/>
        </w:rPr>
        <w:t xml:space="preserve">. At the same time, the apparent root causes of the substitute danger that is violent street crime, whether fictional or real, must be disassociated from the governing party and its socio-economic policies as such. If not, displacement risks defeating its political purpose, both in terms of incumbent interests and the broader neoliberal project to which these are subtly and tightly tied. It is important here to </w:t>
      </w:r>
      <w:r w:rsidRPr="004D24C1">
        <w:rPr>
          <w:rStyle w:val="StyleUnderline"/>
        </w:rPr>
        <w:t xml:space="preserve">elaborate on the neoliberal framework of blame and accountability within which violent street crime is depicted and explained in political and public discourses. </w:t>
      </w:r>
      <w:r w:rsidRPr="004D24C1">
        <w:rPr>
          <w:sz w:val="16"/>
        </w:rPr>
        <w:t xml:space="preserve">Blame and accountability in general, and the identity of those held responsible for the problem of violent street crime in particular, are key to further deepening our understanding of the process of displacement at issue. For </w:t>
      </w:r>
      <w:r w:rsidRPr="004D24C1">
        <w:rPr>
          <w:rStyle w:val="StyleUnderline"/>
        </w:rPr>
        <w:t>resolution, if such it can be termed, cannot be reached by governing elites if they merely deny responsibility for the problem they have chosen to foreground.</w:t>
      </w:r>
      <w:r w:rsidRPr="004D24C1">
        <w:rPr>
          <w:sz w:val="16"/>
        </w:rPr>
        <w:t xml:space="preserve"> The outlet where responsibility is transferred has crucial functions to perform besides, over and above assuming the burden of blame, hence it needs to satisfy a battery of very particular criteria. In fact, the political utility and selectability of a given danger are largely commensurate with its capacity to be attributed to sources that can meet these criteria. As Fromm (1964: 85–87) notes, a danger cannot be sufficiently attractive as a substitute for the real source of one’s insecurities unless it leads to the identification of specific others, and unless it helps to mobilize disdain for them as opposed to praise for one’s own group. </w:t>
      </w:r>
      <w:r w:rsidRPr="004D24C1">
        <w:rPr>
          <w:rStyle w:val="StyleUnderline"/>
        </w:rPr>
        <w:t>This is because a central function of substitutive dangers is to drain off the narcissistic needs for a sense of mastery over destiny</w:t>
      </w:r>
      <w:r w:rsidRPr="004D24C1">
        <w:rPr>
          <w:sz w:val="16"/>
        </w:rPr>
        <w:t xml:space="preserve"> (although, as we shall see, mastery must by no means be absolute to be politically effective) and </w:t>
      </w:r>
      <w:r w:rsidRPr="004D24C1">
        <w:rPr>
          <w:rStyle w:val="StyleUnderline"/>
        </w:rPr>
        <w:t>for achieving or reaffirming significations of social superiority</w:t>
      </w:r>
      <w:r w:rsidRPr="004D24C1">
        <w:rPr>
          <w:sz w:val="16"/>
        </w:rPr>
        <w:t xml:space="preserve">. What thus allows violent street crime to appear liable to regulation and provoke targeted disdain is first and foremost that it can be given a familiar face, as when mugging is linked to young Black males (Hall et al., 1978; Simon, 2001; Wacquant, 2009; Tonry, 2011). Not all categories of persons are equally suitable for the purposes in hand. Fromm (1964: 86) points out that scapegoats need to issue from ‘a minority that 262 is sufficiently helpless to lend itself as an object for narcissistic satisfaction’ (see also Christie, 1986; Hollway and Jefferson, 1997). If, as Fromm elaborates, </w:t>
      </w:r>
      <w:r w:rsidRPr="004D24C1">
        <w:rPr>
          <w:rStyle w:val="StyleUnderline"/>
        </w:rPr>
        <w:t>the helplessness of scapegoats is generally to be conceived in socio-economic terms, then governing elites in the case at issue manage to twist yet another complication of neoliberalism to their own advantage, here laying responsibility squarely on the backs of people whom neoliberal socio-economic policies have kept or pushed into the most disadvantaged positions in society</w:t>
      </w:r>
      <w:r w:rsidRPr="004D24C1">
        <w:rPr>
          <w:sz w:val="16"/>
        </w:rPr>
        <w:t xml:space="preserve"> (Reiner, 2002; Wacquant, 2009). Once personified, Fromm goes on to argue, selected dangers may be framed in the language of extant self-serving effigies that divide societies into pairs of extremes along moralistic lines. Crucially, besides furnishing idioms for describing the general qualities of human conduct, such effigies also offer precise ideas about how human conduct is to be explained and how it should be weighed morally (Fromm, 2006 [1962]: 87–100; see also Herzfeld, 1992). In all these senses, </w:t>
      </w:r>
      <w:r w:rsidRPr="004D24C1">
        <w:rPr>
          <w:rStyle w:val="Emphasis"/>
        </w:rPr>
        <w:t xml:space="preserve">the violent street criminal’s demerits are constructed in a classificatory language that feeds on the symbolic order of neoliberal capitalism. </w:t>
      </w:r>
      <w:r w:rsidRPr="004D24C1">
        <w:rPr>
          <w:sz w:val="16"/>
        </w:rPr>
        <w:t xml:space="preserve">More specifically, </w:t>
      </w:r>
      <w:r w:rsidRPr="004D24C1">
        <w:rPr>
          <w:rStyle w:val="StyleUnderline"/>
        </w:rPr>
        <w:t>the perpetrators of violent street crime are said and thought to be enjoying instant access to material and ontological gains, from the goods they seize to unrestricted spatial mobility through taking over streets</w:t>
      </w:r>
      <w:r w:rsidRPr="004D24C1">
        <w:rPr>
          <w:sz w:val="16"/>
        </w:rPr>
        <w:t xml:space="preserve">. Thereby induced among the middle classes is the sense of unfairness one consciously feels when others ‘short circuit the whole marketplace of effort and reward, when they are perceived as getting exactly what they want without any effort at all – or, more precisely, exactly what you want and can only achieve with great effort’ (Young, 2007: 45, emphasis in original). Purporting to be causally associated with failing performance in the marketplace, violent street crime soon comes to be viewed as the means by which ‘flawed consumers’ manage to offset the effects of personal ‘irresponsibility’ and ‘laziness’ (see further Bauman and May, 2001; also Garland, 2001; Wacquant, 2009). It is not hard to see how governing elites once more manage to draw symbolic benefits from deeply problematic features of their neoliberal socio-economic policies. Not only do they deploy the scathing rhetoric of the market to theorize and castigate the violent street criminal. In so doing, they also </w:t>
      </w:r>
      <w:r w:rsidRPr="004D24C1">
        <w:rPr>
          <w:rStyle w:val="StyleUnderline"/>
        </w:rPr>
        <w:t>conflate the disadvantages their very policies have done so much to produce with a constructed succession of taints, from irresponsibility and laziness, to criminal propensity, to reduced morality</w:t>
      </w:r>
      <w:r w:rsidRPr="004D24C1">
        <w:rPr>
          <w:sz w:val="16"/>
        </w:rPr>
        <w:t xml:space="preserve">. This argument may be advanced further: rather than assuming that the politico-symbolic benefit at issue is restricted to relativizing the significance and urgency of middle-class socio-economic insecurities vis-a`-vis violent street crime, the discourse of violent street crime may be viewed as allowing the reconstruction of middle-class socio-economic insecurities as such, treating them as a signifier of responsible citizenship and thereby unconsciously enhancing their public acceptability. In this case, while the disadvantaged are berated for allegedly rejecting ‘responsible’ alternatives in favour of crime as the easy route out of their predicament, praise is extended to the middle classes, who equally allegedly make the hard ‘responsible’ choice of abstaining from crime despite the persistence of their own socio-economic insecurities. Among the middle classes, stubborn socio-economic Cheliotis 263 Downloaded from pun.sagepub.com at Karolinska Institutets Universitetsbibliotek on May 25, 2015 insecurities may thus come to be regarded as indicators of righteousness and responsibility, both in terms of entrepreneurship and approach to the rule of law. To this extent, crime allows for expanding the meaning of success in life under neoliberalism to include reference to the legal merits of the means by which one struggles for corporeal and ontological security, opening up opportunities for finding a modicum of narcissistic satisfaction in the process of struggling even where, ironically, the ultimate desired goals remain pending. But the irony goes further still, </w:t>
      </w:r>
      <w:r w:rsidRPr="004D24C1">
        <w:rPr>
          <w:rStyle w:val="StyleUnderline"/>
        </w:rPr>
        <w:t>insofar as the dichotomous discourse of responsibilization as applied to the public reflects, and ultimately serves, the interests of neoliberal rulers who thereby try to evade nothing less than responsibility for their own civic failings and misdeeds</w:t>
      </w:r>
    </w:p>
    <w:p w14:paraId="427AFA22" w14:textId="77777777" w:rsidR="00B06C5A" w:rsidRPr="004D24C1" w:rsidRDefault="00B06C5A" w:rsidP="00B06C5A"/>
    <w:p w14:paraId="392295B4" w14:textId="3589998E" w:rsidR="00B06C5A" w:rsidRPr="004D24C1" w:rsidRDefault="003330EF" w:rsidP="003330EF">
      <w:pPr>
        <w:pStyle w:val="Heading3"/>
      </w:pPr>
      <w:r w:rsidRPr="004D24C1">
        <w:t>2NC – FW: Challenge Structures</w:t>
      </w:r>
    </w:p>
    <w:p w14:paraId="497C1267" w14:textId="77777777" w:rsidR="00296868" w:rsidRPr="004D24C1" w:rsidRDefault="00296868" w:rsidP="00296868">
      <w:pPr>
        <w:pStyle w:val="Heading4"/>
      </w:pPr>
      <w:r w:rsidRPr="004D24C1">
        <w:t>A framework of understanding the PIC as necessitated by capitalism is the only route to an effective challenge of structures of domination</w:t>
      </w:r>
    </w:p>
    <w:p w14:paraId="37DAE5B1" w14:textId="77777777" w:rsidR="00296868" w:rsidRPr="004D24C1" w:rsidRDefault="00296868" w:rsidP="00296868">
      <w:r w:rsidRPr="004D24C1">
        <w:rPr>
          <w:b/>
          <w:bCs/>
          <w:sz w:val="26"/>
          <w:szCs w:val="26"/>
        </w:rPr>
        <w:t>Smith &amp; Hattery ’08</w:t>
      </w:r>
      <w:r w:rsidRPr="004D24C1">
        <w:t xml:space="preserve"> (Earl Smith and Angela J. Hattery, Incarceration: A Tool for Racial Segregation and Labor Exploitation, Race, Gender &amp; Class Journal, Vol. 15 No ½) - NR</w:t>
      </w:r>
    </w:p>
    <w:p w14:paraId="63AA7CD5" w14:textId="77777777" w:rsidR="00296868" w:rsidRPr="004D24C1" w:rsidRDefault="00296868" w:rsidP="00296868">
      <w:pPr>
        <w:rPr>
          <w:sz w:val="16"/>
        </w:rPr>
      </w:pPr>
      <w:r w:rsidRPr="004D24C1">
        <w:rPr>
          <w:sz w:val="16"/>
        </w:rPr>
        <w:t xml:space="preserve">Our argument is framed primarily by the race, class and gender paradigm which was largely developed by African American and multiracial feminists (Anderson, 2001 ; Davis, 1983; Hill-Collins, 1994, 2004; King, 1988; Zinn, 2005). </w:t>
      </w:r>
      <w:r w:rsidRPr="004D24C1">
        <w:rPr>
          <w:rStyle w:val="Emphasis"/>
        </w:rPr>
        <w:t>This theoretical paradigm rests on the assumption that systems of oppression and domination</w:t>
      </w:r>
      <w:r w:rsidRPr="004D24C1">
        <w:rPr>
          <w:sz w:val="16"/>
        </w:rPr>
        <w:t xml:space="preserve"> (i.e. patriarchy, capitalism, and racial superiority) </w:t>
      </w:r>
      <w:r w:rsidRPr="004D24C1">
        <w:rPr>
          <w:rStyle w:val="Emphasis"/>
        </w:rPr>
        <w:t>exist independently and are woven together in</w:t>
      </w:r>
      <w:r w:rsidRPr="004D24C1">
        <w:rPr>
          <w:sz w:val="16"/>
        </w:rPr>
        <w:t xml:space="preserve"> what Baca Zinn and Thornton Dill (2005) refer to as </w:t>
      </w:r>
      <w:r w:rsidRPr="004D24C1">
        <w:rPr>
          <w:rStyle w:val="Emphasis"/>
        </w:rPr>
        <w:t>a matrix of domination.</w:t>
      </w:r>
      <w:r w:rsidRPr="004D24C1">
        <w:rPr>
          <w:sz w:val="16"/>
        </w:rPr>
        <w:t xml:space="preserve"> Furthermore, </w:t>
      </w:r>
      <w:r w:rsidRPr="004D24C1">
        <w:rPr>
          <w:rStyle w:val="Emphasis"/>
        </w:rPr>
        <w:t>the race, class, and gender paradigm requires that the data be analyzed not only with attention to individual social locations but more importantly with attention to the inequality regimes</w:t>
      </w:r>
      <w:r w:rsidRPr="004D24C1">
        <w:rPr>
          <w:sz w:val="16"/>
        </w:rPr>
        <w:t xml:space="preserve"> (Acker, 2006) </w:t>
      </w:r>
      <w:r w:rsidRPr="004D24C1">
        <w:rPr>
          <w:rStyle w:val="Emphasis"/>
        </w:rPr>
        <w:t xml:space="preserve">that are based in the systems of </w:t>
      </w:r>
      <w:r w:rsidRPr="004D24C1">
        <w:rPr>
          <w:sz w:val="16"/>
        </w:rPr>
        <w:t xml:space="preserve">patriarchy, </w:t>
      </w:r>
      <w:r w:rsidRPr="004D24C1">
        <w:rPr>
          <w:rStyle w:val="Emphasis"/>
        </w:rPr>
        <w:t>capitalism, and racial domination</w:t>
      </w:r>
      <w:r w:rsidRPr="004D24C1">
        <w:rPr>
          <w:sz w:val="16"/>
        </w:rPr>
        <w:t xml:space="preserve">. As powerful an analytical tool as </w:t>
      </w:r>
      <w:r w:rsidRPr="004D24C1">
        <w:rPr>
          <w:rStyle w:val="Emphasis"/>
        </w:rPr>
        <w:t>this framework</w:t>
      </w:r>
      <w:r w:rsidRPr="004D24C1">
        <w:rPr>
          <w:sz w:val="16"/>
        </w:rPr>
        <w:t xml:space="preserve"> is, one of the shortcomings of the use of the race, class and gender paradigm by other scholars is the tendency to focus on the individual level rather than the structural level. In other words, often the analysis focuses on the race, class, and gender of individual actors and how these status locations shape experiences. We </w:t>
      </w:r>
      <w:r w:rsidRPr="004D24C1">
        <w:rPr>
          <w:rStyle w:val="Emphasis"/>
        </w:rPr>
        <w:t>focus</w:t>
      </w:r>
      <w:r w:rsidRPr="004D24C1">
        <w:rPr>
          <w:sz w:val="16"/>
        </w:rPr>
        <w:t xml:space="preserve"> our </w:t>
      </w:r>
      <w:r w:rsidRPr="004D24C1">
        <w:rPr>
          <w:rStyle w:val="Emphasis"/>
        </w:rPr>
        <w:t>analysis on the structural level and the ways in which different systems of domination are mutually reinforcing: patriarchy is woven with racism</w:t>
      </w:r>
      <w:r w:rsidRPr="004D24C1">
        <w:rPr>
          <w:sz w:val="16"/>
        </w:rPr>
        <w:t xml:space="preserve"> (or race supremacy) </w:t>
      </w:r>
      <w:r w:rsidRPr="004D24C1">
        <w:rPr>
          <w:rStyle w:val="Emphasis"/>
        </w:rPr>
        <w:t>both of which are woven with capitalism</w:t>
      </w:r>
      <w:r w:rsidRPr="004D24C1">
        <w:rPr>
          <w:sz w:val="16"/>
        </w:rPr>
        <w:t xml:space="preserve">. For example, </w:t>
      </w:r>
      <w:r w:rsidRPr="004D24C1">
        <w:rPr>
          <w:rStyle w:val="Emphasis"/>
        </w:rPr>
        <w:t xml:space="preserve">we </w:t>
      </w:r>
      <w:r w:rsidRPr="004D24C1">
        <w:rPr>
          <w:sz w:val="16"/>
        </w:rPr>
        <w:t xml:space="preserve">are not focused on the social class or race of individual inmates, but instead </w:t>
      </w:r>
      <w:r w:rsidRPr="004D24C1">
        <w:rPr>
          <w:rStyle w:val="Emphasis"/>
        </w:rPr>
        <w:t>examine the ways in which capitalism and the system of racial domination collude to exploit the labor of</w:t>
      </w:r>
      <w:r w:rsidRPr="004D24C1">
        <w:rPr>
          <w:sz w:val="16"/>
        </w:rPr>
        <w:t xml:space="preserve"> male and female </w:t>
      </w:r>
      <w:r w:rsidRPr="004D24C1">
        <w:rPr>
          <w:rStyle w:val="Emphasis"/>
        </w:rPr>
        <w:t>inmates thus increasing profits for shareholders while simultaneously reducing competition for scarce jobs</w:t>
      </w:r>
      <w:r w:rsidRPr="004D24C1">
        <w:rPr>
          <w:sz w:val="16"/>
        </w:rPr>
        <w:t xml:space="preserve"> in an increasingly tenuous domestic labor market. Of particular importance to the argument here is </w:t>
      </w:r>
      <w:r w:rsidRPr="004D24C1">
        <w:rPr>
          <w:rStyle w:val="Emphasis"/>
        </w:rPr>
        <w:t>a focused examination on capitalism as a core organizing structure of the raced and gendered PIC.</w:t>
      </w:r>
      <w:r w:rsidRPr="004D24C1">
        <w:rPr>
          <w:sz w:val="16"/>
        </w:rPr>
        <w:t xml:space="preserve"> Wright's work on exploitation (1997), though not developed with the express purpose of explicating the processes in prisons offers an important framework for understanding the role of capitalism in the PIC. Pointing out, as others do, that </w:t>
      </w:r>
      <w:r w:rsidRPr="004D24C1">
        <w:rPr>
          <w:rStyle w:val="Emphasis"/>
        </w:rPr>
        <w:t>prisons are nothing more than catchments for the undesirables in our society</w:t>
      </w:r>
      <w:r w:rsidRPr="004D24C1">
        <w:rPr>
          <w:sz w:val="16"/>
        </w:rPr>
        <w:t xml:space="preserve"> (Chang &amp; Thompkins, 2002; Chasin, 2004:234-239), Wright (1997:153).extends the argument and</w:t>
      </w:r>
      <w:r w:rsidRPr="004D24C1">
        <w:rPr>
          <w:rStyle w:val="Emphasis"/>
        </w:rPr>
        <w:t xml:space="preserve"> links it directly to the "needs" of capitalist economic system</w:t>
      </w:r>
      <w:r w:rsidRPr="004D24C1">
        <w:rPr>
          <w:sz w:val="16"/>
        </w:rPr>
        <w:t xml:space="preserve">: In the case of labor power, a person can cease to have economic value in capitalism if it cannot be deployed productively. This is the essential condition of </w:t>
      </w:r>
      <w:r w:rsidRPr="004D24C1">
        <w:rPr>
          <w:rStyle w:val="Emphasis"/>
        </w:rPr>
        <w:t>people in the 'underclass'</w:t>
      </w:r>
      <w:r w:rsidRPr="004D24C1">
        <w:rPr>
          <w:sz w:val="16"/>
        </w:rPr>
        <w:t xml:space="preserve">... above all [they </w:t>
      </w:r>
      <w:r w:rsidRPr="004D24C1">
        <w:rPr>
          <w:rStyle w:val="Emphasis"/>
        </w:rPr>
        <w:t>lack] the necessary means to acquire the skills needed to make their labor power saleable. As a result they are</w:t>
      </w:r>
      <w:r w:rsidRPr="004D24C1">
        <w:rPr>
          <w:sz w:val="16"/>
        </w:rPr>
        <w:t xml:space="preserve"> not consistently exploited. . .the underclass consists of human beings who are </w:t>
      </w:r>
      <w:r w:rsidRPr="004D24C1">
        <w:rPr>
          <w:rStyle w:val="Emphasis"/>
        </w:rPr>
        <w:t>largely expendable from the point of view</w:t>
      </w:r>
      <w:r w:rsidRPr="004D24C1">
        <w:rPr>
          <w:sz w:val="16"/>
        </w:rPr>
        <w:t xml:space="preserve"> of the logic </w:t>
      </w:r>
      <w:r w:rsidRPr="004D24C1">
        <w:rPr>
          <w:rStyle w:val="Emphasis"/>
        </w:rPr>
        <w:t>of capitalism.</w:t>
      </w:r>
      <w:r w:rsidRPr="004D24C1">
        <w:rPr>
          <w:sz w:val="16"/>
        </w:rPr>
        <w:t xml:space="preserve"> Like Native Americans who became a landless underclass in the nineteenth century, </w:t>
      </w:r>
      <w:r w:rsidRPr="004D24C1">
        <w:rPr>
          <w:rStyle w:val="Emphasis"/>
        </w:rPr>
        <w:t>repression rather than incorporation is the central mode of social control directed toward them. Capitalism does not need the labor power of unemployed inner city youth. The material interests of the wealthy and privileged segments of American society would be better served if these people simply disappeared</w:t>
      </w:r>
      <w:r w:rsidRPr="004D24C1">
        <w:rPr>
          <w:sz w:val="16"/>
        </w:rPr>
        <w:t xml:space="preserve">. However, unlike in the nineteenth century, the moral and political forces are such that direct genocide is no longer a viable strategy. </w:t>
      </w:r>
      <w:r w:rsidRPr="004D24C1">
        <w:rPr>
          <w:rStyle w:val="Emphasis"/>
        </w:rPr>
        <w:t>The alternative, then, is to build prisons</w:t>
      </w:r>
      <w:r w:rsidRPr="004D24C1">
        <w:rPr>
          <w:sz w:val="16"/>
        </w:rPr>
        <w:t xml:space="preserve"> and cordon off the zones of cities in which the underclass lives. According to Wright, </w:t>
      </w:r>
      <w:r w:rsidRPr="004D24C1">
        <w:rPr>
          <w:rStyle w:val="Emphasis"/>
        </w:rPr>
        <w:t>prisons can be seen as a</w:t>
      </w:r>
      <w:r w:rsidRPr="004D24C1">
        <w:rPr>
          <w:sz w:val="16"/>
        </w:rPr>
        <w:t xml:space="preserve"> modern day substitution for genocide, </w:t>
      </w:r>
      <w:r w:rsidRPr="004D24C1">
        <w:rPr>
          <w:rStyle w:val="Emphasis"/>
        </w:rPr>
        <w:t>a strategy for removing unwanted, unnecessary</w:t>
      </w:r>
      <w:r w:rsidRPr="004D24C1">
        <w:rPr>
          <w:sz w:val="16"/>
        </w:rPr>
        <w:t xml:space="preserve">, un-useful </w:t>
      </w:r>
      <w:r w:rsidRPr="004D24C1">
        <w:rPr>
          <w:rStyle w:val="Emphasis"/>
        </w:rPr>
        <w:t>members of a capitalist society. Incarceration provides a mechanism whereby the privileged can segregate or cordon-off these unwanted members of society, thus increasing the efficiency of the capitalist economy and its insatiable desire for expansion,</w:t>
      </w:r>
      <w:r w:rsidRPr="004D24C1">
        <w:rPr>
          <w:sz w:val="16"/>
        </w:rPr>
        <w:t xml:space="preserve"> without the moral burden of genocide. It is easy to see how prisons accomplish this goal</w:t>
      </w:r>
      <w:r w:rsidRPr="004D24C1">
        <w:rPr>
          <w:rStyle w:val="Emphasis"/>
        </w:rPr>
        <w:t xml:space="preserve">: they remove individuals from society and they permanently </w:t>
      </w:r>
      <w:r w:rsidRPr="004D24C1">
        <w:rPr>
          <w:sz w:val="16"/>
        </w:rPr>
        <w:t xml:space="preserve">(in many states) </w:t>
      </w:r>
      <w:r w:rsidRPr="004D24C1">
        <w:rPr>
          <w:rStyle w:val="Emphasis"/>
        </w:rPr>
        <w:t>disenfranchise them from the political realm</w:t>
      </w:r>
      <w:r w:rsidRPr="004D24C1">
        <w:rPr>
          <w:sz w:val="16"/>
        </w:rPr>
        <w:t xml:space="preserve"> (Uggen &amp; Manza, 2002</w:t>
      </w:r>
      <w:r w:rsidRPr="004D24C1">
        <w:rPr>
          <w:rStyle w:val="Emphasis"/>
        </w:rPr>
        <w:t>). Prisoners and ex-convicts become</w:t>
      </w:r>
      <w:r w:rsidRPr="004D24C1">
        <w:rPr>
          <w:sz w:val="16"/>
        </w:rPr>
        <w:t xml:space="preserve"> virtual non-citizens, </w:t>
      </w:r>
      <w:r w:rsidRPr="004D24C1">
        <w:rPr>
          <w:rStyle w:val="Emphasis"/>
        </w:rPr>
        <w:t>unable to challenge the economic, social or political power structures.</w:t>
      </w:r>
      <w:r w:rsidRPr="004D24C1">
        <w:rPr>
          <w:sz w:val="16"/>
        </w:rPr>
        <w:t xml:space="preserve"> And, the very fact of cordoning off some individuals means that the goods and riches of society are accessible only to those citizens who are not cordoned-off. As Baca Zinn and Thornton Dill (2005) note, </w:t>
      </w:r>
      <w:r w:rsidRPr="004D24C1">
        <w:rPr>
          <w:rStyle w:val="Emphasis"/>
        </w:rPr>
        <w:t>every system of oppression has as its reflection a system of privilege.</w:t>
      </w:r>
      <w:r w:rsidRPr="004D24C1">
        <w:rPr>
          <w:sz w:val="16"/>
        </w:rPr>
        <w:t xml:space="preserve"> That which cordons some off, cordons others in. Put another way, along with any accumulation of disadvantage comes an accumulated advantage for someone else (Zinn &amp; Dill, 2005). For example, Whites, especially White men, implicitly or explicitly, benefit from the sending of hundreds of thousands of African American men to prisons; specifically, </w:t>
      </w:r>
      <w:r w:rsidRPr="004D24C1">
        <w:rPr>
          <w:rStyle w:val="Emphasis"/>
        </w:rPr>
        <w:t>high levels of incarceration effectively remove African American men from the competitive labor force and upon release they are disenfranchised in the political system</w:t>
      </w:r>
      <w:r w:rsidRPr="004D24C1">
        <w:rPr>
          <w:sz w:val="16"/>
        </w:rPr>
        <w:t xml:space="preserve"> (Uggen &amp; Manza, 2002) and permanently unemployable (Pager, 2003). </w:t>
      </w:r>
    </w:p>
    <w:p w14:paraId="7AD49C46" w14:textId="77777777" w:rsidR="00296868" w:rsidRPr="004D24C1" w:rsidRDefault="00296868" w:rsidP="00296868"/>
    <w:p w14:paraId="4DEBDCAA" w14:textId="03FE7E0D" w:rsidR="003F0F21" w:rsidRPr="004D24C1" w:rsidRDefault="003F0F21" w:rsidP="003F0F21">
      <w:pPr>
        <w:pStyle w:val="Heading3"/>
      </w:pPr>
      <w:r w:rsidRPr="004D24C1">
        <w:t xml:space="preserve">2NC – </w:t>
      </w:r>
      <w:r w:rsidR="00D224E7" w:rsidRPr="004D24C1">
        <w:t>FW: S</w:t>
      </w:r>
      <w:r w:rsidRPr="004D24C1">
        <w:t>uperstructure</w:t>
      </w:r>
    </w:p>
    <w:p w14:paraId="0C27F33C" w14:textId="5E768ADB" w:rsidR="004E6559" w:rsidRPr="004D24C1" w:rsidRDefault="002D47DC" w:rsidP="00F51471">
      <w:pPr>
        <w:pStyle w:val="Heading4"/>
      </w:pPr>
      <w:r w:rsidRPr="004D24C1">
        <w:t>The</w:t>
      </w:r>
      <w:r w:rsidR="00F66F65" w:rsidRPr="004D24C1">
        <w:t xml:space="preserve"> s</w:t>
      </w:r>
      <w:r w:rsidR="004E6559" w:rsidRPr="004D24C1">
        <w:t xml:space="preserve">uperstructure </w:t>
      </w:r>
      <w:r w:rsidRPr="004D24C1">
        <w:t xml:space="preserve">of capitalism </w:t>
      </w:r>
      <w:r w:rsidR="004E6559" w:rsidRPr="004D24C1">
        <w:t xml:space="preserve">is intricately </w:t>
      </w:r>
      <w:r w:rsidR="008B32F5" w:rsidRPr="004D24C1">
        <w:t>d</w:t>
      </w:r>
      <w:r w:rsidR="004E6559" w:rsidRPr="004D24C1">
        <w:t xml:space="preserve">esigned to </w:t>
      </w:r>
      <w:r w:rsidR="008B32F5" w:rsidRPr="004D24C1">
        <w:t>c</w:t>
      </w:r>
      <w:r w:rsidR="004E6559" w:rsidRPr="004D24C1">
        <w:t>onceal—</w:t>
      </w:r>
      <w:r w:rsidR="00106AF3" w:rsidRPr="004D24C1">
        <w:t>r</w:t>
      </w:r>
      <w:r w:rsidR="004E6559" w:rsidRPr="004D24C1">
        <w:t xml:space="preserve">eject </w:t>
      </w:r>
      <w:r w:rsidR="00106AF3" w:rsidRPr="004D24C1">
        <w:t>a</w:t>
      </w:r>
      <w:r w:rsidR="004E6559" w:rsidRPr="004D24C1">
        <w:t xml:space="preserve">rguments that </w:t>
      </w:r>
      <w:r w:rsidR="005A529A" w:rsidRPr="004D24C1">
        <w:t>d</w:t>
      </w:r>
      <w:r w:rsidR="004E6559" w:rsidRPr="004D24C1">
        <w:t xml:space="preserve">ivert </w:t>
      </w:r>
      <w:r w:rsidR="00786550" w:rsidRPr="004D24C1">
        <w:t>f</w:t>
      </w:r>
      <w:r w:rsidR="004E6559" w:rsidRPr="004D24C1">
        <w:t xml:space="preserve">rom </w:t>
      </w:r>
      <w:r w:rsidR="005A529A" w:rsidRPr="004D24C1">
        <w:t>c</w:t>
      </w:r>
      <w:r w:rsidR="004E6559" w:rsidRPr="004D24C1">
        <w:t xml:space="preserve">apitalism’s </w:t>
      </w:r>
      <w:r w:rsidR="005A529A" w:rsidRPr="004D24C1">
        <w:t>r</w:t>
      </w:r>
      <w:r w:rsidR="004E6559" w:rsidRPr="004D24C1">
        <w:t xml:space="preserve">ole in </w:t>
      </w:r>
      <w:r w:rsidR="005A529A" w:rsidRPr="004D24C1">
        <w:t>p</w:t>
      </w:r>
      <w:r w:rsidR="004E6559" w:rsidRPr="004D24C1">
        <w:t xml:space="preserve">erpetuating </w:t>
      </w:r>
      <w:r w:rsidR="005A529A" w:rsidRPr="004D24C1">
        <w:t>r</w:t>
      </w:r>
      <w:r w:rsidR="004E6559" w:rsidRPr="004D24C1">
        <w:t>acism—</w:t>
      </w:r>
      <w:r w:rsidR="005A529A" w:rsidRPr="004D24C1">
        <w:t>t</w:t>
      </w:r>
      <w:r w:rsidR="004E6559" w:rsidRPr="004D24C1">
        <w:t xml:space="preserve">hey </w:t>
      </w:r>
      <w:r w:rsidR="005A529A" w:rsidRPr="004D24C1">
        <w:t>p</w:t>
      </w:r>
      <w:r w:rsidR="004E6559" w:rsidRPr="004D24C1">
        <w:t xml:space="preserve">erpetuate </w:t>
      </w:r>
      <w:r w:rsidR="005A529A" w:rsidRPr="004D24C1">
        <w:t>r</w:t>
      </w:r>
      <w:r w:rsidR="004E6559" w:rsidRPr="004D24C1">
        <w:t xml:space="preserve">acism </w:t>
      </w:r>
      <w:r w:rsidR="005A529A" w:rsidRPr="004D24C1">
        <w:t>to</w:t>
      </w:r>
      <w:r w:rsidR="004E6559" w:rsidRPr="004D24C1">
        <w:t xml:space="preserve">o </w:t>
      </w:r>
      <w:r w:rsidR="005A529A" w:rsidRPr="004D24C1">
        <w:t>i</w:t>
      </w:r>
      <w:r w:rsidR="004E6559" w:rsidRPr="004D24C1">
        <w:t xml:space="preserve">n </w:t>
      </w:r>
      <w:r w:rsidR="005A529A" w:rsidRPr="004D24C1">
        <w:t>e</w:t>
      </w:r>
      <w:r w:rsidR="004E6559" w:rsidRPr="004D24C1">
        <w:t>ffect</w:t>
      </w:r>
    </w:p>
    <w:p w14:paraId="73AB042F" w14:textId="77777777" w:rsidR="004E6559" w:rsidRPr="004D24C1" w:rsidRDefault="004E6559" w:rsidP="004E6559">
      <w:pPr>
        <w:rPr>
          <w:sz w:val="16"/>
        </w:rPr>
      </w:pPr>
      <w:r w:rsidRPr="004D24C1">
        <w:rPr>
          <w:b/>
          <w:bCs/>
          <w:sz w:val="16"/>
        </w:rPr>
        <w:t>Wolff 16</w:t>
      </w:r>
      <w:r w:rsidRPr="004D24C1">
        <w:rPr>
          <w:sz w:val="16"/>
        </w:rPr>
        <w:t xml:space="preserve"> (Richard D. Wolff. emeritus professor of economics at the University of Massachusetts, Amherst. He is currently a visiting professor at the New School University in New York City. How Capitalism and Racism Support Each Other. April 17, 2016. https://truthout.org/articles/how-capitalism-and-racism-support-each-other/)-MR</w:t>
      </w:r>
    </w:p>
    <w:p w14:paraId="02CC728B" w14:textId="77777777" w:rsidR="004E6559" w:rsidRPr="004D24C1" w:rsidRDefault="004E6559" w:rsidP="004E6559">
      <w:pPr>
        <w:rPr>
          <w:rStyle w:val="StyleUnderline"/>
        </w:rPr>
      </w:pPr>
      <w:r w:rsidRPr="004D24C1">
        <w:rPr>
          <w:sz w:val="16"/>
        </w:rPr>
        <w:t xml:space="preserve">“Racism” is so often applied to US prison statistics and policing; to data on differences in employment, housing, wealth and income distributions, college enrollments, film awards, and so much more; and to hardening hostilities toward immigration. At the same time, racism is so often condemned — at least in mainstream media, dominant political circles and most intellectual and academic institutions. </w:t>
      </w:r>
      <w:r w:rsidRPr="004D24C1">
        <w:rPr>
          <w:rStyle w:val="StyleUnderline"/>
        </w:rPr>
        <w:t xml:space="preserve">Racism’s persistence where the capitalist economic system prevails raises the question of the connection between capitalism and racism. </w:t>
      </w:r>
    </w:p>
    <w:p w14:paraId="7852EE86" w14:textId="77777777" w:rsidR="004E6559" w:rsidRPr="004D24C1" w:rsidRDefault="004E6559" w:rsidP="004E6559">
      <w:pPr>
        <w:rPr>
          <w:rStyle w:val="StyleUnderline"/>
        </w:rPr>
      </w:pPr>
      <w:r w:rsidRPr="004D24C1">
        <w:rPr>
          <w:sz w:val="16"/>
        </w:rPr>
        <w:t xml:space="preserve">Many societies are structured and operate to subordinate one or more portions of their population — politically, culturally, economically or in combinations of these ways — while privileging others. Among the successive generations born into societies with such subordinations, some will challenge and seek to change their condition. Force can try to maintain subordination, but it is costly, dangerous and often unsuccessful. </w:t>
      </w:r>
      <w:r w:rsidRPr="004D24C1">
        <w:rPr>
          <w:rStyle w:val="StyleUnderline"/>
        </w:rPr>
        <w:t>The preferred method has rather been (a) to develop an idea that justifies the subordination and (b) to install that idea as deeply as possible into the thinking of both the subordinated and the privileged.</w:t>
      </w:r>
    </w:p>
    <w:p w14:paraId="20957515" w14:textId="77777777" w:rsidR="004E6559" w:rsidRPr="004D24C1" w:rsidRDefault="004E6559" w:rsidP="004E6559">
      <w:pPr>
        <w:rPr>
          <w:rStyle w:val="StyleUnderline"/>
        </w:rPr>
      </w:pPr>
      <w:r w:rsidRPr="004D24C1">
        <w:rPr>
          <w:sz w:val="16"/>
        </w:rPr>
        <w:t xml:space="preserve">One such idea is “race,” the notion that sets of inherent (often deemed “natural”) qualities differentiate groups of people from one another in fundamental ways. This idea of race can then be used to explain the subordination of some and the privileges of others as effects of their racial differences. The concept of race thus accomplishes a reversal: Instead of being a produced idea, an ex-post justification of structures of social subordination, </w:t>
      </w:r>
      <w:r w:rsidRPr="004D24C1">
        <w:rPr>
          <w:rStyle w:val="StyleUnderline"/>
        </w:rPr>
        <w:t>race morphs</w:t>
      </w:r>
      <w:r w:rsidRPr="004D24C1">
        <w:rPr>
          <w:sz w:val="16"/>
        </w:rPr>
        <w:t xml:space="preserve"> instead </w:t>
      </w:r>
      <w:r w:rsidRPr="004D24C1">
        <w:rPr>
          <w:rStyle w:val="StyleUnderline"/>
        </w:rPr>
        <w:t>into some pre-existing “reality” that caused or enabled the subordination.</w:t>
      </w:r>
    </w:p>
    <w:p w14:paraId="20B96E7D" w14:textId="77777777" w:rsidR="004E6559" w:rsidRPr="004D24C1" w:rsidRDefault="004E6559" w:rsidP="004E6559">
      <w:pPr>
        <w:rPr>
          <w:sz w:val="16"/>
        </w:rPr>
      </w:pPr>
      <w:r w:rsidRPr="004D24C1">
        <w:rPr>
          <w:sz w:val="16"/>
        </w:rPr>
        <w:t xml:space="preserve">We know how and why racism worked often to support slavery around the world and especially in the early United States. Masters endorsed and promoted ideas that justified slaves as subordinated because they were an inferior race. Racist ideology also sometimes supported feudalism by dividing lords and serfs into different races. Indeed, some early </w:t>
      </w:r>
      <w:r w:rsidRPr="004D24C1">
        <w:rPr>
          <w:rStyle w:val="StyleUnderline"/>
        </w:rPr>
        <w:t>capitalist systems likewise racially distinguished employers from employees.</w:t>
      </w:r>
    </w:p>
    <w:p w14:paraId="04D06C4F" w14:textId="77777777" w:rsidR="004E6559" w:rsidRPr="004D24C1" w:rsidRDefault="004E6559" w:rsidP="004E6559">
      <w:pPr>
        <w:rPr>
          <w:sz w:val="16"/>
        </w:rPr>
      </w:pPr>
      <w:r w:rsidRPr="004D24C1">
        <w:rPr>
          <w:rStyle w:val="StyleUnderline"/>
        </w:rPr>
        <w:t>Racism persists</w:t>
      </w:r>
      <w:r w:rsidRPr="004D24C1">
        <w:rPr>
          <w:sz w:val="16"/>
        </w:rPr>
        <w:t xml:space="preserve"> in no small part </w:t>
      </w:r>
      <w:r w:rsidRPr="004D24C1">
        <w:rPr>
          <w:rStyle w:val="StyleUnderline"/>
        </w:rPr>
        <w:t>because its benefits to capitalism outweigh its costs.</w:t>
      </w:r>
    </w:p>
    <w:p w14:paraId="4AD7BD55" w14:textId="77777777" w:rsidR="004E6559" w:rsidRPr="004D24C1" w:rsidRDefault="004E6559" w:rsidP="004E6559">
      <w:pPr>
        <w:rPr>
          <w:rStyle w:val="StyleUnderline"/>
        </w:rPr>
      </w:pPr>
      <w:r w:rsidRPr="004D24C1">
        <w:rPr>
          <w:sz w:val="16"/>
        </w:rPr>
        <w:t xml:space="preserve">However, capitalism presents a more complex case, because it often made “individual freedom” central to its supportive ideologies. Opponents of slavery could use that ideology to fight for slavery’s abolition. Yet capitalism’s history nonetheless keeps exhibiting both the idea of race and racism. And the evidence marshaled by, among others, Manning Marable in How Capitalism Underdeveloped Black America (1983) certainly documents capitalism’s subordination of many African Americans. Do racism and capitalism then support one another </w:t>
      </w:r>
      <w:r w:rsidRPr="004D24C1">
        <w:rPr>
          <w:rStyle w:val="StyleUnderline"/>
        </w:rPr>
        <w:t>as per Malcolm X’s famous statement, “You can’t have capitalism without racism</w:t>
      </w:r>
      <w:r w:rsidRPr="004D24C1">
        <w:rPr>
          <w:sz w:val="16"/>
        </w:rPr>
        <w:t xml:space="preserve">”? Should we follow Adolph Reed Jr.’s perspective (in his 2013 New Labor Forum article “Marx, Race and Neoliberalism”) that sees </w:t>
      </w:r>
      <w:r w:rsidRPr="004D24C1">
        <w:rPr>
          <w:rStyle w:val="StyleUnderline"/>
        </w:rPr>
        <w:t>racism</w:t>
      </w:r>
      <w:r w:rsidRPr="004D24C1">
        <w:rPr>
          <w:sz w:val="16"/>
        </w:rPr>
        <w:t xml:space="preserve"> as </w:t>
      </w:r>
      <w:r w:rsidRPr="004D24C1">
        <w:rPr>
          <w:rStyle w:val="StyleUnderline"/>
        </w:rPr>
        <w:t>a “historically specific ideology that emerged, took shape, and has evolved as a constituent element within” capitalism?</w:t>
      </w:r>
    </w:p>
    <w:p w14:paraId="51874D47" w14:textId="77777777" w:rsidR="004E6559" w:rsidRPr="004D24C1" w:rsidRDefault="004E6559" w:rsidP="004E6559">
      <w:pPr>
        <w:rPr>
          <w:sz w:val="16"/>
        </w:rPr>
      </w:pPr>
      <w:r w:rsidRPr="004D24C1">
        <w:rPr>
          <w:sz w:val="16"/>
        </w:rPr>
        <w:t xml:space="preserve">Answers to these questions emerge from patterns exhibited by capitalism’s inequality and instability. </w:t>
      </w:r>
      <w:r w:rsidRPr="004D24C1">
        <w:rPr>
          <w:rStyle w:val="StyleUnderline"/>
        </w:rPr>
        <w:t>Capitalists never could end their system’s tendency to generate gross inequality (in wealth and income distributions) nor its instability (in cycles of depression and recession).</w:t>
      </w:r>
      <w:r w:rsidRPr="004D24C1">
        <w:rPr>
          <w:sz w:val="16"/>
        </w:rPr>
        <w:t xml:space="preserve"> Both </w:t>
      </w:r>
      <w:r w:rsidRPr="004D24C1">
        <w:rPr>
          <w:rStyle w:val="StyleUnderline"/>
        </w:rPr>
        <w:t>those features of capitalism have contributed to ongoing social injustice</w:t>
      </w:r>
      <w:r w:rsidRPr="004D24C1">
        <w:rPr>
          <w:sz w:val="16"/>
        </w:rPr>
        <w:t xml:space="preserve"> and oppositional social movements. Had the heavy burdens of recurring business cycles (periodic unemployment and its multiple consequences) been distributed roughly equally or randomly across societies where capitalism prevailed — threatening and frightening everyone — those oppositional movements might well have gathered the broad support needed to consign capitalism to an early demise.</w:t>
      </w:r>
    </w:p>
    <w:p w14:paraId="4EAC901B" w14:textId="77777777" w:rsidR="004E6559" w:rsidRPr="004D24C1" w:rsidRDefault="004E6559" w:rsidP="004E6559">
      <w:pPr>
        <w:rPr>
          <w:rStyle w:val="StyleUnderline"/>
        </w:rPr>
      </w:pPr>
      <w:r w:rsidRPr="004D24C1">
        <w:rPr>
          <w:sz w:val="16"/>
        </w:rPr>
        <w:t xml:space="preserve">However, those burdens were never distributed equally or randomly. Some suffered them disproportionally and repeatedly, resulting in social subordination. Others were relatively privileged, exempted from those burdens partially or totally. Yet, in their struggles to displace slavery and feudalism as societies’ prevalent pre-capitalist economic systems, </w:t>
      </w:r>
      <w:r w:rsidRPr="004D24C1">
        <w:rPr>
          <w:rStyle w:val="StyleUnderline"/>
        </w:rPr>
        <w:t>supporters of capitalism had often promised that it would differ from those systems by guaranteeing everyone liberty, equality and brotherhood or solidarity. What capitalism achieved contradicted that promise.</w:t>
      </w:r>
    </w:p>
    <w:p w14:paraId="4D214A8D" w14:textId="77777777" w:rsidR="004E6559" w:rsidRPr="004D24C1" w:rsidRDefault="004E6559" w:rsidP="004E6559">
      <w:pPr>
        <w:rPr>
          <w:sz w:val="16"/>
        </w:rPr>
      </w:pPr>
      <w:r w:rsidRPr="004D24C1">
        <w:rPr>
          <w:sz w:val="16"/>
        </w:rPr>
        <w:t xml:space="preserve">The </w:t>
      </w:r>
      <w:r w:rsidRPr="004D24C1">
        <w:rPr>
          <w:rStyle w:val="StyleUnderline"/>
        </w:rPr>
        <w:t>burdens of capitalism’s instability fell much harder on employees than employers, and much harder upon some employees than others.</w:t>
      </w:r>
      <w:r w:rsidRPr="004D24C1">
        <w:rPr>
          <w:sz w:val="16"/>
        </w:rPr>
        <w:t xml:space="preserve"> Capitalism thus always faced a basic legitimation problem. How could it justify its unequal distributions of income, wealth and the burdens of its systemic instability among the people whose condition of being “free and equal” capitalism was supposed to guarantee?</w:t>
      </w:r>
    </w:p>
    <w:p w14:paraId="1135EEE6" w14:textId="77777777" w:rsidR="004E6559" w:rsidRPr="004D24C1" w:rsidRDefault="004E6559" w:rsidP="004E6559">
      <w:pPr>
        <w:rPr>
          <w:rStyle w:val="StyleUnderline"/>
        </w:rPr>
      </w:pPr>
      <w:r w:rsidRPr="004D24C1">
        <w:rPr>
          <w:sz w:val="16"/>
        </w:rPr>
        <w:t xml:space="preserve">One of the major means of managing this legitimation problem has been an ideology of race (alongside other ideologies centered around concepts such as “productivity” and “meritocracy”). Capitalism repurposed race and racism. By dividing human beings, conceptually and practically, into intrinsically different subgroups, capitalism’s defenders could explain and justify why its economic benefits (e.g. the status of employer rather than employee) and burdens (unemployment, poverty etc.) were so unequally distributed (both within countries and globally). </w:t>
      </w:r>
      <w:r w:rsidRPr="004D24C1">
        <w:rPr>
          <w:rStyle w:val="StyleUnderline"/>
        </w:rPr>
        <w:t>Employers, politicians, academics and journalists reinforced the notion that the cause</w:t>
      </w:r>
      <w:r w:rsidRPr="004D24C1">
        <w:rPr>
          <w:sz w:val="16"/>
        </w:rPr>
        <w:t xml:space="preserve">, fault or blame </w:t>
      </w:r>
      <w:r w:rsidRPr="004D24C1">
        <w:rPr>
          <w:rStyle w:val="StyleUnderline"/>
        </w:rPr>
        <w:t>for</w:t>
      </w:r>
      <w:r w:rsidRPr="004D24C1">
        <w:rPr>
          <w:sz w:val="16"/>
        </w:rPr>
        <w:t xml:space="preserve"> that </w:t>
      </w:r>
      <w:r w:rsidRPr="004D24C1">
        <w:rPr>
          <w:rStyle w:val="StyleUnderline"/>
        </w:rPr>
        <w:t>unequal distribution lay with racially differentiated characteristics, not with the capitalist system.</w:t>
      </w:r>
    </w:p>
    <w:p w14:paraId="5D1AA1B4" w14:textId="77777777" w:rsidR="004E6559" w:rsidRPr="004D24C1" w:rsidRDefault="004E6559" w:rsidP="004E6559">
      <w:pPr>
        <w:rPr>
          <w:rStyle w:val="StyleUnderline"/>
        </w:rPr>
      </w:pPr>
      <w:r w:rsidRPr="004D24C1">
        <w:rPr>
          <w:sz w:val="16"/>
        </w:rPr>
        <w:t xml:space="preserve">Certain population groups — conceived as </w:t>
      </w:r>
      <w:r w:rsidRPr="004D24C1">
        <w:rPr>
          <w:rStyle w:val="StyleUnderline"/>
        </w:rPr>
        <w:t>races</w:t>
      </w:r>
      <w:r w:rsidRPr="004D24C1">
        <w:rPr>
          <w:sz w:val="16"/>
        </w:rPr>
        <w:t xml:space="preserve"> — </w:t>
      </w:r>
      <w:r w:rsidRPr="004D24C1">
        <w:rPr>
          <w:rStyle w:val="StyleUnderline"/>
        </w:rPr>
        <w:t>were deemed underdeveloped, incapable, irrational and/or psychologically disqualified in relation to capitalism’s productive rigors.</w:t>
      </w:r>
      <w:r w:rsidRPr="004D24C1">
        <w:rPr>
          <w:sz w:val="16"/>
        </w:rPr>
        <w:t xml:space="preserve"> </w:t>
      </w:r>
      <w:r w:rsidRPr="004D24C1">
        <w:rPr>
          <w:rStyle w:val="StyleUnderline"/>
        </w:rPr>
        <w:t>Such presumed inferiority was then offered as an explanation for why people of some races were rarely employers and, among employees, were those last hired and first fired, poorly paid, ghettoized etc.</w:t>
      </w:r>
    </w:p>
    <w:p w14:paraId="61BA606A" w14:textId="77777777" w:rsidR="004E6559" w:rsidRPr="004D24C1" w:rsidRDefault="004E6559" w:rsidP="004E6559">
      <w:pPr>
        <w:rPr>
          <w:sz w:val="16"/>
        </w:rPr>
      </w:pPr>
      <w:r w:rsidRPr="004D24C1">
        <w:rPr>
          <w:sz w:val="16"/>
        </w:rPr>
        <w:t>Such races — often non-whites — were, in effect, assigned to play the role of shock absorbers in and for capitalist business cycles. They still are: A 2016 report from the University of Illinois, using the racialized differentiations, documents how young people of color in the United States continue to face significantly higher rates of unemployment and lower employment per population ratios than young white people do.</w:t>
      </w:r>
    </w:p>
    <w:p w14:paraId="46119D2C" w14:textId="77777777" w:rsidR="004E6559" w:rsidRPr="004D24C1" w:rsidRDefault="004E6559" w:rsidP="004E6559">
      <w:pPr>
        <w:rPr>
          <w:sz w:val="16"/>
        </w:rPr>
      </w:pPr>
      <w:r w:rsidRPr="004D24C1">
        <w:rPr>
          <w:sz w:val="16"/>
        </w:rPr>
        <w:t>In the United States, most white employees have been spared constantly fearing and periodically suffering unemployment and its consequences. A minority of white employees shares the fate of a huge portion of the “shock absorber” races. That fate comprises job insecurity, recurring unemployment and its consequences: loss of skills, job connections and promotions; descent into hopelessness and desperation; turning toward illegal revenue-generating activities; policed into disproportionate incarceration; etc. By concentrating both poverty and the business cycle shock absorber role in certain subgroups of their populations and by using racism to explain that concentration, capitalist societies “manage” the risks attending their tendencies to gross inequality and instability.</w:t>
      </w:r>
    </w:p>
    <w:p w14:paraId="2CC77295" w14:textId="77777777" w:rsidR="004E6559" w:rsidRPr="004D24C1" w:rsidRDefault="004E6559" w:rsidP="004E6559">
      <w:pPr>
        <w:rPr>
          <w:sz w:val="16"/>
        </w:rPr>
      </w:pPr>
      <w:r w:rsidRPr="004D24C1">
        <w:rPr>
          <w:sz w:val="16"/>
        </w:rPr>
        <w:t>Same conservatives and right-wingers further legitimate capitalism by reframing their racism. For them “the problem” is that capitalism has not been allowed to work its healing magic — market discipline — upon those inferior groups. Misguided social protections, minimum wages, safety nets, welfare etc. have kept them inside a “culture of poverty” defined as recurring unemployment, poverty, social isolation, family instability, incarceration etc. By correcting (i.e. removing) those misguided and counterproductive social protections, capitalism’s disciplines would integrate them into prosperity and growth. That this has not happened for most subordinate groups is blamed on the depth of their racialized inferiority and/or the legacy of liberals’ imposition of a culture of poverty.</w:t>
      </w:r>
    </w:p>
    <w:p w14:paraId="7A83908C" w14:textId="77777777" w:rsidR="004E6559" w:rsidRPr="004D24C1" w:rsidRDefault="004E6559" w:rsidP="004E6559">
      <w:pPr>
        <w:rPr>
          <w:sz w:val="16"/>
        </w:rPr>
      </w:pPr>
      <w:r w:rsidRPr="004D24C1">
        <w:rPr>
          <w:sz w:val="16"/>
        </w:rPr>
        <w:t>In contrast, liberals and social democrats who accept the concept of race have mostly sought to ameliorate the sufferings of the unemployed and poor by policies such as education, welfare and training. Such policies likewise rarely succeeded either generally or enduringly. They could not overcome the system’s reproduction of poverty and unemployment and the imposition of them disproportionally on the shock absorber “races.” Both conservatives and liberals have enforced a shared denial of the mechanisms of mutual support between capitalism and racism.</w:t>
      </w:r>
    </w:p>
    <w:p w14:paraId="244D4392" w14:textId="77777777" w:rsidR="004E6559" w:rsidRPr="004D24C1" w:rsidRDefault="004E6559" w:rsidP="004E6559">
      <w:pPr>
        <w:rPr>
          <w:sz w:val="16"/>
        </w:rPr>
      </w:pPr>
      <w:r w:rsidRPr="004D24C1">
        <w:rPr>
          <w:sz w:val="16"/>
        </w:rPr>
        <w:t xml:space="preserve">Of course, </w:t>
      </w:r>
      <w:r w:rsidRPr="004D24C1">
        <w:rPr>
          <w:rStyle w:val="StyleUnderline"/>
        </w:rPr>
        <w:t>capitalism is not the only cause</w:t>
      </w:r>
      <w:r w:rsidRPr="004D24C1">
        <w:rPr>
          <w:sz w:val="16"/>
        </w:rPr>
        <w:t xml:space="preserve"> or source of racism, </w:t>
      </w:r>
      <w:r w:rsidRPr="004D24C1">
        <w:rPr>
          <w:rStyle w:val="StyleUnderline"/>
        </w:rPr>
        <w:t>but ignoring or minimizing its role only perpetuates racism.</w:t>
      </w:r>
      <w:r w:rsidRPr="004D24C1">
        <w:rPr>
          <w:sz w:val="16"/>
        </w:rPr>
        <w:t xml:space="preserve"> By designating some members of society to be shock absorbers of recurring business cycles, </w:t>
      </w:r>
      <w:r w:rsidRPr="004D24C1">
        <w:rPr>
          <w:rStyle w:val="StyleUnderline"/>
        </w:rPr>
        <w:t xml:space="preserve">the capitalist system creates legacies of trauma and inequality that can accumulate into dysfunctional qualities for its victims. </w:t>
      </w:r>
      <w:r w:rsidRPr="004D24C1">
        <w:rPr>
          <w:sz w:val="16"/>
        </w:rPr>
        <w:t>There is neither need nor warrant to take those qualities as givens, nor to transform them into racialized attributes. The solution is rather to treat those legacies as among the profoundly unacceptable consequences and costs of capitalism’s profoundly divisive inequality and instability.</w:t>
      </w:r>
    </w:p>
    <w:p w14:paraId="4326037E" w14:textId="77777777" w:rsidR="004E6559" w:rsidRPr="004D24C1" w:rsidRDefault="004E6559" w:rsidP="004E6559">
      <w:pPr>
        <w:rPr>
          <w:sz w:val="16"/>
        </w:rPr>
      </w:pPr>
      <w:r w:rsidRPr="004D24C1">
        <w:rPr>
          <w:rStyle w:val="StyleUnderline"/>
        </w:rPr>
        <w:t>A capitalism that perpetuates itself via racism incurs huge self-protection costs: to police and imprison or to provide some safety nets for its shock absorber “races” or varying combinations of both</w:t>
      </w:r>
      <w:r w:rsidRPr="004D24C1">
        <w:rPr>
          <w:sz w:val="16"/>
        </w:rPr>
        <w:t>. When capitalists shift some or all of those costs onto the tax obligations of workers, more social tensions emerge. Workers are then told their tax payments must compensate for the “deficiencies” attributed to the shock absorber “races” rather than to the structural irrationalities of capitalism. Racial conflicts then preclude or tear apart working-class political unity. Racism persists in no small part because its benefits to capitalism outweigh its costs, or at least those costs capitalists have to bear.</w:t>
      </w:r>
    </w:p>
    <w:p w14:paraId="2460CF3E" w14:textId="77777777" w:rsidR="004E6559" w:rsidRPr="004D24C1" w:rsidRDefault="004E6559" w:rsidP="004E6559">
      <w:pPr>
        <w:rPr>
          <w:sz w:val="16"/>
        </w:rPr>
      </w:pPr>
      <w:r w:rsidRPr="004D24C1">
        <w:rPr>
          <w:sz w:val="16"/>
        </w:rPr>
        <w:t xml:space="preserve">When </w:t>
      </w:r>
      <w:r w:rsidRPr="004D24C1">
        <w:rPr>
          <w:rStyle w:val="StyleUnderline"/>
        </w:rPr>
        <w:t>capitalists</w:t>
      </w:r>
      <w:r w:rsidRPr="004D24C1">
        <w:rPr>
          <w:sz w:val="16"/>
        </w:rPr>
        <w:t xml:space="preserve"> and their ideological supporters disavow racism, they </w:t>
      </w:r>
      <w:r w:rsidRPr="004D24C1">
        <w:rPr>
          <w:rStyle w:val="StyleUnderline"/>
        </w:rPr>
        <w:t>carefully ignore capitalism as a key part of the problem. They point instead to the intolerance of “some people who lack compassion for the less fortunate.” Thereby they further divide the working class</w:t>
      </w:r>
      <w:r w:rsidRPr="004D24C1">
        <w:rPr>
          <w:sz w:val="16"/>
        </w:rPr>
        <w:t>, in effect, into one race that cannot or will not work hard (and is therefore unemployed and poor) and another race that lacks compassion. In comparison, capitalists and their supporters congratulate themselves for their superior morality.</w:t>
      </w:r>
    </w:p>
    <w:p w14:paraId="30FB4887" w14:textId="77777777" w:rsidR="004E6559" w:rsidRPr="004D24C1" w:rsidRDefault="004E6559" w:rsidP="004E6559">
      <w:pPr>
        <w:rPr>
          <w:rStyle w:val="StyleUnderline"/>
        </w:rPr>
      </w:pPr>
      <w:r w:rsidRPr="004D24C1">
        <w:rPr>
          <w:rStyle w:val="StyleUnderline"/>
        </w:rPr>
        <w:t>Capitalism thus comes full circle. Its supporters use and benefit from a racism whose practice and consequences they blame exclusively on others but never on capitalism itself.</w:t>
      </w:r>
    </w:p>
    <w:p w14:paraId="7F1A2FDD" w14:textId="77777777" w:rsidR="00E5687F" w:rsidRPr="004D24C1" w:rsidRDefault="00E5687F" w:rsidP="00E5687F"/>
    <w:p w14:paraId="1D2E290F" w14:textId="219AEF7E" w:rsidR="000956C6" w:rsidRDefault="000956C6" w:rsidP="000956C6"/>
    <w:p w14:paraId="323463B5" w14:textId="1A4B2F2B" w:rsidR="00992304" w:rsidRPr="007068B3" w:rsidRDefault="00992304" w:rsidP="00992304">
      <w:pPr>
        <w:pStyle w:val="Heading3"/>
      </w:pPr>
      <w:r>
        <w:t>2NC – FW:  Debate Key</w:t>
      </w:r>
    </w:p>
    <w:p w14:paraId="1EE1F757" w14:textId="77777777" w:rsidR="00992304" w:rsidRDefault="00992304" w:rsidP="00992304">
      <w:pPr>
        <w:pStyle w:val="Heading4"/>
      </w:pPr>
      <w:r>
        <w:t xml:space="preserve">We must push anti-neoliberal pedagogy into the debate space – it is the only way to produce new ideas and escape the military-industrial-academic-cultural complex </w:t>
      </w:r>
    </w:p>
    <w:p w14:paraId="5DDA7D40" w14:textId="77777777" w:rsidR="00992304" w:rsidRDefault="00992304" w:rsidP="00992304">
      <w:r w:rsidRPr="002B184C">
        <w:rPr>
          <w:rStyle w:val="Style13ptBold"/>
        </w:rPr>
        <w:t>Giroux 14</w:t>
      </w:r>
      <w:r>
        <w:t>—(Henry A. Giroux, Chair for Scholarship in the Public Interest​, The Paulo Freire Distinguished Scholar in Critical Pedagogy, April 15, 2014, "Neoliberalism and the machinery of disposability," Philosophers for Change, https://philosophersforchange.org/2014/04/15/neoliberalism-and-the-machinery-of-disposability/, 6-28-2019)//don</w:t>
      </w:r>
    </w:p>
    <w:p w14:paraId="2203E661" w14:textId="77777777" w:rsidR="00992304" w:rsidRPr="002B184C" w:rsidRDefault="00992304" w:rsidP="00992304">
      <w:pPr>
        <w:rPr>
          <w:rStyle w:val="StyleUnderline"/>
        </w:rPr>
      </w:pPr>
      <w:r w:rsidRPr="00321798">
        <w:rPr>
          <w:sz w:val="14"/>
        </w:rPr>
        <w:t xml:space="preserve">Such </w:t>
      </w:r>
      <w:r w:rsidRPr="002B184C">
        <w:rPr>
          <w:rStyle w:val="StyleUnderline"/>
        </w:rPr>
        <w:t>movements are not simply about reclaiming space but also</w:t>
      </w:r>
      <w:r w:rsidRPr="00321798">
        <w:rPr>
          <w:sz w:val="14"/>
        </w:rPr>
        <w:t xml:space="preserve"> about </w:t>
      </w:r>
      <w:r w:rsidRPr="002B184C">
        <w:rPr>
          <w:rStyle w:val="Emphasis"/>
        </w:rPr>
        <w:t>producing new ideas, generating new conversations, and introducing a new political language.</w:t>
      </w:r>
      <w:r w:rsidRPr="00321798">
        <w:rPr>
          <w:sz w:val="14"/>
        </w:rPr>
        <w:t xml:space="preserve"> While there</w:t>
      </w:r>
      <w:r w:rsidRPr="002B184C">
        <w:rPr>
          <w:rStyle w:val="StyleUnderline"/>
        </w:rPr>
        <w:t xml:space="preserve"> has been considerable coverage in the progressive media since 2001 given to the violence being waged against the movement protesters in Brazil, the United States, Greece and elsewher</w:t>
      </w:r>
      <w:r w:rsidRPr="00321798">
        <w:rPr>
          <w:sz w:val="14"/>
        </w:rPr>
        <w:t xml:space="preserve">e, it is important to </w:t>
      </w:r>
      <w:r w:rsidRPr="002B184C">
        <w:rPr>
          <w:rStyle w:val="StyleUnderline"/>
        </w:rPr>
        <w:t>situate</w:t>
      </w:r>
      <w:r w:rsidRPr="00321798">
        <w:rPr>
          <w:sz w:val="14"/>
        </w:rPr>
        <w:t xml:space="preserve"> </w:t>
      </w:r>
      <w:r w:rsidRPr="002B184C">
        <w:rPr>
          <w:rStyle w:val="StyleUnderline"/>
        </w:rPr>
        <w:t>such violence</w:t>
      </w:r>
      <w:r w:rsidRPr="00321798">
        <w:rPr>
          <w:sz w:val="14"/>
        </w:rPr>
        <w:t xml:space="preserve"> </w:t>
      </w:r>
      <w:r w:rsidRPr="002B184C">
        <w:rPr>
          <w:rStyle w:val="StyleUnderline"/>
        </w:rPr>
        <w:t>within a broader set of categories that enables a critical understanding of not only the underlying</w:t>
      </w:r>
      <w:r w:rsidRPr="00321798">
        <w:rPr>
          <w:sz w:val="14"/>
        </w:rPr>
        <w:t xml:space="preserve"> social, economic and </w:t>
      </w:r>
      <w:r w:rsidRPr="002B184C">
        <w:rPr>
          <w:rStyle w:val="StyleUnderline"/>
        </w:rPr>
        <w:t>political forces</w:t>
      </w:r>
      <w:r w:rsidRPr="00321798">
        <w:rPr>
          <w:sz w:val="14"/>
        </w:rPr>
        <w:t xml:space="preserve"> at work in such assaults, </w:t>
      </w:r>
      <w:r w:rsidRPr="002B184C">
        <w:rPr>
          <w:rStyle w:val="StyleUnderline"/>
        </w:rPr>
        <w:t>but also makes it possible</w:t>
      </w:r>
      <w:r w:rsidRPr="00321798">
        <w:rPr>
          <w:sz w:val="14"/>
        </w:rPr>
        <w:t xml:space="preserve"> to reflect critically on the distinctiveness of the current historical period in which they are taking place. For example, it is difficult to address such state-sponsored violence against young people without analyzing the devolution of the social state, emergence of a politics of disposability, and the corresponding rise of the warfare and punishing state. </w:t>
      </w:r>
      <w:r w:rsidRPr="002B184C">
        <w:rPr>
          <w:rStyle w:val="StyleUnderline"/>
        </w:rPr>
        <w:t>The merging of the military-industrial-academic-cultural complex</w:t>
      </w:r>
      <w:r w:rsidRPr="00321798">
        <w:rPr>
          <w:sz w:val="14"/>
        </w:rPr>
        <w:t xml:space="preserve"> an</w:t>
      </w:r>
      <w:r w:rsidRPr="002B184C">
        <w:rPr>
          <w:rStyle w:val="StyleUnderline"/>
        </w:rPr>
        <w:t xml:space="preserve">d unbridled corporate power points to the need for strategies that address what is specific about the current warfare state and the neoliberal project and how different interests, modes of power, social relations, </w:t>
      </w:r>
      <w:r w:rsidRPr="002B184C">
        <w:rPr>
          <w:rStyle w:val="Emphasis"/>
        </w:rPr>
        <w:t>public pedagogies</w:t>
      </w:r>
      <w:r w:rsidRPr="00321798">
        <w:rPr>
          <w:sz w:val="14"/>
        </w:rPr>
        <w:t xml:space="preserve">, and economic configurations </w:t>
      </w:r>
      <w:r w:rsidRPr="002B184C">
        <w:rPr>
          <w:rStyle w:val="StyleUnderline"/>
        </w:rPr>
        <w:t>come together to shape its politics</w:t>
      </w:r>
      <w:r w:rsidRPr="00321798">
        <w:rPr>
          <w:sz w:val="14"/>
        </w:rPr>
        <w:t xml:space="preserve"> of domestic terrorism, </w:t>
      </w:r>
      <w:r w:rsidRPr="002B184C">
        <w:rPr>
          <w:rStyle w:val="StyleUnderline"/>
        </w:rPr>
        <w:t>cruelty, and zones of disposability</w:t>
      </w:r>
      <w:r w:rsidRPr="00321798">
        <w:rPr>
          <w:sz w:val="14"/>
        </w:rPr>
        <w:t xml:space="preserve">. Such a conjuncture is invaluable politically in that it provides a theoretical opening for making the practices of </w:t>
      </w:r>
      <w:r w:rsidRPr="002B184C">
        <w:rPr>
          <w:rStyle w:val="StyleUnderline"/>
        </w:rPr>
        <w:t>the neoliberal revolution visible to organize resistance to its ideologies, policies and modes of governance. It also points to the conceptual power of making clear that history remains an open horizon that cannot be dismissed through appeals to the end of history or end of ideology</w:t>
      </w:r>
      <w:r w:rsidRPr="00321798">
        <w:rPr>
          <w:sz w:val="14"/>
        </w:rPr>
        <w:t xml:space="preserve">.[20] It is precisely through the indeterminate nature of history that resistance becomes possible and politics refuses any guarantees and remains open. A number of neoliberal societies, including </w:t>
      </w:r>
      <w:r w:rsidRPr="002B184C">
        <w:rPr>
          <w:rStyle w:val="Emphasis"/>
        </w:rPr>
        <w:t>the United States, have become addicted to violence</w:t>
      </w:r>
      <w:r w:rsidRPr="00321798">
        <w:rPr>
          <w:sz w:val="14"/>
        </w:rPr>
        <w:t xml:space="preserve">. </w:t>
      </w:r>
      <w:r w:rsidRPr="002B184C">
        <w:rPr>
          <w:rStyle w:val="StyleUnderline"/>
        </w:rPr>
        <w:t>War provides jobs, profits, political payoffs, research funds, and forms of political and economic power that reach into every aspect of society.</w:t>
      </w:r>
      <w:r w:rsidRPr="00321798">
        <w:rPr>
          <w:sz w:val="14"/>
        </w:rPr>
        <w:t xml:space="preserve"> </w:t>
      </w:r>
      <w:r w:rsidRPr="002B184C">
        <w:rPr>
          <w:rStyle w:val="StyleUnderline"/>
        </w:rPr>
        <w:t>As war becomes a mode of sovereignty and rule, it erodes the distinction between war and peace. Increasingly fed by a moral and political frenzy, warlike values produce and endorse shared fears as the primary register of social relations</w:t>
      </w:r>
      <w:r w:rsidRPr="00321798">
        <w:rPr>
          <w:sz w:val="14"/>
        </w:rPr>
        <w:t>. Shared fears</w:t>
      </w:r>
      <w:r w:rsidRPr="002B184C">
        <w:rPr>
          <w:rStyle w:val="StyleUnderline"/>
        </w:rPr>
        <w:t xml:space="preserve"> </w:t>
      </w:r>
      <w:r w:rsidRPr="00321798">
        <w:rPr>
          <w:sz w:val="14"/>
        </w:rPr>
        <w:t xml:space="preserve">and the media-induced panics that feed them produce more than a culture of fear. Such </w:t>
      </w:r>
      <w:r w:rsidRPr="002B184C">
        <w:rPr>
          <w:rStyle w:val="StyleUnderline"/>
        </w:rPr>
        <w:t>hysteria</w:t>
      </w:r>
      <w:r w:rsidRPr="00321798">
        <w:rPr>
          <w:sz w:val="14"/>
        </w:rPr>
        <w:t xml:space="preserve"> also </w:t>
      </w:r>
      <w:r w:rsidRPr="002B184C">
        <w:rPr>
          <w:rStyle w:val="Emphasis"/>
        </w:rPr>
        <w:t>feeds the growing militarization of the police</w:t>
      </w:r>
      <w:r w:rsidRPr="00321798">
        <w:rPr>
          <w:sz w:val="14"/>
        </w:rPr>
        <w:t xml:space="preserve">, who increasingly use their high-tech scanners, surveillance cameras and toxic chemicals on anyone who engages in peaceful protests against the warfare and corporate state. </w:t>
      </w:r>
      <w:r w:rsidRPr="002B184C">
        <w:rPr>
          <w:rStyle w:val="Emphasis"/>
        </w:rPr>
        <w:t>Images abound in the mainstream media of such abuses.</w:t>
      </w:r>
      <w:r w:rsidRPr="00321798">
        <w:rPr>
          <w:sz w:val="14"/>
        </w:rPr>
        <w:t xml:space="preserve"> As a mode of public pedagogy, </w:t>
      </w:r>
      <w:r w:rsidRPr="002B184C">
        <w:rPr>
          <w:rStyle w:val="StyleUnderline"/>
        </w:rPr>
        <w:t>a state of permanent war needs willing subjects to abide by its values</w:t>
      </w:r>
      <w:r w:rsidRPr="00321798">
        <w:rPr>
          <w:sz w:val="14"/>
        </w:rPr>
        <w:t xml:space="preserve">, ideology and </w:t>
      </w:r>
      <w:r w:rsidRPr="002B184C">
        <w:rPr>
          <w:rStyle w:val="StyleUnderline"/>
        </w:rPr>
        <w:t xml:space="preserve">narratives of fear and violence. </w:t>
      </w:r>
      <w:r w:rsidRPr="00321798">
        <w:rPr>
          <w:sz w:val="14"/>
        </w:rPr>
        <w:t xml:space="preserve">Such </w:t>
      </w:r>
      <w:r w:rsidRPr="002B184C">
        <w:rPr>
          <w:rStyle w:val="StyleUnderline"/>
        </w:rPr>
        <w:t>legitimation is largely provided through a market-driven culture addicted to production of consumerism, militarism, and organized violence,</w:t>
      </w:r>
      <w:r w:rsidRPr="00321798">
        <w:rPr>
          <w:sz w:val="14"/>
        </w:rPr>
        <w:t xml:space="preserve"> largely circulated through various registers of popular culture that extend from high fashion and Hollywood movies to the creation of violent video games and music concerts sponsored by the Pentagon. </w:t>
      </w:r>
      <w:r w:rsidRPr="002B184C">
        <w:rPr>
          <w:rStyle w:val="StyleUnderline"/>
        </w:rPr>
        <w:t>The market-driven spectacle of war demands a culture of conformity</w:t>
      </w:r>
      <w:r w:rsidRPr="00321798">
        <w:rPr>
          <w:sz w:val="14"/>
        </w:rPr>
        <w:t xml:space="preserve">, quiet intellectuals and a largely passive republic of consumers. But </w:t>
      </w:r>
      <w:r w:rsidRPr="002B184C">
        <w:rPr>
          <w:rStyle w:val="StyleUnderline"/>
        </w:rPr>
        <w:t>it also needs subjects who find intense pleasure in the spectacle of violence.</w:t>
      </w:r>
    </w:p>
    <w:p w14:paraId="0AA9E0D2" w14:textId="77777777" w:rsidR="00992304" w:rsidRPr="00047E5E" w:rsidRDefault="00992304" w:rsidP="00992304">
      <w:pPr>
        <w:pStyle w:val="Heading4"/>
      </w:pPr>
      <w:r w:rsidRPr="00047E5E">
        <w:t>We must recognize that we have a choice in order to dismantle neoliberalism—public debate is a critical arena</w:t>
      </w:r>
    </w:p>
    <w:p w14:paraId="32229A01" w14:textId="77777777" w:rsidR="00992304" w:rsidRPr="00744DEE" w:rsidRDefault="00992304" w:rsidP="00992304">
      <w:pPr>
        <w:rPr>
          <w:sz w:val="16"/>
          <w:szCs w:val="16"/>
        </w:rPr>
      </w:pPr>
      <w:r w:rsidRPr="00744DEE">
        <w:rPr>
          <w:rStyle w:val="Style13ptBold"/>
        </w:rPr>
        <w:t>Hay</w:t>
      </w:r>
      <w:r w:rsidRPr="00744DEE">
        <w:rPr>
          <w:sz w:val="16"/>
          <w:szCs w:val="16"/>
        </w:rPr>
        <w:t xml:space="preserve">, Professor of </w:t>
      </w:r>
      <w:hyperlink r:id="rId68" w:tooltip="Political Science" w:history="1">
        <w:r w:rsidRPr="00744DEE">
          <w:rPr>
            <w:rStyle w:val="Hyperlink"/>
            <w:sz w:val="16"/>
            <w:szCs w:val="16"/>
          </w:rPr>
          <w:t>Political Analysis</w:t>
        </w:r>
      </w:hyperlink>
      <w:r w:rsidRPr="00744DEE">
        <w:rPr>
          <w:sz w:val="16"/>
          <w:szCs w:val="16"/>
        </w:rPr>
        <w:t xml:space="preserve"> at the </w:t>
      </w:r>
      <w:hyperlink r:id="rId69" w:tooltip="University of Sheffield" w:history="1">
        <w:r w:rsidRPr="00744DEE">
          <w:rPr>
            <w:rStyle w:val="Hyperlink"/>
            <w:sz w:val="16"/>
            <w:szCs w:val="16"/>
          </w:rPr>
          <w:t>University of Sheffield</w:t>
        </w:r>
      </w:hyperlink>
      <w:r w:rsidRPr="00744DEE">
        <w:rPr>
          <w:rStyle w:val="Style13ptBold"/>
        </w:rPr>
        <w:t>04</w:t>
      </w:r>
      <w:r w:rsidRPr="00744DEE">
        <w:rPr>
          <w:sz w:val="16"/>
          <w:szCs w:val="16"/>
        </w:rPr>
        <w:t xml:space="preserve"> (Colin, “The normalizing role of rationalist assumptions in the institutional embedding of neoliberalism”, Economy and Society 33:4, 2004, Taylor and Francis)</w:t>
      </w:r>
    </w:p>
    <w:p w14:paraId="747AD74D" w14:textId="77777777" w:rsidR="00992304" w:rsidRDefault="00992304" w:rsidP="00992304">
      <w:pPr>
        <w:rPr>
          <w:sz w:val="16"/>
          <w:szCs w:val="16"/>
        </w:rPr>
      </w:pPr>
      <w:r w:rsidRPr="00047E5E">
        <w:rPr>
          <w:sz w:val="16"/>
          <w:szCs w:val="16"/>
        </w:rPr>
        <w:t xml:space="preserve">Accordingly, </w:t>
      </w:r>
      <w:r w:rsidRPr="00047E5E">
        <w:rPr>
          <w:rStyle w:val="StyleUnderline"/>
        </w:rPr>
        <w:t>however depoliticized and normalized neoliberalism has become, it remains a political and economic choice, not a simple necessity.</w:t>
      </w:r>
      <w:r w:rsidRPr="00047E5E">
        <w:rPr>
          <w:sz w:val="16"/>
          <w:szCs w:val="16"/>
        </w:rPr>
        <w:t xml:space="preserve"> This brings us naturally to the question of alternatives. A number of points might here be made which follow fairly directly from the above analysis. First, </w:t>
      </w:r>
      <w:r w:rsidRPr="00047E5E">
        <w:rPr>
          <w:rStyle w:val="StyleUnderline"/>
        </w:rPr>
        <w:t>our ability to offer alternatives to neoliberalism rests now on our ability to identify that there is a choic</w:t>
      </w:r>
      <w:r w:rsidRPr="00047E5E">
        <w:rPr>
          <w:sz w:val="16"/>
          <w:szCs w:val="16"/>
        </w:rPr>
        <w:t>e in such matters</w:t>
      </w:r>
      <w:r w:rsidRPr="00047E5E">
        <w:rPr>
          <w:rStyle w:val="StyleUnderline"/>
        </w:rPr>
        <w:t xml:space="preserve"> and</w:t>
      </w:r>
      <w:r w:rsidRPr="00047E5E">
        <w:rPr>
          <w:sz w:val="16"/>
          <w:szCs w:val="16"/>
        </w:rPr>
        <w:t xml:space="preserve">, in so doing, </w:t>
      </w:r>
      <w:r w:rsidRPr="00047E5E">
        <w:rPr>
          <w:rStyle w:val="StyleUnderline"/>
        </w:rPr>
        <w:t>to demystify and deconstruct the rationalist premises upon which its public legitimation has been predicated</w:t>
      </w:r>
      <w:r w:rsidRPr="00047E5E">
        <w:rPr>
          <w:sz w:val="16"/>
          <w:szCs w:val="16"/>
        </w:rPr>
        <w:t xml:space="preserve">. </w:t>
      </w:r>
      <w:r w:rsidRPr="00047E5E">
        <w:rPr>
          <w:rStyle w:val="StyleUnderline"/>
        </w:rPr>
        <w:t>This</w:t>
      </w:r>
      <w:r w:rsidRPr="00047E5E">
        <w:rPr>
          <w:sz w:val="16"/>
          <w:szCs w:val="16"/>
        </w:rPr>
        <w:t xml:space="preserve">, it would seem, </w:t>
      </w:r>
      <w:r w:rsidRPr="00047E5E">
        <w:rPr>
          <w:rStyle w:val="StyleUnderline"/>
        </w:rPr>
        <w:t>is a condition of the return of a more normative and engaging form of politics</w:t>
      </w:r>
      <w:r w:rsidRPr="00047E5E">
        <w:rPr>
          <w:sz w:val="16"/>
          <w:szCs w:val="16"/>
        </w:rPr>
        <w:t xml:space="preserve"> in which more is at stake than the personnel to administer a largely agreed and ostensibly technical neoliberal reform agenda. Second, the present custodians of neoliberalism are, in many cases, reluctant converts, whose accommodation to neoliberalism is essentially borne of perceived pragmatism and necessity rather than out of any deep 522 Economy and Society Downloaded by [Emory University] at 12:12 28 June 2013 normative commitment to the sanctity of the market. Thus, rather than defend neoliberalism publicly and in its own terms, they have sought instead to appeal to the absence of a choice which might be defended in such terms. Consequently, </w:t>
      </w:r>
      <w:r w:rsidRPr="00047E5E">
        <w:rPr>
          <w:rStyle w:val="StyleUnderline"/>
        </w:rPr>
        <w:t>political discourse is technocratic rather than political</w:t>
      </w:r>
      <w:r w:rsidRPr="00047E5E">
        <w:rPr>
          <w:sz w:val="16"/>
          <w:szCs w:val="16"/>
        </w:rPr>
        <w:t xml:space="preserve">. Furthermore, as Peter Burnham has recently noted, </w:t>
      </w:r>
      <w:r w:rsidRPr="00047E5E">
        <w:rPr>
          <w:rStyle w:val="StyleUnderline"/>
        </w:rPr>
        <w:t>neoliberalism is itself a deeply depoliticizing paradigm</w:t>
      </w:r>
      <w:r w:rsidRPr="00047E5E">
        <w:rPr>
          <w:sz w:val="16"/>
          <w:szCs w:val="16"/>
        </w:rPr>
        <w:t xml:space="preserve"> (2001), </w:t>
      </w:r>
      <w:r w:rsidRPr="00047E5E">
        <w:rPr>
          <w:rStyle w:val="StyleUnderline"/>
        </w:rPr>
        <w:t>whose effect is to subordinate social and political prioritie</w:t>
      </w:r>
      <w:r w:rsidRPr="00047E5E">
        <w:rPr>
          <w:sz w:val="16"/>
          <w:szCs w:val="16"/>
        </w:rPr>
        <w:t xml:space="preserve">s, such as might arise from a more dialogic, responsive and democratic politics, </w:t>
      </w:r>
      <w:r w:rsidRPr="00047E5E">
        <w:rPr>
          <w:rStyle w:val="StyleUnderline"/>
        </w:rPr>
        <w:t>to perceived economic imperatives and to the ruthless efficiency of the market.</w:t>
      </w:r>
      <w:r w:rsidRPr="00047E5E">
        <w:rPr>
          <w:sz w:val="16"/>
          <w:szCs w:val="16"/>
        </w:rPr>
        <w:t xml:space="preserve"> As I have sought to demonstrate, this antipathy to ‘politics’ is a direct correlate of public choice theory’s projection of its most cherished assumption of instrumental rationality onto public officials. </w:t>
      </w:r>
      <w:r w:rsidRPr="00047E5E">
        <w:rPr>
          <w:rStyle w:val="StyleUnderline"/>
        </w:rPr>
        <w:t>This</w:t>
      </w:r>
      <w:r w:rsidRPr="00047E5E">
        <w:rPr>
          <w:sz w:val="16"/>
          <w:szCs w:val="16"/>
        </w:rPr>
        <w:t xml:space="preserve"> is an important point, for it </w:t>
      </w:r>
      <w:r w:rsidRPr="00047E5E">
        <w:rPr>
          <w:rStyle w:val="StyleUnderline"/>
        </w:rPr>
        <w:t>suggests the crucial role played by stylized rationalist assumptions</w:t>
      </w:r>
      <w:r w:rsidRPr="00047E5E">
        <w:rPr>
          <w:sz w:val="16"/>
          <w:szCs w:val="16"/>
        </w:rPr>
        <w:t xml:space="preserve">, particularly (as in the overload thesis, public choice theory more generally and even the time-inconsistency thesis) those which relate to the rational conduct of public officials, in contributing to the depoliticizing dynamics now reflected in political disaffection and disengagement. As this perhaps serves to indicate, </w:t>
      </w:r>
      <w:r w:rsidRPr="00047E5E">
        <w:rPr>
          <w:rStyle w:val="StyleUnderline"/>
        </w:rPr>
        <w:t>seemingly innocent assumptions may have alarmingly cumulative consequences</w:t>
      </w:r>
      <w:r w:rsidRPr="00047E5E">
        <w:rPr>
          <w:sz w:val="16"/>
          <w:szCs w:val="16"/>
        </w:rPr>
        <w:t xml:space="preserve">. Indeed, </w:t>
      </w:r>
      <w:r w:rsidRPr="00047E5E">
        <w:rPr>
          <w:rStyle w:val="StyleUnderline"/>
        </w:rPr>
        <w:t>the internalization of a neoliberalism predicated on rationalist assumptions may well serve to render the so-called ‘rational voter paradox’ something of a self-fulfilling prophecy</w:t>
      </w:r>
      <w:r w:rsidRPr="00047E5E">
        <w:rPr>
          <w:sz w:val="16"/>
          <w:szCs w:val="16"/>
        </w:rPr>
        <w:t xml:space="preserve">.12 The rational voter paradox _/ that in a democratic polity in which parties behave in a ‘rational’ manner it is irrational for citizens to vote (since the chances of the vote they cast proving decisive are negligible) _/ has always been seen as the central weakness of rational choice theory as a set of analytical techniques for exploring electoral competition. Yet, as the above analysis suggests, in a world constructed in the image of rationalist assumptions, it may become depressingly accurate. Political parties behaving in a narrowly ‘rational’ manner, assuming others (electors and market participants) to behave in a similarly ‘rational’ fashion will contribute to a dynamic which sees real electors (rational or otherwise) disengage in increasing numbers from the facade of electoral competition. That this is so is only reinforced by a final factor. </w:t>
      </w:r>
      <w:r w:rsidRPr="00047E5E">
        <w:rPr>
          <w:rStyle w:val="StyleUnderline"/>
        </w:rPr>
        <w:t>The institutionalization and normalization of neoliberalism in many advanced liberal democracies in recent years have been defended in largely technical and rationalist terms and in a manner almost entirely inaccessible to public political scrutiny, contestation and debate</w:t>
      </w:r>
      <w:r w:rsidRPr="00047E5E">
        <w:rPr>
          <w:sz w:val="16"/>
          <w:szCs w:val="16"/>
        </w:rPr>
        <w:t xml:space="preserve">. </w:t>
      </w:r>
      <w:r w:rsidRPr="00047E5E">
        <w:rPr>
          <w:rStyle w:val="StyleUnderline"/>
        </w:rPr>
        <w:t>The electorate, in recent years, has not been invited to choose between competing programmatic mandates</w:t>
      </w:r>
      <w:r w:rsidRPr="00047E5E">
        <w:rPr>
          <w:sz w:val="16"/>
          <w:szCs w:val="16"/>
        </w:rPr>
        <w:t xml:space="preserve"> to be delivered in office, but to pass a judgement on the credibility and competence of the respective candidates for high office to behave in the appropriate (technical) manner in response to contingent external stimuli. Is it any wonder that they have chosen, in increa increasing numbers, not to exercise any such judgement at all at the ballot box?</w:t>
      </w:r>
    </w:p>
    <w:p w14:paraId="4FE27F7A" w14:textId="3F4148D5" w:rsidR="00992304" w:rsidRDefault="00992304" w:rsidP="000956C6"/>
    <w:p w14:paraId="4693E13B" w14:textId="77777777" w:rsidR="00992304" w:rsidRPr="004D24C1" w:rsidRDefault="00992304" w:rsidP="000956C6"/>
    <w:p w14:paraId="76AB4987" w14:textId="344B2916" w:rsidR="00FB3543" w:rsidRPr="004D24C1" w:rsidRDefault="00FB3543" w:rsidP="00FB3543">
      <w:pPr>
        <w:pStyle w:val="Heading1"/>
      </w:pPr>
      <w:r w:rsidRPr="004D24C1">
        <w:t>Aff</w:t>
      </w:r>
    </w:p>
    <w:p w14:paraId="1BC78FAF" w14:textId="77777777" w:rsidR="00DF52CD" w:rsidRDefault="00DF52CD" w:rsidP="00DF52CD">
      <w:pPr>
        <w:pStyle w:val="Heading2"/>
      </w:pPr>
      <w:r>
        <w:t xml:space="preserve">Aff </w:t>
      </w:r>
    </w:p>
    <w:p w14:paraId="76995C9E" w14:textId="2FBD541B" w:rsidR="00AE440B" w:rsidRPr="004D24C1" w:rsidRDefault="00AE440B" w:rsidP="00AE440B">
      <w:pPr>
        <w:pStyle w:val="Heading2"/>
      </w:pPr>
      <w:r w:rsidRPr="004D24C1">
        <w:t>2AC – Cap Good</w:t>
      </w:r>
    </w:p>
    <w:p w14:paraId="5DD64463" w14:textId="10BE8596" w:rsidR="00DF52CD" w:rsidRPr="00ED04EF" w:rsidRDefault="00DF52CD" w:rsidP="00DF52CD">
      <w:pPr>
        <w:pStyle w:val="Heading3"/>
      </w:pPr>
      <w:r>
        <w:t xml:space="preserve">2AC – Top </w:t>
      </w:r>
    </w:p>
    <w:p w14:paraId="000A79D6" w14:textId="77777777" w:rsidR="00DF52CD" w:rsidRPr="00ED04EF" w:rsidRDefault="00DF52CD" w:rsidP="00DF52CD">
      <w:pPr>
        <w:pStyle w:val="Heading4"/>
        <w:rPr>
          <w:rFonts w:cs="Arial"/>
          <w:szCs w:val="26"/>
        </w:rPr>
      </w:pPr>
      <w:r w:rsidRPr="00ED04EF">
        <w:rPr>
          <w:rFonts w:cs="Arial"/>
          <w:szCs w:val="26"/>
        </w:rPr>
        <w:t xml:space="preserve">Growth solves the </w:t>
      </w:r>
      <w:r w:rsidRPr="00ED04EF">
        <w:rPr>
          <w:rFonts w:cs="Arial"/>
          <w:szCs w:val="26"/>
          <w:u w:val="single"/>
        </w:rPr>
        <w:t>environment</w:t>
      </w:r>
      <w:r w:rsidRPr="00ED04EF">
        <w:rPr>
          <w:rFonts w:cs="Arial"/>
          <w:szCs w:val="26"/>
        </w:rPr>
        <w:t xml:space="preserve"> and </w:t>
      </w:r>
      <w:r w:rsidRPr="00ED04EF">
        <w:rPr>
          <w:rFonts w:cs="Arial"/>
          <w:szCs w:val="26"/>
          <w:u w:val="single"/>
        </w:rPr>
        <w:t>every other impact</w:t>
      </w:r>
      <w:r w:rsidRPr="00ED04EF">
        <w:rPr>
          <w:rFonts w:cs="Arial"/>
          <w:szCs w:val="26"/>
        </w:rPr>
        <w:t xml:space="preserve"> through </w:t>
      </w:r>
      <w:r w:rsidRPr="00ED04EF">
        <w:rPr>
          <w:rFonts w:cs="Arial"/>
          <w:szCs w:val="26"/>
          <w:u w:val="single"/>
        </w:rPr>
        <w:t>tech innovation</w:t>
      </w:r>
      <w:r w:rsidRPr="00ED04EF">
        <w:rPr>
          <w:rFonts w:cs="Arial"/>
          <w:szCs w:val="26"/>
        </w:rPr>
        <w:t xml:space="preserve"> and </w:t>
      </w:r>
      <w:r w:rsidRPr="00ED04EF">
        <w:rPr>
          <w:rFonts w:cs="Arial"/>
          <w:szCs w:val="26"/>
          <w:u w:val="single"/>
        </w:rPr>
        <w:t>higher incomes</w:t>
      </w:r>
      <w:r w:rsidRPr="00ED04EF">
        <w:rPr>
          <w:rFonts w:cs="Arial"/>
          <w:szCs w:val="26"/>
        </w:rPr>
        <w:t xml:space="preserve">. Even if each tech </w:t>
      </w:r>
      <w:r w:rsidRPr="00ED04EF">
        <w:rPr>
          <w:rFonts w:cs="Arial"/>
          <w:szCs w:val="26"/>
          <w:u w:val="single"/>
        </w:rPr>
        <w:t>by itself</w:t>
      </w:r>
      <w:r w:rsidRPr="00ED04EF">
        <w:rPr>
          <w:rFonts w:cs="Arial"/>
          <w:szCs w:val="26"/>
        </w:rPr>
        <w:t xml:space="preserve"> can’t stop warming, they act </w:t>
      </w:r>
      <w:r w:rsidRPr="00ED04EF">
        <w:rPr>
          <w:rFonts w:cs="Arial"/>
          <w:szCs w:val="26"/>
          <w:u w:val="single"/>
        </w:rPr>
        <w:t>synergistically</w:t>
      </w:r>
      <w:r w:rsidRPr="00ED04EF">
        <w:rPr>
          <w:rFonts w:cs="Arial"/>
          <w:szCs w:val="26"/>
        </w:rPr>
        <w:t xml:space="preserve"> which </w:t>
      </w:r>
      <w:r w:rsidRPr="00ED04EF">
        <w:rPr>
          <w:rFonts w:cs="Arial"/>
          <w:szCs w:val="26"/>
          <w:u w:val="single"/>
        </w:rPr>
        <w:t>overcomes their defense</w:t>
      </w:r>
      <w:r w:rsidRPr="00ED04EF">
        <w:rPr>
          <w:rFonts w:cs="Arial"/>
          <w:szCs w:val="26"/>
        </w:rPr>
        <w:t xml:space="preserve">. Also, warming </w:t>
      </w:r>
      <w:r w:rsidRPr="00ED04EF">
        <w:rPr>
          <w:rFonts w:cs="Arial"/>
          <w:szCs w:val="26"/>
          <w:u w:val="single"/>
        </w:rPr>
        <w:t>doesn’t cause extinction</w:t>
      </w:r>
    </w:p>
    <w:p w14:paraId="2CF0C17D" w14:textId="77777777" w:rsidR="00DF52CD" w:rsidRPr="00ED04EF" w:rsidRDefault="00DF52CD" w:rsidP="00DF52CD">
      <w:r w:rsidRPr="00ED04EF">
        <w:rPr>
          <w:rStyle w:val="Style13ptBold"/>
          <w:szCs w:val="26"/>
        </w:rPr>
        <w:t>Bailey 18</w:t>
      </w:r>
      <w:r w:rsidRPr="00ED04EF">
        <w:t xml:space="preserve"> [Ronald Bailey, shortlisted by the editors of Nature Biotechnology as one of the personalities who have made the "most significant contributions" to biotechnology. From 1987 to 1990, Bailey was a staff writer for Forbes magazine, covering economic, scientific and business topics. His articles and reviews have appeared in The New York Times, The Wall Street Journal, The Washington Post, Commentary, The Public Interest, Smithsonian, and many other publications. Prior to joining Reason in 1997, Bailey produced several weekly national public television series including Think Tank and TechnoPolitics, as well as several documentaries for PBS television and ABC News. In 1993, he was the Warren T. Brookes Fellow in Environmental Journalism at the Competitive Enterprise Institute. Climate Change Problems Will Be Solved Through Economic Growth. March 12, 2018. https://reason.com/blog/2018/03/12/climate-change-problems-will-be-solved-t]</w:t>
      </w:r>
    </w:p>
    <w:p w14:paraId="2B3B9B79" w14:textId="77777777" w:rsidR="00DF52CD" w:rsidRPr="00ED04EF" w:rsidRDefault="00DF52CD" w:rsidP="00DF52CD">
      <w:pPr>
        <w:rPr>
          <w:sz w:val="14"/>
        </w:rPr>
      </w:pPr>
      <w:r w:rsidRPr="00ED04EF">
        <w:rPr>
          <w:sz w:val="14"/>
        </w:rPr>
        <w:t xml:space="preserve">In an essay for The Breakthrough Journal, </w:t>
      </w:r>
      <w:r w:rsidRPr="00ED04EF">
        <w:rPr>
          <w:rStyle w:val="StyleUnderline"/>
        </w:rPr>
        <w:t xml:space="preserve">Pinker notes that such </w:t>
      </w:r>
      <w:r w:rsidRPr="00ED04EF">
        <w:rPr>
          <w:rStyle w:val="Emphasis"/>
        </w:rPr>
        <w:t>optimism</w:t>
      </w:r>
      <w:r w:rsidRPr="00ED04EF">
        <w:rPr>
          <w:rStyle w:val="StyleUnderline"/>
        </w:rPr>
        <w:t xml:space="preserve"> "is </w:t>
      </w:r>
      <w:r w:rsidRPr="00ED04EF">
        <w:rPr>
          <w:rStyle w:val="Emphasis"/>
        </w:rPr>
        <w:t>commonly dismissed</w:t>
      </w:r>
      <w:r w:rsidRPr="00ED04EF">
        <w:rPr>
          <w:rStyle w:val="StyleUnderline"/>
        </w:rPr>
        <w:t xml:space="preserve"> as the 'faith that </w:t>
      </w:r>
      <w:r w:rsidRPr="00ED04EF">
        <w:rPr>
          <w:rStyle w:val="Emphasis"/>
        </w:rPr>
        <w:t>tech</w:t>
      </w:r>
      <w:r w:rsidRPr="00ED04EF">
        <w:rPr>
          <w:rStyle w:val="StyleUnderline"/>
        </w:rPr>
        <w:t xml:space="preserve">nology will save us.' In fact, it is a </w:t>
      </w:r>
      <w:r w:rsidRPr="00ED04EF">
        <w:rPr>
          <w:rStyle w:val="Emphasis"/>
        </w:rPr>
        <w:t>skepticism</w:t>
      </w:r>
      <w:r w:rsidRPr="00ED04EF">
        <w:rPr>
          <w:rStyle w:val="StyleUnderline"/>
        </w:rPr>
        <w:t xml:space="preserve"> that the status quo will doom us—that knowledge and behavior will remain </w:t>
      </w:r>
      <w:r w:rsidRPr="00ED04EF">
        <w:rPr>
          <w:rStyle w:val="Emphasis"/>
        </w:rPr>
        <w:t>frozen</w:t>
      </w:r>
      <w:r w:rsidRPr="00ED04EF">
        <w:rPr>
          <w:rStyle w:val="StyleUnderline"/>
        </w:rPr>
        <w:t xml:space="preserve"> in their current state for </w:t>
      </w:r>
      <w:r w:rsidRPr="00ED04EF">
        <w:rPr>
          <w:rStyle w:val="Emphasis"/>
        </w:rPr>
        <w:t>perpetuity</w:t>
      </w:r>
      <w:r w:rsidRPr="00ED04EF">
        <w:rPr>
          <w:rStyle w:val="StyleUnderline"/>
        </w:rPr>
        <w:t>.</w:t>
      </w:r>
      <w:r w:rsidRPr="00ED04EF">
        <w:rPr>
          <w:sz w:val="14"/>
        </w:rPr>
        <w:t xml:space="preserve"> Indeed, </w:t>
      </w:r>
      <w:r w:rsidRPr="00ED04EF">
        <w:rPr>
          <w:rStyle w:val="StyleUnderline"/>
        </w:rPr>
        <w:t xml:space="preserve">a </w:t>
      </w:r>
      <w:r w:rsidRPr="00ED04EF">
        <w:rPr>
          <w:rStyle w:val="Emphasis"/>
        </w:rPr>
        <w:t>naive faith</w:t>
      </w:r>
      <w:r w:rsidRPr="00ED04EF">
        <w:rPr>
          <w:rStyle w:val="StyleUnderline"/>
        </w:rPr>
        <w:t xml:space="preserve"> in </w:t>
      </w:r>
      <w:r w:rsidRPr="00ED04EF">
        <w:rPr>
          <w:rStyle w:val="Emphasis"/>
        </w:rPr>
        <w:t>stasis</w:t>
      </w:r>
      <w:r w:rsidRPr="00ED04EF">
        <w:rPr>
          <w:rStyle w:val="StyleUnderline"/>
        </w:rPr>
        <w:t xml:space="preserve"> has repeatedly led to </w:t>
      </w:r>
      <w:r w:rsidRPr="000927BC">
        <w:rPr>
          <w:rStyle w:val="Emphasis"/>
          <w:highlight w:val="cyan"/>
        </w:rPr>
        <w:t>prophecies</w:t>
      </w:r>
      <w:r w:rsidRPr="000927BC">
        <w:rPr>
          <w:rStyle w:val="StyleUnderline"/>
          <w:highlight w:val="cyan"/>
        </w:rPr>
        <w:t xml:space="preserve"> of </w:t>
      </w:r>
      <w:r w:rsidRPr="000927BC">
        <w:rPr>
          <w:rStyle w:val="Emphasis"/>
          <w:highlight w:val="cyan"/>
        </w:rPr>
        <w:t>environmental doomsdays</w:t>
      </w:r>
      <w:r w:rsidRPr="000927BC">
        <w:rPr>
          <w:rStyle w:val="StyleUnderline"/>
          <w:highlight w:val="cyan"/>
        </w:rPr>
        <w:t xml:space="preserve"> </w:t>
      </w:r>
      <w:r w:rsidRPr="00ED04EF">
        <w:rPr>
          <w:rStyle w:val="StyleUnderline"/>
        </w:rPr>
        <w:t>that never happened</w:t>
      </w:r>
      <w:r w:rsidRPr="00ED04EF">
        <w:rPr>
          <w:sz w:val="14"/>
        </w:rPr>
        <w:t>." In his new book, Enlightenment Now, Pinker points out that "</w:t>
      </w:r>
      <w:r w:rsidRPr="000927BC">
        <w:rPr>
          <w:rStyle w:val="StyleUnderline"/>
          <w:highlight w:val="cyan"/>
        </w:rPr>
        <w:t xml:space="preserve">as the world gets </w:t>
      </w:r>
      <w:r w:rsidRPr="000927BC">
        <w:rPr>
          <w:rStyle w:val="Emphasis"/>
          <w:highlight w:val="cyan"/>
        </w:rPr>
        <w:t>richer</w:t>
      </w:r>
      <w:r w:rsidRPr="000927BC">
        <w:rPr>
          <w:rStyle w:val="StyleUnderline"/>
          <w:highlight w:val="cyan"/>
        </w:rPr>
        <w:t xml:space="preserve"> </w:t>
      </w:r>
      <w:r w:rsidRPr="00ED04EF">
        <w:rPr>
          <w:rStyle w:val="StyleUnderline"/>
        </w:rPr>
        <w:t xml:space="preserve">and more </w:t>
      </w:r>
      <w:r w:rsidRPr="00ED04EF">
        <w:rPr>
          <w:rStyle w:val="Emphasis"/>
        </w:rPr>
        <w:t>tech-savvy</w:t>
      </w:r>
      <w:r w:rsidRPr="00ED04EF">
        <w:rPr>
          <w:rStyle w:val="StyleUnderline"/>
        </w:rPr>
        <w:t xml:space="preserve">, </w:t>
      </w:r>
      <w:r w:rsidRPr="000927BC">
        <w:rPr>
          <w:rStyle w:val="StyleUnderline"/>
          <w:highlight w:val="cyan"/>
        </w:rPr>
        <w:t xml:space="preserve">it </w:t>
      </w:r>
      <w:r w:rsidRPr="00ED04EF">
        <w:rPr>
          <w:rStyle w:val="Emphasis"/>
        </w:rPr>
        <w:t>dematerializes</w:t>
      </w:r>
      <w:r w:rsidRPr="00ED04EF">
        <w:rPr>
          <w:rStyle w:val="StyleUnderline"/>
        </w:rPr>
        <w:t xml:space="preserve">, </w:t>
      </w:r>
      <w:r w:rsidRPr="000927BC">
        <w:rPr>
          <w:rStyle w:val="Emphasis"/>
          <w:highlight w:val="cyan"/>
        </w:rPr>
        <w:t>decarbonizes</w:t>
      </w:r>
      <w:r w:rsidRPr="00ED04EF">
        <w:rPr>
          <w:rStyle w:val="StyleUnderline"/>
        </w:rPr>
        <w:t xml:space="preserve">, and </w:t>
      </w:r>
      <w:r w:rsidRPr="00ED04EF">
        <w:rPr>
          <w:rStyle w:val="Emphasis"/>
        </w:rPr>
        <w:t>densifies</w:t>
      </w:r>
      <w:r w:rsidRPr="00ED04EF">
        <w:rPr>
          <w:rStyle w:val="StyleUnderline"/>
        </w:rPr>
        <w:t xml:space="preserve">, sparing land and species." Economic </w:t>
      </w:r>
      <w:r w:rsidRPr="000927BC">
        <w:rPr>
          <w:rStyle w:val="Emphasis"/>
          <w:highlight w:val="cyan"/>
        </w:rPr>
        <w:t>growth</w:t>
      </w:r>
      <w:r w:rsidRPr="000927BC">
        <w:rPr>
          <w:rStyle w:val="StyleUnderline"/>
          <w:highlight w:val="cyan"/>
        </w:rPr>
        <w:t xml:space="preserve"> and </w:t>
      </w:r>
      <w:r w:rsidRPr="000927BC">
        <w:rPr>
          <w:rStyle w:val="Emphasis"/>
          <w:highlight w:val="cyan"/>
        </w:rPr>
        <w:t>tech</w:t>
      </w:r>
      <w:r w:rsidRPr="00ED04EF">
        <w:rPr>
          <w:rStyle w:val="StyleUnderline"/>
        </w:rPr>
        <w:t xml:space="preserve">nological progress </w:t>
      </w:r>
      <w:r w:rsidRPr="000927BC">
        <w:rPr>
          <w:rStyle w:val="StyleUnderline"/>
          <w:highlight w:val="cyan"/>
        </w:rPr>
        <w:t xml:space="preserve">are the </w:t>
      </w:r>
      <w:r w:rsidRPr="000927BC">
        <w:rPr>
          <w:rStyle w:val="Emphasis"/>
          <w:highlight w:val="cyan"/>
        </w:rPr>
        <w:t>solutions</w:t>
      </w:r>
      <w:r w:rsidRPr="000927BC">
        <w:rPr>
          <w:rStyle w:val="StyleUnderline"/>
          <w:highlight w:val="cyan"/>
        </w:rPr>
        <w:t xml:space="preserve"> </w:t>
      </w:r>
      <w:r w:rsidRPr="00ED04EF">
        <w:rPr>
          <w:rStyle w:val="StyleUnderline"/>
        </w:rPr>
        <w:t xml:space="preserve">not only </w:t>
      </w:r>
      <w:r w:rsidRPr="000927BC">
        <w:rPr>
          <w:rStyle w:val="StyleUnderline"/>
          <w:highlight w:val="cyan"/>
        </w:rPr>
        <w:t xml:space="preserve">to </w:t>
      </w:r>
      <w:r w:rsidRPr="000927BC">
        <w:rPr>
          <w:rStyle w:val="Emphasis"/>
          <w:highlight w:val="cyan"/>
        </w:rPr>
        <w:t>climate change</w:t>
      </w:r>
      <w:r w:rsidRPr="00ED04EF">
        <w:rPr>
          <w:rStyle w:val="Emphasis"/>
        </w:rPr>
        <w:t xml:space="preserve"> </w:t>
      </w:r>
      <w:r w:rsidRPr="00ED04EF">
        <w:rPr>
          <w:rStyle w:val="StyleUnderline"/>
        </w:rPr>
        <w:t xml:space="preserve">but to </w:t>
      </w:r>
      <w:r w:rsidRPr="00ED04EF">
        <w:rPr>
          <w:rStyle w:val="Emphasis"/>
        </w:rPr>
        <w:t>most</w:t>
      </w:r>
      <w:r w:rsidRPr="00ED04EF">
        <w:rPr>
          <w:rStyle w:val="StyleUnderline"/>
        </w:rPr>
        <w:t xml:space="preserve"> of the </w:t>
      </w:r>
      <w:r w:rsidRPr="00ED04EF">
        <w:rPr>
          <w:rStyle w:val="Emphasis"/>
        </w:rPr>
        <w:t>problems</w:t>
      </w:r>
      <w:r w:rsidRPr="00ED04EF">
        <w:rPr>
          <w:rStyle w:val="StyleUnderline"/>
        </w:rPr>
        <w:t xml:space="preserve"> that </w:t>
      </w:r>
      <w:r w:rsidRPr="00ED04EF">
        <w:rPr>
          <w:rStyle w:val="Emphasis"/>
        </w:rPr>
        <w:t>bedevil humanity</w:t>
      </w:r>
      <w:r w:rsidRPr="00ED04EF">
        <w:rPr>
          <w:sz w:val="14"/>
        </w:rPr>
        <w:t>.</w:t>
      </w:r>
    </w:p>
    <w:p w14:paraId="28C847E0" w14:textId="77777777" w:rsidR="00DF52CD" w:rsidRPr="00ED04EF" w:rsidRDefault="00DF52CD" w:rsidP="00DF52CD">
      <w:pPr>
        <w:rPr>
          <w:sz w:val="14"/>
        </w:rPr>
      </w:pPr>
      <w:r w:rsidRPr="00ED04EF">
        <w:rPr>
          <w:sz w:val="14"/>
        </w:rPr>
        <w:t>Boisvert, meanwhile, tackles and rebuts the apocalyptic prophecies made by eco-pessimists like Wallace-Wells, specifically with regard to food production and availabilty, water supplies, heat waves, and rising seas.</w:t>
      </w:r>
    </w:p>
    <w:p w14:paraId="267A2AD4" w14:textId="77777777" w:rsidR="00DF52CD" w:rsidRPr="00ED04EF" w:rsidRDefault="00DF52CD" w:rsidP="00DF52CD">
      <w:pPr>
        <w:rPr>
          <w:rStyle w:val="StyleUnderline"/>
        </w:rPr>
      </w:pPr>
      <w:r w:rsidRPr="00ED04EF">
        <w:rPr>
          <w:sz w:val="14"/>
        </w:rPr>
        <w:t>"No, this isn't a denialist screed," Boisvert writes. "</w:t>
      </w:r>
      <w:r w:rsidRPr="00ED04EF">
        <w:rPr>
          <w:rStyle w:val="StyleUnderline"/>
        </w:rPr>
        <w:t xml:space="preserve">Human </w:t>
      </w:r>
      <w:r w:rsidRPr="00ED04EF">
        <w:rPr>
          <w:rStyle w:val="Emphasis"/>
        </w:rPr>
        <w:t xml:space="preserve">greenhouse </w:t>
      </w:r>
      <w:r w:rsidRPr="000927BC">
        <w:rPr>
          <w:rStyle w:val="Emphasis"/>
          <w:highlight w:val="cyan"/>
        </w:rPr>
        <w:t>emissions</w:t>
      </w:r>
      <w:r w:rsidRPr="00ED04EF">
        <w:rPr>
          <w:rStyle w:val="StyleUnderline"/>
        </w:rPr>
        <w:t xml:space="preserve"> will warm the planet, raise the seas and derange the weather</w:t>
      </w:r>
      <w:r w:rsidRPr="00ED04EF">
        <w:rPr>
          <w:sz w:val="14"/>
        </w:rPr>
        <w:t xml:space="preserve">, and the resulting heat, </w:t>
      </w:r>
      <w:r w:rsidRPr="00ED04EF">
        <w:rPr>
          <w:rStyle w:val="StyleUnderline"/>
        </w:rPr>
        <w:t xml:space="preserve">flood and drought </w:t>
      </w:r>
      <w:r w:rsidRPr="000927BC">
        <w:rPr>
          <w:rStyle w:val="StyleUnderline"/>
          <w:highlight w:val="cyan"/>
        </w:rPr>
        <w:t xml:space="preserve">will </w:t>
      </w:r>
      <w:r w:rsidRPr="00ED04EF">
        <w:rPr>
          <w:rStyle w:val="StyleUnderline"/>
        </w:rPr>
        <w:t xml:space="preserve">be cataclysmic. </w:t>
      </w:r>
      <w:r w:rsidRPr="00ED04EF">
        <w:rPr>
          <w:rStyle w:val="Emphasis"/>
        </w:rPr>
        <w:t>Cataclysmic</w:t>
      </w:r>
      <w:r w:rsidRPr="00ED04EF">
        <w:rPr>
          <w:rStyle w:val="StyleUnderline"/>
        </w:rPr>
        <w:t xml:space="preserve">—but </w:t>
      </w:r>
      <w:r w:rsidRPr="000927BC">
        <w:rPr>
          <w:rStyle w:val="Emphasis"/>
          <w:highlight w:val="cyan"/>
        </w:rPr>
        <w:t>not apocalyptic</w:t>
      </w:r>
      <w:r w:rsidRPr="00ED04EF">
        <w:rPr>
          <w:sz w:val="14"/>
        </w:rPr>
        <w:t xml:space="preserve">. </w:t>
      </w:r>
      <w:r w:rsidRPr="00ED04EF">
        <w:rPr>
          <w:rStyle w:val="StyleUnderline"/>
        </w:rPr>
        <w:t xml:space="preserve">While the climate upheaval will be large, the </w:t>
      </w:r>
      <w:r w:rsidRPr="000927BC">
        <w:rPr>
          <w:rStyle w:val="Emphasis"/>
          <w:highlight w:val="cyan"/>
        </w:rPr>
        <w:t>consequences</w:t>
      </w:r>
      <w:r w:rsidRPr="000927BC">
        <w:rPr>
          <w:rStyle w:val="StyleUnderline"/>
          <w:highlight w:val="cyan"/>
        </w:rPr>
        <w:t xml:space="preserve"> </w:t>
      </w:r>
      <w:r w:rsidRPr="00ED04EF">
        <w:rPr>
          <w:rStyle w:val="StyleUnderline"/>
        </w:rPr>
        <w:t xml:space="preserve">for </w:t>
      </w:r>
      <w:r w:rsidRPr="00ED04EF">
        <w:rPr>
          <w:rStyle w:val="Emphasis"/>
        </w:rPr>
        <w:t>human well-being</w:t>
      </w:r>
      <w:r w:rsidRPr="00ED04EF">
        <w:rPr>
          <w:rStyle w:val="StyleUnderline"/>
        </w:rPr>
        <w:t xml:space="preserve"> </w:t>
      </w:r>
      <w:r w:rsidRPr="000927BC">
        <w:rPr>
          <w:rStyle w:val="StyleUnderline"/>
          <w:highlight w:val="cyan"/>
        </w:rPr>
        <w:t xml:space="preserve">will be </w:t>
      </w:r>
      <w:r w:rsidRPr="000927BC">
        <w:rPr>
          <w:rStyle w:val="Emphasis"/>
          <w:highlight w:val="cyan"/>
        </w:rPr>
        <w:t>small</w:t>
      </w:r>
      <w:r w:rsidRPr="00ED04EF">
        <w:rPr>
          <w:sz w:val="14"/>
        </w:rPr>
        <w:t xml:space="preserve">. Looked at </w:t>
      </w:r>
      <w:r w:rsidRPr="00ED04EF">
        <w:rPr>
          <w:rStyle w:val="StyleUnderline"/>
        </w:rPr>
        <w:t xml:space="preserve">in the broader </w:t>
      </w:r>
      <w:r w:rsidRPr="00ED04EF">
        <w:rPr>
          <w:rStyle w:val="Emphasis"/>
        </w:rPr>
        <w:t>context</w:t>
      </w:r>
      <w:r w:rsidRPr="00ED04EF">
        <w:rPr>
          <w:rStyle w:val="StyleUnderline"/>
        </w:rPr>
        <w:t xml:space="preserve"> of </w:t>
      </w:r>
      <w:r w:rsidRPr="00ED04EF">
        <w:rPr>
          <w:rStyle w:val="Emphasis"/>
        </w:rPr>
        <w:t>economic development</w:t>
      </w:r>
      <w:r w:rsidRPr="00ED04EF">
        <w:rPr>
          <w:rStyle w:val="StyleUnderline"/>
        </w:rPr>
        <w:t xml:space="preserve">, </w:t>
      </w:r>
      <w:r w:rsidRPr="000927BC">
        <w:rPr>
          <w:rStyle w:val="StyleUnderline"/>
          <w:highlight w:val="cyan"/>
        </w:rPr>
        <w:t xml:space="preserve">climate change will </w:t>
      </w:r>
      <w:r w:rsidRPr="000927BC">
        <w:rPr>
          <w:rStyle w:val="Emphasis"/>
          <w:highlight w:val="cyan"/>
        </w:rPr>
        <w:t>barely slow</w:t>
      </w:r>
      <w:r w:rsidRPr="00ED04EF">
        <w:rPr>
          <w:rStyle w:val="StyleUnderline"/>
        </w:rPr>
        <w:t xml:space="preserve"> our </w:t>
      </w:r>
      <w:r w:rsidRPr="000927BC">
        <w:rPr>
          <w:rStyle w:val="Emphasis"/>
          <w:highlight w:val="cyan"/>
        </w:rPr>
        <w:t>progress</w:t>
      </w:r>
      <w:r w:rsidRPr="00ED04EF">
        <w:rPr>
          <w:rStyle w:val="StyleUnderline"/>
        </w:rPr>
        <w:t xml:space="preserve"> in the effort to </w:t>
      </w:r>
      <w:r w:rsidRPr="00ED04EF">
        <w:rPr>
          <w:rStyle w:val="Emphasis"/>
        </w:rPr>
        <w:t>raise living standards</w:t>
      </w:r>
      <w:r w:rsidRPr="00ED04EF">
        <w:rPr>
          <w:rStyle w:val="StyleUnderline"/>
        </w:rPr>
        <w:t>."</w:t>
      </w:r>
    </w:p>
    <w:p w14:paraId="37C9C150" w14:textId="77777777" w:rsidR="00DF52CD" w:rsidRPr="00ED04EF" w:rsidRDefault="00DF52CD" w:rsidP="00DF52CD">
      <w:pPr>
        <w:rPr>
          <w:sz w:val="14"/>
        </w:rPr>
      </w:pPr>
      <w:r w:rsidRPr="00ED04EF">
        <w:rPr>
          <w:sz w:val="14"/>
        </w:rPr>
        <w:t xml:space="preserve">Boisvert proceeds to show how </w:t>
      </w:r>
      <w:r w:rsidRPr="00ED04EF">
        <w:rPr>
          <w:rStyle w:val="StyleUnderline"/>
        </w:rPr>
        <w:t xml:space="preserve">a series of </w:t>
      </w:r>
      <w:r w:rsidRPr="000927BC">
        <w:rPr>
          <w:rStyle w:val="Emphasis"/>
          <w:highlight w:val="cyan"/>
        </w:rPr>
        <w:t>tech</w:t>
      </w:r>
      <w:r w:rsidRPr="00ED04EF">
        <w:rPr>
          <w:rStyle w:val="StyleUnderline"/>
        </w:rPr>
        <w:t>nologies</w:t>
      </w:r>
      <w:r w:rsidRPr="00ED04EF">
        <w:rPr>
          <w:sz w:val="14"/>
        </w:rPr>
        <w:t>—</w:t>
      </w:r>
      <w:r w:rsidRPr="000927BC">
        <w:rPr>
          <w:rStyle w:val="Emphasis"/>
          <w:highlight w:val="cyan"/>
        </w:rPr>
        <w:t>drought-resistant crops</w:t>
      </w:r>
      <w:r w:rsidRPr="00ED04EF">
        <w:rPr>
          <w:sz w:val="14"/>
        </w:rPr>
        <w:t xml:space="preserve">, cheap </w:t>
      </w:r>
      <w:r w:rsidRPr="000927BC">
        <w:rPr>
          <w:rStyle w:val="Emphasis"/>
          <w:highlight w:val="cyan"/>
        </w:rPr>
        <w:t>desalination</w:t>
      </w:r>
      <w:r w:rsidRPr="00ED04EF">
        <w:rPr>
          <w:sz w:val="14"/>
        </w:rPr>
        <w:t xml:space="preserve">, widespread adoption of air-conditioning, </w:t>
      </w:r>
      <w:r w:rsidRPr="000927BC">
        <w:rPr>
          <w:rStyle w:val="Emphasis"/>
          <w:highlight w:val="cyan"/>
        </w:rPr>
        <w:t>modern construction</w:t>
      </w:r>
      <w:r w:rsidRPr="00ED04EF">
        <w:rPr>
          <w:sz w:val="14"/>
        </w:rPr>
        <w:t xml:space="preserve"> techniques—</w:t>
      </w:r>
      <w:r w:rsidRPr="000927BC">
        <w:rPr>
          <w:rStyle w:val="StyleUnderline"/>
          <w:highlight w:val="cyan"/>
        </w:rPr>
        <w:t>will</w:t>
      </w:r>
      <w:r w:rsidRPr="00ED04EF">
        <w:rPr>
          <w:rStyle w:val="StyleUnderline"/>
        </w:rPr>
        <w:t xml:space="preserve"> ameliorate and </w:t>
      </w:r>
      <w:r w:rsidRPr="000927BC">
        <w:rPr>
          <w:rStyle w:val="StyleUnderline"/>
          <w:highlight w:val="cyan"/>
        </w:rPr>
        <w:t>overcome</w:t>
      </w:r>
      <w:r w:rsidRPr="00ED04EF">
        <w:rPr>
          <w:rStyle w:val="StyleUnderline"/>
        </w:rPr>
        <w:t xml:space="preserve"> the problems caused by rising </w:t>
      </w:r>
      <w:r w:rsidRPr="000927BC">
        <w:rPr>
          <w:rStyle w:val="Emphasis"/>
          <w:highlight w:val="cyan"/>
        </w:rPr>
        <w:t>temperatures</w:t>
      </w:r>
      <w:r w:rsidRPr="00ED04EF">
        <w:rPr>
          <w:sz w:val="14"/>
        </w:rPr>
        <w:t>. He is entirely correct when he notes, "</w:t>
      </w:r>
      <w:r w:rsidRPr="00ED04EF">
        <w:rPr>
          <w:rStyle w:val="StyleUnderline"/>
        </w:rPr>
        <w:t xml:space="preserve">The most inexorable feature of climate-change modeling isn't the advance of the sea but the </w:t>
      </w:r>
      <w:r w:rsidRPr="000927BC">
        <w:rPr>
          <w:rStyle w:val="Emphasis"/>
          <w:highlight w:val="cyan"/>
        </w:rPr>
        <w:t>steady</w:t>
      </w:r>
      <w:r w:rsidRPr="00ED04EF">
        <w:rPr>
          <w:rStyle w:val="StyleUnderline"/>
        </w:rPr>
        <w:t xml:space="preserve"> economic </w:t>
      </w:r>
      <w:r w:rsidRPr="000927BC">
        <w:rPr>
          <w:rStyle w:val="Emphasis"/>
          <w:highlight w:val="cyan"/>
        </w:rPr>
        <w:t>growth</w:t>
      </w:r>
      <w:r w:rsidRPr="00ED04EF">
        <w:rPr>
          <w:rStyle w:val="StyleUnderline"/>
        </w:rPr>
        <w:t xml:space="preserve"> that </w:t>
      </w:r>
      <w:r w:rsidRPr="000927BC">
        <w:rPr>
          <w:rStyle w:val="StyleUnderline"/>
          <w:highlight w:val="cyan"/>
        </w:rPr>
        <w:t xml:space="preserve">will make life better </w:t>
      </w:r>
      <w:r w:rsidRPr="000927BC">
        <w:rPr>
          <w:rStyle w:val="Emphasis"/>
          <w:highlight w:val="cyan"/>
        </w:rPr>
        <w:t>despite</w:t>
      </w:r>
      <w:r w:rsidRPr="00ED04EF">
        <w:rPr>
          <w:rStyle w:val="StyleUnderline"/>
        </w:rPr>
        <w:t xml:space="preserve"> global </w:t>
      </w:r>
      <w:r w:rsidRPr="000927BC">
        <w:rPr>
          <w:rStyle w:val="Emphasis"/>
          <w:highlight w:val="cyan"/>
        </w:rPr>
        <w:t>warming</w:t>
      </w:r>
      <w:r w:rsidRPr="00ED04EF">
        <w:rPr>
          <w:sz w:val="14"/>
        </w:rPr>
        <w:t>."</w:t>
      </w:r>
    </w:p>
    <w:p w14:paraId="5209D9AD" w14:textId="77777777" w:rsidR="00DF52CD" w:rsidRPr="00ED04EF" w:rsidRDefault="00DF52CD" w:rsidP="00DF52CD">
      <w:pPr>
        <w:rPr>
          <w:sz w:val="14"/>
        </w:rPr>
      </w:pPr>
      <w:r w:rsidRPr="00ED04EF">
        <w:rPr>
          <w:sz w:val="14"/>
        </w:rPr>
        <w:t xml:space="preserve">Horgan, Pinker, and Boisvert are all essentially endorsing what I have called "the progress solution" to climate change. As I wrote in 2009, "It is surely not unreasonable to argue that </w:t>
      </w:r>
      <w:r w:rsidRPr="00ED04EF">
        <w:rPr>
          <w:rStyle w:val="StyleUnderline"/>
        </w:rPr>
        <w:t xml:space="preserve">if one wants to help future generations deal with climate change, </w:t>
      </w:r>
      <w:r w:rsidRPr="000927BC">
        <w:rPr>
          <w:rStyle w:val="StyleUnderline"/>
          <w:highlight w:val="cyan"/>
        </w:rPr>
        <w:t xml:space="preserve">the </w:t>
      </w:r>
      <w:r w:rsidRPr="000927BC">
        <w:rPr>
          <w:rStyle w:val="Emphasis"/>
          <w:highlight w:val="cyan"/>
        </w:rPr>
        <w:t>best policies</w:t>
      </w:r>
      <w:r w:rsidRPr="00ED04EF">
        <w:rPr>
          <w:rStyle w:val="StyleUnderline"/>
        </w:rPr>
        <w:t xml:space="preserve"> would be those that </w:t>
      </w:r>
      <w:r w:rsidRPr="000927BC">
        <w:rPr>
          <w:rStyle w:val="StyleUnderline"/>
          <w:highlight w:val="cyan"/>
        </w:rPr>
        <w:t xml:space="preserve">encourage </w:t>
      </w:r>
      <w:r w:rsidRPr="00ED04EF">
        <w:rPr>
          <w:rStyle w:val="Emphasis"/>
        </w:rPr>
        <w:t>rapid</w:t>
      </w:r>
      <w:r w:rsidRPr="00ED04EF">
        <w:rPr>
          <w:rStyle w:val="StyleUnderline"/>
        </w:rPr>
        <w:t xml:space="preserve"> economic </w:t>
      </w:r>
      <w:r w:rsidRPr="000927BC">
        <w:rPr>
          <w:rStyle w:val="Emphasis"/>
          <w:highlight w:val="cyan"/>
        </w:rPr>
        <w:t>growth</w:t>
      </w:r>
      <w:r w:rsidRPr="000927BC">
        <w:rPr>
          <w:sz w:val="14"/>
          <w:highlight w:val="cyan"/>
        </w:rPr>
        <w:t xml:space="preserve">. </w:t>
      </w:r>
      <w:r w:rsidRPr="00ED04EF">
        <w:rPr>
          <w:rStyle w:val="StyleUnderline"/>
        </w:rPr>
        <w:t xml:space="preserve">This would endow </w:t>
      </w:r>
      <w:r w:rsidRPr="00ED04EF">
        <w:rPr>
          <w:rStyle w:val="Emphasis"/>
        </w:rPr>
        <w:t>future generations</w:t>
      </w:r>
      <w:r w:rsidRPr="00ED04EF">
        <w:rPr>
          <w:rStyle w:val="StyleUnderline"/>
        </w:rPr>
        <w:t xml:space="preserve"> with the </w:t>
      </w:r>
      <w:r w:rsidRPr="00ED04EF">
        <w:rPr>
          <w:rStyle w:val="Emphasis"/>
        </w:rPr>
        <w:t>wealth</w:t>
      </w:r>
      <w:r w:rsidRPr="00ED04EF">
        <w:rPr>
          <w:rStyle w:val="StyleUnderline"/>
        </w:rPr>
        <w:t xml:space="preserve"> and superior </w:t>
      </w:r>
      <w:r w:rsidRPr="00ED04EF">
        <w:rPr>
          <w:rStyle w:val="Emphasis"/>
        </w:rPr>
        <w:t>tech</w:t>
      </w:r>
      <w:r w:rsidRPr="00ED04EF">
        <w:rPr>
          <w:rStyle w:val="StyleUnderline"/>
        </w:rPr>
        <w:t>nologies that could be used to handle whatever comes at them including climate change</w:t>
      </w:r>
      <w:r w:rsidRPr="00ED04EF">
        <w:rPr>
          <w:sz w:val="14"/>
        </w:rPr>
        <w:t xml:space="preserve">." Six years later I added that that "richer is more climate-friendly, especially for developing countries. Why? Because </w:t>
      </w:r>
      <w:r w:rsidRPr="00ED04EF">
        <w:rPr>
          <w:rStyle w:val="StyleUnderline"/>
        </w:rPr>
        <w:t xml:space="preserve">faster </w:t>
      </w:r>
      <w:r w:rsidRPr="000927BC">
        <w:rPr>
          <w:rStyle w:val="StyleUnderline"/>
          <w:highlight w:val="cyan"/>
        </w:rPr>
        <w:t xml:space="preserve">growth means </w:t>
      </w:r>
      <w:r w:rsidRPr="000927BC">
        <w:rPr>
          <w:rStyle w:val="Emphasis"/>
          <w:highlight w:val="cyan"/>
        </w:rPr>
        <w:t>higher incomes</w:t>
      </w:r>
      <w:r w:rsidRPr="000927BC">
        <w:rPr>
          <w:rStyle w:val="StyleUnderline"/>
          <w:highlight w:val="cyan"/>
        </w:rPr>
        <w:t xml:space="preserve">, which correlate with </w:t>
      </w:r>
      <w:r w:rsidRPr="000927BC">
        <w:rPr>
          <w:rStyle w:val="Emphasis"/>
          <w:highlight w:val="cyan"/>
        </w:rPr>
        <w:t>lower</w:t>
      </w:r>
      <w:r w:rsidRPr="00ED04EF">
        <w:rPr>
          <w:rStyle w:val="Emphasis"/>
        </w:rPr>
        <w:t xml:space="preserve"> </w:t>
      </w:r>
      <w:r w:rsidRPr="000927BC">
        <w:rPr>
          <w:rStyle w:val="Emphasis"/>
          <w:highlight w:val="cyan"/>
        </w:rPr>
        <w:t>population growth</w:t>
      </w:r>
      <w:r w:rsidRPr="00ED04EF">
        <w:rPr>
          <w:rStyle w:val="StyleUnderline"/>
        </w:rPr>
        <w:t xml:space="preserve">. Greater wealth also means higher </w:t>
      </w:r>
      <w:r w:rsidRPr="000927BC">
        <w:rPr>
          <w:rStyle w:val="Emphasis"/>
          <w:highlight w:val="cyan"/>
        </w:rPr>
        <w:t>ag</w:t>
      </w:r>
      <w:r w:rsidRPr="00ED04EF">
        <w:rPr>
          <w:rStyle w:val="StyleUnderline"/>
        </w:rPr>
        <w:t xml:space="preserve">ricultural </w:t>
      </w:r>
      <w:r w:rsidRPr="000927BC">
        <w:rPr>
          <w:rStyle w:val="Emphasis"/>
          <w:highlight w:val="cyan"/>
        </w:rPr>
        <w:t>productivity</w:t>
      </w:r>
      <w:r w:rsidRPr="000927BC">
        <w:rPr>
          <w:rStyle w:val="StyleUnderline"/>
          <w:highlight w:val="cyan"/>
        </w:rPr>
        <w:t>, freeing up</w:t>
      </w:r>
      <w:r w:rsidRPr="00ED04EF">
        <w:rPr>
          <w:rStyle w:val="StyleUnderline"/>
        </w:rPr>
        <w:t xml:space="preserve"> land for </w:t>
      </w:r>
      <w:r w:rsidRPr="00ED04EF">
        <w:rPr>
          <w:rStyle w:val="Emphasis"/>
        </w:rPr>
        <w:t>forests</w:t>
      </w:r>
      <w:r w:rsidRPr="00ED04EF">
        <w:rPr>
          <w:rStyle w:val="StyleUnderline"/>
        </w:rPr>
        <w:t xml:space="preserve"> to grow as well as speedier progress toward developing and deploying cheaper </w:t>
      </w:r>
      <w:r w:rsidRPr="00ED04EF">
        <w:rPr>
          <w:rStyle w:val="Emphasis"/>
        </w:rPr>
        <w:t>non–fossil fuel energy</w:t>
      </w:r>
      <w:r w:rsidRPr="00ED04EF">
        <w:rPr>
          <w:rStyle w:val="StyleUnderline"/>
        </w:rPr>
        <w:t xml:space="preserve"> technologies</w:t>
      </w:r>
      <w:r w:rsidRPr="00ED04EF">
        <w:rPr>
          <w:sz w:val="14"/>
        </w:rPr>
        <w:t xml:space="preserve">. </w:t>
      </w:r>
      <w:r w:rsidRPr="000927BC">
        <w:rPr>
          <w:rStyle w:val="StyleUnderline"/>
          <w:highlight w:val="cyan"/>
        </w:rPr>
        <w:t>These</w:t>
      </w:r>
      <w:r w:rsidRPr="00ED04EF">
        <w:rPr>
          <w:rStyle w:val="StyleUnderline"/>
        </w:rPr>
        <w:t xml:space="preserve"> </w:t>
      </w:r>
      <w:r w:rsidRPr="00ED04EF">
        <w:rPr>
          <w:rStyle w:val="Emphasis"/>
        </w:rPr>
        <w:t>trends</w:t>
      </w:r>
      <w:r w:rsidRPr="00ED04EF">
        <w:rPr>
          <w:rStyle w:val="StyleUnderline"/>
        </w:rPr>
        <w:t xml:space="preserve"> can </w:t>
      </w:r>
      <w:r w:rsidRPr="000927BC">
        <w:rPr>
          <w:rStyle w:val="StyleUnderline"/>
          <w:highlight w:val="cyan"/>
        </w:rPr>
        <w:t xml:space="preserve">act </w:t>
      </w:r>
      <w:r w:rsidRPr="000927BC">
        <w:rPr>
          <w:rStyle w:val="Emphasis"/>
          <w:highlight w:val="cyan"/>
        </w:rPr>
        <w:t>synergistically</w:t>
      </w:r>
      <w:r w:rsidRPr="000927BC">
        <w:rPr>
          <w:rStyle w:val="StyleUnderline"/>
          <w:highlight w:val="cyan"/>
        </w:rPr>
        <w:t xml:space="preserve"> to </w:t>
      </w:r>
      <w:r w:rsidRPr="000927BC">
        <w:rPr>
          <w:rStyle w:val="Emphasis"/>
          <w:highlight w:val="cyan"/>
        </w:rPr>
        <w:t>ameliorate</w:t>
      </w:r>
      <w:r w:rsidRPr="00ED04EF">
        <w:rPr>
          <w:rStyle w:val="StyleUnderline"/>
        </w:rPr>
        <w:t xml:space="preserve"> man-made </w:t>
      </w:r>
      <w:r w:rsidRPr="000927BC">
        <w:rPr>
          <w:rStyle w:val="Emphasis"/>
          <w:highlight w:val="cyan"/>
        </w:rPr>
        <w:t>climate change</w:t>
      </w:r>
      <w:r w:rsidRPr="00ED04EF">
        <w:rPr>
          <w:sz w:val="14"/>
        </w:rPr>
        <w:t>."</w:t>
      </w:r>
    </w:p>
    <w:p w14:paraId="5EF0A3DA" w14:textId="77777777" w:rsidR="00DF52CD" w:rsidRPr="00ED04EF" w:rsidRDefault="00DF52CD" w:rsidP="00DF52CD">
      <w:pPr>
        <w:pStyle w:val="Heading4"/>
        <w:rPr>
          <w:rFonts w:cs="Arial"/>
          <w:szCs w:val="26"/>
        </w:rPr>
      </w:pPr>
      <w:r w:rsidRPr="00ED04EF">
        <w:rPr>
          <w:rFonts w:cs="Arial"/>
          <w:szCs w:val="26"/>
        </w:rPr>
        <w:t xml:space="preserve">The transition is </w:t>
      </w:r>
      <w:r w:rsidRPr="00ED04EF">
        <w:rPr>
          <w:rFonts w:cs="Arial"/>
          <w:szCs w:val="26"/>
          <w:u w:val="single"/>
        </w:rPr>
        <w:t>inevitable</w:t>
      </w:r>
      <w:r w:rsidRPr="00ED04EF">
        <w:rPr>
          <w:rFonts w:cs="Arial"/>
          <w:szCs w:val="26"/>
        </w:rPr>
        <w:t xml:space="preserve"> and </w:t>
      </w:r>
      <w:r w:rsidRPr="00ED04EF">
        <w:rPr>
          <w:rFonts w:cs="Arial"/>
          <w:szCs w:val="26"/>
          <w:u w:val="single"/>
        </w:rPr>
        <w:t>gradual</w:t>
      </w:r>
      <w:r w:rsidRPr="00ED04EF">
        <w:rPr>
          <w:rFonts w:cs="Arial"/>
          <w:szCs w:val="26"/>
        </w:rPr>
        <w:t xml:space="preserve"> but </w:t>
      </w:r>
      <w:r w:rsidRPr="00ED04EF">
        <w:rPr>
          <w:rFonts w:cs="Arial"/>
          <w:szCs w:val="26"/>
          <w:u w:val="single"/>
        </w:rPr>
        <w:t>growth now</w:t>
      </w:r>
      <w:r w:rsidRPr="00ED04EF">
        <w:rPr>
          <w:rFonts w:cs="Arial"/>
          <w:szCs w:val="26"/>
        </w:rPr>
        <w:t xml:space="preserve"> is key to prevent a </w:t>
      </w:r>
      <w:r w:rsidRPr="00ED04EF">
        <w:rPr>
          <w:rFonts w:cs="Arial"/>
          <w:szCs w:val="26"/>
          <w:u w:val="single"/>
        </w:rPr>
        <w:t>crash</w:t>
      </w:r>
      <w:r w:rsidRPr="00ED04EF">
        <w:rPr>
          <w:rFonts w:cs="Arial"/>
          <w:szCs w:val="26"/>
        </w:rPr>
        <w:t xml:space="preserve">. Also, their cards lack </w:t>
      </w:r>
      <w:r w:rsidRPr="00ED04EF">
        <w:rPr>
          <w:rFonts w:cs="Arial"/>
          <w:szCs w:val="26"/>
          <w:u w:val="single"/>
        </w:rPr>
        <w:t>robust studies</w:t>
      </w:r>
    </w:p>
    <w:p w14:paraId="50CAD283" w14:textId="77777777" w:rsidR="00DF52CD" w:rsidRPr="00ED04EF" w:rsidRDefault="00DF52CD" w:rsidP="00DF52CD">
      <w:r w:rsidRPr="00ED04EF">
        <w:rPr>
          <w:rStyle w:val="Style13ptBold"/>
          <w:szCs w:val="26"/>
        </w:rPr>
        <w:t>Weiss 17</w:t>
      </w:r>
      <w:r w:rsidRPr="00ED04EF">
        <w:t xml:space="preserve"> [Martin Weiss, European Commission – Joint Research Centre, Directorate C – Energy, Transport and Climate, Sustainable Transport Unit. Also Written by Claudio Cattaneo, Autonomous University of Barcelona, Barcelona Institute of Regional and Metropolitan Studies. Degrowth – Taking Stock and Reviewing an Emerging Academic Paradigm. March 15, 2017. https://www.sciencedirect.com/science/article/pii/S0921800916305900]</w:t>
      </w:r>
    </w:p>
    <w:p w14:paraId="0FFAD026" w14:textId="77777777" w:rsidR="00DF52CD" w:rsidRPr="00ED04EF" w:rsidRDefault="00DF52CD" w:rsidP="00DF52CD">
      <w:pPr>
        <w:rPr>
          <w:sz w:val="14"/>
        </w:rPr>
      </w:pPr>
      <w:r w:rsidRPr="00ED04EF">
        <w:rPr>
          <w:sz w:val="14"/>
        </w:rPr>
        <w:t xml:space="preserve">With the methodological limitations sketched in Section 2, the outcome of our review suggests that </w:t>
      </w:r>
      <w:r w:rsidRPr="00ED04EF">
        <w:rPr>
          <w:rStyle w:val="StyleUnderline"/>
        </w:rPr>
        <w:t xml:space="preserve">the history, concept, and rationale for </w:t>
      </w:r>
      <w:r w:rsidRPr="000927BC">
        <w:rPr>
          <w:rStyle w:val="StyleUnderline"/>
          <w:highlight w:val="cyan"/>
        </w:rPr>
        <w:t>degrowth</w:t>
      </w:r>
      <w:r w:rsidRPr="00ED04EF">
        <w:rPr>
          <w:rStyle w:val="StyleUnderline"/>
        </w:rPr>
        <w:t xml:space="preserve"> are well explained. Yet, the largely </w:t>
      </w:r>
      <w:r w:rsidRPr="00ED04EF">
        <w:rPr>
          <w:rStyle w:val="Emphasis"/>
        </w:rPr>
        <w:t>descriptive</w:t>
      </w:r>
      <w:r w:rsidRPr="00ED04EF">
        <w:rPr>
          <w:rStyle w:val="StyleUnderline"/>
        </w:rPr>
        <w:t xml:space="preserve"> academic </w:t>
      </w:r>
      <w:r w:rsidRPr="000927BC">
        <w:rPr>
          <w:rStyle w:val="StyleUnderline"/>
          <w:highlight w:val="cyan"/>
        </w:rPr>
        <w:t xml:space="preserve">discourse </w:t>
      </w:r>
      <w:r w:rsidRPr="000927BC">
        <w:rPr>
          <w:rStyle w:val="Emphasis"/>
          <w:highlight w:val="cyan"/>
        </w:rPr>
        <w:t>lacks</w:t>
      </w:r>
      <w:r w:rsidRPr="00ED04EF">
        <w:rPr>
          <w:rStyle w:val="StyleUnderline"/>
        </w:rPr>
        <w:t xml:space="preserve"> rigid </w:t>
      </w:r>
      <w:r w:rsidRPr="00ED04EF">
        <w:rPr>
          <w:rStyle w:val="Emphasis"/>
        </w:rPr>
        <w:t>hypotheses testing</w:t>
      </w:r>
      <w:r w:rsidRPr="00ED04EF">
        <w:rPr>
          <w:rStyle w:val="StyleUnderline"/>
        </w:rPr>
        <w:t xml:space="preserve"> through </w:t>
      </w:r>
      <w:r w:rsidRPr="000927BC">
        <w:rPr>
          <w:rStyle w:val="Emphasis"/>
          <w:highlight w:val="cyan"/>
        </w:rPr>
        <w:t>modelling</w:t>
      </w:r>
      <w:r w:rsidRPr="000927BC">
        <w:rPr>
          <w:rStyle w:val="StyleUnderline"/>
          <w:highlight w:val="cyan"/>
        </w:rPr>
        <w:t xml:space="preserve"> and </w:t>
      </w:r>
      <w:r w:rsidRPr="000927BC">
        <w:rPr>
          <w:rStyle w:val="Emphasis"/>
          <w:highlight w:val="cyan"/>
        </w:rPr>
        <w:t>empirical assessments</w:t>
      </w:r>
      <w:r w:rsidRPr="00ED04EF">
        <w:rPr>
          <w:sz w:val="14"/>
        </w:rPr>
        <w:t>. By addressing the research questions and hypotheses identified in Section 5, the academic degrowth discourse could make an important contribution to the debate around a sustainable post-growth development (see also Escobar, 2015).</w:t>
      </w:r>
    </w:p>
    <w:p w14:paraId="240FEC24" w14:textId="77777777" w:rsidR="00DF52CD" w:rsidRPr="00ED04EF" w:rsidRDefault="00DF52CD" w:rsidP="00DF52CD">
      <w:pPr>
        <w:rPr>
          <w:sz w:val="14"/>
        </w:rPr>
      </w:pPr>
      <w:r w:rsidRPr="00ED04EF">
        <w:rPr>
          <w:rStyle w:val="StyleUnderline"/>
        </w:rPr>
        <w:t xml:space="preserve">We expect that degrowth may only receive broader public support if the </w:t>
      </w:r>
      <w:r w:rsidRPr="00ED04EF">
        <w:rPr>
          <w:rStyle w:val="Emphasis"/>
        </w:rPr>
        <w:t>marginal benefits</w:t>
      </w:r>
      <w:r w:rsidRPr="00ED04EF">
        <w:rPr>
          <w:rStyle w:val="StyleUnderline"/>
        </w:rPr>
        <w:t xml:space="preserve"> of the </w:t>
      </w:r>
      <w:r w:rsidRPr="00ED04EF">
        <w:rPr>
          <w:rStyle w:val="Emphasis"/>
        </w:rPr>
        <w:t>status quo</w:t>
      </w:r>
      <w:r w:rsidRPr="00ED04EF">
        <w:rPr>
          <w:rStyle w:val="StyleUnderline"/>
        </w:rPr>
        <w:t xml:space="preserve"> become </w:t>
      </w:r>
      <w:r w:rsidRPr="00ED04EF">
        <w:rPr>
          <w:rStyle w:val="Emphasis"/>
        </w:rPr>
        <w:t>smaller</w:t>
      </w:r>
      <w:r w:rsidRPr="00ED04EF">
        <w:rPr>
          <w:rStyle w:val="StyleUnderline"/>
        </w:rPr>
        <w:t xml:space="preserve"> than those of the next best degrowth scenario for large parts of the population</w:t>
      </w:r>
      <w:r w:rsidRPr="00ED04EF">
        <w:rPr>
          <w:sz w:val="14"/>
        </w:rPr>
        <w:t>. The degrowth discourse has qualitatively discussed the deficiencies of the status quo but spent little effort to quantify the costs of continued economic growth as well as the well-being benefits of degrowth.</w:t>
      </w:r>
    </w:p>
    <w:p w14:paraId="11E2EC9C" w14:textId="77777777" w:rsidR="00DF52CD" w:rsidRPr="00ED04EF" w:rsidRDefault="00DF52CD" w:rsidP="00DF52CD">
      <w:pPr>
        <w:rPr>
          <w:sz w:val="14"/>
        </w:rPr>
      </w:pPr>
      <w:r w:rsidRPr="00ED04EF">
        <w:rPr>
          <w:sz w:val="14"/>
        </w:rPr>
        <w:t xml:space="preserve">Moreover, </w:t>
      </w:r>
      <w:r w:rsidRPr="000927BC">
        <w:rPr>
          <w:rStyle w:val="Emphasis"/>
          <w:highlight w:val="cyan"/>
        </w:rPr>
        <w:t>growth policies</w:t>
      </w:r>
      <w:r w:rsidRPr="00ED04EF">
        <w:rPr>
          <w:rStyle w:val="StyleUnderline"/>
        </w:rPr>
        <w:t xml:space="preserve"> may </w:t>
      </w:r>
      <w:r w:rsidRPr="00ED04EF">
        <w:rPr>
          <w:rStyle w:val="Emphasis"/>
        </w:rPr>
        <w:t>not</w:t>
      </w:r>
      <w:r w:rsidRPr="00ED04EF">
        <w:rPr>
          <w:rStyle w:val="StyleUnderline"/>
        </w:rPr>
        <w:t xml:space="preserve"> necessarily be </w:t>
      </w:r>
      <w:r w:rsidRPr="00ED04EF">
        <w:rPr>
          <w:rStyle w:val="Emphasis"/>
        </w:rPr>
        <w:t>abandoned</w:t>
      </w:r>
      <w:r w:rsidRPr="00ED04EF">
        <w:rPr>
          <w:rStyle w:val="StyleUnderline"/>
        </w:rPr>
        <w:t xml:space="preserve"> on a finite planet earth</w:t>
      </w:r>
      <w:r w:rsidRPr="00ED04EF">
        <w:rPr>
          <w:sz w:val="14"/>
        </w:rPr>
        <w:t xml:space="preserve">. Instead, </w:t>
      </w:r>
      <w:r w:rsidRPr="00ED04EF">
        <w:rPr>
          <w:rStyle w:val="StyleUnderline"/>
        </w:rPr>
        <w:t xml:space="preserve">such policies may </w:t>
      </w:r>
      <w:r w:rsidRPr="000927BC">
        <w:rPr>
          <w:rStyle w:val="StyleUnderline"/>
          <w:highlight w:val="cyan"/>
        </w:rPr>
        <w:t xml:space="preserve">allow making </w:t>
      </w:r>
      <w:r w:rsidRPr="000927BC">
        <w:rPr>
          <w:rStyle w:val="Emphasis"/>
          <w:highlight w:val="cyan"/>
        </w:rPr>
        <w:t>maximum use</w:t>
      </w:r>
      <w:r w:rsidRPr="000927BC">
        <w:rPr>
          <w:rStyle w:val="StyleUnderline"/>
          <w:highlight w:val="cyan"/>
        </w:rPr>
        <w:t xml:space="preserve"> of</w:t>
      </w:r>
      <w:r w:rsidRPr="00ED04EF">
        <w:rPr>
          <w:rStyle w:val="StyleUnderline"/>
        </w:rPr>
        <w:t xml:space="preserve"> </w:t>
      </w:r>
      <w:r w:rsidRPr="00ED04EF">
        <w:rPr>
          <w:rStyle w:val="Emphasis"/>
        </w:rPr>
        <w:t xml:space="preserve">available </w:t>
      </w:r>
      <w:r w:rsidRPr="000927BC">
        <w:rPr>
          <w:rStyle w:val="Emphasis"/>
          <w:highlight w:val="cyan"/>
        </w:rPr>
        <w:t>resources</w:t>
      </w:r>
      <w:r w:rsidRPr="00ED04EF">
        <w:rPr>
          <w:sz w:val="14"/>
        </w:rPr>
        <w:t xml:space="preserve"> </w:t>
      </w:r>
      <w:r w:rsidRPr="00ED04EF">
        <w:rPr>
          <w:rStyle w:val="StyleUnderline"/>
        </w:rPr>
        <w:t xml:space="preserve">(be it </w:t>
      </w:r>
      <w:r w:rsidRPr="000927BC">
        <w:rPr>
          <w:rStyle w:val="StyleUnderline"/>
          <w:highlight w:val="cyan"/>
        </w:rPr>
        <w:t>through</w:t>
      </w:r>
      <w:r w:rsidRPr="00ED04EF">
        <w:rPr>
          <w:rStyle w:val="StyleUnderline"/>
        </w:rPr>
        <w:t xml:space="preserve"> expanded </w:t>
      </w:r>
      <w:r w:rsidRPr="00ED04EF">
        <w:rPr>
          <w:rStyle w:val="Emphasis"/>
        </w:rPr>
        <w:t xml:space="preserve">resource </w:t>
      </w:r>
      <w:r w:rsidRPr="000927BC">
        <w:rPr>
          <w:rStyle w:val="Emphasis"/>
          <w:highlight w:val="cyan"/>
        </w:rPr>
        <w:t>extraction</w:t>
      </w:r>
      <w:r w:rsidRPr="00ED04EF">
        <w:rPr>
          <w:rStyle w:val="StyleUnderline"/>
        </w:rPr>
        <w:t xml:space="preserve">, </w:t>
      </w:r>
      <w:r w:rsidRPr="000927BC">
        <w:rPr>
          <w:rStyle w:val="Emphasis"/>
          <w:highlight w:val="cyan"/>
        </w:rPr>
        <w:t>tech</w:t>
      </w:r>
      <w:r w:rsidRPr="00ED04EF">
        <w:rPr>
          <w:rStyle w:val="StyleUnderline"/>
        </w:rPr>
        <w:t xml:space="preserve">nological </w:t>
      </w:r>
      <w:r w:rsidRPr="000927BC">
        <w:rPr>
          <w:rStyle w:val="Emphasis"/>
          <w:highlight w:val="cyan"/>
        </w:rPr>
        <w:t>innovation</w:t>
      </w:r>
      <w:r w:rsidRPr="00ED04EF">
        <w:rPr>
          <w:rStyle w:val="StyleUnderline"/>
        </w:rPr>
        <w:t xml:space="preserve">, or increased </w:t>
      </w:r>
      <w:r w:rsidRPr="00ED04EF">
        <w:rPr>
          <w:rStyle w:val="Emphasis"/>
        </w:rPr>
        <w:t>commodification</w:t>
      </w:r>
      <w:r w:rsidRPr="00ED04EF">
        <w:rPr>
          <w:rStyle w:val="StyleUnderline"/>
        </w:rPr>
        <w:t xml:space="preserve"> of society) </w:t>
      </w:r>
      <w:r w:rsidRPr="000927BC">
        <w:rPr>
          <w:rStyle w:val="StyleUnderline"/>
          <w:highlight w:val="cyan"/>
        </w:rPr>
        <w:t xml:space="preserve">in the </w:t>
      </w:r>
      <w:r w:rsidRPr="000927BC">
        <w:rPr>
          <w:rStyle w:val="Emphasis"/>
          <w:highlight w:val="cyan"/>
        </w:rPr>
        <w:t>short term</w:t>
      </w:r>
      <w:r w:rsidRPr="000927BC">
        <w:rPr>
          <w:rStyle w:val="StyleUnderline"/>
          <w:highlight w:val="cyan"/>
        </w:rPr>
        <w:t>, while</w:t>
      </w:r>
      <w:r w:rsidRPr="00ED04EF">
        <w:rPr>
          <w:rStyle w:val="StyleUnderline"/>
        </w:rPr>
        <w:t xml:space="preserve"> </w:t>
      </w:r>
      <w:r w:rsidRPr="00ED04EF">
        <w:rPr>
          <w:rStyle w:val="Emphasis"/>
        </w:rPr>
        <w:t>in parallel</w:t>
      </w:r>
      <w:r w:rsidRPr="00ED04EF">
        <w:rPr>
          <w:rStyle w:val="StyleUnderline"/>
        </w:rPr>
        <w:t xml:space="preserve"> </w:t>
      </w:r>
      <w:r w:rsidRPr="000927BC">
        <w:rPr>
          <w:rStyle w:val="StyleUnderline"/>
          <w:highlight w:val="cyan"/>
        </w:rPr>
        <w:t>enabling</w:t>
      </w:r>
      <w:r w:rsidRPr="00ED04EF">
        <w:rPr>
          <w:rStyle w:val="StyleUnderline"/>
        </w:rPr>
        <w:t xml:space="preserve"> the </w:t>
      </w:r>
      <w:r w:rsidRPr="000927BC">
        <w:rPr>
          <w:rStyle w:val="StyleUnderline"/>
          <w:highlight w:val="cyan"/>
        </w:rPr>
        <w:t xml:space="preserve">development </w:t>
      </w:r>
      <w:r w:rsidRPr="00ED04EF">
        <w:rPr>
          <w:rStyle w:val="StyleUnderline"/>
        </w:rPr>
        <w:t xml:space="preserve">of </w:t>
      </w:r>
      <w:r w:rsidRPr="000927BC">
        <w:rPr>
          <w:rStyle w:val="Emphasis"/>
          <w:highlight w:val="cyan"/>
        </w:rPr>
        <w:t>means to cope</w:t>
      </w:r>
      <w:r w:rsidRPr="000927BC">
        <w:rPr>
          <w:rStyle w:val="StyleUnderline"/>
          <w:highlight w:val="cyan"/>
        </w:rPr>
        <w:t xml:space="preserve"> with </w:t>
      </w:r>
      <w:r w:rsidRPr="000927BC">
        <w:rPr>
          <w:rStyle w:val="Emphasis"/>
          <w:highlight w:val="cyan"/>
        </w:rPr>
        <w:t>environmental limits</w:t>
      </w:r>
      <w:r w:rsidRPr="000927BC">
        <w:rPr>
          <w:rStyle w:val="StyleUnderline"/>
          <w:highlight w:val="cyan"/>
        </w:rPr>
        <w:t xml:space="preserve"> </w:t>
      </w:r>
      <w:r w:rsidRPr="00ED04EF">
        <w:rPr>
          <w:rStyle w:val="StyleUnderline"/>
        </w:rPr>
        <w:t xml:space="preserve">in the </w:t>
      </w:r>
      <w:r w:rsidRPr="00ED04EF">
        <w:rPr>
          <w:rStyle w:val="Emphasis"/>
        </w:rPr>
        <w:t>long term</w:t>
      </w:r>
      <w:r w:rsidRPr="00ED04EF">
        <w:rPr>
          <w:sz w:val="14"/>
        </w:rPr>
        <w:t>. Drought in California arguably forced residential water consumption to decrease in 2014 by some 30% (Reese, 2015) without causing major social disruptions. Such a decrease may not have been achievable by appealing to voluntary frugality nor may have water-saving policies obtained sufficient public support by pointing out unsustainable water consumption. The observed water savings might be temporary but show the capacity of humans to adapt in face of acute resource shortage. The case also points to the importance of technology as a catalyst for factor substitution in production and consumption in response to environmental constraints.</w:t>
      </w:r>
    </w:p>
    <w:p w14:paraId="499BD3BE" w14:textId="77777777" w:rsidR="00DF52CD" w:rsidRPr="00ED04EF" w:rsidRDefault="00DF52CD" w:rsidP="00DF52CD">
      <w:pPr>
        <w:rPr>
          <w:sz w:val="14"/>
        </w:rPr>
      </w:pPr>
      <w:r w:rsidRPr="00ED04EF">
        <w:rPr>
          <w:sz w:val="14"/>
        </w:rPr>
        <w:t>To be successful, degrowth has to identify a concrete and inclusive development perspective (see Schwartzman, 2012) for the affluent and powerful elites and the marginalized poor. Direct benefits of degrowth might be experienced by consumers in areas where further growth has obviously become undesirable, such as in the health care industry as illustrated by Missoni (2015), in the food, nutrition and the agricultural sector, or in urban transportation. Degrowth could address psychological stress related to over consumption, long working hours, and the commodification of social relations and highlight the benefits of a simplified life style away from positional competition and towards more collaborative community development. Addressing life quality around resonant human interactions (Rosa, 2015) in face of increasing competition and individuation may be a viable angle to highlight the benefits of degrowth. Decreasing working time can mitigate environmental degradation (Knight et al., 2013; Fitzgerald et al., 2015) and provide a leverage point for virtually all other degrowth proposals. In fact, we would regard a decrease in working time as the single silver bullet through which degrowth can yield personal welfare gains, increase environmental sustainability, enhance democracy, and thus obtain the support of larger parts of the population. Yet, to be a fulfilling choice, reduced working time, and degrowth in more general, may hinge on a wider cultural recognition (see, e.g., Skidelsky and Skidelsky, 2012) that still appears to be hampered under the present societal conditions.</w:t>
      </w:r>
    </w:p>
    <w:p w14:paraId="7A170D44" w14:textId="77777777" w:rsidR="00DF52CD" w:rsidRPr="00ED04EF" w:rsidRDefault="00DF52CD" w:rsidP="00DF52CD">
      <w:pPr>
        <w:rPr>
          <w:sz w:val="14"/>
        </w:rPr>
      </w:pPr>
      <w:r w:rsidRPr="00ED04EF">
        <w:rPr>
          <w:sz w:val="14"/>
        </w:rPr>
        <w:t xml:space="preserve">Kallis (2013) argues that </w:t>
      </w:r>
      <w:r w:rsidRPr="000927BC">
        <w:rPr>
          <w:rStyle w:val="StyleUnderline"/>
          <w:highlight w:val="cyan"/>
        </w:rPr>
        <w:t xml:space="preserve">societies </w:t>
      </w:r>
      <w:r w:rsidRPr="00ED04EF">
        <w:rPr>
          <w:rStyle w:val="StyleUnderline"/>
        </w:rPr>
        <w:t xml:space="preserve">have the capacity to </w:t>
      </w:r>
      <w:r w:rsidRPr="000927BC">
        <w:rPr>
          <w:rStyle w:val="StyleUnderline"/>
          <w:highlight w:val="cyan"/>
        </w:rPr>
        <w:t>steer</w:t>
      </w:r>
      <w:r w:rsidRPr="00ED04EF">
        <w:rPr>
          <w:rStyle w:val="StyleUnderline"/>
        </w:rPr>
        <w:t xml:space="preserve"> </w:t>
      </w:r>
      <w:r w:rsidRPr="00ED04EF">
        <w:rPr>
          <w:rStyle w:val="Emphasis"/>
        </w:rPr>
        <w:t>social processes</w:t>
      </w:r>
      <w:r w:rsidRPr="00ED04EF">
        <w:rPr>
          <w:rStyle w:val="StyleUnderline"/>
        </w:rPr>
        <w:t xml:space="preserve"> </w:t>
      </w:r>
      <w:r w:rsidRPr="000927BC">
        <w:rPr>
          <w:rStyle w:val="StyleUnderline"/>
          <w:highlight w:val="cyan"/>
        </w:rPr>
        <w:t>towards degrowth</w:t>
      </w:r>
      <w:r w:rsidRPr="00ED04EF">
        <w:rPr>
          <w:rStyle w:val="StyleUnderline"/>
        </w:rPr>
        <w:t xml:space="preserve">, thereby </w:t>
      </w:r>
      <w:r w:rsidRPr="000927BC">
        <w:rPr>
          <w:rStyle w:val="Emphasis"/>
          <w:highlight w:val="cyan"/>
        </w:rPr>
        <w:t>opposing</w:t>
      </w:r>
      <w:r w:rsidRPr="000927BC">
        <w:rPr>
          <w:rStyle w:val="StyleUnderline"/>
          <w:highlight w:val="cyan"/>
        </w:rPr>
        <w:t xml:space="preserve"> the view</w:t>
      </w:r>
      <w:r w:rsidRPr="00ED04EF">
        <w:rPr>
          <w:sz w:val="14"/>
        </w:rPr>
        <w:t xml:space="preserve"> of Sorman and Giampietro (2013) who consider </w:t>
      </w:r>
      <w:r w:rsidRPr="00ED04EF">
        <w:rPr>
          <w:rStyle w:val="StyleUnderline"/>
        </w:rPr>
        <w:t xml:space="preserve">that </w:t>
      </w:r>
      <w:r w:rsidRPr="000927BC">
        <w:rPr>
          <w:rStyle w:val="Emphasis"/>
          <w:highlight w:val="cyan"/>
        </w:rPr>
        <w:t>societies</w:t>
      </w:r>
      <w:r w:rsidRPr="000927BC">
        <w:rPr>
          <w:rStyle w:val="StyleUnderline"/>
          <w:highlight w:val="cyan"/>
        </w:rPr>
        <w:t xml:space="preserve"> are destined to </w:t>
      </w:r>
      <w:r w:rsidRPr="00ED04EF">
        <w:rPr>
          <w:rStyle w:val="Emphasis"/>
        </w:rPr>
        <w:t xml:space="preserve">grow, </w:t>
      </w:r>
      <w:r w:rsidRPr="000927BC">
        <w:rPr>
          <w:rStyle w:val="Emphasis"/>
          <w:highlight w:val="cyan"/>
        </w:rPr>
        <w:t>crash</w:t>
      </w:r>
      <w:r w:rsidRPr="00ED04EF">
        <w:rPr>
          <w:rStyle w:val="Emphasis"/>
        </w:rPr>
        <w:t>, and adapt</w:t>
      </w:r>
      <w:r w:rsidRPr="00ED04EF">
        <w:rPr>
          <w:sz w:val="14"/>
        </w:rPr>
        <w:t xml:space="preserve">. We see a larger and more differentiated space of development to which the degrowth discourse contributes visions for both social and economic adaptation and the mitigation of environmental impacts. </w:t>
      </w:r>
      <w:r w:rsidRPr="00ED04EF">
        <w:rPr>
          <w:rStyle w:val="StyleUnderline"/>
        </w:rPr>
        <w:t xml:space="preserve">In a resource-constraint world, </w:t>
      </w:r>
      <w:r w:rsidRPr="000927BC">
        <w:rPr>
          <w:rStyle w:val="StyleUnderline"/>
          <w:highlight w:val="cyan"/>
        </w:rPr>
        <w:t xml:space="preserve">degrowth may occur as a </w:t>
      </w:r>
      <w:r w:rsidRPr="000927BC">
        <w:rPr>
          <w:rStyle w:val="Emphasis"/>
          <w:highlight w:val="cyan"/>
        </w:rPr>
        <w:t>gradual</w:t>
      </w:r>
      <w:r w:rsidRPr="00ED04EF">
        <w:rPr>
          <w:rStyle w:val="StyleUnderline"/>
        </w:rPr>
        <w:t xml:space="preserve"> and </w:t>
      </w:r>
      <w:r w:rsidRPr="00ED04EF">
        <w:rPr>
          <w:rStyle w:val="Emphasis"/>
        </w:rPr>
        <w:t>locally-specific</w:t>
      </w:r>
      <w:r w:rsidRPr="00ED04EF">
        <w:rPr>
          <w:rStyle w:val="StyleUnderline"/>
        </w:rPr>
        <w:t xml:space="preserve"> </w:t>
      </w:r>
      <w:r w:rsidRPr="000927BC">
        <w:rPr>
          <w:rStyle w:val="StyleUnderline"/>
          <w:highlight w:val="cyan"/>
        </w:rPr>
        <w:t>transition</w:t>
      </w:r>
      <w:r w:rsidRPr="00ED04EF">
        <w:rPr>
          <w:sz w:val="14"/>
        </w:rPr>
        <w:t xml:space="preserve"> (Buch-Hansen, 2014). </w:t>
      </w:r>
      <w:r w:rsidRPr="000927BC">
        <w:rPr>
          <w:rStyle w:val="StyleUnderline"/>
          <w:highlight w:val="cyan"/>
        </w:rPr>
        <w:t>We argue</w:t>
      </w:r>
      <w:r w:rsidRPr="00ED04EF">
        <w:rPr>
          <w:sz w:val="14"/>
        </w:rPr>
        <w:t xml:space="preserve"> with Ott (2012) </w:t>
      </w:r>
      <w:r w:rsidRPr="00ED04EF">
        <w:rPr>
          <w:rStyle w:val="StyleUnderline"/>
        </w:rPr>
        <w:t xml:space="preserve">in favor of </w:t>
      </w:r>
      <w:r w:rsidRPr="00ED04EF">
        <w:rPr>
          <w:rStyle w:val="Emphasis"/>
        </w:rPr>
        <w:t>political prudence</w:t>
      </w:r>
      <w:r w:rsidRPr="00ED04EF">
        <w:rPr>
          <w:rStyle w:val="StyleUnderline"/>
        </w:rPr>
        <w:t xml:space="preserve"> through addressing </w:t>
      </w:r>
      <w:r w:rsidRPr="00ED04EF">
        <w:rPr>
          <w:rStyle w:val="Emphasis"/>
        </w:rPr>
        <w:t>specific problems</w:t>
      </w:r>
      <w:r w:rsidRPr="00ED04EF">
        <w:rPr>
          <w:rStyle w:val="StyleUnderline"/>
        </w:rPr>
        <w:t xml:space="preserve"> with </w:t>
      </w:r>
      <w:r w:rsidRPr="00ED04EF">
        <w:rPr>
          <w:rStyle w:val="Emphasis"/>
        </w:rPr>
        <w:t>specific policies</w:t>
      </w:r>
      <w:r w:rsidRPr="00ED04EF">
        <w:rPr>
          <w:rStyle w:val="StyleUnderline"/>
        </w:rPr>
        <w:t xml:space="preserve"> and </w:t>
      </w:r>
      <w:r w:rsidRPr="000927BC">
        <w:rPr>
          <w:rStyle w:val="Emphasis"/>
          <w:highlight w:val="cyan"/>
        </w:rPr>
        <w:t>against</w:t>
      </w:r>
      <w:r w:rsidRPr="000927BC">
        <w:rPr>
          <w:rStyle w:val="StyleUnderline"/>
          <w:highlight w:val="cyan"/>
        </w:rPr>
        <w:t xml:space="preserve"> </w:t>
      </w:r>
      <w:r w:rsidRPr="00ED04EF">
        <w:rPr>
          <w:rStyle w:val="StyleUnderline"/>
        </w:rPr>
        <w:t xml:space="preserve">the pursuit of </w:t>
      </w:r>
      <w:r w:rsidRPr="000927BC">
        <w:rPr>
          <w:rStyle w:val="Emphasis"/>
          <w:highlight w:val="cyan"/>
        </w:rPr>
        <w:t>grand</w:t>
      </w:r>
      <w:r w:rsidRPr="00ED04EF">
        <w:rPr>
          <w:rStyle w:val="StyleUnderline"/>
        </w:rPr>
        <w:t xml:space="preserve"> new </w:t>
      </w:r>
      <w:r w:rsidRPr="000927BC">
        <w:rPr>
          <w:rStyle w:val="Emphasis"/>
          <w:highlight w:val="cyan"/>
        </w:rPr>
        <w:t>utopias</w:t>
      </w:r>
      <w:r w:rsidRPr="00ED04EF">
        <w:rPr>
          <w:rStyle w:val="StyleUnderline"/>
        </w:rPr>
        <w:t xml:space="preserve"> that often come with </w:t>
      </w:r>
      <w:r w:rsidRPr="00ED04EF">
        <w:rPr>
          <w:rStyle w:val="Emphasis"/>
        </w:rPr>
        <w:t>unintended consequences</w:t>
      </w:r>
      <w:r w:rsidRPr="00ED04EF">
        <w:rPr>
          <w:sz w:val="14"/>
        </w:rPr>
        <w:t>.</w:t>
      </w:r>
    </w:p>
    <w:p w14:paraId="0D504CBB" w14:textId="3ECD6871" w:rsidR="00840FE5" w:rsidRPr="004D24C1" w:rsidRDefault="00840FE5" w:rsidP="00840FE5">
      <w:pPr>
        <w:pStyle w:val="Heading3"/>
      </w:pPr>
      <w:r w:rsidRPr="004D24C1">
        <w:t>2AC – Generic</w:t>
      </w:r>
    </w:p>
    <w:p w14:paraId="6F23BC76" w14:textId="77777777" w:rsidR="00840FE5" w:rsidRPr="004D24C1" w:rsidRDefault="00840FE5" w:rsidP="00840FE5">
      <w:pPr>
        <w:pStyle w:val="Heading4"/>
      </w:pPr>
      <w:r w:rsidRPr="004D24C1">
        <w:t>Capitalism provides a myriad of social and economic benefits – net good for society</w:t>
      </w:r>
    </w:p>
    <w:p w14:paraId="4901EE55" w14:textId="77777777" w:rsidR="00840FE5" w:rsidRPr="004D24C1" w:rsidRDefault="00840FE5" w:rsidP="00840FE5">
      <w:r w:rsidRPr="004D24C1">
        <w:rPr>
          <w:b/>
          <w:bCs/>
          <w:sz w:val="26"/>
          <w:szCs w:val="26"/>
        </w:rPr>
        <w:t>Skarbek ’10</w:t>
      </w:r>
      <w:r w:rsidRPr="004D24C1">
        <w:t xml:space="preserve"> (Emily Skarbek, research fellow at Independent Institute, Capitalism and Economic Growth, 15 April 2010, </w:t>
      </w:r>
      <w:hyperlink r:id="rId70" w:history="1">
        <w:r w:rsidRPr="004D24C1">
          <w:rPr>
            <w:rStyle w:val="Hyperlink"/>
          </w:rPr>
          <w:t>https://www.independent.org/issues/article.asp?id=2769</w:t>
        </w:r>
      </w:hyperlink>
      <w:r w:rsidRPr="004D24C1">
        <w:t>) - NR</w:t>
      </w:r>
    </w:p>
    <w:p w14:paraId="6A210945" w14:textId="77777777" w:rsidR="00840FE5" w:rsidRPr="004D24C1" w:rsidRDefault="00840FE5" w:rsidP="00840FE5">
      <w:pPr>
        <w:rPr>
          <w:sz w:val="16"/>
        </w:rPr>
      </w:pPr>
      <w:r w:rsidRPr="004D24C1">
        <w:rPr>
          <w:sz w:val="16"/>
        </w:rPr>
        <w:t xml:space="preserve">Recent events and the words of our politicians have popularized the idea that while markets can be important to economic growth and prosperity, they can also undermine it. It is fashionable to give a nod to the forces of entrepreneurship but in the same breath assert that the power of markets must be tamed by regulation. It is complacently accepted that somehow, these regulators—the men and women in Washington—know what’s best for American consumers. When the current administration talks of entrepreneurship, they speak of politically favored businesses and privileged recipients of the taxpayers’ dollars. To be clear, that is not entrepreneurship. It has become conventional to say that those who openly embrace capitalism, free markets and free trade are dogmatic, ideologues, idealistic, or market fundamentalists. And if you look to the media and our leaders, you get the impression that being in favor of free markets is somehow an unreasonable position. </w:t>
      </w:r>
      <w:r w:rsidRPr="004D24C1">
        <w:rPr>
          <w:rStyle w:val="Emphasis"/>
        </w:rPr>
        <w:t>Unless one is ashamed of unprecedented increases in income, rising life expectancy, greater education, and more political freedom, there is no reason to be a fair-weather fan of capitalism. Sprawling free markets in countries that became more capitalist over the last 25 years have meant many more people enjoy improvements in well being and opportunities to advance human capabilities. There is no evidence that countries that eschewed freer markets and embraced substantially greater state control performed better on any of these major indicators. On the contrary, those countries that adopt increased taxation, increased regulation, fiscal mismanagement and enormous public debt have performed demonstrably worse</w:t>
      </w:r>
      <w:r w:rsidRPr="004D24C1">
        <w:rPr>
          <w:sz w:val="16"/>
        </w:rPr>
        <w:t xml:space="preserve">. From a global perspective, we have witnessed remarkable progress of mankind through the increased acceptance of free market policies in both rich and poor countries. </w:t>
      </w:r>
      <w:r w:rsidRPr="004D24C1">
        <w:rPr>
          <w:rStyle w:val="Emphasis"/>
        </w:rPr>
        <w:t>Before the industrial revolution, 80% of the world’s population lived in abject poverty. By 1980, that number has fallen to 34.8% and by 2000, less than 20% of the population lives on less than $1 a day. In five years, the number is expected to fall to 10% if free trade is allowed to flourish.</w:t>
      </w:r>
      <w:r w:rsidRPr="004D24C1">
        <w:rPr>
          <w:sz w:val="16"/>
        </w:rPr>
        <w:t xml:space="preserve"> In just the past 25 years </w:t>
      </w:r>
      <w:r w:rsidRPr="004D24C1">
        <w:rPr>
          <w:rStyle w:val="Emphasis"/>
        </w:rPr>
        <w:t xml:space="preserve">increased private ownership, increased free trade, and lower taxes all came at the hands of politicians like Deng Xiaoping in China, Margaret Thatcher in England, and Ronald Reagan in United States. In the years following the adoption of these policies by these global leaders, per capita income nearly doubled from 1980 to 2005; </w:t>
      </w:r>
      <w:r w:rsidRPr="004D24C1">
        <w:rPr>
          <w:sz w:val="16"/>
        </w:rPr>
        <w:t xml:space="preserve">Tariffs fell and trade increased; Schooling and life expectancy grew rapidly, while infant mortality and poverty fell just as fast. </w:t>
      </w:r>
      <w:r w:rsidRPr="004D24C1">
        <w:rPr>
          <w:rStyle w:val="Emphasis"/>
        </w:rPr>
        <w:t>In the average country that became more capitalist over the last 25 years, the average citizen gained a 43% increase in income, nearly half a decade in life expectancy, and a 2-year increase in the average years of schooling</w:t>
      </w:r>
      <w:r w:rsidRPr="004D24C1">
        <w:rPr>
          <w:sz w:val="16"/>
        </w:rPr>
        <w:t>. In my lifetime alone, freer markets have improved the lives of billions of people from all walks of life. When we look back at our own history, the tremendous economic growth that Americans experienced from the time of the original Tea Party up to 1914 was the result of economic freedom from government regulation, open boarders for free immigration, and very few trade restrictions on the global flow of goods, services, and capital. Anyone could get on a boat, land on Ellis Island and become an immigrant and this benefited both domestic Americans and the immigrant alike. Business and labor were free to be entrepreneurial—and entrepreneurship created wealth. But we don’t want wealth for wealth’s sake. Wealth allows for the improvement of the human condition</w:t>
      </w:r>
      <w:r w:rsidRPr="004D24C1">
        <w:rPr>
          <w:rStyle w:val="Emphasis"/>
        </w:rPr>
        <w:t>. For example, in 1905, our average life expectancy in the U.S. was 47. Today it is 78.</w:t>
      </w:r>
      <w:r w:rsidRPr="004D24C1">
        <w:rPr>
          <w:sz w:val="16"/>
        </w:rPr>
        <w:t xml:space="preserve"> A hundred years ago only 14% of homes had a bathtub; 8% had a phone; 95% of all births took place at home; most women washed their hair once a month; and the average worker made about $300 per year</w:t>
      </w:r>
      <w:r w:rsidRPr="004D24C1">
        <w:rPr>
          <w:rStyle w:val="Emphasis"/>
        </w:rPr>
        <w:t>. As recent as 1984, it took the average American wage earner 456 hours of labor to earn enough to purchase a cellphone. Today, it takes the average American 4 hours. A computer has fallen from costing 435 hours of labor to less than 20. None of this accounts for the tremendous improvements in technological capacity</w:t>
      </w:r>
      <w:r w:rsidRPr="004D24C1">
        <w:rPr>
          <w:sz w:val="16"/>
        </w:rPr>
        <w:t xml:space="preserve">. There are several reasons that the costs of goods have dropped so drastically, but perhaps the biggest is increased international trade. Simply put, </w:t>
      </w:r>
      <w:r w:rsidRPr="004D24C1">
        <w:rPr>
          <w:rStyle w:val="Emphasis"/>
        </w:rPr>
        <w:t>the free market means the poor are less poor. Globalization extends and deepens a capitalist system that has for generations been lifting American living standards</w:t>
      </w:r>
      <w:r w:rsidRPr="004D24C1">
        <w:rPr>
          <w:sz w:val="16"/>
        </w:rPr>
        <w:t xml:space="preserve">—for high-income households, of course, but for low-income ones as well. When the world embraces free market reforms, the world economy expanded greatly, the quality of life improves sharply for billions of people, and dire poverty was substantially scaled back. This is not a coincidence. It is a well-established fact that </w:t>
      </w:r>
      <w:r w:rsidRPr="004D24C1">
        <w:rPr>
          <w:rStyle w:val="Emphasis"/>
        </w:rPr>
        <w:t>when people are free to buy from, sell to, and invest with one another as they choose, they can achieve far more than when governments attempt to control economic decisions. Widening the circle of people with whom we transact</w:t>
      </w:r>
      <w:r w:rsidRPr="004D24C1">
        <w:rPr>
          <w:sz w:val="16"/>
        </w:rPr>
        <w:t>—including across political borders—</w:t>
      </w:r>
      <w:r w:rsidRPr="004D24C1">
        <w:rPr>
          <w:rStyle w:val="Emphasis"/>
        </w:rPr>
        <w:t>brings benefits to consumers in the form of lower prices, greater variety, and better quality, and it allows companies to reap the benefits of innovation, specialization, and economies of scale that larger markets bring. Free markets are essential to prosperity, and expanding free markets as much as possible enhances that prosperity</w:t>
      </w:r>
      <w:r w:rsidRPr="004D24C1">
        <w:rPr>
          <w:sz w:val="16"/>
        </w:rPr>
        <w:t xml:space="preserve">. Voluntary economic exchange is inherently fair and does not justify government intervention. When two free people come together on terms they have agreed upon to exchange peacefully, both benefit. </w:t>
      </w:r>
      <w:r w:rsidRPr="004D24C1">
        <w:rPr>
          <w:rStyle w:val="Emphasis"/>
        </w:rPr>
        <w:t>Government intervention in voluntary economic exchange on behalf of some citizens at the expense of others is inherently unfair. One person is coerced in order to privilege another</w:t>
      </w:r>
      <w:r w:rsidRPr="004D24C1">
        <w:rPr>
          <w:sz w:val="16"/>
        </w:rPr>
        <w:t xml:space="preserve">. It really is that simple. When goods, services, labor and capital flow freely across U.S. borders, Americans can take full advantage of the opportunities of the international marketplace. They can buy the best or least expensive goods and services the world has to offer; they can sell to the most promising markets; they can choose among the best investment opportunities; and they can tap into the worldwide pool of capital. </w:t>
      </w:r>
      <w:r w:rsidRPr="004D24C1">
        <w:rPr>
          <w:rStyle w:val="Emphasis"/>
        </w:rPr>
        <w:t>Study after study has shown that countries that are more open to the global economy grow faster and achieve higher incomes than those that are relatively closed.</w:t>
      </w:r>
      <w:r w:rsidRPr="004D24C1">
        <w:rPr>
          <w:sz w:val="16"/>
        </w:rPr>
        <w:t xml:space="preserve"> This is capitalism. Growth is not guaranteed. It seems obvious that the central challenges facing America have to do with the with predatory regulatory and tax policies conducted by governments domestic and abroad. From an economic perspective, then, the case for unilateral trade liberalization—that is reducing our own trade barriers and subsidies without preconditions or reciprocal commitments from other countries—is the best policy to promote peace and prosperity globally. Politically, however, the concentrated and organized beneficiaries of protectionism are powerful relative to the much larger, disorganized, beneficiaries of free trade. Politicians tend to be most responsive to the loudest interest groups and are therefore inclined to view free trade unfavorably. But we as Americans must be clear—</w:t>
      </w:r>
      <w:r w:rsidRPr="004D24C1">
        <w:rPr>
          <w:rStyle w:val="Emphasis"/>
        </w:rPr>
        <w:t>capitalism</w:t>
      </w:r>
      <w:r w:rsidRPr="004D24C1">
        <w:rPr>
          <w:sz w:val="16"/>
        </w:rPr>
        <w:t xml:space="preserve"> is not evil. It </w:t>
      </w:r>
      <w:r w:rsidRPr="004D24C1">
        <w:rPr>
          <w:rStyle w:val="Emphasis"/>
        </w:rPr>
        <w:t>has done more good for more people than any acts of state, any stimulus spending, any health program or welfare initiati</w:t>
      </w:r>
      <w:r w:rsidRPr="004D24C1">
        <w:rPr>
          <w:sz w:val="16"/>
        </w:rPr>
        <w:t>ve. Americans can no longer afford to fear freedom. Finally, acknowledging the relationship between free markets and economic prosperity does not make someone “dogmatic”. It is unreasonable to continue to ignore these facts</w:t>
      </w:r>
      <w:r w:rsidRPr="004D24C1">
        <w:rPr>
          <w:rStyle w:val="Emphasis"/>
        </w:rPr>
        <w:t>. Capitalism’s superiority for economic growth and development deserves the unqualified support of everyone who believe that wealth is better than poverty, life is better than death, and liberty is better than oppression</w:t>
      </w:r>
      <w:r w:rsidRPr="004D24C1">
        <w:rPr>
          <w:sz w:val="16"/>
        </w:rPr>
        <w:t>.</w:t>
      </w:r>
    </w:p>
    <w:p w14:paraId="692C9A2E" w14:textId="77777777" w:rsidR="00840FE5" w:rsidRPr="004D24C1" w:rsidRDefault="00840FE5" w:rsidP="00840FE5"/>
    <w:p w14:paraId="0B52D72F" w14:textId="6919515E" w:rsidR="00AE440B" w:rsidRPr="004D24C1" w:rsidRDefault="00F44D39" w:rsidP="00F44D39">
      <w:pPr>
        <w:pStyle w:val="Heading3"/>
      </w:pPr>
      <w:r w:rsidRPr="004D24C1">
        <w:t>2AC – Inequality</w:t>
      </w:r>
    </w:p>
    <w:p w14:paraId="1F7D2ABF" w14:textId="653DE75B" w:rsidR="00AA0F9A" w:rsidRPr="004D24C1" w:rsidRDefault="00AA0F9A" w:rsidP="00F51471">
      <w:pPr>
        <w:pStyle w:val="Heading4"/>
      </w:pPr>
      <w:r w:rsidRPr="004D24C1">
        <w:t xml:space="preserve">Capitalism </w:t>
      </w:r>
      <w:r w:rsidR="00AF3C0C" w:rsidRPr="004D24C1">
        <w:t>is redeemable and</w:t>
      </w:r>
      <w:r w:rsidRPr="004D24C1">
        <w:t xml:space="preserve"> can </w:t>
      </w:r>
      <w:r w:rsidR="00AE2F65" w:rsidRPr="004D24C1">
        <w:t>b</w:t>
      </w:r>
      <w:r w:rsidRPr="004D24C1">
        <w:t xml:space="preserve">e </w:t>
      </w:r>
      <w:r w:rsidR="00AE2F65" w:rsidRPr="004D24C1">
        <w:t>u</w:t>
      </w:r>
      <w:r w:rsidRPr="004D24C1">
        <w:t xml:space="preserve">sed to </w:t>
      </w:r>
      <w:r w:rsidR="00AE2F65" w:rsidRPr="004D24C1">
        <w:t>r</w:t>
      </w:r>
      <w:r w:rsidRPr="004D24C1">
        <w:t xml:space="preserve">educe </w:t>
      </w:r>
      <w:r w:rsidR="00AE2F65" w:rsidRPr="004D24C1">
        <w:t>i</w:t>
      </w:r>
      <w:r w:rsidRPr="004D24C1">
        <w:t xml:space="preserve">nequality </w:t>
      </w:r>
    </w:p>
    <w:p w14:paraId="1FDD93AA" w14:textId="252EBD1B" w:rsidR="00AA0F9A" w:rsidRPr="004D24C1" w:rsidRDefault="00DB1CAE" w:rsidP="00AA0F9A">
      <w:r w:rsidRPr="004D24C1">
        <w:rPr>
          <w:rStyle w:val="Style13ptBold"/>
        </w:rPr>
        <w:t xml:space="preserve">Hodgson 16 </w:t>
      </w:r>
      <w:r w:rsidR="00AA0F9A" w:rsidRPr="004D24C1">
        <w:t>(Geoffrey M. Hodgson. Geoffrey M. Hodgson is research professor at Hertfordshire Business School, University of Hertfordshire, England. He is the author of Conceptualizing Capitalism and author or co-author of over a dozen other books. Twitter: @g_m_hodgson. How Capitalism Actually Generates More Inequality. Evonomics. August 11, 2016. https://evonomics.com/how-capitalism-actually-generates-more-inequality/)-MR</w:t>
      </w:r>
    </w:p>
    <w:p w14:paraId="1276B608" w14:textId="77777777" w:rsidR="00AA0F9A" w:rsidRPr="004D24C1" w:rsidRDefault="00AA0F9A" w:rsidP="00AA0F9A">
      <w:pPr>
        <w:rPr>
          <w:sz w:val="16"/>
          <w:szCs w:val="16"/>
        </w:rPr>
      </w:pPr>
      <w:r w:rsidRPr="004D24C1">
        <w:rPr>
          <w:sz w:val="16"/>
          <w:szCs w:val="16"/>
        </w:rPr>
        <w:t>At least nominally, capitalism embodies and sustains an Enlightenment agenda of freedom and equality. Typically there is freedom to trade and equality under the law, meaning that most adults – rich or poor – are formally subject to the same legal rules. But with its inequalities of power and wealth, capitalism nurtures economic inequality alongside equality under the law.</w:t>
      </w:r>
    </w:p>
    <w:p w14:paraId="6F31F924" w14:textId="77777777" w:rsidR="00AA0F9A" w:rsidRPr="004D24C1" w:rsidRDefault="00AA0F9A" w:rsidP="00AA0F9A">
      <w:pPr>
        <w:rPr>
          <w:sz w:val="16"/>
          <w:szCs w:val="16"/>
        </w:rPr>
      </w:pPr>
      <w:r w:rsidRPr="004D24C1">
        <w:rPr>
          <w:sz w:val="16"/>
          <w:szCs w:val="16"/>
        </w:rPr>
        <w:t>Today, in the USA, the richest 1 per cent own 34 per cent of the wealth and the richest 10 per cent own 74 per cent of the wealth. In the UK, the richest 1 per cent own 12 per cent of the wealth and the richest 10 per cent own 44 per cent of the wealth. In France the figures are 24 cent and 62 per cent respectively. The richest 1 percent own 35 percent of the wealth in Switzerland, 24 per cent in Sweden and 15 percent in Canada. Although there are important variations, other developed countries show similar patterns of inequality within this range. In their book The Spirit Level, Richard Wilkinson and Kate Pickett showed multiple deleterious effects of inequalities of income and wealth. Using data from twenty-three developed countries and from the separate states of the United States, they observed negative correlations between inequality, on the one hand, and physical health, mental health, education, child well-being, social mobility, trust and community life, on the other hand. They also found positive correlations between inequality and drug abuse, imprisonment, obesity, violence, and teenage pregnancies. They suggested that inequality creates adverse outcomes through psycho-social stresses generated through interactions in an unequal society.</w:t>
      </w:r>
    </w:p>
    <w:p w14:paraId="6B2FC8AC" w14:textId="77777777" w:rsidR="00AA0F9A" w:rsidRPr="004D24C1" w:rsidRDefault="00AA0F9A" w:rsidP="00AA0F9A">
      <w:pPr>
        <w:rPr>
          <w:sz w:val="16"/>
          <w:szCs w:val="16"/>
        </w:rPr>
      </w:pPr>
      <w:r w:rsidRPr="004D24C1">
        <w:rPr>
          <w:sz w:val="16"/>
          <w:szCs w:val="16"/>
        </w:rPr>
        <w:t>Although economic inequality is endemic to capitalism, data gathered by Thomas Piketty in his Capital in the Twentieth Century, and in my book entitled Conceptualizing Capitalism, show that there are large variations in measures of inequality in different major capitalist countries, and through time. The existence of such variety within capitalism suggests that it possible to alleviate inequality, to a significant degree, within capitalism itself.</w:t>
      </w:r>
    </w:p>
    <w:p w14:paraId="23324C39" w14:textId="77777777" w:rsidR="00AA0F9A" w:rsidRPr="004D24C1" w:rsidRDefault="00AA0F9A" w:rsidP="00AA0F9A">
      <w:pPr>
        <w:rPr>
          <w:sz w:val="16"/>
          <w:szCs w:val="16"/>
        </w:rPr>
      </w:pPr>
      <w:r w:rsidRPr="004D24C1">
        <w:rPr>
          <w:sz w:val="16"/>
          <w:szCs w:val="16"/>
        </w:rPr>
        <w:t>But first we must be clear about the drivers of inequality within the system. What are the mechanisms within capitalism that exacerbate inequalities of income or wealth?</w:t>
      </w:r>
    </w:p>
    <w:p w14:paraId="5BA2E32C" w14:textId="77777777" w:rsidR="00AA0F9A" w:rsidRPr="004D24C1" w:rsidRDefault="00AA0F9A" w:rsidP="00AA0F9A">
      <w:pPr>
        <w:rPr>
          <w:sz w:val="16"/>
          <w:szCs w:val="16"/>
        </w:rPr>
      </w:pPr>
      <w:r w:rsidRPr="004D24C1">
        <w:rPr>
          <w:sz w:val="16"/>
          <w:szCs w:val="16"/>
        </w:rPr>
        <w:t>Some inequality results from individual differences in talent or skill. But this cannot explain the huge gaps between rich and poor in many capitalist countries. Much of the inequality of wealth found within capitalist societies results from inequalities of inheritance. The process is cumulative: inequalities of wealth often lead to differences in education, economic power, and further inequalities in income.[2]</w:t>
      </w:r>
    </w:p>
    <w:p w14:paraId="12F1FF3B" w14:textId="77777777" w:rsidR="00AA0F9A" w:rsidRPr="004D24C1" w:rsidRDefault="00AA0F9A" w:rsidP="00AA0F9A">
      <w:pPr>
        <w:rPr>
          <w:sz w:val="16"/>
          <w:szCs w:val="16"/>
        </w:rPr>
      </w:pPr>
      <w:r w:rsidRPr="004D24C1">
        <w:rPr>
          <w:sz w:val="16"/>
          <w:szCs w:val="16"/>
        </w:rPr>
        <w:t>Do markets create inequality?</w:t>
      </w:r>
    </w:p>
    <w:p w14:paraId="68D931A7" w14:textId="77777777" w:rsidR="00AA0F9A" w:rsidRPr="004D24C1" w:rsidRDefault="00AA0F9A" w:rsidP="00AA0F9A">
      <w:pPr>
        <w:rPr>
          <w:sz w:val="16"/>
          <w:szCs w:val="16"/>
        </w:rPr>
      </w:pPr>
      <w:r w:rsidRPr="004D24C1">
        <w:rPr>
          <w:sz w:val="16"/>
          <w:szCs w:val="16"/>
        </w:rPr>
        <w:t>To what extent can inequalities of income or wealth be attributed to the fundamental institutions of capitalism, rather than a residual landed aristocracy, or other surviving elites from the pre-capitalist past? A familiar mantra is that markets are the source of inequality under capitalism. Can markets be blamed for inequality?</w:t>
      </w:r>
    </w:p>
    <w:p w14:paraId="6F52CED9" w14:textId="77777777" w:rsidR="00AA0F9A" w:rsidRPr="004D24C1" w:rsidRDefault="00AA0F9A" w:rsidP="00AA0F9A">
      <w:pPr>
        <w:rPr>
          <w:sz w:val="16"/>
          <w:szCs w:val="16"/>
        </w:rPr>
      </w:pPr>
      <w:r w:rsidRPr="004D24C1">
        <w:rPr>
          <w:sz w:val="16"/>
          <w:szCs w:val="16"/>
        </w:rPr>
        <w:t>In real-world markets different sellers or buyers vary hugely in their capacities to influence prices and other outcomes. When a seller has sufficient saleable assets to affect market prices, then strategic market behaviour is possible to drive out competitors.</w:t>
      </w:r>
    </w:p>
    <w:p w14:paraId="56D64C59" w14:textId="77777777" w:rsidR="00AA0F9A" w:rsidRPr="004D24C1" w:rsidRDefault="00AA0F9A" w:rsidP="00AA0F9A">
      <w:pPr>
        <w:rPr>
          <w:sz w:val="16"/>
          <w:szCs w:val="16"/>
        </w:rPr>
      </w:pPr>
      <w:r w:rsidRPr="004D24C1">
        <w:rPr>
          <w:sz w:val="16"/>
          <w:szCs w:val="16"/>
        </w:rPr>
        <w:t>Would more competition, with greater numbers of market participants, fix this problem? If markets per se are to be blamed for inequality, then it has to be shown that competitive markets also have this outcome. Unless we can demonstrate their culpability, blaming competitive markets for inequalities of success or failure might be like blaming the water for drowning a weak swimmer.</w:t>
      </w:r>
    </w:p>
    <w:p w14:paraId="763BD35C" w14:textId="77777777" w:rsidR="00AA0F9A" w:rsidRPr="004D24C1" w:rsidRDefault="00AA0F9A" w:rsidP="00AA0F9A">
      <w:pPr>
        <w:rPr>
          <w:sz w:val="16"/>
          <w:szCs w:val="16"/>
        </w:rPr>
      </w:pPr>
      <w:r w:rsidRPr="004D24C1">
        <w:rPr>
          <w:sz w:val="16"/>
          <w:szCs w:val="16"/>
        </w:rPr>
        <w:t>To demonstrate that competitive markets are a source of inequality we would have to start from an imagined world where there was initial equality in the distribution of income and wealth, and then show how markets led to inequality. I know of no such theoretical explanation.</w:t>
      </w:r>
    </w:p>
    <w:p w14:paraId="7028793D" w14:textId="77777777" w:rsidR="00AA0F9A" w:rsidRPr="004D24C1" w:rsidRDefault="00AA0F9A" w:rsidP="00AA0F9A">
      <w:pPr>
        <w:rPr>
          <w:sz w:val="16"/>
          <w:szCs w:val="16"/>
        </w:rPr>
      </w:pPr>
      <w:r w:rsidRPr="004D24C1">
        <w:rPr>
          <w:sz w:val="16"/>
          <w:szCs w:val="16"/>
        </w:rPr>
        <w:t>Markets involve voluntary exchange, where both parties to an exchange expect benefits. One party to the exchange may benefit more than the other; but there is no reason to assume that individuals who benefit more, or benefit less (in one exchange) will generally do so. And if some traders become more powerful in the market than others, then its competitiveness is reduced.</w:t>
      </w:r>
    </w:p>
    <w:p w14:paraId="5BC00D13" w14:textId="77777777" w:rsidR="00AA0F9A" w:rsidRPr="004D24C1" w:rsidRDefault="00AA0F9A" w:rsidP="00AA0F9A">
      <w:pPr>
        <w:rPr>
          <w:sz w:val="16"/>
          <w:szCs w:val="16"/>
        </w:rPr>
      </w:pPr>
      <w:r w:rsidRPr="004D24C1">
        <w:rPr>
          <w:sz w:val="16"/>
          <w:szCs w:val="16"/>
        </w:rPr>
        <w:t>There is another reason why it is a mistake to focus on markets. In the sense of organized arenas of exchange, markets have existed for thousands of years. We need to look at new institutional drivers of inequality that became prominent in the last 400 years or so. These new institutional changes were additional to markets.</w:t>
      </w:r>
    </w:p>
    <w:p w14:paraId="71C26BBD" w14:textId="77777777" w:rsidR="00AA0F9A" w:rsidRPr="004D24C1" w:rsidRDefault="00AA0F9A" w:rsidP="00AA0F9A">
      <w:pPr>
        <w:rPr>
          <w:sz w:val="16"/>
          <w:szCs w:val="16"/>
        </w:rPr>
      </w:pPr>
      <w:r w:rsidRPr="004D24C1">
        <w:rPr>
          <w:sz w:val="16"/>
          <w:szCs w:val="16"/>
        </w:rPr>
        <w:t>The sources of inequality within capitalism</w:t>
      </w:r>
    </w:p>
    <w:p w14:paraId="4AAC29B2" w14:textId="77777777" w:rsidR="00AA0F9A" w:rsidRPr="004D24C1" w:rsidRDefault="00AA0F9A" w:rsidP="00AA0F9A">
      <w:pPr>
        <w:rPr>
          <w:sz w:val="16"/>
          <w:szCs w:val="16"/>
        </w:rPr>
      </w:pPr>
      <w:r w:rsidRPr="004D24C1">
        <w:rPr>
          <w:sz w:val="16"/>
          <w:szCs w:val="16"/>
        </w:rPr>
        <w:t>So if markets per se are not the root cause of inequality under capitalism, then what is? A clear answer to this question is vital if effective policies to counter inequality are to be developed. Capitalism builds on historically-inherited inequalities of class, ethnicity, and gender. By affording more opportunities for the generation of profits, it may also exaggerate differences due to location or ability. Partly through the operation of markets, it can also enhance positive feedbacks that further magnify these differences. But its core sources of inequality lie elsewhere.</w:t>
      </w:r>
    </w:p>
    <w:p w14:paraId="49C86B34" w14:textId="77777777" w:rsidR="00AA0F9A" w:rsidRPr="004D24C1" w:rsidRDefault="00AA0F9A" w:rsidP="00AA0F9A">
      <w:pPr>
        <w:rPr>
          <w:sz w:val="16"/>
          <w:szCs w:val="16"/>
        </w:rPr>
      </w:pPr>
      <w:r w:rsidRPr="004D24C1">
        <w:rPr>
          <w:sz w:val="16"/>
          <w:szCs w:val="16"/>
        </w:rPr>
        <w:t>Because waged employees are not slaves, they cannot use their lifetime capacity for work as collateral to obtain money loans. The very commercial freedom of workers denies them the possibility to use their labour assets or skills as collateral. By contrast, capitalists may use their property to make profits, and as collateral to borrow money, invest and make still more money. Differences become cumulative, between those with and without collateralizable assets, and between different amounts of collateralizable wealth. Even when workers become home-owners with mortgages, the wealthier can still race ahead.</w:t>
      </w:r>
    </w:p>
    <w:p w14:paraId="28C5860E" w14:textId="77777777" w:rsidR="00AA0F9A" w:rsidRPr="004D24C1" w:rsidRDefault="00AA0F9A" w:rsidP="00AA0F9A">
      <w:pPr>
        <w:rPr>
          <w:sz w:val="16"/>
          <w:szCs w:val="16"/>
        </w:rPr>
      </w:pPr>
      <w:r w:rsidRPr="004D24C1">
        <w:rPr>
          <w:sz w:val="16"/>
          <w:szCs w:val="16"/>
        </w:rPr>
        <w:t>Unlike owned capital, free labour power cannot be used as collateral to obtain loans for investment. At least in this respect, capital and labour do not meet on a level playing field, this asymmetry is a major driver of inequality.</w:t>
      </w:r>
    </w:p>
    <w:p w14:paraId="3CB48A99" w14:textId="77777777" w:rsidR="00AA0F9A" w:rsidRPr="004D24C1" w:rsidRDefault="00AA0F9A" w:rsidP="00AA0F9A">
      <w:pPr>
        <w:rPr>
          <w:sz w:val="16"/>
          <w:szCs w:val="16"/>
        </w:rPr>
      </w:pPr>
      <w:r w:rsidRPr="004D24C1">
        <w:rPr>
          <w:sz w:val="16"/>
          <w:szCs w:val="16"/>
        </w:rPr>
        <w:t>The foremost generator of inequality under capitalism is not markets but capital. This may sound Marxist, but it is not. In my Conceptualizing Capitalism I define capital differently from Marx and from most other economists and sociologists. My definition of capital corresponds to its enduring and commonplace business meaning. (Piketty’s definition is also similar to mine.) Capital is money, or the realizable money-value of collateralizable property. Unlike labour, capital can be used as collateral and the loan obtained can help generate further wealth.</w:t>
      </w:r>
    </w:p>
    <w:p w14:paraId="7535DC4E" w14:textId="77777777" w:rsidR="00AA0F9A" w:rsidRPr="004D24C1" w:rsidRDefault="00AA0F9A" w:rsidP="00AA0F9A">
      <w:pPr>
        <w:rPr>
          <w:sz w:val="16"/>
          <w:szCs w:val="16"/>
        </w:rPr>
      </w:pPr>
      <w:r w:rsidRPr="004D24C1">
        <w:rPr>
          <w:sz w:val="16"/>
          <w:szCs w:val="16"/>
        </w:rPr>
        <w:t xml:space="preserve">Because workers are free to change jobs, employers have diminished incentives to invest in the skills of their workforce. Especially as </w:t>
      </w:r>
      <w:r w:rsidRPr="004D24C1">
        <w:rPr>
          <w:rStyle w:val="StyleUnderline"/>
          <w:sz w:val="16"/>
          <w:szCs w:val="16"/>
        </w:rPr>
        <w:t>capitalism</w:t>
      </w:r>
      <w:r w:rsidRPr="004D24C1">
        <w:rPr>
          <w:sz w:val="16"/>
          <w:szCs w:val="16"/>
        </w:rPr>
        <w:t xml:space="preserve"> becomes more knowledge-intensive, this can create an unskilled and low-paid underclass and further exacerbate inequality, unless compensatory measures are put in place. A socially-excluded underclass is observable in several developed capitalist countries.</w:t>
      </w:r>
    </w:p>
    <w:p w14:paraId="2E519C8A" w14:textId="77777777" w:rsidR="00AA0F9A" w:rsidRPr="004D24C1" w:rsidRDefault="00AA0F9A" w:rsidP="00AA0F9A">
      <w:pPr>
        <w:rPr>
          <w:sz w:val="16"/>
          <w:szCs w:val="16"/>
        </w:rPr>
      </w:pPr>
      <w:r w:rsidRPr="004D24C1">
        <w:rPr>
          <w:sz w:val="16"/>
          <w:szCs w:val="16"/>
        </w:rPr>
        <w:t>Another source of inequality results from the inseparability of the worker from the work itself. By contrast, the owners of other factors of production are free to trade and seek other opportunities while their property makes money or yields other rewards. This puts workers at a disadvantage. Through positive feedbacks, even slight disadvantages can have cumulative effects.</w:t>
      </w:r>
    </w:p>
    <w:p w14:paraId="0BEF2BE2" w14:textId="77777777" w:rsidR="00AA0F9A" w:rsidRPr="004D24C1" w:rsidRDefault="00AA0F9A" w:rsidP="00AA0F9A">
      <w:pPr>
        <w:rPr>
          <w:sz w:val="16"/>
          <w:szCs w:val="16"/>
        </w:rPr>
      </w:pPr>
      <w:r w:rsidRPr="004D24C1">
        <w:rPr>
          <w:sz w:val="16"/>
          <w:szCs w:val="16"/>
        </w:rPr>
        <w:t>None of these core drivers of inequality can be diminished by extending markets or increasing competition. These drivers are congenital to capitalism and its system of wage labour. If capitalism is to be retained, then the compensatory arrangements that are needed to counter inequality cannot simply be extensions of markets or private property rights.</w:t>
      </w:r>
    </w:p>
    <w:p w14:paraId="71733718" w14:textId="77777777" w:rsidR="00AA0F9A" w:rsidRPr="004D24C1" w:rsidRDefault="00AA0F9A" w:rsidP="00AA0F9A">
      <w:pPr>
        <w:rPr>
          <w:sz w:val="16"/>
          <w:szCs w:val="16"/>
        </w:rPr>
      </w:pPr>
      <w:r w:rsidRPr="004D24C1">
        <w:rPr>
          <w:sz w:val="16"/>
          <w:szCs w:val="16"/>
        </w:rPr>
        <w:t>These ineradicable asymmetries between labour and capital mean that ultra-individualist arguments against trade unions are misconceived. In a system that is biased against them, workers have a right to organize and defend their rights, even if it reduces competition in labour markets.</w:t>
      </w:r>
    </w:p>
    <w:p w14:paraId="6C15842F" w14:textId="77777777" w:rsidR="00AA0F9A" w:rsidRPr="004D24C1" w:rsidRDefault="00AA0F9A" w:rsidP="00AA0F9A">
      <w:r w:rsidRPr="004D24C1">
        <w:rPr>
          <w:sz w:val="16"/>
          <w:szCs w:val="16"/>
        </w:rPr>
        <w:t>Reducing inequality – within capitalism</w:t>
      </w:r>
    </w:p>
    <w:p w14:paraId="107CF1A5" w14:textId="77777777" w:rsidR="00AA0F9A" w:rsidRPr="004D24C1" w:rsidRDefault="00AA0F9A" w:rsidP="00AA0F9A">
      <w:pPr>
        <w:rPr>
          <w:rStyle w:val="StyleUnderline"/>
        </w:rPr>
      </w:pPr>
      <w:r w:rsidRPr="004D24C1">
        <w:rPr>
          <w:rStyle w:val="StyleUnderline"/>
        </w:rPr>
        <w:t xml:space="preserve">The twentieth-century </w:t>
      </w:r>
      <w:r w:rsidRPr="004D24C1">
        <w:rPr>
          <w:rStyle w:val="Emphasis"/>
        </w:rPr>
        <w:t>socialist experiments in Russia and China undermined human rights in their efforts to reduce inequality</w:t>
      </w:r>
      <w:r w:rsidRPr="004D24C1">
        <w:rPr>
          <w:rStyle w:val="StyleUnderline"/>
        </w:rPr>
        <w:t xml:space="preserve">. This is </w:t>
      </w:r>
      <w:r w:rsidRPr="004D24C1">
        <w:rPr>
          <w:rStyle w:val="Emphasis"/>
        </w:rPr>
        <w:t>not a road</w:t>
      </w:r>
      <w:r w:rsidRPr="004D24C1">
        <w:rPr>
          <w:rStyle w:val="StyleUnderline"/>
        </w:rPr>
        <w:t xml:space="preserve"> that </w:t>
      </w:r>
      <w:r w:rsidRPr="004D24C1">
        <w:rPr>
          <w:rStyle w:val="Emphasis"/>
        </w:rPr>
        <w:t xml:space="preserve">we should </w:t>
      </w:r>
      <w:r w:rsidRPr="004D24C1">
        <w:rPr>
          <w:rStyle w:val="StyleUnderline"/>
        </w:rPr>
        <w:t xml:space="preserve">attempt to </w:t>
      </w:r>
      <w:r w:rsidRPr="004D24C1">
        <w:rPr>
          <w:rStyle w:val="Emphasis"/>
        </w:rPr>
        <w:t>follow</w:t>
      </w:r>
      <w:r w:rsidRPr="004D24C1">
        <w:rPr>
          <w:rStyle w:val="StyleUnderline"/>
        </w:rPr>
        <w:t>.</w:t>
      </w:r>
    </w:p>
    <w:p w14:paraId="244EF014" w14:textId="77777777" w:rsidR="00AA0F9A" w:rsidRPr="004D24C1" w:rsidRDefault="00AA0F9A" w:rsidP="00AA0F9A">
      <w:r w:rsidRPr="004D24C1">
        <w:rPr>
          <w:sz w:val="16"/>
          <w:szCs w:val="16"/>
        </w:rPr>
        <w:t>Instead, we have to</w:t>
      </w:r>
      <w:r w:rsidRPr="004D24C1">
        <w:t xml:space="preserve"> </w:t>
      </w:r>
      <w:r w:rsidRPr="004D24C1">
        <w:rPr>
          <w:rStyle w:val="StyleUnderline"/>
        </w:rPr>
        <w:t xml:space="preserve">look at </w:t>
      </w:r>
      <w:r w:rsidRPr="004D24C1">
        <w:rPr>
          <w:rStyle w:val="Emphasis"/>
        </w:rPr>
        <w:t>ways of reducing inequality within capitalism,</w:t>
      </w:r>
      <w:r w:rsidRPr="004D24C1">
        <w:rPr>
          <w:rStyle w:val="StyleUnderline"/>
        </w:rPr>
        <w:t xml:space="preserve"> and </w:t>
      </w:r>
      <w:r w:rsidRPr="004D24C1">
        <w:rPr>
          <w:rStyle w:val="Emphasis"/>
        </w:rPr>
        <w:t>which do not undermine capitalism’s unparalleled capacity to increase productivity and generate wealth</w:t>
      </w:r>
      <w:r w:rsidRPr="004D24C1">
        <w:rPr>
          <w:rStyle w:val="StyleUnderline"/>
        </w:rPr>
        <w:t>.</w:t>
      </w:r>
    </w:p>
    <w:p w14:paraId="035CFE65" w14:textId="77777777" w:rsidR="00AA0F9A" w:rsidRPr="004D24C1" w:rsidRDefault="00AA0F9A" w:rsidP="00AA0F9A">
      <w:pPr>
        <w:rPr>
          <w:sz w:val="16"/>
          <w:szCs w:val="16"/>
        </w:rPr>
      </w:pPr>
      <w:r w:rsidRPr="004D24C1">
        <w:rPr>
          <w:sz w:val="16"/>
          <w:szCs w:val="16"/>
        </w:rPr>
        <w:t>Long ago, Thomas Paine (1737-1809) argued for an inheritance tax, but balanced this by a grant to each adult at reaching the age of maturity. In this way, wealth would be recycled from the dead to the young, providing greater equality of opportunity across the board. Paine also advocated welfare provision and a guaranteed pension for those over 50. Bruce Ackerman and Anne Alstott took up Paine’s agenda in their proposal for a ‘stakeholder society.’ They argued that ‘property is so important to the free development of individual personality that everybody ought to have some’. They echoed Francis Bacon: ‘Wealth is like muck. It is not good but if it be spread.’</w:t>
      </w:r>
    </w:p>
    <w:p w14:paraId="219814FA" w14:textId="77777777" w:rsidR="00AA0F9A" w:rsidRPr="004D24C1" w:rsidRDefault="00AA0F9A" w:rsidP="00AA0F9A">
      <w:r w:rsidRPr="004D24C1">
        <w:rPr>
          <w:sz w:val="16"/>
          <w:szCs w:val="16"/>
        </w:rPr>
        <w:t xml:space="preserve">Ackerman and Alstott stressed progressive taxes on wealth rather than on income. Echoing Paine, they proposed a large cash grant to all citizens when they reach the age of majority, around the benchmark cost of taking a bachelor’s degree at private university in the United States. This grant would be repaid into the national treasury at death. To further advance redistribution, they argued for the gradual implementation of an annual wealth tax of two percent on a person’s net worth above a threshold of $80,000. Like Paine, they argued that every citizen has the right to share in the wealth accumulated by preceding generations. A </w:t>
      </w:r>
      <w:r w:rsidRPr="004D24C1">
        <w:rPr>
          <w:rStyle w:val="Emphasis"/>
        </w:rPr>
        <w:t>redistribution of wealth</w:t>
      </w:r>
      <w:r w:rsidRPr="004D24C1">
        <w:t xml:space="preserve">, </w:t>
      </w:r>
      <w:r w:rsidRPr="004D24C1">
        <w:rPr>
          <w:sz w:val="16"/>
          <w:szCs w:val="16"/>
        </w:rPr>
        <w:t>they proposed</w:t>
      </w:r>
      <w:r w:rsidRPr="004D24C1">
        <w:t xml:space="preserve">, </w:t>
      </w:r>
      <w:r w:rsidRPr="004D24C1">
        <w:rPr>
          <w:rStyle w:val="Emphasis"/>
        </w:rPr>
        <w:t>would bolster the sense of community and common citizenship</w:t>
      </w:r>
      <w:r w:rsidRPr="004D24C1">
        <w:rPr>
          <w:rStyle w:val="StyleUnderline"/>
        </w:rPr>
        <w:t>.</w:t>
      </w:r>
    </w:p>
    <w:p w14:paraId="62697BB5" w14:textId="77777777" w:rsidR="00AA0F9A" w:rsidRPr="004D24C1" w:rsidRDefault="00AA0F9A" w:rsidP="00AA0F9A">
      <w:pPr>
        <w:rPr>
          <w:sz w:val="16"/>
          <w:szCs w:val="16"/>
        </w:rPr>
      </w:pPr>
      <w:r w:rsidRPr="004D24C1">
        <w:rPr>
          <w:sz w:val="16"/>
          <w:szCs w:val="16"/>
        </w:rPr>
        <w:t>Increased wealth or inheritance taxes are likely to be unpopular because they are perceived as an attack on the wealth that we have built up and wish to pass on to our children or others of our choice. But the brilliance of Paine’s 1797 proposal for a cash grant at the age of majority is that it offers a quid-pro-quo for wealth or inheritance taxes at later life.</w:t>
      </w:r>
    </w:p>
    <w:p w14:paraId="03BBB423" w14:textId="77777777" w:rsidR="00AA0F9A" w:rsidRPr="004D24C1" w:rsidRDefault="00AA0F9A" w:rsidP="00AA0F9A">
      <w:pPr>
        <w:rPr>
          <w:sz w:val="16"/>
          <w:szCs w:val="16"/>
        </w:rPr>
      </w:pPr>
      <w:r w:rsidRPr="004D24C1">
        <w:rPr>
          <w:sz w:val="16"/>
          <w:szCs w:val="16"/>
        </w:rPr>
        <w:t>People will be more ready to accept wealth taxation if they have earlier benefitted from a large cash grant in their youth. Wealth would by recycled to younger generations rather than syphoned away. The more fortunate or successful can be persuaded to give up some of their advantages if they see the benefits for society as a whole.</w:t>
      </w:r>
    </w:p>
    <w:p w14:paraId="52FA4CF9" w14:textId="77777777" w:rsidR="00AA0F9A" w:rsidRPr="004D24C1" w:rsidRDefault="00AA0F9A" w:rsidP="00AA0F9A">
      <w:pPr>
        <w:rPr>
          <w:sz w:val="16"/>
          <w:szCs w:val="16"/>
        </w:rPr>
      </w:pPr>
      <w:r w:rsidRPr="004D24C1">
        <w:rPr>
          <w:sz w:val="16"/>
          <w:szCs w:val="16"/>
        </w:rPr>
        <w:t>In the economy, there are many ways of spreading power and influence more broadly. The idea of extending employee shareholding is growing in popularity. This is a flexible strategy for extending ownership of revenue-producing assets in society. In the USA alone, over ten thousand enterprises, employing over ten million workers, are part of employee-ownership, stock bonus, or profit-sharing schemes. Employee ownership can increase incentives, personal identification with the enterprise, and job satisfaction for workers.</w:t>
      </w:r>
    </w:p>
    <w:p w14:paraId="6767D761" w14:textId="77777777" w:rsidR="00AA0F9A" w:rsidRPr="004D24C1" w:rsidRDefault="00AA0F9A" w:rsidP="00AA0F9A">
      <w:r w:rsidRPr="004D24C1">
        <w:rPr>
          <w:sz w:val="16"/>
          <w:szCs w:val="16"/>
        </w:rPr>
        <w:t>As modern capitalist economies become more knowledge-intensive, access to education to develop skills becomes all the more important. Those deprived of such education suffer a degree of social exclusion, and, unless it is addressed, this problem is likely to get worse.</w:t>
      </w:r>
      <w:r w:rsidRPr="004D24C1">
        <w:t xml:space="preserve"> </w:t>
      </w:r>
      <w:r w:rsidRPr="004D24C1">
        <w:rPr>
          <w:rStyle w:val="StyleUnderline"/>
        </w:rPr>
        <w:t xml:space="preserve">Widespread skill-development policies are needed, alongside integrated </w:t>
      </w:r>
      <w:r w:rsidRPr="004D24C1">
        <w:rPr>
          <w:rStyle w:val="Emphasis"/>
        </w:rPr>
        <w:t>measures to deal with job displacement and unemployment</w:t>
      </w:r>
      <w:r w:rsidRPr="004D24C1">
        <w:t>.</w:t>
      </w:r>
    </w:p>
    <w:p w14:paraId="15BE85CC" w14:textId="77777777" w:rsidR="00AA0F9A" w:rsidRPr="004D24C1" w:rsidRDefault="00AA0F9A" w:rsidP="00AA0F9A">
      <w:pPr>
        <w:rPr>
          <w:sz w:val="16"/>
          <w:szCs w:val="16"/>
        </w:rPr>
      </w:pPr>
      <w:r w:rsidRPr="004D24C1">
        <w:rPr>
          <w:rStyle w:val="StyleUnderline"/>
        </w:rPr>
        <w:t xml:space="preserve">A key challenge for modern capitalist societies, alongside the </w:t>
      </w:r>
      <w:r w:rsidRPr="004D24C1">
        <w:rPr>
          <w:rStyle w:val="Emphasis"/>
        </w:rPr>
        <w:t>needs to protect the</w:t>
      </w:r>
      <w:r w:rsidRPr="004D24C1">
        <w:rPr>
          <w:rStyle w:val="StyleUnderline"/>
        </w:rPr>
        <w:t xml:space="preserve"> natural </w:t>
      </w:r>
      <w:r w:rsidRPr="004D24C1">
        <w:rPr>
          <w:rStyle w:val="Emphasis"/>
        </w:rPr>
        <w:t>environment and enhance</w:t>
      </w:r>
      <w:r w:rsidRPr="004D24C1">
        <w:rPr>
          <w:rStyle w:val="StyleUnderline"/>
        </w:rPr>
        <w:t xml:space="preserve"> the </w:t>
      </w:r>
      <w:r w:rsidRPr="004D24C1">
        <w:rPr>
          <w:rStyle w:val="Emphasis"/>
        </w:rPr>
        <w:t>quality of life</w:t>
      </w:r>
      <w:r w:rsidRPr="004D24C1">
        <w:rPr>
          <w:rStyle w:val="StyleUnderline"/>
        </w:rPr>
        <w:t xml:space="preserve">, </w:t>
      </w:r>
      <w:r w:rsidRPr="004D24C1">
        <w:rPr>
          <w:rStyle w:val="Emphasis"/>
        </w:rPr>
        <w:t>is to retain</w:t>
      </w:r>
      <w:r w:rsidRPr="004D24C1">
        <w:rPr>
          <w:rStyle w:val="StyleUnderline"/>
        </w:rPr>
        <w:t xml:space="preserve"> the dynamic of </w:t>
      </w:r>
      <w:r w:rsidRPr="004D24C1">
        <w:rPr>
          <w:rStyle w:val="Emphasis"/>
        </w:rPr>
        <w:t>innovation</w:t>
      </w:r>
      <w:r w:rsidRPr="004D24C1">
        <w:rPr>
          <w:rStyle w:val="StyleUnderline"/>
        </w:rPr>
        <w:t xml:space="preserve"> and </w:t>
      </w:r>
      <w:r w:rsidRPr="004D24C1">
        <w:rPr>
          <w:rStyle w:val="Emphasis"/>
        </w:rPr>
        <w:t>investment</w:t>
      </w:r>
      <w:r w:rsidRPr="004D24C1">
        <w:rPr>
          <w:rStyle w:val="StyleUnderline"/>
        </w:rPr>
        <w:t xml:space="preserve"> while </w:t>
      </w:r>
      <w:r w:rsidRPr="004D24C1">
        <w:rPr>
          <w:rStyle w:val="Emphasis"/>
        </w:rPr>
        <w:t>ensuring that the rewards of the global system are not returned largely to the richer owners of capital</w:t>
      </w:r>
      <w:r w:rsidRPr="004D24C1">
        <w:rPr>
          <w:rStyle w:val="StyleUnderline"/>
        </w:rPr>
        <w:t>.</w:t>
      </w:r>
      <w:r w:rsidRPr="004D24C1">
        <w:rPr>
          <w:sz w:val="16"/>
        </w:rPr>
        <w:t xml:space="preserve"> </w:t>
      </w:r>
      <w:r w:rsidRPr="004D24C1">
        <w:rPr>
          <w:sz w:val="16"/>
          <w:szCs w:val="16"/>
        </w:rPr>
        <w:t>As Paine put it in 1797:</w:t>
      </w:r>
    </w:p>
    <w:p w14:paraId="491FA99E" w14:textId="77777777" w:rsidR="00AA0F9A" w:rsidRPr="004D24C1" w:rsidRDefault="00AA0F9A" w:rsidP="00AA0F9A">
      <w:pPr>
        <w:rPr>
          <w:sz w:val="16"/>
          <w:szCs w:val="16"/>
        </w:rPr>
      </w:pPr>
      <w:r w:rsidRPr="004D24C1">
        <w:rPr>
          <w:sz w:val="16"/>
          <w:szCs w:val="16"/>
        </w:rPr>
        <w:t>All accumulation, therefore, of personal property, beyond what a man’s own hands produce, is derived to him by living in society; and he owes on every principle of justice, of gratitude, and of civilization, a part of that accumulation from whence the whole came.</w:t>
      </w:r>
    </w:p>
    <w:p w14:paraId="5EBAE950" w14:textId="597C28F5" w:rsidR="00AA0F9A" w:rsidRPr="004D24C1" w:rsidRDefault="00AA0F9A" w:rsidP="00AA0F9A">
      <w:pPr>
        <w:rPr>
          <w:sz w:val="16"/>
          <w:szCs w:val="16"/>
        </w:rPr>
      </w:pPr>
      <w:r w:rsidRPr="004D24C1">
        <w:rPr>
          <w:sz w:val="16"/>
          <w:szCs w:val="16"/>
        </w:rPr>
        <w:t>We need to update Paine’s approach to dealing with inequality, to suit modern times.</w:t>
      </w:r>
    </w:p>
    <w:p w14:paraId="1BFF233B" w14:textId="77777777" w:rsidR="004C6165" w:rsidRPr="004D24C1" w:rsidRDefault="004C6165" w:rsidP="004C6165">
      <w:pPr>
        <w:pStyle w:val="Heading4"/>
        <w:rPr>
          <w:rStyle w:val="Emphasis"/>
          <w:b/>
          <w:bCs/>
          <w:iCs/>
          <w:sz w:val="26"/>
          <w:u w:val="none"/>
        </w:rPr>
      </w:pPr>
      <w:r w:rsidRPr="004D24C1">
        <w:rPr>
          <w:rStyle w:val="Emphasis"/>
          <w:b/>
          <w:sz w:val="26"/>
          <w:u w:val="none"/>
        </w:rPr>
        <w:t>Capitalism provides the most feasible solutions to income inequality – this turns their socioeconomic impacts</w:t>
      </w:r>
    </w:p>
    <w:p w14:paraId="25F73E51" w14:textId="77777777" w:rsidR="004C6165" w:rsidRPr="004D24C1" w:rsidRDefault="004C6165" w:rsidP="004C6165">
      <w:r w:rsidRPr="004D24C1">
        <w:rPr>
          <w:b/>
          <w:bCs/>
          <w:sz w:val="26"/>
          <w:szCs w:val="26"/>
        </w:rPr>
        <w:t>Siebold ’15</w:t>
      </w:r>
      <w:r w:rsidRPr="004D24C1">
        <w:t xml:space="preserve"> (Steve Siebold, Capitalism Can Defeat Economic Inequality, HuffPost, 11 September 2015, </w:t>
      </w:r>
      <w:hyperlink r:id="rId71" w:history="1">
        <w:r w:rsidRPr="004D24C1">
          <w:rPr>
            <w:rStyle w:val="Hyperlink"/>
          </w:rPr>
          <w:t>https://www.huffpost.com/entry/capitalism-can-defeat-eco_b_8123186</w:t>
        </w:r>
      </w:hyperlink>
      <w:r w:rsidRPr="004D24C1">
        <w:t>) - NR</w:t>
      </w:r>
    </w:p>
    <w:p w14:paraId="0B3C1BB2" w14:textId="3D437710" w:rsidR="004C6165" w:rsidRPr="004D24C1" w:rsidRDefault="004C6165" w:rsidP="00AA0F9A">
      <w:pPr>
        <w:rPr>
          <w:sz w:val="16"/>
        </w:rPr>
      </w:pPr>
      <w:r w:rsidRPr="004D24C1">
        <w:rPr>
          <w:rStyle w:val="Emphasis"/>
        </w:rPr>
        <w:t>The answer to fixing the deficit and fixing income inequality is innovation driven through capitalism.</w:t>
      </w:r>
      <w:r w:rsidRPr="004D24C1">
        <w:rPr>
          <w:sz w:val="16"/>
        </w:rPr>
        <w:t xml:space="preserve"> Many of the best ideas that work in anything are the non-linear strategies, or the non-obvious ways of getting things done. When the obvious doesn’t work, which it isn’t right now, it’s time to look at the problem in a non-linear fashion. </w:t>
      </w:r>
      <w:r w:rsidRPr="004D24C1">
        <w:rPr>
          <w:rStyle w:val="Emphasis"/>
        </w:rPr>
        <w:t>If you want to help balance the budget and reduce the federal deficit,</w:t>
      </w:r>
      <w:r w:rsidRPr="004D24C1">
        <w:rPr>
          <w:sz w:val="16"/>
        </w:rPr>
        <w:t xml:space="preserve"> instead of putting a gun to the head of the wealthy and forcing them to pay more in taxes</w:t>
      </w:r>
      <w:r w:rsidRPr="004D24C1">
        <w:rPr>
          <w:rStyle w:val="Emphasis"/>
        </w:rPr>
        <w:t>, play to the vanity of large corporations and sell them the naming writes to streets, parks and other publicly held properties</w:t>
      </w:r>
      <w:r w:rsidRPr="004D24C1">
        <w:rPr>
          <w:sz w:val="16"/>
        </w:rPr>
        <w:t xml:space="preserve">. Instead of I-95 it could be Johnson &amp; Johnson Highway (or whatever company). </w:t>
      </w:r>
      <w:r w:rsidRPr="004D24C1">
        <w:rPr>
          <w:rStyle w:val="Emphasis"/>
        </w:rPr>
        <w:t xml:space="preserve">Imagine that: billions of dollars come trickling into the government and it’s some of the best advertising a large corporation could buy. It’s no different than legalized pot in Colorado and other states bringing in millions of dollars to help support the economy. </w:t>
      </w:r>
      <w:r w:rsidRPr="004D24C1">
        <w:rPr>
          <w:sz w:val="16"/>
        </w:rPr>
        <w:t xml:space="preserve">We also need to educate the poor and the middle class on how to earn more money. </w:t>
      </w:r>
      <w:r w:rsidRPr="004D24C1">
        <w:rPr>
          <w:rStyle w:val="Emphasis"/>
        </w:rPr>
        <w:t xml:space="preserve">Through capitalism, we can get the ultra-wealthy to sponsor the middle class for education purposes in exchange for a write off. It’s value for value. Capitalism built this country and it’s capitalism that will solve our problems. </w:t>
      </w:r>
      <w:r w:rsidRPr="004D24C1">
        <w:rPr>
          <w:sz w:val="16"/>
        </w:rPr>
        <w:t xml:space="preserve">The sustained rise in inequality is years in the making, but the truth is making money has never been easier because there are so many problems waiting to be solved. We just need to teach people how to do it. The reality is that </w:t>
      </w:r>
      <w:r w:rsidRPr="004D24C1">
        <w:rPr>
          <w:rStyle w:val="Emphasis"/>
        </w:rPr>
        <w:t>while higher education and even continuing education courses are certainly great accomplishments, they don’t teach the financial basics of how to get ahead and succeed in a free market economy</w:t>
      </w:r>
      <w:r w:rsidRPr="004D24C1">
        <w:rPr>
          <w:sz w:val="16"/>
        </w:rPr>
        <w:t xml:space="preserve">. After studying the wealthy for more than 30 years, most millionaires will tell you the way they look at money compared to how the rest of the world looks at it is not even in the same ballpark. It’s like the two groups are operating on totally different planets. If you’re one of those people whose financial situation isn’t quite where you want it to be, start focusing your mental energy where it belongs: on the big money! Making money is easy once you know how to do it. In the meantime, </w:t>
      </w:r>
      <w:r w:rsidRPr="004D24C1">
        <w:rPr>
          <w:rStyle w:val="Emphasis"/>
        </w:rPr>
        <w:t>the only way to close the income inequality gap is through non-linear ideas and strategies driven through capitalism</w:t>
      </w:r>
      <w:r w:rsidRPr="004D24C1">
        <w:rPr>
          <w:sz w:val="16"/>
        </w:rPr>
        <w:t>.</w:t>
      </w:r>
    </w:p>
    <w:p w14:paraId="0B53750B" w14:textId="28929989" w:rsidR="00F44D39" w:rsidRPr="004D24C1" w:rsidRDefault="00362675" w:rsidP="00362675">
      <w:pPr>
        <w:pStyle w:val="Heading3"/>
      </w:pPr>
      <w:r w:rsidRPr="004D24C1">
        <w:t>2AC – Mass Incarceration</w:t>
      </w:r>
    </w:p>
    <w:p w14:paraId="224A4EF1" w14:textId="77777777" w:rsidR="00362675" w:rsidRPr="004D24C1" w:rsidRDefault="00362675" w:rsidP="00362675">
      <w:pPr>
        <w:pStyle w:val="Heading4"/>
      </w:pPr>
      <w:r w:rsidRPr="004D24C1">
        <w:t>Capitalism’s incentives can solve mass incarceration.</w:t>
      </w:r>
    </w:p>
    <w:p w14:paraId="17C32648" w14:textId="77777777" w:rsidR="00362675" w:rsidRPr="004D24C1" w:rsidRDefault="00362675" w:rsidP="00362675">
      <w:r w:rsidRPr="004D24C1">
        <w:rPr>
          <w:rStyle w:val="Style13ptBold"/>
        </w:rPr>
        <w:t>Stevenson 17</w:t>
      </w:r>
      <w:r w:rsidRPr="004D24C1">
        <w:t xml:space="preserve"> [Bryan Stevenson, human rights lawyer, Can Capitalism Reduce Mass Incarceration?, 6-25-17, Accessible Online at https://www.ttbook.org/interview/can-capitalism-reduce-mass-incarceration] DL 7-14-2020</w:t>
      </w:r>
    </w:p>
    <w:p w14:paraId="34A04A82" w14:textId="77777777" w:rsidR="00362675" w:rsidRPr="004D24C1" w:rsidRDefault="00362675" w:rsidP="00362675">
      <w:pPr>
        <w:rPr>
          <w:sz w:val="16"/>
        </w:rPr>
      </w:pPr>
      <w:r w:rsidRPr="004D24C1">
        <w:rPr>
          <w:sz w:val="16"/>
        </w:rPr>
        <w:t xml:space="preserve">My name is Bryan Stevenson. I'm a human rights lawyer in Montgomery, Alabama. I direct a project called the Equal Justice Initiative. And my dangerous idea is about how to overcome mass imprisonment and excessive punishment in America. </w:t>
      </w:r>
      <w:r w:rsidRPr="004D24C1">
        <w:rPr>
          <w:rStyle w:val="StyleUnderline"/>
        </w:rPr>
        <w:t>Our prison population has gone from 300,000 in 1972 to 2.3 million</w:t>
      </w:r>
      <w:r w:rsidRPr="004D24C1">
        <w:rPr>
          <w:sz w:val="16"/>
        </w:rPr>
        <w:t xml:space="preserve"> [in 2017]. We've got six million people on probation and parole, 68 million Americans with criminal arrests. I think that </w:t>
      </w:r>
      <w:r w:rsidRPr="004D24C1">
        <w:rPr>
          <w:rStyle w:val="StyleUnderline"/>
        </w:rPr>
        <w:t>we could radicalize our commitment to helping people recover</w:t>
      </w:r>
      <w:r w:rsidRPr="004D24C1">
        <w:rPr>
          <w:sz w:val="16"/>
        </w:rPr>
        <w:t xml:space="preserve"> from the mistakes they make — </w:t>
      </w:r>
      <w:r w:rsidRPr="004D24C1">
        <w:rPr>
          <w:rStyle w:val="StyleUnderline"/>
        </w:rPr>
        <w:t>if we began to incentivize our vast infrastructure of jails and prisons to actually pick up the challenge of rehabilitation, of restoration, of recovery</w:t>
      </w:r>
      <w:r w:rsidRPr="004D24C1">
        <w:rPr>
          <w:sz w:val="16"/>
        </w:rPr>
        <w:t xml:space="preserve">. What I would </w:t>
      </w:r>
      <w:r w:rsidRPr="004D24C1">
        <w:rPr>
          <w:rStyle w:val="StyleUnderline"/>
        </w:rPr>
        <w:t>I'd like to</w:t>
      </w:r>
      <w:r w:rsidRPr="004D24C1">
        <w:rPr>
          <w:sz w:val="16"/>
        </w:rPr>
        <w:t xml:space="preserve"> do is to </w:t>
      </w:r>
      <w:r w:rsidRPr="004D24C1">
        <w:rPr>
          <w:rStyle w:val="StyleUnderline"/>
        </w:rPr>
        <w:t>create financial prizes for the prisons that release people who have the lowest recidivism rate. I'd like to reward correctional employees who find ways to inspire and educate and empower</w:t>
      </w:r>
      <w:r w:rsidRPr="004D24C1">
        <w:rPr>
          <w:sz w:val="16"/>
        </w:rPr>
        <w:t xml:space="preserve"> the people who are in prison and incarcerated under their supervision to leave prison and never come back. I think </w:t>
      </w:r>
      <w:r w:rsidRPr="004D24C1">
        <w:rPr>
          <w:rStyle w:val="StyleUnderline"/>
        </w:rPr>
        <w:t>you'd see a very different prison system</w:t>
      </w:r>
      <w:r w:rsidRPr="004D24C1">
        <w:rPr>
          <w:sz w:val="16"/>
        </w:rPr>
        <w:t xml:space="preserve"> emerge. </w:t>
      </w:r>
      <w:r w:rsidRPr="004D24C1">
        <w:rPr>
          <w:rStyle w:val="StyleUnderline"/>
        </w:rPr>
        <w:t>You wouldn't have</w:t>
      </w:r>
      <w:r w:rsidRPr="004D24C1">
        <w:rPr>
          <w:sz w:val="16"/>
        </w:rPr>
        <w:t xml:space="preserve"> the </w:t>
      </w:r>
      <w:r w:rsidRPr="004D24C1">
        <w:rPr>
          <w:rStyle w:val="StyleUnderline"/>
        </w:rPr>
        <w:t>indifference</w:t>
      </w:r>
      <w:r w:rsidRPr="004D24C1">
        <w:rPr>
          <w:sz w:val="16"/>
        </w:rPr>
        <w:t xml:space="preserve"> to what happens. </w:t>
      </w:r>
      <w:r w:rsidRPr="004D24C1">
        <w:rPr>
          <w:rStyle w:val="StyleUnderline"/>
        </w:rPr>
        <w:t>You wouldn't tolerate</w:t>
      </w:r>
      <w:r w:rsidRPr="004D24C1">
        <w:rPr>
          <w:sz w:val="16"/>
        </w:rPr>
        <w:t xml:space="preserve"> the </w:t>
      </w:r>
      <w:r w:rsidRPr="004D24C1">
        <w:rPr>
          <w:rStyle w:val="StyleUnderline"/>
        </w:rPr>
        <w:t>abuse</w:t>
      </w:r>
      <w:r w:rsidRPr="004D24C1">
        <w:rPr>
          <w:sz w:val="16"/>
        </w:rPr>
        <w:t xml:space="preserve"> and misjudgments and mistreatment. </w:t>
      </w:r>
      <w:r w:rsidRPr="004D24C1">
        <w:rPr>
          <w:rStyle w:val="StyleUnderline"/>
        </w:rPr>
        <w:t>You'd actually have people pulling together to find ways to help people stay free from drugs and alcohol</w:t>
      </w:r>
      <w:r w:rsidRPr="004D24C1">
        <w:rPr>
          <w:sz w:val="16"/>
        </w:rPr>
        <w:t xml:space="preserve"> dependency, </w:t>
      </w:r>
      <w:r w:rsidRPr="004D24C1">
        <w:rPr>
          <w:rStyle w:val="StyleUnderline"/>
        </w:rPr>
        <w:t>stay free from</w:t>
      </w:r>
      <w:r w:rsidRPr="004D24C1">
        <w:rPr>
          <w:sz w:val="16"/>
        </w:rPr>
        <w:t xml:space="preserve"> the </w:t>
      </w:r>
      <w:r w:rsidRPr="004D24C1">
        <w:rPr>
          <w:rStyle w:val="StyleUnderline"/>
        </w:rPr>
        <w:t>violence</w:t>
      </w:r>
      <w:r w:rsidRPr="004D24C1">
        <w:rPr>
          <w:sz w:val="16"/>
        </w:rPr>
        <w:t xml:space="preserve"> and the environments that create despair and suffering. I think </w:t>
      </w:r>
      <w:r w:rsidRPr="004D24C1">
        <w:rPr>
          <w:rStyle w:val="StyleUnderline"/>
        </w:rPr>
        <w:t>it would radicalize our criminal justice system</w:t>
      </w:r>
      <w:r w:rsidRPr="004D24C1">
        <w:rPr>
          <w:sz w:val="16"/>
        </w:rPr>
        <w:t xml:space="preserve">. But more than that, I think </w:t>
      </w:r>
      <w:r w:rsidRPr="004D24C1">
        <w:rPr>
          <w:rStyle w:val="StyleUnderline"/>
        </w:rPr>
        <w:t>it would revolutionize our society</w:t>
      </w:r>
      <w:r w:rsidRPr="004D24C1">
        <w:rPr>
          <w:sz w:val="16"/>
        </w:rPr>
        <w:t xml:space="preserve">. There are too many people living hopelessly and I think we ought to be creating the incentives — and I don't have a problem making them </w:t>
      </w:r>
      <w:r w:rsidRPr="004D24C1">
        <w:rPr>
          <w:rStyle w:val="StyleUnderline"/>
        </w:rPr>
        <w:t>financial incentives</w:t>
      </w:r>
      <w:r w:rsidRPr="004D24C1">
        <w:rPr>
          <w:sz w:val="16"/>
        </w:rPr>
        <w:t xml:space="preserve"> — to turn </w:t>
      </w:r>
      <w:r w:rsidRPr="004D24C1">
        <w:rPr>
          <w:rStyle w:val="StyleUnderline"/>
        </w:rPr>
        <w:t>the prison industrial complex into something that's more like the redemption industrial complex</w:t>
      </w:r>
      <w:r w:rsidRPr="004D24C1">
        <w:rPr>
          <w:sz w:val="16"/>
        </w:rPr>
        <w:t>, where we actually invest in changing lives rather than throwing lives away. I think we've just abandoned rehabilitation in ways that have left us really vulnerable. And we now see this revolving door where lots of communities are just being fractured by the way in which there is no stability or security or public safety. And so, yes, I think we need to reorient ourselves to a new concept of justice that really is rooted in helping people recover.</w:t>
      </w:r>
    </w:p>
    <w:p w14:paraId="1B18D259" w14:textId="2005C6CB" w:rsidR="00362675" w:rsidRPr="004D24C1" w:rsidRDefault="00350B40" w:rsidP="00350B40">
      <w:pPr>
        <w:pStyle w:val="Heading3"/>
      </w:pPr>
      <w:r w:rsidRPr="004D24C1">
        <w:t>2AC – Solves War</w:t>
      </w:r>
    </w:p>
    <w:p w14:paraId="026364C5" w14:textId="77777777" w:rsidR="005F4D18" w:rsidRPr="004D24C1" w:rsidRDefault="005F4D18" w:rsidP="005F4D18">
      <w:pPr>
        <w:pStyle w:val="Heading4"/>
      </w:pPr>
      <w:r w:rsidRPr="004D24C1">
        <w:t>Capitalist development solves war – globalizes economic interests, de-incentivizes resource competition, and increases political and economic security</w:t>
      </w:r>
    </w:p>
    <w:p w14:paraId="3A1D803B" w14:textId="77777777" w:rsidR="005F4D18" w:rsidRPr="004D24C1" w:rsidRDefault="005F4D18" w:rsidP="005F4D18">
      <w:r w:rsidRPr="004D24C1">
        <w:rPr>
          <w:b/>
          <w:bCs/>
          <w:sz w:val="26"/>
          <w:szCs w:val="26"/>
        </w:rPr>
        <w:t xml:space="preserve">Gartzke ’07 </w:t>
      </w:r>
      <w:r w:rsidRPr="004D24C1">
        <w:t>(Eric Gartzke, Columbia University, The Capitalist Peace, American Journal of Political Science, Vol. 51 No. 1, January 2007) - NR</w:t>
      </w:r>
    </w:p>
    <w:p w14:paraId="18CD26CA" w14:textId="3DC1A5D8" w:rsidR="005F4D18" w:rsidRPr="004D24C1" w:rsidRDefault="005F4D18" w:rsidP="005F4D18">
      <w:pPr>
        <w:rPr>
          <w:sz w:val="14"/>
        </w:rPr>
      </w:pPr>
      <w:r w:rsidRPr="004D24C1">
        <w:rPr>
          <w:sz w:val="14"/>
        </w:rPr>
        <w:t xml:space="preserve">What else but democracy could account for liberal peace? One answer might be capitalism. </w:t>
      </w:r>
      <w:r w:rsidRPr="004D24C1">
        <w:rPr>
          <w:rStyle w:val="Emphasis"/>
        </w:rPr>
        <w:t>The association between economic freedom and interstate peace has deep intellectual roots</w:t>
      </w:r>
      <w:r w:rsidRPr="004D24C1">
        <w:rPr>
          <w:sz w:val="14"/>
        </w:rPr>
        <w:t xml:space="preserve">, though the liberal political economy tradition has received little attention in recent decades.22 Enlightenment figures like Montesquieu and Smith ar- gued </w:t>
      </w:r>
      <w:r w:rsidRPr="004D24C1">
        <w:rPr>
          <w:rStyle w:val="Emphasis"/>
        </w:rPr>
        <w:t>that market interests abominate war.</w:t>
      </w:r>
      <w:r w:rsidRPr="004D24C1">
        <w:rPr>
          <w:sz w:val="14"/>
        </w:rPr>
        <w:t xml:space="preserve"> Paine wrote that “</w:t>
      </w:r>
      <w:r w:rsidRPr="004D24C1">
        <w:rPr>
          <w:rStyle w:val="Emphasis"/>
        </w:rPr>
        <w:t>commerce diminishes the spirit, both of patriotism and military defense</w:t>
      </w:r>
      <w:r w:rsidRPr="004D24C1">
        <w:rPr>
          <w:sz w:val="14"/>
        </w:rPr>
        <w:t xml:space="preserve">” (cited in Walker 2000, 59). Cob- den called trade “the grand panacea” ([1867] 1903, 36). Mill saw </w:t>
      </w:r>
      <w:r w:rsidRPr="004D24C1">
        <w:rPr>
          <w:rStyle w:val="Emphasis"/>
        </w:rPr>
        <w:t>market forces</w:t>
      </w:r>
      <w:r w:rsidRPr="004D24C1">
        <w:rPr>
          <w:sz w:val="14"/>
        </w:rPr>
        <w:t xml:space="preserve"> as </w:t>
      </w:r>
      <w:r w:rsidRPr="004D24C1">
        <w:rPr>
          <w:rStyle w:val="Emphasis"/>
        </w:rPr>
        <w:t>“rapidly render</w:t>
      </w:r>
      <w:r w:rsidRPr="004D24C1">
        <w:rPr>
          <w:sz w:val="14"/>
        </w:rPr>
        <w:t xml:space="preserve">ing </w:t>
      </w:r>
      <w:r w:rsidRPr="004D24C1">
        <w:rPr>
          <w:rStyle w:val="Emphasis"/>
        </w:rPr>
        <w:t>war obsolete</w:t>
      </w:r>
      <w:r w:rsidRPr="004D24C1">
        <w:rPr>
          <w:sz w:val="14"/>
        </w:rPr>
        <w:t xml:space="preserve">” (1902, 390). Angell argued that </w:t>
      </w:r>
      <w:r w:rsidRPr="004D24C1">
        <w:rPr>
          <w:rStyle w:val="Emphasis"/>
        </w:rPr>
        <w:t>it had become “impossi- ble for one nation to seize by force the wealth or trade of another . . . war, even when victorious, can no longer achieve those aims for which peoples strive”</w:t>
      </w:r>
      <w:r w:rsidRPr="004D24C1">
        <w:rPr>
          <w:sz w:val="14"/>
        </w:rPr>
        <w:t xml:space="preserve"> (1933, 60). Angell (1933) serves as a useful point of departure in attempting to identify how capitalism contributes to interstate peace. Angell highlights two processes thought to diminish the appeal of conquest among countries with modern industrial economies. First, </w:t>
      </w:r>
      <w:r w:rsidRPr="004D24C1">
        <w:rPr>
          <w:rStyle w:val="Emphasis"/>
        </w:rPr>
        <w:t>changes in the na- ture of production make it difficult to cheaply subdue and to profitably manage modern economies through force. Industrial economies are increasingly dependent on in- puts that are more easily and cheaply obtained through commerce than through coercion</w:t>
      </w:r>
      <w:r w:rsidRPr="004D24C1">
        <w:rPr>
          <w:sz w:val="14"/>
        </w:rPr>
        <w:t>. Relating tales of Viking raids on the English countryside, Angell asks why, now that the tables have turned, he did not see “our navy loading up a goodly part of our mercantile marine with the agricultural and industrial wealth of the Scandina- vian peninsular” (1933, 103</w:t>
      </w:r>
      <w:r w:rsidRPr="004D24C1">
        <w:rPr>
          <w:rStyle w:val="Emphasis"/>
        </w:rPr>
        <w:t>). Governments, like individ- uals, choose between trade and theft</w:t>
      </w:r>
      <w:r w:rsidRPr="004D24C1">
        <w:rPr>
          <w:sz w:val="14"/>
        </w:rPr>
        <w:t xml:space="preserve"> in obtaining needed goods and services. </w:t>
      </w:r>
      <w:r w:rsidRPr="004D24C1">
        <w:rPr>
          <w:rStyle w:val="Emphasis"/>
        </w:rPr>
        <w:t>Modernity made it easier to profit from production and trade</w:t>
      </w:r>
      <w:r w:rsidRPr="004D24C1">
        <w:rPr>
          <w:sz w:val="14"/>
        </w:rPr>
        <w:t xml:space="preserve">, and harder to draw wealth from conquered lands or confiscated loot.23 The second process Angell outlines involves eco- nomic globalization. </w:t>
      </w:r>
      <w:r w:rsidRPr="004D24C1">
        <w:rPr>
          <w:rStyle w:val="Emphasis"/>
        </w:rPr>
        <w:t>The integration of world markets</w:t>
      </w:r>
      <w:r w:rsidRPr="004D24C1">
        <w:rPr>
          <w:sz w:val="14"/>
        </w:rPr>
        <w:t xml:space="preserve"> not only facilitates commerce, but also </w:t>
      </w:r>
      <w:r w:rsidRPr="004D24C1">
        <w:rPr>
          <w:rStyle w:val="Emphasis"/>
        </w:rPr>
        <w:t>creates new inter- ests inimical to war. Financial interdependence ensures that damage inflicted on one economy travels through the global system, afflicting even aggressors</w:t>
      </w:r>
      <w:r w:rsidRPr="004D24C1">
        <w:rPr>
          <w:sz w:val="14"/>
        </w:rPr>
        <w:t xml:space="preserve">. Angell imag- ines a Teutonic army descending on London: “the German General, while trying to sack the Bank of England, might find his own balance in the Bank of Germany had van- ished, and the value of even the best of his investments reduced” (1933, 106–7). </w:t>
      </w:r>
      <w:r w:rsidRPr="004D24C1">
        <w:rPr>
          <w:rStyle w:val="Emphasis"/>
        </w:rPr>
        <w:t>As wealth becomes less tangible, more mobile, distributed, and more dependent on the good will of investors, it also becomes more difficult to coerce</w:t>
      </w:r>
      <w:r w:rsidRPr="004D24C1">
        <w:rPr>
          <w:sz w:val="14"/>
        </w:rPr>
        <w:t xml:space="preserve"> (Brooks 1999; Rosecrance 1985). </w:t>
      </w:r>
      <w:r w:rsidRPr="004D24C1">
        <w:rPr>
          <w:rStyle w:val="Emphasis"/>
        </w:rPr>
        <w:t>The chief challenge</w:t>
      </w:r>
      <w:r w:rsidRPr="004D24C1">
        <w:rPr>
          <w:sz w:val="14"/>
        </w:rPr>
        <w:t xml:space="preserve"> to the arguments of Angell and other political economists </w:t>
      </w:r>
      <w:r w:rsidRPr="004D24C1">
        <w:rPr>
          <w:rStyle w:val="Emphasis"/>
        </w:rPr>
        <w:t>is that they turned out to be wrong</w:t>
      </w:r>
      <w:r w:rsidRPr="004D24C1">
        <w:rPr>
          <w:sz w:val="14"/>
        </w:rPr>
        <w:t xml:space="preserve"> (Carr 1939; Morgenthau 1948). Two world wars and associated economic upheaval reversed the trend to- ward globalization and dissolved optimism about a capi- talist peace.24 Cold war tensions ensured that scholarship was preoccupied with balancing and deterrence (Jervis 1978; Richardson 1960; Snyder 1961; Waltz 1959, 1979), and that subsequent generations of researchers remained skeptical about the prospects for liberal peace (Waltz 1970, 1999, 2000). These same events led to the long hiatus in democratic peace research. </w:t>
      </w:r>
      <w:r w:rsidRPr="004D24C1">
        <w:rPr>
          <w:rStyle w:val="Emphasis"/>
        </w:rPr>
        <w:t xml:space="preserve">However, when interest in liberal peace returned, attention centered on democracy. </w:t>
      </w:r>
      <w:r w:rsidRPr="004D24C1">
        <w:rPr>
          <w:sz w:val="14"/>
        </w:rPr>
        <w:t>Kantian theory was given a thorough rewrite in an attempt to conform to the evolving evidence, while</w:t>
      </w:r>
      <w:r w:rsidRPr="004D24C1">
        <w:rPr>
          <w:rStyle w:val="Emphasis"/>
        </w:rPr>
        <w:t xml:space="preserve"> the capitalist peace received little attention. </w:t>
      </w:r>
      <w:r w:rsidRPr="004D24C1">
        <w:rPr>
          <w:sz w:val="14"/>
        </w:rPr>
        <w:t xml:space="preserve">Of the factors emphasized by liberal political economists, trade has been by far the most closely evalu- ated in contemporary scholarship (Bliss and Russett 1998; Keohane and Nye 1989; Oneal and Ray 1997; Oneal et al. 1996; Oneal and Russett 1997, 1999a; Polachek 1980, 1997; Polachek, Robst, and Chang 1999).25 Yet, </w:t>
      </w:r>
      <w:r w:rsidRPr="004D24C1">
        <w:rPr>
          <w:rStyle w:val="Emphasis"/>
        </w:rPr>
        <w:t>of the elements of global capitalism, trade is arguably the least impor- tant in terms of mitigating warfare</w:t>
      </w:r>
      <w:r w:rsidRPr="004D24C1">
        <w:rPr>
          <w:sz w:val="14"/>
        </w:rPr>
        <w:t xml:space="preserve">. Classical political economists had yet to consider the strategic nature of con- flict (Schelling 1966). If trade makes one partner more pli- ant, it should allow other states to become more aggressive (Morrow 1999; Wagner 1988), so that the overall decline in warfare is small or nonexistent (Beck, Katz, and Tucker 1998; Gartzke, Li, and Boehmer 2001). </w:t>
      </w:r>
      <w:r w:rsidRPr="004D24C1">
        <w:rPr>
          <w:rStyle w:val="Emphasis"/>
        </w:rPr>
        <w:t>Economic devel- opment, financial markets, and monetary policy coordi- nation all arguably play a more critical role in promoting peace</w:t>
      </w:r>
      <w:r w:rsidRPr="004D24C1">
        <w:rPr>
          <w:sz w:val="14"/>
        </w:rPr>
        <w:t xml:space="preserve"> (Gartzke and Li 2003). Much of the impact of free markets on peace will be missed if much of what com- prises capitalism is omitted or ignored. What are the “aims for which peoples strive,” which Angell mentions? Much like realists, classical political economists assumed that warfare results from resource competition. If there are other reasons why nations fight, then some wars will occur, despite the basic validity of capi- talist peace arguments. It is then necessary to revise, rather than reject out of hand, economic explanations for lib- eral peace. This article next offers the outlines of a revised theory of capitalist peace. The security dilemma implies that insecurity is a durable facet of international affairs. </w:t>
      </w:r>
      <w:r w:rsidRPr="004D24C1">
        <w:rPr>
          <w:rStyle w:val="Emphasis"/>
        </w:rPr>
        <w:t>War can result as each coun- try fears for its own security</w:t>
      </w:r>
      <w:r w:rsidRPr="004D24C1">
        <w:rPr>
          <w:sz w:val="14"/>
        </w:rPr>
        <w:t xml:space="preserve">, even when neither state in- tends aggression (Glaser 1997; Jervis 1978). Yet, insecurity is predicated on the expectation that at least some coun- tries are revisionist powers. Even “pessimistic” concep- tions of world affairs appear more sanguine as we relax the assumption that insecurity is ubiquitous and immutable. </w:t>
      </w:r>
      <w:r w:rsidRPr="004D24C1">
        <w:rPr>
          <w:rStyle w:val="Emphasis"/>
        </w:rPr>
        <w:t xml:space="preserve">The task before peace theorists, then, is to identify when and how nations are liberated from the security dilemma. </w:t>
      </w:r>
      <w:r w:rsidRPr="004D24C1">
        <w:rPr>
          <w:sz w:val="14"/>
        </w:rPr>
        <w:t>The argument here is that</w:t>
      </w:r>
      <w:r w:rsidRPr="004D24C1">
        <w:rPr>
          <w:rStyle w:val="Emphasis"/>
        </w:rPr>
        <w:t xml:space="preserve"> capitalism resolves insecurity by creating “powerful pacifists”</w:t>
      </w:r>
      <w:r w:rsidRPr="004D24C1">
        <w:rPr>
          <w:sz w:val="14"/>
        </w:rPr>
        <w:t xml:space="preserve"> (Lake 1992</w:t>
      </w:r>
      <w:r w:rsidRPr="004D24C1">
        <w:rPr>
          <w:rStyle w:val="Emphasis"/>
        </w:rPr>
        <w:t>), countries possessing military strength ensuring that they are largely free from foreign influence or domination, but equally that they lack incentives to act aggressively abroad</w:t>
      </w:r>
      <w:r w:rsidRPr="004D24C1">
        <w:rPr>
          <w:sz w:val="14"/>
        </w:rPr>
        <w:t xml:space="preserve">, at least under certain circumstances.26 At least </w:t>
      </w:r>
      <w:r w:rsidRPr="004D24C1">
        <w:rPr>
          <w:rStyle w:val="Emphasis"/>
        </w:rPr>
        <w:t>three mechanisms associated with capital- ism are capable of addressing the security dilemma and mitigating the causes of war. States with similar policy goals have no need to fight to establish policy</w:t>
      </w:r>
      <w:r w:rsidRPr="004D24C1">
        <w:rPr>
          <w:sz w:val="14"/>
        </w:rPr>
        <w:t xml:space="preserve"> since little can be gained from victory, or lost in defeat. States al- ways have dissimilar interests when it comes to resource or territorial issues, but </w:t>
      </w:r>
      <w:r w:rsidRPr="004D24C1">
        <w:rPr>
          <w:rStyle w:val="Emphasis"/>
        </w:rPr>
        <w:t xml:space="preserve">changes in modern economies often make </w:t>
      </w:r>
      <w:r w:rsidRPr="004D24C1">
        <w:rPr>
          <w:sz w:val="14"/>
        </w:rPr>
        <w:t xml:space="preserve">these </w:t>
      </w:r>
      <w:r w:rsidRPr="004D24C1">
        <w:rPr>
          <w:rStyle w:val="Emphasis"/>
        </w:rPr>
        <w:t>differences trivial, as resources can be had more easily through commerce</w:t>
      </w:r>
      <w:r w:rsidRPr="004D24C1">
        <w:rPr>
          <w:sz w:val="14"/>
        </w:rPr>
        <w:t xml:space="preserve">. There can be no basis for agreement between two passersby about who should collect a quarter lying on the sidewalk, but fighting over 25 cents makes little sense. If, however, a sack of $100 bills falls from the sky, landing on the quarter, then it is en- tirely possible that a fight will ensue over who can collect their bag of riches. Yet, even the sack of money need not lead to violence if the passersby can agree on how to di- vide up the wind fall. States willing and able to fight can still avoid a contest if competitors are able to foresee the likely consequences of fighting and identify appropriate bargains. </w:t>
      </w:r>
      <w:r w:rsidRPr="004D24C1">
        <w:rPr>
          <w:rStyle w:val="Emphasis"/>
        </w:rPr>
        <w:t>Conflict is inherent in the allocation of resources among two or more parties, but need not result in violence</w:t>
      </w:r>
      <w:r w:rsidRPr="004D24C1">
        <w:rPr>
          <w:sz w:val="14"/>
        </w:rPr>
        <w:t xml:space="preserve"> if the stakes are literally “not worth fighting over” or when bar- gains preempt fighting. Imagine two countries attempt- ing to divide up a bundle of goods (resources, territory). Comparison of available allocations is zero-sum; any shift from one allocation to another benefits one country only at the expense of the other country. In this framework, </w:t>
      </w:r>
      <w:r w:rsidRPr="004D24C1">
        <w:rPr>
          <w:rStyle w:val="Emphasis"/>
        </w:rPr>
        <w:t>a mutual preference for peace requires that the value of winning be small relative to the cost</w:t>
      </w:r>
      <w:r w:rsidRPr="004D24C1">
        <w:rPr>
          <w:sz w:val="14"/>
        </w:rPr>
        <w:t xml:space="preserve"> of fighting (Morrow 1989; Powell 1999). Peace advocates have long championed factors thought to make war prohibitively expensive. Cobden, for example, claimed optimistically that “</w:t>
      </w:r>
      <w:r w:rsidRPr="004D24C1">
        <w:rPr>
          <w:rStyle w:val="Emphasis"/>
        </w:rPr>
        <w:t>Should war break out between two great nations</w:t>
      </w:r>
      <w:r w:rsidRPr="004D24C1">
        <w:rPr>
          <w:sz w:val="14"/>
        </w:rPr>
        <w:t xml:space="preserve"> I have no doubt that </w:t>
      </w:r>
      <w:r w:rsidRPr="004D24C1">
        <w:rPr>
          <w:rStyle w:val="Emphasis"/>
        </w:rPr>
        <w:t>the im- mense consumption of material and the rapid destruction of property would have the effect of very soon bringing the combatants to reason or exhausting their resources</w:t>
      </w:r>
      <w:r w:rsidRPr="004D24C1">
        <w:rPr>
          <w:sz w:val="14"/>
        </w:rPr>
        <w:t xml:space="preserve">” ([1867] 1903, 355). Yet, if war is a process where com- petitors inflict costs on one another, making war more expensive will affect who wins, or how long fighting lasts, but not whether a contest occurs (Levy and Morgan 1984). </w:t>
      </w:r>
      <w:r w:rsidRPr="004D24C1">
        <w:rPr>
          <w:rStyle w:val="Emphasis"/>
        </w:rPr>
        <w:t>If</w:t>
      </w:r>
      <w:r w:rsidRPr="004D24C1">
        <w:rPr>
          <w:sz w:val="14"/>
        </w:rPr>
        <w:t xml:space="preserve">, on the other hand, </w:t>
      </w:r>
      <w:r w:rsidRPr="004D24C1">
        <w:rPr>
          <w:rStyle w:val="Emphasis"/>
        </w:rPr>
        <w:t>the value of resources in dis- pute is small or varies with ownership, then states can be disinclined to fight</w:t>
      </w:r>
      <w:r w:rsidRPr="004D24C1">
        <w:rPr>
          <w:sz w:val="14"/>
        </w:rPr>
        <w:t xml:space="preserve">. Nations have historically used force to acquire land and resources, and subdue foreign pop- ulations. War or treaties that shifted control of territory changed the balance of resources, and power. Sovereigns, and to a lesser extent citizens, prospered as the state ex- tended its domain. </w:t>
      </w:r>
      <w:r w:rsidRPr="004D24C1">
        <w:rPr>
          <w:rStyle w:val="Emphasis"/>
        </w:rPr>
        <w:t>Development can alter these incen- tives if modern production processes de-emphasize land, minerals, and rooted labor in favor of intellectual and financial capital</w:t>
      </w:r>
      <w:r w:rsidRPr="004D24C1">
        <w:rPr>
          <w:sz w:val="14"/>
        </w:rPr>
        <w:t xml:space="preserve"> (Brooks 1999, 2005; Rosecrance 1996). If the rents from conquest decline, even as occupation costs increase, then </w:t>
      </w:r>
      <w:r w:rsidRPr="004D24C1">
        <w:rPr>
          <w:rStyle w:val="Emphasis"/>
        </w:rPr>
        <w:t>states can prefer to buy goods rather than steal them</w:t>
      </w:r>
      <w:r w:rsidRPr="004D24C1">
        <w:rPr>
          <w:sz w:val="14"/>
        </w:rPr>
        <w:t xml:space="preserve">.31 As the U.S. invasion of Iraq illustrates, occupying a reluctant foreign power is extremely labor intensive. If soldiers are expensive, then nations can be better off “outsourcing occupation” to local leaders and obtaining needed goods through trade.32 At the same time that development leads states to prefer trade to theft, </w:t>
      </w:r>
      <w:r w:rsidRPr="004D24C1">
        <w:rPr>
          <w:rStyle w:val="Emphasis"/>
        </w:rPr>
        <w:t>developed countries also retain pop- ulations with common identities, cultural affinities, and political, social, and economic ties.</w:t>
      </w:r>
      <w:r w:rsidRPr="004D24C1">
        <w:rPr>
          <w:sz w:val="14"/>
        </w:rPr>
        <w:t xml:space="preserve"> These states may be reluctant to conquer their neighbors, but they are equally opposed to arbitrary contractions of their borders. Resi- dents of Gibraltar, for example, prefer British rule, even while Spain, which has fought over this lump of rock for centuries, is today unwilling to provoke a war.33 </w:t>
      </w:r>
      <w:r w:rsidRPr="004D24C1">
        <w:rPr>
          <w:rStyle w:val="Emphasis"/>
        </w:rPr>
        <w:t>The com- bination of a lack of motive for territorial expansion and continued interest in serving and protecting a given pop- ulation ensures a decline in conflict among states with developed economies</w:t>
      </w:r>
      <w:r w:rsidRPr="004D24C1">
        <w:rPr>
          <w:sz w:val="14"/>
        </w:rPr>
        <w:t xml:space="preserve">, especially where developed coun- tries are geographically clustered (Gleditsch 2003). Since most territorial disputes are between contiguous states (Vasquez 1993), I hypothesize that developed, contigu- ous dyads are more powerful than either developing or noncontiguous dyads.34 H1: </w:t>
      </w:r>
      <w:r w:rsidRPr="004D24C1">
        <w:rPr>
          <w:rStyle w:val="Emphasis"/>
        </w:rPr>
        <w:t>Development leads contiguous dyads to be less likely to experience conflict</w:t>
      </w:r>
      <w:r w:rsidRPr="004D24C1">
        <w:rPr>
          <w:sz w:val="14"/>
        </w:rPr>
        <w:t xml:space="preserve">. While </w:t>
      </w:r>
      <w:r w:rsidRPr="004D24C1">
        <w:rPr>
          <w:rStyle w:val="Emphasis"/>
        </w:rPr>
        <w:t>development</w:t>
      </w:r>
      <w:r w:rsidRPr="004D24C1">
        <w:rPr>
          <w:sz w:val="14"/>
        </w:rPr>
        <w:t xml:space="preserve"> decreases incentives for territo- rial aggrandizement, it </w:t>
      </w:r>
      <w:r w:rsidRPr="004D24C1">
        <w:rPr>
          <w:rStyle w:val="Emphasis"/>
        </w:rPr>
        <w:t>greatly enhances the technological ability of states to project power</w:t>
      </w:r>
      <w:r w:rsidRPr="004D24C1">
        <w:rPr>
          <w:sz w:val="14"/>
        </w:rPr>
        <w:t xml:space="preserve">. Nations with ships and aircraft can engage in distant disputes inconceivable for poor countries. </w:t>
      </w:r>
      <w:r w:rsidRPr="004D24C1">
        <w:rPr>
          <w:rStyle w:val="Emphasis"/>
        </w:rPr>
        <w:t>Development may also lead to increased willingness to pursue policy conflicts.</w:t>
      </w:r>
      <w:r w:rsidRPr="004D24C1">
        <w:rPr>
          <w:sz w:val="14"/>
        </w:rPr>
        <w:t xml:space="preserve"> If development is clustered and neighbors no longer covet territory, capabil- ities can be devoted to pursuing the nation’s secondary or tertiary interests. Distributed production networks and greater economic, social, or political integration natu- rally also create incentives to seek to influence the for- eign policies of other countries, sometimes through force. In contrast to the blanket assertion of classical politi- cal economists, I expect that development actually leads countries to be more likely to engage in conflicts far from home.35 Iraq invaded and occupied Kuwait in August 1990, intent on securing its “nineteenth province” and wresting Kuwaiti oil wealth from local leaders. The United States and its Coalition allies also invaded Kuwait, not to conquer and keep, but to return the Emirate to its previous lead- ers. While Coalition objectives were couched in moralistic rhetoric, the United States was clearly concerned about who governed Kuwait, while preferring not to govern the country itself. Similarly, European colonial powers have repeatedly intervened in Africa, Asia, and elsewhere to prop up or dethrone regimes, impose settlements, or oth- erwise meddle in the affairs of developing countries. </w:t>
      </w:r>
    </w:p>
    <w:p w14:paraId="490431ED" w14:textId="40FC1E80" w:rsidR="004605E5" w:rsidRPr="004D24C1" w:rsidRDefault="004605E5" w:rsidP="005F4D18">
      <w:pPr>
        <w:rPr>
          <w:sz w:val="14"/>
        </w:rPr>
      </w:pPr>
    </w:p>
    <w:p w14:paraId="1CF990A2" w14:textId="77777777" w:rsidR="004605E5" w:rsidRPr="004D24C1" w:rsidRDefault="004605E5" w:rsidP="004605E5">
      <w:pPr>
        <w:pStyle w:val="Heading4"/>
      </w:pPr>
      <w:r w:rsidRPr="004D24C1">
        <w:t>Market orientated nations are bringing the world to permanent peace – Interest in self-determination and the global order means that they won’t go to war.</w:t>
      </w:r>
    </w:p>
    <w:p w14:paraId="2D2E4562" w14:textId="77777777" w:rsidR="004605E5" w:rsidRPr="004D24C1" w:rsidRDefault="004605E5" w:rsidP="004605E5">
      <w:r w:rsidRPr="004D24C1">
        <w:rPr>
          <w:rStyle w:val="Style13ptBold"/>
        </w:rPr>
        <w:t>Mousseau 19</w:t>
      </w:r>
      <w:r w:rsidRPr="004D24C1">
        <w:t xml:space="preserve"> [Michael Mousseau, Ph.D. Binghamton University and studies international politics with a focus on the link between economic conditions, institutions, and conflict, The End of War: How a Robust Marketplace and Liberal Hegemony Are Leading to Perpetual World Peace, MIT Press Journals, 7-29-2019, Accessible Online at https://www.mitpressjournals.org/doi/full/10.1162/isec_a_00352?mobileUi=0&amp;] DL 7-17-2020</w:t>
      </w:r>
    </w:p>
    <w:p w14:paraId="632892B9" w14:textId="77777777" w:rsidR="004605E5" w:rsidRPr="004D24C1" w:rsidRDefault="004605E5" w:rsidP="004605E5">
      <w:pPr>
        <w:rPr>
          <w:rStyle w:val="Emphasis"/>
        </w:rPr>
      </w:pPr>
      <w:r w:rsidRPr="004D24C1">
        <w:rPr>
          <w:rStyle w:val="StyleUnderline"/>
        </w:rPr>
        <w:t>Is war becoming obsolete? There is wide agreement among scholars that war has been in sharp decline since</w:t>
      </w:r>
      <w:r w:rsidRPr="004D24C1">
        <w:rPr>
          <w:sz w:val="16"/>
        </w:rPr>
        <w:t xml:space="preserve"> the defeat of the Axis powers in </w:t>
      </w:r>
      <w:r w:rsidRPr="004D24C1">
        <w:rPr>
          <w:rStyle w:val="StyleUnderline"/>
        </w:rPr>
        <w:t>1945</w:t>
      </w:r>
      <w:r w:rsidRPr="004D24C1">
        <w:rPr>
          <w:sz w:val="16"/>
        </w:rPr>
        <w:t xml:space="preserve">, even as there is little agreement as to its cause.1 Realists reject the idea that this trend will continue, citing states’ concerns with the “security dilemma”: that is, in anarchy states must assume that any state that can attack will; therefore, power equals threat, and changes in relative power result in conºict and war.2 Discussing the rise of China, Graham Allison calls this condition “Thucydides’s Trap,” a reference to the ancient Greek’s claim that Sparta’s fear of Athens’ growing power led to the Peloponnesian War.3 This article argues that </w:t>
      </w:r>
      <w:r w:rsidRPr="004D24C1">
        <w:rPr>
          <w:rStyle w:val="StyleUnderline"/>
        </w:rPr>
        <w:t>there is no Thucydides Trap</w:t>
      </w:r>
      <w:r w:rsidRPr="004D24C1">
        <w:rPr>
          <w:sz w:val="16"/>
        </w:rPr>
        <w:t xml:space="preserve"> in international politics. Rather, </w:t>
      </w:r>
      <w:r w:rsidRPr="004D24C1">
        <w:rPr>
          <w:rStyle w:val="Emphasis"/>
        </w:rPr>
        <w:t>the world is moving rapidly toward permanent peace</w:t>
      </w:r>
      <w:r w:rsidRPr="004D24C1">
        <w:rPr>
          <w:rStyle w:val="StyleUnderline"/>
        </w:rPr>
        <w:t>, possibly in our lifetime. Drawing on economic norms theory</w:t>
      </w:r>
      <w:r w:rsidRPr="004D24C1">
        <w:rPr>
          <w:sz w:val="16"/>
        </w:rPr>
        <w:t xml:space="preserve">,4 I show that what sometimes appears to be a </w:t>
      </w:r>
      <w:r w:rsidRPr="004D24C1">
        <w:rPr>
          <w:rStyle w:val="StyleUnderline"/>
        </w:rPr>
        <w:t>Thucydides Trap</w:t>
      </w:r>
      <w:r w:rsidRPr="004D24C1">
        <w:rPr>
          <w:sz w:val="16"/>
        </w:rPr>
        <w:t xml:space="preserve"> may instead be a </w:t>
      </w:r>
      <w:r w:rsidRPr="004D24C1">
        <w:rPr>
          <w:rStyle w:val="StyleUnderline"/>
        </w:rPr>
        <w:t>function of factors strictly internal to states</w:t>
      </w:r>
      <w:r w:rsidRPr="004D24C1">
        <w:rPr>
          <w:sz w:val="16"/>
        </w:rPr>
        <w:t xml:space="preserve"> and that these factors vary among them. In brief, </w:t>
      </w:r>
      <w:r w:rsidRPr="004D24C1">
        <w:rPr>
          <w:rStyle w:val="StyleUnderline"/>
        </w:rPr>
        <w:t>leaders of states with</w:t>
      </w:r>
      <w:r w:rsidRPr="004D24C1">
        <w:rPr>
          <w:sz w:val="16"/>
        </w:rPr>
        <w:t xml:space="preserve"> advanced </w:t>
      </w:r>
      <w:r w:rsidRPr="004D24C1">
        <w:rPr>
          <w:rStyle w:val="StyleUnderline"/>
        </w:rPr>
        <w:t xml:space="preserve">market-oriented economies have </w:t>
      </w:r>
      <w:r w:rsidRPr="004D24C1">
        <w:rPr>
          <w:sz w:val="16"/>
        </w:rPr>
        <w:t xml:space="preserve">foremost </w:t>
      </w:r>
      <w:r w:rsidRPr="004D24C1">
        <w:rPr>
          <w:rStyle w:val="StyleUnderline"/>
        </w:rPr>
        <w:t xml:space="preserve">interests in </w:t>
      </w:r>
      <w:r w:rsidRPr="004D24C1">
        <w:rPr>
          <w:sz w:val="16"/>
        </w:rPr>
        <w:t xml:space="preserve">the principle of </w:t>
      </w:r>
      <w:r w:rsidRPr="004D24C1">
        <w:rPr>
          <w:rStyle w:val="StyleUnderline"/>
        </w:rPr>
        <w:t>self-determination</w:t>
      </w:r>
      <w:r w:rsidRPr="004D24C1">
        <w:rPr>
          <w:sz w:val="16"/>
        </w:rPr>
        <w:t xml:space="preserve"> for all states, large and small, as the foundation for a robust global marketplace. </w:t>
      </w:r>
      <w:r w:rsidRPr="004D24C1">
        <w:rPr>
          <w:rStyle w:val="StyleUnderline"/>
        </w:rPr>
        <w:t xml:space="preserve">War among these states, </w:t>
      </w:r>
      <w:r w:rsidRPr="004D24C1">
        <w:rPr>
          <w:rStyle w:val="Emphasis"/>
        </w:rPr>
        <w:t>even making preparations for war, is not possible</w:t>
      </w:r>
      <w:r w:rsidRPr="004D24C1">
        <w:rPr>
          <w:rStyle w:val="StyleUnderline"/>
        </w:rPr>
        <w:t>, because they are in</w:t>
      </w:r>
      <w:r w:rsidRPr="004D24C1">
        <w:rPr>
          <w:sz w:val="16"/>
        </w:rPr>
        <w:t xml:space="preserve"> a natural </w:t>
      </w:r>
      <w:r w:rsidRPr="004D24C1">
        <w:rPr>
          <w:rStyle w:val="StyleUnderline"/>
        </w:rPr>
        <w:t>alliance to preserve</w:t>
      </w:r>
      <w:r w:rsidRPr="004D24C1">
        <w:rPr>
          <w:sz w:val="16"/>
        </w:rPr>
        <w:t xml:space="preserve"> and protect the </w:t>
      </w:r>
      <w:r w:rsidRPr="004D24C1">
        <w:rPr>
          <w:rStyle w:val="StyleUnderline"/>
        </w:rPr>
        <w:t>global order</w:t>
      </w:r>
      <w:r w:rsidRPr="004D24C1">
        <w:rPr>
          <w:sz w:val="16"/>
        </w:rPr>
        <w:t xml:space="preserve">. In contrast, </w:t>
      </w:r>
      <w:r w:rsidRPr="004D24C1">
        <w:rPr>
          <w:rStyle w:val="StyleUnderline"/>
        </w:rPr>
        <w:t>leaders of states with</w:t>
      </w:r>
      <w:r w:rsidRPr="004D24C1">
        <w:rPr>
          <w:sz w:val="16"/>
        </w:rPr>
        <w:t xml:space="preserve"> </w:t>
      </w:r>
      <w:r w:rsidRPr="004D24C1">
        <w:rPr>
          <w:rStyle w:val="StyleUnderline"/>
        </w:rPr>
        <w:t>weak internal markets have little interest in the global marketplace; they pursue wealth</w:t>
      </w:r>
      <w:r w:rsidRPr="004D24C1">
        <w:rPr>
          <w:sz w:val="16"/>
        </w:rPr>
        <w:t xml:space="preserve"> not through commerce, but </w:t>
      </w:r>
      <w:r w:rsidRPr="004D24C1">
        <w:rPr>
          <w:rStyle w:val="StyleUnderline"/>
        </w:rPr>
        <w:t xml:space="preserve">through wars </w:t>
      </w:r>
      <w:r w:rsidRPr="004D24C1">
        <w:rPr>
          <w:sz w:val="16"/>
        </w:rPr>
        <w:t xml:space="preserve">of expansion and demands for tribute. For these states, power equals threat, and therefore they tend to balance against the power of all states. </w:t>
      </w:r>
      <w:r w:rsidRPr="004D24C1">
        <w:rPr>
          <w:rStyle w:val="StyleUnderline"/>
        </w:rPr>
        <w:t>Fearing stronger states</w:t>
      </w:r>
      <w:r w:rsidRPr="004D24C1">
        <w:rPr>
          <w:sz w:val="16"/>
        </w:rPr>
        <w:t xml:space="preserve">, however, </w:t>
      </w:r>
      <w:r w:rsidRPr="004D24C1">
        <w:rPr>
          <w:rStyle w:val="StyleUnderline"/>
        </w:rPr>
        <w:t>minor powers with weak internal markets</w:t>
      </w:r>
      <w:r w:rsidRPr="004D24C1">
        <w:rPr>
          <w:sz w:val="16"/>
        </w:rPr>
        <w:t xml:space="preserve"> tend to </w:t>
      </w:r>
      <w:r w:rsidRPr="004D24C1">
        <w:rPr>
          <w:rStyle w:val="StyleUnderline"/>
        </w:rPr>
        <w:t>constrain their expansionist inclinations and</w:t>
      </w:r>
      <w:r w:rsidRPr="004D24C1">
        <w:rPr>
          <w:sz w:val="16"/>
        </w:rPr>
        <w:t xml:space="preserve">, for security reasons, </w:t>
      </w:r>
      <w:r w:rsidRPr="004D24C1">
        <w:rPr>
          <w:rStyle w:val="StyleUnderline"/>
        </w:rPr>
        <w:t>bandwagon with</w:t>
      </w:r>
      <w:r w:rsidRPr="004D24C1">
        <w:rPr>
          <w:sz w:val="16"/>
        </w:rPr>
        <w:t xml:space="preserve"> the relatively </w:t>
      </w:r>
      <w:r w:rsidRPr="004D24C1">
        <w:rPr>
          <w:rStyle w:val="StyleUnderline"/>
        </w:rPr>
        <w:t>benign market-oriented powers</w:t>
      </w:r>
      <w:r w:rsidRPr="004D24C1">
        <w:rPr>
          <w:sz w:val="16"/>
        </w:rPr>
        <w:t xml:space="preserve">. I argue that this liberal global hierarchy is unwittingly but systematically buttressing </w:t>
      </w:r>
      <w:r w:rsidRPr="004D24C1">
        <w:rPr>
          <w:rStyle w:val="StyleUnderline"/>
        </w:rPr>
        <w:t>states’ embrace of market norms</w:t>
      </w:r>
      <w:r w:rsidRPr="004D24C1">
        <w:rPr>
          <w:sz w:val="16"/>
        </w:rPr>
        <w:t xml:space="preserve"> and values that, </w:t>
      </w:r>
      <w:r w:rsidRPr="004D24C1">
        <w:rPr>
          <w:rStyle w:val="StyleUnderline"/>
        </w:rPr>
        <w:t>if left uninterrupted</w:t>
      </w:r>
      <w:r w:rsidRPr="004D24C1">
        <w:rPr>
          <w:sz w:val="16"/>
        </w:rPr>
        <w:t xml:space="preserve">, </w:t>
      </w:r>
      <w:r w:rsidRPr="004D24C1">
        <w:rPr>
          <w:rStyle w:val="StyleUnderline"/>
        </w:rPr>
        <w:t>is</w:t>
      </w:r>
      <w:r w:rsidRPr="004D24C1">
        <w:rPr>
          <w:sz w:val="16"/>
        </w:rPr>
        <w:t xml:space="preserve"> likely </w:t>
      </w:r>
      <w:r w:rsidRPr="004D24C1">
        <w:rPr>
          <w:rStyle w:val="StyleUnderline"/>
        </w:rPr>
        <w:t xml:space="preserve">to culminate in </w:t>
      </w:r>
      <w:r w:rsidRPr="004D24C1">
        <w:rPr>
          <w:sz w:val="16"/>
        </w:rPr>
        <w:t>permanent world peace, perhaps even something close to</w:t>
      </w:r>
      <w:r w:rsidRPr="004D24C1">
        <w:rPr>
          <w:rStyle w:val="StyleUnderline"/>
        </w:rPr>
        <w:t xml:space="preserve"> harmony</w:t>
      </w:r>
      <w:r w:rsidRPr="004D24C1">
        <w:rPr>
          <w:sz w:val="16"/>
        </w:rPr>
        <w:t xml:space="preserve">. My argument challenges the realist assertion that great powers are engaged in a timeless competition over global leadership, because </w:t>
      </w:r>
      <w:r w:rsidRPr="004D24C1">
        <w:rPr>
          <w:rStyle w:val="StyleUnderline"/>
        </w:rPr>
        <w:t>hegemony cannot exist among great powers with weak markets</w:t>
      </w:r>
      <w:r w:rsidRPr="004D24C1">
        <w:rPr>
          <w:sz w:val="16"/>
        </w:rPr>
        <w:t xml:space="preserve">; </w:t>
      </w:r>
      <w:r w:rsidRPr="004D24C1">
        <w:rPr>
          <w:rStyle w:val="StyleUnderline"/>
        </w:rPr>
        <w:t>these inherently expansionist states</w:t>
      </w:r>
      <w:r w:rsidRPr="004D24C1">
        <w:rPr>
          <w:sz w:val="16"/>
        </w:rPr>
        <w:t xml:space="preserve"> live in constant fear and therefore normally </w:t>
      </w:r>
      <w:r w:rsidRPr="004D24C1">
        <w:rPr>
          <w:rStyle w:val="StyleUnderline"/>
        </w:rPr>
        <w:t>balance</w:t>
      </w:r>
      <w:r w:rsidRPr="004D24C1">
        <w:rPr>
          <w:sz w:val="16"/>
        </w:rPr>
        <w:t xml:space="preserve"> </w:t>
      </w:r>
      <w:r w:rsidRPr="004D24C1">
        <w:rPr>
          <w:rStyle w:val="StyleUnderline"/>
        </w:rPr>
        <w:t>against the strongest state</w:t>
      </w:r>
      <w:r w:rsidRPr="004D24C1">
        <w:rPr>
          <w:sz w:val="16"/>
        </w:rPr>
        <w:t xml:space="preserve"> and its allies.5 </w:t>
      </w:r>
      <w:r w:rsidRPr="004D24C1">
        <w:rPr>
          <w:rStyle w:val="StyleUnderline"/>
        </w:rPr>
        <w:t>Hegemony can exist only among market-oriented powers, because only they care about global order</w:t>
      </w:r>
      <w:r w:rsidRPr="004D24C1">
        <w:rPr>
          <w:sz w:val="16"/>
        </w:rPr>
        <w:t xml:space="preserve">. Yet, </w:t>
      </w:r>
      <w:r w:rsidRPr="004D24C1">
        <w:rPr>
          <w:rStyle w:val="StyleUnderline"/>
        </w:rPr>
        <w:t>there can be no competition for leadership among market powers</w:t>
      </w:r>
      <w:r w:rsidRPr="004D24C1">
        <w:rPr>
          <w:sz w:val="16"/>
        </w:rPr>
        <w:t xml:space="preserve">, </w:t>
      </w:r>
      <w:r w:rsidRPr="004D24C1">
        <w:rPr>
          <w:rStyle w:val="StyleUnderline"/>
        </w:rPr>
        <w:t>because they always agree with the goal of their strongest member</w:t>
      </w:r>
      <w:r w:rsidRPr="004D24C1">
        <w:rPr>
          <w:sz w:val="16"/>
        </w:rPr>
        <w:t xml:space="preserve"> (currently the United States) </w:t>
      </w:r>
      <w:r w:rsidRPr="004D24C1">
        <w:rPr>
          <w:rStyle w:val="StyleUnderline"/>
        </w:rPr>
        <w:t>to preserve</w:t>
      </w:r>
      <w:r w:rsidRPr="004D24C1">
        <w:rPr>
          <w:sz w:val="16"/>
        </w:rPr>
        <w:t xml:space="preserve"> and protect </w:t>
      </w:r>
      <w:r w:rsidRPr="004D24C1">
        <w:rPr>
          <w:rStyle w:val="StyleUnderline"/>
        </w:rPr>
        <w:t xml:space="preserve">the global order based on the principle of selfdetermination. If another commercial power, such as </w:t>
      </w:r>
      <w:r w:rsidRPr="004D24C1">
        <w:rPr>
          <w:sz w:val="16"/>
        </w:rPr>
        <w:t xml:space="preserve">a rising </w:t>
      </w:r>
      <w:r w:rsidRPr="004D24C1">
        <w:rPr>
          <w:rStyle w:val="StyleUnderline"/>
        </w:rPr>
        <w:t>China, were to overtake the U</w:t>
      </w:r>
      <w:r w:rsidRPr="004D24C1">
        <w:rPr>
          <w:sz w:val="16"/>
        </w:rPr>
        <w:t xml:space="preserve">nited </w:t>
      </w:r>
      <w:r w:rsidRPr="004D24C1">
        <w:rPr>
          <w:rStyle w:val="StyleUnderline"/>
        </w:rPr>
        <w:t>S</w:t>
      </w:r>
      <w:r w:rsidRPr="004D24C1">
        <w:rPr>
          <w:sz w:val="16"/>
        </w:rPr>
        <w:t xml:space="preserve">tates, </w:t>
      </w:r>
      <w:r w:rsidRPr="004D24C1">
        <w:rPr>
          <w:rStyle w:val="StyleUnderline"/>
        </w:rPr>
        <w:t>the world would take little notice</w:t>
      </w:r>
      <w:r w:rsidRPr="004D24C1">
        <w:rPr>
          <w:sz w:val="16"/>
        </w:rPr>
        <w:t xml:space="preserve">, </w:t>
      </w:r>
      <w:r w:rsidRPr="004D24C1">
        <w:rPr>
          <w:rStyle w:val="StyleUnderline"/>
        </w:rPr>
        <w:t>because the new leading power would largely agree</w:t>
      </w:r>
      <w:r w:rsidRPr="004D24C1">
        <w:rPr>
          <w:sz w:val="16"/>
        </w:rPr>
        <w:t xml:space="preserve"> with the global rules promoted and enforced by its predecessor. Vladimir Putin’s Russia, on the other hand, seeks to create chaos around the world. Most other powers, having market-oriented economies, continue to abide by the hegemony of the United States despite its relative economic decline since the end of World War II.6 </w:t>
      </w:r>
      <w:r w:rsidRPr="004D24C1">
        <w:rPr>
          <w:rStyle w:val="StyleUnderline"/>
        </w:rPr>
        <w:t>To support my theor</w:t>
      </w:r>
      <w:r w:rsidRPr="004D24C1">
        <w:rPr>
          <w:sz w:val="16"/>
        </w:rPr>
        <w:t xml:space="preserve">y that domestic factors determine states’ alignment decisions, </w:t>
      </w:r>
      <w:r w:rsidRPr="004D24C1">
        <w:rPr>
          <w:rStyle w:val="StyleUnderline"/>
        </w:rPr>
        <w:t>I analyze the voting preferences of members of the United Nations</w:t>
      </w:r>
      <w:r w:rsidRPr="004D24C1">
        <w:rPr>
          <w:sz w:val="16"/>
        </w:rPr>
        <w:t xml:space="preserve"> General Assembly </w:t>
      </w:r>
      <w:r w:rsidRPr="004D24C1">
        <w:rPr>
          <w:rStyle w:val="StyleUnderline"/>
        </w:rPr>
        <w:t>from 1946 to 2010. I find that states with weak internal markets tend to disagree with the foreign policy preferences of the largest market power</w:t>
      </w:r>
      <w:r w:rsidRPr="004D24C1">
        <w:rPr>
          <w:sz w:val="16"/>
        </w:rPr>
        <w:t xml:space="preserve"> (i.e., the United States), </w:t>
      </w:r>
      <w:r w:rsidRPr="004D24C1">
        <w:rPr>
          <w:rStyle w:val="StyleUnderline"/>
        </w:rPr>
        <w:t>but more so if they are major powers or have stronger rather than weaker military and economic capabilities. The power of states with robust internal markets</w:t>
      </w:r>
      <w:r w:rsidRPr="004D24C1">
        <w:rPr>
          <w:sz w:val="16"/>
        </w:rPr>
        <w:t xml:space="preserve">, in contrast, appears to </w:t>
      </w:r>
      <w:r w:rsidRPr="004D24C1">
        <w:rPr>
          <w:rStyle w:val="StyleUnderline"/>
        </w:rPr>
        <w:t>have no effect on their foreign policy preferences, as market-oriented states align</w:t>
      </w:r>
      <w:r w:rsidRPr="004D24C1">
        <w:rPr>
          <w:sz w:val="16"/>
        </w:rPr>
        <w:t xml:space="preserve"> with the market leader </w:t>
      </w:r>
      <w:r w:rsidRPr="004D24C1">
        <w:rPr>
          <w:rStyle w:val="StyleUnderline"/>
        </w:rPr>
        <w:t>regardless of their power status</w:t>
      </w:r>
      <w:r w:rsidRPr="004D24C1">
        <w:rPr>
          <w:sz w:val="16"/>
        </w:rPr>
        <w:t xml:space="preserve"> or capabilities. I corroborate that this pattern may be a consequence of states’ interest in the global market order by finding that </w:t>
      </w:r>
      <w:r w:rsidRPr="004D24C1">
        <w:rPr>
          <w:rStyle w:val="StyleUnderline"/>
        </w:rPr>
        <w:t>states with higher levels of exports per capita are more likely</w:t>
      </w:r>
      <w:r w:rsidRPr="004D24C1">
        <w:rPr>
          <w:sz w:val="16"/>
        </w:rPr>
        <w:t xml:space="preserve"> than other states </w:t>
      </w:r>
      <w:r w:rsidRPr="004D24C1">
        <w:rPr>
          <w:rStyle w:val="StyleUnderline"/>
        </w:rPr>
        <w:t>to have preferences aligned with those of the United States</w:t>
      </w:r>
      <w:r w:rsidRPr="004D24C1">
        <w:rPr>
          <w:sz w:val="16"/>
        </w:rPr>
        <w:t xml:space="preserve">; </w:t>
      </w:r>
      <w:r w:rsidRPr="004D24C1">
        <w:rPr>
          <w:rStyle w:val="StyleUnderline"/>
        </w:rPr>
        <w:t xml:space="preserve">those with lower levels of exports are more likely to have interests that do not align with the United States, but </w:t>
      </w:r>
      <w:r w:rsidRPr="004D24C1">
        <w:rPr>
          <w:sz w:val="16"/>
        </w:rPr>
        <w:t>again</w:t>
      </w:r>
      <w:r w:rsidRPr="004D24C1">
        <w:rPr>
          <w:rStyle w:val="StyleUnderline"/>
        </w:rPr>
        <w:t xml:space="preserve"> more so if they are stronger rather than weaker. </w:t>
      </w:r>
      <w:r w:rsidRPr="004D24C1">
        <w:rPr>
          <w:sz w:val="16"/>
        </w:rPr>
        <w:t xml:space="preserve">Liberal scholars of international politics have long offered explanations for why the incidence of war may decline, generally beginning with the assumption that although the security dilemma exists, it can be overcome with the help of factors external to states.7 Neoliberal institutionalists treat states as like units and international organization as an external condition.8 Trade interdependence is dyadic and thus an external condition.9 Democracy is an internal factor, but theories of democratic peace have an external dimension: peace is the result of the expectations of states’ behavior informed by the images that leaders create of each other’s regime types.10 In contrast, I show that the </w:t>
      </w:r>
      <w:r w:rsidRPr="004D24C1">
        <w:rPr>
          <w:rStyle w:val="Emphasis"/>
        </w:rPr>
        <w:t>security dilemma may not exist at all</w:t>
      </w:r>
      <w:r w:rsidRPr="004D24C1">
        <w:rPr>
          <w:sz w:val="16"/>
        </w:rPr>
        <w:t xml:space="preserve"> and how </w:t>
      </w:r>
      <w:r w:rsidRPr="004D24C1">
        <w:rPr>
          <w:rStyle w:val="StyleUnderline"/>
        </w:rPr>
        <w:t>peace can emerge in anarchy with states pursuing their interests determined entirely by internal factors</w:t>
      </w:r>
      <w:r w:rsidRPr="004D24C1">
        <w:rPr>
          <w:sz w:val="16"/>
        </w:rPr>
        <w:t xml:space="preserve">.11 </w:t>
      </w:r>
      <w:r w:rsidRPr="004D24C1">
        <w:rPr>
          <w:rStyle w:val="StyleUnderline"/>
        </w:rPr>
        <w:t>I</w:t>
      </w:r>
      <w:r w:rsidRPr="004D24C1">
        <w:rPr>
          <w:sz w:val="16"/>
        </w:rPr>
        <w:t xml:space="preserve"> begin by </w:t>
      </w:r>
      <w:r w:rsidRPr="004D24C1">
        <w:rPr>
          <w:rStyle w:val="StyleUnderline"/>
        </w:rPr>
        <w:t>explain</w:t>
      </w:r>
      <w:r w:rsidRPr="004D24C1">
        <w:rPr>
          <w:sz w:val="16"/>
        </w:rPr>
        <w:t xml:space="preserve">ing </w:t>
      </w:r>
      <w:r w:rsidRPr="004D24C1">
        <w:rPr>
          <w:rStyle w:val="StyleUnderline"/>
        </w:rPr>
        <w:t>how a robust</w:t>
      </w:r>
      <w:r w:rsidRPr="004D24C1">
        <w:rPr>
          <w:sz w:val="16"/>
        </w:rPr>
        <w:t xml:space="preserve"> internal </w:t>
      </w:r>
      <w:r w:rsidRPr="004D24C1">
        <w:rPr>
          <w:rStyle w:val="StyleUnderline"/>
        </w:rPr>
        <w:t>market can affect a society’s values and institutions. Next, I discuss how a state’s internal values and institutions can influence its foreign policy interests</w:t>
      </w:r>
      <w:r w:rsidRPr="004D24C1">
        <w:rPr>
          <w:sz w:val="16"/>
        </w:rPr>
        <w:t xml:space="preserve">. After identifying the marketoriented states, I describe the hegemony of market states and argue that its power may be reaching the point where it cannot be seriously challenged. After reporting the results of my tests of the theory, I explain why hegemonic war cannot happen and how </w:t>
      </w:r>
      <w:r w:rsidRPr="004D24C1">
        <w:rPr>
          <w:rStyle w:val="StyleUnderline"/>
        </w:rPr>
        <w:t>market hegemony, by bolstering states’ internal markets, is causing the decline of war</w:t>
      </w:r>
      <w:r w:rsidRPr="004D24C1">
        <w:rPr>
          <w:sz w:val="16"/>
        </w:rPr>
        <w:t xml:space="preserve">. I follow this with discussions of the </w:t>
      </w:r>
      <w:r w:rsidRPr="004D24C1">
        <w:rPr>
          <w:rStyle w:val="StyleUnderline"/>
        </w:rPr>
        <w:t>security implications of China’s rise</w:t>
      </w:r>
      <w:r w:rsidRPr="004D24C1">
        <w:rPr>
          <w:sz w:val="16"/>
        </w:rPr>
        <w:t xml:space="preserve"> for the global market order </w:t>
      </w:r>
      <w:r w:rsidRPr="004D24C1">
        <w:rPr>
          <w:rStyle w:val="StyleUnderline"/>
        </w:rPr>
        <w:t>and</w:t>
      </w:r>
      <w:r w:rsidRPr="004D24C1">
        <w:rPr>
          <w:sz w:val="16"/>
        </w:rPr>
        <w:t xml:space="preserve"> why </w:t>
      </w:r>
      <w:r w:rsidRPr="004D24C1">
        <w:rPr>
          <w:rStyle w:val="StyleUnderline"/>
        </w:rPr>
        <w:t xml:space="preserve">predictions of the demise </w:t>
      </w:r>
      <w:r w:rsidRPr="004D24C1">
        <w:rPr>
          <w:sz w:val="16"/>
        </w:rPr>
        <w:t xml:space="preserve">of the liberal order </w:t>
      </w:r>
      <w:r w:rsidRPr="004D24C1">
        <w:rPr>
          <w:rStyle w:val="StyleUnderline"/>
        </w:rPr>
        <w:t>are greatly exaggerated</w:t>
      </w:r>
      <w:r w:rsidRPr="004D24C1">
        <w:rPr>
          <w:sz w:val="16"/>
        </w:rPr>
        <w:t xml:space="preserve">. I conclude with a few thoughts on some of the implications of my argument, including how </w:t>
      </w:r>
      <w:r w:rsidRPr="004D24C1">
        <w:rPr>
          <w:rStyle w:val="StyleUnderline"/>
        </w:rPr>
        <w:t>the world is on a centuries-long trajectory of profound change toward permanent peace</w:t>
      </w:r>
      <w:r w:rsidRPr="004D24C1">
        <w:rPr>
          <w:sz w:val="16"/>
        </w:rPr>
        <w:t xml:space="preserve">. </w:t>
      </w:r>
    </w:p>
    <w:p w14:paraId="2691A00C" w14:textId="77777777" w:rsidR="004605E5" w:rsidRPr="004D24C1" w:rsidRDefault="004605E5" w:rsidP="004605E5">
      <w:pPr>
        <w:pStyle w:val="Heading4"/>
      </w:pPr>
      <w:r w:rsidRPr="004D24C1">
        <w:t>War is becoming obsolete due to a rise in contractualist states who want universal stability and self-determination.</w:t>
      </w:r>
    </w:p>
    <w:p w14:paraId="3BB5A1DC" w14:textId="77777777" w:rsidR="004605E5" w:rsidRPr="004D24C1" w:rsidRDefault="004605E5" w:rsidP="004605E5">
      <w:r w:rsidRPr="004D24C1">
        <w:t>Status societies don’t have a robust market. Contractualist societies do.</w:t>
      </w:r>
    </w:p>
    <w:p w14:paraId="420F42EC" w14:textId="77777777" w:rsidR="004605E5" w:rsidRPr="004D24C1" w:rsidRDefault="004605E5" w:rsidP="004605E5">
      <w:r w:rsidRPr="004D24C1">
        <w:t>Status vs contractualist societies as explained by Mousseau</w:t>
      </w:r>
    </w:p>
    <w:p w14:paraId="5E8734F2" w14:textId="77777777" w:rsidR="004605E5" w:rsidRPr="004D24C1" w:rsidRDefault="004605E5" w:rsidP="004605E5">
      <w:r w:rsidRPr="004D24C1">
        <w:t>In status societies, individuals normally acquire securities not in the marketplace in the form of mortgages or life insurance, but through various networks, including families, tribes, clans, unions, parties, and criminal gangs. In status societies, prices are inequitable, determined by the status of the parties involved in the exchange.</w:t>
      </w:r>
    </w:p>
    <w:p w14:paraId="04070042" w14:textId="77777777" w:rsidR="004605E5" w:rsidRPr="004D24C1" w:rsidRDefault="004605E5" w:rsidP="004605E5">
      <w:r w:rsidRPr="004D24C1">
        <w:t>In contractualist societies, individuals normally obtain securities, including incomes and financial securities, through contracts with strangers in a market. in contractualist societies, prices are equitable, determined by the forces of supply and demand in the marketplace.</w:t>
      </w:r>
    </w:p>
    <w:p w14:paraId="1BA19D60" w14:textId="77777777" w:rsidR="004605E5" w:rsidRPr="004D24C1" w:rsidRDefault="004605E5" w:rsidP="004605E5">
      <w:r w:rsidRPr="004D24C1">
        <w:rPr>
          <w:rStyle w:val="Style13ptBold"/>
        </w:rPr>
        <w:t>Mousseau 19</w:t>
      </w:r>
      <w:r w:rsidRPr="004D24C1">
        <w:t xml:space="preserve"> [Michael Mousseau, Ph.D. Binghamton University and studies international politics with a focus on the link between economic conditions, institutions, and conflict, The End of War: How a Robust Marketplace and Liberal Hegemony Are Leading to Perpetual World Peace, MIT Press Journals, 7-29-2019, Accessible Online at https://www.mitpressjournals.org/doi/full/10.1162/isec_a_00352?mobileUi=0&amp;] DL 7-17-2020</w:t>
      </w:r>
    </w:p>
    <w:p w14:paraId="221F2499" w14:textId="77777777" w:rsidR="004605E5" w:rsidRPr="004D24C1" w:rsidRDefault="004605E5" w:rsidP="004605E5">
      <w:pPr>
        <w:rPr>
          <w:b/>
          <w:iCs/>
          <w:u w:val="single"/>
          <w:bdr w:val="single" w:sz="8" w:space="0" w:color="auto"/>
        </w:rPr>
      </w:pPr>
      <w:r w:rsidRPr="004D24C1">
        <w:rPr>
          <w:rStyle w:val="StyleUnderline"/>
        </w:rPr>
        <w:t>This article has introduced a new liberal theory</w:t>
      </w:r>
      <w:r w:rsidRPr="004D24C1">
        <w:rPr>
          <w:sz w:val="16"/>
        </w:rPr>
        <w:t xml:space="preserve"> of global politics </w:t>
      </w:r>
      <w:r w:rsidRPr="004D24C1">
        <w:rPr>
          <w:rStyle w:val="StyleUnderline"/>
        </w:rPr>
        <w:t xml:space="preserve">and argues that global alignments are rooted in factors internal to states: status states want expansion and disorder wherever they lack control; contractualist states want universal stability and order based on the principle of self-determination </w:t>
      </w:r>
      <w:r w:rsidRPr="004D24C1">
        <w:rPr>
          <w:sz w:val="16"/>
        </w:rPr>
        <w:t xml:space="preserve">for all states. As such, </w:t>
      </w:r>
      <w:r w:rsidRPr="004D24C1">
        <w:rPr>
          <w:rStyle w:val="StyleUnderline"/>
        </w:rPr>
        <w:t>global patterns of war, peace, and cooperation can be explained without recourse to</w:t>
      </w:r>
      <w:r w:rsidRPr="004D24C1">
        <w:rPr>
          <w:sz w:val="16"/>
        </w:rPr>
        <w:t xml:space="preserve"> such </w:t>
      </w:r>
      <w:r w:rsidRPr="004D24C1">
        <w:rPr>
          <w:rStyle w:val="StyleUnderline"/>
        </w:rPr>
        <w:t>external factors as trade interdependence, international institutions, interstate images, or intersubjective structure; economic norms theory can explain these patterns from states’ internal conditions alone.</w:t>
      </w:r>
      <w:r w:rsidRPr="004D24C1">
        <w:rPr>
          <w:sz w:val="16"/>
        </w:rPr>
        <w:t xml:space="preserve"> If this argument is correct, then </w:t>
      </w:r>
      <w:r w:rsidRPr="004D24C1">
        <w:rPr>
          <w:rStyle w:val="StyleUnderline"/>
        </w:rPr>
        <w:t>the relative power of states does determine the perception of threat</w:t>
      </w:r>
      <w:r w:rsidRPr="004D24C1">
        <w:rPr>
          <w:sz w:val="16"/>
        </w:rPr>
        <w:t>, as realists have long maintained</w:t>
      </w:r>
      <w:r w:rsidRPr="004D24C1">
        <w:rPr>
          <w:rStyle w:val="StyleUnderline"/>
        </w:rPr>
        <w:t>, but with an essential qualification</w:t>
      </w:r>
      <w:r w:rsidRPr="004D24C1">
        <w:rPr>
          <w:sz w:val="16"/>
        </w:rPr>
        <w:t xml:space="preserve">: </w:t>
      </w:r>
      <w:r w:rsidRPr="004D24C1">
        <w:rPr>
          <w:rStyle w:val="StyleUnderline"/>
        </w:rPr>
        <w:t>only among status states</w:t>
      </w:r>
      <w:r w:rsidRPr="004D24C1">
        <w:rPr>
          <w:sz w:val="16"/>
        </w:rPr>
        <w:t xml:space="preserve">. In this way, </w:t>
      </w:r>
      <w:r w:rsidRPr="004D24C1">
        <w:rPr>
          <w:rStyle w:val="StyleUnderline"/>
        </w:rPr>
        <w:t>internal conditions can explain</w:t>
      </w:r>
      <w:r w:rsidRPr="004D24C1">
        <w:rPr>
          <w:sz w:val="16"/>
        </w:rPr>
        <w:t xml:space="preserve"> why 2,400 years ago Sparta feared the rising power of Athens, and</w:t>
      </w:r>
      <w:r w:rsidRPr="004D24C1">
        <w:rPr>
          <w:rStyle w:val="StyleUnderline"/>
        </w:rPr>
        <w:t xml:space="preserve"> why today the distribution of power seems to be playing an ever reduced role </w:t>
      </w:r>
      <w:r w:rsidRPr="004D24C1">
        <w:rPr>
          <w:sz w:val="16"/>
        </w:rPr>
        <w:t xml:space="preserve">in global politics. </w:t>
      </w:r>
      <w:r w:rsidRPr="004D24C1">
        <w:rPr>
          <w:rStyle w:val="StyleUnderline"/>
        </w:rPr>
        <w:t>My analyses of most states from 1946 to 2010 corroborate the prediction of a</w:t>
      </w:r>
      <w:r w:rsidRPr="004D24C1">
        <w:rPr>
          <w:sz w:val="16"/>
        </w:rPr>
        <w:t xml:space="preserve"> </w:t>
      </w:r>
      <w:r w:rsidRPr="004D24C1">
        <w:rPr>
          <w:rStyle w:val="StyleUnderline"/>
        </w:rPr>
        <w:t>liberal</w:t>
      </w:r>
      <w:r w:rsidRPr="004D24C1">
        <w:rPr>
          <w:sz w:val="16"/>
        </w:rPr>
        <w:t xml:space="preserve"> global </w:t>
      </w:r>
      <w:r w:rsidRPr="004D24C1">
        <w:rPr>
          <w:rStyle w:val="StyleUnderline"/>
        </w:rPr>
        <w:t>hierarchy managed by a natural alliance of states with contractualist economies. States with contractualist and export-oriented economies tend to agree on issues voted on in the United Nations</w:t>
      </w:r>
      <w:r w:rsidRPr="004D24C1">
        <w:rPr>
          <w:sz w:val="16"/>
        </w:rPr>
        <w:t xml:space="preserve"> General Assembly, </w:t>
      </w:r>
      <w:r w:rsidRPr="004D24C1">
        <w:rPr>
          <w:rStyle w:val="StyleUnderline"/>
        </w:rPr>
        <w:t>regardless of their power status or capability, because they have common interests in a global order based on self-determination. Among states with status</w:t>
      </w:r>
      <w:r w:rsidRPr="004D24C1">
        <w:rPr>
          <w:sz w:val="16"/>
        </w:rPr>
        <w:t xml:space="preserve"> and insular </w:t>
      </w:r>
      <w:r w:rsidRPr="004D24C1">
        <w:rPr>
          <w:rStyle w:val="StyleUnderline"/>
        </w:rPr>
        <w:t>economies</w:t>
      </w:r>
      <w:r w:rsidRPr="004D24C1">
        <w:rPr>
          <w:sz w:val="16"/>
        </w:rPr>
        <w:t xml:space="preserve">, in contrast, </w:t>
      </w:r>
      <w:r w:rsidRPr="004D24C1">
        <w:rPr>
          <w:rStyle w:val="StyleUnderline"/>
        </w:rPr>
        <w:t xml:space="preserve">major powers and those with greater capability are more likely to balance the contractualist hegemony, which they fear. </w:t>
      </w:r>
      <w:r w:rsidRPr="004D24C1">
        <w:rPr>
          <w:sz w:val="16"/>
        </w:rPr>
        <w:t xml:space="preserve">Meanwhile, </w:t>
      </w:r>
      <w:r w:rsidRPr="004D24C1">
        <w:rPr>
          <w:rStyle w:val="StyleUnderline"/>
        </w:rPr>
        <w:t>minor power</w:t>
      </w:r>
      <w:r w:rsidRPr="004D24C1">
        <w:rPr>
          <w:sz w:val="16"/>
        </w:rPr>
        <w:t xml:space="preserve">s and those with less capability </w:t>
      </w:r>
      <w:r w:rsidRPr="004D24C1">
        <w:rPr>
          <w:rStyle w:val="StyleUnderline"/>
        </w:rPr>
        <w:t>are more likely to bandwagon with it, which they fear less than they do the status major powers</w:t>
      </w:r>
      <w:r w:rsidRPr="004D24C1">
        <w:rPr>
          <w:sz w:val="16"/>
        </w:rPr>
        <w:t xml:space="preserve">. Additionally, </w:t>
      </w:r>
      <w:r w:rsidRPr="004D24C1">
        <w:rPr>
          <w:rStyle w:val="StyleUnderline"/>
        </w:rPr>
        <w:t>the theory provides an explanation for a large number of observed facts</w:t>
      </w:r>
      <w:r w:rsidRPr="004D24C1">
        <w:rPr>
          <w:sz w:val="16"/>
        </w:rPr>
        <w:t xml:space="preserve"> in international politics. </w:t>
      </w:r>
      <w:r w:rsidRPr="004D24C1">
        <w:rPr>
          <w:rStyle w:val="Emphasis"/>
        </w:rPr>
        <w:t>It can explain the decline of war</w:t>
      </w:r>
      <w:r w:rsidRPr="004D24C1">
        <w:rPr>
          <w:rStyle w:val="StyleUnderline"/>
        </w:rPr>
        <w:t>. It can explain the United States’ enduring soft power, and why its leadership continues utterly unchallenged</w:t>
      </w:r>
      <w:r w:rsidRPr="004D24C1">
        <w:rPr>
          <w:sz w:val="16"/>
        </w:rPr>
        <w:t xml:space="preserve"> by other market powers, </w:t>
      </w:r>
      <w:r w:rsidRPr="004D24C1">
        <w:rPr>
          <w:rStyle w:val="StyleUnderline"/>
        </w:rPr>
        <w:t>despite its relative economic decline since the mid-twentieth century.</w:t>
      </w:r>
      <w:r w:rsidRPr="004D24C1">
        <w:rPr>
          <w:sz w:val="16"/>
        </w:rPr>
        <w:t xml:space="preserve"> It offers an account for why </w:t>
      </w:r>
      <w:r w:rsidRPr="004D24C1">
        <w:rPr>
          <w:rStyle w:val="StyleUnderline"/>
        </w:rPr>
        <w:t>developing states with weak institutions tend to bandwagon with the Western powers</w:t>
      </w:r>
      <w:r w:rsidRPr="004D24C1">
        <w:rPr>
          <w:sz w:val="16"/>
        </w:rPr>
        <w:t xml:space="preserve">;87 </w:t>
      </w:r>
      <w:r w:rsidRPr="004D24C1">
        <w:rPr>
          <w:rStyle w:val="StyleUnderline"/>
        </w:rPr>
        <w:t xml:space="preserve">and why land powers tend to provoke counterbalancing coalitions, and </w:t>
      </w:r>
      <w:r w:rsidRPr="004D24C1">
        <w:rPr>
          <w:sz w:val="16"/>
        </w:rPr>
        <w:t xml:space="preserve">International Security 44:1 194 87. Jack S. Levy and Michael N. Barnett, “Alliance Formation, Domestic Political Economy, and </w:t>
      </w:r>
      <w:r w:rsidRPr="004D24C1">
        <w:rPr>
          <w:rStyle w:val="StyleUnderline"/>
        </w:rPr>
        <w:t>sea powers, which tend to be trading powers, do not</w:t>
      </w:r>
      <w:r w:rsidRPr="004D24C1">
        <w:rPr>
          <w:sz w:val="16"/>
        </w:rPr>
        <w:t xml:space="preserve">.88 It can account for the democratic peace; why democracies tend to win theirwars; and why </w:t>
      </w:r>
      <w:r w:rsidRPr="004D24C1">
        <w:rPr>
          <w:rStyle w:val="StyleUnderline"/>
        </w:rPr>
        <w:t>the probability of war among market democracies is practically zero</w:t>
      </w:r>
      <w:r w:rsidRPr="004D24C1">
        <w:rPr>
          <w:sz w:val="16"/>
        </w:rPr>
        <w:t xml:space="preserve">. It can explain how states become prosperous; how democracy consolidates; the tenacity of corruption in developing countries; why Western powers reproach their clients for their corruption;89 and why states fail. It can explain global terrorism and anti-Americanism.90 If the theory is right, </w:t>
      </w:r>
      <w:r w:rsidRPr="004D24C1">
        <w:rPr>
          <w:rStyle w:val="StyleUnderline"/>
        </w:rPr>
        <w:t xml:space="preserve">war is becoming obsolete, and not for reasons supposed in most international relations theorizing. There is no security dilemma </w:t>
      </w:r>
      <w:r w:rsidRPr="004D24C1">
        <w:rPr>
          <w:sz w:val="16"/>
        </w:rPr>
        <w:t xml:space="preserve">in international politics, </w:t>
      </w:r>
      <w:r w:rsidRPr="004D24C1">
        <w:rPr>
          <w:rStyle w:val="StyleUnderline"/>
        </w:rPr>
        <w:t xml:space="preserve">as realists contend there is: relative power reliably matters only to leaders of status states, which always consider all other states enemies. Yet, the trajectory of peace is not at all caused by democracy, trade, or international institutions, as liberals maintain. As argued here, democracy, trade, and institutions are epiphenomenal. Contractualist economies are not the only explanation for these factors, but they are a cause of democratic consolidation, foreign policy preferences for equitable trade, and international organization. Leaders of contractualist states assess threats based not on their images of other states’ regime types, economic types, or their capabilities, but on their behavior. </w:t>
      </w:r>
      <w:r w:rsidRPr="004D24C1">
        <w:rPr>
          <w:sz w:val="16"/>
        </w:rPr>
        <w:t xml:space="preserve">What economic norms theory cannot explain is the triggering environmental and political origins of economic change. Although the theory predicts systemic effects (contractualist hegemony) on unit-level change (national transitions toward contractualist economies), it cannot predict when and where leaders of status and axial states might seek to support the market; when and where contractualist economies will emerge; or when and where systemic effects will result in changes in the units. The theory treats economic change largely exogenously.91 Thus, the theory cannot predict what China will do in the future, because it is impossible to know whether it will become a contractualist power. The the The End of War 195 Third World Security,” Jerusalem Journal of International Relations, Vol. 14, No. 4 (December 1992), pp. 19–40. 88. Jack S. Levy and William R. Thompson, “Hegemonic Threats and Great-Power Balancing in Europe, 1495–1999,” Security Studies, Vol. 14, No. 1 (January–March 2005), pp. 1–33, doi.org/ 10.1080/09636410591001465. 89. Alexander Cooley, Great Games, Local Rules: The New Power Contest in Central Asia (Oxford: Oxford University Press, 2012), pp. 134–148. 90. Krieger and Meierrieks, “The Rise of Market-Capitalism and the Roots of Anti-American Terrorism.” 91. One exogenous factor that may promote a contractualist economy is the resolution of territorial conºict. On the territorial peace, see John A. Vasquez, “Why Do Neighbors Fight? Proximity, Interaction, or Territoriality,” Journal of Peace Research, Vol. 32, No. 3 (August 1995), pp. 277–293, doi.org/10.1177/0022343395032003003. ory can predict, however, that </w:t>
      </w:r>
      <w:r w:rsidRPr="004D24C1">
        <w:rPr>
          <w:rStyle w:val="StyleUnderline"/>
        </w:rPr>
        <w:t>conflict with China is not inevitable</w:t>
      </w:r>
      <w:r w:rsidRPr="004D24C1">
        <w:rPr>
          <w:sz w:val="16"/>
        </w:rPr>
        <w:t xml:space="preserve">, and that </w:t>
      </w:r>
      <w:r w:rsidRPr="004D24C1">
        <w:rPr>
          <w:rStyle w:val="StyleUnderline"/>
        </w:rPr>
        <w:t>it can be avoided if the contractualist powers do not confuse China’s mercantilist pursuits with incipient revisionism, and if they grasp that China’s leadership increasingly has interests in the global market order. If China transitions to a contractualist economy—and such a prospect is likely if current trends continue—the proportion of people in the contractualist mind-set worldwide will more than double</w:t>
      </w:r>
      <w:r w:rsidRPr="004D24C1">
        <w:rPr>
          <w:sz w:val="16"/>
        </w:rPr>
        <w:t xml:space="preserve">, from 16 percent to 35 percent. </w:t>
      </w:r>
      <w:r w:rsidRPr="004D24C1">
        <w:rPr>
          <w:rStyle w:val="StyleUnderline"/>
        </w:rPr>
        <w:t>This would greatly increase the speed of the trajectory toward peace</w:t>
      </w:r>
      <w:r w:rsidRPr="004D24C1">
        <w:rPr>
          <w:sz w:val="16"/>
        </w:rPr>
        <w:t xml:space="preserve">, as long as the planet can ecologically sustain the contractualist economies’ high levels of productivity. Russia, in contrast, is the natural enemy of the contractualist hegemony: its status economy encourages the sowing of chaos anywhere Russia lacks control, putting it in direct opposition to the contractualists’ interest in order. Russia has a substantial nuclear arsenal, but this does not diminish the overwhelming might of the contractualist hegemony, because nuclear weapons can be used rationally only to deter attacks. </w:t>
      </w:r>
      <w:r w:rsidRPr="004D24C1">
        <w:rPr>
          <w:rStyle w:val="StyleUnderline"/>
        </w:rPr>
        <w:t>Contractualist states do not attack states to make them contractualist, so Russia</w:t>
      </w:r>
      <w:r w:rsidRPr="004D24C1">
        <w:rPr>
          <w:sz w:val="16"/>
        </w:rPr>
        <w:t xml:space="preserve">’s deterrent capability </w:t>
      </w:r>
      <w:r w:rsidRPr="004D24C1">
        <w:rPr>
          <w:rStyle w:val="StyleUnderline"/>
        </w:rPr>
        <w:t>has no effect on the power of this hegemony and the trajectory of peace</w:t>
      </w:r>
      <w:r w:rsidRPr="004D24C1">
        <w:rPr>
          <w:sz w:val="16"/>
        </w:rPr>
        <w:t xml:space="preserve">. Since the defeat of the Axis powers in 1945, </w:t>
      </w:r>
      <w:r w:rsidRPr="004D24C1">
        <w:rPr>
          <w:rStyle w:val="StyleUnderline"/>
        </w:rPr>
        <w:t>an alliance of contractualist states has sought to impose a global order based on the principle of selfdetermination—a principle that applies to all states, large and small. This global order is increasing the odds of states transitioning from status to contractualist economies and reducing the odds of reverse transitions</w:t>
      </w:r>
      <w:r w:rsidRPr="004D24C1">
        <w:rPr>
          <w:sz w:val="16"/>
        </w:rPr>
        <w:t xml:space="preserve">. In this way, </w:t>
      </w:r>
      <w:r w:rsidRPr="004D24C1">
        <w:rPr>
          <w:rStyle w:val="StyleUnderline"/>
        </w:rPr>
        <w:t>economic norms theory supports the proposition that the world may be nearing half a millennium of change that began with the rise of axial markets in northwestern Europe around 1450</w:t>
      </w:r>
      <w:r w:rsidRPr="004D24C1">
        <w:rPr>
          <w:sz w:val="16"/>
        </w:rPr>
        <w:t xml:space="preserve">. If the theory is correct, </w:t>
      </w:r>
      <w:r w:rsidRPr="004D24C1">
        <w:rPr>
          <w:rStyle w:val="StyleUnderline"/>
        </w:rPr>
        <w:t>the beginning of the end of this change may have been the emergence of the contractualist hegemony in the mid-twentieth century</w:t>
      </w:r>
      <w:r w:rsidRPr="004D24C1">
        <w:rPr>
          <w:sz w:val="16"/>
        </w:rPr>
        <w:t xml:space="preserve">. This article has argued that </w:t>
      </w:r>
      <w:r w:rsidRPr="004D24C1">
        <w:rPr>
          <w:rStyle w:val="StyleUnderline"/>
        </w:rPr>
        <w:t>no status power could ever overtake the combined might of this hegemon</w:t>
      </w:r>
      <w:r w:rsidRPr="004D24C1">
        <w:rPr>
          <w:sz w:val="16"/>
        </w:rPr>
        <w:t xml:space="preserve">y. Thus, </w:t>
      </w:r>
      <w:r w:rsidRPr="004D24C1">
        <w:rPr>
          <w:rStyle w:val="StyleUnderline"/>
        </w:rPr>
        <w:t xml:space="preserve">barring some dark force that brings about a collapse of the global economy, </w:t>
      </w:r>
      <w:r w:rsidRPr="004D24C1">
        <w:rPr>
          <w:rStyle w:val="Emphasis"/>
        </w:rPr>
        <w:t>the world is now in the endgame of a have-century-long trajectory toward permanent peace and prosperity</w:t>
      </w:r>
    </w:p>
    <w:p w14:paraId="232AE054" w14:textId="77777777" w:rsidR="004605E5" w:rsidRPr="004D24C1" w:rsidRDefault="004605E5" w:rsidP="005F4D18">
      <w:pPr>
        <w:rPr>
          <w:sz w:val="14"/>
        </w:rPr>
      </w:pPr>
    </w:p>
    <w:p w14:paraId="18A82C8B" w14:textId="665D434E" w:rsidR="00350B40" w:rsidRPr="004D24C1" w:rsidRDefault="00141EFA" w:rsidP="00141EFA">
      <w:pPr>
        <w:pStyle w:val="Heading3"/>
      </w:pPr>
      <w:r w:rsidRPr="004D24C1">
        <w:t>2AC – Warming</w:t>
      </w:r>
    </w:p>
    <w:p w14:paraId="3C381827" w14:textId="77777777" w:rsidR="00B31386" w:rsidRPr="004D24C1" w:rsidRDefault="00B31386" w:rsidP="00B31386">
      <w:pPr>
        <w:pStyle w:val="Heading4"/>
      </w:pPr>
      <w:r w:rsidRPr="004D24C1">
        <w:t>Capitalism is key to resolving impacts of global warming – this turns their impacts</w:t>
      </w:r>
    </w:p>
    <w:p w14:paraId="4F036822" w14:textId="77777777" w:rsidR="00B31386" w:rsidRPr="004D24C1" w:rsidRDefault="00B31386" w:rsidP="00B31386">
      <w:r w:rsidRPr="004D24C1">
        <w:rPr>
          <w:b/>
          <w:bCs/>
          <w:sz w:val="26"/>
          <w:szCs w:val="26"/>
        </w:rPr>
        <w:t>Bailey ’19</w:t>
      </w:r>
      <w:r w:rsidRPr="004D24C1">
        <w:t xml:space="preserve"> (Ronald Bailey, Capitalism Is the Key to Fixing Climate Change, Reason, 22 September 2019, </w:t>
      </w:r>
      <w:hyperlink r:id="rId72" w:history="1">
        <w:r w:rsidRPr="004D24C1">
          <w:rPr>
            <w:rStyle w:val="Hyperlink"/>
          </w:rPr>
          <w:t>https://reason.com/2019/09/20/capitalism-is-the-key-to-fixing-climate-change/</w:t>
        </w:r>
      </w:hyperlink>
      <w:r w:rsidRPr="004D24C1">
        <w:t>) - NR</w:t>
      </w:r>
    </w:p>
    <w:p w14:paraId="50BEC3A1" w14:textId="77777777" w:rsidR="00B31386" w:rsidRPr="004D24C1" w:rsidRDefault="00B31386" w:rsidP="00B31386">
      <w:pPr>
        <w:rPr>
          <w:sz w:val="16"/>
        </w:rPr>
      </w:pPr>
      <w:r w:rsidRPr="004D24C1">
        <w:rPr>
          <w:sz w:val="16"/>
        </w:rPr>
        <w:t xml:space="preserve">Today's Climate Strike protests are supposed to bring attention to the science showing that human-made global warming is becoming a problem. </w:t>
      </w:r>
      <w:hyperlink r:id="rId73" w:history="1">
        <w:r w:rsidRPr="004D24C1">
          <w:rPr>
            <w:rStyle w:val="Hyperlink"/>
            <w:sz w:val="16"/>
          </w:rPr>
          <w:t>Fair enough</w:t>
        </w:r>
      </w:hyperlink>
      <w:r w:rsidRPr="004D24C1">
        <w:rPr>
          <w:sz w:val="16"/>
        </w:rPr>
        <w:t xml:space="preserve">. But some participants see climate change as pretext for destroying a market system that they have always hated. Naomi Klein made this point crystal clear in her 2014 book, </w:t>
      </w:r>
      <w:hyperlink r:id="rId74" w:history="1">
        <w:r w:rsidRPr="004D24C1">
          <w:rPr>
            <w:rStyle w:val="Hyperlink"/>
            <w:sz w:val="16"/>
          </w:rPr>
          <w:t>This Changes Everything: Capitalism vs. the Climate</w:t>
        </w:r>
      </w:hyperlink>
      <w:r w:rsidRPr="004D24C1">
        <w:rPr>
          <w:sz w:val="16"/>
        </w:rPr>
        <w:t xml:space="preserve">. Speaking with New York magazine this week, Klein </w:t>
      </w:r>
      <w:hyperlink r:id="rId75" w:history="1">
        <w:r w:rsidRPr="004D24C1">
          <w:rPr>
            <w:rStyle w:val="Hyperlink"/>
            <w:sz w:val="16"/>
          </w:rPr>
          <w:t>claimed</w:t>
        </w:r>
      </w:hyperlink>
      <w:r w:rsidRPr="004D24C1">
        <w:rPr>
          <w:sz w:val="16"/>
        </w:rPr>
        <w:t xml:space="preserve"> that "taking climate change seriously decimates the entire neoliberal project because you can't have a laissez-faire attitude, where it's having your emissions in 11 years; you actually need to regulate your way out of it. And yeah, you can have a few market mechanisms in place, but the market is not going to do it for you." The science, insists Klein, "says our future is radical. The present is pretty radical too. The idea that there is some sort of gradual, incremental, let's-split-the-difference pathway to respond to this crisis is silly at this point." A headline in The Guardian put it even more forthrightly: "</w:t>
      </w:r>
      <w:hyperlink r:id="rId76" w:history="1">
        <w:r w:rsidRPr="004D24C1">
          <w:rPr>
            <w:rStyle w:val="Hyperlink"/>
            <w:sz w:val="16"/>
          </w:rPr>
          <w:t>Ending climate change requires ending capitalism</w:t>
        </w:r>
      </w:hyperlink>
      <w:r w:rsidRPr="004D24C1">
        <w:rPr>
          <w:sz w:val="16"/>
        </w:rPr>
        <w:t xml:space="preserve">." </w:t>
      </w:r>
      <w:r w:rsidRPr="004D24C1">
        <w:rPr>
          <w:rStyle w:val="Emphasis"/>
        </w:rPr>
        <w:t>Global warming is a classic example of what happens in an open-access commons. The atmosphere is unowned, so</w:t>
      </w:r>
      <w:r w:rsidRPr="004D24C1">
        <w:rPr>
          <w:sz w:val="16"/>
        </w:rPr>
        <w:t xml:space="preserve"> no one has an incentive to protect and conserve it. Instead, </w:t>
      </w:r>
      <w:r w:rsidRPr="004D24C1">
        <w:rPr>
          <w:rStyle w:val="Emphasis"/>
        </w:rPr>
        <w:t>people overexploit and pollute it.</w:t>
      </w:r>
      <w:r w:rsidRPr="004D24C1">
        <w:rPr>
          <w:sz w:val="16"/>
        </w:rPr>
        <w:t xml:space="preserve"> Historically this happened with sulfur dioxide, carbon monoxide, and smoke. In the United States, </w:t>
      </w:r>
      <w:r w:rsidRPr="004D24C1">
        <w:rPr>
          <w:rStyle w:val="Emphasis"/>
        </w:rPr>
        <w:t>cities initially implemented regulations to cut back on noxious air pollutants</w:t>
      </w:r>
      <w:r w:rsidRPr="004D24C1">
        <w:rPr>
          <w:sz w:val="16"/>
        </w:rPr>
        <w:t xml:space="preserve">. (For example, the first </w:t>
      </w:r>
      <w:hyperlink r:id="rId77" w:history="1">
        <w:r w:rsidRPr="004D24C1">
          <w:rPr>
            <w:rStyle w:val="Hyperlink"/>
            <w:sz w:val="16"/>
          </w:rPr>
          <w:t>smoke abatement</w:t>
        </w:r>
      </w:hyperlink>
      <w:r w:rsidRPr="004D24C1">
        <w:rPr>
          <w:sz w:val="16"/>
        </w:rPr>
        <w:t xml:space="preserve"> regulations were enacted by Chicago and Cincinnati in 1881.) </w:t>
      </w:r>
      <w:r w:rsidRPr="004D24C1">
        <w:rPr>
          <w:rStyle w:val="Emphasis"/>
        </w:rPr>
        <w:t xml:space="preserve">Eventually federal regulations and </w:t>
      </w:r>
      <w:hyperlink r:id="rId78" w:history="1">
        <w:r w:rsidRPr="004D24C1">
          <w:rPr>
            <w:rStyle w:val="Emphasis"/>
          </w:rPr>
          <w:t>market mechanisms</w:t>
        </w:r>
      </w:hyperlink>
      <w:r w:rsidRPr="004D24C1">
        <w:rPr>
          <w:rStyle w:val="Emphasis"/>
        </w:rPr>
        <w:t xml:space="preserve"> were adopted. As a result, since 1980 air pollutants have collectively </w:t>
      </w:r>
      <w:hyperlink r:id="rId79" w:history="1">
        <w:r w:rsidRPr="004D24C1">
          <w:rPr>
            <w:rStyle w:val="Emphasis"/>
          </w:rPr>
          <w:t>declined by 68 percent</w:t>
        </w:r>
      </w:hyperlink>
      <w:r w:rsidRPr="004D24C1">
        <w:rPr>
          <w:rStyle w:val="Emphasis"/>
        </w:rPr>
        <w:t xml:space="preserve"> while the economy grew by 175 percent.</w:t>
      </w:r>
      <w:r w:rsidRPr="004D24C1">
        <w:rPr>
          <w:sz w:val="16"/>
        </w:rPr>
        <w:t xml:space="preserve"> Scientists call this the </w:t>
      </w:r>
      <w:hyperlink r:id="rId80" w:history="1">
        <w:r w:rsidRPr="004D24C1">
          <w:rPr>
            <w:rStyle w:val="Hyperlink"/>
            <w:sz w:val="16"/>
          </w:rPr>
          <w:t>environmental Kuznets curve</w:t>
        </w:r>
      </w:hyperlink>
      <w:r w:rsidRPr="004D24C1">
        <w:rPr>
          <w:sz w:val="16"/>
        </w:rPr>
        <w:t xml:space="preserve">. </w:t>
      </w:r>
      <w:r w:rsidRPr="004D24C1">
        <w:rPr>
          <w:rStyle w:val="Emphasis"/>
        </w:rPr>
        <w:t>Environmental commons tend to deteriorate as countries begin to develop economically—but once per-capita income reaches a certain level, the public starts to demand a cleanup</w:t>
      </w:r>
      <w:r w:rsidRPr="004D24C1">
        <w:rPr>
          <w:sz w:val="16"/>
        </w:rPr>
        <w:t xml:space="preserve">. It's a U-shaped pattern: </w:t>
      </w:r>
      <w:r w:rsidRPr="004D24C1">
        <w:rPr>
          <w:rStyle w:val="Emphasis"/>
        </w:rPr>
        <w:t>Economic growth initially hurts the environment, but after a point it makes things cleaner. By then, slowing or stopping economic growth will delay environmental improvement, including efforts to mitigate the problem of man-made global warmin</w:t>
      </w:r>
      <w:r w:rsidRPr="004D24C1">
        <w:rPr>
          <w:sz w:val="16"/>
        </w:rPr>
        <w:t xml:space="preserve">g. The MIT economist Andrew McAfee explains the process in a forthcoming book, </w:t>
      </w:r>
      <w:hyperlink w:history="1">
        <w:r w:rsidRPr="004D24C1">
          <w:rPr>
            <w:rStyle w:val="Hyperlink"/>
            <w:sz w:val="16"/>
          </w:rPr>
          <w:t>More from Less</w:t>
        </w:r>
      </w:hyperlink>
      <w:r w:rsidRPr="004D24C1">
        <w:rPr>
          <w:sz w:val="16"/>
        </w:rPr>
        <w:t>: We have finally learned how to tread more lightly on our planet….</w:t>
      </w:r>
      <w:r w:rsidRPr="004D24C1">
        <w:rPr>
          <w:rStyle w:val="Emphasis"/>
        </w:rPr>
        <w:t>In America—a large rich country that accounts for about 25 percent of the global economy—we're now generally using less for most resources year after year, even as our economy and population continue to grow</w:t>
      </w:r>
      <w:r w:rsidRPr="004D24C1">
        <w:rPr>
          <w:sz w:val="16"/>
        </w:rPr>
        <w:t xml:space="preserve">. What's more, we're also polluting the air and water less, emitting fewer greenhouse gases, and seeing population increases in many animals that had almost vanished. </w:t>
      </w:r>
      <w:r w:rsidRPr="004D24C1">
        <w:rPr>
          <w:rStyle w:val="Emphasis"/>
        </w:rPr>
        <w:t>America</w:t>
      </w:r>
      <w:r w:rsidRPr="004D24C1">
        <w:rPr>
          <w:sz w:val="16"/>
        </w:rPr>
        <w:t>, in short</w:t>
      </w:r>
      <w:r w:rsidRPr="004D24C1">
        <w:rPr>
          <w:rStyle w:val="Emphasis"/>
        </w:rPr>
        <w:t>, is post-peak in its exploitation of the earth</w:t>
      </w:r>
      <w:r w:rsidRPr="004D24C1">
        <w:rPr>
          <w:sz w:val="16"/>
        </w:rPr>
        <w:t xml:space="preserve">. The situation is similar in many other rich countries, and even developing countries such as China are now taking better care of the planet in important ways. </w:t>
      </w:r>
      <w:r w:rsidRPr="004D24C1">
        <w:rPr>
          <w:rStyle w:val="Emphasis"/>
        </w:rPr>
        <w:t>How did this happen? Through more capitalism, not less</w:t>
      </w:r>
      <w:r w:rsidRPr="004D24C1">
        <w:rPr>
          <w:sz w:val="16"/>
        </w:rPr>
        <w:t xml:space="preserve">: The strangest aspect of the story is that we didn't make any radical course changes to eliminate the trade-off between human prosperity and planetary health. Instead, we just got a lot better at doing things we'd already been doing. In particular, </w:t>
      </w:r>
      <w:r w:rsidRPr="004D24C1">
        <w:rPr>
          <w:rStyle w:val="Emphasis"/>
        </w:rPr>
        <w:t>we got better at combining technological progress with capitalism to satisfy human wants and needs.</w:t>
      </w:r>
      <w:r w:rsidRPr="004D24C1">
        <w:rPr>
          <w:sz w:val="16"/>
        </w:rPr>
        <w:t xml:space="preserve"> McAfee's book documents how technological progress spurred by market competition is dematerializing the economy. McAfee makes a strong case that </w:t>
      </w:r>
      <w:r w:rsidRPr="004D24C1">
        <w:rPr>
          <w:rStyle w:val="Emphasis"/>
        </w:rPr>
        <w:t>climate change is an open-access commons problem that markets can dematerialize once a price is put on greenhouse gas emissions.</w:t>
      </w:r>
      <w:r w:rsidRPr="004D24C1">
        <w:rPr>
          <w:sz w:val="16"/>
        </w:rPr>
        <w:t xml:space="preserve"> The upshot is that Klein, The Guardian, and many of the climate strikers have it exactly backwards</w:t>
      </w:r>
      <w:r w:rsidRPr="004D24C1">
        <w:rPr>
          <w:rStyle w:val="Emphasis"/>
        </w:rPr>
        <w:t xml:space="preserve">. </w:t>
      </w:r>
      <w:hyperlink r:id="rId81" w:history="1">
        <w:r w:rsidRPr="004D24C1">
          <w:rPr>
            <w:rStyle w:val="Emphasis"/>
          </w:rPr>
          <w:t>Properly incentivized capitalism</w:t>
        </w:r>
      </w:hyperlink>
      <w:r w:rsidRPr="004D24C1">
        <w:rPr>
          <w:rStyle w:val="Emphasis"/>
        </w:rPr>
        <w:t xml:space="preserve"> is the key to solving the problems caused by climate change.</w:t>
      </w:r>
    </w:p>
    <w:p w14:paraId="22EBEB71" w14:textId="550556F6" w:rsidR="00840FE5" w:rsidRPr="004D24C1" w:rsidRDefault="00B31386" w:rsidP="00840FE5">
      <w:r w:rsidRPr="004D24C1">
        <w:t xml:space="preserve">A </w:t>
      </w:r>
      <w:hyperlink r:id="rId82" w:tgtFrame="_hplink" w:history="1">
        <w:r w:rsidRPr="004D24C1">
          <w:rPr>
            <w:rStyle w:val="Hyperlink"/>
          </w:rPr>
          <w:t xml:space="preserve">new study </w:t>
        </w:r>
      </w:hyperlink>
      <w:r w:rsidRPr="004D24C1">
        <w:t xml:space="preserve">from Harvard Business School shows that </w:t>
      </w:r>
      <w:r w:rsidRPr="004D24C1">
        <w:rPr>
          <w:rStyle w:val="Emphasis"/>
        </w:rPr>
        <w:t>economic inequality and stagnant middle-class incomes are big concerns for America’s business elite.</w:t>
      </w:r>
      <w:r w:rsidRPr="004D24C1">
        <w:t xml:space="preserve"> And while it shows that the rich believe they will get richer and the gap will continue to grow, the study also shows that </w:t>
      </w:r>
      <w:r w:rsidRPr="004D24C1">
        <w:rPr>
          <w:rStyle w:val="Emphasis"/>
        </w:rPr>
        <w:t xml:space="preserve">even the super wealthy prefer there was more equality. The </w:t>
      </w:r>
      <w:hyperlink r:id="rId83" w:tgtFrame="_hplink" w:history="1">
        <w:r w:rsidRPr="004D24C1">
          <w:rPr>
            <w:rStyle w:val="Emphasis"/>
          </w:rPr>
          <w:t xml:space="preserve">numbers </w:t>
        </w:r>
      </w:hyperlink>
      <w:r w:rsidRPr="004D24C1">
        <w:rPr>
          <w:rStyle w:val="Emphasis"/>
        </w:rPr>
        <w:t>show that the top one-percent predict the distribution of future income gains to be 41 percent, while their preferred distribution of future income gains is 16 percent</w:t>
      </w:r>
      <w:r w:rsidRPr="004D24C1">
        <w:t>.</w:t>
      </w:r>
    </w:p>
    <w:p w14:paraId="48E5FB6D" w14:textId="39EB5931" w:rsidR="00E81783" w:rsidRPr="004D24C1" w:rsidRDefault="00E81783" w:rsidP="00840FE5"/>
    <w:p w14:paraId="12A96E78" w14:textId="77777777" w:rsidR="00E81783" w:rsidRPr="004D24C1" w:rsidRDefault="00E81783" w:rsidP="00E81783">
      <w:pPr>
        <w:pStyle w:val="Heading4"/>
      </w:pPr>
      <w:r w:rsidRPr="004D24C1">
        <w:t>Capitalism solves warming – better tech due to competition and government funding is vital – the alt fails because transition wars and improving quality of life quickens warming.</w:t>
      </w:r>
    </w:p>
    <w:p w14:paraId="08FFA599" w14:textId="77777777" w:rsidR="00E81783" w:rsidRPr="004D24C1" w:rsidRDefault="00E81783" w:rsidP="00E81783">
      <w:pPr>
        <w:rPr>
          <w:rStyle w:val="Style13ptBold"/>
        </w:rPr>
      </w:pPr>
      <w:r w:rsidRPr="004D24C1">
        <w:rPr>
          <w:rStyle w:val="Style13ptBold"/>
        </w:rPr>
        <w:t xml:space="preserve">Smith 19 </w:t>
      </w:r>
      <w:r w:rsidRPr="004D24C1">
        <w:t>[Noah Smith, assistant professor of finance at Stony Brook University, Dumping Capitalism Won’t Save the Planet, Bloomberg, 4-5-2019, Accessible Online at https://www.bloomberg.com/opinion/articles/2019-04-05/capitalism-is-more-likely-to-limit-climate-change-than-socialism] DL 7-14-2020</w:t>
      </w:r>
      <w:r w:rsidRPr="004D24C1">
        <w:rPr>
          <w:rStyle w:val="Style13ptBold"/>
        </w:rPr>
        <w:t xml:space="preserve"> </w:t>
      </w:r>
    </w:p>
    <w:p w14:paraId="5280944E" w14:textId="77777777" w:rsidR="00E81783" w:rsidRPr="004D24C1" w:rsidRDefault="00E81783" w:rsidP="00E81783">
      <w:pPr>
        <w:rPr>
          <w:rStyle w:val="StyleUnderline"/>
        </w:rPr>
      </w:pPr>
      <w:r w:rsidRPr="004D24C1">
        <w:rPr>
          <w:sz w:val="16"/>
        </w:rPr>
        <w:t xml:space="preserve">It has become fashionable on social media and in certain publications to argue that capitalism is killing the planet. Even renowned investor Jeremy Grantham, hardly a radical, made that assertion last year. </w:t>
      </w:r>
      <w:r w:rsidRPr="004D24C1">
        <w:rPr>
          <w:rStyle w:val="StyleUnderline"/>
        </w:rPr>
        <w:t>The</w:t>
      </w:r>
      <w:r w:rsidRPr="004D24C1">
        <w:rPr>
          <w:sz w:val="16"/>
        </w:rPr>
        <w:t xml:space="preserve"> basic </w:t>
      </w:r>
      <w:r w:rsidRPr="004D24C1">
        <w:rPr>
          <w:rStyle w:val="StyleUnderline"/>
        </w:rPr>
        <w:t>idea is that the profit motive drives the private sector to spew carbon</w:t>
      </w:r>
      <w:r w:rsidRPr="004D24C1">
        <w:rPr>
          <w:sz w:val="16"/>
        </w:rPr>
        <w:t xml:space="preserve"> into the air with reckless abandon. Though many economists and some climate activists believe that the problem is best addressed by modifying market incentives with a carbon tax, many activists believe that the problem can’t be addressed without rebuilding the economy along centrally planned lines. The climate threat is certainly dire, and carbon taxes are unlikely to be enough to solve the problem. But </w:t>
      </w:r>
      <w:r w:rsidRPr="004D24C1">
        <w:rPr>
          <w:rStyle w:val="StyleUnderline"/>
        </w:rPr>
        <w:t>eco-socialism is</w:t>
      </w:r>
      <w:r w:rsidRPr="004D24C1">
        <w:rPr>
          <w:sz w:val="16"/>
        </w:rPr>
        <w:t xml:space="preserve"> probably </w:t>
      </w:r>
      <w:r w:rsidRPr="004D24C1">
        <w:rPr>
          <w:rStyle w:val="StyleUnderline"/>
        </w:rPr>
        <w:t>not going to be</w:t>
      </w:r>
      <w:r w:rsidRPr="004D24C1">
        <w:rPr>
          <w:sz w:val="16"/>
        </w:rPr>
        <w:t xml:space="preserve"> an </w:t>
      </w:r>
      <w:r w:rsidRPr="004D24C1">
        <w:rPr>
          <w:rStyle w:val="StyleUnderline"/>
        </w:rPr>
        <w:t>effective</w:t>
      </w:r>
      <w:r w:rsidRPr="004D24C1">
        <w:rPr>
          <w:sz w:val="16"/>
        </w:rPr>
        <w:t xml:space="preserve"> method of addressing that threat. </w:t>
      </w:r>
      <w:r w:rsidRPr="004D24C1">
        <w:rPr>
          <w:rStyle w:val="StyleUnderline"/>
        </w:rPr>
        <w:t>Dismantling an entire economic system is never easy, and</w:t>
      </w:r>
      <w:r w:rsidRPr="004D24C1">
        <w:rPr>
          <w:sz w:val="16"/>
        </w:rPr>
        <w:t xml:space="preserve"> probably </w:t>
      </w:r>
      <w:r w:rsidRPr="004D24C1">
        <w:rPr>
          <w:rStyle w:val="Emphasis"/>
        </w:rPr>
        <w:t xml:space="preserve">would touch off armed conflict and major political </w:t>
      </w:r>
      <w:r w:rsidRPr="004D24C1">
        <w:rPr>
          <w:rStyle w:val="StyleUnderline"/>
        </w:rPr>
        <w:t>upheaval. In the scramble to win</w:t>
      </w:r>
      <w:r w:rsidRPr="004D24C1">
        <w:rPr>
          <w:sz w:val="16"/>
        </w:rPr>
        <w:t xml:space="preserve"> those battles, </w:t>
      </w:r>
      <w:r w:rsidRPr="004D24C1">
        <w:rPr>
          <w:rStyle w:val="StyleUnderline"/>
        </w:rPr>
        <w:t>even</w:t>
      </w:r>
      <w:r w:rsidRPr="004D24C1">
        <w:rPr>
          <w:sz w:val="16"/>
        </w:rPr>
        <w:t xml:space="preserve"> the </w:t>
      </w:r>
      <w:r w:rsidRPr="004D24C1">
        <w:rPr>
          <w:rStyle w:val="StyleUnderline"/>
        </w:rPr>
        <w:t xml:space="preserve">socialists would </w:t>
      </w:r>
      <w:r w:rsidRPr="004D24C1">
        <w:rPr>
          <w:sz w:val="16"/>
        </w:rPr>
        <w:t xml:space="preserve">almost certainly </w:t>
      </w:r>
      <w:r w:rsidRPr="004D24C1">
        <w:rPr>
          <w:rStyle w:val="StyleUnderline"/>
        </w:rPr>
        <w:t>abandon their limitation on fossil-fuel use</w:t>
      </w:r>
      <w:r w:rsidRPr="004D24C1">
        <w:rPr>
          <w:sz w:val="16"/>
        </w:rPr>
        <w:t xml:space="preserve"> — either to support military efforts, or to keep the population from turning against them. </w:t>
      </w:r>
      <w:r w:rsidRPr="004D24C1">
        <w:rPr>
          <w:rStyle w:val="StyleUnderline"/>
        </w:rPr>
        <w:t>The precedent</w:t>
      </w:r>
      <w:r w:rsidRPr="004D24C1">
        <w:rPr>
          <w:sz w:val="16"/>
        </w:rPr>
        <w:t xml:space="preserve"> here </w:t>
      </w:r>
      <w:r w:rsidRPr="004D24C1">
        <w:rPr>
          <w:rStyle w:val="StyleUnderline"/>
        </w:rPr>
        <w:t>is the Soviet Union, whose</w:t>
      </w:r>
      <w:r w:rsidRPr="004D24C1">
        <w:rPr>
          <w:sz w:val="16"/>
        </w:rPr>
        <w:t xml:space="preserve"> multidecade </w:t>
      </w:r>
      <w:r w:rsidRPr="004D24C1">
        <w:rPr>
          <w:rStyle w:val="StyleUnderline"/>
        </w:rPr>
        <w:t>effort</w:t>
      </w:r>
      <w:r w:rsidRPr="004D24C1">
        <w:rPr>
          <w:sz w:val="16"/>
        </w:rPr>
        <w:t xml:space="preserve"> to reshape its economy by force amid confrontation with the West </w:t>
      </w:r>
      <w:r w:rsidRPr="004D24C1">
        <w:rPr>
          <w:rStyle w:val="StyleUnderline"/>
        </w:rPr>
        <w:t>led to profound environmental degradation</w:t>
      </w:r>
      <w:r w:rsidRPr="004D24C1">
        <w:rPr>
          <w:sz w:val="16"/>
        </w:rPr>
        <w:t xml:space="preserve">. The world's climate does not have several decades to spare. </w:t>
      </w:r>
      <w:r w:rsidRPr="004D24C1">
        <w:rPr>
          <w:rStyle w:val="StyleUnderline"/>
        </w:rPr>
        <w:t>Even without</w:t>
      </w:r>
      <w:r w:rsidRPr="004D24C1">
        <w:rPr>
          <w:sz w:val="16"/>
        </w:rPr>
        <w:t xml:space="preserve"> international </w:t>
      </w:r>
      <w:r w:rsidRPr="004D24C1">
        <w:rPr>
          <w:rStyle w:val="StyleUnderline"/>
        </w:rPr>
        <w:t>conflict, there’s little guarantee that moving away from cap</w:t>
      </w:r>
      <w:r w:rsidRPr="004D24C1">
        <w:rPr>
          <w:sz w:val="16"/>
        </w:rPr>
        <w:t xml:space="preserve">italism </w:t>
      </w:r>
      <w:r w:rsidRPr="004D24C1">
        <w:rPr>
          <w:rStyle w:val="StyleUnderline"/>
        </w:rPr>
        <w:t>would mitigate our impact on the environment</w:t>
      </w:r>
      <w:r w:rsidRPr="004D24C1">
        <w:rPr>
          <w:sz w:val="16"/>
        </w:rPr>
        <w:t xml:space="preserve">. Since socialist leader </w:t>
      </w:r>
      <w:r w:rsidRPr="004D24C1">
        <w:rPr>
          <w:rStyle w:val="StyleUnderline"/>
        </w:rPr>
        <w:t>Evo Morales</w:t>
      </w:r>
      <w:r w:rsidRPr="004D24C1">
        <w:rPr>
          <w:sz w:val="16"/>
        </w:rPr>
        <w:t xml:space="preserve"> took power in Bolivia, living standards have improved substantially for the average Bolivian, which is great. But this </w:t>
      </w:r>
      <w:r w:rsidRPr="004D24C1">
        <w:rPr>
          <w:rStyle w:val="StyleUnderline"/>
        </w:rPr>
        <w:t>has come at the cost of higher emissions</w:t>
      </w:r>
      <w:r w:rsidRPr="004D24C1">
        <w:rPr>
          <w:sz w:val="16"/>
        </w:rPr>
        <w:t xml:space="preserve">. Meanwhile, </w:t>
      </w:r>
      <w:r w:rsidRPr="004D24C1">
        <w:rPr>
          <w:rStyle w:val="StyleUnderline"/>
        </w:rPr>
        <w:t>the capitalist U.S managed to decrease its per capita emissions a bit during this same period</w:t>
      </w:r>
      <w:r w:rsidRPr="004D24C1">
        <w:rPr>
          <w:sz w:val="16"/>
        </w:rPr>
        <w:t xml:space="preserve"> (though since the U.S. is a rich country, its absolute level of emissions is much higher). Doubting the Carbon-Capitalism Equation CO2 emissions per capita in metric tons Source: Knoema In other words, </w:t>
      </w:r>
      <w:r w:rsidRPr="004D24C1">
        <w:rPr>
          <w:rStyle w:val="StyleUnderline"/>
        </w:rPr>
        <w:t>in terms of economic growth and carbon emissions, Bolivia looks similar to more capitalist developing countries</w:t>
      </w:r>
      <w:r w:rsidRPr="004D24C1">
        <w:rPr>
          <w:sz w:val="16"/>
        </w:rPr>
        <w:t xml:space="preserve">. That suggests that </w:t>
      </w:r>
      <w:r w:rsidRPr="004D24C1">
        <w:rPr>
          <w:rStyle w:val="StyleUnderline"/>
        </w:rPr>
        <w:t>faced with a choice of enriching their people or helping</w:t>
      </w:r>
      <w:r w:rsidRPr="004D24C1">
        <w:rPr>
          <w:sz w:val="16"/>
        </w:rPr>
        <w:t xml:space="preserve"> to save </w:t>
      </w:r>
      <w:r w:rsidRPr="004D24C1">
        <w:rPr>
          <w:rStyle w:val="StyleUnderline"/>
        </w:rPr>
        <w:t>the climate, even socialist leaders will</w:t>
      </w:r>
      <w:r w:rsidRPr="004D24C1">
        <w:rPr>
          <w:sz w:val="16"/>
        </w:rPr>
        <w:t xml:space="preserve"> often </w:t>
      </w:r>
      <w:r w:rsidRPr="004D24C1">
        <w:rPr>
          <w:rStyle w:val="StyleUnderline"/>
        </w:rPr>
        <w:t>choose the former</w:t>
      </w:r>
      <w:r w:rsidRPr="004D24C1">
        <w:rPr>
          <w:sz w:val="16"/>
        </w:rPr>
        <w:t xml:space="preserve">. And that same political calculus will probably hold in China and the U.S., the world’s top carbon emitters — leaders who demand draconian cuts in living standards in pursuit of environmental goals will have trouble staying in power. </w:t>
      </w:r>
      <w:r w:rsidRPr="004D24C1">
        <w:rPr>
          <w:rStyle w:val="StyleUnderline"/>
        </w:rPr>
        <w:t>The best hope</w:t>
      </w:r>
      <w:r w:rsidRPr="004D24C1">
        <w:rPr>
          <w:sz w:val="16"/>
        </w:rPr>
        <w:t xml:space="preserve"> for the climate therefore lies in reducing the tradeoff between material prosperity and carbon emissions. That </w:t>
      </w:r>
      <w:r w:rsidRPr="004D24C1">
        <w:rPr>
          <w:rStyle w:val="StyleUnderline"/>
        </w:rPr>
        <w:t xml:space="preserve">requires technology — solar, wind and nuclear power, energy storage, electric cars and other vehicles, carbon-free cement production and so on. </w:t>
      </w:r>
      <w:r w:rsidRPr="004D24C1">
        <w:rPr>
          <w:rStyle w:val="Emphasis"/>
        </w:rPr>
        <w:t>The best climate policy plans all involve technological improvement</w:t>
      </w:r>
      <w:r w:rsidRPr="004D24C1">
        <w:rPr>
          <w:sz w:val="16"/>
        </w:rPr>
        <w:t xml:space="preserve"> as a key feature. Recent developments show that the </w:t>
      </w:r>
      <w:r w:rsidRPr="004D24C1">
        <w:rPr>
          <w:rStyle w:val="StyleUnderline"/>
        </w:rPr>
        <w:t xml:space="preserve">technology-centered approach can work. A recent report </w:t>
      </w:r>
      <w:r w:rsidRPr="004D24C1">
        <w:rPr>
          <w:sz w:val="16"/>
        </w:rPr>
        <w:t xml:space="preserve">by Bloomberg New Energy Finance </w:t>
      </w:r>
      <w:r w:rsidRPr="004D24C1">
        <w:rPr>
          <w:rStyle w:val="StyleUnderline"/>
        </w:rPr>
        <w:t>analyzed about 7000 projects in 46 countries, and found that large drops in the cost of solar power</w:t>
      </w:r>
      <w:r w:rsidRPr="004D24C1">
        <w:rPr>
          <w:sz w:val="16"/>
        </w:rPr>
        <w:t xml:space="preserve"> from photovoltaic systems, wind power and lithium-ion batteries </w:t>
      </w:r>
      <w:r w:rsidRPr="004D24C1">
        <w:rPr>
          <w:rStyle w:val="StyleUnderline"/>
        </w:rPr>
        <w:t>have made</w:t>
      </w:r>
      <w:r w:rsidRPr="004D24C1">
        <w:rPr>
          <w:sz w:val="16"/>
        </w:rPr>
        <w:t xml:space="preserve"> utility-scale </w:t>
      </w:r>
      <w:r w:rsidRPr="004D24C1">
        <w:rPr>
          <w:rStyle w:val="StyleUnderline"/>
        </w:rPr>
        <w:t>renewable electricity competitive with fossil fuels. A 76 percent decline in the cost of energy</w:t>
      </w:r>
      <w:r w:rsidRPr="004D24C1">
        <w:rPr>
          <w:sz w:val="16"/>
        </w:rPr>
        <w:t xml:space="preserve"> for short-term battery storage </w:t>
      </w:r>
      <w:r w:rsidRPr="004D24C1">
        <w:rPr>
          <w:rStyle w:val="StyleUnderline"/>
        </w:rPr>
        <w:t>since 2012 is especially important</w:t>
      </w:r>
      <w:r w:rsidRPr="004D24C1">
        <w:rPr>
          <w:sz w:val="16"/>
        </w:rPr>
        <w:t xml:space="preserve">. In a blog post, futurist and energy writer Ramez Naam underscores the significance of these developments. Naam notes the important difference between renewables being cheap enough to outprice new fossil-fuel plants, and being inexpensive enough to undercut existing plants. The former is already the case across much of the world, which is among the reasons for an 84 percent decrease in the number of new coal-fired plants worldwide since 2015. But </w:t>
      </w:r>
      <w:r w:rsidRPr="004D24C1">
        <w:rPr>
          <w:rStyle w:val="StyleUnderline"/>
        </w:rPr>
        <w:t>when it becomes cheaper to scrap existing fossil-fuel plants and build renewables</w:t>
      </w:r>
      <w:r w:rsidRPr="004D24C1">
        <w:rPr>
          <w:sz w:val="16"/>
        </w:rPr>
        <w:t xml:space="preserve"> in their place, </w:t>
      </w:r>
      <w:r w:rsidRPr="004D24C1">
        <w:rPr>
          <w:rStyle w:val="StyleUnderline"/>
        </w:rPr>
        <w:t>it will allow renewables to start replacing coal and gas</w:t>
      </w:r>
      <w:r w:rsidRPr="004D24C1">
        <w:rPr>
          <w:sz w:val="16"/>
        </w:rPr>
        <w:t xml:space="preserve"> much more quickly. Naam cites examples from </w:t>
      </w:r>
      <w:r w:rsidRPr="004D24C1">
        <w:rPr>
          <w:rStyle w:val="StyleUnderline"/>
        </w:rPr>
        <w:t>Florida and Indiana where this is already being done</w:t>
      </w:r>
      <w:r w:rsidRPr="004D24C1">
        <w:rPr>
          <w:sz w:val="16"/>
        </w:rPr>
        <w:t xml:space="preserve">. He cites </w:t>
      </w:r>
      <w:r w:rsidRPr="004D24C1">
        <w:rPr>
          <w:rStyle w:val="StyleUnderline"/>
        </w:rPr>
        <w:t>industry predictions that replacing existing fossil-fuel plants with renewables will be economically efficient</w:t>
      </w:r>
      <w:r w:rsidRPr="004D24C1">
        <w:rPr>
          <w:sz w:val="16"/>
        </w:rPr>
        <w:t xml:space="preserve"> almost </w:t>
      </w:r>
      <w:r w:rsidRPr="004D24C1">
        <w:rPr>
          <w:rStyle w:val="StyleUnderline"/>
        </w:rPr>
        <w:t>everywhere</w:t>
      </w:r>
      <w:r w:rsidRPr="004D24C1">
        <w:rPr>
          <w:sz w:val="16"/>
        </w:rPr>
        <w:t xml:space="preserve"> at some point </w:t>
      </w:r>
      <w:r w:rsidRPr="004D24C1">
        <w:rPr>
          <w:rStyle w:val="StyleUnderline"/>
        </w:rPr>
        <w:t>in the next decade</w:t>
      </w:r>
      <w:r w:rsidRPr="004D24C1">
        <w:rPr>
          <w:sz w:val="16"/>
        </w:rPr>
        <w:t xml:space="preserve">. Electricity is far from the only source of carbon emissions — there’s also transportation, manufacturing (especially of steel and cement), home and office heating, and agriculture to worry about. But </w:t>
      </w:r>
      <w:r w:rsidRPr="004D24C1">
        <w:rPr>
          <w:rStyle w:val="StyleUnderline"/>
        </w:rPr>
        <w:t>the rapid advance of solar tech</w:t>
      </w:r>
      <w:r w:rsidRPr="004D24C1">
        <w:rPr>
          <w:sz w:val="16"/>
        </w:rPr>
        <w:t xml:space="preserve">nology </w:t>
      </w:r>
      <w:r w:rsidRPr="004D24C1">
        <w:rPr>
          <w:rStyle w:val="StyleUnderline"/>
        </w:rPr>
        <w:t>is a huge victory in the struggle against climate change</w:t>
      </w:r>
      <w:r w:rsidRPr="004D24C1">
        <w:rPr>
          <w:sz w:val="16"/>
        </w:rPr>
        <w:t xml:space="preserve">, because it will allow people all over the world to have electricity without cooking the planet. And </w:t>
      </w:r>
      <w:r w:rsidRPr="004D24C1">
        <w:rPr>
          <w:rStyle w:val="StyleUnderline"/>
        </w:rPr>
        <w:t>how was this</w:t>
      </w:r>
      <w:r w:rsidRPr="004D24C1">
        <w:rPr>
          <w:sz w:val="16"/>
        </w:rPr>
        <w:t xml:space="preserve"> victory </w:t>
      </w:r>
      <w:r w:rsidRPr="004D24C1">
        <w:rPr>
          <w:rStyle w:val="StyleUnderline"/>
        </w:rPr>
        <w:t>achieved? A combination of smart government policy and private industry</w:t>
      </w:r>
      <w:r w:rsidRPr="004D24C1">
        <w:rPr>
          <w:sz w:val="16"/>
        </w:rPr>
        <w:t xml:space="preserve">. Massachusetts Institute of Technology researchers Goksin Kavlak, James McNerney and Jessika Trancik in </w:t>
      </w:r>
      <w:r w:rsidRPr="004D24C1">
        <w:rPr>
          <w:rStyle w:val="StyleUnderline"/>
        </w:rPr>
        <w:t>a recent paper evaluated the factors behind the solar-price decline</w:t>
      </w:r>
      <w:r w:rsidRPr="004D24C1">
        <w:rPr>
          <w:sz w:val="16"/>
        </w:rPr>
        <w:t xml:space="preserve"> from 1980 to 2012. They concluded that </w:t>
      </w:r>
      <w:r w:rsidRPr="004D24C1">
        <w:rPr>
          <w:rStyle w:val="StyleUnderline"/>
        </w:rPr>
        <w:t>from 1980 to 2001, government-funded research</w:t>
      </w:r>
      <w:r w:rsidRPr="004D24C1">
        <w:rPr>
          <w:sz w:val="16"/>
        </w:rPr>
        <w:t xml:space="preserve"> and development was the main factor in </w:t>
      </w:r>
      <w:r w:rsidRPr="004D24C1">
        <w:rPr>
          <w:rStyle w:val="StyleUnderline"/>
        </w:rPr>
        <w:t>bring</w:t>
      </w:r>
      <w:r w:rsidRPr="004D24C1">
        <w:rPr>
          <w:sz w:val="16"/>
        </w:rPr>
        <w:t xml:space="preserve">ing </w:t>
      </w:r>
      <w:r w:rsidRPr="004D24C1">
        <w:rPr>
          <w:rStyle w:val="StyleUnderline"/>
        </w:rPr>
        <w:t>down costs</w:t>
      </w:r>
      <w:r w:rsidRPr="004D24C1">
        <w:rPr>
          <w:sz w:val="16"/>
        </w:rPr>
        <w:t xml:space="preserve">, but </w:t>
      </w:r>
      <w:r w:rsidRPr="004D24C1">
        <w:rPr>
          <w:rStyle w:val="StyleUnderline"/>
        </w:rPr>
        <w:t>from 2001 to 2012, the biggest factor was economies of scale. These economies of scale were driven by private industry increasing output, but with government subsidies helping</w:t>
      </w:r>
      <w:r w:rsidRPr="004D24C1">
        <w:rPr>
          <w:sz w:val="16"/>
        </w:rPr>
        <w:t xml:space="preserve"> to increase the incentive to ramp up production. It’s apparent, therefore, that </w:t>
      </w:r>
      <w:r w:rsidRPr="004D24C1">
        <w:rPr>
          <w:rStyle w:val="StyleUnderline"/>
        </w:rPr>
        <w:t>both government and profit-seeking enterprises have their roles</w:t>
      </w:r>
      <w:r w:rsidRPr="004D24C1">
        <w:rPr>
          <w:sz w:val="16"/>
        </w:rPr>
        <w:t xml:space="preserve"> to play. </w:t>
      </w:r>
      <w:r w:rsidRPr="004D24C1">
        <w:rPr>
          <w:rStyle w:val="StyleUnderline"/>
        </w:rPr>
        <w:t>Government funds the development of early-stage tech</w:t>
      </w:r>
      <w:r w:rsidRPr="004D24C1">
        <w:rPr>
          <w:sz w:val="16"/>
        </w:rPr>
        <w:t xml:space="preserve">nology and then helps push the private sector toward adopting those technologies, </w:t>
      </w:r>
      <w:r w:rsidRPr="004D24C1">
        <w:rPr>
          <w:rStyle w:val="StyleUnderline"/>
        </w:rPr>
        <w:t>while private companies compete to find ever-cheaper methods of implementation. Instead of eco-socialism, it’s eco-industrialism. If there’s any system that can beat climate change, this looks like it.</w:t>
      </w:r>
    </w:p>
    <w:p w14:paraId="29C6573E" w14:textId="77777777" w:rsidR="00E81783" w:rsidRPr="004D24C1" w:rsidRDefault="00E81783" w:rsidP="00E81783">
      <w:pPr>
        <w:pStyle w:val="Heading4"/>
      </w:pPr>
      <w:r w:rsidRPr="004D24C1">
        <w:t>Cap solves warming – new tech solves and stats prove.</w:t>
      </w:r>
    </w:p>
    <w:p w14:paraId="390DB65F" w14:textId="77777777" w:rsidR="00E81783" w:rsidRPr="004D24C1" w:rsidRDefault="00E81783" w:rsidP="00E81783">
      <w:r w:rsidRPr="004D24C1">
        <w:rPr>
          <w:rStyle w:val="Style13ptBold"/>
        </w:rPr>
        <w:t>Bailey 19</w:t>
      </w:r>
      <w:r w:rsidRPr="004D24C1">
        <w:t xml:space="preserve"> [Ronald Bailey, B.A. in philosophy and economics and Warren T. Brookes Fellow in Environmental Journalism, Capitalism Is the Key to Fixing Climate Change, Reason, 9-20-2019, Accessible Online at https://reason.com/2019/09/20/capitalism-is-the-key-to-fixing-climate-change/] DL 7-14-2020</w:t>
      </w:r>
    </w:p>
    <w:p w14:paraId="5E1A33F9" w14:textId="77777777" w:rsidR="00E81783" w:rsidRPr="004D24C1" w:rsidRDefault="00E81783" w:rsidP="00E81783">
      <w:pPr>
        <w:rPr>
          <w:sz w:val="16"/>
        </w:rPr>
      </w:pPr>
      <w:r w:rsidRPr="004D24C1">
        <w:rPr>
          <w:sz w:val="16"/>
        </w:rPr>
        <w:t xml:space="preserve">Global warming is a classic example of what happens in an open-access commons. The atmosphere is unowned, so no one has an incentive to protect and conserve it. Instead, people overexploit and pollute it. Historically this happened with sulfur dioxide, carbon monoxide, and smoke. In the United States, cities initially implemented regulations to cut back on noxious air pollutants. (For example, the first smoke abatement regulations were enacted by Chicago and Cincinnati in 1881.) </w:t>
      </w:r>
      <w:r w:rsidRPr="004D24C1">
        <w:rPr>
          <w:rStyle w:val="StyleUnderline"/>
        </w:rPr>
        <w:t>Eventually federal regulations and market mechanisms were adopted</w:t>
      </w:r>
      <w:r w:rsidRPr="004D24C1">
        <w:rPr>
          <w:sz w:val="16"/>
        </w:rPr>
        <w:t xml:space="preserve">. As a result, </w:t>
      </w:r>
      <w:r w:rsidRPr="004D24C1">
        <w:rPr>
          <w:rStyle w:val="StyleUnderline"/>
        </w:rPr>
        <w:t>since 1980 air pollutants have collectively declined by 68 percent while the economy grew by 175 percent. Scientists call this the environmental Kuznets curve. Environment</w:t>
      </w:r>
      <w:r w:rsidRPr="004D24C1">
        <w:rPr>
          <w:sz w:val="16"/>
        </w:rPr>
        <w:t xml:space="preserve">al commons </w:t>
      </w:r>
      <w:r w:rsidRPr="004D24C1">
        <w:rPr>
          <w:rStyle w:val="StyleUnderline"/>
        </w:rPr>
        <w:t>tend to deteriorate as countries begin to develop</w:t>
      </w:r>
      <w:r w:rsidRPr="004D24C1">
        <w:rPr>
          <w:sz w:val="16"/>
        </w:rPr>
        <w:t xml:space="preserve"> economically—</w:t>
      </w:r>
      <w:r w:rsidRPr="004D24C1">
        <w:rPr>
          <w:rStyle w:val="StyleUnderline"/>
        </w:rPr>
        <w:t xml:space="preserve">but once per-capita income reaches a certain level, the public starts to demand </w:t>
      </w:r>
      <w:r w:rsidRPr="004D24C1">
        <w:rPr>
          <w:sz w:val="16"/>
        </w:rPr>
        <w:t>a</w:t>
      </w:r>
      <w:r w:rsidRPr="004D24C1">
        <w:rPr>
          <w:rStyle w:val="StyleUnderline"/>
        </w:rPr>
        <w:t xml:space="preserve"> cleanup. It's</w:t>
      </w:r>
      <w:r w:rsidRPr="004D24C1">
        <w:rPr>
          <w:sz w:val="16"/>
        </w:rPr>
        <w:t xml:space="preserve"> a </w:t>
      </w:r>
      <w:r w:rsidRPr="004D24C1">
        <w:rPr>
          <w:rStyle w:val="StyleUnderline"/>
        </w:rPr>
        <w:t>U-shaped</w:t>
      </w:r>
      <w:r w:rsidRPr="004D24C1">
        <w:rPr>
          <w:sz w:val="16"/>
        </w:rPr>
        <w:t xml:space="preserve"> pattern: </w:t>
      </w:r>
      <w:r w:rsidRPr="004D24C1">
        <w:rPr>
          <w:rStyle w:val="StyleUnderline"/>
        </w:rPr>
        <w:t xml:space="preserve">Economic growth initially hurts the environment, but after a point </w:t>
      </w:r>
      <w:r w:rsidRPr="004D24C1">
        <w:rPr>
          <w:rStyle w:val="Emphasis"/>
        </w:rPr>
        <w:t xml:space="preserve">it makes things </w:t>
      </w:r>
      <w:r w:rsidRPr="004D24C1">
        <w:rPr>
          <w:rStyle w:val="StyleUnderline"/>
        </w:rPr>
        <w:t xml:space="preserve">cleaner. By then, slowing </w:t>
      </w:r>
      <w:r w:rsidRPr="004D24C1">
        <w:rPr>
          <w:sz w:val="16"/>
        </w:rPr>
        <w:t xml:space="preserve">or stopping </w:t>
      </w:r>
      <w:r w:rsidRPr="004D24C1">
        <w:rPr>
          <w:rStyle w:val="StyleUnderline"/>
        </w:rPr>
        <w:t>economic growth will delay</w:t>
      </w:r>
      <w:r w:rsidRPr="004D24C1">
        <w:rPr>
          <w:sz w:val="16"/>
        </w:rPr>
        <w:t xml:space="preserve"> environmental improvement, including </w:t>
      </w:r>
      <w:r w:rsidRPr="004D24C1">
        <w:rPr>
          <w:rStyle w:val="StyleUnderline"/>
        </w:rPr>
        <w:t xml:space="preserve">efforts to mitigate </w:t>
      </w:r>
      <w:r w:rsidRPr="004D24C1">
        <w:rPr>
          <w:sz w:val="16"/>
        </w:rPr>
        <w:t xml:space="preserve">the problem of man-made global </w:t>
      </w:r>
      <w:r w:rsidRPr="004D24C1">
        <w:rPr>
          <w:rStyle w:val="StyleUnderline"/>
        </w:rPr>
        <w:t>warming</w:t>
      </w:r>
      <w:r w:rsidRPr="004D24C1">
        <w:rPr>
          <w:sz w:val="16"/>
        </w:rPr>
        <w:t xml:space="preserve">. The MIT economist Andrew McAfee explains the process in a forthcoming book, More from Less: </w:t>
      </w:r>
      <w:r w:rsidRPr="004D24C1">
        <w:rPr>
          <w:rStyle w:val="StyleUnderline"/>
        </w:rPr>
        <w:t>We have</w:t>
      </w:r>
      <w:r w:rsidRPr="004D24C1">
        <w:rPr>
          <w:sz w:val="16"/>
        </w:rPr>
        <w:t xml:space="preserve"> finally </w:t>
      </w:r>
      <w:r w:rsidRPr="004D24C1">
        <w:rPr>
          <w:rStyle w:val="StyleUnderline"/>
        </w:rPr>
        <w:t>learned</w:t>
      </w:r>
      <w:r w:rsidRPr="004D24C1">
        <w:rPr>
          <w:sz w:val="16"/>
        </w:rPr>
        <w:t xml:space="preserve"> how </w:t>
      </w:r>
      <w:r w:rsidRPr="004D24C1">
        <w:rPr>
          <w:rStyle w:val="StyleUnderline"/>
        </w:rPr>
        <w:t>to tread more lightly</w:t>
      </w:r>
      <w:r w:rsidRPr="004D24C1">
        <w:rPr>
          <w:sz w:val="16"/>
        </w:rPr>
        <w:t xml:space="preserve"> on our planet….</w:t>
      </w:r>
      <w:r w:rsidRPr="004D24C1">
        <w:rPr>
          <w:rStyle w:val="StyleUnderline"/>
        </w:rPr>
        <w:t>In America</w:t>
      </w:r>
      <w:r w:rsidRPr="004D24C1">
        <w:rPr>
          <w:sz w:val="16"/>
        </w:rPr>
        <w:t>—a large rich country that accounts for about 25 percent of the global economy—</w:t>
      </w:r>
      <w:r w:rsidRPr="004D24C1">
        <w:rPr>
          <w:rStyle w:val="StyleUnderline"/>
        </w:rPr>
        <w:t>we're</w:t>
      </w:r>
      <w:r w:rsidRPr="004D24C1">
        <w:rPr>
          <w:sz w:val="16"/>
        </w:rPr>
        <w:t xml:space="preserve"> now generally </w:t>
      </w:r>
      <w:r w:rsidRPr="004D24C1">
        <w:rPr>
          <w:rStyle w:val="StyleUnderline"/>
        </w:rPr>
        <w:t>using less</w:t>
      </w:r>
      <w:r w:rsidRPr="004D24C1">
        <w:rPr>
          <w:sz w:val="16"/>
        </w:rPr>
        <w:t xml:space="preserve"> for most </w:t>
      </w:r>
      <w:r w:rsidRPr="004D24C1">
        <w:rPr>
          <w:rStyle w:val="StyleUnderline"/>
        </w:rPr>
        <w:t>resources year after year, even as our economy and population continue to grow</w:t>
      </w:r>
      <w:r w:rsidRPr="004D24C1">
        <w:rPr>
          <w:sz w:val="16"/>
        </w:rPr>
        <w:t xml:space="preserve">. What's more, </w:t>
      </w:r>
      <w:r w:rsidRPr="004D24C1">
        <w:rPr>
          <w:rStyle w:val="StyleUnderline"/>
        </w:rPr>
        <w:t xml:space="preserve">we're also polluting the air and water less, emitting fewer greenhouse gases, and seeing population increases in many animals </w:t>
      </w:r>
      <w:r w:rsidRPr="004D24C1">
        <w:rPr>
          <w:sz w:val="16"/>
        </w:rPr>
        <w:t xml:space="preserve">that had almost vanished. </w:t>
      </w:r>
      <w:r w:rsidRPr="004D24C1">
        <w:rPr>
          <w:rStyle w:val="StyleUnderline"/>
        </w:rPr>
        <w:t>America</w:t>
      </w:r>
      <w:r w:rsidRPr="004D24C1">
        <w:rPr>
          <w:sz w:val="16"/>
        </w:rPr>
        <w:t xml:space="preserve">, in short, </w:t>
      </w:r>
      <w:r w:rsidRPr="004D24C1">
        <w:rPr>
          <w:rStyle w:val="StyleUnderline"/>
        </w:rPr>
        <w:t>is post-peak in its exploitation</w:t>
      </w:r>
      <w:r w:rsidRPr="004D24C1">
        <w:rPr>
          <w:sz w:val="16"/>
        </w:rPr>
        <w:t xml:space="preserve"> of the earth. </w:t>
      </w:r>
      <w:r w:rsidRPr="004D24C1">
        <w:rPr>
          <w:rStyle w:val="StyleUnderline"/>
        </w:rPr>
        <w:t>The situation is similar in many other rich countries, and even developing countries</w:t>
      </w:r>
      <w:r w:rsidRPr="004D24C1">
        <w:rPr>
          <w:sz w:val="16"/>
        </w:rPr>
        <w:t xml:space="preserve"> such as China are now taking better care of the planet in important ways. </w:t>
      </w:r>
      <w:r w:rsidRPr="004D24C1">
        <w:rPr>
          <w:rStyle w:val="StyleUnderline"/>
        </w:rPr>
        <w:t>How did this happen</w:t>
      </w:r>
      <w:r w:rsidRPr="004D24C1">
        <w:rPr>
          <w:sz w:val="16"/>
        </w:rPr>
        <w:t xml:space="preserve">? </w:t>
      </w:r>
      <w:r w:rsidRPr="004D24C1">
        <w:rPr>
          <w:rStyle w:val="Emphasis"/>
        </w:rPr>
        <w:t>Through more capitalism, not less</w:t>
      </w:r>
      <w:r w:rsidRPr="004D24C1">
        <w:rPr>
          <w:sz w:val="16"/>
        </w:rPr>
        <w:t xml:space="preserve">: The strangest aspect of the story is that </w:t>
      </w:r>
      <w:r w:rsidRPr="004D24C1">
        <w:rPr>
          <w:rStyle w:val="StyleUnderline"/>
        </w:rPr>
        <w:t>we didn't make any radical course changes to eliminate the trade-off</w:t>
      </w:r>
      <w:r w:rsidRPr="004D24C1">
        <w:rPr>
          <w:sz w:val="16"/>
        </w:rPr>
        <w:t xml:space="preserve"> between human prosperity and planetary health. Instead, </w:t>
      </w:r>
      <w:r w:rsidRPr="004D24C1">
        <w:rPr>
          <w:rStyle w:val="StyleUnderline"/>
        </w:rPr>
        <w:t xml:space="preserve">we just got </w:t>
      </w:r>
      <w:r w:rsidRPr="004D24C1">
        <w:rPr>
          <w:sz w:val="16"/>
        </w:rPr>
        <w:t>a lot</w:t>
      </w:r>
      <w:r w:rsidRPr="004D24C1">
        <w:rPr>
          <w:rStyle w:val="StyleUnderline"/>
        </w:rPr>
        <w:t xml:space="preserve"> better at doing things we'd already been doing</w:t>
      </w:r>
      <w:r w:rsidRPr="004D24C1">
        <w:rPr>
          <w:sz w:val="16"/>
        </w:rPr>
        <w:t xml:space="preserve">. In particular, </w:t>
      </w:r>
      <w:r w:rsidRPr="004D24C1">
        <w:rPr>
          <w:rStyle w:val="StyleUnderline"/>
        </w:rPr>
        <w:t>we got better at combining tech</w:t>
      </w:r>
      <w:r w:rsidRPr="004D24C1">
        <w:rPr>
          <w:sz w:val="16"/>
        </w:rPr>
        <w:t xml:space="preserve">nological progress </w:t>
      </w:r>
      <w:r w:rsidRPr="004D24C1">
        <w:rPr>
          <w:rStyle w:val="StyleUnderline"/>
        </w:rPr>
        <w:t xml:space="preserve">with capitalism to satisfy human wants and needs. </w:t>
      </w:r>
      <w:r w:rsidRPr="004D24C1">
        <w:rPr>
          <w:sz w:val="16"/>
        </w:rPr>
        <w:t xml:space="preserve">McAfee's book documents how technological progress spurred by market competition is dematerializing the economy. McAfee makes a strong case that climate change is an open-access commons problem that markets can dematerialize once a price is put on greenhouse gas emissions. The upshot is that Klein, The Guardian, and many of the </w:t>
      </w:r>
      <w:r w:rsidRPr="004D24C1">
        <w:rPr>
          <w:rStyle w:val="StyleUnderline"/>
        </w:rPr>
        <w:t>climate strikers have it</w:t>
      </w:r>
      <w:r w:rsidRPr="004D24C1">
        <w:rPr>
          <w:sz w:val="16"/>
        </w:rPr>
        <w:t xml:space="preserve"> exactly </w:t>
      </w:r>
      <w:r w:rsidRPr="004D24C1">
        <w:rPr>
          <w:rStyle w:val="StyleUnderline"/>
        </w:rPr>
        <w:t>backwards</w:t>
      </w:r>
      <w:r w:rsidRPr="004D24C1">
        <w:rPr>
          <w:sz w:val="16"/>
        </w:rPr>
        <w:t xml:space="preserve">. Properly incentivized </w:t>
      </w:r>
      <w:r w:rsidRPr="004D24C1">
        <w:rPr>
          <w:rStyle w:val="Emphasis"/>
        </w:rPr>
        <w:t>capitalism is the key to solving the problems caused by climate change</w:t>
      </w:r>
      <w:r w:rsidRPr="004D24C1">
        <w:rPr>
          <w:sz w:val="16"/>
        </w:rPr>
        <w:t>.</w:t>
      </w:r>
    </w:p>
    <w:p w14:paraId="39E0C8C0" w14:textId="31D32033" w:rsidR="00712773" w:rsidRPr="004D24C1" w:rsidRDefault="00712773" w:rsidP="00712773">
      <w:pPr>
        <w:pStyle w:val="Heading2"/>
      </w:pPr>
      <w:r w:rsidRPr="004D24C1">
        <w:t>2AC – Link</w:t>
      </w:r>
    </w:p>
    <w:p w14:paraId="0B8724D0" w14:textId="42BF2D44" w:rsidR="004A6A4C" w:rsidRPr="004D24C1" w:rsidRDefault="004A6A4C" w:rsidP="004A6A4C">
      <w:pPr>
        <w:pStyle w:val="Heading3"/>
      </w:pPr>
      <w:r w:rsidRPr="004D24C1">
        <w:t>2AC – Link Turn: Death Penalty</w:t>
      </w:r>
    </w:p>
    <w:p w14:paraId="06FC3E29" w14:textId="77777777" w:rsidR="00712773" w:rsidRPr="004D24C1" w:rsidRDefault="00712773" w:rsidP="00712773">
      <w:pPr>
        <w:pStyle w:val="Heading4"/>
      </w:pPr>
      <w:r w:rsidRPr="004D24C1">
        <w:t>The death penalty is a tool of capitalist control.</w:t>
      </w:r>
    </w:p>
    <w:p w14:paraId="15E96664" w14:textId="77777777" w:rsidR="00712773" w:rsidRPr="004D24C1" w:rsidRDefault="00712773" w:rsidP="00712773">
      <w:r w:rsidRPr="004D24C1">
        <w:t>This card also answers backlash – it refers to growing support to ban the death penalty which makes today distinct from the 1970s.</w:t>
      </w:r>
    </w:p>
    <w:p w14:paraId="3609C659" w14:textId="77777777" w:rsidR="00712773" w:rsidRPr="004D24C1" w:rsidRDefault="00712773" w:rsidP="00712773">
      <w:r w:rsidRPr="004D24C1">
        <w:rPr>
          <w:rStyle w:val="Style13ptBold"/>
        </w:rPr>
        <w:t>Cornish 11</w:t>
      </w:r>
      <w:r w:rsidRPr="004D24C1">
        <w:t xml:space="preserve"> [Megan Cornish, BA from Cornell University, Capitalism and the death penalty, Freedom Socialist Party, 9-21-2011, Accessible Online at https://socialism.com/fs-article/capitalism-and-the-death-penalty/] DL 7-14-2020</w:t>
      </w:r>
    </w:p>
    <w:p w14:paraId="300B0AC4" w14:textId="77777777" w:rsidR="00712773" w:rsidRPr="004D24C1" w:rsidRDefault="00712773" w:rsidP="00712773">
      <w:pPr>
        <w:rPr>
          <w:sz w:val="16"/>
        </w:rPr>
      </w:pPr>
      <w:r w:rsidRPr="004D24C1">
        <w:rPr>
          <w:sz w:val="16"/>
        </w:rPr>
        <w:t xml:space="preserve">By the time they murdered him, the whole world knew who Troy Davis was — a Black man framed for the killing of a cop 20 years ago. Despite an international campaign that exposed powerful evidence of his innocence, Davis was executed by the state of Georgia on Sept. 21, 2011 with explicit approval of the U.S. Supreme Court. His callous killing has added tremendous momentum to the fight against the death penalty in the U.S.A. </w:t>
      </w:r>
      <w:r w:rsidRPr="004D24C1">
        <w:rPr>
          <w:rStyle w:val="StyleUnderline"/>
        </w:rPr>
        <w:t>Most countries have abolished capital punishment</w:t>
      </w:r>
      <w:r w:rsidRPr="004D24C1">
        <w:rPr>
          <w:sz w:val="16"/>
        </w:rPr>
        <w:t xml:space="preserve">. Why does </w:t>
      </w:r>
      <w:r w:rsidRPr="004D24C1">
        <w:rPr>
          <w:rStyle w:val="StyleUnderline"/>
        </w:rPr>
        <w:t>the U.S</w:t>
      </w:r>
      <w:r w:rsidRPr="004D24C1">
        <w:rPr>
          <w:sz w:val="16"/>
        </w:rPr>
        <w:t xml:space="preserve">., still </w:t>
      </w:r>
      <w:r w:rsidRPr="004D24C1">
        <w:rPr>
          <w:rStyle w:val="Emphasis"/>
        </w:rPr>
        <w:t>the center of world capitalism</w:t>
      </w:r>
      <w:r w:rsidRPr="004D24C1">
        <w:rPr>
          <w:rStyle w:val="StyleUnderline"/>
        </w:rPr>
        <w:t>, cling to this barbaric practice? Because the</w:t>
      </w:r>
      <w:r w:rsidRPr="004D24C1">
        <w:rPr>
          <w:sz w:val="16"/>
        </w:rPr>
        <w:t xml:space="preserve"> handful of </w:t>
      </w:r>
      <w:r w:rsidRPr="004D24C1">
        <w:rPr>
          <w:rStyle w:val="StyleUnderline"/>
        </w:rPr>
        <w:t>super-rich</w:t>
      </w:r>
      <w:r w:rsidRPr="004D24C1">
        <w:rPr>
          <w:sz w:val="16"/>
        </w:rPr>
        <w:t xml:space="preserve"> who rule this country </w:t>
      </w:r>
      <w:r w:rsidRPr="004D24C1">
        <w:rPr>
          <w:rStyle w:val="StyleUnderline"/>
        </w:rPr>
        <w:t>need state terror to keep their grip on power.</w:t>
      </w:r>
      <w:r w:rsidRPr="004D24C1">
        <w:rPr>
          <w:sz w:val="16"/>
        </w:rPr>
        <w:t xml:space="preserve"> Racist history. The origin of </w:t>
      </w:r>
      <w:r w:rsidRPr="004D24C1">
        <w:rPr>
          <w:rStyle w:val="StyleUnderline"/>
        </w:rPr>
        <w:t>the death penalty</w:t>
      </w:r>
      <w:r w:rsidRPr="004D24C1">
        <w:rPr>
          <w:sz w:val="16"/>
        </w:rPr>
        <w:t xml:space="preserve"> in the United States </w:t>
      </w:r>
      <w:r w:rsidRPr="004D24C1">
        <w:rPr>
          <w:rStyle w:val="StyleUnderline"/>
        </w:rPr>
        <w:t>is rooted in slavery. Life-and-death control</w:t>
      </w:r>
      <w:r w:rsidRPr="004D24C1">
        <w:rPr>
          <w:sz w:val="16"/>
        </w:rPr>
        <w:t xml:space="preserve"> over slaves </w:t>
      </w:r>
      <w:r w:rsidRPr="004D24C1">
        <w:rPr>
          <w:rStyle w:val="StyleUnderline"/>
        </w:rPr>
        <w:t>was fundamental to Black bondage</w:t>
      </w:r>
      <w:r w:rsidRPr="004D24C1">
        <w:rPr>
          <w:sz w:val="16"/>
        </w:rPr>
        <w:t xml:space="preserve">. After the brief post-Civil War period of Reconstruction, when federal troops enforced the civil rights of freed slaves, </w:t>
      </w:r>
      <w:r w:rsidRPr="004D24C1">
        <w:rPr>
          <w:rStyle w:val="StyleUnderline"/>
        </w:rPr>
        <w:t>lynching became rampant</w:t>
      </w:r>
      <w:r w:rsidRPr="004D24C1">
        <w:rPr>
          <w:sz w:val="16"/>
        </w:rPr>
        <w:t xml:space="preserve"> throughout the former Confederacy. Only when decades of civil rights militancy finally weakened the power of the Ku Klux Klan and lynching became widely condemned did capital punishment increase dramatically. Says David Jacobs, lead author of a study at Ohio State University, </w:t>
      </w:r>
      <w:r w:rsidRPr="004D24C1">
        <w:rPr>
          <w:rStyle w:val="StyleUnderline"/>
        </w:rPr>
        <w:t xml:space="preserve">the death penalty is “a sort of </w:t>
      </w:r>
      <w:r w:rsidRPr="004D24C1">
        <w:rPr>
          <w:rStyle w:val="Emphasis"/>
        </w:rPr>
        <w:t>legal replacement” for lynching</w:t>
      </w:r>
      <w:r w:rsidRPr="004D24C1">
        <w:rPr>
          <w:sz w:val="16"/>
        </w:rPr>
        <w:t xml:space="preserve">. Since 1976, </w:t>
      </w:r>
      <w:r w:rsidRPr="004D24C1">
        <w:rPr>
          <w:rStyle w:val="StyleUnderline"/>
        </w:rPr>
        <w:t xml:space="preserve">88 percent of </w:t>
      </w:r>
      <w:r w:rsidRPr="004D24C1">
        <w:rPr>
          <w:sz w:val="16"/>
        </w:rPr>
        <w:t xml:space="preserve">state </w:t>
      </w:r>
      <w:r w:rsidRPr="004D24C1">
        <w:rPr>
          <w:rStyle w:val="StyleUnderline"/>
        </w:rPr>
        <w:t xml:space="preserve">executions have been in the South — the same states with </w:t>
      </w:r>
      <w:r w:rsidRPr="004D24C1">
        <w:rPr>
          <w:sz w:val="16"/>
        </w:rPr>
        <w:t xml:space="preserve">a history of </w:t>
      </w:r>
      <w:r w:rsidRPr="004D24C1">
        <w:rPr>
          <w:rStyle w:val="StyleUnderline"/>
        </w:rPr>
        <w:t>lynching</w:t>
      </w:r>
      <w:r w:rsidRPr="004D24C1">
        <w:rPr>
          <w:sz w:val="16"/>
        </w:rPr>
        <w:t xml:space="preserve">. Further facts speak volumes. Today, </w:t>
      </w:r>
      <w:r w:rsidRPr="004D24C1">
        <w:rPr>
          <w:rStyle w:val="StyleUnderline"/>
        </w:rPr>
        <w:t>there are nearly 3,500 death-row prisoners</w:t>
      </w:r>
      <w:r w:rsidRPr="004D24C1">
        <w:rPr>
          <w:sz w:val="16"/>
        </w:rPr>
        <w:t xml:space="preserve">. Of them </w:t>
      </w:r>
      <w:r w:rsidRPr="004D24C1">
        <w:rPr>
          <w:rStyle w:val="StyleUnderline"/>
        </w:rPr>
        <w:t>42 percent are Black, even though African Americans are just 13 percent of the total population. Death sentences against people of color are far more likely if the alleged victim is white.</w:t>
      </w:r>
      <w:r w:rsidRPr="004D24C1">
        <w:rPr>
          <w:sz w:val="16"/>
        </w:rPr>
        <w:t xml:space="preserve"> The death penalty and state repression. </w:t>
      </w:r>
      <w:r w:rsidRPr="004D24C1">
        <w:rPr>
          <w:rStyle w:val="StyleUnderline"/>
        </w:rPr>
        <w:t>Nothing shows the repulsive core of capitalism so well as its use of capital punishment and the whole prison system, both indispensable to the rule of wealth.</w:t>
      </w:r>
      <w:r w:rsidRPr="004D24C1">
        <w:rPr>
          <w:sz w:val="16"/>
        </w:rPr>
        <w:t xml:space="preserve"> Karl </w:t>
      </w:r>
      <w:r w:rsidRPr="004D24C1">
        <w:rPr>
          <w:rStyle w:val="StyleUnderline"/>
        </w:rPr>
        <w:t>Marx</w:t>
      </w:r>
      <w:r w:rsidRPr="004D24C1">
        <w:rPr>
          <w:sz w:val="16"/>
        </w:rPr>
        <w:t xml:space="preserve"> and Frederick Engels </w:t>
      </w:r>
      <w:r w:rsidRPr="004D24C1">
        <w:rPr>
          <w:rStyle w:val="StyleUnderline"/>
        </w:rPr>
        <w:t>defined the state as “a body of armed men</w:t>
      </w:r>
      <w:r w:rsidRPr="004D24C1">
        <w:rPr>
          <w:sz w:val="16"/>
        </w:rPr>
        <w:t xml:space="preserve">.” Its job under </w:t>
      </w:r>
      <w:r w:rsidRPr="004D24C1">
        <w:rPr>
          <w:rStyle w:val="StyleUnderline"/>
        </w:rPr>
        <w:t>capitalism</w:t>
      </w:r>
      <w:r w:rsidRPr="004D24C1">
        <w:rPr>
          <w:sz w:val="16"/>
        </w:rPr>
        <w:t xml:space="preserve"> is to </w:t>
      </w:r>
      <w:r w:rsidRPr="004D24C1">
        <w:rPr>
          <w:rStyle w:val="Emphasis"/>
        </w:rPr>
        <w:t>disarm the have-nots</w:t>
      </w:r>
      <w:r w:rsidRPr="004D24C1">
        <w:rPr>
          <w:rStyle w:val="StyleUnderline"/>
        </w:rPr>
        <w:t xml:space="preserve"> and tyrannize those most likely to revolt</w:t>
      </w:r>
      <w:r w:rsidRPr="004D24C1">
        <w:rPr>
          <w:sz w:val="16"/>
        </w:rPr>
        <w:t xml:space="preserve">. As journalist and innocent death-row inmate Mumia Abu-Jamal puts it, </w:t>
      </w:r>
      <w:r w:rsidRPr="004D24C1">
        <w:rPr>
          <w:rStyle w:val="StyleUnderline"/>
        </w:rPr>
        <w:t>prisons serve to inculcate</w:t>
      </w:r>
      <w:r w:rsidRPr="004D24C1">
        <w:rPr>
          <w:sz w:val="16"/>
        </w:rPr>
        <w:t xml:space="preserve"> </w:t>
      </w:r>
      <w:r w:rsidRPr="004D24C1">
        <w:rPr>
          <w:rStyle w:val="Emphasis"/>
        </w:rPr>
        <w:t xml:space="preserve">“terror in the minds of the working </w:t>
      </w:r>
      <w:r w:rsidRPr="004D24C1">
        <w:rPr>
          <w:rStyle w:val="StyleUnderline"/>
        </w:rPr>
        <w:t>class, as a tool of class and racial discipline</w:t>
      </w:r>
      <w:r w:rsidRPr="004D24C1">
        <w:rPr>
          <w:sz w:val="16"/>
        </w:rPr>
        <w:t xml:space="preserve">.” Historically, especially in times of political ferment, </w:t>
      </w:r>
      <w:r w:rsidRPr="004D24C1">
        <w:rPr>
          <w:rStyle w:val="StyleUnderline"/>
        </w:rPr>
        <w:t>the death penalty has been used against labor militants, anarchists and socialists</w:t>
      </w:r>
      <w:r w:rsidRPr="004D24C1">
        <w:rPr>
          <w:sz w:val="16"/>
        </w:rPr>
        <w:t xml:space="preserve">. Among the most famous executions were </w:t>
      </w:r>
      <w:r w:rsidRPr="004D24C1">
        <w:rPr>
          <w:rStyle w:val="StyleUnderline"/>
        </w:rPr>
        <w:t>Joe Hill</w:t>
      </w:r>
      <w:r w:rsidRPr="004D24C1">
        <w:rPr>
          <w:sz w:val="16"/>
        </w:rPr>
        <w:t xml:space="preserve">, Industrial Workers of the World organizer and troubadour; the </w:t>
      </w:r>
      <w:r w:rsidRPr="004D24C1">
        <w:rPr>
          <w:rStyle w:val="StyleUnderline"/>
        </w:rPr>
        <w:t>Haymarket Square martyrs</w:t>
      </w:r>
      <w:r w:rsidRPr="004D24C1">
        <w:rPr>
          <w:sz w:val="16"/>
        </w:rPr>
        <w:t xml:space="preserve"> who led the Chicago movement for the eight-hour day; anarchist agitators </w:t>
      </w:r>
      <w:r w:rsidRPr="004D24C1">
        <w:rPr>
          <w:rStyle w:val="StyleUnderline"/>
        </w:rPr>
        <w:t>Sacco and Vanzetti</w:t>
      </w:r>
      <w:r w:rsidRPr="004D24C1">
        <w:rPr>
          <w:sz w:val="16"/>
        </w:rPr>
        <w:t xml:space="preserve">; </w:t>
      </w:r>
      <w:r w:rsidRPr="004D24C1">
        <w:rPr>
          <w:rStyle w:val="StyleUnderline"/>
        </w:rPr>
        <w:t>and</w:t>
      </w:r>
      <w:r w:rsidRPr="004D24C1">
        <w:rPr>
          <w:sz w:val="16"/>
        </w:rPr>
        <w:t xml:space="preserve"> Communist Party members </w:t>
      </w:r>
      <w:r w:rsidRPr="004D24C1">
        <w:rPr>
          <w:rStyle w:val="StyleUnderline"/>
        </w:rPr>
        <w:t>Julius and Ethel Rosenburg</w:t>
      </w:r>
      <w:r w:rsidRPr="004D24C1">
        <w:rPr>
          <w:sz w:val="16"/>
        </w:rPr>
        <w:t xml:space="preserve">. </w:t>
      </w:r>
      <w:r w:rsidRPr="004D24C1">
        <w:rPr>
          <w:rStyle w:val="Emphasis"/>
        </w:rPr>
        <w:t>All were flagrant, politically motivated executions</w:t>
      </w:r>
      <w:r w:rsidRPr="004D24C1">
        <w:rPr>
          <w:sz w:val="16"/>
        </w:rPr>
        <w:t xml:space="preserve">. Countless frame-ups and </w:t>
      </w:r>
      <w:r w:rsidRPr="004D24C1">
        <w:rPr>
          <w:rStyle w:val="StyleUnderline"/>
        </w:rPr>
        <w:t>death sentences of Black Panthers and American Indian Movement members</w:t>
      </w:r>
      <w:r w:rsidRPr="004D24C1">
        <w:rPr>
          <w:sz w:val="16"/>
        </w:rPr>
        <w:t xml:space="preserve"> in the ’70s and ’80s are still being fought, in the streets and in the courtroom. But under pressure from the civil rights struggle of the ’60s, </w:t>
      </w:r>
      <w:r w:rsidRPr="004D24C1">
        <w:rPr>
          <w:rStyle w:val="StyleUnderline"/>
        </w:rPr>
        <w:t xml:space="preserve">the Supreme Court ruled in 1972 that two death penalty cases constituted cruel and unusual punishment </w:t>
      </w:r>
      <w:r w:rsidRPr="004D24C1">
        <w:rPr>
          <w:sz w:val="16"/>
        </w:rPr>
        <w:t xml:space="preserve">because of racist and arbitrary application. But a </w:t>
      </w:r>
      <w:r w:rsidRPr="004D24C1">
        <w:rPr>
          <w:rStyle w:val="Emphasis"/>
        </w:rPr>
        <w:t>conservative backlash was unleashed</w:t>
      </w:r>
      <w:r w:rsidRPr="004D24C1">
        <w:rPr>
          <w:sz w:val="16"/>
        </w:rPr>
        <w:t xml:space="preserve"> against the gains of the tumultuous ’60s and early ’70s. A relentless corporate media campaign for “law and order” led to the “war on drugs,” “three-strikes” life sentences, and to the revival of capital punishment. The Supreme Court reversed its moratorium in 1976. Polls in the ’80s and ’90s showed support for executions around 75 percent. President Clinton gave the death penalty a big boost with his 1996 Anti-Terrorism and Effective Death Penalty Act, which bars federal courts from reconsidering legal and factual issues ruled on by state courts. In effect, “Innocence is no defense.” Not coincidentally, the Act passed soon after exonerations based on DNA evidence began to mount. </w:t>
      </w:r>
      <w:r w:rsidRPr="004D24C1">
        <w:rPr>
          <w:rStyle w:val="StyleUnderline"/>
        </w:rPr>
        <w:t>A growing movement. Today the tide is turning against capital punishment,</w:t>
      </w:r>
      <w:r w:rsidRPr="004D24C1">
        <w:rPr>
          <w:sz w:val="16"/>
        </w:rPr>
        <w:t xml:space="preserve"> partly </w:t>
      </w:r>
      <w:r w:rsidRPr="004D24C1">
        <w:rPr>
          <w:rStyle w:val="StyleUnderline"/>
        </w:rPr>
        <w:t>due to publicized, flagrant cases of injustice</w:t>
      </w:r>
      <w:r w:rsidRPr="004D24C1">
        <w:rPr>
          <w:sz w:val="16"/>
        </w:rPr>
        <w:t xml:space="preserve">. In Missouri, the case of </w:t>
      </w:r>
      <w:r w:rsidRPr="004D24C1">
        <w:rPr>
          <w:rStyle w:val="StyleUnderline"/>
        </w:rPr>
        <w:t>Reggie Clemons</w:t>
      </w:r>
      <w:r w:rsidRPr="004D24C1">
        <w:rPr>
          <w:sz w:val="16"/>
        </w:rPr>
        <w:t xml:space="preserve">, like </w:t>
      </w:r>
      <w:r w:rsidRPr="004D24C1">
        <w:rPr>
          <w:rStyle w:val="StyleUnderline"/>
        </w:rPr>
        <w:t>Troy Davis</w:t>
      </w:r>
      <w:r w:rsidRPr="004D24C1">
        <w:rPr>
          <w:sz w:val="16"/>
        </w:rPr>
        <w:t>’, contains no physical evidence linking him to the crime, police coercion of witnesses, two highly questionable witnesses who were themselves suspects, and racist dismissals of Blacks from the jury. Texas had scheduled the execution of Hank Skinner on Nov. 9, 2011, refusing to conduct DNA tests on all of the evidence from his trial, despite a decade of legal requests. At the last minute an appeals court temporarily stayed the Nov. 9 killing. The Obama administration is seeking the death penalty at one of its infamous Guantánamo military tribunals. The defendant, Abd al-Rahim al-</w:t>
      </w:r>
      <w:r w:rsidRPr="004D24C1">
        <w:rPr>
          <w:rStyle w:val="StyleUnderline"/>
        </w:rPr>
        <w:t>Nashiri</w:t>
      </w:r>
      <w:r w:rsidRPr="004D24C1">
        <w:rPr>
          <w:sz w:val="16"/>
        </w:rPr>
        <w:t xml:space="preserve"> — under prolonged and severe torture — confessed to a role in the bombing of the USS Cole in 2002. The number of those sentenced to death and later proven innocent has had a powerful impact on public opinion. Since 1973, </w:t>
      </w:r>
      <w:r w:rsidRPr="004D24C1">
        <w:rPr>
          <w:rStyle w:val="StyleUnderline"/>
        </w:rPr>
        <w:t>138 prisoners have been exonerated</w:t>
      </w:r>
      <w:r w:rsidRPr="004D24C1">
        <w:rPr>
          <w:sz w:val="16"/>
        </w:rPr>
        <w:t xml:space="preserve">, mainly with DNA evidence unavailable at the time of their convictions. The Innocence Project is a national organization dedicated to clearing the wrongfully convicted and reforming the criminal law system. </w:t>
      </w:r>
      <w:r w:rsidRPr="004D24C1">
        <w:rPr>
          <w:rStyle w:val="StyleUnderline"/>
        </w:rPr>
        <w:t xml:space="preserve">Sixteen states and the District of Columbia have at last ended capital punishment. </w:t>
      </w:r>
      <w:r w:rsidRPr="004D24C1">
        <w:rPr>
          <w:sz w:val="16"/>
        </w:rPr>
        <w:t xml:space="preserve">Overall, dogged organizing by the Left and other long-time opponents of the </w:t>
      </w:r>
      <w:r w:rsidRPr="004D24C1">
        <w:rPr>
          <w:rStyle w:val="StyleUnderline"/>
        </w:rPr>
        <w:t>death penalty is connecting with</w:t>
      </w:r>
      <w:r w:rsidRPr="004D24C1">
        <w:rPr>
          <w:sz w:val="16"/>
        </w:rPr>
        <w:t xml:space="preserve"> a rising mass awareness of </w:t>
      </w:r>
      <w:r w:rsidRPr="004D24C1">
        <w:rPr>
          <w:rStyle w:val="StyleUnderline"/>
        </w:rPr>
        <w:t>the inequality of our economic system — one that relies on the power of life and death over human beings to maintain its rule</w:t>
      </w:r>
      <w:r w:rsidRPr="004D24C1">
        <w:rPr>
          <w:sz w:val="16"/>
        </w:rPr>
        <w:t>. As Mumia recently wrote, “The Troy Davis movement amassed almost a million signatures on petitions. Remarkable. But signatures … aren’t people in the streets. If a million people were on the march, maybe, maybe — he would be alive.” The task ahead is to mobilize those millions.</w:t>
      </w:r>
    </w:p>
    <w:p w14:paraId="32A8D127" w14:textId="77777777" w:rsidR="00712773" w:rsidRPr="004D24C1" w:rsidRDefault="00712773" w:rsidP="00712773">
      <w:pPr>
        <w:pStyle w:val="Heading4"/>
      </w:pPr>
      <w:r w:rsidRPr="004D24C1">
        <w:t>Abolishing the death penalty removes capitalism’s ability to control the public – it’s a step toward socialism because it recognizes the dignity of all life.</w:t>
      </w:r>
    </w:p>
    <w:p w14:paraId="116C97BE" w14:textId="77777777" w:rsidR="00712773" w:rsidRPr="004D24C1" w:rsidRDefault="00712773" w:rsidP="00712773">
      <w:r w:rsidRPr="004D24C1">
        <w:rPr>
          <w:rStyle w:val="Style13ptBold"/>
        </w:rPr>
        <w:t xml:space="preserve">Sculos 17 </w:t>
      </w:r>
      <w:r w:rsidRPr="004D24C1">
        <w:t xml:space="preserve">[Bryant William Sculos, PhD and visiting assistant professor of global politics and theory at Worcester State University, Left of Death: The Socialist Case Against the Death Penalty, New Politics, 1-10-2017, Accessible Online at </w:t>
      </w:r>
      <w:hyperlink r:id="rId84" w:history="1">
        <w:r w:rsidRPr="004D24C1">
          <w:rPr>
            <w:rStyle w:val="Hyperlink"/>
          </w:rPr>
          <w:t>https://newpol.org/left-death-socialist-case-against-death-penalty/</w:t>
        </w:r>
      </w:hyperlink>
      <w:r w:rsidRPr="004D24C1">
        <w:t xml:space="preserve"> ] DL 7-14-2020</w:t>
      </w:r>
    </w:p>
    <w:p w14:paraId="0E060DF2" w14:textId="77777777" w:rsidR="00712773" w:rsidRPr="004D24C1" w:rsidRDefault="00712773" w:rsidP="00712773">
      <w:pPr>
        <w:rPr>
          <w:rStyle w:val="StyleUnderline"/>
        </w:rPr>
      </w:pPr>
      <w:r w:rsidRPr="004D24C1">
        <w:rPr>
          <w:sz w:val="16"/>
        </w:rPr>
        <w:t xml:space="preserve">On January 10, 2017, </w:t>
      </w:r>
      <w:r w:rsidRPr="004D24C1">
        <w:rPr>
          <w:rStyle w:val="StyleUnderline"/>
        </w:rPr>
        <w:t>white supremacist and mass murderer</w:t>
      </w:r>
      <w:r w:rsidRPr="004D24C1">
        <w:rPr>
          <w:sz w:val="16"/>
        </w:rPr>
        <w:t xml:space="preserve"> Dylann </w:t>
      </w:r>
      <w:r w:rsidRPr="004D24C1">
        <w:rPr>
          <w:rStyle w:val="StyleUnderline"/>
        </w:rPr>
        <w:t>Roof was sentenced to death by a jury of his peers in federal court</w:t>
      </w:r>
      <w:r w:rsidRPr="004D24C1">
        <w:rPr>
          <w:sz w:val="16"/>
        </w:rPr>
        <w:t xml:space="preserve">. He was deemed competent to stand trial multiple times, despite serious questions regarding his mental stability. He was afforded what, by all means, appeared to be a competent legal team to defend him against the charges stemming from the shooting of ten (killing nine) Black church-goers at Mother Emmanuel African Methodist Church in South Carolina on June 17, 2015, though Roof decided to abandon legal counsel at several points in the legal process. Roof was 21 years old at the time of the attack—barely old enough to legally consume alcohol and not old enough to even rent a car. He has expressed nothing resembling regret for his crimes, and in fact has remained steadfast in his justification for them. Assuming the psychological experts are right and Roof lacks any kind of relevant mental illness, I have no sympathy for Roof nor should anyone else. I even understand the visceral desire to want to see Roof suffer the ultimate penalty for his crimes. If anyone deserves the death penalty, it is Dylann Roof. What is most often missing from such pronouncements like this “If anyone deserves it, it is…” is this: </w:t>
      </w:r>
      <w:r w:rsidRPr="004D24C1">
        <w:rPr>
          <w:rStyle w:val="StyleUnderline"/>
        </w:rPr>
        <w:t>No one deserves the death penalty</w:t>
      </w:r>
      <w:r w:rsidRPr="004D24C1">
        <w:rPr>
          <w:sz w:val="16"/>
        </w:rPr>
        <w:t xml:space="preserve">. If anyone deserves the death penalty it is Dylann Roof, and </w:t>
      </w:r>
      <w:r w:rsidRPr="004D24C1">
        <w:rPr>
          <w:rStyle w:val="StyleUnderline"/>
        </w:rPr>
        <w:t>despite his crimes</w:t>
      </w:r>
      <w:r w:rsidRPr="004D24C1">
        <w:rPr>
          <w:sz w:val="16"/>
        </w:rPr>
        <w:t xml:space="preserve">, complete </w:t>
      </w:r>
      <w:r w:rsidRPr="004D24C1">
        <w:rPr>
          <w:rStyle w:val="StyleUnderline"/>
        </w:rPr>
        <w:t>lack of remorse, and that he was afforded all the legal opportunities</w:t>
      </w:r>
      <w:r w:rsidRPr="004D24C1">
        <w:rPr>
          <w:sz w:val="16"/>
        </w:rPr>
        <w:t xml:space="preserve"> to defend himself in court</w:t>
      </w:r>
      <w:r w:rsidRPr="004D24C1">
        <w:rPr>
          <w:rStyle w:val="StyleUnderline"/>
        </w:rPr>
        <w:t>, no one deserves the death penalty—not even Dylann Roof</w:t>
      </w:r>
      <w:r w:rsidRPr="004D24C1">
        <w:rPr>
          <w:sz w:val="16"/>
        </w:rPr>
        <w:t xml:space="preserve">. While there are good liberal and conservative reasons to oppose the death penalty, this essay will expound </w:t>
      </w:r>
      <w:r w:rsidRPr="004D24C1">
        <w:rPr>
          <w:rStyle w:val="StyleUnderline"/>
        </w:rPr>
        <w:t>an explicitly socialist case against this most horrific legal institution</w:t>
      </w:r>
      <w:r w:rsidRPr="004D24C1">
        <w:rPr>
          <w:sz w:val="16"/>
        </w:rPr>
        <w:t xml:space="preserve">. If socialism means the replacement of the private ownership of the means of production and marketized access to basic goods and resources with democratic control over the same, there seems to be no reason to think that so long as our laws are genuinely democratically decided upon that </w:t>
      </w:r>
      <w:r w:rsidRPr="004D24C1">
        <w:rPr>
          <w:rStyle w:val="StyleUnderline"/>
        </w:rPr>
        <w:t>the death penalty would be inherently inconsistent with socialism</w:t>
      </w:r>
      <w:r w:rsidRPr="004D24C1">
        <w:rPr>
          <w:sz w:val="16"/>
        </w:rPr>
        <w:t xml:space="preserve">. If the people come together and decide that for certain crimes where there are confessions and evidence that proves the crime beyond a shadow of a doubt, why should this practice be disallowed? We could start with the perhaps more well-known response rooted in how the death penalty is actually carried out in the countries where it is still practiced like the US, Iran, China, North Korea, Saudi Arabia, and Sudan. The argument here is that the death penalty is unjust because people are executed for political reasons, through racially-biased processes, and in absence of the kind of evidence that we imagine should be necessary to carry out such a final, unalterable punishment. The consequence of this argument is that if the process were to be made more just and fair, the penalty would then be acceptable for the most heinous of crimes. I reject this argument, and I think all socialists should as well. Before proceeding to the socialist case against the death penalty, I want to state firmly, that despite the fact that I reject the “process” argument overall, this rejection should not be taken as a rejection of the important fact that the critique of the process is accurate. The process involved in carrying out the death penalty, even in the US where there are far more legal protections for the accused than in the other countries that allow capital punishment, is unjust—most egregiously due to racism. I support those working to abolish the death penalty for these reasons, though my reasons—the same reasons I consider myself a socialist—differ. Put simply, </w:t>
      </w:r>
      <w:r w:rsidRPr="004D24C1">
        <w:rPr>
          <w:rStyle w:val="StyleUnderline"/>
        </w:rPr>
        <w:t>I support the dignity of life</w:t>
      </w:r>
      <w:r w:rsidRPr="004D24C1">
        <w:rPr>
          <w:sz w:val="16"/>
        </w:rPr>
        <w:t xml:space="preserve">. Dylann </w:t>
      </w:r>
      <w:r w:rsidRPr="004D24C1">
        <w:rPr>
          <w:rStyle w:val="StyleUnderline"/>
        </w:rPr>
        <w:t>Roof is a human being, and should not be killed. He was arrested, charged, tried, and convicted for killing people—people he believed deserved to die. He is wrong, and so are the jurors who unanimously voted to execute him. Some people think that the poor deserve to be poor because they lack a strong enough work ethic</w:t>
      </w:r>
      <w:r w:rsidRPr="004D24C1">
        <w:rPr>
          <w:sz w:val="16"/>
        </w:rPr>
        <w:t xml:space="preserve"> to improve their circumstances. As socialists, we know they are wrong. I—</w:t>
      </w:r>
      <w:r w:rsidRPr="004D24C1">
        <w:rPr>
          <w:rStyle w:val="StyleUnderline"/>
        </w:rPr>
        <w:t>we</w:t>
      </w:r>
      <w:r w:rsidRPr="004D24C1">
        <w:rPr>
          <w:sz w:val="16"/>
        </w:rPr>
        <w:t>—</w:t>
      </w:r>
      <w:r w:rsidRPr="004D24C1">
        <w:rPr>
          <w:rStyle w:val="StyleUnderline"/>
        </w:rPr>
        <w:t>oppose capitalism because it harms and kills people</w:t>
      </w:r>
      <w:r w:rsidRPr="004D24C1">
        <w:rPr>
          <w:sz w:val="16"/>
        </w:rPr>
        <w:t xml:space="preserve">. The discourse of </w:t>
      </w:r>
      <w:r w:rsidRPr="004D24C1">
        <w:rPr>
          <w:rStyle w:val="StyleUnderline"/>
        </w:rPr>
        <w:t>personal responsibility pervades all kinds of justifications for capitalism, the prison-industrial complex, war, and the death penalty. I support life and I want to live in a society that values all life, even life that we hate—even life that we disagree with.</w:t>
      </w:r>
      <w:r w:rsidRPr="004D24C1">
        <w:rPr>
          <w:sz w:val="16"/>
        </w:rPr>
        <w:t xml:space="preserve"> </w:t>
      </w:r>
      <w:r w:rsidRPr="004D24C1">
        <w:rPr>
          <w:rStyle w:val="StyleUnderline"/>
        </w:rPr>
        <w:t xml:space="preserve">Capitalism is based on and perpetuates a culture of suffering and death, shrouded in the most superficial narratives of freedom, equality, and justice for all. While socialists should still value personal responsibility, all good socialists understand that even personal responsibility is a social project. As socialists, we want CEOs and business owners to take personal responsibility for their exploitative, oppressive, self-aggrandizing practices, whether they are entirely within the law or not. We need to understand that personal responsibility and social responsibility are inseparable. </w:t>
      </w:r>
      <w:r w:rsidRPr="004D24C1">
        <w:rPr>
          <w:sz w:val="16"/>
        </w:rPr>
        <w:t xml:space="preserve">Dylann </w:t>
      </w:r>
      <w:r w:rsidRPr="004D24C1">
        <w:rPr>
          <w:rStyle w:val="StyleUnderline"/>
        </w:rPr>
        <w:t>Roof</w:t>
      </w:r>
      <w:r w:rsidRPr="004D24C1">
        <w:rPr>
          <w:sz w:val="16"/>
        </w:rPr>
        <w:t xml:space="preserve"> did not invent murder. He did not invent nor build the gun he used to kill those parishioners. He did not invent white supremacy. He </w:t>
      </w:r>
      <w:r w:rsidRPr="004D24C1">
        <w:rPr>
          <w:rStyle w:val="StyleUnderline"/>
        </w:rPr>
        <w:t>was conditioned by a society that justifies all kinds of killing</w:t>
      </w:r>
      <w:r w:rsidRPr="004D24C1">
        <w:rPr>
          <w:sz w:val="16"/>
        </w:rPr>
        <w:t xml:space="preserve">: in “self-defense,” by police, by soldiers in war, by pharmaceutical companies who profit of off limiting access to life-saving drugs, and </w:t>
      </w:r>
      <w:r w:rsidRPr="004D24C1">
        <w:rPr>
          <w:rStyle w:val="StyleUnderline"/>
        </w:rPr>
        <w:t>by courts that sentence people to death</w:t>
      </w:r>
      <w:r w:rsidRPr="004D24C1">
        <w:rPr>
          <w:sz w:val="16"/>
        </w:rPr>
        <w:t>—</w:t>
      </w:r>
      <w:r w:rsidRPr="004D24C1">
        <w:rPr>
          <w:rStyle w:val="StyleUnderline"/>
        </w:rPr>
        <w:t xml:space="preserve">often incorrectly as we’ve found out many times </w:t>
      </w:r>
      <w:r w:rsidRPr="004D24C1">
        <w:rPr>
          <w:sz w:val="16"/>
        </w:rPr>
        <w:t xml:space="preserve">after executions have been carried out. Dylann </w:t>
      </w:r>
      <w:r w:rsidRPr="004D24C1">
        <w:rPr>
          <w:rStyle w:val="StyleUnderline"/>
        </w:rPr>
        <w:t>Roof was conditioned into a society with a thirst for guns and violence</w:t>
      </w:r>
      <w:r w:rsidRPr="004D24C1">
        <w:rPr>
          <w:sz w:val="16"/>
        </w:rPr>
        <w:t xml:space="preserve">. He was conditioned into a society that is pervaded by white supremacy—a white supremacy whose standard-bearers have once again found their way into the White House. </w:t>
      </w:r>
      <w:r w:rsidRPr="004D24C1">
        <w:rPr>
          <w:rStyle w:val="StyleUnderline"/>
        </w:rPr>
        <w:t>Opposing</w:t>
      </w:r>
      <w:r w:rsidRPr="004D24C1">
        <w:rPr>
          <w:sz w:val="16"/>
        </w:rPr>
        <w:t xml:space="preserve"> the mentality that justifies and naturalizes </w:t>
      </w:r>
      <w:r w:rsidRPr="004D24C1">
        <w:rPr>
          <w:rStyle w:val="StyleUnderline"/>
        </w:rPr>
        <w:t>capitalism</w:t>
      </w:r>
      <w:r w:rsidRPr="004D24C1">
        <w:rPr>
          <w:sz w:val="16"/>
        </w:rPr>
        <w:t xml:space="preserve"> and all systems that reproduce unjust, preventable suffering </w:t>
      </w:r>
      <w:r w:rsidRPr="004D24C1">
        <w:rPr>
          <w:rStyle w:val="StyleUnderline"/>
        </w:rPr>
        <w:t xml:space="preserve">means opposing the death penalty, even for </w:t>
      </w:r>
      <w:r w:rsidRPr="004D24C1">
        <w:rPr>
          <w:sz w:val="16"/>
        </w:rPr>
        <w:t xml:space="preserve">someone like Dylann </w:t>
      </w:r>
      <w:r w:rsidRPr="004D24C1">
        <w:rPr>
          <w:rStyle w:val="StyleUnderline"/>
        </w:rPr>
        <w:t>Roof</w:t>
      </w:r>
      <w:r w:rsidRPr="004D24C1">
        <w:rPr>
          <w:sz w:val="16"/>
        </w:rPr>
        <w:t xml:space="preserve">, </w:t>
      </w:r>
      <w:r w:rsidRPr="004D24C1">
        <w:rPr>
          <w:rStyle w:val="StyleUnderline"/>
        </w:rPr>
        <w:t>who commits heinous acts against life. Being genuinely pro-life</w:t>
      </w:r>
      <w:r w:rsidRPr="004D24C1">
        <w:rPr>
          <w:sz w:val="16"/>
        </w:rPr>
        <w:t xml:space="preserve"> should have nothing to do with policing women’s bodies and choices; instead, it </w:t>
      </w:r>
      <w:r w:rsidRPr="004D24C1">
        <w:rPr>
          <w:rStyle w:val="StyleUnderline"/>
        </w:rPr>
        <w:t>means supporting all life</w:t>
      </w:r>
      <w:r w:rsidRPr="004D24C1">
        <w:rPr>
          <w:sz w:val="16"/>
        </w:rPr>
        <w:t>: human, animal, ecological, and even the accused or convicted criminal’s life. Even if I or you want Dylann Roof to die, it is my—</w:t>
      </w:r>
      <w:r w:rsidRPr="004D24C1">
        <w:rPr>
          <w:rStyle w:val="StyleUnderline"/>
        </w:rPr>
        <w:t>it is our</w:t>
      </w:r>
      <w:r w:rsidRPr="004D24C1">
        <w:rPr>
          <w:sz w:val="16"/>
        </w:rPr>
        <w:t>—</w:t>
      </w:r>
      <w:r w:rsidRPr="004D24C1">
        <w:rPr>
          <w:rStyle w:val="StyleUnderline"/>
        </w:rPr>
        <w:t>personal and social responsibility to oppose the death penalty</w:t>
      </w:r>
      <w:r w:rsidRPr="004D24C1">
        <w:rPr>
          <w:sz w:val="16"/>
        </w:rPr>
        <w:t xml:space="preserve"> (and inhumane prison sentences and prison conditions more broadly, by the way). </w:t>
      </w:r>
      <w:r w:rsidRPr="004D24C1">
        <w:rPr>
          <w:rStyle w:val="StyleUnderline"/>
        </w:rPr>
        <w:t>The death penalty—like capitalism—is sustained by people systematically giving-in to their basest fears and desires and codifying them into law. We should oppose all laws,</w:t>
      </w:r>
      <w:r w:rsidRPr="004D24C1">
        <w:rPr>
          <w:sz w:val="16"/>
        </w:rPr>
        <w:t xml:space="preserve"> whether democratically determined or not, </w:t>
      </w:r>
      <w:r w:rsidRPr="004D24C1">
        <w:rPr>
          <w:rStyle w:val="StyleUnderline"/>
        </w:rPr>
        <w:t>that violate life in any of its forms. This is the strongest case—the socialist case—against the death penalty.</w:t>
      </w:r>
    </w:p>
    <w:p w14:paraId="71996186" w14:textId="77777777" w:rsidR="00F26BD7" w:rsidRPr="004D24C1" w:rsidRDefault="00F26BD7" w:rsidP="00F26BD7">
      <w:pPr>
        <w:pStyle w:val="Heading4"/>
      </w:pPr>
      <w:r w:rsidRPr="004D24C1">
        <w:t xml:space="preserve">The practice of the death penalty is rooted in capitalist ideas. Only ridding of capitalism can solve for the deeply integrated problems with the death penalty. </w:t>
      </w:r>
    </w:p>
    <w:p w14:paraId="243F53AF" w14:textId="77777777" w:rsidR="00F26BD7" w:rsidRPr="004D24C1" w:rsidRDefault="00F26BD7" w:rsidP="00F26BD7">
      <w:r w:rsidRPr="004D24C1">
        <w:rPr>
          <w:rFonts w:eastAsiaTheme="majorEastAsia" w:cstheme="majorBidi"/>
          <w:b/>
          <w:iCs/>
          <w:sz w:val="26"/>
        </w:rPr>
        <w:t>Cornish ’11</w:t>
      </w:r>
      <w:r w:rsidRPr="004D24C1">
        <w:t xml:space="preserve"> (Megan Cornish, Cornell graduate, member of Radical Women and the Freedom Socialist Party, “Capitalism and the death penalty”, Freedom Socialist Party, </w:t>
      </w:r>
      <w:r w:rsidRPr="004D24C1">
        <w:rPr>
          <w:color w:val="000000" w:themeColor="text1"/>
        </w:rPr>
        <w:t xml:space="preserve">December 2011, </w:t>
      </w:r>
      <w:hyperlink r:id="rId85" w:history="1">
        <w:r w:rsidRPr="004D24C1">
          <w:rPr>
            <w:color w:val="000000" w:themeColor="text1"/>
            <w:u w:val="single"/>
          </w:rPr>
          <w:t>https://socialism.com/fs-article/capitalism-and-the-death-penalty/</w:t>
        </w:r>
      </w:hyperlink>
      <w:r w:rsidRPr="004D24C1">
        <w:t>)-EL</w:t>
      </w:r>
    </w:p>
    <w:p w14:paraId="52BF7FC7" w14:textId="672A649E" w:rsidR="00712773" w:rsidRPr="004D24C1" w:rsidRDefault="00F26BD7" w:rsidP="00712773">
      <w:r w:rsidRPr="004D24C1">
        <w:t xml:space="preserve">By the time they murdered him, the whole world knew who Troy Davis was — a Black man framed for the killing of a cop 20 years ago. Despite an international campaign that exposed powerful evidence of his innocence, Davis was executed by the state of Georgia on Sept. 21, 2011 with explicit approval of the U.S. Supreme Court. His callous killing has added tremendous momentum to the fight against the death penalty in the U.S.A. Most countries have abolished capital punishment. </w:t>
      </w:r>
      <w:r w:rsidRPr="004D24C1">
        <w:rPr>
          <w:u w:val="single"/>
        </w:rPr>
        <w:t xml:space="preserve">Why does </w:t>
      </w:r>
      <w:r w:rsidRPr="004D24C1">
        <w:rPr>
          <w:highlight w:val="cyan"/>
          <w:u w:val="single"/>
        </w:rPr>
        <w:t>the U.S</w:t>
      </w:r>
      <w:r w:rsidRPr="004D24C1">
        <w:rPr>
          <w:u w:val="single"/>
        </w:rPr>
        <w:t xml:space="preserve">., still </w:t>
      </w:r>
      <w:r w:rsidRPr="004D24C1">
        <w:rPr>
          <w:highlight w:val="cyan"/>
          <w:u w:val="single"/>
        </w:rPr>
        <w:t>the center of world capitalism</w:t>
      </w:r>
      <w:r w:rsidRPr="004D24C1">
        <w:rPr>
          <w:u w:val="single"/>
        </w:rPr>
        <w:t xml:space="preserve">, </w:t>
      </w:r>
      <w:r w:rsidRPr="004D24C1">
        <w:rPr>
          <w:highlight w:val="cyan"/>
          <w:u w:val="single"/>
        </w:rPr>
        <w:t>cling[s] to this barbaric practice</w:t>
      </w:r>
      <w:r w:rsidRPr="004D24C1">
        <w:rPr>
          <w:u w:val="single"/>
        </w:rPr>
        <w:t xml:space="preserve">? </w:t>
      </w:r>
      <w:r w:rsidRPr="004D24C1">
        <w:rPr>
          <w:highlight w:val="cyan"/>
          <w:u w:val="single"/>
        </w:rPr>
        <w:t>Because the handful</w:t>
      </w:r>
      <w:r w:rsidRPr="004D24C1">
        <w:rPr>
          <w:u w:val="single"/>
        </w:rPr>
        <w:t xml:space="preserve"> of super-rich </w:t>
      </w:r>
      <w:r w:rsidRPr="004D24C1">
        <w:rPr>
          <w:highlight w:val="cyan"/>
          <w:u w:val="single"/>
        </w:rPr>
        <w:t>who rule</w:t>
      </w:r>
      <w:r w:rsidRPr="004D24C1">
        <w:rPr>
          <w:u w:val="single"/>
        </w:rPr>
        <w:t xml:space="preserve"> this country </w:t>
      </w:r>
      <w:r w:rsidRPr="004D24C1">
        <w:rPr>
          <w:highlight w:val="cyan"/>
          <w:u w:val="single"/>
        </w:rPr>
        <w:t>need state terror to keep their grip on power</w:t>
      </w:r>
      <w:r w:rsidRPr="004D24C1">
        <w:rPr>
          <w:u w:val="single"/>
        </w:rPr>
        <w:t>.</w:t>
      </w:r>
      <w:r w:rsidRPr="004D24C1">
        <w:t xml:space="preserve"> Racist history. The </w:t>
      </w:r>
      <w:r w:rsidRPr="004D24C1">
        <w:rPr>
          <w:highlight w:val="cyan"/>
          <w:u w:val="single"/>
        </w:rPr>
        <w:t>origin of the death penalty in the U</w:t>
      </w:r>
      <w:r w:rsidRPr="004D24C1">
        <w:rPr>
          <w:u w:val="single"/>
        </w:rPr>
        <w:t xml:space="preserve">nited </w:t>
      </w:r>
      <w:r w:rsidRPr="004D24C1">
        <w:rPr>
          <w:highlight w:val="cyan"/>
          <w:u w:val="single"/>
        </w:rPr>
        <w:t>S</w:t>
      </w:r>
      <w:r w:rsidRPr="004D24C1">
        <w:rPr>
          <w:u w:val="single"/>
        </w:rPr>
        <w:t xml:space="preserve">tates </w:t>
      </w:r>
      <w:r w:rsidRPr="004D24C1">
        <w:rPr>
          <w:highlight w:val="cyan"/>
          <w:u w:val="single"/>
        </w:rPr>
        <w:t xml:space="preserve">is rooted in </w:t>
      </w:r>
      <w:r w:rsidRPr="004D24C1">
        <w:rPr>
          <w:u w:val="single"/>
        </w:rPr>
        <w:t>slavery. Life-and-death control over slaves was fundamental to Black bondage</w:t>
      </w:r>
      <w:r w:rsidRPr="004D24C1">
        <w:t xml:space="preserve">. </w:t>
      </w:r>
      <w:r w:rsidRPr="004D24C1">
        <w:rPr>
          <w:sz w:val="16"/>
          <w:szCs w:val="16"/>
        </w:rPr>
        <w:t xml:space="preserve">After the brief post-Civil War period of Reconstruction, when federal troops enforced the civil rights of freed slaves, lynching became rampant throughout the former Confederacy. Only when decades of civil rights militancy finally weakened the power of the Ku Klux Klan and lynching became widely condemned did capital punishment increase dramatically. Says David Jacobs, lead author of a study at Ohio State University, </w:t>
      </w:r>
      <w:r w:rsidRPr="004D24C1">
        <w:rPr>
          <w:sz w:val="16"/>
          <w:szCs w:val="16"/>
          <w:u w:val="single"/>
        </w:rPr>
        <w:t>the death penalty is “a sort of legal replacement” for lynching</w:t>
      </w:r>
      <w:r w:rsidRPr="004D24C1">
        <w:rPr>
          <w:sz w:val="16"/>
          <w:szCs w:val="16"/>
        </w:rPr>
        <w:t>. Since 1976, 88 percent of state executions have been in the South — the same states with a history of lynching. Further facts speak volumes. Today, there are nearly 3,500 death-row prisoners. Of them 42 percent are Black, even though African Americans are just 13 percent of the total population. Death sentences against people of color are far more likely if the alleged victim is white. The death penalty and state repression.</w:t>
      </w:r>
      <w:r w:rsidRPr="004D24C1">
        <w:t xml:space="preserve"> </w:t>
      </w:r>
      <w:r w:rsidRPr="004D24C1">
        <w:rPr>
          <w:highlight w:val="cyan"/>
          <w:u w:val="single"/>
        </w:rPr>
        <w:t>Nothing shows the</w:t>
      </w:r>
      <w:r w:rsidRPr="004D24C1">
        <w:rPr>
          <w:u w:val="single"/>
        </w:rPr>
        <w:t xml:space="preserve"> repulsive </w:t>
      </w:r>
      <w:r w:rsidRPr="004D24C1">
        <w:rPr>
          <w:highlight w:val="cyan"/>
          <w:u w:val="single"/>
        </w:rPr>
        <w:t>core of capitalism so well as its use of capital punishment and the whole prison system, both indispensable to the rule of wealth</w:t>
      </w:r>
      <w:r w:rsidRPr="004D24C1">
        <w:rPr>
          <w:u w:val="single"/>
        </w:rPr>
        <w:t xml:space="preserve">. Karl Marx and Frederick Engels defined the state as “a body of armed men.” </w:t>
      </w:r>
      <w:r w:rsidRPr="004D24C1">
        <w:rPr>
          <w:highlight w:val="cyan"/>
          <w:u w:val="single"/>
        </w:rPr>
        <w:t>Its job under capitalism is to disarm the have-nots and tyrannize those most likely to revol</w:t>
      </w:r>
      <w:r w:rsidRPr="004D24C1">
        <w:rPr>
          <w:u w:val="single"/>
        </w:rPr>
        <w:t>t.</w:t>
      </w:r>
      <w:r w:rsidRPr="004D24C1">
        <w:t xml:space="preserve"> </w:t>
      </w:r>
      <w:r w:rsidRPr="004D24C1">
        <w:rPr>
          <w:sz w:val="16"/>
          <w:szCs w:val="16"/>
        </w:rPr>
        <w:t xml:space="preserve">As journalist and innocent death-row inmate Mumia Abu-Jamal puts it, </w:t>
      </w:r>
      <w:r w:rsidRPr="004D24C1">
        <w:rPr>
          <w:sz w:val="16"/>
          <w:szCs w:val="16"/>
          <w:u w:val="single"/>
        </w:rPr>
        <w:t>prisons serve to inculcate “terror in the minds of the working class, as a tool of class and racial discipline</w:t>
      </w:r>
      <w:r w:rsidRPr="004D24C1">
        <w:rPr>
          <w:sz w:val="16"/>
          <w:szCs w:val="16"/>
        </w:rPr>
        <w:t xml:space="preserve">.” Historically, especially in times of political ferment, </w:t>
      </w:r>
      <w:r w:rsidRPr="004D24C1">
        <w:rPr>
          <w:sz w:val="16"/>
          <w:szCs w:val="16"/>
          <w:u w:val="single"/>
        </w:rPr>
        <w:t>the death penalty has been used against labor militants, anarchists and socialists</w:t>
      </w:r>
      <w:r w:rsidRPr="004D24C1">
        <w:rPr>
          <w:sz w:val="16"/>
          <w:szCs w:val="16"/>
        </w:rPr>
        <w:t xml:space="preserve">. Among the most famous executions were Joe Hill, Industrial Workers of the World organizer and troubadour; the Haymarket Square martyrs who led the Chicago movement for the eight-hour day; anarchist agitators Sacco and Vanzetti; and Communist Party members Julius and Ethel Rosenburg. </w:t>
      </w:r>
      <w:r w:rsidRPr="004D24C1">
        <w:rPr>
          <w:sz w:val="16"/>
          <w:szCs w:val="16"/>
          <w:u w:val="single"/>
        </w:rPr>
        <w:t>All were flagrant, politically motivated execution</w:t>
      </w:r>
      <w:r w:rsidRPr="004D24C1">
        <w:rPr>
          <w:sz w:val="16"/>
          <w:szCs w:val="16"/>
        </w:rPr>
        <w:t>s. Countless frame-ups and death sentences of Black Panthers and American Indian Movement members in the ’70s and ’80s are still being fought, in the streets and in the courtroom. But under pressure from the civil rights struggle of the ’60s, the Supreme Court ruled in 1972 that two death penalty cases constituted cruel and unusual punishment because of racist and arbitrary application. But a conservative backlash was unleashed against the gains of the tumultuous ’60s and early ’70s. A relentless corporate media campaign for “law and order” led to the “war on drugs,” “three-strikes” life sentences, and to the revival of capital punishment. The Supreme Court reversed its moratorium in 1976. Polls in the ’80s and ’90s showed support for executions around 75 percent. President Clinton gave the death penalty a big boost with his 1996 Anti-Terrorism and Effective Death Penalty Act, which bars federal courts from reconsidering legal and factual issues ruled on by state courts. In effect, “Innocence is no defense.” Not coincidentally, the Act passed soon after exonerations based on DNA evidence began to mount. A growing movement. Today the tide is turning against capital punishment, partly due to publicized, flagrant cases of injustice. In Missouri, the case of Reggie Clemons, like Troy Davis’, contains no physical evidence linking him to the crime, police coercion of witnesses, two highly questionable witnesses who were themselves suspects, and racist dismissals of Blacks from the jury. Texas had scheduled the execution of Hank Skinner on Nov. 9, 2011, refusing to conduct DNA tests on all of the evidence from his trial, despite a decade of legal requests. At the last minute an appeals court temporarily stayed the Nov. 9 killing. The Obama administration is seeking the death penalty at one of its infamous Guantánamo military tribunals. The defendant, Abd al-Rahim al-Nashiri — under prolonged and severe torture — confessed to a role in the bombing of the USS Cole in 2002. The number of those sentenced to death and later proven innocent has had a powerful impact on public opinion. Since 1973, 138 prisoners have been exonerated, mainly with DNA evidence unavailable at the time of their convictions. The Innocence Project is a national organization dedicated to clearing the wrongfully convicted and reforming the criminal law system. Sixteen states and the District of Columbia have at last ended capital punishment. Overall, dogged organizing by the Left and other long-time opponents of the death penalty is connecting with a rising mass awareness of</w:t>
      </w:r>
      <w:r w:rsidRPr="004D24C1">
        <w:t xml:space="preserve"> </w:t>
      </w:r>
      <w:r w:rsidRPr="004D24C1">
        <w:rPr>
          <w:highlight w:val="cyan"/>
          <w:u w:val="single"/>
        </w:rPr>
        <w:t>the inequality of our economic system —[is] one that relies on the power of life and death over human beings to maintain its rule</w:t>
      </w:r>
      <w:r w:rsidRPr="004D24C1">
        <w:t>. As Mumia recently wrote, “The Troy Davis movement amassed almost a million signatures on petitions. Remarkable. But signatures … aren’t people in the streets. If a million people were on the march, maybe, maybe — he would be alive.” The task ahead is to mobilize those millions.</w:t>
      </w:r>
    </w:p>
    <w:p w14:paraId="6062E1FB" w14:textId="072FE80D" w:rsidR="008C7348" w:rsidRPr="004D24C1" w:rsidRDefault="008C7348" w:rsidP="008C7348">
      <w:pPr>
        <w:pStyle w:val="Heading3"/>
      </w:pPr>
      <w:r w:rsidRPr="004D24C1">
        <w:t>2AC – Link Turn: Reform</w:t>
      </w:r>
    </w:p>
    <w:p w14:paraId="36D8ED3C" w14:textId="77777777" w:rsidR="008C7348" w:rsidRPr="004D24C1" w:rsidRDefault="008C7348" w:rsidP="008C7348">
      <w:pPr>
        <w:pStyle w:val="Heading4"/>
      </w:pPr>
      <w:r w:rsidRPr="004D24C1">
        <w:t>Concrete reforms that reduce the carceral state is a perquisite to the end of capitalism – absent the perm the alt fails because the carceral state enables capitalism to prevent rebellion and social change.</w:t>
      </w:r>
    </w:p>
    <w:p w14:paraId="3B11EACB" w14:textId="77777777" w:rsidR="008C7348" w:rsidRPr="004D24C1" w:rsidRDefault="008C7348" w:rsidP="008C7348">
      <w:pPr>
        <w:rPr>
          <w:sz w:val="16"/>
        </w:rPr>
      </w:pPr>
      <w:r w:rsidRPr="004D24C1">
        <w:rPr>
          <w:rStyle w:val="Style13ptBold"/>
        </w:rPr>
        <w:t>Berger 18</w:t>
      </w:r>
      <w:r w:rsidRPr="004D24C1">
        <w:t xml:space="preserve"> [Dan Berger, How Prisons Serve Capitalism, Public Books, 8-17-2018, Accessible Online at https://www.publicbooks.org/how-prisons-serve-capitalism/] DL 7-13-2020</w:t>
      </w:r>
    </w:p>
    <w:p w14:paraId="396938FA" w14:textId="77777777" w:rsidR="008C7348" w:rsidRPr="004D24C1" w:rsidRDefault="008C7348" w:rsidP="008C7348">
      <w:r w:rsidRPr="004D24C1">
        <w:t xml:space="preserve">I once asked a class at a prison in Washington State how they would describe the relationship between </w:t>
      </w:r>
      <w:r w:rsidRPr="004D24C1">
        <w:rPr>
          <w:rStyle w:val="StyleUnderline"/>
        </w:rPr>
        <w:t>capitalism and incarceration. “</w:t>
      </w:r>
      <w:r w:rsidRPr="004D24C1">
        <w:rPr>
          <w:rStyle w:val="Emphasis"/>
        </w:rPr>
        <w:t>They get you coming and going</w:t>
      </w:r>
      <w:r w:rsidRPr="004D24C1">
        <w:t xml:space="preserve">,” someone quickly offered. Perhaps he had in mind the </w:t>
      </w:r>
      <w:r w:rsidRPr="004D24C1">
        <w:rPr>
          <w:rStyle w:val="StyleUnderline"/>
        </w:rPr>
        <w:t>legal financial obligations</w:t>
      </w:r>
      <w:r w:rsidRPr="004D24C1">
        <w:t xml:space="preserve"> that </w:t>
      </w:r>
      <w:r w:rsidRPr="004D24C1">
        <w:rPr>
          <w:rStyle w:val="StyleUnderline"/>
        </w:rPr>
        <w:t>are levied against many people upon their conviction</w:t>
      </w:r>
      <w:r w:rsidRPr="004D24C1">
        <w:t xml:space="preserve">.1 He also could have been referring to </w:t>
      </w:r>
      <w:r w:rsidRPr="004D24C1">
        <w:rPr>
          <w:rStyle w:val="StyleUnderline"/>
        </w:rPr>
        <w:t>the exorbitant costs of commissary supplies</w:t>
      </w:r>
      <w:r w:rsidRPr="004D24C1">
        <w:t xml:space="preserve">. In January, Florida prisoners announced a strike to protest their conditions. Among their grievances, the high cost of commissary, including $17 for a case of soup and $18 for tampons.2 Or maybe he was thinking about </w:t>
      </w:r>
      <w:r w:rsidRPr="004D24C1">
        <w:rPr>
          <w:rStyle w:val="StyleUnderline"/>
        </w:rPr>
        <w:t>the lengths his loved ones went to communicate with him</w:t>
      </w:r>
      <w:r w:rsidRPr="004D24C1">
        <w:t>. Since being asked to write this review, I’ve paid $53 to the telecommunications company Securus so that a friend incarcerated in New York could call me—a $3 activation fee in addition to a $50 deposit in his account for future collect calls—and $50 to JPay, a subsidiary of Securus that bills itself as “the most trusted name in corrections,” so that I could email with people incarcerated here in the Northwest. This money is on top of my regular acquisition of stamps and envelopes to maintain traditional forms of correspondence with incarcerated friends who do not have email access.</w:t>
      </w:r>
    </w:p>
    <w:p w14:paraId="14BB9063" w14:textId="77777777" w:rsidR="008C7348" w:rsidRPr="004D24C1" w:rsidRDefault="008C7348" w:rsidP="008C7348"/>
    <w:p w14:paraId="7A9ED6F7" w14:textId="77777777" w:rsidR="008C7348" w:rsidRPr="004D24C1" w:rsidRDefault="008C7348" w:rsidP="008C7348">
      <w:r w:rsidRPr="004D24C1">
        <w:t xml:space="preserve">That </w:t>
      </w:r>
      <w:r w:rsidRPr="004D24C1">
        <w:rPr>
          <w:rStyle w:val="Emphasis"/>
        </w:rPr>
        <w:t>prisons incarcerate almost exclusively poor people</w:t>
      </w:r>
      <w:r w:rsidRPr="004D24C1">
        <w:t xml:space="preserve"> is a truism. Less discussed is that </w:t>
      </w:r>
      <w:r w:rsidRPr="004D24C1">
        <w:rPr>
          <w:rStyle w:val="StyleUnderline"/>
        </w:rPr>
        <w:t>imprisonment keeps people—and communities—poor</w:t>
      </w:r>
      <w:r w:rsidRPr="004D24C1">
        <w:t xml:space="preserve">. Although overwhelmingly government-run, </w:t>
      </w:r>
      <w:r w:rsidRPr="004D24C1">
        <w:rPr>
          <w:rStyle w:val="StyleUnderline"/>
        </w:rPr>
        <w:t>the US penal system extracts wealth from people least able to pay and, by making them pay, it keeps them in its grip</w:t>
      </w:r>
      <w:r w:rsidRPr="004D24C1">
        <w:t>.3</w:t>
      </w:r>
    </w:p>
    <w:p w14:paraId="3AA9B9FE" w14:textId="77777777" w:rsidR="008C7348" w:rsidRPr="004D24C1" w:rsidRDefault="008C7348" w:rsidP="008C7348"/>
    <w:p w14:paraId="1C510D48" w14:textId="77777777" w:rsidR="008C7348" w:rsidRPr="004D24C1" w:rsidRDefault="008C7348" w:rsidP="008C7348">
      <w:r w:rsidRPr="004D24C1">
        <w:t xml:space="preserve">People often misread the role of economics in giving the United States the world’s largest prison system. Surely, many commentators insist, the whole enterprise must be driven by profit; why else would the country lock up so many people for so long in conditions so cruel? </w:t>
      </w:r>
      <w:r w:rsidRPr="004D24C1">
        <w:rPr>
          <w:rStyle w:val="StyleUnderline"/>
        </w:rPr>
        <w:t>Capitalism is a central character in</w:t>
      </w:r>
      <w:r w:rsidRPr="004D24C1">
        <w:t xml:space="preserve"> the story of American </w:t>
      </w:r>
      <w:r w:rsidRPr="004D24C1">
        <w:rPr>
          <w:rStyle w:val="StyleUnderline"/>
        </w:rPr>
        <w:t>punishment—but not because the criminal justice system is an elaborate pyramid scheme.</w:t>
      </w:r>
      <w:r w:rsidRPr="004D24C1">
        <w:t xml:space="preserve"> A summary review of the half-century expansion of police and prison power shows that </w:t>
      </w:r>
      <w:r w:rsidRPr="004D24C1">
        <w:rPr>
          <w:rStyle w:val="StyleUnderline"/>
        </w:rPr>
        <w:t>debt, violence, and prison have served primarily political purposes in the context of deepening economic inequality.</w:t>
      </w:r>
      <w:r w:rsidRPr="004D24C1">
        <w:t xml:space="preserve"> More than profit, </w:t>
      </w:r>
      <w:r w:rsidRPr="004D24C1">
        <w:rPr>
          <w:rStyle w:val="StyleUnderline"/>
        </w:rPr>
        <w:t>capitalism generates misery from its poorest subjects</w:t>
      </w:r>
      <w:r w:rsidRPr="004D24C1">
        <w:t>.</w:t>
      </w:r>
    </w:p>
    <w:p w14:paraId="6C774BFC" w14:textId="77777777" w:rsidR="008C7348" w:rsidRPr="004D24C1" w:rsidRDefault="008C7348" w:rsidP="008C7348"/>
    <w:p w14:paraId="37AAF1AB" w14:textId="77777777" w:rsidR="008C7348" w:rsidRPr="004D24C1" w:rsidRDefault="008C7348" w:rsidP="008C7348">
      <w:r w:rsidRPr="004D24C1">
        <w:t xml:space="preserve">While it has a long history, the braiding of </w:t>
      </w:r>
      <w:r w:rsidRPr="004D24C1">
        <w:rPr>
          <w:rStyle w:val="StyleUnderline"/>
        </w:rPr>
        <w:t>debt and punishment has become a core feature o</w:t>
      </w:r>
      <w:r w:rsidRPr="004D24C1">
        <w:t xml:space="preserve">f how </w:t>
      </w:r>
      <w:r w:rsidRPr="004D24C1">
        <w:rPr>
          <w:rStyle w:val="StyleUnderline"/>
        </w:rPr>
        <w:t>criminal justice</w:t>
      </w:r>
      <w:r w:rsidRPr="004D24C1">
        <w:t xml:space="preserve"> has anchored the American state since the early 1970s. In her new book, Jackie Wang dubs this development “</w:t>
      </w:r>
      <w:r w:rsidRPr="004D24C1">
        <w:rPr>
          <w:rStyle w:val="StyleUnderline"/>
        </w:rPr>
        <w:t>carceral capitalism</w:t>
      </w:r>
      <w:r w:rsidRPr="004D24C1">
        <w:t>”: a draconian model of economic governance that</w:t>
      </w:r>
      <w:r w:rsidRPr="004D24C1">
        <w:rPr>
          <w:rStyle w:val="StyleUnderline"/>
        </w:rPr>
        <w:t xml:space="preserve"> approaches Black </w:t>
      </w:r>
      <w:r w:rsidRPr="004D24C1">
        <w:t>urban</w:t>
      </w:r>
      <w:r w:rsidRPr="004D24C1">
        <w:rPr>
          <w:rStyle w:val="StyleUnderline"/>
        </w:rPr>
        <w:t xml:space="preserve"> communities with </w:t>
      </w:r>
      <w:r w:rsidRPr="004D24C1">
        <w:t>a mixture of</w:t>
      </w:r>
      <w:r w:rsidRPr="004D24C1">
        <w:rPr>
          <w:rStyle w:val="StyleUnderline"/>
        </w:rPr>
        <w:t xml:space="preserve"> debt and police violence. Carceral capitalism turns police, prosecutors, and courts into creditors, lessors, and debt collectors.</w:t>
      </w:r>
      <w:r w:rsidRPr="004D24C1">
        <w:t xml:space="preserve"> Capitalism, Wang shows, integrates the punitive state through debt. For many people, </w:t>
      </w:r>
      <w:r w:rsidRPr="004D24C1">
        <w:rPr>
          <w:rStyle w:val="Emphasis"/>
        </w:rPr>
        <w:t>debt itself is a form of punishment</w:t>
      </w:r>
      <w:r w:rsidRPr="004D24C1">
        <w:rPr>
          <w:rStyle w:val="StyleUnderline"/>
        </w:rPr>
        <w:t>.</w:t>
      </w:r>
    </w:p>
    <w:p w14:paraId="3405EEFC" w14:textId="77777777" w:rsidR="008C7348" w:rsidRPr="004D24C1" w:rsidRDefault="008C7348" w:rsidP="008C7348"/>
    <w:p w14:paraId="62AE066C" w14:textId="77777777" w:rsidR="008C7348" w:rsidRPr="004D24C1" w:rsidRDefault="008C7348" w:rsidP="008C7348">
      <w:r w:rsidRPr="004D24C1">
        <w:t>THAT PRISONS INCARCERATE ALMOST EXCLUSIVELY POOR PEOPLE IS A TRUISM. LESS DISCUSSED IS THAT IMPRISONMENT KEEPS PEOPLE—AND COMMUNITIES—POOR.</w:t>
      </w:r>
    </w:p>
    <w:p w14:paraId="49394503" w14:textId="77777777" w:rsidR="008C7348" w:rsidRPr="004D24C1" w:rsidRDefault="008C7348" w:rsidP="008C7348">
      <w:r w:rsidRPr="004D24C1">
        <w:t xml:space="preserve">Examining how </w:t>
      </w:r>
      <w:r w:rsidRPr="004D24C1">
        <w:rPr>
          <w:rStyle w:val="StyleUnderline"/>
        </w:rPr>
        <w:t>police power grows through the imposition of debt and</w:t>
      </w:r>
      <w:r w:rsidRPr="004D24C1">
        <w:t xml:space="preserve"> the deployment of </w:t>
      </w:r>
      <w:r w:rsidRPr="004D24C1">
        <w:rPr>
          <w:rStyle w:val="StyleUnderline"/>
        </w:rPr>
        <w:t>new tech</w:t>
      </w:r>
      <w:r w:rsidRPr="004D24C1">
        <w:t xml:space="preserve">nologies, Wang wants readers to understand the role of incarceration in “the dynamics of late capitalism.” As </w:t>
      </w:r>
      <w:r w:rsidRPr="004D24C1">
        <w:rPr>
          <w:rStyle w:val="StyleUnderline"/>
        </w:rPr>
        <w:t>city and state governments</w:t>
      </w:r>
      <w:r w:rsidRPr="004D24C1">
        <w:t xml:space="preserve"> themselves are squeezed for funds, they </w:t>
      </w:r>
      <w:r w:rsidRPr="004D24C1">
        <w:rPr>
          <w:rStyle w:val="StyleUnderline"/>
        </w:rPr>
        <w:t>pick the pockets of the poor to pay their bills</w:t>
      </w:r>
      <w:r w:rsidRPr="004D24C1">
        <w:t xml:space="preserve">. From the debtors’ prisons of 17th-century America to the high-interest legal financial obligations of today that cannot be discharged in bankruptcy, </w:t>
      </w:r>
      <w:r w:rsidRPr="004D24C1">
        <w:rPr>
          <w:rStyle w:val="Emphasis"/>
        </w:rPr>
        <w:t>to be in debt is to be exposed to the government’s power to punish</w:t>
      </w:r>
      <w:r w:rsidRPr="004D24C1">
        <w:t>. One means for city and state governments to keep the funds flowing is to prey on those who already occupy the economic margins, and novel technologies have elaborated ever-more sophisticated ways of tracking their quarry.</w:t>
      </w:r>
    </w:p>
    <w:p w14:paraId="35194D85" w14:textId="77777777" w:rsidR="008C7348" w:rsidRPr="004D24C1" w:rsidRDefault="008C7348" w:rsidP="008C7348"/>
    <w:p w14:paraId="26BFC175" w14:textId="77777777" w:rsidR="008C7348" w:rsidRPr="004D24C1" w:rsidRDefault="008C7348" w:rsidP="008C7348">
      <w:r w:rsidRPr="004D24C1">
        <w:t>Still, focusing too closely on the technological innovations of finance and debt obscure a more profound transformation. The story of debt that Wang traces says more about broader trends in contemporary American capitalism, including its urban political economy, than about carceral injustice.</w:t>
      </w:r>
    </w:p>
    <w:p w14:paraId="256D6CB0" w14:textId="77777777" w:rsidR="008C7348" w:rsidRPr="004D24C1" w:rsidRDefault="008C7348" w:rsidP="008C7348"/>
    <w:p w14:paraId="71EF64D7" w14:textId="77777777" w:rsidR="008C7348" w:rsidRPr="004D24C1" w:rsidRDefault="008C7348" w:rsidP="008C7348">
      <w:r w:rsidRPr="004D24C1">
        <w:t>The idea of “carceral</w:t>
      </w:r>
      <w:r w:rsidRPr="004D24C1">
        <w:rPr>
          <w:rStyle w:val="StyleUnderline"/>
        </w:rPr>
        <w:t xml:space="preserve"> </w:t>
      </w:r>
      <w:r w:rsidRPr="004D24C1">
        <w:t>capitalism” suggests a different way of naming the convergence of finance capitalism and the punitive state that has seen so many people sacrificed to cops and cages. Scholars and activists have offered terms such as “</w:t>
      </w:r>
      <w:r w:rsidRPr="004D24C1">
        <w:rPr>
          <w:rStyle w:val="StyleUnderline"/>
        </w:rPr>
        <w:t>mass incarceration</w:t>
      </w:r>
      <w:r w:rsidRPr="004D24C1">
        <w:t>,” which emphasizes the rapid growth of imprisonment since the 1970s; the “</w:t>
      </w:r>
      <w:r w:rsidRPr="004D24C1">
        <w:rPr>
          <w:rStyle w:val="StyleUnderline"/>
        </w:rPr>
        <w:t xml:space="preserve">prison industrial complex,” which is </w:t>
      </w:r>
      <w:r w:rsidRPr="004D24C1">
        <w:t>often</w:t>
      </w:r>
      <w:r w:rsidRPr="004D24C1">
        <w:rPr>
          <w:rStyle w:val="StyleUnderline"/>
        </w:rPr>
        <w:t xml:space="preserve"> misread as an economistic focus on prison labor or the small number of private prisons; or the “carceral state,” a clunky phrase that focuses on the state form but makes no mention of the economic transformations</w:t>
      </w:r>
      <w:r w:rsidRPr="004D24C1">
        <w:t xml:space="preserve"> precipitating or propelling industrialized punishment.</w:t>
      </w:r>
    </w:p>
    <w:p w14:paraId="07FC8232" w14:textId="77777777" w:rsidR="008C7348" w:rsidRPr="004D24C1" w:rsidRDefault="008C7348" w:rsidP="008C7348"/>
    <w:p w14:paraId="7D1B75D4" w14:textId="77777777" w:rsidR="008C7348" w:rsidRPr="004D24C1" w:rsidRDefault="008C7348" w:rsidP="008C7348">
      <w:r w:rsidRPr="004D24C1">
        <w:rPr>
          <w:rStyle w:val="Emphasis"/>
        </w:rPr>
        <w:t xml:space="preserve">No single phrase can capture the complex integration </w:t>
      </w:r>
      <w:r w:rsidRPr="004D24C1">
        <w:rPr>
          <w:rStyle w:val="StyleUnderline"/>
        </w:rPr>
        <w:t>of the state</w:t>
      </w:r>
      <w:r w:rsidRPr="004D24C1">
        <w:t xml:space="preserve">, private actors, </w:t>
      </w:r>
      <w:r w:rsidRPr="004D24C1">
        <w:rPr>
          <w:rStyle w:val="StyleUnderline"/>
        </w:rPr>
        <w:t>and impoverishment that is made manifest through</w:t>
      </w:r>
      <w:r w:rsidRPr="004D24C1">
        <w:t xml:space="preserve"> the </w:t>
      </w:r>
      <w:r w:rsidRPr="004D24C1">
        <w:rPr>
          <w:rStyle w:val="StyleUnderline"/>
        </w:rPr>
        <w:t>10 million people that annually pass through America’s jails, the more than 1.5 million held in prisons</w:t>
      </w:r>
      <w:r w:rsidRPr="004D24C1">
        <w:t xml:space="preserve"> and detention centers </w:t>
      </w:r>
      <w:r w:rsidRPr="004D24C1">
        <w:rPr>
          <w:rStyle w:val="StyleUnderline"/>
        </w:rPr>
        <w:t>on any</w:t>
      </w:r>
      <w:r w:rsidRPr="004D24C1">
        <w:t xml:space="preserve"> given </w:t>
      </w:r>
      <w:r w:rsidRPr="004D24C1">
        <w:rPr>
          <w:rStyle w:val="StyleUnderline"/>
        </w:rPr>
        <w:t>day, the 4.5 million on parole</w:t>
      </w:r>
      <w:r w:rsidRPr="004D24C1">
        <w:t xml:space="preserve"> or probation, </w:t>
      </w:r>
      <w:r w:rsidRPr="004D24C1">
        <w:rPr>
          <w:rStyle w:val="StyleUnderline"/>
        </w:rPr>
        <w:t xml:space="preserve">and the uncounted masses daily stopped, frisked, harassed, and surveilled. </w:t>
      </w:r>
      <w:r w:rsidRPr="004D24C1">
        <w:t>But the concept of “</w:t>
      </w:r>
      <w:r w:rsidRPr="004D24C1">
        <w:rPr>
          <w:rStyle w:val="StyleUnderline"/>
        </w:rPr>
        <w:t>carceral capitalism</w:t>
      </w:r>
      <w:r w:rsidRPr="004D24C1">
        <w:t xml:space="preserve">” offers a way to </w:t>
      </w:r>
      <w:r w:rsidRPr="004D24C1">
        <w:rPr>
          <w:rStyle w:val="StyleUnderline"/>
        </w:rPr>
        <w:t>synthesize the parts that have made the United States the world’s biggest jailer</w:t>
      </w:r>
      <w:r w:rsidRPr="004D24C1">
        <w:t>.</w:t>
      </w:r>
    </w:p>
    <w:p w14:paraId="218432AA" w14:textId="77777777" w:rsidR="008C7348" w:rsidRPr="004D24C1" w:rsidRDefault="008C7348" w:rsidP="008C7348"/>
    <w:p w14:paraId="679865EB" w14:textId="77777777" w:rsidR="008C7348" w:rsidRPr="004D24C1" w:rsidRDefault="008C7348" w:rsidP="008C7348">
      <w:r w:rsidRPr="004D24C1">
        <w:t xml:space="preserve">Today, </w:t>
      </w:r>
      <w:r w:rsidRPr="004D24C1">
        <w:rPr>
          <w:rStyle w:val="StyleUnderline"/>
        </w:rPr>
        <w:t>elites gain political and financial rewards for imprisoning</w:t>
      </w:r>
      <w:r w:rsidRPr="004D24C1">
        <w:t xml:space="preserve"> groups of </w:t>
      </w:r>
      <w:r w:rsidRPr="004D24C1">
        <w:rPr>
          <w:rStyle w:val="StyleUnderline"/>
        </w:rPr>
        <w:t>people</w:t>
      </w:r>
      <w:r w:rsidRPr="004D24C1">
        <w:t xml:space="preserve">. The roots of </w:t>
      </w:r>
      <w:r w:rsidRPr="004D24C1">
        <w:rPr>
          <w:rStyle w:val="StyleUnderline"/>
        </w:rPr>
        <w:t>this system can be traced to</w:t>
      </w:r>
      <w:r w:rsidRPr="004D24C1">
        <w:t xml:space="preserve"> a political-economic project aimed at </w:t>
      </w:r>
      <w:r w:rsidRPr="004D24C1">
        <w:rPr>
          <w:rStyle w:val="StyleUnderline"/>
        </w:rPr>
        <w:t>preserving capitalism’s racial inequalities: the quelling of the rebellions of working-class Black communities</w:t>
      </w:r>
      <w:r w:rsidRPr="004D24C1">
        <w:t xml:space="preserve"> in the 1960s. A deeper look into this history places the repression and disappearance of racialized labor at the center of the story. To full understand carceral capitalism, then, it is necessary to look at the history of labor and joblessness in Black urban neighborhoods.</w:t>
      </w:r>
    </w:p>
    <w:p w14:paraId="5C8AD11F" w14:textId="77777777" w:rsidR="008C7348" w:rsidRPr="004D24C1" w:rsidRDefault="008C7348" w:rsidP="008C7348"/>
    <w:p w14:paraId="5485698D" w14:textId="77777777" w:rsidR="008C7348" w:rsidRPr="004D24C1" w:rsidRDefault="008C7348" w:rsidP="008C7348"/>
    <w:p w14:paraId="1D2F3784" w14:textId="77777777" w:rsidR="008C7348" w:rsidRPr="004D24C1" w:rsidRDefault="008C7348" w:rsidP="008C7348">
      <w:r w:rsidRPr="004D24C1">
        <w:t>BROWSE</w:t>
      </w:r>
    </w:p>
    <w:p w14:paraId="37718F02" w14:textId="77777777" w:rsidR="008C7348" w:rsidRPr="004D24C1" w:rsidRDefault="008C7348" w:rsidP="008C7348">
      <w:r w:rsidRPr="004D24C1">
        <w:t>“THE COLLEGE THAT ENTERS THE PRISON IS TRANSFORMED”</w:t>
      </w:r>
    </w:p>
    <w:p w14:paraId="1A880137" w14:textId="77777777" w:rsidR="008C7348" w:rsidRPr="004D24C1" w:rsidRDefault="008C7348" w:rsidP="008C7348">
      <w:r w:rsidRPr="004D24C1">
        <w:t>BY SONYA POSMENTIER</w:t>
      </w:r>
    </w:p>
    <w:p w14:paraId="6EA36B60" w14:textId="77777777" w:rsidR="008C7348" w:rsidRPr="004D24C1" w:rsidRDefault="008C7348" w:rsidP="008C7348">
      <w:r w:rsidRPr="004D24C1">
        <w:rPr>
          <w:rStyle w:val="StyleUnderline"/>
        </w:rPr>
        <w:t>Throughout the</w:t>
      </w:r>
      <w:r w:rsidRPr="004D24C1">
        <w:t xml:space="preserve"> 19</w:t>
      </w:r>
      <w:r w:rsidRPr="004D24C1">
        <w:rPr>
          <w:rStyle w:val="StyleUnderline"/>
        </w:rPr>
        <w:t>60s, Black working-class people rose up against racial capitalism</w:t>
      </w:r>
      <w:r w:rsidRPr="004D24C1">
        <w:t xml:space="preserve">. Their uprisings also catalyzed similar rebellions in Puerto Rican and Chicano communities. </w:t>
      </w:r>
      <w:r w:rsidRPr="004D24C1">
        <w:rPr>
          <w:rStyle w:val="StyleUnderline"/>
        </w:rPr>
        <w:t xml:space="preserve">Police brutality was </w:t>
      </w:r>
      <w:r w:rsidRPr="004D24C1">
        <w:t xml:space="preserve">invariably </w:t>
      </w:r>
      <w:r w:rsidRPr="004D24C1">
        <w:rPr>
          <w:rStyle w:val="StyleUnderline"/>
        </w:rPr>
        <w:t>the spark</w:t>
      </w:r>
      <w:r w:rsidRPr="004D24C1">
        <w:t xml:space="preserve">. Yet the tender had been provided by decades of housing and employment segregation that saw </w:t>
      </w:r>
      <w:r w:rsidRPr="004D24C1">
        <w:rPr>
          <w:rStyle w:val="StyleUnderline"/>
        </w:rPr>
        <w:t>Black</w:t>
      </w:r>
      <w:r w:rsidRPr="004D24C1">
        <w:t xml:space="preserve"> (and Latinx) </w:t>
      </w:r>
      <w:r w:rsidRPr="004D24C1">
        <w:rPr>
          <w:rStyle w:val="StyleUnderline"/>
        </w:rPr>
        <w:t xml:space="preserve">communities overwhelmingly housed in squalid conditions and </w:t>
      </w:r>
      <w:r w:rsidRPr="004D24C1">
        <w:t>chronically</w:t>
      </w:r>
      <w:r w:rsidRPr="004D24C1">
        <w:rPr>
          <w:rStyle w:val="StyleUnderline"/>
        </w:rPr>
        <w:t xml:space="preserve"> </w:t>
      </w:r>
      <w:r w:rsidRPr="004D24C1">
        <w:t xml:space="preserve">under- or </w:t>
      </w:r>
      <w:r w:rsidRPr="004D24C1">
        <w:rPr>
          <w:rStyle w:val="StyleUnderline"/>
        </w:rPr>
        <w:t>unemployed</w:t>
      </w:r>
      <w:r w:rsidRPr="004D24C1">
        <w:t xml:space="preserve">. In Watts, Detroit, and Newark; in Plainfield, NJ, Cambridge, MD, and Waukegan, IL; and in so many other locales, the fires were lit by the same arsonist: patterned segregation upheld by routine if spontaneous police violence. The National Guard helped local and state </w:t>
      </w:r>
      <w:r w:rsidRPr="004D24C1">
        <w:rPr>
          <w:rStyle w:val="StyleUnderline"/>
        </w:rPr>
        <w:t>police arrest 10s of thousands of people</w:t>
      </w:r>
      <w:r w:rsidRPr="004D24C1">
        <w:t xml:space="preserve"> in these long, hot summers. In response, metropolitan police forces increasingly began to resemble the National Guard in weaponry and authority.</w:t>
      </w:r>
    </w:p>
    <w:p w14:paraId="0E5B3E42" w14:textId="77777777" w:rsidR="008C7348" w:rsidRPr="004D24C1" w:rsidRDefault="008C7348" w:rsidP="008C7348"/>
    <w:p w14:paraId="5D703188" w14:textId="77777777" w:rsidR="008C7348" w:rsidRPr="004D24C1" w:rsidRDefault="008C7348" w:rsidP="008C7348">
      <w:r w:rsidRPr="004D24C1">
        <w:t xml:space="preserve">The crisis of </w:t>
      </w:r>
      <w:r w:rsidRPr="004D24C1">
        <w:rPr>
          <w:rStyle w:val="StyleUnderline"/>
        </w:rPr>
        <w:t>worklessness led many people to protest in the streets or join organizations</w:t>
      </w:r>
      <w:r w:rsidRPr="004D24C1">
        <w:t xml:space="preserve"> ranging from the Black Panther Party to the Urban League, the Communist Party to the NAACP. </w:t>
      </w:r>
      <w:r w:rsidRPr="004D24C1">
        <w:rPr>
          <w:rStyle w:val="StyleUnderline"/>
        </w:rPr>
        <w:t>The government</w:t>
      </w:r>
      <w:r w:rsidRPr="004D24C1">
        <w:t xml:space="preserve">, however, </w:t>
      </w:r>
      <w:r w:rsidRPr="004D24C1">
        <w:rPr>
          <w:rStyle w:val="StyleUnderline"/>
        </w:rPr>
        <w:t>responded to these groups</w:t>
      </w:r>
      <w:r w:rsidRPr="004D24C1">
        <w:t xml:space="preserve"> and the crisis </w:t>
      </w:r>
      <w:r w:rsidRPr="004D24C1">
        <w:rPr>
          <w:rStyle w:val="StyleUnderline"/>
        </w:rPr>
        <w:t>by expanding the legal rationale</w:t>
      </w:r>
      <w:r w:rsidRPr="004D24C1">
        <w:t xml:space="preserve"> and physical capacity</w:t>
      </w:r>
      <w:r w:rsidRPr="004D24C1">
        <w:rPr>
          <w:rStyle w:val="StyleUnderline"/>
        </w:rPr>
        <w:t xml:space="preserve"> for incarceration</w:t>
      </w:r>
      <w:r w:rsidRPr="004D24C1">
        <w:t xml:space="preserve">. </w:t>
      </w:r>
      <w:r w:rsidRPr="004D24C1">
        <w:rPr>
          <w:rStyle w:val="StyleUnderline"/>
        </w:rPr>
        <w:t>It was not debt</w:t>
      </w:r>
      <w:r w:rsidRPr="004D24C1">
        <w:t xml:space="preserve">, as Wang highlights with regard to the contemporary period, </w:t>
      </w:r>
      <w:r w:rsidRPr="004D24C1">
        <w:rPr>
          <w:rStyle w:val="StyleUnderline"/>
        </w:rPr>
        <w:t>but war that explained the imprisonment of the period: wars on communism, crime, drugs, gangs, and guns</w:t>
      </w:r>
      <w:r w:rsidRPr="004D24C1">
        <w:t>.4</w:t>
      </w:r>
    </w:p>
    <w:p w14:paraId="34291A27" w14:textId="77777777" w:rsidR="008C7348" w:rsidRPr="004D24C1" w:rsidRDefault="008C7348" w:rsidP="008C7348"/>
    <w:p w14:paraId="27DD2BA7" w14:textId="77777777" w:rsidR="008C7348" w:rsidRPr="004D24C1" w:rsidRDefault="008C7348" w:rsidP="008C7348">
      <w:r w:rsidRPr="004D24C1">
        <w:rPr>
          <w:rStyle w:val="StyleUnderline"/>
        </w:rPr>
        <w:t>Debt has become a form of repression for those rendered obsolete by globalizing capital</w:t>
      </w:r>
      <w:r w:rsidRPr="004D24C1">
        <w:t xml:space="preserve">. A number of </w:t>
      </w:r>
      <w:r w:rsidRPr="004D24C1">
        <w:rPr>
          <w:rStyle w:val="StyleUnderline"/>
        </w:rPr>
        <w:t>analysts within the</w:t>
      </w:r>
      <w:r w:rsidRPr="004D24C1">
        <w:t xml:space="preserve"> 19</w:t>
      </w:r>
      <w:r w:rsidRPr="004D24C1">
        <w:rPr>
          <w:rStyle w:val="StyleUnderline"/>
        </w:rPr>
        <w:t>60s</w:t>
      </w:r>
      <w:r w:rsidRPr="004D24C1">
        <w:t xml:space="preserve">-era Black freedom struggle </w:t>
      </w:r>
      <w:r w:rsidRPr="004D24C1">
        <w:rPr>
          <w:rStyle w:val="StyleUnderline"/>
        </w:rPr>
        <w:t>recognized the looming challenge.</w:t>
      </w:r>
      <w:r w:rsidRPr="004D24C1">
        <w:t xml:space="preserve"> Jack O’Dell opined in a 1967 issue of Freedomways that the response to urban rebellions of the 1960s augured a dangerous trend: “</w:t>
      </w:r>
      <w:r w:rsidRPr="004D24C1">
        <w:rPr>
          <w:rStyle w:val="StyleUnderline"/>
        </w:rPr>
        <w:t>Despite</w:t>
      </w:r>
      <w:r w:rsidRPr="004D24C1">
        <w:t xml:space="preserve"> certain </w:t>
      </w:r>
      <w:r w:rsidRPr="004D24C1">
        <w:rPr>
          <w:rStyle w:val="StyleUnderline"/>
        </w:rPr>
        <w:t>concessions to civil rights</w:t>
      </w:r>
      <w:r w:rsidRPr="004D24C1">
        <w:t xml:space="preserve"> and a number of important court decisions favorable to the defense of civil liberties, </w:t>
      </w:r>
      <w:r w:rsidRPr="004D24C1">
        <w:rPr>
          <w:rStyle w:val="StyleUnderline"/>
        </w:rPr>
        <w:t>militarism</w:t>
      </w:r>
      <w:r w:rsidRPr="004D24C1">
        <w:t xml:space="preserve"> and the military presence </w:t>
      </w:r>
      <w:r w:rsidRPr="004D24C1">
        <w:rPr>
          <w:rStyle w:val="StyleUnderline"/>
        </w:rPr>
        <w:t>are rapidly becoming the main features of governmen</w:t>
      </w:r>
      <w:r w:rsidRPr="004D24C1">
        <w:t xml:space="preserve">tal power in American life.”5 Three years later, in his book Who Needs the Negro?, </w:t>
      </w:r>
      <w:r w:rsidRPr="004D24C1">
        <w:rPr>
          <w:rStyle w:val="StyleUnderline"/>
        </w:rPr>
        <w:t>sociologist</w:t>
      </w:r>
      <w:r w:rsidRPr="004D24C1">
        <w:t xml:space="preserve"> Sidney </w:t>
      </w:r>
      <w:r w:rsidRPr="004D24C1">
        <w:rPr>
          <w:rStyle w:val="StyleUnderline"/>
        </w:rPr>
        <w:t>Willhelm</w:t>
      </w:r>
      <w:r w:rsidRPr="004D24C1">
        <w:t xml:space="preserve"> </w:t>
      </w:r>
      <w:r w:rsidRPr="004D24C1">
        <w:rPr>
          <w:rStyle w:val="StyleUnderline"/>
        </w:rPr>
        <w:t>warned that automation caused increasing worklessness for Black communities</w:t>
      </w:r>
      <w:r w:rsidRPr="004D24C1">
        <w:t xml:space="preserve"> that </w:t>
      </w:r>
      <w:r w:rsidRPr="004D24C1">
        <w:rPr>
          <w:rStyle w:val="StyleUnderline"/>
        </w:rPr>
        <w:t>would have to be addressed—either through public works programs or increasing authoritarianism, social democracy, or state violence.</w:t>
      </w:r>
      <w:r w:rsidRPr="004D24C1">
        <w:t>6</w:t>
      </w:r>
    </w:p>
    <w:p w14:paraId="6AE06534" w14:textId="77777777" w:rsidR="008C7348" w:rsidRPr="004D24C1" w:rsidRDefault="008C7348" w:rsidP="008C7348"/>
    <w:p w14:paraId="3D977D4B" w14:textId="77777777" w:rsidR="008C7348" w:rsidRPr="004D24C1" w:rsidRDefault="008C7348" w:rsidP="008C7348">
      <w:r w:rsidRPr="004D24C1">
        <w:rPr>
          <w:rStyle w:val="StyleUnderline"/>
        </w:rPr>
        <w:t xml:space="preserve">Soon after, the </w:t>
      </w:r>
      <w:r w:rsidRPr="004D24C1">
        <w:t>US</w:t>
      </w:r>
      <w:r w:rsidRPr="004D24C1">
        <w:rPr>
          <w:rStyle w:val="StyleUnderline"/>
        </w:rPr>
        <w:t xml:space="preserve"> incarceration rate began its inexorable climb</w:t>
      </w:r>
      <w:r w:rsidRPr="004D24C1">
        <w:t>.</w:t>
      </w:r>
    </w:p>
    <w:p w14:paraId="77AE7465" w14:textId="77777777" w:rsidR="008C7348" w:rsidRPr="004D24C1" w:rsidRDefault="008C7348" w:rsidP="008C7348"/>
    <w:p w14:paraId="7AB431D6" w14:textId="77777777" w:rsidR="008C7348" w:rsidRPr="004D24C1" w:rsidRDefault="008C7348" w:rsidP="008C7348">
      <w:r w:rsidRPr="004D24C1">
        <w:t>THE STORY OF DEBT THAT WANG TRACES SAYS MORE ABOUT BROADER TRENDS IN CONTEMPORARY AMERICAN CAPITALISM, INCLUDING ITS URBAN POLITICAL ECONOMY, THAN ABOUT CARCERAL INJUSTICE.</w:t>
      </w:r>
    </w:p>
    <w:p w14:paraId="6DE8D55A" w14:textId="77777777" w:rsidR="008C7348" w:rsidRPr="004D24C1" w:rsidRDefault="008C7348" w:rsidP="008C7348">
      <w:r w:rsidRPr="004D24C1">
        <w:rPr>
          <w:rStyle w:val="StyleUnderline"/>
        </w:rPr>
        <w:t>Punishment</w:t>
      </w:r>
      <w:r w:rsidRPr="004D24C1">
        <w:t xml:space="preserve"> came to preoccupy</w:t>
      </w:r>
      <w:r w:rsidRPr="004D24C1">
        <w:rPr>
          <w:rStyle w:val="StyleUnderline"/>
        </w:rPr>
        <w:t xml:space="preserve"> the state</w:t>
      </w:r>
      <w:r w:rsidRPr="004D24C1">
        <w:t xml:space="preserve"> in </w:t>
      </w:r>
      <w:r w:rsidRPr="004D24C1">
        <w:rPr>
          <w:rStyle w:val="StyleUnderline"/>
        </w:rPr>
        <w:t>response to Black working-class protests against the racism of</w:t>
      </w:r>
      <w:r w:rsidRPr="004D24C1">
        <w:t xml:space="preserve"> 1960s </w:t>
      </w:r>
      <w:r w:rsidRPr="004D24C1">
        <w:rPr>
          <w:rStyle w:val="StyleUnderline"/>
        </w:rPr>
        <w:t xml:space="preserve">capitalism. Once </w:t>
      </w:r>
      <w:r w:rsidRPr="004D24C1">
        <w:t xml:space="preserve">local and federal </w:t>
      </w:r>
      <w:r w:rsidRPr="004D24C1">
        <w:rPr>
          <w:rStyle w:val="StyleUnderline"/>
        </w:rPr>
        <w:t>government</w:t>
      </w:r>
      <w:r w:rsidRPr="004D24C1">
        <w:t xml:space="preserve"> entities </w:t>
      </w:r>
      <w:r w:rsidRPr="004D24C1">
        <w:rPr>
          <w:rStyle w:val="StyleUnderline"/>
        </w:rPr>
        <w:t xml:space="preserve">redirected public coffers toward punishment, it was only a matter of time before private companies tried monetizing racist </w:t>
      </w:r>
      <w:r w:rsidRPr="004D24C1">
        <w:t>and political</w:t>
      </w:r>
      <w:r w:rsidRPr="004D24C1">
        <w:rPr>
          <w:rStyle w:val="StyleUnderline"/>
        </w:rPr>
        <w:t xml:space="preserve"> repression</w:t>
      </w:r>
      <w:r w:rsidRPr="004D24C1">
        <w:t xml:space="preserve">—much as they have done with housing and employment segregation. </w:t>
      </w:r>
      <w:r w:rsidRPr="004D24C1">
        <w:rPr>
          <w:rStyle w:val="StyleUnderline"/>
        </w:rPr>
        <w:t>Their</w:t>
      </w:r>
      <w:r w:rsidRPr="004D24C1">
        <w:t xml:space="preserve"> literal and ideological </w:t>
      </w:r>
      <w:r w:rsidRPr="004D24C1">
        <w:rPr>
          <w:rStyle w:val="StyleUnderline"/>
        </w:rPr>
        <w:t xml:space="preserve">investments in punishment are </w:t>
      </w:r>
      <w:r w:rsidRPr="004D24C1">
        <w:t xml:space="preserve">fundamentally </w:t>
      </w:r>
      <w:r w:rsidRPr="004D24C1">
        <w:rPr>
          <w:rStyle w:val="StyleUnderline"/>
        </w:rPr>
        <w:t>parasitic</w:t>
      </w:r>
      <w:r w:rsidRPr="004D24C1">
        <w:t>: punishingly extractive themselves, they are yet still dependent on the motivation of external entities. State policy, and state funding, drives their actions.</w:t>
      </w:r>
    </w:p>
    <w:p w14:paraId="184DCC38" w14:textId="77777777" w:rsidR="008C7348" w:rsidRPr="004D24C1" w:rsidRDefault="008C7348" w:rsidP="008C7348"/>
    <w:p w14:paraId="7BA030D2" w14:textId="77777777" w:rsidR="008C7348" w:rsidRPr="004D24C1" w:rsidRDefault="008C7348" w:rsidP="008C7348">
      <w:r w:rsidRPr="004D24C1">
        <w:rPr>
          <w:rStyle w:val="StyleUnderline"/>
        </w:rPr>
        <w:t>As elites responded</w:t>
      </w:r>
      <w:r w:rsidRPr="004D24C1">
        <w:t xml:space="preserve"> to labor crises in communities of color </w:t>
      </w:r>
      <w:r w:rsidRPr="004D24C1">
        <w:rPr>
          <w:rStyle w:val="StyleUnderline"/>
        </w:rPr>
        <w:t>with mass incarceration, prisons accelerated worklessness</w:t>
      </w:r>
      <w:r w:rsidRPr="004D24C1">
        <w:t xml:space="preserve"> itself. The idea of rehabilitation had always existed uneasily with the punitive mission of incarceration. </w:t>
      </w:r>
      <w:r w:rsidRPr="004D24C1">
        <w:rPr>
          <w:rStyle w:val="StyleUnderline"/>
        </w:rPr>
        <w:t>As prisons</w:t>
      </w:r>
      <w:r w:rsidRPr="004D24C1">
        <w:t xml:space="preserve"> became</w:t>
      </w:r>
      <w:r w:rsidRPr="004D24C1">
        <w:rPr>
          <w:rStyle w:val="StyleUnderline"/>
        </w:rPr>
        <w:t xml:space="preserve"> filled with more Black and Brown people</w:t>
      </w:r>
      <w:r w:rsidRPr="004D24C1">
        <w:t xml:space="preserve">, antiracist rebellions erupted within prison with an urgency that matched their urban counterparts. Talk of </w:t>
      </w:r>
      <w:r w:rsidRPr="004D24C1">
        <w:rPr>
          <w:rStyle w:val="StyleUnderline"/>
        </w:rPr>
        <w:t>rehabilitation</w:t>
      </w:r>
      <w:r w:rsidRPr="004D24C1">
        <w:t xml:space="preserve"> all but </w:t>
      </w:r>
      <w:r w:rsidRPr="004D24C1">
        <w:rPr>
          <w:rStyle w:val="StyleUnderline"/>
        </w:rPr>
        <w:t>disappeared</w:t>
      </w:r>
      <w:r w:rsidRPr="004D24C1">
        <w:t xml:space="preserve">. Longtime </w:t>
      </w:r>
      <w:r w:rsidRPr="004D24C1">
        <w:rPr>
          <w:rStyle w:val="StyleUnderline"/>
        </w:rPr>
        <w:t>wardens lamented the “new breed of inmate</w:t>
      </w:r>
      <w:r w:rsidRPr="004D24C1">
        <w:t xml:space="preserve">” entering their custody </w:t>
      </w:r>
      <w:r w:rsidRPr="004D24C1">
        <w:rPr>
          <w:rStyle w:val="StyleUnderline"/>
        </w:rPr>
        <w:t>and lobbied for greater severity</w:t>
      </w:r>
      <w:r w:rsidRPr="004D24C1">
        <w:t xml:space="preserve"> in punishment.7 </w:t>
      </w:r>
      <w:r w:rsidRPr="004D24C1">
        <w:rPr>
          <w:rStyle w:val="StyleUnderline"/>
        </w:rPr>
        <w:t>Removing work was part of increasing the prison’s severity</w:t>
      </w:r>
      <w:r w:rsidRPr="004D24C1">
        <w:t>. “Prison provided inmates with few opportunities to constructively pass the time they were sentenced to serve,” journalist John McCoy wrote in a 1981 photo-essay on Washington’s Walla Walla prison. “Jobs were few.” Those that did exist tended to be make-work activities that offered neither gratification nor meaningful training.8</w:t>
      </w:r>
    </w:p>
    <w:p w14:paraId="4B7DD622" w14:textId="77777777" w:rsidR="008C7348" w:rsidRPr="004D24C1" w:rsidRDefault="008C7348" w:rsidP="008C7348"/>
    <w:p w14:paraId="358CBB48" w14:textId="77777777" w:rsidR="008C7348" w:rsidRPr="004D24C1" w:rsidRDefault="008C7348" w:rsidP="008C7348">
      <w:r w:rsidRPr="004D24C1">
        <w:t xml:space="preserve">The expansion of punishment under neoliberalism has exacerbated the warehouse prison. </w:t>
      </w:r>
      <w:r w:rsidRPr="004D24C1">
        <w:rPr>
          <w:rStyle w:val="StyleUnderline"/>
        </w:rPr>
        <w:t>Less than half of</w:t>
      </w:r>
      <w:r w:rsidRPr="004D24C1">
        <w:t xml:space="preserve"> the 2.3 million </w:t>
      </w:r>
      <w:r w:rsidRPr="004D24C1">
        <w:rPr>
          <w:rStyle w:val="StyleUnderline"/>
        </w:rPr>
        <w:t>people</w:t>
      </w:r>
      <w:r w:rsidRPr="004D24C1">
        <w:t xml:space="preserve"> currently </w:t>
      </w:r>
      <w:r w:rsidRPr="004D24C1">
        <w:rPr>
          <w:rStyle w:val="StyleUnderline"/>
        </w:rPr>
        <w:t>incarcerated do any work in prison, and the vast majority of those</w:t>
      </w:r>
      <w:r w:rsidRPr="004D24C1">
        <w:t xml:space="preserve"> who </w:t>
      </w:r>
      <w:r w:rsidRPr="004D24C1">
        <w:rPr>
          <w:rStyle w:val="StyleUnderline"/>
        </w:rPr>
        <w:t>do work</w:t>
      </w:r>
      <w:r w:rsidRPr="004D24C1">
        <w:t xml:space="preserve"> inside work </w:t>
      </w:r>
      <w:r w:rsidRPr="004D24C1">
        <w:rPr>
          <w:rStyle w:val="StyleUnderline"/>
        </w:rPr>
        <w:t xml:space="preserve">for the prison itself: sweeping </w:t>
      </w:r>
      <w:r w:rsidRPr="004D24C1">
        <w:t>the</w:t>
      </w:r>
      <w:r w:rsidRPr="004D24C1">
        <w:rPr>
          <w:rStyle w:val="StyleUnderline"/>
        </w:rPr>
        <w:t xml:space="preserve"> halls</w:t>
      </w:r>
      <w:r w:rsidRPr="004D24C1">
        <w:t xml:space="preserve"> of the cell block, </w:t>
      </w:r>
      <w:r w:rsidRPr="004D24C1">
        <w:rPr>
          <w:rStyle w:val="StyleUnderline"/>
        </w:rPr>
        <w:t>cleaning the kitchen, assisting</w:t>
      </w:r>
      <w:r w:rsidRPr="004D24C1">
        <w:t xml:space="preserve"> one of the scant </w:t>
      </w:r>
      <w:r w:rsidRPr="004D24C1">
        <w:rPr>
          <w:rStyle w:val="StyleUnderline"/>
        </w:rPr>
        <w:t>programs</w:t>
      </w:r>
      <w:r w:rsidRPr="004D24C1">
        <w:t xml:space="preserve"> available to prisoners. </w:t>
      </w:r>
      <w:r w:rsidRPr="004D24C1">
        <w:rPr>
          <w:rStyle w:val="StyleUnderline"/>
        </w:rPr>
        <w:t>Idleness is a feature</w:t>
      </w:r>
      <w:r w:rsidRPr="004D24C1">
        <w:t xml:space="preserve">, not a bug, </w:t>
      </w:r>
      <w:r w:rsidRPr="004D24C1">
        <w:rPr>
          <w:rStyle w:val="StyleUnderline"/>
        </w:rPr>
        <w:t>of American punishment</w:t>
      </w:r>
      <w:r w:rsidRPr="004D24C1">
        <w:t>. Conservative criminologists and reactionary politicians soon replaced even the idea of rehabilitation with incapacitation. “Incapacitation doesn’t pretend to change anything about people except where they are,” writes geographer Ruth Wilson Gilmore in her trenchant study of California prisons.9</w:t>
      </w:r>
    </w:p>
    <w:p w14:paraId="72F98654" w14:textId="77777777" w:rsidR="008C7348" w:rsidRPr="004D24C1" w:rsidRDefault="008C7348" w:rsidP="008C7348"/>
    <w:p w14:paraId="69A3482A" w14:textId="77777777" w:rsidR="008C7348" w:rsidRPr="004D24C1" w:rsidRDefault="008C7348" w:rsidP="008C7348">
      <w:pPr>
        <w:rPr>
          <w:rStyle w:val="StyleUnderline"/>
        </w:rPr>
      </w:pPr>
      <w:r w:rsidRPr="004D24C1">
        <w:t xml:space="preserve">Much of the current scholarship on the carceral state has added more data points to the insights Black radicals offered in the 1960s and 1970s, investigating its metastasization as a reflection of disciplining an unruly, politically militant Black working class. Although there are significant differences in the literature, including how to weigh economic transformations in relation to explicit political repression, </w:t>
      </w:r>
      <w:r w:rsidRPr="004D24C1">
        <w:rPr>
          <w:rStyle w:val="StyleUnderline"/>
        </w:rPr>
        <w:t>there is an emerging consensus that the rise of mass incarceration needs to be understood as the elite response to politically rebellious Black and Brown communities at the advent of neoliberalism</w:t>
      </w:r>
      <w:r w:rsidRPr="004D24C1">
        <w:t>.10</w:t>
      </w:r>
    </w:p>
    <w:p w14:paraId="381452A4" w14:textId="77777777" w:rsidR="008C7348" w:rsidRPr="004D24C1" w:rsidRDefault="008C7348" w:rsidP="008C7348"/>
    <w:p w14:paraId="7EB3402E" w14:textId="77777777" w:rsidR="008C7348" w:rsidRPr="004D24C1" w:rsidRDefault="008C7348" w:rsidP="008C7348"/>
    <w:p w14:paraId="3DB2266A" w14:textId="77777777" w:rsidR="008C7348" w:rsidRPr="004D24C1" w:rsidRDefault="008C7348" w:rsidP="008C7348">
      <w:r w:rsidRPr="004D24C1">
        <w:t>BROWSE</w:t>
      </w:r>
    </w:p>
    <w:p w14:paraId="7678742A" w14:textId="77777777" w:rsidR="008C7348" w:rsidRPr="004D24C1" w:rsidRDefault="008C7348" w:rsidP="008C7348">
      <w:r w:rsidRPr="004D24C1">
        <w:t>FROM THE WAR ON POVERTY TO THE WAR...</w:t>
      </w:r>
    </w:p>
    <w:p w14:paraId="060D704A" w14:textId="77777777" w:rsidR="008C7348" w:rsidRPr="004D24C1" w:rsidRDefault="008C7348" w:rsidP="008C7348">
      <w:r w:rsidRPr="004D24C1">
        <w:t>BY GARRETT FELBER</w:t>
      </w:r>
    </w:p>
    <w:p w14:paraId="4C997244" w14:textId="77777777" w:rsidR="008C7348" w:rsidRPr="004D24C1" w:rsidRDefault="008C7348" w:rsidP="008C7348">
      <w:r w:rsidRPr="004D24C1">
        <w:t xml:space="preserve">The phrase “carceral capitalism” raises a question: how do </w:t>
      </w:r>
      <w:r w:rsidRPr="004D24C1">
        <w:rPr>
          <w:rStyle w:val="StyleUnderline"/>
        </w:rPr>
        <w:t>capitalism and carceral power</w:t>
      </w:r>
      <w:r w:rsidRPr="004D24C1">
        <w:t xml:space="preserve"> not just coexist but come to </w:t>
      </w:r>
      <w:r w:rsidRPr="004D24C1">
        <w:rPr>
          <w:rStyle w:val="StyleUnderline"/>
        </w:rPr>
        <w:t>constitute each other? Debt is a necessary but insufficient</w:t>
      </w:r>
      <w:r w:rsidRPr="004D24C1">
        <w:t xml:space="preserve"> explanatory variable </w:t>
      </w:r>
      <w:r w:rsidRPr="004D24C1">
        <w:rPr>
          <w:rStyle w:val="StyleUnderline"/>
        </w:rPr>
        <w:t>in understanding how carceral capitalism comes to exist</w:t>
      </w:r>
      <w:r w:rsidRPr="004D24C1">
        <w:t xml:space="preserve">—and what it would mean to abolish it. Wang celebrates the utopian, “prophetic dream” of abolition, to which </w:t>
      </w:r>
      <w:r w:rsidRPr="004D24C1">
        <w:rPr>
          <w:rStyle w:val="StyleUnderline"/>
        </w:rPr>
        <w:t xml:space="preserve">we must add concrete organizing efforts to reduce the scale and scope of the punishment system. Recognizing that carceral power is a measure of </w:t>
      </w:r>
      <w:r w:rsidRPr="004D24C1">
        <w:t>American</w:t>
      </w:r>
      <w:r w:rsidRPr="004D24C1">
        <w:rPr>
          <w:rStyle w:val="StyleUnderline"/>
        </w:rPr>
        <w:t xml:space="preserve"> inequality, abolitionists have pursued </w:t>
      </w:r>
      <w:r w:rsidRPr="004D24C1">
        <w:t>full</w:t>
      </w:r>
      <w:r w:rsidRPr="004D24C1">
        <w:rPr>
          <w:rStyle w:val="StyleUnderline"/>
        </w:rPr>
        <w:t xml:space="preserve"> employment, </w:t>
      </w:r>
      <w:r w:rsidRPr="004D24C1">
        <w:t>universal</w:t>
      </w:r>
      <w:r w:rsidRPr="004D24C1">
        <w:rPr>
          <w:rStyle w:val="StyleUnderline"/>
        </w:rPr>
        <w:t xml:space="preserve"> health care, education</w:t>
      </w:r>
      <w:r w:rsidRPr="004D24C1">
        <w:t>al equity,</w:t>
      </w:r>
      <w:r w:rsidRPr="004D24C1">
        <w:rPr>
          <w:rStyle w:val="StyleUnderline"/>
        </w:rPr>
        <w:t xml:space="preserve"> and restorative justice alongside an end to prisons</w:t>
      </w:r>
      <w:r w:rsidRPr="004D24C1">
        <w:t>, jails, and immigrant detention and deportation.</w:t>
      </w:r>
    </w:p>
    <w:p w14:paraId="35C17B10" w14:textId="77777777" w:rsidR="008C7348" w:rsidRPr="004D24C1" w:rsidRDefault="008C7348" w:rsidP="008C7348"/>
    <w:p w14:paraId="5A9ADEEA" w14:textId="77777777" w:rsidR="008C7348" w:rsidRPr="004D24C1" w:rsidRDefault="008C7348" w:rsidP="008C7348">
      <w:r w:rsidRPr="004D24C1">
        <w:rPr>
          <w:rStyle w:val="StyleUnderline"/>
        </w:rPr>
        <w:t>Carceral power exceeds the framework of finance capital and technological innovation</w:t>
      </w:r>
      <w:r w:rsidRPr="004D24C1">
        <w:t xml:space="preserve"> around which Wang builds her argument. Rather, </w:t>
      </w:r>
      <w:r w:rsidRPr="004D24C1">
        <w:rPr>
          <w:rStyle w:val="StyleUnderline"/>
        </w:rPr>
        <w:t>carceral expansion is a form of political as well as economic repression aimed at managing worklessness among the Black and Brown</w:t>
      </w:r>
      <w:r w:rsidRPr="004D24C1">
        <w:t xml:space="preserve"> (</w:t>
      </w:r>
      <w:r w:rsidRPr="004D24C1">
        <w:rPr>
          <w:rStyle w:val="StyleUnderline"/>
        </w:rPr>
        <w:t>and increasingly white</w:t>
      </w:r>
      <w:r w:rsidRPr="004D24C1">
        <w:t xml:space="preserve">) </w:t>
      </w:r>
      <w:r w:rsidRPr="004D24C1">
        <w:rPr>
          <w:rStyle w:val="StyleUnderline"/>
        </w:rPr>
        <w:t>working class for whom global capitalism has limited need</w:t>
      </w:r>
      <w:r w:rsidRPr="004D24C1">
        <w:t>.11 The generative theorizing of Carceral Capitalism needs to be put in further conversation with the empirical work on the political economy of prisons.</w:t>
      </w:r>
    </w:p>
    <w:p w14:paraId="0266A981" w14:textId="77777777" w:rsidR="008C7348" w:rsidRPr="004D24C1" w:rsidRDefault="008C7348" w:rsidP="008C7348"/>
    <w:p w14:paraId="37815BF5" w14:textId="77777777" w:rsidR="008C7348" w:rsidRPr="004D24C1" w:rsidRDefault="008C7348" w:rsidP="008C7348">
      <w:r w:rsidRPr="004D24C1">
        <w:rPr>
          <w:rStyle w:val="StyleUnderline"/>
        </w:rPr>
        <w:t>Police and prisons have expanded in both quantity and meanness</w:t>
      </w:r>
      <w:r w:rsidRPr="004D24C1">
        <w:t xml:space="preserve"> over the last half century </w:t>
      </w:r>
      <w:r w:rsidRPr="004D24C1">
        <w:rPr>
          <w:rStyle w:val="StyleUnderline"/>
        </w:rPr>
        <w:t>to enable the brutal management of (potentially) rebellious workers made obsolete by</w:t>
      </w:r>
      <w:r w:rsidRPr="004D24C1">
        <w:t xml:space="preserve"> the increasing </w:t>
      </w:r>
      <w:r w:rsidRPr="004D24C1">
        <w:rPr>
          <w:rStyle w:val="StyleUnderline"/>
        </w:rPr>
        <w:t>globalization</w:t>
      </w:r>
      <w:r w:rsidRPr="004D24C1">
        <w:t xml:space="preserve"> of American capitalism. But perhaps, in the depths of the Trump era, buoyed by the hunger and labor strikes that increasingly dot the American carceral landscape, the demands for full employment and universal health care, the civil disobedience actions aiming to halt the detention and deportation of immigrant workers, we can start to see the abolitionist horizon come into focus.</w:t>
      </w:r>
    </w:p>
    <w:p w14:paraId="53E5ED99" w14:textId="574BDAB0" w:rsidR="008C7348" w:rsidRPr="004D24C1" w:rsidRDefault="001E3F09" w:rsidP="001E3F09">
      <w:pPr>
        <w:pStyle w:val="Heading3"/>
      </w:pPr>
      <w:r w:rsidRPr="004D24C1">
        <w:t xml:space="preserve">2AC – Link Turn: </w:t>
      </w:r>
      <w:r w:rsidR="007A2F27" w:rsidRPr="004D24C1">
        <w:t>Inequality</w:t>
      </w:r>
    </w:p>
    <w:p w14:paraId="296F3F18" w14:textId="77777777" w:rsidR="003B3E7A" w:rsidRPr="004D24C1" w:rsidRDefault="003B3E7A" w:rsidP="003B3E7A">
      <w:pPr>
        <w:pStyle w:val="Heading4"/>
      </w:pPr>
      <w:r w:rsidRPr="004D24C1">
        <w:t>Enforcing laws that prevent corporations and the wealthy from illegal economic activity solves the inequality produce by capitalism.</w:t>
      </w:r>
    </w:p>
    <w:p w14:paraId="2BD44AB2" w14:textId="77777777" w:rsidR="003B3E7A" w:rsidRPr="004D24C1" w:rsidRDefault="003B3E7A" w:rsidP="003B3E7A">
      <w:r w:rsidRPr="004D24C1">
        <w:rPr>
          <w:rStyle w:val="Style13ptBold"/>
        </w:rPr>
        <w:t>Price 12</w:t>
      </w:r>
      <w:r w:rsidRPr="004D24C1">
        <w:t xml:space="preserve"> [Tim Price, Roosevelt Institute's Editorial Director, For Capitalism to Survive, Crime Must Not Pay, Roosevelt Institute, 4-12-12, Accessible Online at https://rooseveltinstitute.org/capitalism-survive-crime-must-not-pay/] DL 7-13-2020</w:t>
      </w:r>
    </w:p>
    <w:p w14:paraId="0A425360" w14:textId="77777777" w:rsidR="003B3E7A" w:rsidRPr="004D24C1" w:rsidRDefault="003B3E7A" w:rsidP="003B3E7A">
      <w:r w:rsidRPr="004D24C1">
        <w:rPr>
          <w:rStyle w:val="StyleUnderline"/>
        </w:rPr>
        <w:t>Unequal enforcement of the law will distort and destroy any capitalist society</w:t>
      </w:r>
      <w:r w:rsidRPr="004D24C1">
        <w:t>, and we may be witnessing just such a downward spiral in the financial sector.</w:t>
      </w:r>
    </w:p>
    <w:p w14:paraId="2D855302" w14:textId="77777777" w:rsidR="003B3E7A" w:rsidRPr="004D24C1" w:rsidRDefault="003B3E7A" w:rsidP="003B3E7A"/>
    <w:p w14:paraId="6ECE31FD" w14:textId="77777777" w:rsidR="003B3E7A" w:rsidRPr="004D24C1" w:rsidRDefault="003B3E7A" w:rsidP="003B3E7A">
      <w:r w:rsidRPr="004D24C1">
        <w:rPr>
          <w:rStyle w:val="StyleUnderline"/>
        </w:rPr>
        <w:t>Capitalism</w:t>
      </w:r>
      <w:r w:rsidRPr="004D24C1">
        <w:t xml:space="preserve"> is not an abstract idea. It </w:t>
      </w:r>
      <w:r w:rsidRPr="004D24C1">
        <w:rPr>
          <w:rStyle w:val="StyleUnderline"/>
        </w:rPr>
        <w:t>is an economic system with a distinct set of underlying principles that must exist in order for the system to work. One of these</w:t>
      </w:r>
      <w:r w:rsidRPr="004D24C1">
        <w:t xml:space="preserve"> principles </w:t>
      </w:r>
      <w:r w:rsidRPr="004D24C1">
        <w:rPr>
          <w:rStyle w:val="StyleUnderline"/>
        </w:rPr>
        <w:t xml:space="preserve">is equal justice. In its absence, parties will stop entering into transactions that create </w:t>
      </w:r>
      <w:r w:rsidRPr="004D24C1">
        <w:t xml:space="preserve">overall </w:t>
      </w:r>
      <w:r w:rsidRPr="004D24C1">
        <w:rPr>
          <w:rStyle w:val="StyleUnderline"/>
        </w:rPr>
        <w:t>wealth</w:t>
      </w:r>
      <w:r w:rsidRPr="004D24C1">
        <w:t xml:space="preserve"> for our society. </w:t>
      </w:r>
      <w:r w:rsidRPr="004D24C1">
        <w:rPr>
          <w:rStyle w:val="StyleUnderline"/>
        </w:rPr>
        <w:t>Justice must be blind so that both parties</w:t>
      </w:r>
      <w:r w:rsidRPr="004D24C1">
        <w:t xml:space="preserve"> — whether weak or powerful — </w:t>
      </w:r>
      <w:r w:rsidRPr="004D24C1">
        <w:rPr>
          <w:rStyle w:val="StyleUnderline"/>
        </w:rPr>
        <w:t xml:space="preserve">can assume that an agreement </w:t>
      </w:r>
      <w:r w:rsidRPr="004D24C1">
        <w:t xml:space="preserve">between them </w:t>
      </w:r>
      <w:r w:rsidRPr="004D24C1">
        <w:rPr>
          <w:rStyle w:val="StyleUnderline"/>
        </w:rPr>
        <w:t>will be equally enforced</w:t>
      </w:r>
      <w:r w:rsidRPr="004D24C1">
        <w:t xml:space="preserve"> by the courts.</w:t>
      </w:r>
    </w:p>
    <w:p w14:paraId="7760B4F0" w14:textId="77777777" w:rsidR="003B3E7A" w:rsidRPr="004D24C1" w:rsidRDefault="003B3E7A" w:rsidP="003B3E7A"/>
    <w:p w14:paraId="540A491B" w14:textId="77777777" w:rsidR="003B3E7A" w:rsidRPr="004D24C1" w:rsidRDefault="003B3E7A" w:rsidP="003B3E7A">
      <w:r w:rsidRPr="004D24C1">
        <w:t xml:space="preserve">There is a second, perhaps even more fundamental, reason that </w:t>
      </w:r>
      <w:r w:rsidRPr="004D24C1">
        <w:rPr>
          <w:rStyle w:val="StyleUnderline"/>
        </w:rPr>
        <w:t>equal justice is essential for capitalism</w:t>
      </w:r>
      <w:r w:rsidRPr="004D24C1">
        <w:t xml:space="preserve"> to work. When unequal justice prevails, </w:t>
      </w:r>
      <w:r w:rsidRPr="004D24C1">
        <w:rPr>
          <w:rStyle w:val="StyleUnderline"/>
        </w:rPr>
        <w:t>the party that does not need to follow the law has a distinct competitive advantage. A corporation that knowingly breaks the law will find ways to profit through illegal means</w:t>
      </w:r>
      <w:r w:rsidRPr="004D24C1">
        <w:t xml:space="preserve"> that are not available to competitors. As a consequence, the competitive playing field is biased toward the company that does not need to follow the rules.</w:t>
      </w:r>
    </w:p>
    <w:p w14:paraId="29A37CA2" w14:textId="77777777" w:rsidR="003B3E7A" w:rsidRPr="004D24C1" w:rsidRDefault="003B3E7A" w:rsidP="003B3E7A"/>
    <w:p w14:paraId="7FF114EF" w14:textId="77777777" w:rsidR="003B3E7A" w:rsidRPr="004D24C1" w:rsidRDefault="003B3E7A" w:rsidP="003B3E7A">
      <w:r w:rsidRPr="004D24C1">
        <w:t xml:space="preserve">The net result of unequal justice is likely to be the destruction of the overall wealth of our society. I don’t mean the wealth of individuals; I mean the total wealth of goods and services that are the benefits of healthy competition. </w:t>
      </w:r>
      <w:r w:rsidRPr="004D24C1">
        <w:rPr>
          <w:rStyle w:val="StyleUnderline"/>
        </w:rPr>
        <w:t>To the extent that unequal justice prevails, entities that are exempt from the laws will,</w:t>
      </w:r>
      <w:r w:rsidRPr="004D24C1">
        <w:t xml:space="preserve"> in all likelihood, </w:t>
      </w:r>
      <w:r w:rsidRPr="004D24C1">
        <w:rPr>
          <w:rStyle w:val="StyleUnderline"/>
        </w:rPr>
        <w:t>be more profitable</w:t>
      </w:r>
      <w:r w:rsidRPr="004D24C1">
        <w:t xml:space="preserve"> than law abiding competitors. </w:t>
      </w:r>
      <w:r w:rsidRPr="004D24C1">
        <w:rPr>
          <w:rStyle w:val="StyleUnderline"/>
        </w:rPr>
        <w:t>Then they use their profits to further weaken competitors</w:t>
      </w:r>
      <w:r w:rsidRPr="004D24C1">
        <w:t xml:space="preserve"> by using their illegal profits to further build their businesses at the expense of competitors. </w:t>
      </w:r>
      <w:r w:rsidRPr="004D24C1">
        <w:rPr>
          <w:rStyle w:val="StyleUnderline"/>
        </w:rPr>
        <w:t xml:space="preserve">All of this business building activity is based on a foundation of sand, and ultimately the entire industry — or even the larger economy — becomes distorted. The “rogue” company gains power, changes markets, and destroys </w:t>
      </w:r>
      <w:r w:rsidRPr="004D24C1">
        <w:t>direct</w:t>
      </w:r>
      <w:r w:rsidRPr="004D24C1">
        <w:rPr>
          <w:rStyle w:val="StyleUnderline"/>
        </w:rPr>
        <w:t xml:space="preserve"> </w:t>
      </w:r>
      <w:r w:rsidRPr="004D24C1">
        <w:t xml:space="preserve">and indirect </w:t>
      </w:r>
      <w:r w:rsidRPr="004D24C1">
        <w:rPr>
          <w:rStyle w:val="StyleUnderline"/>
        </w:rPr>
        <w:t>competitors</w:t>
      </w:r>
      <w:r w:rsidRPr="004D24C1">
        <w:t xml:space="preserve"> because it is playing by different rules.</w:t>
      </w:r>
    </w:p>
    <w:p w14:paraId="5EBD1CF8" w14:textId="77777777" w:rsidR="003B3E7A" w:rsidRPr="004D24C1" w:rsidRDefault="003B3E7A" w:rsidP="003B3E7A"/>
    <w:p w14:paraId="180D3195" w14:textId="77777777" w:rsidR="003B3E7A" w:rsidRPr="004D24C1" w:rsidRDefault="003B3E7A" w:rsidP="003B3E7A">
      <w:r w:rsidRPr="004D24C1">
        <w:rPr>
          <w:rStyle w:val="StyleUnderline"/>
        </w:rPr>
        <w:t>The</w:t>
      </w:r>
      <w:r w:rsidRPr="004D24C1">
        <w:t xml:space="preserve"> above </w:t>
      </w:r>
      <w:r w:rsidRPr="004D24C1">
        <w:rPr>
          <w:rStyle w:val="StyleUnderline"/>
        </w:rPr>
        <w:t>scenario is not</w:t>
      </w:r>
      <w:r w:rsidRPr="004D24C1">
        <w:t xml:space="preserve"> simply a </w:t>
      </w:r>
      <w:r w:rsidRPr="004D24C1">
        <w:rPr>
          <w:rStyle w:val="StyleUnderline"/>
        </w:rPr>
        <w:t>hypothetical</w:t>
      </w:r>
      <w:r w:rsidRPr="004D24C1">
        <w:t xml:space="preserve"> example. </w:t>
      </w:r>
      <w:r w:rsidRPr="004D24C1">
        <w:rPr>
          <w:rStyle w:val="StyleUnderline"/>
        </w:rPr>
        <w:t>It</w:t>
      </w:r>
      <w:r w:rsidRPr="004D24C1">
        <w:t xml:space="preserve"> is exactly what </w:t>
      </w:r>
      <w:r w:rsidRPr="004D24C1">
        <w:rPr>
          <w:rStyle w:val="StyleUnderline"/>
        </w:rPr>
        <w:t>happened at Worldcom</w:t>
      </w:r>
      <w:r w:rsidRPr="004D24C1">
        <w:t xml:space="preserve">. As the company succeeded because of its then-unknown illegal activities, it grew, managed to take over MCI (one of the true innovators in the industry), and weakened competitors who could not match its profitability. Ultimately </w:t>
      </w:r>
      <w:r w:rsidRPr="004D24C1">
        <w:rPr>
          <w:rStyle w:val="StyleUnderline"/>
        </w:rPr>
        <w:t xml:space="preserve">the whole edifice collapsed, causing massive wealth destruction in </w:t>
      </w:r>
      <w:r w:rsidRPr="004D24C1">
        <w:t xml:space="preserve">the </w:t>
      </w:r>
      <w:r w:rsidRPr="004D24C1">
        <w:rPr>
          <w:rStyle w:val="StyleUnderline"/>
        </w:rPr>
        <w:t>telecommunications</w:t>
      </w:r>
      <w:r w:rsidRPr="004D24C1">
        <w:t xml:space="preserve"> industry and the economy as a whole.</w:t>
      </w:r>
    </w:p>
    <w:p w14:paraId="4D33F2A7" w14:textId="77777777" w:rsidR="003B3E7A" w:rsidRPr="004D24C1" w:rsidRDefault="003B3E7A" w:rsidP="003B3E7A"/>
    <w:p w14:paraId="5CF0BC1F" w14:textId="77777777" w:rsidR="003B3E7A" w:rsidRPr="004D24C1" w:rsidRDefault="003B3E7A" w:rsidP="003B3E7A">
      <w:r w:rsidRPr="004D24C1">
        <w:t>In the WorldCom example, appropriate legal enforcement and prosecution did not occur until the accounting fraud and other crimes were detected. Thus, while it is more an example of undetected accounting fraud than unequal justice, the results are illustrative. In a society with unequal justice, the appropriate laws are never enforced, so entities acting outside the law continue to grow more profitable and powerful (as compared to everyone operating according to the rules). Moreover, the profits from illegal activities can be used to subsidize competition across the spectrum of business activities of companies acting outside the law — which further enforces the competitive advantage, and possible hegemony, of entities operating on a different playing field.</w:t>
      </w:r>
    </w:p>
    <w:p w14:paraId="1A6DC7BB" w14:textId="77777777" w:rsidR="003B3E7A" w:rsidRPr="004D24C1" w:rsidRDefault="003B3E7A" w:rsidP="003B3E7A"/>
    <w:p w14:paraId="00941BF1" w14:textId="77777777" w:rsidR="003B3E7A" w:rsidRPr="004D24C1" w:rsidRDefault="003B3E7A" w:rsidP="003B3E7A">
      <w:r w:rsidRPr="004D24C1">
        <w:t xml:space="preserve">Now, here’s why the above discussion is so important if we hope to return our economy to the dynamo of wealth creation for the entire society that is, in part, what made America a great nation. </w:t>
      </w:r>
      <w:r w:rsidRPr="004D24C1">
        <w:rPr>
          <w:rStyle w:val="StyleUnderline"/>
        </w:rPr>
        <w:t>As economic inequality increases, two sets of laws</w:t>
      </w:r>
      <w:r w:rsidRPr="004D24C1">
        <w:t xml:space="preserve"> implicitly </w:t>
      </w:r>
      <w:r w:rsidRPr="004D24C1">
        <w:rPr>
          <w:rStyle w:val="StyleUnderline"/>
        </w:rPr>
        <w:t>develop: one set for powerful members of society and another set for the weaker. These two sets</w:t>
      </w:r>
      <w:r w:rsidRPr="004D24C1">
        <w:t xml:space="preserve"> of laws </w:t>
      </w:r>
      <w:r w:rsidRPr="004D24C1">
        <w:rPr>
          <w:rStyle w:val="StyleUnderline"/>
        </w:rPr>
        <w:t>are</w:t>
      </w:r>
      <w:r w:rsidRPr="004D24C1">
        <w:t xml:space="preserve"> often </w:t>
      </w:r>
      <w:r w:rsidRPr="004D24C1">
        <w:rPr>
          <w:rStyle w:val="StyleUnderline"/>
        </w:rPr>
        <w:t>defined by</w:t>
      </w:r>
      <w:r w:rsidRPr="004D24C1">
        <w:t xml:space="preserve"> a single question: </w:t>
      </w:r>
      <w:r w:rsidRPr="004D24C1">
        <w:rPr>
          <w:rStyle w:val="Emphasis"/>
        </w:rPr>
        <w:t xml:space="preserve">who is prosecuted for crimes and who is </w:t>
      </w:r>
      <w:r w:rsidRPr="004D24C1">
        <w:rPr>
          <w:rStyle w:val="StyleUnderline"/>
        </w:rPr>
        <w:t xml:space="preserve">not. When powerful members of society can break the law without fear of prosecution, they will inevitably exploit this </w:t>
      </w:r>
      <w:r w:rsidRPr="004D24C1">
        <w:t xml:space="preserve">competitive advantage by engaging in profitable (but illegal) activity. At the same time, </w:t>
      </w:r>
      <w:r w:rsidRPr="004D24C1">
        <w:rPr>
          <w:rStyle w:val="StyleUnderline"/>
        </w:rPr>
        <w:t>the weaker members of society can’t compete</w:t>
      </w:r>
      <w:r w:rsidRPr="004D24C1">
        <w:t xml:space="preserve">; they are shackled by the need to follow the laws of the land. Meanwhile, </w:t>
      </w:r>
      <w:r w:rsidRPr="004D24C1">
        <w:rPr>
          <w:rStyle w:val="Emphasis"/>
        </w:rPr>
        <w:t>everyone loses</w:t>
      </w:r>
      <w:r w:rsidRPr="004D24C1">
        <w:t xml:space="preserve"> as the profits of companies violating the law distort the competitive playing field and the activities of everyone in it and divert societal activity from the creation of real wealth.</w:t>
      </w:r>
    </w:p>
    <w:p w14:paraId="4D009935" w14:textId="77777777" w:rsidR="003B3E7A" w:rsidRPr="004D24C1" w:rsidRDefault="003B3E7A" w:rsidP="003B3E7A"/>
    <w:p w14:paraId="2B0269FC" w14:textId="77777777" w:rsidR="003B3E7A" w:rsidRPr="004D24C1" w:rsidRDefault="003B3E7A" w:rsidP="003B3E7A">
      <w:r w:rsidRPr="004D24C1">
        <w:t>Join the conversation about the Roosevelt Institute’s new initiative, Rediscovering Government, led by Senior Fellow Jeff Madrick.</w:t>
      </w:r>
    </w:p>
    <w:p w14:paraId="16A8C4C9" w14:textId="77777777" w:rsidR="003B3E7A" w:rsidRPr="004D24C1" w:rsidRDefault="003B3E7A" w:rsidP="003B3E7A"/>
    <w:p w14:paraId="63921D7F" w14:textId="77777777" w:rsidR="003B3E7A" w:rsidRPr="004D24C1" w:rsidRDefault="003B3E7A" w:rsidP="003B3E7A">
      <w:r w:rsidRPr="004D24C1">
        <w:t xml:space="preserve">In effect, </w:t>
      </w:r>
      <w:r w:rsidRPr="004D24C1">
        <w:rPr>
          <w:rStyle w:val="StyleUnderline"/>
        </w:rPr>
        <w:t>equal enforcement</w:t>
      </w:r>
      <w:r w:rsidRPr="004D24C1">
        <w:t xml:space="preserve"> of the law </w:t>
      </w:r>
      <w:r w:rsidRPr="004D24C1">
        <w:rPr>
          <w:rStyle w:val="StyleUnderline"/>
        </w:rPr>
        <w:t>is</w:t>
      </w:r>
      <w:r w:rsidRPr="004D24C1">
        <w:t xml:space="preserve"> not simply important for democracy or to ensure that economic activity takes place, it is </w:t>
      </w:r>
      <w:r w:rsidRPr="004D24C1">
        <w:rPr>
          <w:rStyle w:val="StyleUnderline"/>
        </w:rPr>
        <w:t>fundamental to ensuring that capitalism works. Without equal enforcement of the law, the economy operates with participants who are competitively advantaged and disadvantaged.</w:t>
      </w:r>
      <w:r w:rsidRPr="004D24C1">
        <w:t xml:space="preserve"> The rogue firms are in effect receiving a giant government subsidy: the freedom to engage in profitable activities that are prohibited to lesser entities. </w:t>
      </w:r>
      <w:r w:rsidRPr="004D24C1">
        <w:rPr>
          <w:rStyle w:val="StyleUnderline"/>
        </w:rPr>
        <w:t>This becomes a self-reinforcing cycle</w:t>
      </w:r>
      <w:r w:rsidRPr="004D24C1">
        <w:t xml:space="preserve"> (like the growth of WorldCom from a regional phone carrier to a national giant that included MCI), </w:t>
      </w:r>
      <w:r w:rsidRPr="004D24C1">
        <w:rPr>
          <w:rStyle w:val="StyleUnderline"/>
        </w:rPr>
        <w:t>so that inequality becomes ever greater</w:t>
      </w:r>
      <w:r w:rsidRPr="004D24C1">
        <w:t>. Ultimately, we all lose as our entire economy is distorted, valuable entities are crushed or never get off the ground because they can’t compete on a playing field that is not level, and most likely wealth is destroyed.</w:t>
      </w:r>
    </w:p>
    <w:p w14:paraId="7782801A" w14:textId="77777777" w:rsidR="003B3E7A" w:rsidRPr="004D24C1" w:rsidRDefault="003B3E7A" w:rsidP="003B3E7A"/>
    <w:p w14:paraId="64796605" w14:textId="77777777" w:rsidR="003B3E7A" w:rsidRPr="004D24C1" w:rsidRDefault="003B3E7A" w:rsidP="003B3E7A">
      <w:pPr>
        <w:rPr>
          <w:rStyle w:val="StyleUnderline"/>
        </w:rPr>
      </w:pPr>
      <w:r w:rsidRPr="004D24C1">
        <w:rPr>
          <w:rStyle w:val="StyleUnderline"/>
        </w:rPr>
        <w:t>The central question</w:t>
      </w:r>
      <w:r w:rsidRPr="004D24C1">
        <w:t xml:space="preserve"> for the nation right now </w:t>
      </w:r>
      <w:r w:rsidRPr="004D24C1">
        <w:rPr>
          <w:rStyle w:val="StyleUnderline"/>
        </w:rPr>
        <w:t>is whether we are</w:t>
      </w:r>
      <w:r w:rsidRPr="004D24C1">
        <w:t xml:space="preserve">, in fact, </w:t>
      </w:r>
      <w:r w:rsidRPr="004D24C1">
        <w:rPr>
          <w:rStyle w:val="StyleUnderline"/>
        </w:rPr>
        <w:t>in the middle of the dire</w:t>
      </w:r>
      <w:r w:rsidRPr="004D24C1">
        <w:t xml:space="preserve"> and dangerous </w:t>
      </w:r>
      <w:r w:rsidRPr="004D24C1">
        <w:rPr>
          <w:rStyle w:val="StyleUnderline"/>
        </w:rPr>
        <w:t>cycle</w:t>
      </w:r>
      <w:r w:rsidRPr="004D24C1">
        <w:t xml:space="preserve"> described above. Washington insiders have reportedthat </w:t>
      </w:r>
      <w:r w:rsidRPr="004D24C1">
        <w:rPr>
          <w:rStyle w:val="StyleUnderline"/>
        </w:rPr>
        <w:t>the Justice Department is explicitly choosing not to prosecute</w:t>
      </w:r>
      <w:r w:rsidRPr="004D24C1">
        <w:t xml:space="preserve"> seemingly </w:t>
      </w:r>
      <w:r w:rsidRPr="004D24C1">
        <w:rPr>
          <w:rStyle w:val="StyleUnderline"/>
        </w:rPr>
        <w:t>illegal bank activities</w:t>
      </w:r>
      <w:r w:rsidRPr="004D24C1">
        <w:t xml:space="preserve">. Indeed, in my previous column I noted that the </w:t>
      </w:r>
      <w:r w:rsidRPr="004D24C1">
        <w:rPr>
          <w:rStyle w:val="StyleUnderline"/>
        </w:rPr>
        <w:t xml:space="preserve">audits </w:t>
      </w:r>
      <w:r w:rsidRPr="004D24C1">
        <w:t xml:space="preserve">released by the Office of the Inspector General of the Department of Housing and Urban Development </w:t>
      </w:r>
      <w:r w:rsidRPr="004D24C1">
        <w:rPr>
          <w:rStyle w:val="StyleUnderline"/>
        </w:rPr>
        <w:t xml:space="preserve">detailed activities by senior banking officials associated with </w:t>
      </w:r>
      <w:r w:rsidRPr="004D24C1">
        <w:t xml:space="preserve">the robo-mortgage scandal that seem to constitute clear evidence of </w:t>
      </w:r>
      <w:r w:rsidRPr="004D24C1">
        <w:rPr>
          <w:rStyle w:val="StyleUnderline"/>
        </w:rPr>
        <w:t>multiple federal felonies</w:t>
      </w:r>
      <w:r w:rsidRPr="004D24C1">
        <w:t xml:space="preserve">, and most likely violated state laws as well. </w:t>
      </w:r>
      <w:r w:rsidRPr="004D24C1">
        <w:rPr>
          <w:rStyle w:val="StyleUnderline"/>
        </w:rPr>
        <w:t>Yet no one has been indicted.</w:t>
      </w:r>
    </w:p>
    <w:p w14:paraId="204BC255" w14:textId="77777777" w:rsidR="003B3E7A" w:rsidRPr="004D24C1" w:rsidRDefault="003B3E7A" w:rsidP="003B3E7A"/>
    <w:p w14:paraId="156AFBAA" w14:textId="77777777" w:rsidR="003B3E7A" w:rsidRPr="004D24C1" w:rsidRDefault="003B3E7A" w:rsidP="003B3E7A">
      <w:r w:rsidRPr="004D24C1">
        <w:rPr>
          <w:rStyle w:val="StyleUnderline"/>
        </w:rPr>
        <w:t xml:space="preserve">In </w:t>
      </w:r>
      <w:r w:rsidRPr="004D24C1">
        <w:t xml:space="preserve">an entirely different sector of </w:t>
      </w:r>
      <w:r w:rsidRPr="004D24C1">
        <w:rPr>
          <w:rStyle w:val="StyleUnderline"/>
        </w:rPr>
        <w:t>financial services</w:t>
      </w:r>
      <w:r w:rsidRPr="004D24C1">
        <w:t xml:space="preserve">, the venerable American Banker just completed a three-part series on past credit card debt collection practices. </w:t>
      </w:r>
      <w:r w:rsidRPr="004D24C1">
        <w:rPr>
          <w:rStyle w:val="StyleUnderline"/>
        </w:rPr>
        <w:t>Many</w:t>
      </w:r>
      <w:r w:rsidRPr="004D24C1">
        <w:t xml:space="preserve"> of these </w:t>
      </w:r>
      <w:r w:rsidRPr="004D24C1">
        <w:rPr>
          <w:rStyle w:val="StyleUnderline"/>
        </w:rPr>
        <w:t>activities are now under investigation</w:t>
      </w:r>
      <w:r w:rsidRPr="004D24C1">
        <w:t xml:space="preserve"> by the Office of the Comptroller of the Currency. B</w:t>
      </w:r>
      <w:r w:rsidRPr="004D24C1">
        <w:rPr>
          <w:rStyle w:val="StyleUnderline"/>
        </w:rPr>
        <w:t xml:space="preserve">ut </w:t>
      </w:r>
      <w:r w:rsidRPr="004D24C1">
        <w:t xml:space="preserve">if the past is prologue, </w:t>
      </w:r>
      <w:r w:rsidRPr="004D24C1">
        <w:rPr>
          <w:rStyle w:val="StyleUnderline"/>
        </w:rPr>
        <w:t>it’s unlikely that any criminal indictments will result</w:t>
      </w:r>
      <w:r w:rsidRPr="004D24C1">
        <w:t>, no matter what these investigations uncover.</w:t>
      </w:r>
    </w:p>
    <w:p w14:paraId="444578DB" w14:textId="77777777" w:rsidR="003B3E7A" w:rsidRPr="004D24C1" w:rsidRDefault="003B3E7A" w:rsidP="003B3E7A"/>
    <w:p w14:paraId="383A4A11" w14:textId="77777777" w:rsidR="003B3E7A" w:rsidRPr="004D24C1" w:rsidRDefault="003B3E7A" w:rsidP="003B3E7A">
      <w:r w:rsidRPr="004D24C1">
        <w:t xml:space="preserve">Indeed, as has been repeatedly documented, </w:t>
      </w:r>
      <w:r w:rsidRPr="004D24C1">
        <w:rPr>
          <w:rStyle w:val="StyleUnderline"/>
        </w:rPr>
        <w:t xml:space="preserve">when illegal activity is detected, the SEC settles with the banks </w:t>
      </w:r>
      <w:r w:rsidRPr="004D24C1">
        <w:t>in civil lawsuits</w:t>
      </w:r>
      <w:r w:rsidRPr="004D24C1">
        <w:rPr>
          <w:rStyle w:val="StyleUnderline"/>
        </w:rPr>
        <w:t xml:space="preserve"> for sums that,</w:t>
      </w:r>
      <w:r w:rsidRPr="004D24C1">
        <w:t xml:space="preserve"> while appearing to be large, </w:t>
      </w:r>
      <w:r w:rsidRPr="004D24C1">
        <w:rPr>
          <w:rStyle w:val="StyleUnderline"/>
        </w:rPr>
        <w:t>are a pittance</w:t>
      </w:r>
      <w:r w:rsidRPr="004D24C1">
        <w:t xml:space="preserve"> compared to the profits of the institutions involved. While these same activities would in many cases constitute criminal violations, no prosecutions have occurred. </w:t>
      </w:r>
      <w:r w:rsidRPr="004D24C1">
        <w:rPr>
          <w:rStyle w:val="StyleUnderline"/>
        </w:rPr>
        <w:t>The bankers</w:t>
      </w:r>
      <w:r w:rsidRPr="004D24C1">
        <w:t xml:space="preserve"> who operate our largest financial institutions can rightfully </w:t>
      </w:r>
      <w:r w:rsidRPr="004D24C1">
        <w:rPr>
          <w:rStyle w:val="StyleUnderline"/>
        </w:rPr>
        <w:t>assume that they are above the laws</w:t>
      </w:r>
      <w:r w:rsidRPr="004D24C1">
        <w:t xml:space="preserve"> that constrain everyone else.</w:t>
      </w:r>
    </w:p>
    <w:p w14:paraId="2F384638" w14:textId="77777777" w:rsidR="003B3E7A" w:rsidRPr="004D24C1" w:rsidRDefault="003B3E7A" w:rsidP="003B3E7A"/>
    <w:p w14:paraId="1CEA963B" w14:textId="77777777" w:rsidR="003B3E7A" w:rsidRPr="004D24C1" w:rsidRDefault="003B3E7A" w:rsidP="003B3E7A">
      <w:r w:rsidRPr="004D24C1">
        <w:t xml:space="preserve">The evidence that </w:t>
      </w:r>
      <w:r w:rsidRPr="004D24C1">
        <w:rPr>
          <w:rStyle w:val="StyleUnderline"/>
        </w:rPr>
        <w:t>crime does</w:t>
      </w:r>
      <w:r w:rsidRPr="004D24C1">
        <w:t xml:space="preserve">, in fact, </w:t>
      </w:r>
      <w:r w:rsidRPr="004D24C1">
        <w:rPr>
          <w:rStyle w:val="StyleUnderline"/>
        </w:rPr>
        <w:t>pay</w:t>
      </w:r>
      <w:r w:rsidRPr="004D24C1">
        <w:t xml:space="preserve"> is perfectly clear. </w:t>
      </w:r>
      <w:r w:rsidRPr="004D24C1">
        <w:rPr>
          <w:rStyle w:val="StyleUnderline"/>
        </w:rPr>
        <w:t>Before the 1990s,</w:t>
      </w:r>
      <w:r w:rsidRPr="004D24C1">
        <w:t xml:space="preserve"> the total profits of the </w:t>
      </w:r>
      <w:r w:rsidRPr="004D24C1">
        <w:rPr>
          <w:rStyle w:val="StyleUnderline"/>
        </w:rPr>
        <w:t>financial services</w:t>
      </w:r>
      <w:r w:rsidRPr="004D24C1">
        <w:t xml:space="preserve"> sector </w:t>
      </w:r>
      <w:r w:rsidRPr="004D24C1">
        <w:rPr>
          <w:rStyle w:val="StyleUnderline"/>
        </w:rPr>
        <w:t>rarely accounted for more than 20 percent</w:t>
      </w:r>
      <w:r w:rsidRPr="004D24C1">
        <w:t xml:space="preserve">of the total corporate profits of the nation’s economy. By 2005, they averaged about one-third of all corporate profits. After sinking as a result of the crash, they rebounded dramatically. </w:t>
      </w:r>
      <w:r w:rsidRPr="004D24C1">
        <w:rPr>
          <w:rStyle w:val="StyleUnderline"/>
        </w:rPr>
        <w:t>By</w:t>
      </w:r>
      <w:r w:rsidRPr="004D24C1">
        <w:t xml:space="preserve"> early </w:t>
      </w:r>
      <w:r w:rsidRPr="004D24C1">
        <w:rPr>
          <w:rStyle w:val="StyleUnderline"/>
        </w:rPr>
        <w:t>2011, the sector</w:t>
      </w:r>
      <w:r w:rsidRPr="004D24C1">
        <w:t xml:space="preserve"> once again </w:t>
      </w:r>
      <w:r w:rsidRPr="004D24C1">
        <w:rPr>
          <w:rStyle w:val="StyleUnderline"/>
        </w:rPr>
        <w:t>accounted for about 30 percent</w:t>
      </w:r>
      <w:r w:rsidRPr="004D24C1">
        <w:t xml:space="preserve"> of total corporate profits. As The Wall Street Journal noted, “</w:t>
      </w:r>
      <w:r w:rsidRPr="004D24C1">
        <w:rPr>
          <w:rStyle w:val="StyleUnderline"/>
        </w:rPr>
        <w:t>That’s an amazing share given that the sector accounts for less than 10 percent of the value added</w:t>
      </w:r>
      <w:r w:rsidRPr="004D24C1">
        <w:t xml:space="preserve"> in the economy.”</w:t>
      </w:r>
    </w:p>
    <w:p w14:paraId="6E921EA3" w14:textId="77777777" w:rsidR="003B3E7A" w:rsidRPr="004D24C1" w:rsidRDefault="003B3E7A" w:rsidP="003B3E7A"/>
    <w:p w14:paraId="76AE3ECF" w14:textId="77777777" w:rsidR="003B3E7A" w:rsidRPr="004D24C1" w:rsidRDefault="003B3E7A" w:rsidP="003B3E7A">
      <w:r w:rsidRPr="004D24C1">
        <w:t xml:space="preserve">Finance serves a valuable function. Its principal role is to ensure that capital is most efficiently allocated in a society. However, financial services are also an intermediate good. They grease the wheels, through capital allocation, so that real goods and services that people consume or experience can be created. Yet, as the Journal noted, </w:t>
      </w:r>
      <w:r w:rsidRPr="004D24C1">
        <w:rPr>
          <w:rStyle w:val="StyleUnderline"/>
        </w:rPr>
        <w:t>the sector’s profits are far in excess</w:t>
      </w:r>
      <w:r w:rsidRPr="004D24C1">
        <w:t xml:space="preserve"> of the value the sector adds to the overall economy. At the same time, recent academic research has suggested that the financial sector has become less efficient over time, with the gains from information technology cancelled out by increases in trading activity (whose social value is certainly open to question).</w:t>
      </w:r>
    </w:p>
    <w:p w14:paraId="15AC851C" w14:textId="77777777" w:rsidR="003B3E7A" w:rsidRPr="004D24C1" w:rsidRDefault="003B3E7A" w:rsidP="003B3E7A"/>
    <w:p w14:paraId="167B4B08" w14:textId="77777777" w:rsidR="003B3E7A" w:rsidRPr="004D24C1" w:rsidRDefault="003B3E7A" w:rsidP="003B3E7A">
      <w:pPr>
        <w:rPr>
          <w:rStyle w:val="StyleUnderline"/>
        </w:rPr>
      </w:pPr>
      <w:r w:rsidRPr="004D24C1">
        <w:t xml:space="preserve">This will ultimately lead us in a downward spiral: </w:t>
      </w:r>
      <w:r w:rsidRPr="004D24C1">
        <w:rPr>
          <w:rStyle w:val="StyleUnderline"/>
        </w:rPr>
        <w:t>A few large powerful entities and people operate above the law, inequality is extreme, citizens have lost faith in their political systems, real societal wealth is not created, and political instability becomes a potential reality</w:t>
      </w:r>
      <w:r w:rsidRPr="004D24C1">
        <w:t xml:space="preserve">. John Adams held that “We are a nation of laws, not men” for a valid reason. Now, </w:t>
      </w:r>
      <w:r w:rsidRPr="004D24C1">
        <w:rPr>
          <w:rStyle w:val="StyleUnderline"/>
        </w:rPr>
        <w:t>we need those charged with enforcing our laws to do their job.</w:t>
      </w:r>
    </w:p>
    <w:p w14:paraId="14118388" w14:textId="77777777" w:rsidR="007A2F27" w:rsidRPr="004D24C1" w:rsidRDefault="007A2F27" w:rsidP="007A2F27"/>
    <w:p w14:paraId="7B72849F" w14:textId="77777777" w:rsidR="00DF52CD" w:rsidRPr="0038185A" w:rsidRDefault="00DF52CD" w:rsidP="00DF52CD">
      <w:pPr>
        <w:pStyle w:val="Heading3"/>
        <w:rPr>
          <w:rFonts w:cs="Arial"/>
        </w:rPr>
      </w:pPr>
      <w:r>
        <w:t xml:space="preserve">2AC – </w:t>
      </w:r>
      <w:r w:rsidRPr="00ED04EF">
        <w:t xml:space="preserve">AT: </w:t>
      </w:r>
      <w:r w:rsidRPr="0038185A">
        <w:rPr>
          <w:rFonts w:cs="Arial"/>
        </w:rPr>
        <w:t>Chocolate Laxative</w:t>
      </w:r>
    </w:p>
    <w:p w14:paraId="7356BA53" w14:textId="77777777" w:rsidR="00DF52CD" w:rsidRPr="0038185A" w:rsidRDefault="00DF52CD" w:rsidP="00DF52CD">
      <w:pPr>
        <w:pStyle w:val="Heading4"/>
        <w:rPr>
          <w:rFonts w:cs="Arial"/>
        </w:rPr>
      </w:pPr>
      <w:r w:rsidRPr="0038185A">
        <w:rPr>
          <w:rFonts w:cs="Arial"/>
        </w:rPr>
        <w:t xml:space="preserve">Chocolate laxatives K totally stupid </w:t>
      </w:r>
    </w:p>
    <w:p w14:paraId="6136F803" w14:textId="77777777" w:rsidR="00DF52CD" w:rsidRPr="0038185A" w:rsidRDefault="00DF52CD" w:rsidP="00DF52CD">
      <w:r w:rsidRPr="0038185A">
        <w:t>Dan T.</w:t>
      </w:r>
      <w:r w:rsidRPr="0038185A">
        <w:rPr>
          <w:rStyle w:val="Style13ptBold"/>
        </w:rPr>
        <w:t xml:space="preserve"> Olson 9</w:t>
      </w:r>
      <w:r w:rsidRPr="0038185A">
        <w:t xml:space="preserve"> - MA  in theology from Fuller Theological Seminary and am in the process of completing another MA in philosophy at LMU, 8/1/9, HAUERWAS, ZIZEK, PATAGONIA AND ROB BELL: CAPITALISM’S CHOCOLATE LAXATIVES AND THE CHURCH</w:t>
      </w:r>
    </w:p>
    <w:p w14:paraId="14D580A8" w14:textId="77777777" w:rsidR="00DF52CD" w:rsidRPr="0038185A" w:rsidRDefault="00DF52CD" w:rsidP="00DF52CD">
      <w:r w:rsidRPr="0038185A">
        <w:t>http://dtomolson.wordpress.com/2009/08/01/hauerwas-zizek-patagonia-and-rob-bell-capitalisms-chocolate-laxatives-and-the-church/</w:t>
      </w:r>
    </w:p>
    <w:p w14:paraId="5DB56048" w14:textId="77777777" w:rsidR="00DF52CD" w:rsidRPr="0038185A" w:rsidRDefault="00DF52CD" w:rsidP="00DF52CD">
      <w:pPr>
        <w:rPr>
          <w:sz w:val="14"/>
        </w:rPr>
      </w:pPr>
      <w:r w:rsidRPr="0038185A">
        <w:rPr>
          <w:sz w:val="14"/>
        </w:rPr>
        <w:t xml:space="preserve">To get back to the point, </w:t>
      </w:r>
      <w:r w:rsidRPr="0038185A">
        <w:rPr>
          <w:rStyle w:val="StyleUnderline"/>
          <w:highlight w:val="cyan"/>
        </w:rPr>
        <w:t>Zizek suggests</w:t>
      </w:r>
      <w:r w:rsidRPr="0038185A">
        <w:rPr>
          <w:sz w:val="14"/>
        </w:rPr>
        <w:t xml:space="preserve"> that </w:t>
      </w:r>
      <w:r w:rsidRPr="0038185A">
        <w:rPr>
          <w:rStyle w:val="StyleUnderline"/>
          <w:highlight w:val="cyan"/>
        </w:rPr>
        <w:t>the reason</w:t>
      </w:r>
      <w:r w:rsidRPr="0038185A">
        <w:rPr>
          <w:sz w:val="14"/>
        </w:rPr>
        <w:t xml:space="preserve"> these liberal-communists and their </w:t>
      </w:r>
      <w:r w:rsidRPr="0038185A">
        <w:rPr>
          <w:rStyle w:val="StyleUnderline"/>
          <w:highlight w:val="cyan"/>
        </w:rPr>
        <w:t>chocolate laxatives must be rejected is that they are the quick fixes that allow the system to continue</w:t>
      </w:r>
      <w:r w:rsidRPr="0038185A">
        <w:rPr>
          <w:sz w:val="14"/>
        </w:rPr>
        <w:t xml:space="preserve"> to grind on, grinding up the masses as it does. The chocolate laxative may momentarily loosen your stool, but it will not fix the main cause of the problem. In order to do that one must stop living off of chocolate and eat some roughage, which doesn’t taste all that good to a palate used to sugar, cocoa and butter.</w:t>
      </w:r>
      <w:r w:rsidRPr="0038185A">
        <w:rPr>
          <w:sz w:val="12"/>
        </w:rPr>
        <w:t>¶</w:t>
      </w:r>
      <w:r w:rsidRPr="0038185A">
        <w:rPr>
          <w:sz w:val="14"/>
        </w:rPr>
        <w:t xml:space="preserve"> </w:t>
      </w:r>
      <w:r w:rsidRPr="0038185A">
        <w:rPr>
          <w:rStyle w:val="StyleUnderline"/>
          <w:highlight w:val="cyan"/>
        </w:rPr>
        <w:t>One</w:t>
      </w:r>
      <w:r w:rsidRPr="0038185A">
        <w:rPr>
          <w:sz w:val="14"/>
        </w:rPr>
        <w:t xml:space="preserve"> possible </w:t>
      </w:r>
      <w:r w:rsidRPr="0038185A">
        <w:rPr>
          <w:sz w:val="14"/>
          <w:highlight w:val="cyan"/>
          <w:bdr w:val="single" w:sz="4" w:space="0" w:color="auto"/>
        </w:rPr>
        <w:t>danger in Zizek’s answer</w:t>
      </w:r>
      <w:r w:rsidRPr="0038185A">
        <w:rPr>
          <w:sz w:val="14"/>
        </w:rPr>
        <w:t xml:space="preserve">, for me, </w:t>
      </w:r>
      <w:r w:rsidRPr="0038185A">
        <w:rPr>
          <w:rStyle w:val="StyleUnderline"/>
          <w:highlight w:val="cyan"/>
        </w:rPr>
        <w:t>is that it is in danger of making</w:t>
      </w:r>
      <w:r w:rsidRPr="0038185A">
        <w:rPr>
          <w:rStyle w:val="StyleUnderline"/>
          <w:highlight w:val="cyan"/>
          <w:bdr w:val="single" w:sz="4" w:space="0" w:color="auto"/>
        </w:rPr>
        <w:t xml:space="preserve"> the same mistake that every other purely human revolution, insurrection, or rescue mission has made</w:t>
      </w:r>
      <w:r w:rsidRPr="0038185A">
        <w:rPr>
          <w:sz w:val="14"/>
        </w:rPr>
        <w:t xml:space="preserve">. That is, </w:t>
      </w:r>
      <w:r w:rsidRPr="0038185A">
        <w:rPr>
          <w:rStyle w:val="StyleUnderline"/>
          <w:highlight w:val="cyan"/>
        </w:rPr>
        <w:t>in view of what must be achieved some sacrifices must be made</w:t>
      </w:r>
      <w:r w:rsidRPr="0038185A">
        <w:rPr>
          <w:sz w:val="14"/>
        </w:rPr>
        <w:t xml:space="preserve">—some heads of the aristocracy, some infidels, a couple of thousand Iraqi or Afghani civilians lives or </w:t>
      </w:r>
      <w:r w:rsidRPr="0038185A">
        <w:rPr>
          <w:rStyle w:val="StyleUnderline"/>
          <w:highlight w:val="cyan"/>
        </w:rPr>
        <w:t>the massive suffering and starvation of many of the wretched of the earth</w:t>
      </w:r>
      <w:r w:rsidRPr="0038185A">
        <w:rPr>
          <w:sz w:val="14"/>
        </w:rPr>
        <w:t xml:space="preserve"> </w:t>
      </w:r>
      <w:r w:rsidRPr="0038185A">
        <w:rPr>
          <w:rStyle w:val="StyleUnderline"/>
          <w:highlight w:val="cyan"/>
        </w:rPr>
        <w:t>who depend on the charity of the liberal communists</w:t>
      </w:r>
      <w:r w:rsidRPr="0038185A">
        <w:rPr>
          <w:sz w:val="14"/>
          <w:highlight w:val="cyan"/>
        </w:rPr>
        <w:t>.</w:t>
      </w:r>
      <w:r w:rsidRPr="0038185A">
        <w:rPr>
          <w:sz w:val="14"/>
        </w:rPr>
        <w:t xml:space="preserve"> For the Christian this is always unacceptable. People are not goods to be used no matter how lofty the purpose but persons to be loved. (Of course how this love works itself out is what is in question here.)</w:t>
      </w:r>
      <w:r w:rsidRPr="0038185A">
        <w:rPr>
          <w:sz w:val="12"/>
        </w:rPr>
        <w:t>¶</w:t>
      </w:r>
      <w:r w:rsidRPr="0038185A">
        <w:rPr>
          <w:sz w:val="14"/>
        </w:rPr>
        <w:t xml:space="preserve"> Many theologians have told us, rightly, that the poor are the sight of the in breaking and redeeming work of Christ. This is different than being the subjective location of, or potential for, the revolution. </w:t>
      </w:r>
      <w:r w:rsidRPr="0038185A">
        <w:rPr>
          <w:rStyle w:val="StyleUnderline"/>
          <w:highlight w:val="cyan"/>
        </w:rPr>
        <w:t>One must be careful that in order to achieve one’s end, the end of capitalist hegemony</w:t>
      </w:r>
      <w:r w:rsidRPr="0038185A">
        <w:rPr>
          <w:sz w:val="14"/>
        </w:rPr>
        <w:t xml:space="preserve">, an end that I believe is completely in line with the Gospel, </w:t>
      </w:r>
      <w:r w:rsidRPr="0038185A">
        <w:rPr>
          <w:rStyle w:val="StyleUnderline"/>
          <w:highlight w:val="cyan"/>
          <w:bdr w:val="single" w:sz="4" w:space="0" w:color="auto"/>
        </w:rPr>
        <w:t>one does not sacrifice those who cannot choose otherwise</w:t>
      </w:r>
      <w:r w:rsidRPr="0038185A">
        <w:rPr>
          <w:sz w:val="14"/>
        </w:rPr>
        <w:t>.</w:t>
      </w:r>
      <w:r w:rsidRPr="0038185A">
        <w:rPr>
          <w:sz w:val="12"/>
        </w:rPr>
        <w:t>¶</w:t>
      </w:r>
      <w:r w:rsidRPr="0038185A">
        <w:rPr>
          <w:sz w:val="14"/>
        </w:rPr>
        <w:t xml:space="preserve"> </w:t>
      </w:r>
      <w:r w:rsidRPr="0038185A">
        <w:rPr>
          <w:rStyle w:val="StyleUnderline"/>
          <w:highlight w:val="cyan"/>
          <w:bdr w:val="single" w:sz="4" w:space="0" w:color="auto"/>
        </w:rPr>
        <w:t>This does not mean that on the other hand we shut our eyes and continue to rejoice in liberal communists and chocolate laxatives</w:t>
      </w:r>
      <w:r w:rsidRPr="0038185A">
        <w:rPr>
          <w:sz w:val="14"/>
          <w:highlight w:val="cyan"/>
        </w:rPr>
        <w:t xml:space="preserve">. </w:t>
      </w:r>
      <w:r w:rsidRPr="0038185A">
        <w:rPr>
          <w:rStyle w:val="StyleUnderline"/>
          <w:highlight w:val="cyan"/>
        </w:rPr>
        <w:t>We cannot be content</w:t>
      </w:r>
      <w:r w:rsidRPr="0038185A">
        <w:rPr>
          <w:rStyle w:val="StyleUnderline"/>
        </w:rPr>
        <w:t xml:space="preserve"> to</w:t>
      </w:r>
      <w:r w:rsidRPr="0038185A">
        <w:rPr>
          <w:sz w:val="14"/>
        </w:rPr>
        <w:t xml:space="preserve"> wear our Tom’s Shoes and Gap Red T-shirts while drinking our fair trade coffee and </w:t>
      </w:r>
      <w:r w:rsidRPr="0038185A">
        <w:rPr>
          <w:rStyle w:val="StyleUnderline"/>
          <w:highlight w:val="cyan"/>
        </w:rPr>
        <w:t>going about our day pleased with the current social order</w:t>
      </w:r>
      <w:r w:rsidRPr="0038185A">
        <w:rPr>
          <w:sz w:val="14"/>
          <w:highlight w:val="cyan"/>
        </w:rPr>
        <w:t xml:space="preserve">. </w:t>
      </w:r>
      <w:r w:rsidRPr="0038185A">
        <w:rPr>
          <w:rStyle w:val="StyleUnderline"/>
          <w:sz w:val="24"/>
          <w:highlight w:val="cyan"/>
          <w:bdr w:val="single" w:sz="4" w:space="0" w:color="auto"/>
        </w:rPr>
        <w:t>There has to be a third or middle way, a political option better</w:t>
      </w:r>
      <w:r w:rsidRPr="0038185A">
        <w:rPr>
          <w:sz w:val="14"/>
        </w:rPr>
        <w:t xml:space="preserve"> than Elizabeth’s ecclesial via media.</w:t>
      </w:r>
    </w:p>
    <w:p w14:paraId="123B8D4A" w14:textId="77777777" w:rsidR="00DF52CD" w:rsidRPr="0038185A" w:rsidRDefault="00DF52CD" w:rsidP="00DF52CD">
      <w:pPr>
        <w:rPr>
          <w:sz w:val="14"/>
        </w:rPr>
      </w:pPr>
    </w:p>
    <w:p w14:paraId="583EDFBC" w14:textId="5059B37F" w:rsidR="00EE33B2" w:rsidRPr="004D24C1" w:rsidRDefault="00505919" w:rsidP="00F3618B">
      <w:pPr>
        <w:pStyle w:val="Heading2"/>
      </w:pPr>
      <w:r w:rsidRPr="004D24C1">
        <w:t>2AC – Alternatives</w:t>
      </w:r>
    </w:p>
    <w:p w14:paraId="1795FF86" w14:textId="77777777" w:rsidR="00B01232" w:rsidRPr="004D24C1" w:rsidRDefault="00B01232" w:rsidP="00B01232"/>
    <w:p w14:paraId="14912E63" w14:textId="77777777" w:rsidR="00B01232" w:rsidRDefault="00B01232" w:rsidP="00B01232">
      <w:pPr>
        <w:pStyle w:val="Heading3"/>
      </w:pPr>
      <w:r w:rsidRPr="004D24C1">
        <w:t>2AC – Cap Inevitable</w:t>
      </w:r>
    </w:p>
    <w:p w14:paraId="20AD52A0" w14:textId="77777777" w:rsidR="00B01232" w:rsidRDefault="00B01232" w:rsidP="00B01232"/>
    <w:p w14:paraId="006D695F" w14:textId="77777777" w:rsidR="00B01232" w:rsidRPr="004E57DC" w:rsidRDefault="00B01232" w:rsidP="00B01232">
      <w:pPr>
        <w:pStyle w:val="Heading4"/>
      </w:pPr>
      <w:r>
        <w:t>Neoliberalism is institutionally embedded – means it’s inevitable</w:t>
      </w:r>
    </w:p>
    <w:p w14:paraId="00700BDA" w14:textId="77777777" w:rsidR="00B01232" w:rsidRPr="00184FF2" w:rsidRDefault="00B01232" w:rsidP="00B01232">
      <w:r w:rsidRPr="00462CB7">
        <w:rPr>
          <w:rStyle w:val="Style13ptBold"/>
        </w:rPr>
        <w:t>Cahill 14</w:t>
      </w:r>
      <w:r>
        <w:t>—(Damien Cahill, Senior Lecturer in Political Economy, University of Sydney, Australia, 2014, “The End of Laissez-Faire?: On the Durability of Embedded Neoliberalism” p119-121)//don</w:t>
      </w:r>
    </w:p>
    <w:p w14:paraId="6583665B" w14:textId="77777777" w:rsidR="00B01232" w:rsidRDefault="00B01232" w:rsidP="00B01232">
      <w:pPr>
        <w:rPr>
          <w:sz w:val="14"/>
        </w:rPr>
      </w:pPr>
      <w:r w:rsidRPr="002C1556">
        <w:rPr>
          <w:sz w:val="14"/>
        </w:rPr>
        <w:t>Writing of the constraints imposed upon the ability of member states to conduct autonomous fiscal and monetary policies by the European Union (EU), van Appledorn (2009: 26) observes that ‘</w:t>
      </w:r>
      <w:r w:rsidRPr="00184FF2">
        <w:rPr>
          <w:rStyle w:val="Emphasis"/>
        </w:rPr>
        <w:t>policy making is structurally biased towards policies of neoliberal restructuring’</w:t>
      </w:r>
      <w:r w:rsidRPr="002C1556">
        <w:rPr>
          <w:sz w:val="14"/>
        </w:rPr>
        <w:t xml:space="preserve">. This prompts recognition that </w:t>
      </w:r>
      <w:r w:rsidRPr="00184FF2">
        <w:rPr>
          <w:rStyle w:val="StyleUnderline"/>
        </w:rPr>
        <w:t>the roll-out of neoliberalism</w:t>
      </w:r>
      <w:r w:rsidRPr="002C1556">
        <w:rPr>
          <w:sz w:val="14"/>
        </w:rPr>
        <w:t xml:space="preserve"> has </w:t>
      </w:r>
      <w:r w:rsidRPr="00184FF2">
        <w:rPr>
          <w:rStyle w:val="StyleUnderline"/>
        </w:rPr>
        <w:t>entailed more than</w:t>
      </w:r>
      <w:r w:rsidRPr="002C1556">
        <w:rPr>
          <w:sz w:val="14"/>
        </w:rPr>
        <w:t xml:space="preserve"> just </w:t>
      </w:r>
      <w:r w:rsidRPr="00184FF2">
        <w:rPr>
          <w:rStyle w:val="StyleUnderline"/>
        </w:rPr>
        <w:t>the construction of new institutions to regulate markets</w:t>
      </w:r>
      <w:r w:rsidRPr="002C1556">
        <w:rPr>
          <w:sz w:val="14"/>
        </w:rPr>
        <w:t xml:space="preserve"> in which corporations have been granted greater freedoms or in which newly privatised entities now operate. Rather, </w:t>
      </w:r>
      <w:r w:rsidRPr="00184FF2">
        <w:rPr>
          <w:rStyle w:val="StyleUnderline"/>
        </w:rPr>
        <w:t>it</w:t>
      </w:r>
      <w:r w:rsidRPr="002C1556">
        <w:rPr>
          <w:sz w:val="14"/>
        </w:rPr>
        <w:t xml:space="preserve"> has also </w:t>
      </w:r>
      <w:r w:rsidRPr="00184FF2">
        <w:rPr>
          <w:rStyle w:val="StyleUnderline"/>
        </w:rPr>
        <w:t>entailed the enactment of</w:t>
      </w:r>
      <w:r w:rsidRPr="00184FF2">
        <w:rPr>
          <w:rStyle w:val="Emphasis"/>
        </w:rPr>
        <w:t xml:space="preserve"> new regulations that commit states to neoliberal forms of governance.</w:t>
      </w:r>
      <w:r w:rsidRPr="002C1556">
        <w:rPr>
          <w:sz w:val="14"/>
        </w:rPr>
        <w:t xml:space="preserve"> These are ‘</w:t>
      </w:r>
      <w:r w:rsidRPr="00184FF2">
        <w:rPr>
          <w:rStyle w:val="Emphasis"/>
        </w:rPr>
        <w:t>structurally biased’ towards neoliberalism</w:t>
      </w:r>
      <w:r w:rsidRPr="002C1556">
        <w:rPr>
          <w:sz w:val="14"/>
        </w:rPr>
        <w:t xml:space="preserve"> </w:t>
      </w:r>
      <w:r w:rsidRPr="00184FF2">
        <w:rPr>
          <w:rStyle w:val="StyleUnderline"/>
        </w:rPr>
        <w:t>because they provide a framework of rules</w:t>
      </w:r>
      <w:r w:rsidRPr="002C1556">
        <w:rPr>
          <w:sz w:val="14"/>
        </w:rPr>
        <w:t xml:space="preserve"> and obligations </w:t>
      </w:r>
      <w:r w:rsidRPr="00184FF2">
        <w:rPr>
          <w:rStyle w:val="StyleUnderline"/>
        </w:rPr>
        <w:t>that privilege</w:t>
      </w:r>
      <w:r w:rsidRPr="002C1556">
        <w:rPr>
          <w:sz w:val="14"/>
        </w:rPr>
        <w:t xml:space="preserve"> and commit </w:t>
      </w:r>
      <w:r w:rsidRPr="00184FF2">
        <w:rPr>
          <w:rStyle w:val="StyleUnderline"/>
        </w:rPr>
        <w:t>states to neoliberal forms of regulation</w:t>
      </w:r>
      <w:r w:rsidRPr="002C1556">
        <w:rPr>
          <w:sz w:val="14"/>
        </w:rPr>
        <w:t xml:space="preserve"> and response. While the fiscal and monetary policy constraints of the European Union provide a clear example of this, the </w:t>
      </w:r>
      <w:r w:rsidRPr="00184FF2">
        <w:rPr>
          <w:rStyle w:val="StyleUnderline"/>
        </w:rPr>
        <w:t>structural bias extends</w:t>
      </w:r>
      <w:r w:rsidRPr="002C1556">
        <w:rPr>
          <w:sz w:val="14"/>
        </w:rPr>
        <w:t xml:space="preserve"> beyond the sphere of European macroeconomic management. It is embodied in various forms of competition policy, in the EU and beyond, and </w:t>
      </w:r>
      <w:r w:rsidRPr="00184FF2">
        <w:rPr>
          <w:rStyle w:val="StyleUnderline"/>
        </w:rPr>
        <w:t>in the articles of the</w:t>
      </w:r>
      <w:r w:rsidRPr="002C1556">
        <w:rPr>
          <w:sz w:val="14"/>
        </w:rPr>
        <w:t xml:space="preserve"> World Trade Organisation (</w:t>
      </w:r>
      <w:r w:rsidRPr="00184FF2">
        <w:rPr>
          <w:rStyle w:val="StyleUnderline"/>
        </w:rPr>
        <w:t>WTO</w:t>
      </w:r>
      <w:r w:rsidRPr="002C1556">
        <w:rPr>
          <w:sz w:val="14"/>
        </w:rPr>
        <w:t xml:space="preserve">) </w:t>
      </w:r>
      <w:r w:rsidRPr="00184FF2">
        <w:rPr>
          <w:rStyle w:val="StyleUnderline"/>
        </w:rPr>
        <w:t>as well as numerous free trade agreements</w:t>
      </w:r>
      <w:r w:rsidRPr="002C1556">
        <w:rPr>
          <w:sz w:val="14"/>
        </w:rPr>
        <w:t xml:space="preserve">, </w:t>
      </w:r>
      <w:r w:rsidRPr="00184FF2">
        <w:rPr>
          <w:rStyle w:val="Emphasis"/>
        </w:rPr>
        <w:t>all of which commit states to neoliberal forms of governance</w:t>
      </w:r>
      <w:r w:rsidRPr="002C1556">
        <w:rPr>
          <w:sz w:val="14"/>
        </w:rPr>
        <w:t xml:space="preserve">. Not only does this highlight that </w:t>
      </w:r>
      <w:r w:rsidRPr="00184FF2">
        <w:rPr>
          <w:rStyle w:val="StyleUnderline"/>
        </w:rPr>
        <w:t>actually existing neoliberalism is underpinned by</w:t>
      </w:r>
      <w:r w:rsidRPr="002C1556">
        <w:rPr>
          <w:sz w:val="14"/>
        </w:rPr>
        <w:t xml:space="preserve"> much </w:t>
      </w:r>
      <w:r w:rsidRPr="00184FF2">
        <w:rPr>
          <w:rStyle w:val="StyleUnderline"/>
        </w:rPr>
        <w:t>more than fundamentalist neoliberal ideas</w:t>
      </w:r>
      <w:r w:rsidRPr="002C1556">
        <w:rPr>
          <w:sz w:val="14"/>
        </w:rPr>
        <w:t xml:space="preserve">, </w:t>
      </w:r>
      <w:r w:rsidRPr="00184FF2">
        <w:rPr>
          <w:rStyle w:val="Emphasis"/>
        </w:rPr>
        <w:t>it</w:t>
      </w:r>
      <w:r w:rsidRPr="002C1556">
        <w:rPr>
          <w:sz w:val="14"/>
        </w:rPr>
        <w:t xml:space="preserve"> also </w:t>
      </w:r>
      <w:r w:rsidRPr="00184FF2">
        <w:rPr>
          <w:rStyle w:val="Emphasis"/>
        </w:rPr>
        <w:t>suggests that a shift in the ideological adherence of policy makers away from neoliberal norms is far from a sufficient condition to bring about a shift away from neoliberal forms of state regulation.</w:t>
      </w:r>
      <w:r>
        <w:rPr>
          <w:rStyle w:val="Emphasis"/>
        </w:rPr>
        <w:t xml:space="preserve"> </w:t>
      </w:r>
      <w:r w:rsidRPr="002C1556">
        <w:rPr>
          <w:sz w:val="14"/>
        </w:rPr>
        <w:t xml:space="preserve">Indeed, as several authors have observed, the structural bias towards neoliberal policies gives them a constitutional element (Gill 2001; Nicol 2010). </w:t>
      </w:r>
      <w:r w:rsidRPr="00184FF2">
        <w:rPr>
          <w:rStyle w:val="StyleUnderline"/>
        </w:rPr>
        <w:t>The</w:t>
      </w:r>
      <w:r w:rsidRPr="002C1556">
        <w:rPr>
          <w:sz w:val="14"/>
        </w:rPr>
        <w:t xml:space="preserve"> neoliberal </w:t>
      </w:r>
      <w:r w:rsidRPr="00184FF2">
        <w:rPr>
          <w:rStyle w:val="StyleUnderline"/>
        </w:rPr>
        <w:t>bias is institutionally embedded</w:t>
      </w:r>
      <w:r w:rsidRPr="002C1556">
        <w:rPr>
          <w:sz w:val="14"/>
        </w:rPr>
        <w:t xml:space="preserve"> in such a way as </w:t>
      </w:r>
      <w:r w:rsidRPr="00184FF2">
        <w:rPr>
          <w:rStyle w:val="StyleUnderline"/>
        </w:rPr>
        <w:t>to make neoliberal policy norms part of the rules</w:t>
      </w:r>
      <w:r w:rsidRPr="002C1556">
        <w:rPr>
          <w:sz w:val="14"/>
        </w:rPr>
        <w:t xml:space="preserve">, principles and precedents </w:t>
      </w:r>
      <w:r w:rsidRPr="00184FF2">
        <w:rPr>
          <w:rStyle w:val="StyleUnderline"/>
        </w:rPr>
        <w:t>by which nation-states are governed</w:t>
      </w:r>
      <w:r w:rsidRPr="002C1556">
        <w:rPr>
          <w:sz w:val="14"/>
        </w:rPr>
        <w:t xml:space="preserve">, </w:t>
      </w:r>
      <w:r w:rsidRPr="00184FF2">
        <w:rPr>
          <w:rStyle w:val="StyleUnderline"/>
        </w:rPr>
        <w:t>thus</w:t>
      </w:r>
      <w:r w:rsidRPr="002C1556">
        <w:rPr>
          <w:sz w:val="14"/>
        </w:rPr>
        <w:t xml:space="preserve"> effectively </w:t>
      </w:r>
      <w:r w:rsidRPr="00184FF2">
        <w:rPr>
          <w:rStyle w:val="Emphasis"/>
        </w:rPr>
        <w:t>constitutionalising neoliberalism</w:t>
      </w:r>
      <w:r w:rsidRPr="002C1556">
        <w:rPr>
          <w:sz w:val="14"/>
        </w:rPr>
        <w:t xml:space="preserve">. Nicol (2010: 46) therefore calls such measures a ‘constitutional law protection of neoliberal capitalism’, which draws attention to the ways in which such regulations limit the policy freedom of states to move in non-neoliberal directions, irrespective of the ideology or policy preferences of state elites. The following section will detail key examples of institutionally embedded neoliberalism which underpin the structural bias towards, and constitutional nature of, neoliberal policy norms, before turning to a consideration of the de-democratising tendencies inherent within such structures and the ways in which they reinforce the class embedded nature of neoliberalism, privileging not just neoliberal forms of policy, but the interests of the owners and controllers of capital as well. </w:t>
      </w:r>
      <w:r w:rsidRPr="00184FF2">
        <w:rPr>
          <w:rStyle w:val="StyleUnderline"/>
        </w:rPr>
        <w:t>The constitutionalisation of neoliberalism</w:t>
      </w:r>
      <w:r w:rsidRPr="002C1556">
        <w:rPr>
          <w:sz w:val="14"/>
        </w:rPr>
        <w:t xml:space="preserve"> </w:t>
      </w:r>
      <w:r w:rsidRPr="00184FF2">
        <w:rPr>
          <w:rStyle w:val="StyleUnderline"/>
        </w:rPr>
        <w:t>occurs at both the national and supranational levels</w:t>
      </w:r>
      <w:r w:rsidRPr="002C1556">
        <w:rPr>
          <w:sz w:val="14"/>
        </w:rPr>
        <w:t xml:space="preserve">. At the supranational level </w:t>
      </w:r>
      <w:r w:rsidRPr="00184FF2">
        <w:rPr>
          <w:rStyle w:val="StyleUnderline"/>
        </w:rPr>
        <w:t>neoliberalism has been</w:t>
      </w:r>
      <w:r w:rsidRPr="002C1556">
        <w:rPr>
          <w:sz w:val="14"/>
        </w:rPr>
        <w:t xml:space="preserve"> </w:t>
      </w:r>
      <w:r w:rsidRPr="00184FF2">
        <w:rPr>
          <w:rStyle w:val="StyleUnderline"/>
        </w:rPr>
        <w:t>institutionally embedded and constitutionalised via states joining</w:t>
      </w:r>
      <w:r w:rsidRPr="002C1556">
        <w:rPr>
          <w:sz w:val="14"/>
        </w:rPr>
        <w:t xml:space="preserve"> or making </w:t>
      </w:r>
      <w:r w:rsidRPr="00184FF2">
        <w:rPr>
          <w:rStyle w:val="StyleUnderline"/>
        </w:rPr>
        <w:t>legally binding commitments</w:t>
      </w:r>
      <w:r w:rsidRPr="002C1556">
        <w:rPr>
          <w:sz w:val="14"/>
        </w:rPr>
        <w:t xml:space="preserve"> to supranational economic institutions </w:t>
      </w:r>
      <w:r w:rsidRPr="00184FF2">
        <w:rPr>
          <w:rStyle w:val="StyleUnderline"/>
        </w:rPr>
        <w:t>including</w:t>
      </w:r>
      <w:r w:rsidRPr="002C1556">
        <w:rPr>
          <w:sz w:val="14"/>
        </w:rPr>
        <w:t xml:space="preserve"> the </w:t>
      </w:r>
      <w:r w:rsidRPr="00184FF2">
        <w:rPr>
          <w:rStyle w:val="Emphasis"/>
        </w:rPr>
        <w:t>IMF, World Bank, WTO, European Union, EU</w:t>
      </w:r>
      <w:r w:rsidRPr="002C1556">
        <w:rPr>
          <w:sz w:val="14"/>
        </w:rPr>
        <w:t xml:space="preserve"> </w:t>
      </w:r>
      <w:r w:rsidRPr="00184FF2">
        <w:rPr>
          <w:rStyle w:val="StyleUnderline"/>
        </w:rPr>
        <w:t>and various multilateral trade agreements such</w:t>
      </w:r>
      <w:r w:rsidRPr="002C1556">
        <w:rPr>
          <w:sz w:val="14"/>
        </w:rPr>
        <w:t xml:space="preserve"> as the North American Free Trade Agreement (</w:t>
      </w:r>
      <w:r w:rsidRPr="00184FF2">
        <w:rPr>
          <w:rStyle w:val="Emphasis"/>
        </w:rPr>
        <w:t>NAFTA</w:t>
      </w:r>
      <w:r w:rsidRPr="002C1556">
        <w:rPr>
          <w:sz w:val="14"/>
        </w:rPr>
        <w:t xml:space="preserve">). The mechanism by which neoliberalism becomes embedded through these institutions varies, with the former two institutions – the IMF and World Bank – providing a less durable form of institutionally embedded neoliberalism than the latter agreements, treaties and supranational governance bodies. The contrast between the IMF and the WTO provides a good example of this differential durability. Both have their origins in the post-World War Two era, as key institutions for regulating the international political economy during this period. Moreover, both were later transformed into institutions which facilitated the expanded reproduction of neoliberalism. However, differences in the membership, applicability and enforcement of the rules of each organisation are at the heart of differences in the ways in which each contributes to the expanded reproduction of neoliberalism. </w:t>
      </w:r>
      <w:r w:rsidRPr="00184FF2">
        <w:rPr>
          <w:rStyle w:val="StyleUnderline"/>
        </w:rPr>
        <w:t>The IMF facilitates the institutional embedding of neoliberalism through the conditions attached to the loans it brokers for nation-states</w:t>
      </w:r>
      <w:r w:rsidRPr="002C1556">
        <w:rPr>
          <w:sz w:val="14"/>
        </w:rPr>
        <w:t xml:space="preserve">. That this </w:t>
      </w:r>
      <w:r w:rsidRPr="00184FF2">
        <w:rPr>
          <w:rStyle w:val="Emphasis"/>
        </w:rPr>
        <w:t>supranational organisation</w:t>
      </w:r>
      <w:r w:rsidRPr="002C1556">
        <w:rPr>
          <w:sz w:val="14"/>
        </w:rPr>
        <w:t xml:space="preserve"> </w:t>
      </w:r>
      <w:r w:rsidRPr="00184FF2">
        <w:rPr>
          <w:rStyle w:val="Emphasis"/>
        </w:rPr>
        <w:t>requires states to implement a range of neoliberal institutional transformations</w:t>
      </w:r>
      <w:r w:rsidRPr="002C1556">
        <w:rPr>
          <w:sz w:val="14"/>
        </w:rPr>
        <w:t xml:space="preserve"> as a condition of access to finance means that, in such states, </w:t>
      </w:r>
      <w:r w:rsidRPr="00184FF2">
        <w:rPr>
          <w:rStyle w:val="StyleUnderline"/>
        </w:rPr>
        <w:t>neoliberalism becomes state policy irrespective of the ideological disposition of state elites</w:t>
      </w:r>
      <w:r w:rsidRPr="002C1556">
        <w:rPr>
          <w:sz w:val="14"/>
        </w:rPr>
        <w:t>. Thus, neoliberal policy norms are institutionally embedded within the conditional lending rules of the IMF.</w:t>
      </w:r>
    </w:p>
    <w:p w14:paraId="7CFA98AA" w14:textId="77777777" w:rsidR="00B01232" w:rsidRPr="00B01232" w:rsidRDefault="00B01232" w:rsidP="00B01232"/>
    <w:p w14:paraId="34BF9B7C" w14:textId="77777777" w:rsidR="00B01232" w:rsidRPr="004D24C1" w:rsidRDefault="00B01232" w:rsidP="00B01232">
      <w:pPr>
        <w:pStyle w:val="Heading4"/>
        <w:spacing w:before="0"/>
      </w:pPr>
      <w:r w:rsidRPr="004D24C1">
        <w:t>Capitalism is the inevitable interaction between parties, it can not be escaped as it rooted in human nature – the neg fundamentally misunderstands this words definition</w:t>
      </w:r>
    </w:p>
    <w:p w14:paraId="35BCA2EA" w14:textId="77777777" w:rsidR="00B01232" w:rsidRPr="004D24C1" w:rsidRDefault="00B01232" w:rsidP="00B01232">
      <w:pPr>
        <w:pStyle w:val="NormalWeb"/>
        <w:spacing w:before="15" w:beforeAutospacing="0" w:after="180" w:afterAutospacing="0"/>
        <w:rPr>
          <w:rFonts w:ascii="Georgia" w:hAnsi="Georgia"/>
        </w:rPr>
      </w:pPr>
      <w:r w:rsidRPr="004D24C1">
        <w:rPr>
          <w:rFonts w:ascii="Georgia" w:hAnsi="Georgia" w:cs="Calibri"/>
          <w:b/>
          <w:bCs/>
          <w:sz w:val="26"/>
          <w:szCs w:val="26"/>
        </w:rPr>
        <w:t>Stromberg, 4</w:t>
      </w:r>
      <w:r w:rsidRPr="004D24C1">
        <w:rPr>
          <w:rFonts w:ascii="Georgia" w:hAnsi="Georgia" w:cs="Calibri"/>
          <w:sz w:val="22"/>
        </w:rPr>
        <w:t> (Joseph R. Stromberg, 7-9-2004, accessed on 7-17-2020, Mises Institute, "Why Capitalism is Inevitable | Joseph R. Stromberg", https://mises.org/library/why-capitalism-inevitable)</w:t>
      </w:r>
    </w:p>
    <w:p w14:paraId="20C2ADB2" w14:textId="77777777" w:rsidR="00B01232" w:rsidRPr="00B01232" w:rsidRDefault="00B01232" w:rsidP="00B01232">
      <w:pPr>
        <w:pStyle w:val="NormalWeb"/>
        <w:shd w:val="clear" w:color="auto" w:fill="FFFFFF"/>
        <w:spacing w:before="0" w:beforeAutospacing="0" w:after="188" w:afterAutospacing="0"/>
        <w:rPr>
          <w:rFonts w:ascii="Georgia" w:hAnsi="Georgia" w:cstheme="minorHAnsi"/>
          <w:sz w:val="16"/>
        </w:rPr>
      </w:pPr>
      <w:r w:rsidRPr="00B01232">
        <w:rPr>
          <w:rFonts w:ascii="Georgia" w:hAnsi="Georgia" w:cstheme="minorHAnsi"/>
          <w:sz w:val="16"/>
        </w:rPr>
        <w:t xml:space="preserve">The result is that interventions are cheered from all sides. For example, the movement for the (government-imposed) family wage spans left and right, when the state intervenes to curb mass retailing, free trade, sound money, freedom of association, private property, and all the other institutional marks of commercial society, it can count on wide intellectual agreement. </w:t>
      </w:r>
      <w:r w:rsidRPr="004D24C1">
        <w:rPr>
          <w:rFonts w:ascii="Georgia" w:hAnsi="Georgia" w:cstheme="minorHAnsi"/>
          <w:sz w:val="22"/>
          <w:u w:val="single"/>
        </w:rPr>
        <w:t>Capitalism, it seems, despite its triumphs, remains an irresistible target of the opponents of liberty and property</w:t>
      </w:r>
      <w:r w:rsidRPr="00B01232">
        <w:rPr>
          <w:rFonts w:ascii="Georgia" w:hAnsi="Georgia" w:cstheme="minorHAnsi"/>
          <w:sz w:val="16"/>
        </w:rPr>
        <w:t xml:space="preserve">. How striking to discover, then, how few writers and thinkers are willing to spell out precisely what they mean when they refer to the economics of capitalism. </w:t>
      </w:r>
      <w:r w:rsidRPr="004D24C1">
        <w:rPr>
          <w:rFonts w:ascii="Georgia" w:hAnsi="Georgia" w:cstheme="minorHAnsi"/>
          <w:b/>
          <w:bCs/>
          <w:sz w:val="22"/>
          <w:u w:val="single"/>
        </w:rPr>
        <w:t>For many, the term capitalism is nothing but a vessel into which they pour all the people, institutions, and ideas that they hate</w:t>
      </w:r>
      <w:r w:rsidRPr="004D24C1">
        <w:rPr>
          <w:rFonts w:ascii="Georgia" w:hAnsi="Georgia" w:cstheme="minorHAnsi"/>
          <w:sz w:val="22"/>
          <w:u w:val="single"/>
        </w:rPr>
        <w:t>. And so capitalism emerges as a synonym for greed, dirty rivers and streams, pollution, corrupt businessmen, entrenched social privilege, the Republican Party, criminal syndicates, world Jewry, war for oil</w:t>
      </w:r>
      <w:r w:rsidRPr="00B01232">
        <w:rPr>
          <w:rFonts w:ascii="Georgia" w:hAnsi="Georgia" w:cstheme="minorHAnsi"/>
          <w:sz w:val="16"/>
        </w:rPr>
        <w:t>, or what have you. In fact, the advocates of capitalism themselves haven't always been entirely clear on the meaning and implications of capitalist theory. And this is why Murray Rothbard went to such lengths to spell out precisely what he was endorsing when he championed the economics of capitalism. This was especially necessary when he was writing in 1973, a time which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on his book </w:t>
      </w:r>
      <w:r w:rsidRPr="004D24C1">
        <w:rPr>
          <w:rStyle w:val="Emphasis"/>
          <w:rFonts w:eastAsiaTheme="majorEastAsia" w:cstheme="minorHAnsi"/>
          <w:b w:val="0"/>
          <w:bCs/>
        </w:rPr>
        <w:t>For A New Liberty:   The Libertarian Manifesto</w:t>
      </w:r>
      <w:r w:rsidRPr="00B01232">
        <w:rPr>
          <w:rFonts w:ascii="Georgia" w:hAnsi="Georgia" w:cstheme="minorHAnsi"/>
          <w:sz w:val="16"/>
        </w:rPr>
        <w:t>, an effort to breath new life into a traditionally liberal program by infusing it with a heavy dose of political radicalism. It must have seemed like a hopeless task. The same year, he was asked to contribute an essay in a series of readings called </w:t>
      </w:r>
      <w:r w:rsidRPr="004D24C1">
        <w:rPr>
          <w:rStyle w:val="Emphasis"/>
          <w:rFonts w:eastAsiaTheme="majorEastAsia" w:cstheme="minorHAnsi"/>
          <w:b w:val="0"/>
          <w:bCs/>
        </w:rPr>
        <w:t>Modern Political Economy</w:t>
      </w:r>
      <w:r w:rsidRPr="00B01232">
        <w:rPr>
          <w:rFonts w:ascii="Georgia" w:hAnsi="Georgia" w:cstheme="minorHAnsi"/>
          <w:sz w:val="16"/>
        </w:rPr>
        <w:t xml:space="preserve"> (Boston: Allyn and Bacon, 1973). He was to address "The Future of Capitalism" (pp. 419-430), the conclusion of which might have seemed self-evidently bleak. But not to Rothbard. His contribution to the volume was lively, optimistic, enormously clarifying, and prescient to the extreme. Above all, he used the opportunity to explain with great clarity what precisely he means when he refers to capitalism: no more and no less than the sum of voluntary activity in society, particularly that characterized by exchange. Does that seem like a stretch? Rothbard explains that </w:t>
      </w:r>
      <w:r w:rsidRPr="004D24C1">
        <w:rPr>
          <w:rFonts w:ascii="Georgia" w:hAnsi="Georgia" w:cstheme="minorHAnsi"/>
          <w:b/>
          <w:bCs/>
          <w:sz w:val="22"/>
          <w:u w:val="single"/>
        </w:rPr>
        <w:t>the term capitalism itself was coined by its greatest enemy Karl Marx, and ever since the term has conflated two very different ideas</w:t>
      </w:r>
      <w:r w:rsidRPr="004D24C1">
        <w:rPr>
          <w:rFonts w:ascii="Georgia" w:hAnsi="Georgia" w:cstheme="minorHAnsi"/>
          <w:sz w:val="22"/>
          <w:u w:val="single"/>
        </w:rPr>
        <w:t>: free-market capitalism, on the one hand, and state capitalism, on the other. "The difference between them</w:t>
      </w:r>
      <w:r w:rsidRPr="00B01232">
        <w:rPr>
          <w:rFonts w:ascii="Georgia" w:hAnsi="Georgia" w:cstheme="minorHAnsi"/>
          <w:sz w:val="16"/>
        </w:rPr>
        <w:t>, Rothbard notes, "</w:t>
      </w:r>
      <w:r w:rsidRPr="004D24C1">
        <w:rPr>
          <w:rFonts w:ascii="Georgia" w:hAnsi="Georgia" w:cstheme="minorHAnsi"/>
          <w:sz w:val="22"/>
          <w:u w:val="single"/>
        </w:rPr>
        <w:t>is precisely the difference between, on the one hand, peaceful, voluntary exchange, and on the other, violent expropriation." This may seem like a small point, but the confusion accounts for why whole swaths of American historiography are incorrect, for example, in distinguishing Alexander Hamilton's supposed sympathy for capitalism from Thomas Jefferson's sympathy for "agrarianism."</w:t>
      </w:r>
      <w:r w:rsidRPr="00B01232">
        <w:rPr>
          <w:rFonts w:ascii="Georgia" w:hAnsi="Georgia" w:cstheme="minorHAnsi"/>
          <w:sz w:val="16"/>
        </w:rPr>
        <w:t xml:space="preserve"> Rothbard points out that Jefferson was in fact an advocate of </w:t>
      </w:r>
      <w:r w:rsidRPr="004D24C1">
        <w:rPr>
          <w:rStyle w:val="Emphasis"/>
          <w:rFonts w:eastAsiaTheme="majorEastAsia" w:cstheme="minorHAnsi"/>
        </w:rPr>
        <w:t>laissez-faire</w:t>
      </w:r>
      <w:r w:rsidRPr="00B01232">
        <w:rPr>
          <w:rFonts w:ascii="Georgia" w:hAnsi="Georgia" w:cstheme="minorHAnsi"/>
          <w:sz w:val="16"/>
        </w:rPr>
        <w:t xml:space="preserve"> who had read and understood the classical economists; as an "agrarian" he was merely applying the doctrine of free markets to the American regional context, even as Hamilton's mercantilist and inflationist sympathies are best described as a preference for state capitalism. As Rothbard explains, </w:t>
      </w:r>
      <w:r w:rsidRPr="004D24C1">
        <w:rPr>
          <w:rFonts w:ascii="Georgia" w:hAnsi="Georgia" w:cstheme="minorHAnsi"/>
          <w:sz w:val="22"/>
          <w:u w:val="single"/>
        </w:rPr>
        <w:t>capitalism is nothing but the system that emerges in the framework of free exchange of property and the absence of government efforts to stop it</w:t>
      </w:r>
      <w:r w:rsidRPr="00B01232">
        <w:rPr>
          <w:rFonts w:ascii="Georgia" w:hAnsi="Georgia" w:cstheme="minorHAnsi"/>
          <w:sz w:val="16"/>
        </w:rPr>
        <w:t xml:space="preserve">. Whether you are talking about buying a newspaper from a vendor or a group of stockholders hiring a CEO, the essence of the exchange is the same: </w:t>
      </w:r>
      <w:r w:rsidRPr="004D24C1">
        <w:rPr>
          <w:rFonts w:ascii="Georgia" w:hAnsi="Georgia" w:cstheme="minorHAnsi"/>
          <w:sz w:val="22"/>
          <w:u w:val="single"/>
        </w:rPr>
        <w:t>two parties finding ways to benefit by the trade goods and services</w:t>
      </w:r>
      <w:r w:rsidRPr="00B01232">
        <w:rPr>
          <w:rFonts w:ascii="Georgia" w:hAnsi="Georgia" w:cstheme="minorHAnsi"/>
          <w:sz w:val="16"/>
        </w:rPr>
        <w:t>. From the exchange, both parties expect to benefit else the trade would not have occurred. The global marketplace at all levels is nothing but the extension of the idea of mutual betterment through peaceful exchange.  In contrast to market exchange, we have its opposite in government intervention. It can be classified in two ways: either as prohibiting or partially prohibiting an exchange between two people </w:t>
      </w:r>
      <w:r w:rsidRPr="004D24C1">
        <w:rPr>
          <w:rStyle w:val="Emphasis"/>
          <w:rFonts w:eastAsiaTheme="majorEastAsia" w:cstheme="minorHAnsi"/>
        </w:rPr>
        <w:t>or</w:t>
      </w:r>
      <w:r w:rsidRPr="00B01232">
        <w:rPr>
          <w:rFonts w:ascii="Georgia" w:hAnsi="Georgia" w:cstheme="minorHAnsi"/>
          <w:sz w:val="16"/>
        </w:rPr>
        <w:t> forcing someone to make an "exchange" that would otherwise not take place in the market. All government activity—regulation, taxation, protectionism, inflation, spending, social insurance, ad infinitum—can be classified as one of those two types of interventions. Taxation is nothing more than robbery (Rothbard challenges anyone to define taxation in a way that would not also describe high-minded theft), and the state itself is nothing but a much-vaunted robber on a mass scale—and it matters not whether the state is conducting domestic or foreign policy; the essence of statecraft is always coercion whereas the essence of markets is always voluntarism. In Rothbard's conception, it is not quite correct to characterize support for free markets </w:t>
      </w:r>
      <w:r w:rsidRPr="004D24C1">
        <w:rPr>
          <w:rStyle w:val="Emphasis"/>
          <w:rFonts w:eastAsiaTheme="majorEastAsia" w:cstheme="minorHAnsi"/>
          <w:b w:val="0"/>
          <w:bCs/>
        </w:rPr>
        <w:t>as either right or left</w:t>
      </w:r>
      <w:r w:rsidRPr="004D24C1">
        <w:rPr>
          <w:rStyle w:val="Emphasis"/>
          <w:rFonts w:eastAsiaTheme="majorEastAsia" w:cstheme="minorHAnsi"/>
        </w:rPr>
        <w:t>.</w:t>
      </w:r>
      <w:r w:rsidRPr="00B01232">
        <w:rPr>
          <w:rFonts w:ascii="Georgia" w:hAnsi="Georgia" w:cstheme="minorHAnsi"/>
          <w:sz w:val="16"/>
        </w:rPr>
        <w:t> In 1973, he heard as many complaints about the supposed greed unleashed by markets from the followers of Russell Kirk as he did from the new left socialists. The right, in fact, was afflicted with a serious intellectual attachment to pre-capitalistic institutional forms of monopoly privilege, militarism, and the unrelenting drive to war. This was what Rothbard saw the political establishment of 1973 bringing to the US: the march of the partnership between government and business that is nothing but the reinvention of political forms that pre-dated the capitalist revolution that began in the Italian city states of the 16</w:t>
      </w:r>
      <w:r w:rsidRPr="00B01232">
        <w:rPr>
          <w:rFonts w:ascii="Georgia" w:hAnsi="Georgia" w:cstheme="minorHAnsi"/>
          <w:sz w:val="16"/>
          <w:vertAlign w:val="superscript"/>
        </w:rPr>
        <w:t>th</w:t>
      </w:r>
      <w:r w:rsidRPr="00B01232">
        <w:rPr>
          <w:rFonts w:ascii="Georgia" w:hAnsi="Georgia" w:cstheme="minorHAnsi"/>
          <w:sz w:val="16"/>
        </w:rPr>
        <w:t> century. The US conservatives were entirely complicit in this attempt to reverse the classical liberal revolution in favor of free markets in order to fasten an old-world monopolist system on society. In this, the conservatives resembled their supposed enemies, the socialists. After all, socialism was, as Rothbard put it, "essentially a confused, middle-of-the-road movement." Its supposed goal of liberty, peace, and prosperity was to be achieved through the imposition of new forms of regimentation, mercantilism, and feudalism. Socialism seeks, in Rothbard's words, "liberal </w:t>
      </w:r>
      <w:r w:rsidRPr="004D24C1">
        <w:rPr>
          <w:rStyle w:val="Emphasis"/>
          <w:rFonts w:eastAsiaTheme="majorEastAsia" w:cstheme="minorHAnsi"/>
          <w:b w:val="0"/>
          <w:bCs/>
        </w:rPr>
        <w:t>ends</w:t>
      </w:r>
      <w:r w:rsidRPr="00B01232">
        <w:rPr>
          <w:rFonts w:ascii="Georgia" w:hAnsi="Georgia" w:cstheme="minorHAnsi"/>
          <w:sz w:val="16"/>
        </w:rPr>
        <w:t> by the use of conservative </w:t>
      </w:r>
      <w:r w:rsidRPr="004D24C1">
        <w:rPr>
          <w:rStyle w:val="Emphasis"/>
          <w:rFonts w:eastAsiaTheme="majorEastAsia" w:cstheme="minorHAnsi"/>
          <w:b w:val="0"/>
          <w:bCs/>
        </w:rPr>
        <w:t>means</w:t>
      </w:r>
      <w:r w:rsidRPr="00B01232">
        <w:rPr>
          <w:rFonts w:ascii="Georgia" w:hAnsi="Georgia" w:cstheme="minorHAnsi"/>
          <w:sz w:val="16"/>
        </w:rPr>
        <w:t>." ("</w:t>
      </w:r>
      <w:hyperlink r:id="rId86" w:history="1">
        <w:r w:rsidRPr="00B01232">
          <w:rPr>
            <w:rStyle w:val="Hyperlink"/>
            <w:rFonts w:ascii="Georgia" w:eastAsiaTheme="majorEastAsia" w:hAnsi="Georgia" w:cstheme="minorHAnsi"/>
            <w:sz w:val="16"/>
          </w:rPr>
          <w:t>Left and Right: The Prospects for Liberty</w:t>
        </w:r>
      </w:hyperlink>
      <w:r w:rsidRPr="00B01232">
        <w:rPr>
          <w:rFonts w:ascii="Georgia" w:hAnsi="Georgia" w:cstheme="minorHAnsi"/>
          <w:sz w:val="16"/>
        </w:rPr>
        <w:t>," </w:t>
      </w:r>
      <w:r w:rsidRPr="004D24C1">
        <w:rPr>
          <w:rStyle w:val="Emphasis"/>
          <w:rFonts w:eastAsiaTheme="majorEastAsia" w:cstheme="minorHAnsi"/>
          <w:b w:val="0"/>
          <w:bCs/>
        </w:rPr>
        <w:t>Left and Right</w:t>
      </w:r>
      <w:r w:rsidRPr="00B01232">
        <w:rPr>
          <w:rFonts w:ascii="Georgia" w:hAnsi="Georgia" w:cstheme="minorHAnsi"/>
          <w:sz w:val="16"/>
        </w:rPr>
        <w:t>, I, 1, Spring 1965). Conservatives could be counted on to support the means but not the ends, and the result is something that approaches the current status quo in the US: a mixed political system that combines the worst features of egalitarian ideology with corporate militarism—a system that leaves enough of the private sector unhampered to permit impressive growth and innovation. It was precisely the productive power of market, as versus the dead-end of statist methods favored by both left and right, that led Rothbard to see that the gains of capitalism could not finally be reversed. In addition, he may have been the first to anticipate the way in which the terms left and right would eventually come to mean their precise opposite in the reforming economies of Eastern Europe. He was fascinated but not entirely surprised by the events in old Yugoslavia, where a Stalinist system had been forced to reform into a more market oriented economy. In fact, he noted that the trend had begun in the 1960s, and extended all over Eastern Europe. What was essentially happening, Rothbard wrote, was that socialism had been tried and failed and now these countries were turning to market models. Keep in mind that this was 1973, when hardly anyone else believed these countries capable of reform: "In Eastern Europe, then, I think that the prospects for the free market are excellent--I think we’re getting free-market capitalism and that its triumph there is almost inevitable." Ten years later, it was still fashionable to speak of authoritarian regimes that could reform, as contrasted with socialist totalitarianism that could not be reform and presumably had to be obliterated. Rothbard did not believe this, based on both theory and evidence. Rothbard saw that all sectors in all countries moving either toward capitalism or toward socialism, which is to say, toward freedom or toward control. In the US, the trends looked very bleak indeed but he found trends to cheer in the antiwar movement, which he saw as a positive development against military central planning. "Both in Vietnam and in domestic government intervention, each escalating step only creates more problems which confront the public with tile choice: either, press on further with more interventions, or repeal them--in Vietnam, withdraw from the coun</w:t>
      </w:r>
      <w:r w:rsidRPr="00B01232">
        <w:rPr>
          <w:rFonts w:ascii="Georgia" w:hAnsi="Georgia" w:cstheme="minorHAnsi"/>
          <w:sz w:val="16"/>
        </w:rPr>
        <w:softHyphen/>
        <w:t xml:space="preserve">try." His conclusion must have sounded impossibly naïve in 1973 but today we can see that he saw further than any other "futurists" of his time: "the advent of industrialism and the Industrial Revolution has irreversibly changed the prognosis for freedom and statism. In the pre-industrial era, statism and despotism could peg along indefinitely, content to keep the peasantry at subsistence levels and to live off their surplus. But industrialism has broken the old tables; for it has become evident that socialism cannot run an industrial system, and it is gradually becoming evident that neomercantilism, interventionism, in the long run cannot run an industrial system either. </w:t>
      </w:r>
      <w:r w:rsidRPr="004D24C1">
        <w:rPr>
          <w:rFonts w:ascii="Georgia" w:hAnsi="Georgia" w:cstheme="minorHAnsi"/>
          <w:b/>
          <w:bCs/>
          <w:sz w:val="28"/>
          <w:szCs w:val="28"/>
          <w:u w:val="single"/>
        </w:rPr>
        <w:t>Free-market capi</w:t>
      </w:r>
      <w:r w:rsidRPr="004D24C1">
        <w:rPr>
          <w:rFonts w:ascii="Georgia" w:hAnsi="Georgia" w:cstheme="minorHAnsi"/>
          <w:b/>
          <w:bCs/>
          <w:sz w:val="28"/>
          <w:szCs w:val="28"/>
          <w:u w:val="single"/>
        </w:rPr>
        <w:softHyphen/>
        <w:t>talism, the victory of social power and the economic means, is not only the only moral and by far the most productive system; it has become the only viable system for mankind in the industrial era. Its eventual triumph is therefore virtually inevitable</w:t>
      </w:r>
      <w:r w:rsidRPr="00B01232">
        <w:rPr>
          <w:rFonts w:ascii="Georgia" w:hAnsi="Georgia" w:cstheme="minorHAnsi"/>
          <w:sz w:val="16"/>
        </w:rPr>
        <w:t>." Rothbard's optimism about the prospects for liberty is legendary but less well understood is the basis for it: markets work and government do not. Left and right can define terms however much they want, and they can rant and rave from the point of view of their own ideological convictions, but what must achieve victory in the end is the remarkable influence of millions and billions of mutually beneficial exchanges putting relentless pressure on the designs of central planners to thwart their will. To be optimistic about the prospects for capitalism requires only that we understand Mises's argument concerning the inability of socialist means to produce rational outcomes, and to be hopeful about the triumph of choice over coercion.</w:t>
      </w:r>
    </w:p>
    <w:p w14:paraId="3447829E" w14:textId="77777777" w:rsidR="00B01232" w:rsidRDefault="00B01232" w:rsidP="00B01232"/>
    <w:p w14:paraId="1C480081" w14:textId="5C0DD0D1" w:rsidR="00C024A2" w:rsidRPr="004D24C1" w:rsidRDefault="00224D12" w:rsidP="00224D12">
      <w:pPr>
        <w:pStyle w:val="Heading3"/>
      </w:pPr>
      <w:r w:rsidRPr="004D24C1">
        <w:t>2AC – Alt Fails: Socialism</w:t>
      </w:r>
    </w:p>
    <w:p w14:paraId="0DD502FD" w14:textId="77777777" w:rsidR="00CA3FFF" w:rsidRPr="004D24C1" w:rsidRDefault="00CA3FFF" w:rsidP="00CA3FFF">
      <w:pPr>
        <w:pStyle w:val="Heading4"/>
        <w:rPr>
          <w:rFonts w:cstheme="majorHAnsi"/>
        </w:rPr>
      </w:pPr>
      <w:r w:rsidRPr="004D24C1">
        <w:rPr>
          <w:rFonts w:cstheme="majorHAnsi"/>
        </w:rPr>
        <w:t>Socialism is destined for failure – a lack of economic calculation ensures instability and insecurity</w:t>
      </w:r>
    </w:p>
    <w:p w14:paraId="3FE057E9" w14:textId="77777777" w:rsidR="00CA3FFF" w:rsidRPr="004D24C1" w:rsidRDefault="00CA3FFF" w:rsidP="00CA3FFF">
      <w:pPr>
        <w:rPr>
          <w:rFonts w:cstheme="majorHAnsi"/>
        </w:rPr>
      </w:pPr>
      <w:r w:rsidRPr="004D24C1">
        <w:rPr>
          <w:rFonts w:cstheme="majorHAnsi"/>
          <w:b/>
          <w:bCs/>
          <w:sz w:val="26"/>
          <w:szCs w:val="26"/>
        </w:rPr>
        <w:t>Richard M. 20</w:t>
      </w:r>
      <w:r w:rsidRPr="004D24C1">
        <w:rPr>
          <w:rFonts w:cstheme="majorHAnsi"/>
        </w:rPr>
        <w:t xml:space="preserve"> [Richard M., Why Socialism Is Impossible, No Publication, 10-1-2004, Accessible Online at https://fee.org/articles/why-socialism-is-impossible/] DL 7-14-2020</w:t>
      </w:r>
    </w:p>
    <w:p w14:paraId="1C9961BC" w14:textId="77777777" w:rsidR="00CA3FFF" w:rsidRPr="004D24C1" w:rsidRDefault="00CA3FFF" w:rsidP="00CA3FFF">
      <w:pPr>
        <w:rPr>
          <w:rFonts w:cstheme="majorHAnsi"/>
          <w:sz w:val="16"/>
        </w:rPr>
      </w:pPr>
      <w:r w:rsidRPr="004D24C1">
        <w:rPr>
          <w:rFonts w:cstheme="majorHAnsi"/>
          <w:sz w:val="16"/>
        </w:rPr>
        <w:t xml:space="preserve">In the Nineteenth century, critics of socialism generally made two arguments against the establishment of a collectivist society. First, they warned that </w:t>
      </w:r>
      <w:r w:rsidRPr="004D24C1">
        <w:rPr>
          <w:rStyle w:val="StyleUnderline"/>
          <w:rFonts w:cstheme="majorHAnsi"/>
        </w:rPr>
        <w:t>under a regime of comprehensive socialism the ordinary citizen would be confronted with the worst of all imaginable tyrannies</w:t>
      </w:r>
      <w:r w:rsidRPr="004D24C1">
        <w:rPr>
          <w:rStyle w:val="Emphasis"/>
          <w:rFonts w:cstheme="majorHAnsi"/>
        </w:rPr>
        <w:t>. In a world in which all the means of production were concentrated in the hands of the government, the individual would be totally and inescapably dependent on the political authority for his very existence</w:t>
      </w:r>
      <w:r w:rsidRPr="004D24C1">
        <w:rPr>
          <w:rStyle w:val="StyleUnderline"/>
          <w:rFonts w:cstheme="majorHAnsi"/>
        </w:rPr>
        <w:t xml:space="preserve">. The socialist state would be the single monopoly provider of employment and all the essentials of life. </w:t>
      </w:r>
      <w:r w:rsidRPr="004D24C1">
        <w:rPr>
          <w:rStyle w:val="Emphasis"/>
          <w:rFonts w:cstheme="majorHAnsi"/>
        </w:rPr>
        <w:t>Dissent from or disobedience to such an all-powerful state could mean material destitution for the critic of those in political authority</w:t>
      </w:r>
      <w:r w:rsidRPr="004D24C1">
        <w:rPr>
          <w:rStyle w:val="StyleUnderline"/>
          <w:rFonts w:cstheme="majorHAnsi"/>
        </w:rPr>
        <w:t>.</w:t>
      </w:r>
      <w:r w:rsidRPr="004D24C1">
        <w:rPr>
          <w:rFonts w:cstheme="majorHAnsi"/>
          <w:sz w:val="16"/>
        </w:rPr>
        <w:t xml:space="preserve"> Furthermore, </w:t>
      </w:r>
      <w:r w:rsidRPr="004D24C1">
        <w:rPr>
          <w:rStyle w:val="Emphasis"/>
          <w:rFonts w:cstheme="majorHAnsi"/>
        </w:rPr>
        <w:t>that same centralized control would mean the end to all independent intellectual and cultural pursuits</w:t>
      </w:r>
      <w:r w:rsidRPr="004D24C1">
        <w:rPr>
          <w:rStyle w:val="StyleUnderline"/>
          <w:rFonts w:cstheme="majorHAnsi"/>
        </w:rPr>
        <w:t>. What would be printed and published, what forms of art and scientific research permitted, would be completely at the discretion of those with the power to determine the allocation of society’s resources</w:t>
      </w:r>
      <w:r w:rsidRPr="004D24C1">
        <w:rPr>
          <w:rFonts w:cstheme="majorHAnsi"/>
          <w:sz w:val="16"/>
        </w:rPr>
        <w:t xml:space="preserve">. Man’s mind and material well-being would be enslaved to the control and caprice of the central planners of the socialist state. </w:t>
      </w:r>
      <w:r w:rsidRPr="004D24C1">
        <w:rPr>
          <w:rStyle w:val="Emphasis"/>
          <w:rFonts w:cstheme="majorHAnsi"/>
        </w:rPr>
        <w:t>Personal freedom and virtually all traditional civil liberties were crushed under the centralized power of the Total State</w:t>
      </w:r>
      <w:r w:rsidRPr="004D24C1">
        <w:rPr>
          <w:rFonts w:cstheme="majorHAnsi"/>
          <w:sz w:val="16"/>
        </w:rPr>
        <w:t xml:space="preserve">. Second, these Nineteenth-century anti-socialists argued that </w:t>
      </w:r>
      <w:r w:rsidRPr="004D24C1">
        <w:rPr>
          <w:rStyle w:val="Emphasis"/>
          <w:rFonts w:cstheme="majorHAnsi"/>
        </w:rPr>
        <w:t xml:space="preserve">the socialization of the means of production would undermine and fundamentally weaken the close connection between work and reward </w:t>
      </w:r>
      <w:r w:rsidRPr="004D24C1">
        <w:rPr>
          <w:rFonts w:cstheme="majorHAnsi"/>
          <w:sz w:val="16"/>
        </w:rPr>
        <w:t>that necessarily exists under a system of private property</w:t>
      </w:r>
      <w:r w:rsidRPr="004D24C1">
        <w:rPr>
          <w:rStyle w:val="StyleUnderline"/>
          <w:rFonts w:cstheme="majorHAnsi"/>
        </w:rPr>
        <w:t>. What incentive does a man have to clear the field, plant the seed, and tend the ground until harvest time if he knows or fears that the product to which he devotes his mental and physical labor may be stolen from him at any time?</w:t>
      </w:r>
      <w:r w:rsidRPr="004D24C1">
        <w:rPr>
          <w:rFonts w:cstheme="majorHAnsi"/>
          <w:sz w:val="16"/>
        </w:rPr>
        <w:t xml:space="preserve"> Similarly, </w:t>
      </w:r>
      <w:r w:rsidRPr="004D24C1">
        <w:rPr>
          <w:rStyle w:val="Emphasis"/>
          <w:rFonts w:cstheme="majorHAnsi"/>
        </w:rPr>
        <w:t>under socialism man would no longer see any direct benefit from greater effort, since what would be apportioned to him as his “fair share” by the state would not be related to his exertion, unlike the rewards in a market economy</w:t>
      </w:r>
      <w:r w:rsidRPr="004D24C1">
        <w:rPr>
          <w:rFonts w:cstheme="majorHAnsi"/>
          <w:sz w:val="16"/>
        </w:rPr>
        <w:t xml:space="preserve">. Laziness and lack of interest would envelop the “new man” in the socialist society to come. </w:t>
      </w:r>
      <w:r w:rsidRPr="004D24C1">
        <w:rPr>
          <w:rStyle w:val="Emphasis"/>
          <w:rFonts w:cstheme="majorHAnsi"/>
        </w:rPr>
        <w:t>Productivity, innovation, and creativity would be dramatically reduced in the future collectivist utopia.</w:t>
      </w:r>
      <w:r w:rsidRPr="004D24C1">
        <w:rPr>
          <w:rFonts w:cstheme="majorHAnsi"/>
          <w:sz w:val="16"/>
        </w:rPr>
        <w:t xml:space="preserve"> The Twentieth-century experiences with socialism, beginning with the communist revolution in Russia in 1917, proved these critics right. Personal freedom and virtually all traditional civil liberties were crushed under the centralized power of the Total State. Furthermore, </w:t>
      </w:r>
      <w:r w:rsidRPr="004D24C1">
        <w:rPr>
          <w:rStyle w:val="StyleUnderline"/>
          <w:rFonts w:cstheme="majorHAnsi"/>
        </w:rPr>
        <w:t>the work ethic of man under socialism was captured in a phrase that became notoriously common throughout the Soviet Union: “They pretend to pay us, and we pretend to work.”</w:t>
      </w:r>
      <w:r w:rsidRPr="004D24C1">
        <w:rPr>
          <w:rFonts w:cstheme="majorHAnsi"/>
          <w:sz w:val="16"/>
        </w:rPr>
        <w:t xml:space="preserve"> The </w:t>
      </w:r>
      <w:r w:rsidRPr="004D24C1">
        <w:rPr>
          <w:rStyle w:val="StyleUnderline"/>
          <w:rFonts w:cstheme="majorHAnsi"/>
        </w:rPr>
        <w:t>defenders of socialism respond</w:t>
      </w:r>
      <w:r w:rsidRPr="004D24C1">
        <w:rPr>
          <w:rFonts w:cstheme="majorHAnsi"/>
          <w:sz w:val="16"/>
        </w:rPr>
        <w:t xml:space="preserve">ed </w:t>
      </w:r>
      <w:r w:rsidRPr="004D24C1">
        <w:rPr>
          <w:rStyle w:val="StyleUnderline"/>
          <w:rFonts w:cstheme="majorHAnsi"/>
        </w:rPr>
        <w:t>by arguing that</w:t>
      </w:r>
      <w:r w:rsidRPr="004D24C1">
        <w:rPr>
          <w:rFonts w:cstheme="majorHAnsi"/>
          <w:sz w:val="16"/>
        </w:rPr>
        <w:t xml:space="preserve"> Lenin’s and </w:t>
      </w:r>
      <w:r w:rsidRPr="004D24C1">
        <w:rPr>
          <w:rStyle w:val="StyleUnderline"/>
          <w:rFonts w:cstheme="majorHAnsi"/>
        </w:rPr>
        <w:t>Stalin’s Russia, Hitler’s</w:t>
      </w:r>
      <w:r w:rsidRPr="004D24C1">
        <w:rPr>
          <w:rFonts w:cstheme="majorHAnsi"/>
          <w:sz w:val="16"/>
        </w:rPr>
        <w:t xml:space="preserve"> National Socialist </w:t>
      </w:r>
      <w:r w:rsidRPr="004D24C1">
        <w:rPr>
          <w:rStyle w:val="StyleUnderline"/>
          <w:rFonts w:cstheme="majorHAnsi"/>
        </w:rPr>
        <w:t>Germany, and Mao’s China were not “true” socialism</w:t>
      </w:r>
      <w:r w:rsidRPr="004D24C1">
        <w:rPr>
          <w:rFonts w:cstheme="majorHAnsi"/>
          <w:sz w:val="16"/>
        </w:rPr>
        <w:t xml:space="preserve">. </w:t>
      </w:r>
      <w:r w:rsidRPr="004D24C1">
        <w:rPr>
          <w:rStyle w:val="StyleUnderline"/>
          <w:rFonts w:cstheme="majorHAnsi"/>
        </w:rPr>
        <w:t>A true socialist society would mean more freedom, not less, so it was unfair to judge socialism by these supposedly twisted experiments</w:t>
      </w:r>
      <w:r w:rsidRPr="004D24C1">
        <w:rPr>
          <w:rFonts w:cstheme="majorHAnsi"/>
          <w:sz w:val="16"/>
        </w:rPr>
        <w:t xml:space="preserve"> in creating a workers’ paradise. Furthermore, under a true socialism, human nature would change, and men would no longer be motivated by self-interest but by a desire to selflessly advance the common good. Without such a competitively generated system of market prices, there would be no method for rational economic calculation. In the 1920s, 1930s, and 1940s, the Austrian economists, most notably Ludwig von Mises and Friedrich A. Hayek, advanced a uniquely different argument against a socialist society. They, Mises, in particular, accepted for the sake of argument that the socialist society would be led by men who had no wish to abuse their power and crush or abrogate freedom, and further, that the same motives for work would prevail under socialism as under private property in the market economy. </w:t>
      </w:r>
      <w:r w:rsidRPr="004D24C1">
        <w:rPr>
          <w:rStyle w:val="Emphasis"/>
          <w:rFonts w:cstheme="majorHAnsi"/>
        </w:rPr>
        <w:t>Even with these assumptions,</w:t>
      </w:r>
      <w:r w:rsidRPr="004D24C1">
        <w:rPr>
          <w:rFonts w:cstheme="majorHAnsi"/>
          <w:sz w:val="16"/>
        </w:rPr>
        <w:t xml:space="preserve"> Mises and Hayek devastatingly demonstrated that </w:t>
      </w:r>
      <w:r w:rsidRPr="004D24C1">
        <w:rPr>
          <w:rStyle w:val="Emphasis"/>
          <w:rFonts w:cstheme="majorHAnsi"/>
        </w:rPr>
        <w:t>comprehensive socialist central planning would create economic chaos</w:t>
      </w:r>
      <w:r w:rsidRPr="004D24C1">
        <w:rPr>
          <w:rFonts w:cstheme="majorHAnsi"/>
          <w:sz w:val="16"/>
        </w:rPr>
        <w:t xml:space="preserve">. Well into the Twentieth century, </w:t>
      </w:r>
      <w:r w:rsidRPr="004D24C1">
        <w:rPr>
          <w:rStyle w:val="Emphasis"/>
          <w:rFonts w:cstheme="majorHAnsi"/>
        </w:rPr>
        <w:t xml:space="preserve">socialism had always meant the abolition of private property in the means of production, the end of market </w:t>
      </w:r>
      <w:r w:rsidRPr="004D24C1">
        <w:rPr>
          <w:rStyle w:val="StyleUnderline"/>
          <w:rFonts w:cstheme="majorHAnsi"/>
        </w:rPr>
        <w:t xml:space="preserve">competition by private entrepreneurs for land, capital, and labor, </w:t>
      </w:r>
      <w:r w:rsidRPr="004D24C1">
        <w:rPr>
          <w:rStyle w:val="Emphasis"/>
          <w:rFonts w:cstheme="majorHAnsi"/>
        </w:rPr>
        <w:t xml:space="preserve">and, </w:t>
      </w:r>
      <w:r w:rsidRPr="004D24C1">
        <w:rPr>
          <w:rStyle w:val="StyleUnderline"/>
          <w:rFonts w:cstheme="majorHAnsi"/>
        </w:rPr>
        <w:t xml:space="preserve">therefore, </w:t>
      </w:r>
      <w:r w:rsidRPr="004D24C1">
        <w:rPr>
          <w:rStyle w:val="Emphasis"/>
          <w:rFonts w:cstheme="majorHAnsi"/>
        </w:rPr>
        <w:t xml:space="preserve">the elimination of market-generated prices for </w:t>
      </w:r>
      <w:r w:rsidRPr="004D24C1">
        <w:rPr>
          <w:rStyle w:val="StyleUnderline"/>
          <w:rFonts w:cstheme="majorHAnsi"/>
        </w:rPr>
        <w:t>finished</w:t>
      </w:r>
      <w:r w:rsidRPr="004D24C1">
        <w:rPr>
          <w:rStyle w:val="Emphasis"/>
          <w:rFonts w:cstheme="majorHAnsi"/>
        </w:rPr>
        <w:t xml:space="preserve"> goods </w:t>
      </w:r>
      <w:r w:rsidRPr="004D24C1">
        <w:rPr>
          <w:rStyle w:val="StyleUnderline"/>
          <w:rFonts w:cstheme="majorHAnsi"/>
        </w:rPr>
        <w:t>and the factors of production, including the wages of labor</w:t>
      </w:r>
      <w:r w:rsidRPr="004D24C1">
        <w:rPr>
          <w:rStyle w:val="Emphasis"/>
          <w:rFonts w:cstheme="majorHAnsi"/>
        </w:rPr>
        <w:t>.</w:t>
      </w:r>
      <w:r w:rsidRPr="004D24C1">
        <w:rPr>
          <w:rFonts w:cstheme="majorHAnsi"/>
          <w:sz w:val="16"/>
        </w:rPr>
        <w:t xml:space="preserve"> Yet, </w:t>
      </w:r>
      <w:r w:rsidRPr="004D24C1">
        <w:rPr>
          <w:rStyle w:val="Emphasis"/>
          <w:rFonts w:cstheme="majorHAnsi"/>
        </w:rPr>
        <w:t>without such a competitively generated system of market prices</w:t>
      </w:r>
      <w:r w:rsidRPr="004D24C1">
        <w:rPr>
          <w:rFonts w:cstheme="majorHAnsi"/>
          <w:sz w:val="16"/>
        </w:rPr>
        <w:t xml:space="preserve">, Mises argued, </w:t>
      </w:r>
      <w:r w:rsidRPr="004D24C1">
        <w:rPr>
          <w:rStyle w:val="Emphasis"/>
          <w:rFonts w:cstheme="majorHAnsi"/>
        </w:rPr>
        <w:t>there would be no method for rational economic calculation to determine the least-cost methods of production or the relative profitability of producing alternative goods</w:t>
      </w:r>
      <w:r w:rsidRPr="004D24C1">
        <w:rPr>
          <w:rFonts w:cstheme="majorHAnsi"/>
          <w:sz w:val="16"/>
        </w:rPr>
        <w:t xml:space="preserve"> and services to best satisfy the wants of the consuming public. </w:t>
      </w:r>
      <w:r w:rsidRPr="004D24C1">
        <w:rPr>
          <w:rStyle w:val="StyleUnderline"/>
          <w:rFonts w:cstheme="majorHAnsi"/>
        </w:rPr>
        <w:t>It may be possible to determine the technologically most efficient way to produce some good, but this does not tell us whether that particular method of production is the most economically efficient way to do it.</w:t>
      </w:r>
      <w:r w:rsidRPr="004D24C1">
        <w:rPr>
          <w:rFonts w:cstheme="majorHAnsi"/>
          <w:sz w:val="16"/>
        </w:rPr>
        <w:t xml:space="preserve"> Mises explained this in many different ways, but we can imagine a plan to construct a railway through a mountain. Should the lining of the railway tunnel be constructed with platinum (a highly durable material) or with reinforced concrete? The answer to that question depends on the value of the two materials in their alternative uses. And </w:t>
      </w:r>
      <w:r w:rsidRPr="004D24C1">
        <w:rPr>
          <w:rStyle w:val="StyleUnderline"/>
          <w:rFonts w:cstheme="majorHAnsi"/>
        </w:rPr>
        <w:t xml:space="preserve">this can be determined only through knowing what people would be willing to pay for these resources on the market, given competing demand and uses. </w:t>
      </w:r>
      <w:r w:rsidRPr="004D24C1">
        <w:rPr>
          <w:rFonts w:cstheme="majorHAnsi"/>
          <w:sz w:val="16"/>
        </w:rPr>
        <w:t xml:space="preserve">Prices Encapsulate People’s Valuations On the free market, private entrepreneurs express their demand through the prices they are willing to pay for land, capital, resources, and labor. The entrepreneurs’ bidding is guided by their anticipation of the demand and prices consumers may be willing to pay for the goods and services that can be produced with those factors of production. The resulting market prices encapsulate the estimates of millions of consumers and producers concerning the value and opportunity costs of finished goods and the scarce resources, capital, and labor of the society. </w:t>
      </w:r>
      <w:r w:rsidRPr="004D24C1">
        <w:rPr>
          <w:rStyle w:val="Emphasis"/>
          <w:rFonts w:cstheme="majorHAnsi"/>
        </w:rPr>
        <w:t>A socialist planned economy would be left without the rudder of economic calculation. But under comprehensive socialist central planning, there would be no institutional mechanism to discover these values and opportunity costs.</w:t>
      </w:r>
      <w:r w:rsidRPr="004D24C1">
        <w:rPr>
          <w:rFonts w:cstheme="majorHAnsi"/>
          <w:sz w:val="16"/>
        </w:rPr>
        <w:t xml:space="preserve"> With the abolition of private ownership in the means of production, no resources could be purchased or hired. There would be no bids and offers expressing what the members of society thought the resources were worth in their alternative employments. And without bids and offers, there would be no exchanges, out of which emerges the market structure of relative prices. </w:t>
      </w:r>
      <w:r w:rsidRPr="004D24C1">
        <w:rPr>
          <w:rStyle w:val="Emphasis"/>
          <w:rFonts w:cstheme="majorHAnsi"/>
        </w:rPr>
        <w:t>Thus socialist planning meant the end of all economic rationality</w:t>
      </w:r>
      <w:r w:rsidRPr="004D24C1">
        <w:rPr>
          <w:rFonts w:cstheme="majorHAnsi"/>
          <w:sz w:val="16"/>
        </w:rPr>
        <w:t xml:space="preserve">, Mises said — if by rationality we mean an economically efficient use of the means of production to produce the goods and services desired by the members of society. Given that nothing ever stands still — that consumer demand, the supply of resources and labor, and technological knowledge are continually changing — a socialist planned economy would be left without the rudder of economic calculation to determine whether what was being produced and how was most cost-effective and profitable. Neither Mises nor Hayek ever denied that a socialist society could exist or even survive for an extended period of time. Indeed, Mises emphasized that in a world that was only partly socialist, </w:t>
      </w:r>
      <w:r w:rsidRPr="004D24C1">
        <w:rPr>
          <w:rStyle w:val="StyleUnderline"/>
          <w:rFonts w:cstheme="majorHAnsi"/>
        </w:rPr>
        <w:t>the central planners would have a price system to rely on by proxy</w:t>
      </w:r>
      <w:r w:rsidRPr="004D24C1">
        <w:rPr>
          <w:rFonts w:cstheme="majorHAnsi"/>
          <w:sz w:val="16"/>
        </w:rPr>
        <w:t>, that is</w:t>
      </w:r>
      <w:r w:rsidRPr="004D24C1">
        <w:rPr>
          <w:rStyle w:val="StyleUnderline"/>
          <w:rFonts w:cstheme="majorHAnsi"/>
        </w:rPr>
        <w:t>, by copying the market prices in countries where competitive capitalism still prevailed.</w:t>
      </w:r>
      <w:r w:rsidRPr="004D24C1">
        <w:rPr>
          <w:rFonts w:cstheme="majorHAnsi"/>
          <w:sz w:val="16"/>
        </w:rPr>
        <w:t xml:space="preserve"> But even this would only be of approximate value since the supply-and-demand conditions in a socialist society would not be a one-to-one replica of the market conditions in a neighboring capitalist society. Socialist and even some pro-market critics of Mises have sometimes ridiculed his supposed extreme language that socialism is “impossible.” But by “impossible,” Mises simply meant to refute the socialist claim in the Nineteenth and early Twentieth centuries that a comprehensive centrally-planned economy would not merely generate the same quantity and quality of goods and services as a competitive market economy, but would far exceed it. </w:t>
      </w:r>
      <w:r w:rsidRPr="004D24C1">
        <w:rPr>
          <w:rStyle w:val="Emphasis"/>
          <w:rFonts w:cstheme="majorHAnsi"/>
        </w:rPr>
        <w:t>Socialism could not create the material paradise on earth the socialists had promised. The institutional means (central planning) that they proposed to achieve their stated ends</w:t>
      </w:r>
      <w:r w:rsidRPr="004D24C1">
        <w:rPr>
          <w:rFonts w:cstheme="majorHAnsi"/>
          <w:sz w:val="16"/>
        </w:rPr>
        <w:t xml:space="preserve"> (a greater material prosperity than under capitalism) </w:t>
      </w:r>
      <w:r w:rsidRPr="004D24C1">
        <w:rPr>
          <w:rStyle w:val="Emphasis"/>
          <w:rFonts w:cstheme="majorHAnsi"/>
        </w:rPr>
        <w:t>would instead lead to an outcome radically opposite to what they said they wanted to achieve.</w:t>
      </w:r>
      <w:r w:rsidRPr="004D24C1">
        <w:rPr>
          <w:rStyle w:val="StyleUnderline"/>
          <w:rFonts w:cstheme="majorHAnsi"/>
        </w:rPr>
        <w:t xml:space="preserve"> Without market prices, there can be neither economic calculation nor the social coordination of multitudes of individual consumers and producers.</w:t>
      </w:r>
      <w:r w:rsidRPr="004D24C1">
        <w:rPr>
          <w:rFonts w:cstheme="majorHAnsi"/>
          <w:sz w:val="16"/>
        </w:rPr>
        <w:t xml:space="preserve"> Mises emphasized that </w:t>
      </w:r>
      <w:r w:rsidRPr="004D24C1">
        <w:rPr>
          <w:rStyle w:val="Emphasis"/>
          <w:rFonts w:cstheme="majorHAnsi"/>
        </w:rPr>
        <w:t>a socialist society also would lack the consumer-oriented activities of private entrepreneurs.</w:t>
      </w:r>
      <w:r w:rsidRPr="004D24C1">
        <w:rPr>
          <w:rFonts w:cstheme="majorHAnsi"/>
          <w:sz w:val="16"/>
        </w:rPr>
        <w:t xml:space="preserve"> In the market economy, profits can be earned only if the means of production are used to serve consumers. Thus in their own self-interest, </w:t>
      </w:r>
      <w:r w:rsidRPr="004D24C1">
        <w:rPr>
          <w:rStyle w:val="StyleUnderline"/>
          <w:rFonts w:cstheme="majorHAnsi"/>
        </w:rPr>
        <w:t>private entrepreneurs are driven to apply their knowledge, ability, and “reading” of the market’s direction in the most effective way</w:t>
      </w:r>
      <w:r w:rsidRPr="004D24C1">
        <w:rPr>
          <w:rFonts w:cstheme="majorHAnsi"/>
          <w:sz w:val="16"/>
        </w:rPr>
        <w:t xml:space="preserve">, in comparison to their rivals who are also trying to capture the business of the buying public. Certainly, incentives motivate the private entrepreneur. If he fails to do better than his rivals, his income will diminish and he may eventually go out of business. But the private entrepreneur, as much as the central planner, would be “flying blind” if he could not function within a market order with its network of competitive prices. Thus, for Austrian economists like Mises, </w:t>
      </w:r>
      <w:r w:rsidRPr="004D24C1">
        <w:rPr>
          <w:rStyle w:val="Emphasis"/>
          <w:rFonts w:cstheme="majorHAnsi"/>
        </w:rPr>
        <w:t>economic calculation is the benchmark by which to judge whether socialist central planning is a viable alternative to the free-market economy</w:t>
      </w:r>
      <w:r w:rsidRPr="004D24C1">
        <w:rPr>
          <w:rFonts w:cstheme="majorHAnsi"/>
          <w:sz w:val="16"/>
        </w:rPr>
        <w:t xml:space="preserve">. Without market prices, there can be neither economic calculation nor the social coordination of multitudes of individual consumers and producers with their diverse demands, localized knowledge, and appraisements of their individual circumstances. Central Planning versus Rational Planning </w:t>
      </w:r>
      <w:r w:rsidRPr="004D24C1">
        <w:rPr>
          <w:rStyle w:val="Emphasis"/>
          <w:rFonts w:cstheme="majorHAnsi"/>
        </w:rPr>
        <w:t>The pricing system is what gives rationality</w:t>
      </w:r>
      <w:r w:rsidRPr="004D24C1">
        <w:rPr>
          <w:rFonts w:cstheme="majorHAnsi"/>
          <w:sz w:val="16"/>
        </w:rPr>
        <w:t xml:space="preserve"> — an efficient use of resources — </w:t>
      </w:r>
      <w:r w:rsidRPr="004D24C1">
        <w:rPr>
          <w:rStyle w:val="Emphasis"/>
          <w:rFonts w:cstheme="majorHAnsi"/>
        </w:rPr>
        <w:t>and direction to society’s activities in the division of labor, so that the means at people’s disposal may be successfully applied to their various ends</w:t>
      </w:r>
      <w:r w:rsidRPr="004D24C1">
        <w:rPr>
          <w:rFonts w:cstheme="majorHAnsi"/>
          <w:sz w:val="16"/>
        </w:rPr>
        <w:t>. Central planning means the end to rational planning by both the central planners and the members of society since the abolition of a market price system leaves them without the compass of economic calculation to guide them along their way</w:t>
      </w:r>
      <w:r w:rsidRPr="004D24C1">
        <w:rPr>
          <w:rStyle w:val="Emphasis"/>
          <w:rFonts w:cstheme="majorHAnsi"/>
        </w:rPr>
        <w:t>. The chaos of the Soviet economy was centered on the lack of a real price system and, therefore, a method of economic calculation.</w:t>
      </w:r>
      <w:r w:rsidRPr="004D24C1">
        <w:rPr>
          <w:rFonts w:cstheme="majorHAnsi"/>
          <w:sz w:val="16"/>
        </w:rPr>
        <w:t xml:space="preserve"> In the Soviet Union, for example, the older criticisms of collectivism were verified. </w:t>
      </w:r>
      <w:r w:rsidRPr="004D24C1">
        <w:rPr>
          <w:rStyle w:val="StyleUnderline"/>
          <w:rFonts w:cstheme="majorHAnsi"/>
        </w:rPr>
        <w:t>The Total State did create a cruel, brutal, and murderous tyranny. And the abolition of private property resulted in weakened and often perverse incentives, in which individual access to wealth, position, and power came through membership in the Communist Party and status within the bureaucratic hierarchy</w:t>
      </w:r>
      <w:r w:rsidRPr="004D24C1">
        <w:rPr>
          <w:rFonts w:cstheme="majorHAnsi"/>
          <w:sz w:val="16"/>
        </w:rPr>
        <w:t xml:space="preserve">. In reality, the rulers of the communist countries had other ends than that of the material and cultural improvement of those over whom they ruled. They pursued personal power and privilege, as well as various ideologically motivated goals. They artificially set prices for both consumer goods and resources at levels that had no relationship to their actual demand or scarcity. As a consequence, </w:t>
      </w:r>
      <w:r w:rsidRPr="004D24C1">
        <w:rPr>
          <w:rStyle w:val="StyleUnderline"/>
          <w:rFonts w:cstheme="majorHAnsi"/>
        </w:rPr>
        <w:t>the degree of misuse of resources was such that virtually all manufacturing or industrial projects in the Soviet Union used up far more raw materials and labor hours per unit of output than anything comparable in the more market-oriented Western economies.</w:t>
      </w:r>
      <w:r w:rsidRPr="004D24C1">
        <w:rPr>
          <w:rFonts w:cstheme="majorHAnsi"/>
          <w:sz w:val="16"/>
        </w:rPr>
        <w:t xml:space="preserve"> The chaos of the Soviet economy was centered on the lack of a real price system and, therefore, a method of economic calculation. </w:t>
      </w:r>
      <w:r w:rsidRPr="004D24C1">
        <w:rPr>
          <w:rStyle w:val="StyleUnderline"/>
          <w:rFonts w:cstheme="majorHAnsi"/>
        </w:rPr>
        <w:t>There could not be a real price system in the Soviet Union because it would have required the reversal of the very rationale for the socialist system on which the Soviet rulers’ power was based</w:t>
      </w:r>
      <w:r w:rsidRPr="004D24C1">
        <w:rPr>
          <w:rFonts w:cstheme="majorHAnsi"/>
          <w:sz w:val="16"/>
        </w:rPr>
        <w:t xml:space="preserve"> — government control and central planning of production. And they could not set their network of artificial prices at levels comparable to those in some Western countries because it would have made clear just how misguided their entire planning and distribution process actually was. Thus, </w:t>
      </w:r>
      <w:r w:rsidRPr="004D24C1">
        <w:rPr>
          <w:rStyle w:val="Emphasis"/>
          <w:rFonts w:cstheme="majorHAnsi"/>
        </w:rPr>
        <w:t>along with the inherent irrationality of the central planning system due to the lack of real prices were the weakened incentives for the ordinary Soviet citizen to be industrious and creative in the official economy, as well as the perverse incentives of the political system in which personal gain was achieved through a near-total disregard for the interests of the wider society</w:t>
      </w:r>
      <w:r w:rsidRPr="004D24C1">
        <w:rPr>
          <w:rFonts w:cstheme="majorHAnsi"/>
          <w:sz w:val="16"/>
        </w:rPr>
        <w:t xml:space="preserve">. That the Soviet planners had agendas other than serving consumers only further distorted the system. Just how misdirected and inefficient the use of resources were under socialism only became clear after the Soviet Union collapsed and a limited market economy emerged in Russia. The End of Civilization In his arguments against socialist central planning, Mises often couched his reasoning in rhetoric that warned of the end of civilization as we know it if the collectivist road were followed. In the 1930s and 1940s, when Mises most forcefully raised these fears, he was far from being alone in this dire warning, given the brutality and violent tyranny then being experienced in Nazi Germany and Stalin’s Soviet Union. If nothing else, the “priorities” of the “workers’ state” would be different from those under decentralized, profit-oriented decision-making. But Mises’s more fundamental point was that </w:t>
      </w:r>
      <w:r w:rsidRPr="004D24C1">
        <w:rPr>
          <w:rStyle w:val="Emphasis"/>
          <w:rFonts w:cstheme="majorHAnsi"/>
        </w:rPr>
        <w:t>the very nature of a socialist system threatened the economic and cultural standard of well-being that Western man had come to take for granted over the preceding hundred years.</w:t>
      </w:r>
      <w:r w:rsidRPr="004D24C1">
        <w:rPr>
          <w:rFonts w:cstheme="majorHAnsi"/>
          <w:sz w:val="16"/>
        </w:rPr>
        <w:t xml:space="preserve"> With every passing day, a socialist system would be less like the market society that preceded it. </w:t>
      </w:r>
      <w:r w:rsidRPr="004D24C1">
        <w:rPr>
          <w:rStyle w:val="StyleUnderline"/>
          <w:rFonts w:cstheme="majorHAnsi"/>
        </w:rPr>
        <w:t>The allocation of resources, the utilization of capital, and the employment of labor would have to be modified and shifted from previous uses to new ones. If nothing else, the “priorities” of the “workers’ state” would be different from those under decentralized, profit-oriented decision-making</w:t>
      </w:r>
      <w:r w:rsidRPr="004D24C1">
        <w:rPr>
          <w:rFonts w:cstheme="majorHAnsi"/>
          <w:sz w:val="16"/>
        </w:rPr>
        <w:t xml:space="preserve">. Should a new public hospital be constructed in a particular location, or should the limited resources be assigned to building additional public-housing complexes in a different part of the country? Should a piece of land in a particular area be used for a new “people’s recreational facility” or should it become the site of a new industrial factory? If a new housing complex is chosen for construction, should it be made mostly of brick and mortar, or of steel and glass? Should the efforts of some scientists be employed for additional cancer research or for possible development of a tastier and longer-lasting chewing gum? What represents the more highly valued use for various resources that can be employed making different types of machines, which could then be used either to produce more books on religion and faith or to increase the productivity of workers in agriculture? Would a new technological idea be worth the investment in time, resources, and labor, even though its payoff may be years away (assuming it worked as initially conceived)? </w:t>
      </w:r>
      <w:r w:rsidRPr="004D24C1">
        <w:rPr>
          <w:rStyle w:val="Emphasis"/>
          <w:rFonts w:cstheme="majorHAnsi"/>
        </w:rPr>
        <w:t xml:space="preserve">Without prices for finished goods and the factors of production to provide the information and signals to guide the decision-making, each passing day would mean more such decisions were made in the dark. </w:t>
      </w:r>
      <w:r w:rsidRPr="004D24C1">
        <w:rPr>
          <w:rFonts w:cstheme="majorHAnsi"/>
          <w:sz w:val="16"/>
        </w:rPr>
        <w:t xml:space="preserve">It would be analogous to sea travelers in the ancient world before the invention of the sextant or the compass. Every movement out of sight of land — the known and the familiar — would be into uncharted waters with no way of knowing the direction or the consequences of the course chosen. Better to stay close to the shore than to explore unknown seas. And if the journey on the open sea under cloud-covered skies is undertaken, it is uncertain where it will lead or whether the shortest and best course has been selected. </w:t>
      </w:r>
      <w:r w:rsidRPr="004D24C1">
        <w:rPr>
          <w:rStyle w:val="Emphasis"/>
          <w:rFonts w:cstheme="majorHAnsi"/>
        </w:rPr>
        <w:t>The establishment of a comprehensive system of socialist central planning would be equivalent to going back in time.</w:t>
      </w:r>
      <w:r w:rsidRPr="004D24C1">
        <w:rPr>
          <w:rFonts w:cstheme="majorHAnsi"/>
          <w:sz w:val="16"/>
        </w:rPr>
        <w:t xml:space="preserve"> It is for reasons such as this that Mises referred to economic calculation as “the guiding star of action under a social system of division of labor. It is the compass of the man embarking upon production.” Thus, </w:t>
      </w:r>
      <w:r w:rsidRPr="004D24C1">
        <w:rPr>
          <w:rStyle w:val="Emphasis"/>
          <w:rFonts w:cstheme="majorHAnsi"/>
        </w:rPr>
        <w:t>even if the rulers of a socialist state were completely benevolent and concerned only with the well-being of their fellow men, without economic calculation a collectivist society potentially faced</w:t>
      </w:r>
      <w:r w:rsidRPr="004D24C1">
        <w:rPr>
          <w:rFonts w:cstheme="majorHAnsi"/>
          <w:sz w:val="16"/>
        </w:rPr>
        <w:t xml:space="preserve"> what Mises titled one of his books, </w:t>
      </w:r>
      <w:r w:rsidRPr="004D24C1">
        <w:rPr>
          <w:rStyle w:val="Emphasis"/>
          <w:rFonts w:cstheme="majorHAnsi"/>
        </w:rPr>
        <w:t>planned chaos.</w:t>
      </w:r>
      <w:r w:rsidRPr="004D24C1">
        <w:rPr>
          <w:rFonts w:cstheme="majorHAnsi"/>
          <w:sz w:val="16"/>
        </w:rPr>
        <w:t xml:space="preserve"> Thus, the establishment of a comprehensive system of socialist central planning would be equivalent to going back in time, before the institutions of private property and market competition had enabled the utilization of prices for rational decision-making. Luckily, the attempt to create socialism in the Twentieth century made enough of an impression that it seems unlikely that such a dramatic abolition of the fundamental institutions of the market economy will be tried again anytime soon. The dilemma of our own time is that governments, through regulation, intervention, redistribution, and numerous controls, prevent the market and the price system from functioning as they should and could in a free society.</w:t>
      </w:r>
    </w:p>
    <w:p w14:paraId="507FB2F1" w14:textId="4934310E" w:rsidR="00594A30" w:rsidRPr="004D24C1" w:rsidRDefault="00594A30" w:rsidP="00594A30">
      <w:pPr>
        <w:pStyle w:val="Heading3"/>
      </w:pPr>
      <w:r w:rsidRPr="004D24C1">
        <w:t>2AC – Alt Fails: Racism + Inequality</w:t>
      </w:r>
    </w:p>
    <w:p w14:paraId="724AD414" w14:textId="3BB6F5FB" w:rsidR="00594A30" w:rsidRPr="004D24C1" w:rsidRDefault="00594A30" w:rsidP="00594A30"/>
    <w:p w14:paraId="3B1E49A5" w14:textId="383B3030" w:rsidR="00594A30" w:rsidRPr="004D24C1" w:rsidRDefault="00246817" w:rsidP="00594A30">
      <w:pPr>
        <w:pStyle w:val="Heading4"/>
        <w:rPr>
          <w:szCs w:val="24"/>
        </w:rPr>
      </w:pPr>
      <w:r w:rsidRPr="004D24C1">
        <w:t>T</w:t>
      </w:r>
      <w:r w:rsidR="00594A30" w:rsidRPr="004D24C1">
        <w:t>he alt cannot solve for white supremacist values or antiblack violence in the squo- capitalism is a different issue than black poverty and inequality</w:t>
      </w:r>
    </w:p>
    <w:p w14:paraId="13FC127D" w14:textId="77777777" w:rsidR="00594A30" w:rsidRPr="004D24C1" w:rsidRDefault="00594A30" w:rsidP="00594A30">
      <w:pPr>
        <w:rPr>
          <w:rFonts w:cstheme="majorHAnsi"/>
          <w:color w:val="383838"/>
          <w:sz w:val="24"/>
        </w:rPr>
      </w:pPr>
      <w:r w:rsidRPr="004D24C1">
        <w:rPr>
          <w:rFonts w:cstheme="majorHAnsi"/>
          <w:b/>
          <w:bCs/>
          <w:color w:val="383838"/>
          <w:sz w:val="24"/>
        </w:rPr>
        <w:t>Coates 16</w:t>
      </w:r>
      <w:r w:rsidRPr="004D24C1">
        <w:rPr>
          <w:rFonts w:cstheme="majorHAnsi"/>
          <w:color w:val="383838"/>
          <w:sz w:val="24"/>
        </w:rPr>
        <w:t xml:space="preserve"> (Ta- Nehisi Coates is </w:t>
      </w:r>
      <w:r w:rsidRPr="004D24C1">
        <w:rPr>
          <w:rFonts w:cstheme="majorHAnsi"/>
          <w:color w:val="000000"/>
          <w:sz w:val="24"/>
          <w:shd w:val="clear" w:color="auto" w:fill="FFFFFF"/>
        </w:rPr>
        <w:t>a national correspondent for </w:t>
      </w:r>
      <w:r w:rsidRPr="004D24C1">
        <w:rPr>
          <w:rFonts w:cstheme="majorHAnsi"/>
          <w:i/>
          <w:iCs/>
          <w:color w:val="000000"/>
          <w:sz w:val="24"/>
        </w:rPr>
        <w:t>The Atlantic</w:t>
      </w:r>
      <w:r w:rsidRPr="004D24C1">
        <w:rPr>
          <w:rFonts w:cstheme="majorHAnsi"/>
          <w:color w:val="383838"/>
          <w:sz w:val="24"/>
        </w:rPr>
        <w:t xml:space="preserve">, February 8, 2016, Politics, “The Enduring Solidarity of Whiteness, The Atlantic, </w:t>
      </w:r>
      <w:hyperlink r:id="rId87" w:history="1">
        <w:r w:rsidRPr="004D24C1">
          <w:rPr>
            <w:rStyle w:val="Hyperlink"/>
            <w:rFonts w:cstheme="majorHAnsi"/>
            <w:sz w:val="24"/>
          </w:rPr>
          <w:t>https://www.theatlantic.com/politics/archive/2016/02/why-we-write/459909/</w:t>
        </w:r>
      </w:hyperlink>
      <w:r w:rsidRPr="004D24C1">
        <w:rPr>
          <w:rFonts w:cstheme="majorHAnsi"/>
          <w:color w:val="383838"/>
          <w:sz w:val="24"/>
        </w:rPr>
        <w:t>) – RD</w:t>
      </w:r>
    </w:p>
    <w:p w14:paraId="485E0D31" w14:textId="77777777" w:rsidR="00594A30" w:rsidRPr="004D24C1" w:rsidRDefault="00594A30" w:rsidP="00594A30">
      <w:pPr>
        <w:rPr>
          <w:sz w:val="24"/>
        </w:rPr>
      </w:pPr>
    </w:p>
    <w:p w14:paraId="5B2CEB17" w14:textId="7460CEEF" w:rsidR="00594A30" w:rsidRPr="004D24C1" w:rsidRDefault="00594A30" w:rsidP="00594A30">
      <w:pPr>
        <w:rPr>
          <w:rFonts w:cstheme="majorHAnsi"/>
          <w:sz w:val="12"/>
        </w:rPr>
      </w:pPr>
      <w:r w:rsidRPr="004D24C1">
        <w:rPr>
          <w:sz w:val="12"/>
        </w:rPr>
        <w:t>There have been a number of useful entries in the weeks since Senator Bernie Sanders declared himself against reparations. Perhaps the most clarifying comes from Cedric Johnson in a piece entitled, “</w:t>
      </w:r>
      <w:hyperlink r:id="rId88" w:history="1">
        <w:r w:rsidRPr="004D24C1">
          <w:rPr>
            <w:rStyle w:val="Hyperlink"/>
            <w:color w:val="000000"/>
            <w:sz w:val="12"/>
          </w:rPr>
          <w:t>An Open Letter To Ta-Nehisi Coates And The Liberals Who Love Him.</w:t>
        </w:r>
      </w:hyperlink>
      <w:r w:rsidRPr="004D24C1">
        <w:rPr>
          <w:sz w:val="12"/>
        </w:rPr>
        <w:t xml:space="preserve">” Johnson’s essay offers those of us interested in the problem of white supremacy and the question of economic class the chance to tease out how, and where, these two problems intersect. In Johnson’s rendition, racism, in and of itself, holds limited explanatory power when looking at the socio-economic problems which beset African </w:t>
      </w:r>
      <w:r w:rsidRPr="004D24C1">
        <w:rPr>
          <w:rFonts w:cstheme="majorHAnsi"/>
          <w:sz w:val="12"/>
        </w:rPr>
        <w:t xml:space="preserve">Americans. “We continue to reach for old modes of analysis in the face of a changed world,” writes Johnson. “One where </w:t>
      </w:r>
      <w:r w:rsidRPr="004D24C1">
        <w:rPr>
          <w:rFonts w:cstheme="majorHAnsi"/>
          <w:sz w:val="24"/>
          <w:u w:val="single"/>
        </w:rPr>
        <w:t>blackness is still derogated but anti-black racism is not the principal determinant of material conditions and economic mobility for many African Americans.”</w:t>
      </w:r>
      <w:r w:rsidRPr="004D24C1">
        <w:rPr>
          <w:rFonts w:cstheme="majorHAnsi"/>
          <w:sz w:val="12"/>
        </w:rPr>
        <w:t xml:space="preserve"> </w:t>
      </w:r>
      <w:r w:rsidRPr="004D24C1">
        <w:rPr>
          <w:rFonts w:cstheme="majorHAnsi"/>
          <w:u w:val="single"/>
        </w:rPr>
        <w:t>J</w:t>
      </w:r>
      <w:r w:rsidRPr="004D24C1">
        <w:rPr>
          <w:rFonts w:cstheme="majorHAnsi"/>
          <w:sz w:val="24"/>
          <w:u w:val="single"/>
        </w:rPr>
        <w:t>ohnson goes on to classify racism among other varieties of -isms whose primary purpose is “to advance exploitation on terms that are most favorable to investor class interests.”</w:t>
      </w:r>
      <w:r w:rsidRPr="004D24C1">
        <w:rPr>
          <w:rFonts w:cstheme="majorHAnsi"/>
          <w:sz w:val="12"/>
        </w:rPr>
        <w:t xml:space="preserve"> From this perspective, the absence of specific anti-racist solutions from Bernie Sanders, as well as his rejection of reparations, make sense. </w:t>
      </w:r>
      <w:r w:rsidRPr="004D24C1">
        <w:rPr>
          <w:rFonts w:cstheme="majorHAnsi"/>
          <w:sz w:val="24"/>
          <w:u w:val="single"/>
        </w:rPr>
        <w:t>By Johnson’s lights,</w:t>
      </w:r>
      <w:r w:rsidRPr="004D24C1">
        <w:rPr>
          <w:rFonts w:cstheme="majorHAnsi"/>
          <w:sz w:val="12"/>
        </w:rPr>
        <w:t xml:space="preserve"> </w:t>
      </w:r>
      <w:r w:rsidRPr="004D24C1">
        <w:rPr>
          <w:rFonts w:cstheme="majorHAnsi"/>
          <w:sz w:val="24"/>
          <w:u w:val="single"/>
        </w:rPr>
        <w:t>racism is a secondary concern</w:t>
      </w:r>
      <w:r w:rsidRPr="004D24C1">
        <w:rPr>
          <w:rFonts w:cstheme="majorHAnsi"/>
          <w:sz w:val="12"/>
        </w:rPr>
        <w:t xml:space="preserve">, </w:t>
      </w:r>
      <w:r w:rsidRPr="004D24C1">
        <w:rPr>
          <w:rFonts w:cstheme="majorHAnsi"/>
          <w:sz w:val="24"/>
          <w:u w:val="single"/>
        </w:rPr>
        <w:t>and</w:t>
      </w:r>
      <w:r w:rsidRPr="004D24C1">
        <w:rPr>
          <w:rFonts w:cstheme="majorHAnsi"/>
          <w:sz w:val="12"/>
        </w:rPr>
        <w:t xml:space="preserve"> to the extent that it is a concern at all, </w:t>
      </w:r>
      <w:r w:rsidRPr="004D24C1">
        <w:rPr>
          <w:rFonts w:cstheme="majorHAnsi"/>
          <w:sz w:val="24"/>
          <w:u w:val="single"/>
        </w:rPr>
        <w:t>it is weapon deployed to advance the interest of a plutocratic minority.</w:t>
      </w:r>
      <w:r w:rsidRPr="004D24C1">
        <w:rPr>
          <w:rFonts w:cstheme="majorHAnsi"/>
          <w:sz w:val="12"/>
        </w:rPr>
        <w:t xml:space="preserve"> At various points in my life, I have subscribed to some version of Johnson’s argument.</w:t>
      </w:r>
      <w:r w:rsidRPr="004D24C1">
        <w:rPr>
          <w:rStyle w:val="apple-converted-space"/>
          <w:rFonts w:cstheme="majorHAnsi"/>
          <w:sz w:val="12"/>
        </w:rPr>
        <w:t> </w:t>
      </w:r>
      <w:hyperlink r:id="rId89" w:history="1">
        <w:r w:rsidRPr="004D24C1">
          <w:rPr>
            <w:rStyle w:val="Hyperlink"/>
            <w:rFonts w:cstheme="majorHAnsi"/>
            <w:color w:val="000000"/>
            <w:sz w:val="12"/>
          </w:rPr>
          <w:t>I did not always believe</w:t>
        </w:r>
      </w:hyperlink>
      <w:r w:rsidRPr="004D24C1">
        <w:rPr>
          <w:rStyle w:val="apple-converted-space"/>
          <w:rFonts w:cstheme="majorHAnsi"/>
          <w:sz w:val="12"/>
        </w:rPr>
        <w:t> </w:t>
      </w:r>
      <w:r w:rsidRPr="004D24C1">
        <w:rPr>
          <w:rFonts w:cstheme="majorHAnsi"/>
          <w:sz w:val="12"/>
        </w:rPr>
        <w:t>in reparations. In the past, I generally thought that the problem of white supremacy could be dealt through the sort of broad economic policy favored by Johnson and his candidate of choice. But eventually,</w:t>
      </w:r>
      <w:r w:rsidRPr="004D24C1">
        <w:rPr>
          <w:rStyle w:val="apple-converted-space"/>
          <w:rFonts w:cstheme="majorHAnsi"/>
          <w:sz w:val="12"/>
        </w:rPr>
        <w:t> </w:t>
      </w:r>
      <w:hyperlink r:id="rId90" w:history="1">
        <w:r w:rsidRPr="004D24C1">
          <w:rPr>
            <w:rStyle w:val="Hyperlink"/>
            <w:rFonts w:cstheme="majorHAnsi"/>
            <w:color w:val="000000"/>
            <w:sz w:val="12"/>
          </w:rPr>
          <w:t>I came to believe</w:t>
        </w:r>
      </w:hyperlink>
      <w:r w:rsidRPr="004D24C1">
        <w:rPr>
          <w:rStyle w:val="apple-converted-space"/>
          <w:rFonts w:cstheme="majorHAnsi"/>
          <w:sz w:val="12"/>
        </w:rPr>
        <w:t> </w:t>
      </w:r>
      <w:r w:rsidRPr="004D24C1">
        <w:rPr>
          <w:rFonts w:cstheme="majorHAnsi"/>
          <w:sz w:val="12"/>
        </w:rPr>
        <w:t xml:space="preserve">that white supremacy was a force in and of itself, a vector often intersecting with class, but also operating independent of it. Nevertheless, my basic feelings about the kind of America in which I want to live have not changed. I think </w:t>
      </w:r>
      <w:r w:rsidRPr="004D24C1">
        <w:rPr>
          <w:rFonts w:cstheme="majorHAnsi"/>
          <w:b/>
          <w:bCs/>
          <w:sz w:val="24"/>
          <w:u w:val="single"/>
        </w:rPr>
        <w:t>a world with equal access to safe, quality, and affordable education; with the right to health care; with strong restrictions on massive wealth accumulation; with guaranteed childcare; and with access to the full gamut of birth-control, including abortion, is a better world.</w:t>
      </w:r>
      <w:r w:rsidRPr="004D24C1">
        <w:rPr>
          <w:rFonts w:cstheme="majorHAnsi"/>
          <w:sz w:val="12"/>
        </w:rPr>
        <w:t xml:space="preserve"> But </w:t>
      </w:r>
      <w:r w:rsidRPr="004D24C1">
        <w:rPr>
          <w:rFonts w:cstheme="majorHAnsi"/>
          <w:b/>
          <w:bCs/>
          <w:sz w:val="24"/>
          <w:u w:val="single"/>
        </w:rPr>
        <w:t>I do not believe</w:t>
      </w:r>
      <w:r w:rsidRPr="004D24C1">
        <w:rPr>
          <w:rFonts w:cstheme="majorHAnsi"/>
          <w:sz w:val="12"/>
        </w:rPr>
        <w:t xml:space="preserve"> that if this world were realized, the problem of </w:t>
      </w:r>
      <w:r w:rsidRPr="004D24C1">
        <w:rPr>
          <w:rFonts w:cstheme="majorHAnsi"/>
          <w:b/>
          <w:bCs/>
          <w:sz w:val="24"/>
          <w:u w:val="single"/>
        </w:rPr>
        <w:t>white</w:t>
      </w:r>
      <w:r w:rsidRPr="004D24C1">
        <w:rPr>
          <w:rFonts w:cstheme="majorHAnsi"/>
          <w:sz w:val="12"/>
        </w:rPr>
        <w:t xml:space="preserve"> </w:t>
      </w:r>
      <w:r w:rsidRPr="004D24C1">
        <w:rPr>
          <w:rFonts w:cstheme="majorHAnsi"/>
          <w:b/>
          <w:bCs/>
          <w:sz w:val="24"/>
          <w:u w:val="single"/>
        </w:rPr>
        <w:t>supremacy would dissipate</w:t>
      </w:r>
      <w:r w:rsidRPr="004D24C1">
        <w:rPr>
          <w:rFonts w:cstheme="majorHAnsi"/>
          <w:sz w:val="12"/>
        </w:rPr>
        <w:t xml:space="preserve">, anymore than I believe that if reparations were realized, the problems of economic inequality would dissipate. In either case, </w:t>
      </w:r>
      <w:r w:rsidRPr="004D24C1">
        <w:rPr>
          <w:rFonts w:cstheme="majorHAnsi"/>
          <w:sz w:val="24"/>
          <w:u w:val="single"/>
        </w:rPr>
        <w:t>the notion that one solution is the answer to the other problem is not serious policy.</w:t>
      </w:r>
      <w:r w:rsidRPr="004D24C1">
        <w:rPr>
          <w:rFonts w:cstheme="majorHAnsi"/>
          <w:sz w:val="12"/>
        </w:rPr>
        <w:t xml:space="preserve"> </w:t>
      </w:r>
      <w:r w:rsidRPr="004D24C1">
        <w:rPr>
          <w:rFonts w:cstheme="majorHAnsi"/>
          <w:sz w:val="24"/>
          <w:u w:val="single"/>
        </w:rPr>
        <w:t>It is a palliative.</w:t>
      </w:r>
      <w:r w:rsidRPr="004D24C1">
        <w:rPr>
          <w:rFonts w:cstheme="majorHAnsi"/>
          <w:u w:val="single"/>
        </w:rPr>
        <w:t xml:space="preserve"> </w:t>
      </w:r>
      <w:r w:rsidRPr="004D24C1">
        <w:rPr>
          <w:rFonts w:cstheme="majorHAnsi"/>
          <w:sz w:val="12"/>
        </w:rPr>
        <w:t>Unfortunately, palliatives are common these days among many of us on the left. In</w:t>
      </w:r>
      <w:r w:rsidRPr="004D24C1">
        <w:rPr>
          <w:rStyle w:val="apple-converted-space"/>
          <w:rFonts w:eastAsiaTheme="majorEastAsia" w:cstheme="majorHAnsi"/>
          <w:sz w:val="12"/>
        </w:rPr>
        <w:t xml:space="preserve"> </w:t>
      </w:r>
      <w:hyperlink r:id="rId91" w:history="1">
        <w:r w:rsidRPr="004D24C1">
          <w:rPr>
            <w:rStyle w:val="Hyperlink"/>
            <w:rFonts w:cstheme="majorHAnsi"/>
            <w:color w:val="000000"/>
            <w:sz w:val="12"/>
          </w:rPr>
          <w:t>a recent piece</w:t>
        </w:r>
      </w:hyperlink>
      <w:r w:rsidRPr="004D24C1">
        <w:rPr>
          <w:rFonts w:cstheme="majorHAnsi"/>
          <w:sz w:val="12"/>
        </w:rPr>
        <w:t xml:space="preserve">, I asserted that western Europe demonstrated that </w:t>
      </w:r>
      <w:r w:rsidRPr="004D24C1">
        <w:rPr>
          <w:rFonts w:cstheme="majorHAnsi"/>
          <w:b/>
          <w:bCs/>
          <w:sz w:val="24"/>
          <w:u w:val="single"/>
        </w:rPr>
        <w:t>democratic-socialist policy</w:t>
      </w:r>
      <w:r w:rsidRPr="004D24C1">
        <w:rPr>
          <w:rFonts w:cstheme="majorHAnsi"/>
          <w:sz w:val="12"/>
        </w:rPr>
        <w:t xml:space="preserve">, alone, </w:t>
      </w:r>
      <w:r w:rsidRPr="004D24C1">
        <w:rPr>
          <w:rFonts w:cstheme="majorHAnsi"/>
          <w:b/>
          <w:bCs/>
          <w:sz w:val="24"/>
          <w:u w:val="single"/>
        </w:rPr>
        <w:t>could not</w:t>
      </w:r>
      <w:r w:rsidRPr="004D24C1">
        <w:rPr>
          <w:rFonts w:cstheme="majorHAnsi"/>
          <w:sz w:val="12"/>
        </w:rPr>
        <w:t xml:space="preserve"> sufficiently </w:t>
      </w:r>
      <w:r w:rsidRPr="004D24C1">
        <w:rPr>
          <w:rFonts w:cstheme="majorHAnsi"/>
          <w:b/>
          <w:bCs/>
          <w:sz w:val="24"/>
          <w:u w:val="single"/>
        </w:rPr>
        <w:t>address the problem of white supremacy</w:t>
      </w:r>
      <w:r w:rsidRPr="004D24C1">
        <w:rPr>
          <w:rFonts w:cstheme="majorHAnsi"/>
          <w:sz w:val="12"/>
        </w:rPr>
        <w:t xml:space="preserve">. Johnson strongly disagreed with this: </w:t>
      </w:r>
      <w:r w:rsidRPr="004D24C1">
        <w:rPr>
          <w:rFonts w:cstheme="majorHAnsi"/>
          <w:color w:val="000000"/>
          <w:sz w:val="12"/>
        </w:rPr>
        <w:t>Coates’s sweeping mischaracterization diminishes the actual impact that social-democratic and socialist governments have historically had in improving the labor conditions and daily lives of working people, in Europe, the United States, and for a time, across parts of the Third World.</w:t>
      </w:r>
      <w:r w:rsidRPr="004D24C1">
        <w:rPr>
          <w:rFonts w:cstheme="majorHAnsi"/>
          <w:u w:val="single"/>
        </w:rPr>
        <w:t xml:space="preserve"> </w:t>
      </w:r>
      <w:r w:rsidRPr="004D24C1">
        <w:rPr>
          <w:rFonts w:cstheme="majorHAnsi"/>
          <w:sz w:val="12"/>
        </w:rPr>
        <w:t>There is not a single word in this response relating to race and racism in Western Europe or anything remotely closely to it. Instead, Johnson proposes to bait with race, and then switch to class. He swaps “labor conditions and daily lives of working people” in for “victims of white supremacy” and prays that the reader does not notice. Indeed, one might just as easily note that the advance of indoor plumbing, germ theory, and electricity have improved “the labor conditions and daily lives of working people,” and this would be no closer to actual engagement.</w:t>
      </w:r>
      <w:r w:rsidRPr="004D24C1">
        <w:rPr>
          <w:rFonts w:cstheme="majorHAnsi"/>
          <w:u w:val="single"/>
        </w:rPr>
        <w:t xml:space="preserve"> </w:t>
      </w:r>
      <w:r w:rsidRPr="004D24C1">
        <w:rPr>
          <w:rFonts w:cstheme="majorHAnsi"/>
          <w:sz w:val="12"/>
        </w:rPr>
        <w:t>This pattern—strident rhetoric divorced from knowable fact—marks Johnson’s argument. Reparations, he tells us, do not emerge from the “felt needs of the majority of blacks,” a claim that is hard to square with the fact that a majority of blacks</w:t>
      </w:r>
      <w:r w:rsidRPr="004D24C1">
        <w:rPr>
          <w:rStyle w:val="apple-converted-space"/>
          <w:rFonts w:eastAsiaTheme="majorEastAsia" w:cstheme="majorHAnsi"/>
          <w:sz w:val="12"/>
        </w:rPr>
        <w:t xml:space="preserve"> </w:t>
      </w:r>
      <w:hyperlink r:id="rId92" w:history="1">
        <w:r w:rsidRPr="004D24C1">
          <w:rPr>
            <w:rStyle w:val="Hyperlink"/>
            <w:rFonts w:cstheme="majorHAnsi"/>
            <w:color w:val="000000"/>
            <w:sz w:val="12"/>
          </w:rPr>
          <w:t>support reparations</w:t>
        </w:r>
      </w:hyperlink>
      <w:r w:rsidRPr="004D24C1">
        <w:rPr>
          <w:rFonts w:cstheme="majorHAnsi"/>
          <w:sz w:val="12"/>
        </w:rPr>
        <w:t>. Instead, he argues, the claim for reparations emerges from a cabal of “anti-racist liberals” and “black elites” seeking to make a “territorial-identitarian claim for power.” In fact, the reparations movement runs the gamut from</w:t>
      </w:r>
      <w:r w:rsidRPr="004D24C1">
        <w:rPr>
          <w:rStyle w:val="apple-converted-space"/>
          <w:rFonts w:eastAsiaTheme="majorEastAsia" w:cstheme="majorHAnsi"/>
          <w:sz w:val="12"/>
        </w:rPr>
        <w:t xml:space="preserve"> </w:t>
      </w:r>
      <w:hyperlink r:id="rId93" w:history="1">
        <w:r w:rsidRPr="004D24C1">
          <w:rPr>
            <w:rStyle w:val="Hyperlink"/>
            <w:rFonts w:cstheme="majorHAnsi"/>
            <w:color w:val="000000"/>
            <w:sz w:val="12"/>
          </w:rPr>
          <w:t>the victims of Jon Burge</w:t>
        </w:r>
      </w:hyperlink>
      <w:r w:rsidRPr="004D24C1">
        <w:rPr>
          <w:rFonts w:cstheme="majorHAnsi"/>
          <w:sz w:val="12"/>
        </w:rPr>
        <w:t>, to those targeted by</w:t>
      </w:r>
      <w:r w:rsidRPr="004D24C1">
        <w:rPr>
          <w:rStyle w:val="apple-converted-space"/>
          <w:rFonts w:eastAsiaTheme="majorEastAsia" w:cstheme="majorHAnsi"/>
          <w:sz w:val="12"/>
        </w:rPr>
        <w:t xml:space="preserve"> </w:t>
      </w:r>
      <w:hyperlink r:id="rId94" w:history="1">
        <w:r w:rsidRPr="004D24C1">
          <w:rPr>
            <w:rStyle w:val="Hyperlink"/>
            <w:rFonts w:cstheme="majorHAnsi"/>
            <w:color w:val="000000"/>
            <w:sz w:val="12"/>
          </w:rPr>
          <w:t>North Carolina’s eugenics campaign</w:t>
        </w:r>
      </w:hyperlink>
      <w:r w:rsidRPr="004D24C1">
        <w:rPr>
          <w:rFonts w:cstheme="majorHAnsi"/>
          <w:sz w:val="12"/>
        </w:rPr>
        <w:t>, to those targeted by</w:t>
      </w:r>
      <w:r w:rsidRPr="004D24C1">
        <w:rPr>
          <w:rStyle w:val="apple-converted-space"/>
          <w:rFonts w:eastAsiaTheme="majorEastAsia" w:cstheme="majorHAnsi"/>
          <w:sz w:val="12"/>
        </w:rPr>
        <w:t xml:space="preserve"> </w:t>
      </w:r>
      <w:hyperlink r:id="rId95" w:history="1">
        <w:r w:rsidRPr="004D24C1">
          <w:rPr>
            <w:rStyle w:val="Hyperlink"/>
            <w:rFonts w:cstheme="majorHAnsi"/>
            <w:color w:val="000000"/>
            <w:sz w:val="12"/>
          </w:rPr>
          <w:t>the same campaign in Virginia</w:t>
        </w:r>
      </w:hyperlink>
      <w:r w:rsidRPr="004D24C1">
        <w:rPr>
          <w:rFonts w:cstheme="majorHAnsi"/>
          <w:sz w:val="12"/>
        </w:rPr>
        <w:t>, to those targeted by “Massive Resistance”</w:t>
      </w:r>
      <w:r w:rsidRPr="004D24C1">
        <w:rPr>
          <w:rStyle w:val="apple-converted-space"/>
          <w:rFonts w:eastAsiaTheme="majorEastAsia" w:cstheme="majorHAnsi"/>
          <w:sz w:val="12"/>
        </w:rPr>
        <w:t xml:space="preserve"> </w:t>
      </w:r>
      <w:hyperlink r:id="rId96" w:history="1">
        <w:r w:rsidRPr="004D24C1">
          <w:rPr>
            <w:rStyle w:val="Hyperlink"/>
            <w:rFonts w:cstheme="majorHAnsi"/>
            <w:color w:val="000000"/>
            <w:sz w:val="12"/>
          </w:rPr>
          <w:t>in the same state</w:t>
        </w:r>
      </w:hyperlink>
      <w:r w:rsidRPr="004D24C1">
        <w:rPr>
          <w:rFonts w:cstheme="majorHAnsi"/>
          <w:sz w:val="12"/>
        </w:rPr>
        <w:t>, to the descendants of those devastated by</w:t>
      </w:r>
      <w:r w:rsidRPr="004D24C1">
        <w:rPr>
          <w:rStyle w:val="apple-converted-space"/>
          <w:rFonts w:eastAsiaTheme="majorEastAsia" w:cstheme="majorHAnsi"/>
          <w:sz w:val="12"/>
        </w:rPr>
        <w:t xml:space="preserve"> </w:t>
      </w:r>
      <w:hyperlink r:id="rId97" w:history="1">
        <w:r w:rsidRPr="004D24C1">
          <w:rPr>
            <w:rStyle w:val="Hyperlink"/>
            <w:rFonts w:cstheme="majorHAnsi"/>
            <w:color w:val="000000"/>
            <w:sz w:val="12"/>
          </w:rPr>
          <w:t>the Tulsa pogrom</w:t>
        </w:r>
      </w:hyperlink>
      <w:r w:rsidRPr="004D24C1">
        <w:rPr>
          <w:rFonts w:cstheme="majorHAnsi"/>
          <w:sz w:val="12"/>
        </w:rPr>
        <w:t xml:space="preserve">. Are the black people of Tulsa who suffered aerial bombing at the hands of their own government“black elites” in pursuit of “territorial-identitarian claim?” Or are they something far simpler—people who were robbed and believe they deserve to be compensated? </w:t>
      </w:r>
      <w:r w:rsidRPr="004D24C1">
        <w:rPr>
          <w:rFonts w:cstheme="majorHAnsi"/>
          <w:color w:val="000000"/>
          <w:sz w:val="12"/>
        </w:rPr>
        <w:t xml:space="preserve">Johnson denigrates recompense by asserting that the demands for reparations have not “yielded one tangible improvement in the lives of the majority of African Americans.” This is also true of single-payer health care, calls to break up big banks, free public universities, and any other leftist policy that has yet to come to pass. For a program to have effect, it has to actually be put in effect. Why would reparations be any different? But ultimately, Johnson doesn’t reject reparations because he doesn’t think they would work, but because </w:t>
      </w:r>
      <w:r w:rsidRPr="004D24C1">
        <w:rPr>
          <w:rFonts w:cstheme="majorHAnsi"/>
          <w:color w:val="000000"/>
          <w:sz w:val="24"/>
          <w:u w:val="single"/>
        </w:rPr>
        <w:t xml:space="preserve">he doesn’t believe specific black injury through racism actually exists. </w:t>
      </w:r>
      <w:r w:rsidRPr="004D24C1">
        <w:rPr>
          <w:rFonts w:cstheme="majorHAnsi"/>
          <w:color w:val="000000"/>
          <w:sz w:val="12"/>
        </w:rPr>
        <w:t>He favors a “more Marxist class-oriented analysis” over the notion of treating “</w:t>
      </w:r>
      <w:r w:rsidRPr="004D24C1">
        <w:rPr>
          <w:rFonts w:cstheme="majorHAnsi"/>
          <w:b/>
          <w:bCs/>
          <w:color w:val="000000"/>
          <w:sz w:val="24"/>
          <w:u w:val="single"/>
        </w:rPr>
        <w:t>black poverty as fundamentally distinct from white poverty.</w:t>
      </w:r>
      <w:r w:rsidRPr="004D24C1">
        <w:rPr>
          <w:rFonts w:cstheme="majorHAnsi"/>
          <w:color w:val="000000"/>
          <w:sz w:val="12"/>
        </w:rPr>
        <w:t>” Johnson declines to actually investigate this position and furnish evidence—even though such evidence is not really hard to find. Courtesy of Emily Badger, this is a chart of</w:t>
      </w:r>
      <w:r w:rsidRPr="004D24C1">
        <w:rPr>
          <w:rStyle w:val="apple-converted-space"/>
          <w:rFonts w:cstheme="majorHAnsi"/>
          <w:color w:val="000000"/>
          <w:sz w:val="12"/>
        </w:rPr>
        <w:t xml:space="preserve"> </w:t>
      </w:r>
      <w:hyperlink r:id="rId98" w:history="1">
        <w:r w:rsidRPr="004D24C1">
          <w:rPr>
            <w:rStyle w:val="Hyperlink"/>
            <w:rFonts w:cstheme="majorHAnsi"/>
            <w:color w:val="000000"/>
            <w:sz w:val="12"/>
          </w:rPr>
          <w:t>concentrated poverty in America</w:t>
        </w:r>
      </w:hyperlink>
      <w:r w:rsidRPr="004D24C1">
        <w:rPr>
          <w:rFonts w:cstheme="majorHAnsi"/>
          <w:color w:val="000000"/>
          <w:sz w:val="12"/>
        </w:rPr>
        <w:t xml:space="preserve">—that is to say families which are both individually poor and live in poor neighborhoods. Whereas individual poverty deprives one of the ability to furnish basic needs, </w:t>
      </w:r>
      <w:r w:rsidRPr="004D24C1">
        <w:rPr>
          <w:rFonts w:cstheme="majorHAnsi"/>
          <w:color w:val="000000"/>
          <w:sz w:val="24"/>
          <w:u w:val="single"/>
        </w:rPr>
        <w:t>concentrated poverty extends out from</w:t>
      </w:r>
      <w:r w:rsidRPr="004D24C1">
        <w:rPr>
          <w:rStyle w:val="apple-converted-space"/>
          <w:rFonts w:cstheme="majorHAnsi"/>
          <w:color w:val="000000"/>
          <w:sz w:val="24"/>
          <w:u w:val="single"/>
        </w:rPr>
        <w:t xml:space="preserve"> </w:t>
      </w:r>
      <w:r w:rsidRPr="004D24C1">
        <w:rPr>
          <w:rFonts w:cstheme="majorHAnsi"/>
          <w:color w:val="000000"/>
          <w:sz w:val="24"/>
          <w:u w:val="single"/>
        </w:rPr>
        <w:t>the wallet out to the surrounding institutions—the schools, the street, the community center, the policing. If individual poverty in America is hunger, neighborhood poverty is a famine.</w:t>
      </w:r>
      <w:r w:rsidRPr="004D24C1">
        <w:rPr>
          <w:rFonts w:cstheme="majorHAnsi"/>
          <w:color w:val="000000"/>
          <w:sz w:val="12"/>
        </w:rPr>
        <w:t xml:space="preserve"> As the chart demonstrates, </w:t>
      </w:r>
      <w:r w:rsidRPr="004D24C1">
        <w:rPr>
          <w:rFonts w:cstheme="majorHAnsi"/>
          <w:b/>
          <w:bCs/>
          <w:color w:val="000000"/>
          <w:sz w:val="24"/>
          <w:u w:val="single"/>
        </w:rPr>
        <w:t>the black poor are considerably more subject to famine than</w:t>
      </w:r>
      <w:r w:rsidRPr="004D24C1">
        <w:rPr>
          <w:rStyle w:val="apple-converted-space"/>
          <w:rFonts w:cstheme="majorHAnsi"/>
          <w:b/>
          <w:bCs/>
          <w:color w:val="000000"/>
          <w:sz w:val="24"/>
          <w:u w:val="single"/>
        </w:rPr>
        <w:t xml:space="preserve"> </w:t>
      </w:r>
      <w:r w:rsidRPr="004D24C1">
        <w:rPr>
          <w:rFonts w:cstheme="majorHAnsi"/>
          <w:b/>
          <w:bCs/>
          <w:color w:val="000000"/>
          <w:sz w:val="24"/>
          <w:u w:val="single"/>
        </w:rPr>
        <w:t>the white poor.</w:t>
      </w:r>
      <w:r w:rsidRPr="004D24C1">
        <w:rPr>
          <w:rFonts w:cstheme="majorHAnsi"/>
          <w:color w:val="000000"/>
          <w:sz w:val="12"/>
        </w:rPr>
        <w:t xml:space="preserve"> Indeed, so broad is this particular famine that its reach extends out to environs that most would consider well-nourished.</w:t>
      </w:r>
      <w:r w:rsidRPr="004D24C1">
        <w:rPr>
          <w:rFonts w:cstheme="majorHAnsi"/>
          <w:sz w:val="12"/>
        </w:rPr>
        <w:t xml:space="preserve"> </w:t>
      </w:r>
      <w:r w:rsidRPr="004D24C1">
        <w:rPr>
          <w:rFonts w:cstheme="majorHAnsi"/>
          <w:color w:val="000000"/>
          <w:sz w:val="12"/>
        </w:rPr>
        <w:t xml:space="preserve">As the chart above demonstrates, </w:t>
      </w:r>
      <w:r w:rsidRPr="004D24C1">
        <w:rPr>
          <w:rFonts w:cstheme="majorHAnsi"/>
          <w:color w:val="000000"/>
          <w:sz w:val="24"/>
          <w:u w:val="single"/>
        </w:rPr>
        <w:t>neighborhood poverty threatens both black poor and nonpoor families to such an extent</w:t>
      </w:r>
      <w:r w:rsidRPr="004D24C1">
        <w:rPr>
          <w:rFonts w:cstheme="majorHAnsi"/>
          <w:color w:val="000000"/>
          <w:u w:val="single"/>
        </w:rPr>
        <w:t xml:space="preserve"> </w:t>
      </w:r>
      <w:r w:rsidRPr="004D24C1">
        <w:rPr>
          <w:rFonts w:cstheme="majorHAnsi"/>
          <w:i/>
          <w:iCs/>
          <w:color w:val="000000"/>
          <w:sz w:val="24"/>
          <w:u w:val="single"/>
        </w:rPr>
        <w:t>that poor white families are less likely to live in poor neighborhoods than nonpoor black families</w:t>
      </w:r>
      <w:r w:rsidRPr="004D24C1">
        <w:rPr>
          <w:rFonts w:cstheme="majorHAnsi"/>
          <w:color w:val="000000"/>
          <w:sz w:val="24"/>
          <w:u w:val="single"/>
        </w:rPr>
        <w:t>.</w:t>
      </w:r>
      <w:r w:rsidRPr="004D24C1">
        <w:rPr>
          <w:rFonts w:cstheme="majorHAnsi"/>
          <w:color w:val="000000"/>
          <w:sz w:val="12"/>
        </w:rPr>
        <w:t xml:space="preserve"> This is not an original finding. The sociologist Robert Sampson finds that:</w:t>
      </w:r>
      <w:r w:rsidRPr="004D24C1">
        <w:rPr>
          <w:rFonts w:cstheme="majorHAnsi"/>
          <w:sz w:val="12"/>
        </w:rPr>
        <w:t xml:space="preserve"> This chart by sociologist Patrick Sharkey quantifies the degree to which neighborhood poverty afflicts black and white families.</w:t>
      </w:r>
      <w:r w:rsidRPr="004D24C1">
        <w:rPr>
          <w:rStyle w:val="apple-converted-space"/>
          <w:rFonts w:eastAsiaTheme="majorEastAsia" w:cstheme="majorHAnsi"/>
          <w:sz w:val="12"/>
        </w:rPr>
        <w:t xml:space="preserve"> </w:t>
      </w:r>
      <w:r w:rsidRPr="004D24C1">
        <w:rPr>
          <w:rFonts w:cstheme="majorHAnsi"/>
          <w:sz w:val="12"/>
        </w:rPr>
        <w:t xml:space="preserve">Sociologists like Sharkey typically define a neighborhood with a poverty rate greater than 20 percent as “high poverty.” </w:t>
      </w:r>
      <w:r w:rsidRPr="004D24C1">
        <w:rPr>
          <w:rFonts w:cstheme="majorHAnsi"/>
          <w:sz w:val="24"/>
          <w:u w:val="single"/>
        </w:rPr>
        <w:t>The majority of black people</w:t>
      </w:r>
      <w:r w:rsidRPr="004D24C1">
        <w:rPr>
          <w:rFonts w:cstheme="majorHAnsi"/>
          <w:sz w:val="12"/>
        </w:rPr>
        <w:t xml:space="preserve"> in this country (66 percent) </w:t>
      </w:r>
      <w:r w:rsidRPr="004D24C1">
        <w:rPr>
          <w:rFonts w:cstheme="majorHAnsi"/>
          <w:sz w:val="24"/>
          <w:u w:val="single"/>
        </w:rPr>
        <w:t>live in high-poverty neighborhoods</w:t>
      </w:r>
      <w:r w:rsidRPr="004D24C1">
        <w:rPr>
          <w:rFonts w:cstheme="majorHAnsi"/>
          <w:sz w:val="12"/>
        </w:rPr>
        <w:t xml:space="preserve">. The vast majority of </w:t>
      </w:r>
      <w:r w:rsidRPr="004D24C1">
        <w:rPr>
          <w:rFonts w:cstheme="majorHAnsi"/>
          <w:sz w:val="24"/>
          <w:u w:val="single"/>
        </w:rPr>
        <w:t>whites</w:t>
      </w:r>
      <w:r w:rsidRPr="004D24C1">
        <w:rPr>
          <w:rFonts w:cstheme="majorHAnsi"/>
          <w:sz w:val="12"/>
        </w:rPr>
        <w:t xml:space="preserve"> (94 percent) </w:t>
      </w:r>
      <w:r w:rsidRPr="004D24C1">
        <w:rPr>
          <w:rFonts w:cstheme="majorHAnsi"/>
          <w:sz w:val="24"/>
          <w:u w:val="single"/>
        </w:rPr>
        <w:t>do not</w:t>
      </w:r>
      <w:r w:rsidRPr="004D24C1">
        <w:rPr>
          <w:rFonts w:cstheme="majorHAnsi"/>
          <w:sz w:val="12"/>
        </w:rPr>
        <w:t xml:space="preserve">. The effects of this should concern anyone who believes in a universalist solution to a particular affliction. According to Sharkey: </w:t>
      </w:r>
      <w:r w:rsidRPr="004D24C1">
        <w:rPr>
          <w:rFonts w:cstheme="majorHAnsi"/>
          <w:color w:val="000000"/>
          <w:sz w:val="12"/>
        </w:rPr>
        <w:t>Neighborhood poverty alone, accounts for a greater portion of the black-white downward mobility gap than the effects of parental education, occupation, labor force participation, and a range of other family characteristics combined.</w:t>
      </w:r>
      <w:r w:rsidRPr="004D24C1">
        <w:rPr>
          <w:rFonts w:cstheme="majorHAnsi"/>
          <w:sz w:val="12"/>
        </w:rPr>
        <w:t xml:space="preserve"> </w:t>
      </w:r>
      <w:r w:rsidRPr="004D24C1">
        <w:rPr>
          <w:rFonts w:cstheme="majorHAnsi"/>
          <w:color w:val="000000"/>
          <w:sz w:val="12"/>
        </w:rPr>
        <w:t xml:space="preserve">No student of the history of American housing policy will be shocked by this. Concentrated poverty is the clear, and to some extent intentional, result of the segregationist housing policy that dominated America through much of the 20th century. </w:t>
      </w:r>
      <w:r w:rsidRPr="004D24C1">
        <w:rPr>
          <w:rFonts w:cstheme="majorHAnsi"/>
          <w:sz w:val="12"/>
        </w:rPr>
        <w:t xml:space="preserve">But the “fundamental differences” between black communities and white communities do not end with poverty or social mobility. </w:t>
      </w:r>
      <w:r w:rsidRPr="004D24C1">
        <w:rPr>
          <w:rFonts w:cstheme="majorHAnsi"/>
          <w:color w:val="000000"/>
          <w:sz w:val="12"/>
        </w:rPr>
        <w:t xml:space="preserve">In the chart above, Sampson plotted the the incarceration rate in Chicago from the onset imprisonment boom to its height. As Sampson notes, the </w:t>
      </w:r>
      <w:r w:rsidRPr="004D24C1">
        <w:rPr>
          <w:rFonts w:cstheme="majorHAnsi"/>
          <w:b/>
          <w:bCs/>
          <w:color w:val="000000"/>
          <w:sz w:val="24"/>
          <w:u w:val="single"/>
        </w:rPr>
        <w:t>incarceration rate in the most afflicted black neighborhood is</w:t>
      </w:r>
      <w:r w:rsidRPr="004D24C1">
        <w:rPr>
          <w:rStyle w:val="apple-converted-space"/>
          <w:rFonts w:eastAsiaTheme="majorEastAsia" w:cstheme="majorHAnsi"/>
          <w:b/>
          <w:bCs/>
          <w:color w:val="000000"/>
          <w:u w:val="single"/>
        </w:rPr>
        <w:t xml:space="preserve"> </w:t>
      </w:r>
      <w:r w:rsidRPr="004D24C1">
        <w:rPr>
          <w:rStyle w:val="Emphasis"/>
          <w:rFonts w:cstheme="majorHAnsi"/>
          <w:color w:val="000000"/>
          <w:sz w:val="24"/>
        </w:rPr>
        <w:t>40 times worse</w:t>
      </w:r>
      <w:r w:rsidRPr="004D24C1">
        <w:rPr>
          <w:rStyle w:val="apple-converted-space"/>
          <w:rFonts w:eastAsiaTheme="majorEastAsia" w:cstheme="majorHAnsi"/>
          <w:b/>
          <w:bCs/>
          <w:i/>
          <w:iCs/>
          <w:color w:val="000000"/>
          <w:u w:val="single"/>
        </w:rPr>
        <w:t xml:space="preserve"> </w:t>
      </w:r>
      <w:r w:rsidRPr="004D24C1">
        <w:rPr>
          <w:rFonts w:cstheme="majorHAnsi"/>
          <w:b/>
          <w:bCs/>
          <w:color w:val="000000"/>
          <w:sz w:val="24"/>
          <w:u w:val="single"/>
        </w:rPr>
        <w:t>than the incarceration rate in the most afflicted white neighborhood</w:t>
      </w:r>
      <w:r w:rsidRPr="004D24C1">
        <w:rPr>
          <w:rFonts w:cstheme="majorHAnsi"/>
          <w:color w:val="000000"/>
          <w:sz w:val="12"/>
        </w:rPr>
        <w:t>. But more tellingly for our purposes, incarceration rates for white neighborhoods bunch at the lower end, while incarceration rates for black neighborhoods bunch at the higher end. There is no gradation, nor overlap</w:t>
      </w:r>
      <w:r w:rsidRPr="004D24C1">
        <w:rPr>
          <w:color w:val="000000"/>
          <w:sz w:val="12"/>
          <w:szCs w:val="30"/>
        </w:rPr>
        <w:t xml:space="preserve"> </w:t>
      </w:r>
      <w:r w:rsidRPr="004D24C1">
        <w:rPr>
          <w:rFonts w:cstheme="majorHAnsi"/>
          <w:color w:val="000000"/>
          <w:sz w:val="12"/>
        </w:rPr>
        <w:t xml:space="preserve">between the two. It is almost as if, from the perspective of mass incarceration, </w:t>
      </w:r>
      <w:r w:rsidRPr="004D24C1">
        <w:rPr>
          <w:rFonts w:cstheme="majorHAnsi"/>
          <w:b/>
          <w:bCs/>
          <w:color w:val="000000"/>
          <w:sz w:val="24"/>
          <w:u w:val="single"/>
        </w:rPr>
        <w:t>black and white</w:t>
      </w:r>
      <w:r w:rsidRPr="004D24C1">
        <w:rPr>
          <w:rFonts w:cstheme="majorHAnsi"/>
          <w:color w:val="000000"/>
          <w:sz w:val="12"/>
        </w:rPr>
        <w:t xml:space="preserve"> </w:t>
      </w:r>
      <w:r w:rsidRPr="004D24C1">
        <w:rPr>
          <w:rFonts w:cstheme="majorHAnsi"/>
          <w:b/>
          <w:bCs/>
          <w:color w:val="000000"/>
          <w:sz w:val="24"/>
          <w:u w:val="single"/>
        </w:rPr>
        <w:t>people</w:t>
      </w:r>
      <w:r w:rsidRPr="004D24C1">
        <w:rPr>
          <w:rFonts w:cstheme="majorHAnsi"/>
          <w:color w:val="000000"/>
          <w:sz w:val="12"/>
        </w:rPr>
        <w:t>—regardless of neighborhood—</w:t>
      </w:r>
      <w:r w:rsidRPr="004D24C1">
        <w:rPr>
          <w:rFonts w:cstheme="majorHAnsi"/>
          <w:b/>
          <w:bCs/>
          <w:color w:val="000000"/>
          <w:sz w:val="24"/>
          <w:u w:val="single"/>
        </w:rPr>
        <w:t>inhabit two “fundamentally distinct”worlds.</w:t>
      </w:r>
      <w:r w:rsidRPr="004D24C1">
        <w:rPr>
          <w:rFonts w:cstheme="majorHAnsi"/>
          <w:color w:val="000000"/>
          <w:sz w:val="12"/>
        </w:rPr>
        <w:t xml:space="preserve"> The pervasive and distinctive effects of racism are viewable at every level of education from</w:t>
      </w:r>
      <w:r w:rsidRPr="004D24C1">
        <w:rPr>
          <w:rStyle w:val="apple-converted-space"/>
          <w:rFonts w:eastAsiaTheme="majorEastAsia" w:cstheme="majorHAnsi"/>
          <w:color w:val="000000"/>
          <w:sz w:val="12"/>
        </w:rPr>
        <w:t xml:space="preserve"> </w:t>
      </w:r>
      <w:hyperlink r:id="rId99" w:history="1">
        <w:r w:rsidRPr="004D24C1">
          <w:rPr>
            <w:rStyle w:val="Hyperlink"/>
            <w:rFonts w:cstheme="majorHAnsi"/>
            <w:color w:val="000000"/>
            <w:sz w:val="12"/>
          </w:rPr>
          <w:t>high school drop-outs</w:t>
        </w:r>
      </w:hyperlink>
      <w:r w:rsidRPr="004D24C1">
        <w:rPr>
          <w:rStyle w:val="apple-converted-space"/>
          <w:rFonts w:eastAsiaTheme="majorEastAsia" w:cstheme="majorHAnsi"/>
          <w:color w:val="000000"/>
          <w:sz w:val="12"/>
        </w:rPr>
        <w:t xml:space="preserve"> </w:t>
      </w:r>
      <w:r w:rsidRPr="004D24C1">
        <w:rPr>
          <w:rFonts w:cstheme="majorHAnsi"/>
          <w:color w:val="000000"/>
          <w:sz w:val="12"/>
        </w:rPr>
        <w:t>(see pages 13-14 of this Pew report, especially) to</w:t>
      </w:r>
      <w:r w:rsidRPr="004D24C1">
        <w:rPr>
          <w:rStyle w:val="apple-converted-space"/>
          <w:rFonts w:eastAsiaTheme="majorEastAsia" w:cstheme="majorHAnsi"/>
          <w:color w:val="000000"/>
          <w:sz w:val="12"/>
        </w:rPr>
        <w:t xml:space="preserve"> </w:t>
      </w:r>
      <w:hyperlink r:id="rId100" w:history="1">
        <w:r w:rsidRPr="004D24C1">
          <w:rPr>
            <w:rStyle w:val="Hyperlink"/>
            <w:rFonts w:cstheme="majorHAnsi"/>
            <w:color w:val="000000"/>
            <w:sz w:val="12"/>
          </w:rPr>
          <w:t>Ivy league graduates</w:t>
        </w:r>
      </w:hyperlink>
      <w:r w:rsidRPr="004D24C1">
        <w:rPr>
          <w:rFonts w:cstheme="majorHAnsi"/>
          <w:color w:val="000000"/>
          <w:sz w:val="12"/>
        </w:rPr>
        <w:t>. I strongly suspect that if one were to investigate public-health outcomes, exposure to pollution, quality of public education or any other vector relating to socio-economic health, a similar pattern would emerge.</w:t>
      </w:r>
      <w:r w:rsidRPr="004D24C1">
        <w:rPr>
          <w:rFonts w:cstheme="majorHAnsi"/>
          <w:color w:val="000000"/>
          <w:sz w:val="12"/>
        </w:rPr>
        <w:fldChar w:fldCharType="begin"/>
      </w:r>
      <w:r w:rsidR="00340907">
        <w:rPr>
          <w:rFonts w:cstheme="majorHAnsi"/>
          <w:color w:val="000000"/>
          <w:sz w:val="12"/>
        </w:rPr>
        <w:instrText xml:space="preserve"> INCLUDEPICTURE "C:\\var\\folders\\0f\\bg1gvg8126n86qjzvy83cdqm0000gp\\T\\com.microsoft.Word\\WebArchiveCopyPasteTempFiles\\wAAACH5BAEKAAAALAAAAAABAAEAAAICRAEAOw==" \* MERGEFORMAT </w:instrText>
      </w:r>
      <w:r w:rsidRPr="004D24C1">
        <w:rPr>
          <w:rFonts w:cstheme="majorHAnsi"/>
          <w:color w:val="000000"/>
          <w:sz w:val="12"/>
        </w:rPr>
        <w:fldChar w:fldCharType="separate"/>
      </w:r>
      <w:r w:rsidRPr="004D24C1">
        <w:rPr>
          <w:rFonts w:cstheme="majorHAnsi"/>
          <w:noProof/>
          <w:color w:val="000000"/>
          <w:sz w:val="12"/>
        </w:rPr>
        <w:drawing>
          <wp:inline distT="0" distB="0" distL="0" distR="0" wp14:anchorId="6543A679" wp14:editId="6F5656FB">
            <wp:extent cx="184785" cy="184785"/>
            <wp:effectExtent l="0" t="0" r="0" b="0"/>
            <wp:docPr id="1" name="Picture 1" descr="/var/folders/0f/bg1gvg8126n86qjzvy83cdqm0000gp/T/com.microsoft.Word/WebArchiveCopyPasteTempFiles/wAAACH5BAEKAAAALAAAAAABAAEAAAICRAEA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0f/bg1gvg8126n86qjzvy83cdqm0000gp/T/com.microsoft.Word/WebArchiveCopyPasteTempFiles/wAAACH5BAEKAAAALAAAAAABAAEAAAICRAEAOw=="/>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84785" cy="184785"/>
                    </a:xfrm>
                    <a:prstGeom prst="rect">
                      <a:avLst/>
                    </a:prstGeom>
                    <a:noFill/>
                    <a:ln>
                      <a:noFill/>
                    </a:ln>
                  </pic:spPr>
                </pic:pic>
              </a:graphicData>
            </a:graphic>
          </wp:inline>
        </w:drawing>
      </w:r>
      <w:r w:rsidRPr="004D24C1">
        <w:rPr>
          <w:rFonts w:cstheme="majorHAnsi"/>
          <w:color w:val="000000"/>
          <w:sz w:val="12"/>
        </w:rPr>
        <w:fldChar w:fldCharType="end"/>
      </w:r>
      <w:r w:rsidRPr="004D24C1">
        <w:rPr>
          <w:rFonts w:cstheme="majorHAnsi"/>
          <w:color w:val="000000"/>
          <w:sz w:val="12"/>
        </w:rPr>
        <w:t xml:space="preserve"> </w:t>
      </w:r>
      <w:r w:rsidRPr="004D24C1">
        <w:rPr>
          <w:rFonts w:cstheme="majorHAnsi"/>
          <w:sz w:val="12"/>
        </w:rPr>
        <w:t>Such investigations are of little use to Johnson, who prefers ideas over people, and jargon divorced of meaningful investigation. The “black managerial elite” are invoked without any attempt to quantify their numbers and power. “Institutional racism” is presented as a figment, without actually defining what it is, and why, in Johnson’s mind, it is insignificant. “Black plunder” is invoked in Chicago, with no effort to examine its effects or compare it to “white plunder.” Johnson tells us that “universal social policies” and an expanded “public sector” built the black middle class. He seems unaware that the same is true of the “white middle class.” A useful question might arise from such awareness: Has the impact of “universalist social policies” been equal across racial lines? Johnson can not be bothered with such questions as he is preoccupied with —in his own words—“solidarity.” I am not opposed to solidarity, in and of itself, but I would have its basis made clear. When an argument is divorced of this clarity, then deflection, subject-changing, abstraction, and head-fakes—as when Johnson exchanges“laborers” for the victims of white supremacy—all become inevitable. Bombast, too. In Johnson’s rendition, black writers who trouble his particular “solidarity” are not sincerely disagreeing with his ideas, they are assuaging “white guilt” and doing the dirty work of interpreting black people for “white publics.” Johnson lobs this charge as though he is not himself interpreting for white publics, as though he were holding forth from the offices of</w:t>
      </w:r>
      <w:r w:rsidRPr="004D24C1">
        <w:rPr>
          <w:rStyle w:val="apple-converted-space"/>
          <w:rFonts w:eastAsiaTheme="majorEastAsia" w:cstheme="majorHAnsi"/>
          <w:sz w:val="12"/>
        </w:rPr>
        <w:t xml:space="preserve"> </w:t>
      </w:r>
      <w:hyperlink r:id="rId102" w:history="1">
        <w:r w:rsidRPr="004D24C1">
          <w:rPr>
            <w:rStyle w:val="Hyperlink"/>
            <w:rFonts w:cstheme="majorHAnsi"/>
            <w:i/>
            <w:iCs/>
            <w:color w:val="000000"/>
            <w:sz w:val="12"/>
          </w:rPr>
          <w:t>The Amsterdam News</w:t>
        </w:r>
      </w:hyperlink>
      <w:r w:rsidRPr="004D24C1">
        <w:rPr>
          <w:rStyle w:val="Emphasis"/>
          <w:rFonts w:cstheme="majorHAnsi"/>
          <w:sz w:val="24"/>
        </w:rPr>
        <w:t>.</w:t>
      </w:r>
      <w:r w:rsidRPr="004D24C1">
        <w:rPr>
          <w:rStyle w:val="apple-converted-space"/>
          <w:rFonts w:eastAsiaTheme="majorEastAsia" w:cstheme="majorHAnsi"/>
          <w:sz w:val="12"/>
        </w:rPr>
        <w:t xml:space="preserve"> </w:t>
      </w:r>
      <w:r w:rsidRPr="004D24C1">
        <w:rPr>
          <w:rFonts w:cstheme="majorHAnsi"/>
          <w:sz w:val="12"/>
        </w:rPr>
        <w:t xml:space="preserve">And then he lobs a good deal more: </w:t>
      </w:r>
      <w:r w:rsidRPr="004D24C1">
        <w:rPr>
          <w:rFonts w:cstheme="majorHAnsi"/>
          <w:color w:val="000000"/>
          <w:sz w:val="12"/>
        </w:rPr>
        <w:t>Coates’s latest attack on Sanders, and willingness to join the chorus of red-baiters, has convinced me that his particular brand of antiracism does more political harm than good, further mystifying the actual forces at play and the real battle lines that divide our world.</w:t>
      </w:r>
      <w:r w:rsidRPr="004D24C1">
        <w:rPr>
          <w:rFonts w:cstheme="majorHAnsi"/>
          <w:sz w:val="12"/>
        </w:rPr>
        <w:t xml:space="preserve"> </w:t>
      </w:r>
      <w:r w:rsidRPr="004D24C1">
        <w:rPr>
          <w:rFonts w:cstheme="majorHAnsi"/>
          <w:color w:val="000000"/>
          <w:sz w:val="12"/>
        </w:rPr>
        <w:t xml:space="preserve">This not the language of debate. It is the vocabulary of compliance. </w:t>
      </w:r>
      <w:r w:rsidRPr="004D24C1">
        <w:rPr>
          <w:rFonts w:ascii="Times New Roman" w:hAnsi="Times New Roman" w:cs="Times New Roman"/>
          <w:color w:val="000000"/>
          <w:sz w:val="12"/>
        </w:rPr>
        <w:t>​</w:t>
      </w:r>
      <w:r w:rsidRPr="004D24C1">
        <w:rPr>
          <w:rFonts w:cstheme="majorHAnsi"/>
          <w:color w:val="000000"/>
          <w:sz w:val="12"/>
        </w:rPr>
        <w:t xml:space="preserve">In this way, a strong and important disagreement on the left becomes something darker. Critiquing the policies of a presidential candidate constitutes an “attack.” A call for intersectional radicalism is “red-baiting.” And the argument for reparations does “more political harm than good.” The feeling is not mutual. I think Johnson’s ideas originate not in some diabolical plot, but in an honest and deeply held concern for the plundered peoples of the world. Whatever their origin, there is much in Johnson’s response worthy of study, and much more which all who hope for struggle across the manufactured line of race might learn from. Johnson’s distillation of the Readjuster movement, his emphasis on the value of the postal service and public-sector jobs, and his insistence on telling a broader story of housing and segregation add considerable value to the present conversation. His insistence that airing arguments to the contrary is harmful does not. It is not even that a solidarity premised on the suppression of debate—a solidarity of ignorance—is wrong in and of itself, though it is. It is that a solidarity of ignorance blinds one to complicating factors: </w:t>
      </w:r>
      <w:r w:rsidRPr="004D24C1">
        <w:rPr>
          <w:rFonts w:cstheme="majorHAnsi"/>
          <w:b/>
          <w:bCs/>
          <w:color w:val="000000"/>
          <w:sz w:val="24"/>
          <w:u w:val="single"/>
        </w:rPr>
        <w:t>Social exclusion and labor exploitation are different problems, but they are never disconnected under capitalism</w:t>
      </w:r>
      <w:r w:rsidRPr="004D24C1">
        <w:rPr>
          <w:rFonts w:cstheme="majorHAnsi"/>
          <w:color w:val="000000"/>
          <w:sz w:val="12"/>
        </w:rPr>
        <w:t>. And both processes work to the advantage of capital. Segmented labor markets, ethnic rivalry, racism, sexism, xenophobia, and informalization all work against solidarity. Whether we are talking about antebellum slaves, immigrant strikebreakers, or undocumented migrant workers, it is clear that exclusion is often deployed to advance exploitation on terms that are most favorable to investor class interests.</w:t>
      </w:r>
      <w:r w:rsidRPr="004D24C1">
        <w:rPr>
          <w:rFonts w:cstheme="majorHAnsi"/>
          <w:sz w:val="12"/>
        </w:rPr>
        <w:t xml:space="preserve"> No. Social exclusion works for solidarity, as often as it works against it.</w:t>
      </w:r>
      <w:r w:rsidRPr="004D24C1">
        <w:rPr>
          <w:rStyle w:val="apple-converted-space"/>
          <w:rFonts w:eastAsiaTheme="majorEastAsia" w:cstheme="majorHAnsi"/>
          <w:sz w:val="12"/>
        </w:rPr>
        <w:t xml:space="preserve"> </w:t>
      </w:r>
      <w:r w:rsidRPr="004D24C1">
        <w:rPr>
          <w:rFonts w:cstheme="majorHAnsi"/>
          <w:sz w:val="12"/>
        </w:rPr>
        <w:t>Sexism is not merely, or even primarily, a means of conferring benefits to the investor class. It is also a means of forging solidarity among “men,” much as xenophobia forges solidarity among “citizens,” and homophobia makes for solidarity among “heterosexuals.” What one</w:t>
      </w:r>
      <w:r w:rsidRPr="004D24C1">
        <w:rPr>
          <w:rStyle w:val="apple-converted-space"/>
          <w:rFonts w:eastAsiaTheme="majorEastAsia" w:cstheme="majorHAnsi"/>
          <w:sz w:val="12"/>
        </w:rPr>
        <w:t xml:space="preserve"> </w:t>
      </w:r>
      <w:r w:rsidRPr="004D24C1">
        <w:rPr>
          <w:rStyle w:val="Emphasis"/>
          <w:rFonts w:cstheme="majorHAnsi"/>
          <w:sz w:val="24"/>
        </w:rPr>
        <w:t>is</w:t>
      </w:r>
      <w:r w:rsidRPr="004D24C1">
        <w:rPr>
          <w:rStyle w:val="apple-converted-space"/>
          <w:rFonts w:eastAsiaTheme="majorEastAsia" w:cstheme="majorHAnsi"/>
          <w:sz w:val="12"/>
        </w:rPr>
        <w:t xml:space="preserve"> </w:t>
      </w:r>
      <w:r w:rsidRPr="004D24C1">
        <w:rPr>
          <w:rFonts w:cstheme="majorHAnsi"/>
          <w:sz w:val="12"/>
        </w:rPr>
        <w:t>is often as important as what one is not, and so strong is the negative act of defining community that one wonders if all of these definitions—man, heterosexual, white—would evaporate in absence of negative definition.</w:t>
      </w:r>
      <w:r w:rsidRPr="004D24C1">
        <w:rPr>
          <w:rStyle w:val="apple-converted-space"/>
          <w:rFonts w:eastAsiaTheme="majorEastAsia" w:cstheme="majorHAnsi"/>
          <w:sz w:val="12"/>
        </w:rPr>
        <w:t xml:space="preserve"> </w:t>
      </w:r>
    </w:p>
    <w:p w14:paraId="75077B9E" w14:textId="5AEE4526" w:rsidR="00594A30" w:rsidRDefault="00594A30" w:rsidP="00594A30"/>
    <w:p w14:paraId="01DFB586" w14:textId="2C8DF8E0" w:rsidR="00B01232" w:rsidRDefault="00B01232" w:rsidP="00594A30"/>
    <w:p w14:paraId="4066A2E7" w14:textId="629C45F5" w:rsidR="00B01232" w:rsidRDefault="00B01232" w:rsidP="00B01232">
      <w:pPr>
        <w:pStyle w:val="Heading3"/>
      </w:pPr>
      <w:r>
        <w:t xml:space="preserve">2AC – Alt Fails – Mindset Shift </w:t>
      </w:r>
    </w:p>
    <w:p w14:paraId="3C845C3F" w14:textId="77777777" w:rsidR="00B01232" w:rsidRDefault="00B01232" w:rsidP="00B01232">
      <w:pPr>
        <w:pStyle w:val="Heading4"/>
        <w:rPr>
          <w:rStyle w:val="Style13ptBold"/>
        </w:rPr>
      </w:pPr>
      <w:r>
        <w:t>The alt fails – No mindset shift and doesn’t solve developing countries</w:t>
      </w:r>
      <w:r w:rsidRPr="00CA33C8">
        <w:rPr>
          <w:rStyle w:val="Style13ptBold"/>
        </w:rPr>
        <w:t xml:space="preserve"> </w:t>
      </w:r>
    </w:p>
    <w:p w14:paraId="3CD3BF0B" w14:textId="77777777" w:rsidR="00B01232" w:rsidRPr="00B0744F" w:rsidRDefault="00B01232" w:rsidP="00B01232">
      <w:r w:rsidRPr="00CA33C8">
        <w:rPr>
          <w:rStyle w:val="Style13ptBold"/>
        </w:rPr>
        <w:t>Harangozo et. al. 18</w:t>
      </w:r>
      <w:r w:rsidRPr="00B0744F">
        <w:t xml:space="preserve"> – </w:t>
      </w:r>
      <w:r>
        <w:t>*Hungarian politician and Member of the European Parliament for the Hungarian Socialist Party, part of the Party of European Socialists, **Associate professor at the Corvinus University of Budapest teaching environmental management and environmental economics, ***Corvinus University of Budapest, Department of Environmental Economics and Technology</w:t>
      </w:r>
    </w:p>
    <w:p w14:paraId="2254E0E4" w14:textId="77777777" w:rsidR="00B01232" w:rsidRDefault="00B01232" w:rsidP="00B01232">
      <w:r w:rsidRPr="0026040F">
        <w:t>(Gabor, Maria, and Tamas, “How big is big enough? Toward a sustainable future by examining alternatives to the conventional economic growth paradigm</w:t>
      </w:r>
      <w:r>
        <w:t>”, published by ERP Environment and John Wiley &amp; Sons Ltd, 4-25-2018, Wiley Online Library, acc. 6-25-2018)//kb</w:t>
      </w:r>
    </w:p>
    <w:p w14:paraId="2D4440C7" w14:textId="72DE7BBA" w:rsidR="00B01232" w:rsidRDefault="00B01232" w:rsidP="00B01232">
      <w:pPr>
        <w:rPr>
          <w:sz w:val="16"/>
        </w:rPr>
      </w:pPr>
      <w:r w:rsidRPr="003C4788">
        <w:rPr>
          <w:sz w:val="16"/>
        </w:rPr>
        <w:t xml:space="preserve">4.4 Shortcomings of the alternatives </w:t>
      </w:r>
      <w:r w:rsidRPr="00B146DB">
        <w:rPr>
          <w:rStyle w:val="StyleUnderline"/>
        </w:rPr>
        <w:t>Alternatives to the conventional growth economy have much to offer, but they also face legitimate criticism, especially regarding their preconditions and the feasibility of the transition they propose.</w:t>
      </w:r>
      <w:r w:rsidRPr="003C4788">
        <w:rPr>
          <w:rStyle w:val="StyleUnderline"/>
          <w:sz w:val="16"/>
          <w:u w:val="none"/>
        </w:rPr>
        <w:t xml:space="preserve"> </w:t>
      </w:r>
      <w:r w:rsidRPr="00B146DB">
        <w:rPr>
          <w:rStyle w:val="StyleUnderline"/>
        </w:rPr>
        <w:t xml:space="preserve">The first major, pragmatic critique of negative and zero growth is that </w:t>
      </w:r>
      <w:r w:rsidRPr="00B146DB">
        <w:rPr>
          <w:rStyle w:val="Emphasis"/>
        </w:rPr>
        <w:t>transition is not very popular in times of crisis</w:t>
      </w:r>
      <w:r w:rsidRPr="00B146DB">
        <w:rPr>
          <w:rStyle w:val="StyleUnderline"/>
        </w:rPr>
        <w:t>, and fear of unemployment and a decline in living standards may be major obstacles to change</w:t>
      </w:r>
      <w:r w:rsidRPr="003C4788">
        <w:rPr>
          <w:sz w:val="16"/>
        </w:rPr>
        <w:t xml:space="preserve"> (Kallis et al., 2012). van den Bergh (2011) argues that alternative lifestyles have always existed, but—by definition—are not accepted by the majority. (However, many now mainstream ideas were once also considered insignificant, and a period of crisis can be seen as a window of opportunity for pushing changes through.) Second, Sorman and Giampietro (2013) warn that </w:t>
      </w:r>
      <w:r w:rsidRPr="009449A1">
        <w:rPr>
          <w:rStyle w:val="Emphasis"/>
        </w:rPr>
        <w:t>a transition can only be forced upon societies</w:t>
      </w:r>
      <w:r w:rsidRPr="00F65810">
        <w:rPr>
          <w:rStyle w:val="StyleUnderline"/>
        </w:rPr>
        <w:t>, but—for unspecified reasons—</w:t>
      </w:r>
      <w:r w:rsidRPr="00F65810">
        <w:rPr>
          <w:rStyle w:val="Emphasis"/>
        </w:rPr>
        <w:t>never achieved voluntarily or through collective choice</w:t>
      </w:r>
      <w:r w:rsidRPr="00F65810">
        <w:rPr>
          <w:rStyle w:val="StyleUnderline"/>
        </w:rPr>
        <w:t>.</w:t>
      </w:r>
      <w:r w:rsidRPr="003C4788">
        <w:rPr>
          <w:sz w:val="16"/>
        </w:rPr>
        <w:t xml:space="preserve"> This approach suggests that </w:t>
      </w:r>
      <w:r w:rsidRPr="0028630E">
        <w:rPr>
          <w:rStyle w:val="StyleUnderline"/>
        </w:rPr>
        <w:t>it is highly unlikely that a negative or zero growth economy will ever arise voluntarily within cultures that are generally composed of individuals seeking ever</w:t>
      </w:r>
      <w:r w:rsidRPr="0028630E">
        <w:rPr>
          <w:rStyle w:val="StyleUnderline"/>
          <w:rFonts w:ascii="Times New Roman" w:hAnsi="Times New Roman" w:cs="Times New Roman"/>
        </w:rPr>
        <w:t>‐</w:t>
      </w:r>
      <w:r w:rsidRPr="0028630E">
        <w:rPr>
          <w:rStyle w:val="StyleUnderline"/>
        </w:rPr>
        <w:t>higher levels of income and consumption</w:t>
      </w:r>
      <w:r w:rsidRPr="003C4788">
        <w:rPr>
          <w:sz w:val="16"/>
        </w:rPr>
        <w:t xml:space="preserve"> (Buch</w:t>
      </w:r>
      <w:r w:rsidRPr="003C4788">
        <w:rPr>
          <w:rFonts w:ascii="Times New Roman" w:hAnsi="Times New Roman" w:cs="Times New Roman"/>
          <w:sz w:val="16"/>
        </w:rPr>
        <w:t>‐</w:t>
      </w:r>
      <w:r w:rsidRPr="003C4788">
        <w:rPr>
          <w:sz w:val="16"/>
        </w:rPr>
        <w:t>Hansen, 2018; Hamilton &amp; Denniss, 2005). Third,</w:t>
      </w:r>
      <w:r w:rsidRPr="001B3E2B">
        <w:rPr>
          <w:rStyle w:val="StyleUnderline"/>
        </w:rPr>
        <w:t xml:space="preserve"> a lack of precise knowledge and successful narratives concerning alternatives is also an obstacle</w:t>
      </w:r>
      <w:r w:rsidRPr="003C4788">
        <w:rPr>
          <w:sz w:val="16"/>
        </w:rPr>
        <w:t xml:space="preserve">. Trainer (2010) </w:t>
      </w:r>
      <w:r w:rsidRPr="001B3E2B">
        <w:rPr>
          <w:rStyle w:val="StyleUnderline"/>
        </w:rPr>
        <w:t>claims that transitioning to a negative or zero growth economy voluntarily is very unlikely if practical experience is insufficient</w:t>
      </w:r>
      <w:r w:rsidRPr="003C4788">
        <w:rPr>
          <w:sz w:val="16"/>
        </w:rPr>
        <w:t xml:space="preserve">. Alexander (2013) also considers the lack of experience and infrastructure to be important obstacles to the creation of simpler lifestyles (e.g., it is difficult to exit car culture without the existence of safe and accessible cycle paths). </w:t>
      </w:r>
      <w:r w:rsidRPr="00234FF8">
        <w:rPr>
          <w:rStyle w:val="StyleUnderline"/>
        </w:rPr>
        <w:t>Another major critique</w:t>
      </w:r>
      <w:r w:rsidRPr="003C4788">
        <w:rPr>
          <w:sz w:val="16"/>
        </w:rPr>
        <w:t xml:space="preserve"> (based on Maslow's, 1954 thesis) </w:t>
      </w:r>
      <w:r w:rsidRPr="00234FF8">
        <w:rPr>
          <w:rStyle w:val="StyleUnderline"/>
        </w:rPr>
        <w:t xml:space="preserve">is that voluntary reductions in consumption may be lucrative and attractive only in wealthy countries where basic needs are already satisfied, and thus the approach </w:t>
      </w:r>
      <w:r w:rsidRPr="00234FF8">
        <w:rPr>
          <w:rStyle w:val="Emphasis"/>
        </w:rPr>
        <w:t>does not properly address sustainability problems in low</w:t>
      </w:r>
      <w:r w:rsidRPr="00234FF8">
        <w:rPr>
          <w:rStyle w:val="Emphasis"/>
          <w:rFonts w:ascii="Times New Roman" w:hAnsi="Times New Roman" w:cs="Times New Roman"/>
        </w:rPr>
        <w:t>‐</w:t>
      </w:r>
      <w:r w:rsidRPr="00234FF8">
        <w:rPr>
          <w:rStyle w:val="Emphasis"/>
        </w:rPr>
        <w:t>income countries</w:t>
      </w:r>
      <w:r w:rsidRPr="003C4788">
        <w:rPr>
          <w:sz w:val="16"/>
        </w:rPr>
        <w:t xml:space="preserve">. Thus, the question of whether </w:t>
      </w:r>
      <w:r w:rsidRPr="003C4788">
        <w:rPr>
          <w:rFonts w:cs="Georgia"/>
          <w:sz w:val="16"/>
        </w:rPr>
        <w:t>“</w:t>
      </w:r>
      <w:r w:rsidRPr="003C4788">
        <w:rPr>
          <w:sz w:val="16"/>
        </w:rPr>
        <w:t>developing</w:t>
      </w:r>
      <w:r w:rsidRPr="003C4788">
        <w:rPr>
          <w:rFonts w:cs="Georgia"/>
          <w:sz w:val="16"/>
        </w:rPr>
        <w:t>”</w:t>
      </w:r>
      <w:r w:rsidRPr="003C4788">
        <w:rPr>
          <w:sz w:val="16"/>
        </w:rPr>
        <w:t xml:space="preserve"> low</w:t>
      </w:r>
      <w:r w:rsidRPr="003C4788">
        <w:rPr>
          <w:rFonts w:ascii="Times New Roman" w:hAnsi="Times New Roman" w:cs="Times New Roman"/>
          <w:sz w:val="16"/>
        </w:rPr>
        <w:t>‐</w:t>
      </w:r>
      <w:r w:rsidRPr="003C4788">
        <w:rPr>
          <w:sz w:val="16"/>
        </w:rPr>
        <w:t>income countries should develop according to the conventional (or positive) growth paradigm remains open. For countries which are in a state of overshoot, it can be argued that negative growth should continue until a “steady</w:t>
      </w:r>
      <w:r w:rsidRPr="003C4788">
        <w:rPr>
          <w:rFonts w:ascii="Times New Roman" w:hAnsi="Times New Roman" w:cs="Times New Roman"/>
          <w:sz w:val="16"/>
        </w:rPr>
        <w:t>‐</w:t>
      </w:r>
      <w:r w:rsidRPr="003C4788">
        <w:rPr>
          <w:sz w:val="16"/>
        </w:rPr>
        <w:t>state</w:t>
      </w:r>
      <w:r w:rsidRPr="003C4788">
        <w:rPr>
          <w:rFonts w:cs="Georgia"/>
          <w:sz w:val="16"/>
        </w:rPr>
        <w:t>”</w:t>
      </w:r>
      <w:r w:rsidRPr="003C4788">
        <w:rPr>
          <w:sz w:val="16"/>
        </w:rPr>
        <w:t xml:space="preserve"> is reached</w:t>
      </w:r>
      <w:r w:rsidRPr="003C4788">
        <w:rPr>
          <w:rFonts w:cs="Georgia"/>
          <w:sz w:val="16"/>
        </w:rPr>
        <w:t>—</w:t>
      </w:r>
      <w:r w:rsidRPr="003C4788">
        <w:rPr>
          <w:sz w:val="16"/>
        </w:rPr>
        <w:t>that is, when ecological limits are fully observed (e.g., Goodland and Daly, 1996)</w:t>
      </w:r>
      <w:r w:rsidRPr="003C4788">
        <w:rPr>
          <w:rFonts w:cs="Georgia"/>
          <w:sz w:val="16"/>
        </w:rPr>
        <w:t>—</w:t>
      </w:r>
      <w:r w:rsidRPr="003C4788">
        <w:rPr>
          <w:sz w:val="16"/>
        </w:rPr>
        <w:t>but from a policy perspective, it is still difficult to know when this point has been achieved.</w:t>
      </w:r>
    </w:p>
    <w:p w14:paraId="5C3D93F1" w14:textId="41616AAE" w:rsidR="00B01232" w:rsidRDefault="00B01232" w:rsidP="00B01232">
      <w:pPr>
        <w:rPr>
          <w:sz w:val="16"/>
        </w:rPr>
      </w:pPr>
    </w:p>
    <w:p w14:paraId="51465ECA" w14:textId="13AF5376" w:rsidR="00B01232" w:rsidRDefault="00B01232" w:rsidP="00B01232">
      <w:pPr>
        <w:rPr>
          <w:sz w:val="16"/>
        </w:rPr>
      </w:pPr>
    </w:p>
    <w:p w14:paraId="6E4D9055" w14:textId="77777777" w:rsidR="00DF52CD" w:rsidRDefault="00DF52CD" w:rsidP="00DF52CD">
      <w:pPr>
        <w:pStyle w:val="Heading3"/>
      </w:pPr>
      <w:r>
        <w:t>2AC – Alt Fails – Transition Wars</w:t>
      </w:r>
    </w:p>
    <w:p w14:paraId="30A70896" w14:textId="77777777" w:rsidR="00DF52CD" w:rsidRPr="007313F8" w:rsidRDefault="00DF52CD" w:rsidP="00DF52CD">
      <w:pPr>
        <w:pStyle w:val="Heading4"/>
      </w:pPr>
      <w:r>
        <w:t xml:space="preserve">Capitalism disintegration causes transition wars --- three distinct scenarios </w:t>
      </w:r>
    </w:p>
    <w:p w14:paraId="13013823" w14:textId="77777777" w:rsidR="00DF52CD" w:rsidRDefault="00DF52CD" w:rsidP="00DF52CD">
      <w:r w:rsidRPr="007313F8">
        <w:rPr>
          <w:b/>
          <w:bCs/>
          <w:sz w:val="24"/>
          <w:szCs w:val="24"/>
        </w:rPr>
        <w:t>Ahmed 19</w:t>
      </w:r>
      <w:r>
        <w:t>, Nafeez Ahmed, Dr. Nafeez Ahmed is a bestselling author, investigative journalist, international security scholar, policy expert, film-maker, strategy &amp; communications consultant, and change activist., 2-22-2019, "The “Disintegration” of Global Capitalism Could Unleash World War 3, Warns Top EU Economist," Resilience, https://www.resilience.org/stories/2019-02-22/the-disintegration-of-global-capitalism-could-unleash-world-war-3-warns-top-eu-economist/ /AH</w:t>
      </w:r>
    </w:p>
    <w:p w14:paraId="30D361CB" w14:textId="77777777" w:rsidR="00DF52CD" w:rsidRPr="0017251A" w:rsidRDefault="00DF52CD" w:rsidP="00DF52CD">
      <w:r w:rsidRPr="007313F8">
        <w:rPr>
          <w:rStyle w:val="StyleUnderline"/>
        </w:rPr>
        <w:t>A senior European Commission economist has warned that a Third World War is an extremely “high probability” in coming years due to the disintegration of global capitalism.</w:t>
      </w:r>
      <w:r>
        <w:rPr>
          <w:rStyle w:val="StyleUnderline"/>
        </w:rPr>
        <w:t xml:space="preserve"> </w:t>
      </w:r>
      <w:r w:rsidRPr="007313F8">
        <w:rPr>
          <w:rStyle w:val="StyleUnderline"/>
        </w:rPr>
        <w:t>In a working paper published last month, Professor Gerhard Hanappi argued that since the 2008 financial crash, the global economy has moved away from “integrated” capitalism into a “disintegrating” shift marked by the same sorts of trends which preceded previous world wars.</w:t>
      </w:r>
      <w:r>
        <w:rPr>
          <w:rStyle w:val="StyleUnderline"/>
        </w:rPr>
        <w:t xml:space="preserve"> </w:t>
      </w:r>
      <w:r w:rsidRPr="0017251A">
        <w:rPr>
          <w:sz w:val="16"/>
        </w:rPr>
        <w:t xml:space="preserve">Professor Hanappi is Jean Monnet Chair for Political Economy of European Integration — an European Commission appointment — at the Institute for Mathematical Models in Economics at the Vienna University of Technology. He also sits on the management committee of the Systemic Risks expert group in the EU-funded European Cooperation in Science and Technology research network. In his new paper, Hanappi concludes that global conditions bear unnerving parallels with trends before the outbreak of the first and second world wars. Key red flags that the world is on a slippery slope to a global war, he finds, include: the inexorable growth of military spending; democracies transitioning into increasingly authoritarian police states; heightening geopolitical tensions between great powers; the resurgence of populism across the left and right; the breakdown and weakening of established global institutions that govern transnational capitalism; and the relentless widening of global inequalities. </w:t>
      </w:r>
      <w:r w:rsidRPr="007313F8">
        <w:rPr>
          <w:rStyle w:val="StyleUnderline"/>
        </w:rPr>
        <w:t>These trends, some of which were visible before the previous world wars, are reappearing in new forms. Hanappi argues that the defining feature of the current period is a transition from an older form of “integrating capitalism” to a new form of “disintegrating capitalism”, whose features most clearly emerged after the 2008 financial crisis.</w:t>
      </w:r>
      <w:r>
        <w:rPr>
          <w:rStyle w:val="StyleUnderline"/>
        </w:rPr>
        <w:t xml:space="preserve"> </w:t>
      </w:r>
      <w:r w:rsidRPr="0017251A">
        <w:rPr>
          <w:sz w:val="16"/>
        </w:rPr>
        <w:t xml:space="preserve">For most of the twentieth century, he says, global capitalism was on an “integrating” pathway toward higher concentrations of transnational wealth. This was interrupted by the outbreaks of violent nationalism involving the two world wars. After that, a new form of “integrated capitalism” emerged based on an institutional framework that has allowed industrialised countries to avoid a world war for 70 years. </w:t>
      </w:r>
      <w:r w:rsidRPr="007313F8">
        <w:rPr>
          <w:rStyle w:val="StyleUnderline"/>
        </w:rPr>
        <w:t>This system is now entering a period of disintegration. Previously, fractures within the system between rich and poor were overcome “by distributing a bit of the gains of the tremendous increase of the fruits of the global division of labour to the richer working classes in these nations.” Similarly, international tensions were diffused through transnational governance frameworks and agreements for the regulation of capitalism.</w:t>
      </w:r>
      <w:r>
        <w:rPr>
          <w:rStyle w:val="StyleUnderline"/>
        </w:rPr>
        <w:t xml:space="preserve"> </w:t>
      </w:r>
      <w:r w:rsidRPr="007313F8">
        <w:rPr>
          <w:rStyle w:val="StyleUnderline"/>
        </w:rPr>
        <w:t>But since the 2008 financial crisis, wealth distribution has worsened, with purchasing power for the middle and working classes declining as wealth becomes even more greatly concentrated.</w:t>
      </w:r>
      <w:r>
        <w:rPr>
          <w:rStyle w:val="StyleUnderline"/>
        </w:rPr>
        <w:t xml:space="preserve"> </w:t>
      </w:r>
      <w:r w:rsidRPr="0017251A">
        <w:rPr>
          <w:sz w:val="16"/>
        </w:rPr>
        <w:t xml:space="preserve">Growth in the Western centres of transnational capital has slowed, while formerly sacrosanct international trade agreements are being torn to shreds. This has fuelled a reversion to nationalism in which global and transnational structures have been rejected, and ‘foreigners’ have been demonised. As global capital thus continues to disintegrate, these pressures escalate, particularly as its internal justification depends increasingly on intensifying competition with external rivals. </w:t>
      </w:r>
      <w:r w:rsidRPr="007313F8">
        <w:rPr>
          <w:rStyle w:val="StyleUnderline"/>
        </w:rPr>
        <w:t>While integrated capitalism depended on a transnational institutional framework that permitted “stable exploitation on a national level”, Hanappi argues that “disintegrating capitalism” sees this framework become disaggregated between the USA, Europe, Russia and China, each of which pursues new forms of hierarchical subordination of workers.</w:t>
      </w:r>
      <w:r>
        <w:rPr>
          <w:rStyle w:val="StyleUnderline"/>
        </w:rPr>
        <w:t xml:space="preserve"> </w:t>
      </w:r>
      <w:r w:rsidRPr="0017251A">
        <w:rPr>
          <w:sz w:val="16"/>
        </w:rPr>
        <w:t xml:space="preserve">Disintegrating capitalism, he explains, will resort increasingly to “direct coercive powers supplemented by new information technologies” to suppress internal tensions, as well as a greater propensity for international hostilities: “The new authoritarian empires need confrontation with each other to justify their own internal, inflexible command structure.” </w:t>
      </w:r>
      <w:r w:rsidRPr="007313F8">
        <w:rPr>
          <w:rStyle w:val="StyleUnderline"/>
        </w:rPr>
        <w:t>Great power conflict</w:t>
      </w:r>
      <w:r>
        <w:rPr>
          <w:rStyle w:val="StyleUnderline"/>
        </w:rPr>
        <w:t xml:space="preserve"> </w:t>
      </w:r>
      <w:r w:rsidRPr="007313F8">
        <w:rPr>
          <w:rStyle w:val="StyleUnderline"/>
        </w:rPr>
        <w:t>Hanappi explores three potential scenarios for how a new global conflict could unfold. In his first scenario, he explores the prospect of a war between the three most prominent military powers: the US, Russia and China.</w:t>
      </w:r>
      <w:r>
        <w:rPr>
          <w:rStyle w:val="StyleUnderline"/>
        </w:rPr>
        <w:t xml:space="preserve"> </w:t>
      </w:r>
      <w:r w:rsidRPr="007313F8">
        <w:rPr>
          <w:rStyle w:val="StyleUnderline"/>
        </w:rPr>
        <w:t>All three have experienced large increases in military spending since the collapse of the Soviet Union. Despite a dip for the US since 2011, President Trump has ushered in a new spike, while Russian spending has plateaued and Chinese expenditures are rapidly increasing. All three countries have also experienced an authoritarian turn.</w:t>
      </w:r>
      <w:r>
        <w:rPr>
          <w:rStyle w:val="StyleUnderline"/>
        </w:rPr>
        <w:t xml:space="preserve"> </w:t>
      </w:r>
      <w:r w:rsidRPr="0017251A">
        <w:rPr>
          <w:sz w:val="16"/>
        </w:rPr>
        <w:t xml:space="preserve">Drawing on game theory, Hanappi argues that the calculus that none of these countries would be capable of ‘winning’ a world war may be changing in the perceptions of the leaderships of these countries. By one estimate, China has the highest probability of survival at 52 per cent, followed by the US at 30 per cent, and Russia at 18 per cent. This calculus suggests that of all the three powers, China might be the most inclined to escalate direct hostile military activities that challenge its rivals if it perceives a direct threat to what it sees as its legitimate interests. The US and Russia in contrast might transfer the focus of their military activities on more covert, indirect and proxy mechanisms. In the US case, Hanappi points out: “… the military strategy of Trump seems to include the possibility to delegate part of local operational responsibility to close vassals, which receive massive weapon support from the US, e.g. Saudi Arabia and Israel in the Middle East. Turkey, one of the strongest NATO branches in the area is a special case. It seems to have been allowed to destroy an emergent state of the Kurdish population, which would have been closer to the European style of governance.” There are growing signs of heightened great power tensions which could erupt entirely by accident or unanticipated provocation into a global conflict that nobody wants. The US-China trade war is escalating, while both powers tussle over technology secrets and argue over China’s growing military footprint in the South China Sea. Meanwhile Trump’s massive expansion of the US Navy and Air Force point to preparations for a major potential conflict with either China or Russsia. Both the US and Russia have jettisoned a critical nuclear treaty established since the Cold War opening the way to a nuclear arms race. North Korea remains unrepentant about its ongoing nuclear weapons programme while Trump’s tearing up of the nuclear agreement with Iran disincentivises that country from complying with disarmament and reporting terms. Early last year, a statistical study of the frequency of major wars in human history found that the so-called 70 years of ‘long peace’ is simply not an unusual phenomenon indicating an unprecedented period of peace. The study concluded that there was no reason to believe that the 70 year period so far would not give way to another major war. </w:t>
      </w:r>
      <w:r w:rsidRPr="007313F8">
        <w:rPr>
          <w:rStyle w:val="StyleUnderline"/>
        </w:rPr>
        <w:t>Small wars, global contagion</w:t>
      </w:r>
      <w:r>
        <w:rPr>
          <w:rStyle w:val="StyleUnderline"/>
        </w:rPr>
        <w:t xml:space="preserve"> </w:t>
      </w:r>
      <w:r w:rsidRPr="007313F8">
        <w:rPr>
          <w:rStyle w:val="StyleUnderline"/>
        </w:rPr>
        <w:t>Hanappi’s second scenario explores the prospect of a series of “small civil wars in many countries”. The ingredients for such a scenario are rooted in the resurgence of both right-wing and left-wing populism. “Both variants — sometimes implicitly, sometimes explicitly — refer to a past historical national state form that they propose to return to,” explains Hanappi.</w:t>
      </w:r>
      <w:r>
        <w:rPr>
          <w:rStyle w:val="StyleUnderline"/>
        </w:rPr>
        <w:t xml:space="preserve"> </w:t>
      </w:r>
      <w:r w:rsidRPr="007313F8">
        <w:rPr>
          <w:rStyle w:val="StyleUnderline"/>
        </w:rPr>
        <w:t>While right-wing populism harks back to the authoritarian, racist regimes established in Germany and Italy in the 1930s, left-wing populism yearns to return to the model of “integrated capitalism” that was in place during the first three decades after the Second World War, and which reacted to the unequalising effects of capitalism through the ‘social net’ of the so-called ‘welfare state’ as well as various forms of state intervention in the economy alongside private industry.</w:t>
      </w:r>
      <w:r>
        <w:rPr>
          <w:rStyle w:val="StyleUnderline"/>
        </w:rPr>
        <w:t xml:space="preserve"> </w:t>
      </w:r>
      <w:r w:rsidRPr="007313F8">
        <w:rPr>
          <w:rStyle w:val="StyleUnderline"/>
        </w:rPr>
        <w:t>But the challenge is that “integrated capitalism” is already engulfed with its own internal contradictions, propelling the shift toward disintegration.</w:t>
      </w:r>
      <w:r>
        <w:rPr>
          <w:rStyle w:val="StyleUnderline"/>
        </w:rPr>
        <w:t xml:space="preserve"> </w:t>
      </w:r>
      <w:r w:rsidRPr="0017251A">
        <w:rPr>
          <w:sz w:val="16"/>
        </w:rPr>
        <w:t xml:space="preserve">This puts left-wing populism in a systematically weaker position, as right-wing populism can point to the multiple failures of “integrated capitalism”: the failure to “overcome class antagonisms”, and the failure to “fulfil the promise of a substantially better life for the majority of people.” According to Hanappi: “The representatives of Integrated Capitalism are discredited and cannot act as leaders, the movement therefore is forced to experiment with new forms of national organization. More participatory forms of democratic organization take more time, and with multiple social groups involved this weakens this movements strength vis-à-vis right-wing populism. Furthermore, its vision of an improved national Integrated Capitalism is handicapped by the fact that many people still remember its failures, while the song of national glory that right-wing populism sings refers to an imagined far-away past that no one ever had seen.” In this context, he argues, the potential exists for outbreaks of national civil war between emerging paramilitary branches of right-wing and left-wing populist movements, in the context of either movement adopting state power and coming into conflict with the opposition. </w:t>
      </w:r>
      <w:r w:rsidRPr="007313F8">
        <w:rPr>
          <w:rStyle w:val="StyleUnderline"/>
        </w:rPr>
        <w:t>Hanappi warns of the possibility of a regional or global “contagion” effect, if these breakdowns occur within a similar time-scale. In that scenario:</w:t>
      </w:r>
      <w:r>
        <w:rPr>
          <w:rStyle w:val="StyleUnderline"/>
        </w:rPr>
        <w:t xml:space="preserve"> </w:t>
      </w:r>
      <w:r w:rsidRPr="0017251A">
        <w:rPr>
          <w:sz w:val="16"/>
        </w:rPr>
        <w:t xml:space="preserve">“The fluid mobility of national ideological political entrepreneurs, the creators of populist movements, meets the rigidity of dire global economic constraints. This is the crash that provokes local wars.” This scenario is also backed by statistical data. In 2016, a study by Lloyds Insurers found that since 1960 there has been an increasing frequency in “pandemics” of “political violence contagion” involving regional and transnational outbreaks of civil unrest within and among states. The report said that social protest and dissent against government policies of militarism abroad and neoliberal austerity at home could act as potential precursors to “contagions” of violence, along with other risk factors, including “an increase in the share of internet users”, greater urban concentration, increases in infant mortality, and a growing young population. </w:t>
      </w:r>
      <w:r w:rsidRPr="007313F8">
        <w:rPr>
          <w:rStyle w:val="StyleUnderline"/>
        </w:rPr>
        <w:t>Global insurgency of the poor</w:t>
      </w:r>
      <w:r>
        <w:rPr>
          <w:rStyle w:val="StyleUnderline"/>
        </w:rPr>
        <w:t xml:space="preserve"> </w:t>
      </w:r>
      <w:r w:rsidRPr="007313F8">
        <w:rPr>
          <w:rStyle w:val="StyleUnderline"/>
        </w:rPr>
        <w:t>Hanappi’s third scenario parallels the Lloyds study’s finding that in coming years, the world is likely to face a series of “super strain pandemics” in the form of “anti-imperialist” and “independence movements”, “mass pro-reform protests against national government”, and “armed insurrection” or “insurgency” associated with two particular ideologies, “Marxism” and “Islamism.”</w:t>
      </w:r>
      <w:r>
        <w:rPr>
          <w:rStyle w:val="StyleUnderline"/>
        </w:rPr>
        <w:t xml:space="preserve"> </w:t>
      </w:r>
      <w:r w:rsidRPr="0017251A">
        <w:rPr>
          <w:sz w:val="16"/>
        </w:rPr>
        <w:t xml:space="preserve">According to Hanappi, the plausibility of this scenario can be found in the “profoundly divergent trajectories of welfare of poor parts and rich parts of the world economy.” While GDP has continued to grow overall, in the last three decades income and wealth inequalities within almost every country have widened, and look set to sharpen further. If this cycle continues, a coalescence of grievances among the poorest three billion, spurred on by the interconnectivity of communications in the smartphone era, is plausible. </w:t>
      </w:r>
      <w:r w:rsidRPr="007313F8">
        <w:rPr>
          <w:rStyle w:val="StyleUnderline"/>
        </w:rPr>
        <w:t>Hanappi argues that in reality, global conditions make a combination of these three scenarios more likely than just one of them.</w:t>
      </w:r>
      <w:r>
        <w:rPr>
          <w:rStyle w:val="StyleUnderline"/>
        </w:rPr>
        <w:t xml:space="preserve"> </w:t>
      </w:r>
      <w:r w:rsidRPr="007313F8">
        <w:rPr>
          <w:rStyle w:val="StyleUnderline"/>
        </w:rPr>
        <w:t>“Disintegrating capitalism is not a prediction. It already has arrived and shapes everyday life. The vanishing of integrated capitalism is not a forecast either. Disintegrating capitalism dissolves capitalism but to do so it first has to destroy integrated capitalism, its immediate predecessor.”</w:t>
      </w:r>
      <w:r>
        <w:rPr>
          <w:rStyle w:val="StyleUnderline"/>
        </w:rPr>
        <w:t xml:space="preserve"> </w:t>
      </w:r>
      <w:r w:rsidRPr="0017251A">
        <w:rPr>
          <w:sz w:val="16"/>
        </w:rPr>
        <w:t>The distinguishing feature of disintegrating capitalism is its tendency to establish “nationalist and racist restrictions” designed to exclude “what its leaders define as an inferior minority” in order to protect capital accumulation for a parochially-defined narrow national identity. Old integrated capitalist institutions are abandoned, and new more coercive governance structures are introduced. In this context, Hanappi concludes that a third world war will “not necessarily” take place, but carries “a frightening high probability.” To avert it, he suggests, requires the adoption of effective counter-strategies, such as a global peace movement. Beyond disintegration: what comes next? Hanappi’s diagnosis is insightful, but is ultimately limited due to his narrow focus on economics. Missing from his analysis is any acknowledgement of the biophysical crises driving the disintegration of global capitalism: the ecological and energy flows by which capitalist economies function — and thus the natural limits (or planetary boundaries) they are breaching. However, his concept of “disintegrating capitalism” — bringing with it a heightened propensity for violent conflict — coheres well with a broader ecological concept of civilisational decline explored in a recent paper by American geographer Dr Stephanie Wakefield published in the peer-reviewed journal, Resilience. Wakefield draws on the pioneering work of systems ecologist CS Holling, who argued that natural ecosystems tend to follow an “adaptive cycle” consisting of two phases, “a front loop of growth and stability and a back loop of release and reorganisation.” She points out that while Holling’s work focused on the study of local and regional ecosystems, there remained the question of whether the idea of the “back loop” could be applied on a planetary scale to understand the dynamics of civilisational transition: “Are we in a ‘deep back loop’ that presents the same opportunities and crises as the regional back-loop studies that we have described?” he asked in 2004. Wakefield explores the idea of the “back loop” of the Anthropocene, signalling a phase shift in which a particular order, structure and value system encompassing humanity’s relationship with the earth is experiencing a deep rupture and decline: “The claims to human mastery over the world are being literally washed away by rising seas and unprecedentedly powerful storms, while terminal diagnoses of western civilisation proliferate as quickly as fantasies of the end.” In this new phase, there is a parallel between the escalation of environmental crises and intensifying political disruption. “The list of anthropogenic-induced tipping points crossed or neared grows: fisheries collapse; biodiversity loss; the melting of the ice caps and rising seas; 350 ppm and now 400 ppm CO2; anthropogenic nitrogen inputs; ocean acidification and coral reef bleaching; deforestation… But equally and together with these processes, since 2011 we are also in an era of riots, revolutions, local experiments and social movements from left to right that, to the front loop mind, may look insane, but that are very real.” But the parallel between environmental and political disruption is no accident. Rather, it is a fundamental feature of what Wakefield calls the “Anthropocene back loop”, a phase of systemic decline which sees the old order unravelling — but which simultaneously opens up new possibilities for the emergence of a new system. “In short one thing would seem clear: we are not in the front loop anymore,” writes Wakefield. “If the front loop was the ‘safe operating space’ of the Anthropocene… this complex, nonlinear ‘post-truth’ world of fragmentation, fracture, dissolution, and transfiguration is what I propose we call the Anthropocene back loop.” The front loop, then, is equivalent to the apex of Hanapper’s “integrated capitalism” that emerged after the Second World War and continued to evolve through a ‘golden age’ of neoliberal growth from the 1980s to the early 2000s. Since then, we have increasingly witnessed the eruption of internal contradictions with this ‘front loop’ of integrated capitalism, in the form of a trajectory of disintegration which manifests the “back loop” of systemic-civilisational decline: “The back loop is our present, the moment of the naming of the Anthropocene (as a failure), in which the past (front loop) has not disappeared, like points trailing behind on a line, but is erupting in unpredictable ways in the present.” The phase of disintegrating capitalism, then, is part of a wider “adaptive cycle” of global capital which now finds itself on the cusp of protracted collapse. And yet, adopting this systems lens beyond econometric thinking in a deeper ecological framework allows us to see more than just the destruction of the old order at play, but within that very process, the real emergence of unprecedented possibilities for the emergence of a new ‘front loop’: “Viewing the Anthropocene through the adaptive cycle lens, and in particular our threshold ‘now’ of scrambled grounds, discombobulated modes of knowing and being as a back loop, has a number of benefits,” suggests Wakefield. “Chief amongst these is the ability to see the Anthropocene not as a tragic End or world of ruins, but a scrambling where possibility is present and the future more open than typically imagined.” Wakefield’s repositioning of the human condition within the framework of the ‘back loop’ opens up space to envisage this as part of a longer historical series of civilisational cycles of decline and renewal, in which the task before us is to embrace our role in activating and enhancing the possibilities for renewal. This means moving far beyond conventional ‘front loop’ models of resilience — adapting stale, broken, extant political and economic structures to a world of intensifying crisis; into models of resilience aiming to reinvent and redesign ourselves and our structures from the ground up: “Instead of accepting the end of human agency except that of managing crisis — and rather than imagining ourselves as victims or managers of the back loop — I argue that another possibility exists: deciding for ourselves, locally and in diverse ways, where and how to inhabit the back loop.” Inhabiting requires more than “fighting against or living in fear” of the back loop. It requires a degree of acceptance of it, finding one’s own place in it: “to be familiar, comfortable, and involved with it… A habitual, everyday act of free creation and building.” And that requires recognising that we are moving into fundamentally and literally unknown terrain, which can only be done by dispensing with the old “modes of thinking and acting from the fore loop.” In the back loop, everything is up for grabs — not just old infrastructures, but also political ideologies and assumed philosophical realities. And so, to respond to the phase of disintegrating capitalism and the threat of a global war, more is required of us than old models like the idea of a ‘global peace movement’ — we need an entirely new ethos and practice committed to the ushering in of a new world: “What the back loop suggests to us is that the Anthropocene is now a time to explore, to let go — of foundations for thinking and acting — and open ourselves to the possibilities offered to us here and now. This is an ‘unsafe’ operating space because we have passed thresholds already, but also because there are no blueprints, no transcendents, no guarantees, and no assurances: the only thing to do is become creators of new values and new answers.” Wakefield’s work reminds us that while the dangers of a third world war are escalating in the Anthropocene back loop of disintegrating capitalism, the opportunities for renewal, reorganisation and revival are rapidly emerging. These need to be grasped and activated whether or not war breaks out. Further, we need to work to sound the alarm, relentlessly, at all levels to raise awareness of the true nature of the phase shift we now find ourselves in as a species. Whatever ultimately emerges, the end is not nigh – rather, we stand at the unknown dawn of a new beginning.</w:t>
      </w:r>
      <w:r w:rsidRPr="0017251A">
        <w:t xml:space="preserve"> </w:t>
      </w:r>
    </w:p>
    <w:p w14:paraId="385B82BC" w14:textId="77777777" w:rsidR="00DF52CD" w:rsidRDefault="00DF52CD" w:rsidP="00DF52CD">
      <w:pPr>
        <w:rPr>
          <w:sz w:val="16"/>
        </w:rPr>
      </w:pPr>
    </w:p>
    <w:p w14:paraId="440504FF" w14:textId="77777777" w:rsidR="00DF52CD" w:rsidRPr="00ED04EF" w:rsidRDefault="00DF52CD" w:rsidP="00DF52CD">
      <w:pPr>
        <w:pStyle w:val="Heading3"/>
      </w:pPr>
      <w:r>
        <w:t xml:space="preserve">2AC – </w:t>
      </w:r>
      <w:r w:rsidRPr="00ED04EF">
        <w:t>AT: Localism</w:t>
      </w:r>
    </w:p>
    <w:p w14:paraId="0F9D7E56" w14:textId="77777777" w:rsidR="00DF52CD" w:rsidRPr="00ED04EF" w:rsidRDefault="00DF52CD" w:rsidP="00DF52CD">
      <w:pPr>
        <w:pStyle w:val="Heading4"/>
        <w:rPr>
          <w:szCs w:val="26"/>
        </w:rPr>
      </w:pPr>
      <w:r w:rsidRPr="00ED04EF">
        <w:rPr>
          <w:szCs w:val="26"/>
        </w:rPr>
        <w:t xml:space="preserve">Localism </w:t>
      </w:r>
      <w:r w:rsidRPr="00ED04EF">
        <w:rPr>
          <w:szCs w:val="26"/>
          <w:u w:val="single"/>
        </w:rPr>
        <w:t>magnifies ecological damage</w:t>
      </w:r>
      <w:r w:rsidRPr="00ED04EF">
        <w:rPr>
          <w:szCs w:val="26"/>
        </w:rPr>
        <w:t xml:space="preserve"> -- fragmented economies can’t </w:t>
      </w:r>
      <w:r w:rsidRPr="00ED04EF">
        <w:rPr>
          <w:szCs w:val="26"/>
          <w:u w:val="single"/>
        </w:rPr>
        <w:t>specialize</w:t>
      </w:r>
      <w:r w:rsidRPr="00ED04EF">
        <w:rPr>
          <w:szCs w:val="26"/>
        </w:rPr>
        <w:t xml:space="preserve"> which supercharges </w:t>
      </w:r>
      <w:r w:rsidRPr="00ED04EF">
        <w:rPr>
          <w:szCs w:val="26"/>
          <w:u w:val="single"/>
        </w:rPr>
        <w:t>inefficiency</w:t>
      </w:r>
    </w:p>
    <w:p w14:paraId="28045899" w14:textId="77777777" w:rsidR="00DF52CD" w:rsidRPr="00ED04EF" w:rsidRDefault="00DF52CD" w:rsidP="00DF52CD">
      <w:r w:rsidRPr="00ED04EF">
        <w:rPr>
          <w:rStyle w:val="Style13ptBold"/>
          <w:szCs w:val="26"/>
        </w:rPr>
        <w:t>Karlsson 17</w:t>
      </w:r>
      <w:r w:rsidRPr="00ED04EF">
        <w:t xml:space="preserve"> [Dr Rasmus Karlsson is an Associate Professor in political science. He has published widely on climate mitigation policy, development ethics, and global affairs from an ecomodernist perspective. The Environmental Risks of Incomplete Globalisation. Globalizations, Vol 14, No 4 -- 2017.  https://www.tandfonline.com/doi/pdf/10.1080/14747731.2016.1216820?needAccess=true]</w:t>
      </w:r>
    </w:p>
    <w:p w14:paraId="49C7B7A1" w14:textId="77777777" w:rsidR="00DF52CD" w:rsidRPr="00ED04EF" w:rsidRDefault="00DF52CD" w:rsidP="00DF52CD">
      <w:pPr>
        <w:rPr>
          <w:sz w:val="14"/>
        </w:rPr>
      </w:pPr>
      <w:r w:rsidRPr="00ED04EF">
        <w:rPr>
          <w:rStyle w:val="StyleUnderline"/>
        </w:rPr>
        <w:t xml:space="preserve">One long-running theme in the literature on sustainability has been the virtues of </w:t>
      </w:r>
      <w:r w:rsidRPr="00ED04EF">
        <w:rPr>
          <w:rStyle w:val="Emphasis"/>
        </w:rPr>
        <w:t>localism</w:t>
      </w:r>
      <w:r w:rsidRPr="00ED04EF">
        <w:rPr>
          <w:rStyle w:val="StyleUnderline"/>
        </w:rPr>
        <w:t xml:space="preserve"> and decentralisation</w:t>
      </w:r>
      <w:r w:rsidRPr="00ED04EF">
        <w:rPr>
          <w:sz w:val="14"/>
        </w:rPr>
        <w:t xml:space="preserve"> (Dobson, 2007, p. 95; Goodin, 1992, p. 147). </w:t>
      </w:r>
      <w:r w:rsidRPr="00ED04EF">
        <w:rPr>
          <w:rStyle w:val="StyleUnderline"/>
        </w:rPr>
        <w:t xml:space="preserve">Local economies are thought to be </w:t>
      </w:r>
      <w:r w:rsidRPr="00ED04EF">
        <w:rPr>
          <w:sz w:val="14"/>
        </w:rPr>
        <w:t xml:space="preserve">(a) </w:t>
      </w:r>
      <w:r w:rsidRPr="00ED04EF">
        <w:rPr>
          <w:rStyle w:val="StyleUnderline"/>
        </w:rPr>
        <w:t>intrinsically more sustainable</w:t>
      </w:r>
      <w:r w:rsidRPr="00ED04EF">
        <w:rPr>
          <w:sz w:val="14"/>
        </w:rPr>
        <w:t xml:space="preserve">, (b) </w:t>
      </w:r>
      <w:r w:rsidRPr="00ED04EF">
        <w:rPr>
          <w:rStyle w:val="StyleUnderline"/>
        </w:rPr>
        <w:t>better equipped to cope with resources scarcities, and</w:t>
      </w:r>
      <w:r w:rsidRPr="00ED04EF">
        <w:rPr>
          <w:sz w:val="14"/>
        </w:rPr>
        <w:t xml:space="preserve"> (c) </w:t>
      </w:r>
      <w:r w:rsidRPr="00ED04EF">
        <w:rPr>
          <w:rStyle w:val="StyleUnderline"/>
        </w:rPr>
        <w:t>less vulnerable to environmental catastrophes</w:t>
      </w:r>
      <w:r w:rsidRPr="00ED04EF">
        <w:rPr>
          <w:sz w:val="14"/>
        </w:rPr>
        <w:t xml:space="preserve">. As a consequence, the ‘Transition Town’ movement and others have come to see intentional localisation as an appropriate response to climate change and other Anthropocene risks (Barry &amp; Quilley, 2009; North, 2010). While such arguments obviously form part of a much broader discussion on political economy and the future of capitalism, </w:t>
      </w:r>
      <w:r w:rsidRPr="00ED04EF">
        <w:rPr>
          <w:rStyle w:val="StyleUnderline"/>
        </w:rPr>
        <w:t xml:space="preserve">there are many reasons to be </w:t>
      </w:r>
      <w:r w:rsidRPr="00ED04EF">
        <w:rPr>
          <w:rStyle w:val="Emphasis"/>
        </w:rPr>
        <w:t>sceptical</w:t>
      </w:r>
      <w:r w:rsidRPr="00ED04EF">
        <w:rPr>
          <w:rStyle w:val="StyleUnderline"/>
        </w:rPr>
        <w:t xml:space="preserve"> of this </w:t>
      </w:r>
      <w:r w:rsidRPr="00ED04EF">
        <w:rPr>
          <w:rStyle w:val="Emphasis"/>
        </w:rPr>
        <w:t>localist discourse</w:t>
      </w:r>
      <w:r w:rsidRPr="00ED04EF">
        <w:rPr>
          <w:sz w:val="14"/>
        </w:rPr>
        <w:t>.</w:t>
      </w:r>
    </w:p>
    <w:p w14:paraId="0DDC715C" w14:textId="77777777" w:rsidR="00DF52CD" w:rsidRPr="00ED04EF" w:rsidRDefault="00DF52CD" w:rsidP="00DF52CD">
      <w:pPr>
        <w:rPr>
          <w:sz w:val="14"/>
        </w:rPr>
      </w:pPr>
      <w:r w:rsidRPr="00ED04EF">
        <w:rPr>
          <w:sz w:val="14"/>
        </w:rPr>
        <w:t xml:space="preserve">Starting with the first claim and assuming a basic natural resource point of view, it is clear that </w:t>
      </w:r>
      <w:r w:rsidRPr="00ED04EF">
        <w:rPr>
          <w:rStyle w:val="Emphasis"/>
        </w:rPr>
        <w:t>different geographical locations</w:t>
      </w:r>
      <w:r w:rsidRPr="00ED04EF">
        <w:rPr>
          <w:rStyle w:val="StyleUnderline"/>
        </w:rPr>
        <w:t xml:space="preserve"> have </w:t>
      </w:r>
      <w:r w:rsidRPr="00ED04EF">
        <w:rPr>
          <w:rStyle w:val="Emphasis"/>
        </w:rPr>
        <w:t>different endowments</w:t>
      </w:r>
      <w:r w:rsidRPr="00ED04EF">
        <w:rPr>
          <w:rStyle w:val="StyleUnderline"/>
        </w:rPr>
        <w:t xml:space="preserve"> of everything from </w:t>
      </w:r>
      <w:r w:rsidRPr="00ED04EF">
        <w:rPr>
          <w:rStyle w:val="Emphasis"/>
        </w:rPr>
        <w:t>soil types</w:t>
      </w:r>
      <w:r w:rsidRPr="00ED04EF">
        <w:rPr>
          <w:rStyle w:val="StyleUnderline"/>
        </w:rPr>
        <w:t xml:space="preserve"> to </w:t>
      </w:r>
      <w:r w:rsidRPr="00ED04EF">
        <w:rPr>
          <w:rStyle w:val="Emphasis"/>
        </w:rPr>
        <w:t>moisture variability</w:t>
      </w:r>
      <w:r w:rsidRPr="00ED04EF">
        <w:rPr>
          <w:sz w:val="14"/>
        </w:rPr>
        <w:t xml:space="preserve">. </w:t>
      </w:r>
      <w:r w:rsidRPr="00ED04EF">
        <w:rPr>
          <w:rStyle w:val="StyleUnderline"/>
        </w:rPr>
        <w:t>This</w:t>
      </w:r>
      <w:r w:rsidRPr="00ED04EF">
        <w:rPr>
          <w:sz w:val="14"/>
        </w:rPr>
        <w:t xml:space="preserve"> </w:t>
      </w:r>
      <w:r w:rsidRPr="00ED04EF">
        <w:rPr>
          <w:rStyle w:val="StyleUnderline"/>
        </w:rPr>
        <w:t xml:space="preserve">naturally invites </w:t>
      </w:r>
      <w:r w:rsidRPr="00ED04EF">
        <w:rPr>
          <w:rStyle w:val="Emphasis"/>
        </w:rPr>
        <w:t>specialisation</w:t>
      </w:r>
      <w:r w:rsidRPr="00ED04EF">
        <w:rPr>
          <w:rStyle w:val="StyleUnderline"/>
        </w:rPr>
        <w:t xml:space="preserve"> and intensification of production. If </w:t>
      </w:r>
      <w:r w:rsidRPr="00ED04EF">
        <w:rPr>
          <w:rStyle w:val="Emphasis"/>
        </w:rPr>
        <w:t>each locale</w:t>
      </w:r>
      <w:r w:rsidRPr="00ED04EF">
        <w:rPr>
          <w:rStyle w:val="StyleUnderline"/>
        </w:rPr>
        <w:t xml:space="preserve"> were to produce the </w:t>
      </w:r>
      <w:r w:rsidRPr="00ED04EF">
        <w:rPr>
          <w:rStyle w:val="Emphasis"/>
        </w:rPr>
        <w:t>full range of goods</w:t>
      </w:r>
      <w:r w:rsidRPr="00ED04EF">
        <w:rPr>
          <w:rStyle w:val="StyleUnderline"/>
        </w:rPr>
        <w:t xml:space="preserve"> necessary </w:t>
      </w:r>
      <w:r w:rsidRPr="00ED04EF">
        <w:rPr>
          <w:rStyle w:val="Emphasis"/>
        </w:rPr>
        <w:t>even</w:t>
      </w:r>
      <w:r w:rsidRPr="00ED04EF">
        <w:rPr>
          <w:rStyle w:val="StyleUnderline"/>
        </w:rPr>
        <w:t xml:space="preserve"> for meeting </w:t>
      </w:r>
      <w:r w:rsidRPr="00ED04EF">
        <w:rPr>
          <w:rStyle w:val="Emphasis"/>
        </w:rPr>
        <w:t>basic human needs</w:t>
      </w:r>
      <w:r w:rsidRPr="00ED04EF">
        <w:rPr>
          <w:rStyle w:val="StyleUnderline"/>
        </w:rPr>
        <w:t xml:space="preserve">, then </w:t>
      </w:r>
      <w:r w:rsidRPr="00ED04EF">
        <w:rPr>
          <w:rStyle w:val="Emphasis"/>
        </w:rPr>
        <w:t>efficiency</w:t>
      </w:r>
      <w:r w:rsidRPr="00ED04EF">
        <w:rPr>
          <w:rStyle w:val="StyleUnderline"/>
        </w:rPr>
        <w:t xml:space="preserve"> would be </w:t>
      </w:r>
      <w:r w:rsidRPr="00ED04EF">
        <w:rPr>
          <w:rStyle w:val="Emphasis"/>
        </w:rPr>
        <w:t>much lower</w:t>
      </w:r>
      <w:r w:rsidRPr="00ED04EF">
        <w:rPr>
          <w:rStyle w:val="StyleUnderline"/>
        </w:rPr>
        <w:t xml:space="preserve"> and </w:t>
      </w:r>
      <w:r w:rsidRPr="00ED04EF">
        <w:rPr>
          <w:rStyle w:val="Emphasis"/>
        </w:rPr>
        <w:t>land use</w:t>
      </w:r>
      <w:r w:rsidRPr="00ED04EF">
        <w:rPr>
          <w:rStyle w:val="StyleUnderline"/>
        </w:rPr>
        <w:t xml:space="preserve"> </w:t>
      </w:r>
      <w:r w:rsidRPr="00ED04EF">
        <w:rPr>
          <w:rStyle w:val="Emphasis"/>
        </w:rPr>
        <w:t>much higher</w:t>
      </w:r>
      <w:r w:rsidRPr="00ED04EF">
        <w:rPr>
          <w:rStyle w:val="StyleUnderline"/>
        </w:rPr>
        <w:t xml:space="preserve"> than today</w:t>
      </w:r>
      <w:r w:rsidRPr="00ED04EF">
        <w:rPr>
          <w:sz w:val="14"/>
        </w:rPr>
        <w:t xml:space="preserve">. </w:t>
      </w:r>
      <w:r w:rsidRPr="00ED04EF">
        <w:rPr>
          <w:rStyle w:val="Emphasis"/>
        </w:rPr>
        <w:t>Inefficient modes of production</w:t>
      </w:r>
      <w:r w:rsidRPr="00ED04EF">
        <w:rPr>
          <w:rStyle w:val="StyleUnderline"/>
        </w:rPr>
        <w:t xml:space="preserve"> would thus not only require </w:t>
      </w:r>
      <w:r w:rsidRPr="00ED04EF">
        <w:rPr>
          <w:rStyle w:val="Emphasis"/>
        </w:rPr>
        <w:t>higher inputs of</w:t>
      </w:r>
      <w:r w:rsidRPr="00ED04EF">
        <w:rPr>
          <w:rStyle w:val="StyleUnderline"/>
        </w:rPr>
        <w:t xml:space="preserve"> labour, </w:t>
      </w:r>
      <w:r w:rsidRPr="00ED04EF">
        <w:rPr>
          <w:rStyle w:val="Emphasis"/>
        </w:rPr>
        <w:t>energy, and raw materials</w:t>
      </w:r>
      <w:r w:rsidRPr="00ED04EF">
        <w:rPr>
          <w:rStyle w:val="StyleUnderline"/>
        </w:rPr>
        <w:t xml:space="preserve"> but also leave </w:t>
      </w:r>
      <w:r w:rsidRPr="00ED04EF">
        <w:rPr>
          <w:rStyle w:val="Emphasis"/>
        </w:rPr>
        <w:t>less room for nature</w:t>
      </w:r>
      <w:r w:rsidRPr="00ED04EF">
        <w:rPr>
          <w:sz w:val="14"/>
        </w:rPr>
        <w:t xml:space="preserve"> (Desrochers &amp; Shimizu, 2012). </w:t>
      </w:r>
      <w:r w:rsidRPr="00ED04EF">
        <w:rPr>
          <w:rStyle w:val="StyleUnderline"/>
        </w:rPr>
        <w:t>As agricultural production would be pushed into landscapes of increasingly lower productivity</w:t>
      </w:r>
      <w:r w:rsidRPr="00ED04EF">
        <w:rPr>
          <w:sz w:val="14"/>
        </w:rPr>
        <w:t xml:space="preserve"> (e.g. </w:t>
      </w:r>
      <w:r w:rsidRPr="00ED04EF">
        <w:rPr>
          <w:rStyle w:val="StyleUnderline"/>
        </w:rPr>
        <w:t>poorer soils, less favourable climatic conditions, and steeper slopes), the result would be lower yields yet again</w:t>
      </w:r>
      <w:r w:rsidRPr="00ED04EF">
        <w:rPr>
          <w:sz w:val="14"/>
        </w:rPr>
        <w:t xml:space="preserve">. In a field such as metallurgy, even the most rudimentary processes require inputs that are geographically dispersed. </w:t>
      </w:r>
      <w:r w:rsidRPr="00ED04EF">
        <w:rPr>
          <w:rStyle w:val="StyleUnderline"/>
        </w:rPr>
        <w:t xml:space="preserve">To unthink trade is therefore essentially to unthink </w:t>
      </w:r>
      <w:r w:rsidRPr="00ED04EF">
        <w:rPr>
          <w:rStyle w:val="Emphasis"/>
        </w:rPr>
        <w:t>modern civilisation</w:t>
      </w:r>
      <w:r w:rsidRPr="00ED04EF">
        <w:rPr>
          <w:sz w:val="14"/>
        </w:rPr>
        <w:t xml:space="preserve">. While this may in fact be the explicit goal of some of the most radical voices (Zerzan, 2008), </w:t>
      </w:r>
      <w:r w:rsidRPr="00ED04EF">
        <w:rPr>
          <w:rStyle w:val="StyleUnderline"/>
        </w:rPr>
        <w:t xml:space="preserve">there is </w:t>
      </w:r>
      <w:r w:rsidRPr="00ED04EF">
        <w:rPr>
          <w:rStyle w:val="Emphasis"/>
        </w:rPr>
        <w:t>very little recognition</w:t>
      </w:r>
      <w:r w:rsidRPr="00ED04EF">
        <w:rPr>
          <w:rStyle w:val="StyleUnderline"/>
        </w:rPr>
        <w:t xml:space="preserve"> in localist literature for how much of </w:t>
      </w:r>
      <w:r w:rsidRPr="00ED04EF">
        <w:rPr>
          <w:rStyle w:val="Emphasis"/>
        </w:rPr>
        <w:t>human welfare</w:t>
      </w:r>
      <w:r w:rsidRPr="00ED04EF">
        <w:rPr>
          <w:rStyle w:val="StyleUnderline"/>
        </w:rPr>
        <w:t xml:space="preserve"> that actually depends on </w:t>
      </w:r>
      <w:r w:rsidRPr="00ED04EF">
        <w:rPr>
          <w:rStyle w:val="Emphasis"/>
        </w:rPr>
        <w:t>economies of scale</w:t>
      </w:r>
      <w:r w:rsidRPr="00ED04EF">
        <w:rPr>
          <w:rStyle w:val="StyleUnderline"/>
        </w:rPr>
        <w:t xml:space="preserve">, </w:t>
      </w:r>
      <w:r w:rsidRPr="00ED04EF">
        <w:rPr>
          <w:rStyle w:val="Emphasis"/>
        </w:rPr>
        <w:t>specialisation</w:t>
      </w:r>
      <w:r w:rsidRPr="00ED04EF">
        <w:rPr>
          <w:rStyle w:val="StyleUnderline"/>
        </w:rPr>
        <w:t xml:space="preserve">, and </w:t>
      </w:r>
      <w:r w:rsidRPr="00ED04EF">
        <w:rPr>
          <w:rStyle w:val="Emphasis"/>
        </w:rPr>
        <w:t>exchange</w:t>
      </w:r>
      <w:r w:rsidRPr="00ED04EF">
        <w:rPr>
          <w:sz w:val="14"/>
        </w:rPr>
        <w:t xml:space="preserve">. Yet, it simply suffices to consider how little most individuals in advanced economies know of farming, forestry or mining to realise what an enormous loss in productivity and knowledge that would follow if these tasks were to be more broadly shared within local communities. Similarly, </w:t>
      </w:r>
      <w:r w:rsidRPr="00ED04EF">
        <w:rPr>
          <w:rStyle w:val="StyleUnderline"/>
        </w:rPr>
        <w:t xml:space="preserve">the </w:t>
      </w:r>
      <w:r w:rsidRPr="00ED04EF">
        <w:rPr>
          <w:rStyle w:val="Emphasis"/>
        </w:rPr>
        <w:t>ecological toll</w:t>
      </w:r>
      <w:r w:rsidRPr="00ED04EF">
        <w:rPr>
          <w:rStyle w:val="StyleUnderline"/>
        </w:rPr>
        <w:t xml:space="preserve"> that would follow if </w:t>
      </w:r>
      <w:r w:rsidRPr="00ED04EF">
        <w:rPr>
          <w:rStyle w:val="Emphasis"/>
        </w:rPr>
        <w:t>billions</w:t>
      </w:r>
      <w:r w:rsidRPr="00ED04EF">
        <w:rPr>
          <w:rStyle w:val="StyleUnderline"/>
        </w:rPr>
        <w:t xml:space="preserve"> of people would </w:t>
      </w:r>
      <w:r w:rsidRPr="00ED04EF">
        <w:rPr>
          <w:rStyle w:val="Emphasis"/>
        </w:rPr>
        <w:t>go out in nature</w:t>
      </w:r>
      <w:r w:rsidRPr="00ED04EF">
        <w:rPr>
          <w:rStyle w:val="StyleUnderline"/>
        </w:rPr>
        <w:t xml:space="preserve"> in </w:t>
      </w:r>
      <w:r w:rsidRPr="00ED04EF">
        <w:rPr>
          <w:rStyle w:val="Emphasis"/>
        </w:rPr>
        <w:t>search for food and fuel</w:t>
      </w:r>
      <w:r w:rsidRPr="00ED04EF">
        <w:rPr>
          <w:rStyle w:val="StyleUnderline"/>
        </w:rPr>
        <w:t xml:space="preserve"> is clearly </w:t>
      </w:r>
      <w:r w:rsidRPr="00ED04EF">
        <w:rPr>
          <w:rStyle w:val="Emphasis"/>
        </w:rPr>
        <w:t>unfathomable</w:t>
      </w:r>
      <w:r w:rsidRPr="00ED04EF">
        <w:rPr>
          <w:sz w:val="14"/>
        </w:rPr>
        <w:t xml:space="preserve">. It is thus not surprising that most advocates of localism fall short of endorsing autarky or complete self-reliance. However, by romanticising the local and discriminating in favour of it (Woodin &amp; Lucas, 2004, p. 30), </w:t>
      </w:r>
      <w:r w:rsidRPr="00ED04EF">
        <w:rPr>
          <w:rStyle w:val="StyleUnderline"/>
        </w:rPr>
        <w:t xml:space="preserve">these scholars show little appreciation for the </w:t>
      </w:r>
      <w:r w:rsidRPr="00ED04EF">
        <w:rPr>
          <w:rStyle w:val="Emphasis"/>
        </w:rPr>
        <w:t>enormous gains in welfare</w:t>
      </w:r>
      <w:r w:rsidRPr="00ED04EF">
        <w:rPr>
          <w:rStyle w:val="StyleUnderline"/>
        </w:rPr>
        <w:t xml:space="preserve">, not to mention the formidable progress in science and technology, which have been made possible over the last centuries precisely, thanks to </w:t>
      </w:r>
      <w:r w:rsidRPr="00ED04EF">
        <w:rPr>
          <w:rStyle w:val="Emphasis"/>
        </w:rPr>
        <w:t>specialisation</w:t>
      </w:r>
      <w:r w:rsidRPr="00ED04EF">
        <w:rPr>
          <w:rStyle w:val="StyleUnderline"/>
        </w:rPr>
        <w:t xml:space="preserve"> and the </w:t>
      </w:r>
      <w:r w:rsidRPr="00ED04EF">
        <w:rPr>
          <w:rStyle w:val="Emphasis"/>
        </w:rPr>
        <w:t>integration of markets</w:t>
      </w:r>
      <w:r w:rsidRPr="00ED04EF">
        <w:rPr>
          <w:sz w:val="14"/>
        </w:rPr>
        <w:t>.</w:t>
      </w:r>
    </w:p>
    <w:p w14:paraId="7A56A379" w14:textId="77777777" w:rsidR="00DF52CD" w:rsidRPr="00ED04EF" w:rsidRDefault="00DF52CD" w:rsidP="00DF52CD">
      <w:pPr>
        <w:pStyle w:val="Heading3"/>
        <w:rPr>
          <w:rFonts w:cs="Arial"/>
        </w:rPr>
      </w:pPr>
      <w:r>
        <w:t xml:space="preserve">2AC – </w:t>
      </w:r>
      <w:r w:rsidRPr="00ED04EF">
        <w:t xml:space="preserve">AT: </w:t>
      </w:r>
      <w:r w:rsidRPr="00ED04EF">
        <w:rPr>
          <w:rFonts w:cs="Arial"/>
        </w:rPr>
        <w:t>Mindset Shift</w:t>
      </w:r>
    </w:p>
    <w:p w14:paraId="68CA5F14" w14:textId="77777777" w:rsidR="00DF52CD" w:rsidRPr="00ED04EF" w:rsidRDefault="00DF52CD" w:rsidP="00DF52CD">
      <w:pPr>
        <w:pStyle w:val="Heading4"/>
        <w:rPr>
          <w:rFonts w:cs="Arial"/>
          <w:szCs w:val="26"/>
        </w:rPr>
      </w:pPr>
      <w:r w:rsidRPr="00ED04EF">
        <w:rPr>
          <w:rFonts w:cs="Arial"/>
          <w:szCs w:val="26"/>
        </w:rPr>
        <w:t xml:space="preserve">No mindset shift---cap’s </w:t>
      </w:r>
      <w:r w:rsidRPr="00ED04EF">
        <w:rPr>
          <w:rFonts w:cs="Arial"/>
          <w:szCs w:val="26"/>
          <w:u w:val="single"/>
        </w:rPr>
        <w:t>internalized</w:t>
      </w:r>
      <w:r w:rsidRPr="00ED04EF">
        <w:rPr>
          <w:rFonts w:cs="Arial"/>
          <w:szCs w:val="26"/>
        </w:rPr>
        <w:t xml:space="preserve"> and </w:t>
      </w:r>
      <w:r w:rsidRPr="00ED04EF">
        <w:rPr>
          <w:rFonts w:cs="Arial"/>
          <w:szCs w:val="26"/>
          <w:u w:val="single"/>
        </w:rPr>
        <w:t>regrowth movements</w:t>
      </w:r>
      <w:r w:rsidRPr="00ED04EF">
        <w:rPr>
          <w:rFonts w:cs="Arial"/>
          <w:szCs w:val="26"/>
        </w:rPr>
        <w:t xml:space="preserve"> overwhelm---empirics.</w:t>
      </w:r>
    </w:p>
    <w:p w14:paraId="36AE6180" w14:textId="77777777" w:rsidR="00DF52CD" w:rsidRPr="00ED04EF" w:rsidRDefault="00DF52CD" w:rsidP="00DF52CD">
      <w:r w:rsidRPr="00ED04EF">
        <w:rPr>
          <w:rStyle w:val="Style13ptBold"/>
          <w:szCs w:val="26"/>
        </w:rPr>
        <w:t>Milanovic ’17.</w:t>
      </w:r>
      <w:r w:rsidRPr="00ED04EF">
        <w:t xml:space="preserve"> </w:t>
      </w:r>
      <w:r w:rsidRPr="00ED04EF">
        <w:rPr>
          <w:sz w:val="16"/>
          <w:szCs w:val="16"/>
        </w:rPr>
        <w:t>(Branko; 11/21/2017; Visiting Presidential Professor, Graduate Center - CUNY, leading scholar on income inequality, joined the Graduate Center as Visiting Presidential Professor and LIS Senior Scholar, former Lead Economist in the World Bank's research department; “The illusion of degrowth: Part II,” http://glineq.blogspot.co.uk/2017/11/the-illusion-of-degrowth-part-ii.html)</w:t>
      </w:r>
    </w:p>
    <w:p w14:paraId="5ADF402B" w14:textId="77777777" w:rsidR="00DF52CD" w:rsidRPr="009172C4" w:rsidRDefault="00DF52CD" w:rsidP="00DF52CD">
      <w:pPr>
        <w:rPr>
          <w:bCs/>
          <w:u w:val="single"/>
        </w:rPr>
      </w:pPr>
      <w:r w:rsidRPr="00ED04EF">
        <w:rPr>
          <w:sz w:val="16"/>
        </w:rPr>
        <w:t xml:space="preserve">I do not think that this program is illogical. </w:t>
      </w:r>
      <w:r w:rsidRPr="00ED04EF">
        <w:rPr>
          <w:u w:val="single"/>
        </w:rPr>
        <w:t>It is</w:t>
      </w:r>
      <w:r w:rsidRPr="00ED04EF">
        <w:rPr>
          <w:sz w:val="16"/>
        </w:rPr>
        <w:t xml:space="preserve"> just so enormous, </w:t>
      </w:r>
      <w:r w:rsidRPr="00ED04EF">
        <w:rPr>
          <w:u w:val="single"/>
        </w:rPr>
        <w:t xml:space="preserve">outside of anything that we normally can </w:t>
      </w:r>
      <w:r w:rsidRPr="009172C4">
        <w:rPr>
          <w:bCs/>
          <w:u w:val="single"/>
        </w:rPr>
        <w:t xml:space="preserve">expect to implement, that </w:t>
      </w:r>
      <w:r w:rsidRPr="009172C4">
        <w:rPr>
          <w:bCs/>
          <w:highlight w:val="cyan"/>
          <w:u w:val="single"/>
        </w:rPr>
        <w:t>it verges</w:t>
      </w:r>
      <w:r w:rsidRPr="00ED04EF">
        <w:rPr>
          <w:sz w:val="16"/>
        </w:rPr>
        <w:t xml:space="preserve">, I am afraid, </w:t>
      </w:r>
      <w:r w:rsidRPr="000927BC">
        <w:rPr>
          <w:highlight w:val="cyan"/>
          <w:u w:val="single"/>
        </w:rPr>
        <w:t xml:space="preserve">on </w:t>
      </w:r>
      <w:r w:rsidRPr="000927BC">
        <w:rPr>
          <w:rStyle w:val="Emphasis"/>
          <w:highlight w:val="cyan"/>
        </w:rPr>
        <w:t>absurdity</w:t>
      </w:r>
      <w:r w:rsidRPr="00ED04EF">
        <w:rPr>
          <w:u w:val="single"/>
        </w:rPr>
        <w:t xml:space="preserve">. It is simply </w:t>
      </w:r>
      <w:r w:rsidRPr="009172C4">
        <w:rPr>
          <w:bCs/>
          <w:u w:val="single"/>
        </w:rPr>
        <w:t>impossible to put in practice</w:t>
      </w:r>
      <w:r w:rsidRPr="00ED04EF">
        <w:rPr>
          <w:sz w:val="16"/>
        </w:rPr>
        <w:t xml:space="preserve">, not only in democracies, but probably in North Korea either. I do not want to be impolite or insulting, but I think that only Kampuchea came up with anything similar. </w:t>
      </w:r>
      <w:r w:rsidRPr="000927BC">
        <w:rPr>
          <w:highlight w:val="cyan"/>
          <w:u w:val="single"/>
        </w:rPr>
        <w:t xml:space="preserve">Many countries have lost </w:t>
      </w:r>
      <w:r w:rsidRPr="000927BC">
        <w:rPr>
          <w:rStyle w:val="Emphasis"/>
          <w:highlight w:val="cyan"/>
        </w:rPr>
        <w:t>large fractions</w:t>
      </w:r>
      <w:r w:rsidRPr="000927BC">
        <w:rPr>
          <w:highlight w:val="cyan"/>
          <w:u w:val="single"/>
        </w:rPr>
        <w:t xml:space="preserve"> of</w:t>
      </w:r>
      <w:r w:rsidRPr="00ED04EF">
        <w:rPr>
          <w:u w:val="single"/>
        </w:rPr>
        <w:t xml:space="preserve"> </w:t>
      </w:r>
      <w:r w:rsidRPr="00ED04EF">
        <w:rPr>
          <w:sz w:val="16"/>
        </w:rPr>
        <w:t xml:space="preserve">their </w:t>
      </w:r>
      <w:r w:rsidRPr="00ED04EF">
        <w:rPr>
          <w:u w:val="single"/>
        </w:rPr>
        <w:t xml:space="preserve">overall </w:t>
      </w:r>
      <w:r w:rsidRPr="000927BC">
        <w:rPr>
          <w:highlight w:val="cyan"/>
          <w:u w:val="single"/>
        </w:rPr>
        <w:t>income through wars</w:t>
      </w:r>
      <w:r w:rsidRPr="00ED04EF">
        <w:rPr>
          <w:u w:val="single"/>
        </w:rPr>
        <w:t xml:space="preserve"> or civil strife</w:t>
      </w:r>
      <w:r w:rsidRPr="00ED04EF">
        <w:rPr>
          <w:sz w:val="16"/>
        </w:rPr>
        <w:t xml:space="preserve">, but </w:t>
      </w:r>
      <w:r w:rsidRPr="000927BC">
        <w:rPr>
          <w:rStyle w:val="Emphasis"/>
          <w:highlight w:val="cyan"/>
        </w:rPr>
        <w:t>none has impoverished itself voluntarily</w:t>
      </w:r>
      <w:r w:rsidRPr="00ED04EF">
        <w:rPr>
          <w:sz w:val="16"/>
        </w:rPr>
        <w:t xml:space="preserve">. If put to test in real life, rather than at conferences and blogs, </w:t>
      </w:r>
      <w:r w:rsidRPr="00ED04EF">
        <w:rPr>
          <w:u w:val="single"/>
        </w:rPr>
        <w:t xml:space="preserve">Jason’s program would </w:t>
      </w:r>
      <w:r w:rsidRPr="009172C4">
        <w:rPr>
          <w:bCs/>
          <w:u w:val="single"/>
        </w:rPr>
        <w:t xml:space="preserve">receive support from almost no one.  </w:t>
      </w:r>
    </w:p>
    <w:p w14:paraId="41AD9533" w14:textId="77777777" w:rsidR="00DF52CD" w:rsidRPr="00ED04EF" w:rsidRDefault="00DF52CD" w:rsidP="00DF52CD">
      <w:pPr>
        <w:rPr>
          <w:sz w:val="16"/>
        </w:rPr>
      </w:pPr>
      <w:r w:rsidRPr="000927BC">
        <w:rPr>
          <w:highlight w:val="cyan"/>
          <w:u w:val="single"/>
        </w:rPr>
        <w:t>Capitalist societies, after</w:t>
      </w:r>
      <w:r w:rsidRPr="00ED04EF">
        <w:rPr>
          <w:u w:val="single"/>
        </w:rPr>
        <w:t xml:space="preserve"> </w:t>
      </w:r>
      <w:r w:rsidRPr="009172C4">
        <w:rPr>
          <w:bCs/>
          <w:u w:val="single"/>
        </w:rPr>
        <w:t xml:space="preserve">several </w:t>
      </w:r>
      <w:r w:rsidRPr="009172C4">
        <w:rPr>
          <w:bCs/>
          <w:highlight w:val="cyan"/>
          <w:u w:val="single"/>
        </w:rPr>
        <w:t>centuries of exposure</w:t>
      </w:r>
      <w:r w:rsidRPr="009172C4">
        <w:rPr>
          <w:bCs/>
          <w:u w:val="single"/>
        </w:rPr>
        <w:t xml:space="preserve"> to market ideology</w:t>
      </w:r>
      <w:r w:rsidRPr="00ED04EF">
        <w:rPr>
          <w:sz w:val="16"/>
        </w:rPr>
        <w:t xml:space="preserve"> and way of life, </w:t>
      </w:r>
      <w:r w:rsidRPr="000927BC">
        <w:rPr>
          <w:highlight w:val="cyan"/>
          <w:u w:val="single"/>
        </w:rPr>
        <w:t>are structured in</w:t>
      </w:r>
      <w:r w:rsidRPr="00ED04EF">
        <w:rPr>
          <w:u w:val="single"/>
        </w:rPr>
        <w:t xml:space="preserve"> such </w:t>
      </w:r>
      <w:r w:rsidRPr="000927BC">
        <w:rPr>
          <w:highlight w:val="cyan"/>
          <w:u w:val="single"/>
        </w:rPr>
        <w:t>a way that populations</w:t>
      </w:r>
      <w:r w:rsidRPr="00ED04EF">
        <w:rPr>
          <w:u w:val="single"/>
        </w:rPr>
        <w:t xml:space="preserve"> have </w:t>
      </w:r>
      <w:r w:rsidRPr="000927BC">
        <w:rPr>
          <w:highlight w:val="cyan"/>
          <w:u w:val="single"/>
        </w:rPr>
        <w:t xml:space="preserve">fully </w:t>
      </w:r>
      <w:r w:rsidRPr="009172C4">
        <w:rPr>
          <w:bCs/>
          <w:highlight w:val="cyan"/>
          <w:u w:val="single"/>
        </w:rPr>
        <w:t>accepted, and reaffirm</w:t>
      </w:r>
      <w:r w:rsidRPr="00ED04EF">
        <w:rPr>
          <w:sz w:val="16"/>
        </w:rPr>
        <w:t xml:space="preserve"> in their daily lives, </w:t>
      </w:r>
      <w:r w:rsidRPr="00ED04EF">
        <w:rPr>
          <w:u w:val="single"/>
        </w:rPr>
        <w:t xml:space="preserve">the objectives </w:t>
      </w:r>
      <w:r w:rsidRPr="00ED04EF">
        <w:rPr>
          <w:rStyle w:val="Emphasis"/>
        </w:rPr>
        <w:t xml:space="preserve">that make </w:t>
      </w:r>
      <w:r w:rsidRPr="000927BC">
        <w:rPr>
          <w:rStyle w:val="Emphasis"/>
          <w:highlight w:val="cyan"/>
        </w:rPr>
        <w:t>cap</w:t>
      </w:r>
      <w:r w:rsidRPr="00ED04EF">
        <w:rPr>
          <w:rStyle w:val="Emphasis"/>
        </w:rPr>
        <w:t>italism thrive</w:t>
      </w:r>
      <w:r w:rsidRPr="00ED04EF">
        <w:rPr>
          <w:sz w:val="16"/>
        </w:rPr>
        <w:t xml:space="preserve">. We want more and newer “stuff” every year. The ideology of commodification and commercialization has never been stronger: it is as present in the UK and the United States as in China, Nigeria, Congo, Russia or Brazil. We are not only working for a wage, we are cheerfully renting our homes and cars for money, networking at our children’s birthdays, and having kids who beat each other to grab a new model of smart phone or shoes. In other words, </w:t>
      </w:r>
      <w:r w:rsidRPr="00ED04EF">
        <w:rPr>
          <w:u w:val="single"/>
        </w:rPr>
        <w:t xml:space="preserve">we have global capitalism </w:t>
      </w:r>
      <w:r w:rsidRPr="000927BC">
        <w:rPr>
          <w:highlight w:val="cyan"/>
          <w:u w:val="single"/>
        </w:rPr>
        <w:t>with a population</w:t>
      </w:r>
      <w:r w:rsidRPr="00ED04EF">
        <w:rPr>
          <w:u w:val="single"/>
        </w:rPr>
        <w:t xml:space="preserve"> that has </w:t>
      </w:r>
      <w:r w:rsidRPr="009172C4">
        <w:rPr>
          <w:bCs/>
          <w:highlight w:val="cyan"/>
          <w:u w:val="single"/>
        </w:rPr>
        <w:t>internalized</w:t>
      </w:r>
      <w:r w:rsidRPr="009172C4">
        <w:rPr>
          <w:bCs/>
          <w:u w:val="single"/>
        </w:rPr>
        <w:t xml:space="preserve"> the </w:t>
      </w:r>
      <w:r w:rsidRPr="009172C4">
        <w:rPr>
          <w:bCs/>
          <w:highlight w:val="cyan"/>
          <w:u w:val="single"/>
        </w:rPr>
        <w:t>objectives needed for cap</w:t>
      </w:r>
      <w:r w:rsidRPr="009172C4">
        <w:rPr>
          <w:bCs/>
          <w:u w:val="single"/>
        </w:rPr>
        <w:t xml:space="preserve">italism </w:t>
      </w:r>
      <w:r w:rsidRPr="009172C4">
        <w:rPr>
          <w:bCs/>
          <w:highlight w:val="cyan"/>
          <w:u w:val="single"/>
        </w:rPr>
        <w:t>to reproduce</w:t>
      </w:r>
      <w:r w:rsidRPr="00ED04EF">
        <w:rPr>
          <w:u w:val="single"/>
        </w:rPr>
        <w:t xml:space="preserve"> itself</w:t>
      </w:r>
      <w:r w:rsidRPr="00ED04EF">
        <w:rPr>
          <w:sz w:val="16"/>
        </w:rPr>
        <w:t xml:space="preserve"> and to expand, by </w:t>
      </w:r>
      <w:r w:rsidRPr="009172C4">
        <w:rPr>
          <w:bCs/>
          <w:highlight w:val="cyan"/>
          <w:u w:val="single"/>
        </w:rPr>
        <w:t>requiring</w:t>
      </w:r>
      <w:r w:rsidRPr="009172C4">
        <w:rPr>
          <w:bCs/>
          <w:u w:val="single"/>
        </w:rPr>
        <w:t xml:space="preserve"> an </w:t>
      </w:r>
      <w:r w:rsidRPr="009172C4">
        <w:rPr>
          <w:bCs/>
          <w:highlight w:val="cyan"/>
          <w:u w:val="single"/>
        </w:rPr>
        <w:t>ever greater</w:t>
      </w:r>
      <w:r w:rsidRPr="009172C4">
        <w:rPr>
          <w:bCs/>
          <w:u w:val="single"/>
        </w:rPr>
        <w:t xml:space="preserve"> amount of saving</w:t>
      </w:r>
      <w:r w:rsidRPr="00ED04EF">
        <w:rPr>
          <w:u w:val="single"/>
        </w:rPr>
        <w:t xml:space="preserve">, </w:t>
      </w:r>
      <w:r w:rsidRPr="000927BC">
        <w:rPr>
          <w:highlight w:val="cyan"/>
          <w:u w:val="single"/>
        </w:rPr>
        <w:t>investment and output</w:t>
      </w:r>
      <w:r w:rsidRPr="00ED04EF">
        <w:rPr>
          <w:sz w:val="16"/>
        </w:rPr>
        <w:t>.</w:t>
      </w:r>
    </w:p>
    <w:p w14:paraId="3B41AEBA" w14:textId="77777777" w:rsidR="00DF52CD" w:rsidRPr="00ED04EF" w:rsidRDefault="00DF52CD" w:rsidP="00DF52CD">
      <w:pPr>
        <w:rPr>
          <w:sz w:val="16"/>
          <w:szCs w:val="16"/>
        </w:rPr>
      </w:pPr>
      <w:r w:rsidRPr="00ED04EF">
        <w:rPr>
          <w:sz w:val="16"/>
          <w:szCs w:val="16"/>
        </w:rPr>
        <w:t>It is irrelevant whether I like or dislike this situation (as Jason seems to believe). It is just that I observe how the world functions while Jason appears to me to live in an unreal world. If he looked at the real world he would have seen that up to 50 immigrants from Sudan are often found squeezed in the tiny electric compartments of French trains while crossing the border in order to live better lives and buy more “stuff”; he would have noticed that people, as they will doubtlessly do on this Thanksgiving too, get up at 4 in the morning to line up in front of Walmart’s and engage in fistfights so that they can buy the new model of “stuff”; he would have noticed that professors at many, and probably his own, universities fight endless battles over 1 or 2 percent salary increases; he would have noticed that families go into debt just to show off with a new model of a car etc. etc.</w:t>
      </w:r>
    </w:p>
    <w:p w14:paraId="61D8F04F" w14:textId="77777777" w:rsidR="00DF52CD" w:rsidRPr="00ED04EF" w:rsidRDefault="00DF52CD" w:rsidP="00DF52CD">
      <w:pPr>
        <w:rPr>
          <w:sz w:val="16"/>
        </w:rPr>
      </w:pPr>
      <w:r w:rsidRPr="00ED04EF">
        <w:rPr>
          <w:sz w:val="16"/>
        </w:rPr>
        <w:t xml:space="preserve">So </w:t>
      </w:r>
      <w:r w:rsidRPr="00ED04EF">
        <w:rPr>
          <w:u w:val="single"/>
        </w:rPr>
        <w:t xml:space="preserve">his program may in words be accepted by </w:t>
      </w:r>
      <w:r w:rsidRPr="009172C4">
        <w:rPr>
          <w:bCs/>
          <w:u w:val="single"/>
        </w:rPr>
        <w:t>those who would have travelled 10,000 miles to attend the conference</w:t>
      </w:r>
      <w:r w:rsidRPr="00ED04EF">
        <w:rPr>
          <w:sz w:val="16"/>
        </w:rPr>
        <w:t xml:space="preserve"> where the program is presented; who would use AC while sitting in the conference hall and eat meat during the conferences meals, but </w:t>
      </w:r>
      <w:r w:rsidRPr="000927BC">
        <w:rPr>
          <w:highlight w:val="cyan"/>
          <w:u w:val="single"/>
        </w:rPr>
        <w:t>they</w:t>
      </w:r>
      <w:r w:rsidRPr="00ED04EF">
        <w:rPr>
          <w:u w:val="single"/>
        </w:rPr>
        <w:t xml:space="preserve"> too </w:t>
      </w:r>
      <w:r w:rsidRPr="000927BC">
        <w:rPr>
          <w:rStyle w:val="Emphasis"/>
          <w:highlight w:val="cyan"/>
        </w:rPr>
        <w:t>would not vote for it</w:t>
      </w:r>
      <w:r w:rsidRPr="00ED04EF">
        <w:rPr>
          <w:sz w:val="16"/>
        </w:rPr>
        <w:t xml:space="preserve">.  </w:t>
      </w:r>
    </w:p>
    <w:p w14:paraId="5A87DF43" w14:textId="77777777" w:rsidR="00DF52CD" w:rsidRPr="00ED04EF" w:rsidRDefault="00DF52CD" w:rsidP="00DF52CD">
      <w:pPr>
        <w:rPr>
          <w:sz w:val="16"/>
        </w:rPr>
      </w:pPr>
      <w:r w:rsidRPr="00ED04EF">
        <w:rPr>
          <w:sz w:val="16"/>
        </w:rPr>
        <w:t xml:space="preserve">For </w:t>
      </w:r>
      <w:r w:rsidRPr="000927BC">
        <w:rPr>
          <w:highlight w:val="cyan"/>
          <w:u w:val="single"/>
        </w:rPr>
        <w:t>if</w:t>
      </w:r>
      <w:r w:rsidRPr="00ED04EF">
        <w:rPr>
          <w:u w:val="single"/>
        </w:rPr>
        <w:t xml:space="preserve"> the </w:t>
      </w:r>
      <w:r w:rsidRPr="000927BC">
        <w:rPr>
          <w:highlight w:val="cyan"/>
          <w:u w:val="single"/>
        </w:rPr>
        <w:t>proponents</w:t>
      </w:r>
      <w:r w:rsidRPr="00ED04EF">
        <w:rPr>
          <w:u w:val="single"/>
        </w:rPr>
        <w:t xml:space="preserve"> of such a program </w:t>
      </w:r>
      <w:r w:rsidRPr="000927BC">
        <w:rPr>
          <w:highlight w:val="cyan"/>
          <w:u w:val="single"/>
        </w:rPr>
        <w:t>really believed in it, they</w:t>
      </w:r>
      <w:r w:rsidRPr="00ED04EF">
        <w:rPr>
          <w:sz w:val="16"/>
        </w:rPr>
        <w:t xml:space="preserve"> should start (or </w:t>
      </w:r>
      <w:r w:rsidRPr="000927BC">
        <w:rPr>
          <w:rStyle w:val="Emphasis"/>
          <w:highlight w:val="cyan"/>
        </w:rPr>
        <w:t>should have already started</w:t>
      </w:r>
      <w:r w:rsidRPr="000927BC">
        <w:rPr>
          <w:highlight w:val="cyan"/>
          <w:u w:val="single"/>
        </w:rPr>
        <w:t>) a political movement</w:t>
      </w:r>
      <w:r w:rsidRPr="00ED04EF">
        <w:rPr>
          <w:u w:val="single"/>
        </w:rPr>
        <w:t xml:space="preserve"> that would promise to implement it</w:t>
      </w:r>
      <w:r w:rsidRPr="00ED04EF">
        <w:rPr>
          <w:sz w:val="16"/>
        </w:rPr>
        <w:t xml:space="preserve"> and save the planet. They should explicitly promise continuous annual income declines of several percentage points, lower wages, pensions and social transfers, a work week of 20 hours or fewer, closure of most gas stations and many airports, home production of key food items, picketing of factories that work longer hours or supermarkets that sell meat. They should put this program on their flag and see how many people will vote for it.</w:t>
      </w:r>
    </w:p>
    <w:p w14:paraId="298D0201" w14:textId="77777777" w:rsidR="00DF52CD" w:rsidRPr="00B55AD5" w:rsidRDefault="00DF52CD" w:rsidP="00DF52CD"/>
    <w:p w14:paraId="0E9C3995" w14:textId="77777777" w:rsidR="00DF52CD" w:rsidRPr="0038185A" w:rsidRDefault="00DF52CD" w:rsidP="00DF52CD">
      <w:pPr>
        <w:pStyle w:val="Heading3"/>
        <w:rPr>
          <w:rFonts w:cs="Arial"/>
        </w:rPr>
      </w:pPr>
      <w:r>
        <w:t xml:space="preserve">2AC – </w:t>
      </w:r>
      <w:r w:rsidRPr="00ED04EF">
        <w:t xml:space="preserve">AT: </w:t>
      </w:r>
      <w:r w:rsidRPr="0038185A">
        <w:rPr>
          <w:rFonts w:cs="Arial"/>
        </w:rPr>
        <w:t>Transition</w:t>
      </w:r>
      <w:r>
        <w:rPr>
          <w:rFonts w:cs="Arial"/>
        </w:rPr>
        <w:t xml:space="preserve"> </w:t>
      </w:r>
      <w:r w:rsidRPr="0038185A">
        <w:rPr>
          <w:rFonts w:cs="Arial"/>
        </w:rPr>
        <w:t xml:space="preserve"> </w:t>
      </w:r>
    </w:p>
    <w:p w14:paraId="1A59B1E4" w14:textId="77777777" w:rsidR="00DF52CD" w:rsidRPr="0038185A" w:rsidRDefault="00DF52CD" w:rsidP="00DF52CD">
      <w:pPr>
        <w:pStyle w:val="Heading4"/>
        <w:rPr>
          <w:rFonts w:cs="Arial"/>
        </w:rPr>
      </w:pPr>
      <w:r w:rsidRPr="0038185A">
        <w:rPr>
          <w:rFonts w:cs="Arial"/>
        </w:rPr>
        <w:t xml:space="preserve">Collapse makes all their impacts worse </w:t>
      </w:r>
    </w:p>
    <w:p w14:paraId="7E0A4A78" w14:textId="77777777" w:rsidR="00DF52CD" w:rsidRPr="0038185A" w:rsidRDefault="00DF52CD" w:rsidP="00DF52CD">
      <w:r w:rsidRPr="0038185A">
        <w:t xml:space="preserve">Igor </w:t>
      </w:r>
      <w:r w:rsidRPr="0038185A">
        <w:rPr>
          <w:rStyle w:val="Style13ptBold"/>
        </w:rPr>
        <w:t>Guardiancich 17</w:t>
      </w:r>
      <w:r w:rsidRPr="0038185A">
        <w:t xml:space="preserve">, Assistant Professor in the Department of Political Science and Public Management of the University of Southern Denmark,  3/3/2017, “Absorb, Coopt and Recast: Global Neoliberalism’s Resilience through Local Translation”, http://www.euvisions.eu/neoliberalisms-resilience-translation/ </w:t>
      </w:r>
    </w:p>
    <w:p w14:paraId="6BD7EB35" w14:textId="77777777" w:rsidR="00DF52CD" w:rsidRDefault="00DF52CD" w:rsidP="00DF52CD">
      <w:r w:rsidRPr="0038185A">
        <w:rPr>
          <w:sz w:val="16"/>
        </w:rPr>
        <w:t>One powerful message permeating the book, and which gives a forceful explanation to Colin Crouch’s punchy title is that: “</w:t>
      </w:r>
      <w:r w:rsidRPr="0038185A">
        <w:rPr>
          <w:rStyle w:val="Emphasis"/>
        </w:rPr>
        <w:t>rather than a mass-produced, slightly shrunk, and off-the-rack ideological suit, neoliberalism is a bespoke outfit made from a dynamic fabric that absorbs local color</w:t>
      </w:r>
      <w:r w:rsidRPr="0038185A">
        <w:rPr>
          <w:sz w:val="16"/>
        </w:rPr>
        <w:t xml:space="preserve">” (5). </w:t>
      </w:r>
      <w:r w:rsidRPr="0038185A">
        <w:rPr>
          <w:rStyle w:val="Emphasis"/>
          <w:highlight w:val="cyan"/>
        </w:rPr>
        <w:t xml:space="preserve">Even under a </w:t>
      </w:r>
      <w:r w:rsidRPr="0038185A">
        <w:rPr>
          <w:rStyle w:val="Emphasis"/>
          <w:sz w:val="24"/>
          <w:highlight w:val="cyan"/>
          <w:bdr w:val="single" w:sz="18" w:space="0" w:color="auto" w:frame="1"/>
        </w:rPr>
        <w:t>full-out attack</w:t>
      </w:r>
      <w:r w:rsidRPr="0038185A">
        <w:rPr>
          <w:rStyle w:val="Emphasis"/>
          <w:highlight w:val="cyan"/>
        </w:rPr>
        <w:t xml:space="preserve"> against</w:t>
      </w:r>
      <w:r w:rsidRPr="0038185A">
        <w:rPr>
          <w:rStyle w:val="Emphasis"/>
        </w:rPr>
        <w:t xml:space="preserve"> some of </w:t>
      </w:r>
      <w:r w:rsidRPr="0038185A">
        <w:rPr>
          <w:rStyle w:val="Emphasis"/>
          <w:highlight w:val="cyan"/>
        </w:rPr>
        <w:t>its basic assumptions</w:t>
      </w:r>
      <w:r w:rsidRPr="0038185A">
        <w:rPr>
          <w:sz w:val="16"/>
        </w:rPr>
        <w:t xml:space="preserve">, </w:t>
      </w:r>
      <w:r w:rsidRPr="0038185A">
        <w:rPr>
          <w:rStyle w:val="Emphasis"/>
        </w:rPr>
        <w:t xml:space="preserve">such as the one </w:t>
      </w:r>
      <w:r w:rsidRPr="0038185A">
        <w:rPr>
          <w:rStyle w:val="Emphasis"/>
          <w:highlight w:val="cyan"/>
        </w:rPr>
        <w:t>unleashed in the</w:t>
      </w:r>
      <w:r w:rsidRPr="0038185A">
        <w:rPr>
          <w:rStyle w:val="Emphasis"/>
        </w:rPr>
        <w:t xml:space="preserve"> immediate wake of the global </w:t>
      </w:r>
      <w:r w:rsidRPr="0038185A">
        <w:rPr>
          <w:rStyle w:val="Emphasis"/>
          <w:highlight w:val="cyan"/>
        </w:rPr>
        <w:t>financial crisis</w:t>
      </w:r>
      <w:r w:rsidRPr="0038185A">
        <w:rPr>
          <w:sz w:val="16"/>
          <w:highlight w:val="cyan"/>
        </w:rPr>
        <w:t xml:space="preserve">, </w:t>
      </w:r>
      <w:r w:rsidRPr="0038185A">
        <w:rPr>
          <w:rStyle w:val="Emphasis"/>
          <w:highlight w:val="cyan"/>
        </w:rPr>
        <w:t>neoliberalism proved resilient beyond its</w:t>
      </w:r>
      <w:r w:rsidRPr="0038185A">
        <w:rPr>
          <w:rStyle w:val="Emphasis"/>
        </w:rPr>
        <w:t xml:space="preserve"> many </w:t>
      </w:r>
      <w:r w:rsidRPr="0038185A">
        <w:rPr>
          <w:rStyle w:val="Emphasis"/>
          <w:sz w:val="24"/>
          <w:highlight w:val="cyan"/>
          <w:bdr w:val="single" w:sz="18" w:space="0" w:color="auto" w:frame="1"/>
        </w:rPr>
        <w:t>architects’ wildest dreams.</w:t>
      </w:r>
      <w:r w:rsidRPr="0038185A">
        <w:rPr>
          <w:sz w:val="16"/>
          <w:highlight w:val="cyan"/>
        </w:rPr>
        <w:t xml:space="preserve"> </w:t>
      </w:r>
      <w:r w:rsidRPr="0038185A">
        <w:rPr>
          <w:rStyle w:val="Emphasis"/>
          <w:highlight w:val="cyan"/>
        </w:rPr>
        <w:t>Its capacity to absorb, coopt and recast</w:t>
      </w:r>
      <w:r w:rsidRPr="0038185A">
        <w:rPr>
          <w:rStyle w:val="Emphasis"/>
        </w:rPr>
        <w:t xml:space="preserve"> selected ideas of oppositional social forces has been the </w:t>
      </w:r>
      <w:r w:rsidRPr="0038185A">
        <w:rPr>
          <w:sz w:val="16"/>
        </w:rPr>
        <w:t xml:space="preserve">most </w:t>
      </w:r>
      <w:r w:rsidRPr="0038185A">
        <w:rPr>
          <w:rStyle w:val="Emphasis"/>
        </w:rPr>
        <w:t xml:space="preserve">valuable asset </w:t>
      </w:r>
      <w:r w:rsidRPr="0038185A">
        <w:rPr>
          <w:rStyle w:val="Emphasis"/>
          <w:highlight w:val="cyan"/>
        </w:rPr>
        <w:t>guarantee</w:t>
      </w:r>
      <w:r w:rsidRPr="0038185A">
        <w:rPr>
          <w:rStyle w:val="Emphasis"/>
        </w:rPr>
        <w:t xml:space="preserve">ing </w:t>
      </w:r>
      <w:r w:rsidRPr="0038185A">
        <w:rPr>
          <w:rStyle w:val="Emphasis"/>
          <w:highlight w:val="cyan"/>
        </w:rPr>
        <w:t>its survival</w:t>
      </w:r>
      <w:r w:rsidRPr="0038185A">
        <w:rPr>
          <w:sz w:val="16"/>
        </w:rPr>
        <w:t>. Again, the comparison of the responses to the crisis in Spain and Romania show such adaptability in full.</w:t>
      </w:r>
      <w:r w:rsidRPr="0038185A">
        <w:rPr>
          <w:sz w:val="12"/>
        </w:rPr>
        <w:t>¶</w:t>
      </w:r>
      <w:r w:rsidRPr="0038185A">
        <w:rPr>
          <w:sz w:val="16"/>
        </w:rPr>
        <w:t xml:space="preserve"> </w:t>
      </w:r>
      <w:r w:rsidRPr="0038185A">
        <w:rPr>
          <w:rStyle w:val="Emphasis"/>
          <w:highlight w:val="cyan"/>
        </w:rPr>
        <w:t>The socialist government of</w:t>
      </w:r>
      <w:r w:rsidRPr="0038185A">
        <w:rPr>
          <w:rStyle w:val="Emphasis"/>
        </w:rPr>
        <w:t xml:space="preserve"> José Luis Rodríguez </w:t>
      </w:r>
      <w:r w:rsidRPr="0038185A">
        <w:rPr>
          <w:rStyle w:val="Emphasis"/>
          <w:highlight w:val="cyan"/>
        </w:rPr>
        <w:t>Zapatero</w:t>
      </w:r>
      <w:r w:rsidRPr="0038185A">
        <w:rPr>
          <w:rStyle w:val="Emphasis"/>
        </w:rPr>
        <w:t xml:space="preserve"> </w:t>
      </w:r>
      <w:r w:rsidRPr="0038185A">
        <w:rPr>
          <w:rStyle w:val="Emphasis"/>
          <w:highlight w:val="cyan"/>
        </w:rPr>
        <w:t>tried to salvage the social-democratic legacies</w:t>
      </w:r>
      <w:r w:rsidRPr="0038185A">
        <w:rPr>
          <w:rStyle w:val="Emphasis"/>
        </w:rPr>
        <w:t xml:space="preserve"> of the Spanish economy by engineering a Keynesian rescue package. Only later, when </w:t>
      </w:r>
      <w:r w:rsidRPr="0038185A">
        <w:rPr>
          <w:rStyle w:val="Emphasis"/>
          <w:highlight w:val="cyan"/>
        </w:rPr>
        <w:t>the disaster of the cajas</w:t>
      </w:r>
      <w:r w:rsidRPr="0038185A">
        <w:rPr>
          <w:rStyle w:val="Emphasis"/>
        </w:rPr>
        <w:t xml:space="preserve"> became apparent and the emergency </w:t>
      </w:r>
      <w:r w:rsidRPr="0038185A">
        <w:rPr>
          <w:rStyle w:val="Emphasis"/>
          <w:highlight w:val="cyan"/>
        </w:rPr>
        <w:t>intensified</w:t>
      </w:r>
      <w:r w:rsidRPr="0038185A">
        <w:rPr>
          <w:rStyle w:val="Emphasis"/>
        </w:rPr>
        <w:t>, did conservative PM Mariano Rajoy embrace more deregulation</w:t>
      </w:r>
      <w:r w:rsidRPr="0038185A">
        <w:rPr>
          <w:sz w:val="16"/>
        </w:rPr>
        <w:t xml:space="preserve"> in the labour market (inspired by the Hartz IV reform) and extensive cuts in the public sector under the strong external pressure of the European Central Bank and of international financial markets.</w:t>
      </w:r>
      <w:r w:rsidRPr="0038185A">
        <w:rPr>
          <w:sz w:val="12"/>
        </w:rPr>
        <w:t>¶</w:t>
      </w:r>
      <w:r w:rsidRPr="0038185A">
        <w:rPr>
          <w:sz w:val="16"/>
        </w:rPr>
        <w:t xml:space="preserve"> </w:t>
      </w:r>
      <w:r w:rsidRPr="0038185A">
        <w:rPr>
          <w:rStyle w:val="Emphasis"/>
          <w:highlight w:val="cyan"/>
        </w:rPr>
        <w:t>In Romania, local policymakers further radicalized</w:t>
      </w:r>
      <w:r w:rsidRPr="0038185A">
        <w:rPr>
          <w:rStyle w:val="Emphasis"/>
        </w:rPr>
        <w:t xml:space="preserve"> in the aftermath of the Lehman Brothers’ crisis, thereby outbidding the IMF on austerity and structural reforms. Instead of shielding lower-income groups, the opposite strategy of upward redistribution was chosen</w:t>
      </w:r>
      <w:r w:rsidRPr="0038185A">
        <w:rPr>
          <w:sz w:val="16"/>
        </w:rPr>
        <w:t>. By heroically withstanding the external attempts at moderation, the Romanian economy retained an unenviable mix of libertarian achievements (flat-tax rates), experimental neoliberalism (privatized pensions) and mainstream neoliberal orthodoxy (sound finance, labour market deregulation, social policy targeting, privatization of all public companies). Pure laissez-faire ideas such as the replacement of the welfare state by a voluntary, private, Christian charity system were not unheard of.</w:t>
      </w:r>
      <w:r w:rsidRPr="0038185A">
        <w:rPr>
          <w:sz w:val="12"/>
        </w:rPr>
        <w:t>¶</w:t>
      </w:r>
      <w:r w:rsidRPr="0038185A">
        <w:rPr>
          <w:sz w:val="16"/>
        </w:rPr>
        <w:t xml:space="preserve"> Hence, through an insightful analysis of the ideational underpinnings of its local interpretations, this book shows us that</w:t>
      </w:r>
      <w:r w:rsidRPr="0038185A">
        <w:rPr>
          <w:rStyle w:val="Emphasis"/>
        </w:rPr>
        <w:t xml:space="preserve">, </w:t>
      </w:r>
      <w:r w:rsidRPr="0038185A">
        <w:rPr>
          <w:rStyle w:val="Emphasis"/>
          <w:highlight w:val="cyan"/>
        </w:rPr>
        <w:t>despite</w:t>
      </w:r>
      <w:r w:rsidRPr="0038185A">
        <w:rPr>
          <w:rStyle w:val="Emphasis"/>
        </w:rPr>
        <w:t xml:space="preserve"> the </w:t>
      </w:r>
      <w:r w:rsidRPr="0038185A">
        <w:rPr>
          <w:rStyle w:val="Emphasis"/>
          <w:highlight w:val="cyan"/>
        </w:rPr>
        <w:t xml:space="preserve">challenges, neoliberalism is </w:t>
      </w:r>
      <w:r w:rsidRPr="0038185A">
        <w:rPr>
          <w:rStyle w:val="Emphasis"/>
          <w:sz w:val="24"/>
          <w:highlight w:val="cyan"/>
          <w:bdr w:val="single" w:sz="18" w:space="0" w:color="auto" w:frame="1"/>
        </w:rPr>
        <w:t>alive and kicking</w:t>
      </w:r>
      <w:r w:rsidRPr="0038185A">
        <w:rPr>
          <w:sz w:val="16"/>
        </w:rPr>
        <w:t xml:space="preserve">. Ban guides us through half a century of policymaking in Spain and Romania, and embeds his analysis within the related nuances of contemporary liberal economic thought. The research is a valuable addition to a growing literature on the origin of current ideational frames and comfortably sits alongside contemporary classics, such as Mark Blyth’s Austerity: The History of a Dangerous Idea. </w:t>
      </w:r>
    </w:p>
    <w:p w14:paraId="556735C8" w14:textId="77777777" w:rsidR="00DF52CD" w:rsidRDefault="00DF52CD" w:rsidP="00DF52CD"/>
    <w:p w14:paraId="7387184A" w14:textId="77777777" w:rsidR="00DF52CD" w:rsidRPr="0038185A" w:rsidRDefault="00DF52CD" w:rsidP="00DF52CD">
      <w:pPr>
        <w:pStyle w:val="Heading4"/>
        <w:rPr>
          <w:rFonts w:cs="Arial"/>
        </w:rPr>
      </w:pPr>
      <w:r w:rsidRPr="0038185A">
        <w:rPr>
          <w:rFonts w:cs="Arial"/>
        </w:rPr>
        <w:t xml:space="preserve">No transition – individuals can’t unlearn growth practices and political elites will block – only economic innovation solves.  </w:t>
      </w:r>
    </w:p>
    <w:p w14:paraId="20BBB889" w14:textId="77777777" w:rsidR="00DF52CD" w:rsidRPr="0038185A" w:rsidRDefault="00DF52CD" w:rsidP="00DF52CD">
      <w:r w:rsidRPr="0038185A">
        <w:rPr>
          <w:rStyle w:val="Style13ptBold"/>
        </w:rPr>
        <w:t>Karlsson</w:t>
      </w:r>
      <w:r w:rsidRPr="0038185A">
        <w:t xml:space="preserve">, Associate Professor in political science at Umeå University, </w:t>
      </w:r>
      <w:r w:rsidRPr="0038185A">
        <w:rPr>
          <w:rStyle w:val="Style13ptBold"/>
        </w:rPr>
        <w:t>2016</w:t>
      </w:r>
    </w:p>
    <w:p w14:paraId="5CA317BD" w14:textId="77777777" w:rsidR="00DF52CD" w:rsidRPr="0038185A" w:rsidRDefault="00DF52CD" w:rsidP="00DF52CD">
      <w:r w:rsidRPr="0038185A">
        <w:t>Rasmus, “The Environmental Risks of Incomplete Globalisation”  8/11 https://www.researchgate.net/profile/Rasmus_Karlsson2/publication/306068168_The_Environmental_Risks_of_Incomplete_Globalisation/links/57bc062e08aefea8f0f575ac.pdf</w:t>
      </w:r>
    </w:p>
    <w:p w14:paraId="77D2A1CC" w14:textId="77777777" w:rsidR="00DF52CD" w:rsidRPr="0038185A" w:rsidRDefault="00DF52CD" w:rsidP="00DF52CD">
      <w:pPr>
        <w:rPr>
          <w:sz w:val="10"/>
        </w:rPr>
      </w:pPr>
      <w:r w:rsidRPr="0038185A">
        <w:rPr>
          <w:sz w:val="10"/>
        </w:rPr>
        <w:t xml:space="preserve">Similarly, large groups in the OECD-economies either have retired already or will do so in the coming decades with considerable expectations in terms of retirement income. Failure to deliver on these pension expectations would probably create a state of political crisis in which the “immigrants” but also the “environment” would be easy targets. For these, and many other reasons, it is not surprising that </w:t>
      </w:r>
      <w:r w:rsidRPr="0038185A">
        <w:rPr>
          <w:rStyle w:val="StyleUnderline"/>
          <w:highlight w:val="cyan"/>
        </w:rPr>
        <w:t xml:space="preserve">political elites remain deeply </w:t>
      </w:r>
      <w:r w:rsidRPr="0038185A">
        <w:rPr>
          <w:rStyle w:val="Emphasis"/>
          <w:highlight w:val="cyan"/>
        </w:rPr>
        <w:t>wedded to the idea</w:t>
      </w:r>
      <w:r w:rsidRPr="0038185A">
        <w:rPr>
          <w:rStyle w:val="Emphasis"/>
        </w:rPr>
        <w:t xml:space="preserve"> </w:t>
      </w:r>
      <w:r w:rsidRPr="0038185A">
        <w:rPr>
          <w:rStyle w:val="Emphasis"/>
          <w:highlight w:val="cyan"/>
        </w:rPr>
        <w:t>of</w:t>
      </w:r>
      <w:r w:rsidRPr="0038185A">
        <w:rPr>
          <w:rStyle w:val="Emphasis"/>
        </w:rPr>
        <w:t xml:space="preserve"> economic </w:t>
      </w:r>
      <w:r w:rsidRPr="0038185A">
        <w:rPr>
          <w:rStyle w:val="Emphasis"/>
          <w:highlight w:val="cyan"/>
        </w:rPr>
        <w:t>growth</w:t>
      </w:r>
      <w:r w:rsidRPr="0038185A">
        <w:rPr>
          <w:sz w:val="10"/>
        </w:rPr>
        <w:t xml:space="preserve">. Yet, </w:t>
      </w:r>
      <w:r w:rsidRPr="0038185A">
        <w:rPr>
          <w:rStyle w:val="StyleUnderline"/>
        </w:rPr>
        <w:t>insufficient demand due to rising inequality and a lack of social investments have made it difficult to deliver that growth</w:t>
      </w:r>
      <w:r w:rsidRPr="0038185A">
        <w:rPr>
          <w:sz w:val="10"/>
        </w:rPr>
        <w:t xml:space="preserve">. In the best of worlds, </w:t>
      </w:r>
      <w:r w:rsidRPr="0038185A">
        <w:rPr>
          <w:rStyle w:val="StyleUnderline"/>
        </w:rPr>
        <w:t xml:space="preserve">the need for growth could hypothetically make policy-makers more willing to challenge the prevailing supply-side paradigm </w:t>
      </w:r>
      <w:r w:rsidRPr="0038185A">
        <w:rPr>
          <w:rStyle w:val="Emphasis"/>
        </w:rPr>
        <w:t>but also consider the benefits of accelerating globalisation</w:t>
      </w:r>
      <w:r w:rsidRPr="0038185A">
        <w:rPr>
          <w:sz w:val="10"/>
        </w:rPr>
        <w:t xml:space="preserve"> (or at least keeping them away from enacting protectionist measures). </w:t>
      </w:r>
      <w:r w:rsidRPr="0038185A">
        <w:rPr>
          <w:rStyle w:val="StyleUnderline"/>
        </w:rPr>
        <w:t>While it is obvious that economic growth does not benefit everyone equally, and that it can be source of environmental destruction, the same can be said about the lack of growth</w:t>
      </w:r>
      <w:r w:rsidRPr="0038185A">
        <w:rPr>
          <w:sz w:val="10"/>
        </w:rPr>
        <w:t xml:space="preserve">. A secular stagnation or even </w:t>
      </w:r>
      <w:r w:rsidRPr="0038185A">
        <w:rPr>
          <w:rStyle w:val="StyleUnderline"/>
        </w:rPr>
        <w:t xml:space="preserve">degrowth is certainly no guarantee for environmental protection or greater equality. If anything, </w:t>
      </w:r>
      <w:r w:rsidRPr="0038185A">
        <w:rPr>
          <w:rStyle w:val="StyleUnderline"/>
          <w:highlight w:val="cyan"/>
        </w:rPr>
        <w:t xml:space="preserve">the </w:t>
      </w:r>
      <w:r w:rsidRPr="0038185A">
        <w:rPr>
          <w:rStyle w:val="Emphasis"/>
          <w:highlight w:val="cyan"/>
        </w:rPr>
        <w:t>rich are likely to</w:t>
      </w:r>
      <w:r w:rsidRPr="0038185A">
        <w:rPr>
          <w:rStyle w:val="Emphasis"/>
        </w:rPr>
        <w:t xml:space="preserve"> try to </w:t>
      </w:r>
      <w:r w:rsidRPr="0038185A">
        <w:rPr>
          <w:rStyle w:val="Emphasis"/>
          <w:highlight w:val="cyan"/>
        </w:rPr>
        <w:t>isolate themselves</w:t>
      </w:r>
      <w:r w:rsidRPr="0038185A">
        <w:rPr>
          <w:rStyle w:val="Emphasis"/>
        </w:rPr>
        <w:t xml:space="preserve"> even </w:t>
      </w:r>
      <w:r w:rsidRPr="0038185A">
        <w:rPr>
          <w:rStyle w:val="Emphasis"/>
          <w:highlight w:val="cyan"/>
        </w:rPr>
        <w:t>more from the rest of society in case they feel threatened</w:t>
      </w:r>
      <w:r w:rsidRPr="0038185A">
        <w:rPr>
          <w:rStyle w:val="Emphasis"/>
        </w:rPr>
        <w:t>, in</w:t>
      </w:r>
      <w:r w:rsidRPr="0038185A">
        <w:rPr>
          <w:sz w:val="10"/>
        </w:rPr>
        <w:t xml:space="preserve"> particular by moving overseas. It is also not surprising that </w:t>
      </w:r>
      <w:r w:rsidRPr="0038185A">
        <w:rPr>
          <w:rStyle w:val="StyleUnderline"/>
        </w:rPr>
        <w:t xml:space="preserve">the </w:t>
      </w:r>
      <w:r w:rsidRPr="0038185A">
        <w:rPr>
          <w:rStyle w:val="StyleUnderline"/>
          <w:highlight w:val="cyan"/>
        </w:rPr>
        <w:t>literature on degrowth has</w:t>
      </w:r>
      <w:r w:rsidRPr="0038185A">
        <w:rPr>
          <w:rStyle w:val="StyleUnderline"/>
        </w:rPr>
        <w:t xml:space="preserve"> had almost </w:t>
      </w:r>
      <w:r w:rsidRPr="0038185A">
        <w:rPr>
          <w:rStyle w:val="StyleUnderline"/>
          <w:highlight w:val="cyan"/>
        </w:rPr>
        <w:t>nothing to say about how such</w:t>
      </w:r>
      <w:r w:rsidRPr="0038185A">
        <w:rPr>
          <w:rStyle w:val="StyleUnderline"/>
        </w:rPr>
        <w:t xml:space="preserve"> strategies </w:t>
      </w:r>
      <w:r w:rsidRPr="0038185A">
        <w:rPr>
          <w:rStyle w:val="StyleUnderline"/>
          <w:highlight w:val="cyan"/>
        </w:rPr>
        <w:t>would play out at the</w:t>
      </w:r>
      <w:r w:rsidRPr="0038185A">
        <w:rPr>
          <w:rStyle w:val="StyleUnderline"/>
        </w:rPr>
        <w:t xml:space="preserve"> </w:t>
      </w:r>
      <w:r w:rsidRPr="0038185A">
        <w:rPr>
          <w:rStyle w:val="StyleUnderline"/>
          <w:highlight w:val="cyan"/>
        </w:rPr>
        <w:t>international level (including what</w:t>
      </w:r>
      <w:r w:rsidRPr="0038185A">
        <w:rPr>
          <w:rStyle w:val="StyleUnderline"/>
        </w:rPr>
        <w:t xml:space="preserve"> mechanisms that </w:t>
      </w:r>
      <w:r w:rsidRPr="0038185A">
        <w:rPr>
          <w:rStyle w:val="StyleUnderline"/>
          <w:highlight w:val="cyan"/>
        </w:rPr>
        <w:t>would</w:t>
      </w:r>
      <w:r w:rsidRPr="0038185A">
        <w:rPr>
          <w:rStyle w:val="StyleUnderline"/>
        </w:rPr>
        <w:t xml:space="preserve"> be needed to </w:t>
      </w:r>
      <w:r w:rsidRPr="0038185A">
        <w:rPr>
          <w:rStyle w:val="StyleUnderline"/>
          <w:highlight w:val="cyan"/>
        </w:rPr>
        <w:t xml:space="preserve">prevent other states from </w:t>
      </w:r>
      <w:r w:rsidRPr="0038185A">
        <w:rPr>
          <w:rStyle w:val="Emphasis"/>
          <w:highlight w:val="cyan"/>
        </w:rPr>
        <w:t xml:space="preserve">taking </w:t>
      </w:r>
      <w:r w:rsidRPr="0038185A">
        <w:rPr>
          <w:rStyle w:val="Emphasis"/>
        </w:rPr>
        <w:t xml:space="preserve">military </w:t>
      </w:r>
      <w:r w:rsidRPr="0038185A">
        <w:rPr>
          <w:rStyle w:val="Emphasis"/>
          <w:highlight w:val="cyan"/>
        </w:rPr>
        <w:t>advantage of countries pursuing degrowth</w:t>
      </w:r>
      <w:r w:rsidRPr="0038185A">
        <w:rPr>
          <w:rStyle w:val="StyleUnderline"/>
          <w:highlight w:val="cyan"/>
        </w:rPr>
        <w:t>) or how</w:t>
      </w:r>
      <w:r w:rsidRPr="0038185A">
        <w:rPr>
          <w:rStyle w:val="StyleUnderline"/>
        </w:rPr>
        <w:t xml:space="preserve"> exactly economic </w:t>
      </w:r>
      <w:r w:rsidRPr="0038185A">
        <w:rPr>
          <w:rStyle w:val="StyleUnderline"/>
          <w:highlight w:val="cyan"/>
        </w:rPr>
        <w:t>growth is to be “</w:t>
      </w:r>
      <w:r w:rsidRPr="0038185A">
        <w:rPr>
          <w:rStyle w:val="Emphasis"/>
          <w:highlight w:val="cyan"/>
        </w:rPr>
        <w:t>unlearned” at the micro</w:t>
      </w:r>
      <w:r w:rsidRPr="0038185A">
        <w:rPr>
          <w:rStyle w:val="Emphasis"/>
        </w:rPr>
        <w:t xml:space="preserve"> </w:t>
      </w:r>
      <w:r w:rsidRPr="0038185A">
        <w:rPr>
          <w:rStyle w:val="Emphasis"/>
          <w:highlight w:val="cyan"/>
        </w:rPr>
        <w:t>level</w:t>
      </w:r>
      <w:r w:rsidRPr="0038185A">
        <w:rPr>
          <w:sz w:val="10"/>
        </w:rPr>
        <w:t xml:space="preserve">. </w:t>
      </w:r>
      <w:r w:rsidRPr="0038185A">
        <w:rPr>
          <w:rStyle w:val="StyleUnderline"/>
        </w:rPr>
        <w:t xml:space="preserve">Recognising the difficulties associated with imagining degrowth as an effective way of saving the global environment is </w:t>
      </w:r>
      <w:r w:rsidRPr="0038185A">
        <w:rPr>
          <w:rStyle w:val="Emphasis"/>
        </w:rPr>
        <w:t>not the same as defending “status quo” or embracing neoliberalism</w:t>
      </w:r>
      <w:r w:rsidRPr="0038185A">
        <w:rPr>
          <w:sz w:val="10"/>
        </w:rPr>
        <w:t>. As discussed above</w:t>
      </w:r>
      <w:r w:rsidRPr="0038185A">
        <w:rPr>
          <w:rStyle w:val="StyleUnderline"/>
        </w:rPr>
        <w:t xml:space="preserve">, it is the rather the failure of laissez-faire thinking that has made government intervention necessary to ensure both climate stability and a world with more equal opportunities. </w:t>
      </w:r>
      <w:r w:rsidRPr="0038185A">
        <w:rPr>
          <w:sz w:val="10"/>
        </w:rPr>
        <w:t xml:space="preserve">One common objection against climate innovation is that the real problem is not about limitations of renewable energy sources but about overcoming the entrenched interests of fossil industries. Yet, </w:t>
      </w:r>
      <w:r w:rsidRPr="0038185A">
        <w:rPr>
          <w:rStyle w:val="StyleUnderline"/>
          <w:highlight w:val="cyan"/>
        </w:rPr>
        <w:t>the fact</w:t>
      </w:r>
      <w:r w:rsidRPr="0038185A">
        <w:rPr>
          <w:rStyle w:val="StyleUnderline"/>
        </w:rPr>
        <w:t xml:space="preserve"> that large multinational </w:t>
      </w:r>
      <w:r w:rsidRPr="0038185A">
        <w:rPr>
          <w:rStyle w:val="StyleUnderline"/>
          <w:highlight w:val="cyan"/>
        </w:rPr>
        <w:t>corporations such as Exxon</w:t>
      </w:r>
      <w:r w:rsidRPr="0038185A">
        <w:rPr>
          <w:rStyle w:val="StyleUnderline"/>
        </w:rPr>
        <w:t xml:space="preserve">Mobil </w:t>
      </w:r>
      <w:r w:rsidRPr="0038185A">
        <w:rPr>
          <w:rStyle w:val="StyleUnderline"/>
          <w:highlight w:val="cyan"/>
        </w:rPr>
        <w:t>have vast political influence</w:t>
      </w:r>
      <w:r w:rsidRPr="0038185A">
        <w:rPr>
          <w:rStyle w:val="StyleUnderline"/>
        </w:rPr>
        <w:t xml:space="preserve"> can also be seen as one of the reasons why technological change must be disruptive and go beyond, </w:t>
      </w:r>
      <w:r w:rsidRPr="0038185A">
        <w:rPr>
          <w:sz w:val="10"/>
        </w:rPr>
        <w:t xml:space="preserve">for instance,the scenariosin the IPCC database. </w:t>
      </w:r>
      <w:r w:rsidRPr="0038185A">
        <w:rPr>
          <w:rStyle w:val="Emphasis"/>
          <w:highlight w:val="cyan"/>
        </w:rPr>
        <w:t>Only</w:t>
      </w:r>
      <w:r w:rsidRPr="0038185A">
        <w:rPr>
          <w:rStyle w:val="Emphasis"/>
        </w:rPr>
        <w:t xml:space="preserve"> by </w:t>
      </w:r>
      <w:r w:rsidRPr="0038185A">
        <w:rPr>
          <w:rStyle w:val="Emphasis"/>
          <w:highlight w:val="cyan"/>
        </w:rPr>
        <w:t>shocking markets through breakthrough innovation does it seem possible to break with the path dependence of existing energy systems in a way that would</w:t>
      </w:r>
      <w:r w:rsidRPr="0038185A">
        <w:rPr>
          <w:rStyle w:val="Emphasis"/>
        </w:rPr>
        <w:t xml:space="preserve"> rapidly </w:t>
      </w:r>
      <w:r w:rsidRPr="0038185A">
        <w:rPr>
          <w:rStyle w:val="Emphasis"/>
          <w:highlight w:val="cyan"/>
        </w:rPr>
        <w:t>displace fossil fuels</w:t>
      </w:r>
      <w:r w:rsidRPr="0038185A">
        <w:rPr>
          <w:rStyle w:val="Emphasis"/>
        </w:rPr>
        <w:t xml:space="preserve"> </w:t>
      </w:r>
      <w:r w:rsidRPr="0038185A">
        <w:rPr>
          <w:sz w:val="10"/>
        </w:rPr>
        <w:t xml:space="preserve">14 globally. In terms of strategy, </w:t>
      </w:r>
      <w:r w:rsidRPr="0038185A">
        <w:rPr>
          <w:rStyle w:val="StyleUnderline"/>
        </w:rPr>
        <w:t xml:space="preserve">it is also likely that </w:t>
      </w:r>
      <w:r w:rsidRPr="0038185A">
        <w:rPr>
          <w:rStyle w:val="StyleUnderline"/>
          <w:highlight w:val="cyan"/>
        </w:rPr>
        <w:t>fossil</w:t>
      </w:r>
      <w:r w:rsidRPr="0038185A">
        <w:rPr>
          <w:rStyle w:val="StyleUnderline"/>
        </w:rPr>
        <w:t xml:space="preserve"> </w:t>
      </w:r>
      <w:r w:rsidRPr="0038185A">
        <w:rPr>
          <w:rStyle w:val="StyleUnderline"/>
          <w:highlight w:val="cyan"/>
        </w:rPr>
        <w:t>industries will be far more successful in thwarting</w:t>
      </w:r>
      <w:r w:rsidRPr="0038185A">
        <w:rPr>
          <w:rStyle w:val="StyleUnderline"/>
        </w:rPr>
        <w:t xml:space="preserve"> the </w:t>
      </w:r>
      <w:r w:rsidRPr="0038185A">
        <w:rPr>
          <w:rStyle w:val="StyleUnderline"/>
          <w:highlight w:val="cyan"/>
        </w:rPr>
        <w:t>deployment of existing inferior tech</w:t>
      </w:r>
      <w:r w:rsidRPr="0038185A">
        <w:rPr>
          <w:rStyle w:val="StyleUnderline"/>
        </w:rPr>
        <w:t xml:space="preserve">nologies </w:t>
      </w:r>
      <w:r w:rsidRPr="0038185A">
        <w:rPr>
          <w:rStyle w:val="StyleUnderline"/>
          <w:highlight w:val="cyan"/>
        </w:rPr>
        <w:t>than</w:t>
      </w:r>
      <w:r w:rsidRPr="0038185A">
        <w:rPr>
          <w:rStyle w:val="StyleUnderline"/>
        </w:rPr>
        <w:t xml:space="preserve"> in </w:t>
      </w:r>
      <w:r w:rsidRPr="0038185A">
        <w:rPr>
          <w:rStyle w:val="StyleUnderline"/>
          <w:highlight w:val="cyan"/>
        </w:rPr>
        <w:t>preventing</w:t>
      </w:r>
      <w:r w:rsidRPr="0038185A">
        <w:rPr>
          <w:rStyle w:val="StyleUnderline"/>
        </w:rPr>
        <w:t xml:space="preserve"> a more general </w:t>
      </w:r>
      <w:r w:rsidRPr="0038185A">
        <w:rPr>
          <w:rStyle w:val="StyleUnderline"/>
          <w:highlight w:val="cyan"/>
        </w:rPr>
        <w:t>acceleration of science</w:t>
      </w:r>
      <w:r w:rsidRPr="0038185A">
        <w:rPr>
          <w:rStyle w:val="StyleUnderline"/>
        </w:rPr>
        <w:t xml:space="preserve"> and technology,</w:t>
      </w:r>
      <w:r w:rsidRPr="0038185A">
        <w:rPr>
          <w:sz w:val="10"/>
        </w:rPr>
        <w:t xml:space="preserve"> which would span multiple fields reaching from nanotechnology to basic physics (Victor, 2011:144) that are not immediately related to energy R&amp;D and as such not subject to the same political economic constraints.</w:t>
      </w:r>
    </w:p>
    <w:p w14:paraId="6695FDC7" w14:textId="77777777" w:rsidR="00DF52CD" w:rsidRPr="0038185A" w:rsidRDefault="00DF52CD" w:rsidP="00DF52CD"/>
    <w:p w14:paraId="2335A013" w14:textId="77777777" w:rsidR="00DF52CD" w:rsidRPr="0038185A" w:rsidRDefault="00DF52CD" w:rsidP="00DF52CD"/>
    <w:p w14:paraId="182EECD5" w14:textId="129746B1" w:rsidR="00C024A2" w:rsidRPr="004D24C1" w:rsidRDefault="00C024A2" w:rsidP="00C024A2">
      <w:pPr>
        <w:pStyle w:val="Heading2"/>
      </w:pPr>
      <w:r w:rsidRPr="004D24C1">
        <w:t>2AC – Permutation</w:t>
      </w:r>
    </w:p>
    <w:p w14:paraId="5FA57EAD" w14:textId="70A4C862" w:rsidR="00DF52CD" w:rsidRPr="0038185A" w:rsidRDefault="00DF52CD" w:rsidP="00DF52CD">
      <w:pPr>
        <w:pStyle w:val="Heading3"/>
        <w:rPr>
          <w:rFonts w:cs="Arial"/>
        </w:rPr>
      </w:pPr>
      <w:r>
        <w:rPr>
          <w:rFonts w:cs="Arial"/>
        </w:rPr>
        <w:t xml:space="preserve">2AC – Permutation: Specificity </w:t>
      </w:r>
    </w:p>
    <w:p w14:paraId="6AF9A7A9" w14:textId="77777777" w:rsidR="00DF52CD" w:rsidRPr="0038185A" w:rsidRDefault="00DF52CD" w:rsidP="00DF52CD">
      <w:pPr>
        <w:pStyle w:val="Heading4"/>
        <w:rPr>
          <w:rFonts w:cs="Arial"/>
        </w:rPr>
      </w:pPr>
      <w:r w:rsidRPr="0038185A">
        <w:rPr>
          <w:rFonts w:cs="Arial"/>
        </w:rPr>
        <w:t xml:space="preserve">Neoliberal policies don’t prop up neoliberal systems---no impact absent specificity </w:t>
      </w:r>
    </w:p>
    <w:p w14:paraId="06A1DF0E" w14:textId="77777777" w:rsidR="00DF52CD" w:rsidRPr="0038185A" w:rsidRDefault="00DF52CD" w:rsidP="00DF52CD">
      <w:r w:rsidRPr="0038185A">
        <w:t xml:space="preserve">Kirsten </w:t>
      </w:r>
      <w:r w:rsidRPr="0038185A">
        <w:rPr>
          <w:b/>
        </w:rPr>
        <w:t>Bell &amp;</w:t>
      </w:r>
      <w:r w:rsidRPr="0038185A">
        <w:t xml:space="preserve"> Judith </w:t>
      </w:r>
      <w:r w:rsidRPr="0038185A">
        <w:rPr>
          <w:b/>
        </w:rPr>
        <w:t>Green 16</w:t>
      </w:r>
      <w:r w:rsidRPr="0038185A">
        <w:t>. Department of Anthropology, University of British Columbia AND Faculty of Public Health &amp; Policy, Department of Health Services Research &amp; Policy, London School of Hygiene &amp; Tropical Medicine. 05/26/2016. “On the Perils of Invoking Neoliberalism in Public Health Critique.” Critical Public Health, vol. 26, no. 3, pp. 239–243.</w:t>
      </w:r>
    </w:p>
    <w:p w14:paraId="0AF6DBDA" w14:textId="77777777" w:rsidR="00DF52CD" w:rsidRPr="0038185A" w:rsidRDefault="00DF52CD" w:rsidP="00DF52CD">
      <w:pPr>
        <w:rPr>
          <w:rStyle w:val="StyleUnderline"/>
        </w:rPr>
      </w:pPr>
      <w:r w:rsidRPr="0038185A">
        <w:rPr>
          <w:sz w:val="16"/>
        </w:rPr>
        <w:t xml:space="preserve">Introduction </w:t>
      </w:r>
      <w:r w:rsidRPr="0038185A">
        <w:rPr>
          <w:rStyle w:val="StyleUnderline"/>
        </w:rPr>
        <w:t>Read</w:t>
      </w:r>
      <w:r w:rsidRPr="0038185A">
        <w:rPr>
          <w:sz w:val="16"/>
        </w:rPr>
        <w:t xml:space="preserve"> any issue of </w:t>
      </w:r>
      <w:r w:rsidRPr="0038185A">
        <w:rPr>
          <w:rStyle w:val="Emphasis"/>
        </w:rPr>
        <w:t>Critical Public Health</w:t>
      </w:r>
      <w:r w:rsidRPr="0038185A">
        <w:rPr>
          <w:sz w:val="16"/>
        </w:rPr>
        <w:t xml:space="preserve"> </w:t>
      </w:r>
      <w:r w:rsidRPr="0038185A">
        <w:rPr>
          <w:rStyle w:val="StyleUnderline"/>
        </w:rPr>
        <w:t>and you’re</w:t>
      </w:r>
      <w:r w:rsidRPr="0038185A">
        <w:rPr>
          <w:sz w:val="16"/>
        </w:rPr>
        <w:t xml:space="preserve"> more </w:t>
      </w:r>
      <w:r w:rsidRPr="0038185A">
        <w:rPr>
          <w:rStyle w:val="StyleUnderline"/>
        </w:rPr>
        <w:t>likely</w:t>
      </w:r>
      <w:r w:rsidRPr="0038185A">
        <w:rPr>
          <w:sz w:val="16"/>
        </w:rPr>
        <w:t xml:space="preserve"> than not </w:t>
      </w:r>
      <w:r w:rsidRPr="0038185A">
        <w:rPr>
          <w:rStyle w:val="StyleUnderline"/>
        </w:rPr>
        <w:t>to see the</w:t>
      </w:r>
      <w:r w:rsidRPr="0038185A">
        <w:rPr>
          <w:sz w:val="16"/>
        </w:rPr>
        <w:t xml:space="preserve"> </w:t>
      </w:r>
      <w:r w:rsidRPr="0038185A">
        <w:rPr>
          <w:rStyle w:val="Emphasis"/>
        </w:rPr>
        <w:t>concept of ‘neoliberalism’ invoked</w:t>
      </w:r>
      <w:r w:rsidRPr="0038185A">
        <w:rPr>
          <w:sz w:val="16"/>
        </w:rPr>
        <w:t xml:space="preserve"> at some point. Inputting it as a keyword in the journal brings up 93 papers, and it features prominently in the title of three articles on our ‘most cited’ list: ‘Understanding health promotion in a neoliberal climate and the making of health conscious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w:t>
      </w:r>
      <w:r w:rsidRPr="0038185A">
        <w:rPr>
          <w:rStyle w:val="StyleUnderline"/>
        </w:rPr>
        <w:t xml:space="preserve">perhaps we should modify our name to Critical Public Health: the Negative Impacts of Neoliberalism. In light of the growing </w:t>
      </w:r>
      <w:r w:rsidRPr="0038185A">
        <w:rPr>
          <w:rStyle w:val="Emphasis"/>
        </w:rPr>
        <w:t>prominence</w:t>
      </w:r>
      <w:r w:rsidRPr="0038185A">
        <w:rPr>
          <w:sz w:val="16"/>
        </w:rPr>
        <w:t xml:space="preserve"> </w:t>
      </w:r>
      <w:r w:rsidRPr="0038185A">
        <w:rPr>
          <w:rStyle w:val="StyleUnderline"/>
        </w:rPr>
        <w:t xml:space="preserve">accorded to the </w:t>
      </w:r>
      <w:r w:rsidRPr="0038185A">
        <w:rPr>
          <w:rStyle w:val="Emphasis"/>
        </w:rPr>
        <w:t>concept of neoliberalism</w:t>
      </w:r>
      <w:r w:rsidRPr="0038185A">
        <w:rPr>
          <w:sz w:val="16"/>
        </w:rPr>
        <w:t xml:space="preserve"> in (and of course beyond) the journal, </w:t>
      </w:r>
      <w:r w:rsidRPr="0038185A">
        <w:rPr>
          <w:rStyle w:val="StyleUnderline"/>
          <w:highlight w:val="cyan"/>
        </w:rPr>
        <w:t>it</w:t>
      </w:r>
      <w:r w:rsidRPr="0038185A">
        <w:rPr>
          <w:rStyle w:val="StyleUnderline"/>
        </w:rPr>
        <w:t xml:space="preserve"> therefore </w:t>
      </w:r>
      <w:r w:rsidRPr="0038185A">
        <w:rPr>
          <w:rStyle w:val="StyleUnderline"/>
          <w:highlight w:val="cyan"/>
        </w:rPr>
        <w:t>seems</w:t>
      </w:r>
      <w:r w:rsidRPr="0038185A">
        <w:rPr>
          <w:rStyle w:val="StyleUnderline"/>
        </w:rPr>
        <w:t xml:space="preserve"> like a good </w:t>
      </w:r>
      <w:r w:rsidRPr="0038185A">
        <w:rPr>
          <w:rStyle w:val="StyleUnderline"/>
          <w:highlight w:val="cyan"/>
        </w:rPr>
        <w:t xml:space="preserve">time to </w:t>
      </w:r>
      <w:r w:rsidRPr="0038185A">
        <w:rPr>
          <w:rStyle w:val="Emphasis"/>
          <w:highlight w:val="cyan"/>
        </w:rPr>
        <w:t>take stock</w:t>
      </w:r>
      <w:r w:rsidRPr="0038185A">
        <w:rPr>
          <w:sz w:val="16"/>
          <w:highlight w:val="cyan"/>
        </w:rPr>
        <w:t xml:space="preserve"> </w:t>
      </w:r>
      <w:r w:rsidRPr="0038185A">
        <w:rPr>
          <w:rStyle w:val="StyleUnderline"/>
          <w:highlight w:val="cyan"/>
        </w:rPr>
        <w:t xml:space="preserve">of our </w:t>
      </w:r>
      <w:r w:rsidRPr="0038185A">
        <w:rPr>
          <w:rStyle w:val="Emphasis"/>
          <w:highlight w:val="cyan"/>
        </w:rPr>
        <w:t>conceptual equipment</w:t>
      </w:r>
      <w:r w:rsidRPr="0038185A">
        <w:rPr>
          <w:rStyle w:val="StyleUnderline"/>
          <w:highlight w:val="cyan"/>
        </w:rPr>
        <w:t xml:space="preserve"> to ensure</w:t>
      </w:r>
      <w:r w:rsidRPr="0038185A">
        <w:rPr>
          <w:rStyle w:val="StyleUnderline"/>
        </w:rPr>
        <w:t xml:space="preserve"> that </w:t>
      </w:r>
      <w:r w:rsidRPr="0038185A">
        <w:rPr>
          <w:rStyle w:val="Emphasis"/>
          <w:highlight w:val="cyan"/>
        </w:rPr>
        <w:t>it does what we</w:t>
      </w:r>
      <w:r w:rsidRPr="0038185A">
        <w:rPr>
          <w:rStyle w:val="Emphasis"/>
        </w:rPr>
        <w:t xml:space="preserve"> think it does</w:t>
      </w:r>
      <w:r w:rsidRPr="0038185A">
        <w:rPr>
          <w:rStyle w:val="StyleUnderline"/>
        </w:rPr>
        <w:t xml:space="preserve"> and </w:t>
      </w:r>
      <w:r w:rsidRPr="0038185A">
        <w:rPr>
          <w:rStyle w:val="StyleUnderline"/>
          <w:highlight w:val="cyan"/>
        </w:rPr>
        <w:t>want it do</w:t>
      </w:r>
      <w:r w:rsidRPr="0038185A">
        <w:rPr>
          <w:rStyle w:val="StyleUnderline"/>
        </w:rPr>
        <w:t xml:space="preserve">. </w:t>
      </w:r>
      <w:r w:rsidRPr="0038185A">
        <w:rPr>
          <w:sz w:val="16"/>
        </w:rPr>
        <w:t xml:space="preserve">Reminded of Latour’s (2004) injunction to think critically about critique, in this editorial </w:t>
      </w:r>
      <w:r w:rsidRPr="0038185A">
        <w:rPr>
          <w:rStyle w:val="StyleUnderline"/>
        </w:rPr>
        <w:t>we</w:t>
      </w:r>
      <w:r w:rsidRPr="0038185A">
        <w:rPr>
          <w:sz w:val="16"/>
        </w:rPr>
        <w:t xml:space="preserve"> simply </w:t>
      </w:r>
      <w:r w:rsidRPr="0038185A">
        <w:rPr>
          <w:rStyle w:val="StyleUnderline"/>
        </w:rPr>
        <w:t>want to</w:t>
      </w:r>
      <w:r w:rsidRPr="0038185A">
        <w:rPr>
          <w:sz w:val="16"/>
        </w:rPr>
        <w:t xml:space="preserve"> do ‘what every good military officer, at regular periods, would do: </w:t>
      </w:r>
      <w:r w:rsidRPr="0038185A">
        <w:rPr>
          <w:rStyle w:val="StyleUnderline"/>
        </w:rPr>
        <w:t xml:space="preserve">retest the </w:t>
      </w:r>
      <w:r w:rsidRPr="0038185A">
        <w:rPr>
          <w:rStyle w:val="Emphasis"/>
        </w:rPr>
        <w:t>linkages between the new threats</w:t>
      </w:r>
      <w:r w:rsidRPr="0038185A">
        <w:rPr>
          <w:sz w:val="16"/>
        </w:rPr>
        <w:t xml:space="preserve"> </w:t>
      </w:r>
      <w:r w:rsidRPr="0038185A">
        <w:rPr>
          <w:rStyle w:val="StyleUnderline"/>
        </w:rPr>
        <w:t xml:space="preserve">he or she has to face and the </w:t>
      </w:r>
      <w:r w:rsidRPr="0038185A">
        <w:rPr>
          <w:rStyle w:val="Emphasis"/>
        </w:rPr>
        <w:t>equipment and training he or she should have</w:t>
      </w:r>
      <w:r w:rsidRPr="0038185A">
        <w:rPr>
          <w:rStyle w:val="StyleUnderline"/>
        </w:rPr>
        <w:t xml:space="preserve"> in order to meet them’</w:t>
      </w:r>
      <w:r w:rsidRPr="0038185A">
        <w:rPr>
          <w:sz w:val="16"/>
        </w:rPr>
        <w:t xml:space="preserve"> (p. 231). Indeed, </w:t>
      </w:r>
      <w:r w:rsidRPr="0038185A">
        <w:rPr>
          <w:rStyle w:val="StyleUnderline"/>
        </w:rPr>
        <w:t xml:space="preserve">we can’t help but notice that much like the </w:t>
      </w:r>
      <w:r w:rsidRPr="0038185A">
        <w:rPr>
          <w:rStyle w:val="Emphasis"/>
        </w:rPr>
        <w:t>concept of ‘society’</w:t>
      </w:r>
      <w:r w:rsidRPr="0038185A">
        <w:rPr>
          <w:sz w:val="16"/>
        </w:rPr>
        <w:t xml:space="preserve"> before it, </w:t>
      </w:r>
      <w:r w:rsidRPr="0038185A">
        <w:rPr>
          <w:rStyle w:val="StyleUnderline"/>
          <w:highlight w:val="cyan"/>
        </w:rPr>
        <w:t>when</w:t>
      </w:r>
      <w:r w:rsidRPr="0038185A">
        <w:rPr>
          <w:rStyle w:val="StyleUnderline"/>
        </w:rPr>
        <w:t xml:space="preserve"> the term </w:t>
      </w:r>
      <w:r w:rsidRPr="0038185A">
        <w:rPr>
          <w:rStyle w:val="StyleUnderline"/>
          <w:highlight w:val="cyan"/>
        </w:rPr>
        <w:t>neolib</w:t>
      </w:r>
      <w:r w:rsidRPr="0038185A">
        <w:rPr>
          <w:rStyle w:val="StyleUnderline"/>
        </w:rPr>
        <w:t xml:space="preserve">eralism </w:t>
      </w:r>
      <w:r w:rsidRPr="0038185A">
        <w:rPr>
          <w:rStyle w:val="StyleUnderline"/>
          <w:highlight w:val="cyan"/>
        </w:rPr>
        <w:t>is invoked it is</w:t>
      </w:r>
      <w:r w:rsidRPr="0038185A">
        <w:rPr>
          <w:rStyle w:val="StyleUnderline"/>
        </w:rPr>
        <w:t xml:space="preserve"> often </w:t>
      </w:r>
      <w:r w:rsidRPr="0038185A">
        <w:rPr>
          <w:rStyle w:val="StyleUnderline"/>
          <w:highlight w:val="cyan"/>
        </w:rPr>
        <w:t xml:space="preserve">used to </w:t>
      </w:r>
      <w:r w:rsidRPr="0038185A">
        <w:rPr>
          <w:rStyle w:val="Emphasis"/>
          <w:highlight w:val="cyan"/>
        </w:rPr>
        <w:t>jump</w:t>
      </w:r>
      <w:r w:rsidRPr="0038185A">
        <w:rPr>
          <w:rStyle w:val="Emphasis"/>
        </w:rPr>
        <w:t xml:space="preserve"> straight </w:t>
      </w:r>
      <w:r w:rsidRPr="0038185A">
        <w:rPr>
          <w:rStyle w:val="Emphasis"/>
          <w:highlight w:val="cyan"/>
        </w:rPr>
        <w:t>ahead</w:t>
      </w:r>
      <w:r w:rsidRPr="0038185A">
        <w:rPr>
          <w:rStyle w:val="StyleUnderline"/>
          <w:highlight w:val="cyan"/>
        </w:rPr>
        <w:t xml:space="preserve"> to connect </w:t>
      </w:r>
      <w:r w:rsidRPr="0038185A">
        <w:rPr>
          <w:rStyle w:val="Emphasis"/>
          <w:highlight w:val="cyan"/>
        </w:rPr>
        <w:t>vast arrays of life</w:t>
      </w:r>
      <w:r w:rsidRPr="0038185A">
        <w:rPr>
          <w:rStyle w:val="Emphasis"/>
        </w:rPr>
        <w:t xml:space="preserve"> and history</w:t>
      </w:r>
      <w:r w:rsidRPr="0038185A">
        <w:rPr>
          <w:sz w:val="16"/>
        </w:rPr>
        <w:t xml:space="preserve">, </w:t>
      </w:r>
      <w:r w:rsidRPr="0038185A">
        <w:rPr>
          <w:rStyle w:val="StyleUnderline"/>
          <w:highlight w:val="cyan"/>
        </w:rPr>
        <w:t xml:space="preserve">to mobilize </w:t>
      </w:r>
      <w:r w:rsidRPr="0038185A">
        <w:rPr>
          <w:rStyle w:val="Emphasis"/>
          <w:highlight w:val="cyan"/>
        </w:rPr>
        <w:t>gigantic forces</w:t>
      </w:r>
      <w:r w:rsidRPr="0038185A">
        <w:rPr>
          <w:rStyle w:val="StyleUnderline"/>
          <w:highlight w:val="cyan"/>
        </w:rPr>
        <w:t xml:space="preserve">, to detect </w:t>
      </w:r>
      <w:r w:rsidRPr="0038185A">
        <w:rPr>
          <w:rStyle w:val="Emphasis"/>
          <w:highlight w:val="cyan"/>
        </w:rPr>
        <w:t>dramatic patterns</w:t>
      </w:r>
      <w:r w:rsidRPr="0038185A">
        <w:rPr>
          <w:rStyle w:val="StyleUnderline"/>
        </w:rPr>
        <w:t xml:space="preserve"> emerging </w:t>
      </w:r>
      <w:r w:rsidRPr="0038185A">
        <w:rPr>
          <w:rStyle w:val="StyleUnderline"/>
          <w:highlight w:val="cyan"/>
        </w:rPr>
        <w:t xml:space="preserve">out of </w:t>
      </w:r>
      <w:r w:rsidRPr="0038185A">
        <w:rPr>
          <w:rStyle w:val="Emphasis"/>
          <w:highlight w:val="cyan"/>
        </w:rPr>
        <w:t>confusing interactions</w:t>
      </w:r>
      <w:r w:rsidRPr="0038185A">
        <w:rPr>
          <w:rStyle w:val="StyleUnderline"/>
          <w:highlight w:val="cyan"/>
        </w:rPr>
        <w:t>, to see everywhere</w:t>
      </w:r>
      <w:r w:rsidRPr="0038185A">
        <w:rPr>
          <w:rStyle w:val="StyleUnderline"/>
        </w:rPr>
        <w:t xml:space="preserve"> in the cases at hand yet more examples of well-known types, to reveal behind the scenes </w:t>
      </w:r>
      <w:r w:rsidRPr="0038185A">
        <w:rPr>
          <w:rStyle w:val="StyleUnderline"/>
          <w:highlight w:val="cyan"/>
        </w:rPr>
        <w:t xml:space="preserve">some </w:t>
      </w:r>
      <w:r w:rsidRPr="0038185A">
        <w:rPr>
          <w:rStyle w:val="Emphasis"/>
          <w:highlight w:val="cyan"/>
        </w:rPr>
        <w:t>dark powers pulling the strings</w:t>
      </w:r>
      <w:r w:rsidRPr="0038185A">
        <w:rPr>
          <w:rStyle w:val="StyleUnderline"/>
        </w:rPr>
        <w:t>.</w:t>
      </w:r>
      <w:r w:rsidRPr="0038185A">
        <w:rPr>
          <w:sz w:val="16"/>
        </w:rPr>
        <w:t xml:space="preserve"> (Latour, 2005, p. 22) What is ‘neoliberalism’? Broadly speaking, neoliberalism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(e.g. Canada, New Zealand, Australia, Sweden) (Brenner &amp; Theodore, 2002; Maskovsky &amp; Kingfisher, 2001; Ward &amp; England, 2007). They were also exported to the Global South through the structural adjustment and fiscal austerity pro- grammes enforced by institutions such as the World Bank and the International Monetary Fund (Brenner &amp; Theodore, 2002). </w:t>
      </w:r>
      <w:r w:rsidRPr="0038185A">
        <w:rPr>
          <w:rStyle w:val="StyleUnderline"/>
        </w:rPr>
        <w:t>In its strictest sense, neoliberalism refers to a macro-economic doctrine</w:t>
      </w:r>
      <w:r w:rsidRPr="0038185A">
        <w:rPr>
          <w:sz w:val="16"/>
        </w:rPr>
        <w:t xml:space="preserve">, but there is huge variation in the ways the term is employed in contemporary scholarship (Ferguson, 2010). Although its conceptual intelligibility is often taken for granted (Garland &amp; Harper, 2012), neoliberalism is variously used as: a sloppy synonym for capitalism itself, or as a kind of shorthand for the world economy and its inequalities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And finally, </w:t>
      </w:r>
      <w:r w:rsidRPr="0038185A">
        <w:rPr>
          <w:rStyle w:val="StyleUnderline"/>
        </w:rPr>
        <w:t>‘neoliberalism’ can be indexed to a sort of ‘</w:t>
      </w:r>
      <w:r w:rsidRPr="0038185A">
        <w:rPr>
          <w:rStyle w:val="Emphasis"/>
        </w:rPr>
        <w:t>rationality’</w:t>
      </w:r>
      <w:r w:rsidRPr="0038185A">
        <w:rPr>
          <w:rStyle w:val="StyleUnderline"/>
        </w:rPr>
        <w:t xml:space="preserve"> in the Foucauldian sense, linked less to economic dogmas or class projects than to specific mechanisms of government, and </w:t>
      </w:r>
      <w:r w:rsidRPr="0038185A">
        <w:rPr>
          <w:rStyle w:val="Emphasis"/>
        </w:rPr>
        <w:t>recognizable modes of creating subjects</w:t>
      </w:r>
      <w:r w:rsidRPr="0038185A">
        <w:rPr>
          <w:sz w:val="16"/>
        </w:rPr>
        <w:t xml:space="preserve">. (Ferguson, 2010, p. 171) Indeed, </w:t>
      </w:r>
      <w:r w:rsidRPr="0038185A">
        <w:rPr>
          <w:rStyle w:val="StyleUnderline"/>
        </w:rPr>
        <w:t>Ward and England</w:t>
      </w:r>
      <w:r w:rsidRPr="0038185A">
        <w:rPr>
          <w:sz w:val="16"/>
        </w:rPr>
        <w:t xml:space="preserve"> (2007) have </w:t>
      </w:r>
      <w:r w:rsidRPr="0038185A">
        <w:rPr>
          <w:rStyle w:val="StyleUnderline"/>
        </w:rPr>
        <w:t>identified four distinct understandings of neoliberalism in the social sciences</w:t>
      </w:r>
      <w:r w:rsidRPr="0038185A">
        <w:rPr>
          <w:sz w:val="16"/>
        </w:rPr>
        <w:t xml:space="preserve">: (1) </w:t>
      </w:r>
      <w:r w:rsidRPr="0038185A">
        <w:rPr>
          <w:rStyle w:val="StyleUnderline"/>
        </w:rPr>
        <w:t>neoliberalism as an ideological hegemonic project</w:t>
      </w:r>
      <w:r w:rsidRPr="0038185A">
        <w:rPr>
          <w:sz w:val="16"/>
        </w:rPr>
        <w:t xml:space="preserve">; (2) </w:t>
      </w:r>
      <w:r w:rsidRPr="0038185A">
        <w:rPr>
          <w:rStyle w:val="StyleUnderline"/>
        </w:rPr>
        <w:t>neoliberalism as policy and programme</w:t>
      </w:r>
      <w:r w:rsidRPr="0038185A">
        <w:rPr>
          <w:sz w:val="16"/>
        </w:rPr>
        <w:t xml:space="preserve"> (e.g. policies enacted under the banner of privatization, deregulation, liberalization, etc.); (3) </w:t>
      </w:r>
      <w:r w:rsidRPr="0038185A">
        <w:rPr>
          <w:rStyle w:val="StyleUnderline"/>
        </w:rPr>
        <w:t>neoliberalism as state form</w:t>
      </w:r>
      <w:r w:rsidRPr="0038185A">
        <w:rPr>
          <w:sz w:val="16"/>
        </w:rPr>
        <w:t xml:space="preserve"> – i.e. the ‘rolling back’ and ‘rolling out’ of state formations in the name of reform; </w:t>
      </w:r>
      <w:r w:rsidRPr="0038185A">
        <w:rPr>
          <w:rStyle w:val="StyleUnderline"/>
        </w:rPr>
        <w:t>and</w:t>
      </w:r>
      <w:r w:rsidRPr="0038185A">
        <w:rPr>
          <w:sz w:val="16"/>
        </w:rPr>
        <w:t xml:space="preserve"> (4) </w:t>
      </w:r>
      <w:r w:rsidRPr="0038185A">
        <w:rPr>
          <w:rStyle w:val="StyleUnderline"/>
        </w:rPr>
        <w:t>neoliberalism as governmentality</w:t>
      </w:r>
      <w:r w:rsidRPr="0038185A">
        <w:rPr>
          <w:sz w:val="16"/>
        </w:rPr>
        <w:t xml:space="preserve"> – the ways in which the relations among and between peoples and things are reimagined, reinterpreted and reassembled to effect governing at a distance. </w:t>
      </w:r>
      <w:r w:rsidRPr="0038185A">
        <w:rPr>
          <w:rStyle w:val="StyleUnderline"/>
        </w:rPr>
        <w:t xml:space="preserve">In light of this </w:t>
      </w:r>
      <w:r w:rsidRPr="0038185A">
        <w:rPr>
          <w:rStyle w:val="Emphasis"/>
        </w:rPr>
        <w:t>eclectic usage</w:t>
      </w:r>
      <w:r w:rsidRPr="0038185A">
        <w:rPr>
          <w:sz w:val="16"/>
        </w:rPr>
        <w:t xml:space="preserve">, </w:t>
      </w:r>
      <w:r w:rsidRPr="0038185A">
        <w:rPr>
          <w:rStyle w:val="StyleUnderline"/>
        </w:rPr>
        <w:t xml:space="preserve">scholars are now examining the </w:t>
      </w:r>
      <w:r w:rsidRPr="0038185A">
        <w:rPr>
          <w:rStyle w:val="Emphasis"/>
        </w:rPr>
        <w:t>relationships between neoliberalism and everything</w:t>
      </w:r>
      <w:r w:rsidRPr="0038185A">
        <w:rPr>
          <w:sz w:val="16"/>
        </w:rPr>
        <w:t xml:space="preserve"> </w:t>
      </w:r>
      <w:r w:rsidRPr="0038185A">
        <w:rPr>
          <w:rStyle w:val="StyleUnderline"/>
        </w:rPr>
        <w:t>from ‘cities to citizenship, sexuality to subjectivity, and development to discourse to name but a few’</w:t>
      </w:r>
      <w:r w:rsidRPr="0038185A">
        <w:rPr>
          <w:sz w:val="16"/>
        </w:rPr>
        <w:t xml:space="preserve"> (Springer, 2012, p. 135). </w:t>
      </w:r>
      <w:r w:rsidRPr="0038185A">
        <w:rPr>
          <w:rStyle w:val="StyleUnderline"/>
        </w:rPr>
        <w:t>Although these versions of neoliberalism often intersect</w:t>
      </w:r>
      <w:r w:rsidRPr="0038185A">
        <w:rPr>
          <w:sz w:val="16"/>
        </w:rPr>
        <w:t xml:space="preserve"> with each other, </w:t>
      </w:r>
      <w:r w:rsidRPr="0038185A">
        <w:rPr>
          <w:rStyle w:val="StyleUnderline"/>
        </w:rPr>
        <w:t xml:space="preserve">they can also lead to </w:t>
      </w:r>
      <w:r w:rsidRPr="0038185A">
        <w:rPr>
          <w:rStyle w:val="Emphasis"/>
        </w:rPr>
        <w:t>very different readings of the same phenomena</w:t>
      </w:r>
      <w:r w:rsidRPr="0038185A">
        <w:rPr>
          <w:rStyle w:val="StyleUnderline"/>
        </w:rPr>
        <w:t>.</w:t>
      </w:r>
      <w:r w:rsidRPr="0038185A">
        <w:rPr>
          <w:sz w:val="16"/>
        </w:rPr>
        <w:t xml:space="preserve">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38185A">
        <w:rPr>
          <w:rStyle w:val="StyleUnderline"/>
          <w:highlight w:val="cyan"/>
        </w:rPr>
        <w:t>When a concept can</w:t>
      </w:r>
      <w:r w:rsidRPr="0038185A">
        <w:rPr>
          <w:rStyle w:val="StyleUnderline"/>
        </w:rPr>
        <w:t xml:space="preserve"> be used to </w:t>
      </w:r>
      <w:r w:rsidRPr="0038185A">
        <w:rPr>
          <w:rStyle w:val="StyleUnderline"/>
          <w:highlight w:val="cyan"/>
        </w:rPr>
        <w:t>describe such a</w:t>
      </w:r>
      <w:r w:rsidRPr="0038185A">
        <w:rPr>
          <w:rStyle w:val="StyleUnderline"/>
        </w:rPr>
        <w:t xml:space="preserve">n </w:t>
      </w:r>
      <w:r w:rsidRPr="0038185A">
        <w:rPr>
          <w:rStyle w:val="Emphasis"/>
        </w:rPr>
        <w:t>extraordinary</w:t>
      </w:r>
      <w:r w:rsidRPr="0038185A">
        <w:rPr>
          <w:sz w:val="16"/>
        </w:rPr>
        <w:t xml:space="preserve"> – </w:t>
      </w:r>
      <w:r w:rsidRPr="0038185A">
        <w:rPr>
          <w:rStyle w:val="StyleUnderline"/>
        </w:rPr>
        <w:t xml:space="preserve">and even </w:t>
      </w:r>
      <w:r w:rsidRPr="0038185A">
        <w:rPr>
          <w:rStyle w:val="Emphasis"/>
        </w:rPr>
        <w:t xml:space="preserve">downright </w:t>
      </w:r>
      <w:r w:rsidRPr="0038185A">
        <w:rPr>
          <w:rStyle w:val="Emphasis"/>
          <w:highlight w:val="cyan"/>
        </w:rPr>
        <w:t>contradictory</w:t>
      </w:r>
      <w:r w:rsidRPr="0038185A">
        <w:rPr>
          <w:sz w:val="16"/>
        </w:rPr>
        <w:t xml:space="preserve"> – </w:t>
      </w:r>
      <w:r w:rsidRPr="0038185A">
        <w:rPr>
          <w:rStyle w:val="Emphasis"/>
          <w:highlight w:val="cyan"/>
        </w:rPr>
        <w:t>array of phenomena</w:t>
      </w:r>
      <w:r w:rsidRPr="0038185A">
        <w:rPr>
          <w:sz w:val="16"/>
        </w:rPr>
        <w:t xml:space="preserve">, </w:t>
      </w:r>
      <w:r w:rsidRPr="0038185A">
        <w:rPr>
          <w:rStyle w:val="StyleUnderline"/>
          <w:highlight w:val="cyan"/>
        </w:rPr>
        <w:t>questions can</w:t>
      </w:r>
      <w:r w:rsidRPr="0038185A">
        <w:rPr>
          <w:rStyle w:val="StyleUnderline"/>
        </w:rPr>
        <w:t xml:space="preserve"> clearly </w:t>
      </w:r>
      <w:r w:rsidRPr="0038185A">
        <w:rPr>
          <w:rStyle w:val="StyleUnderline"/>
          <w:highlight w:val="cyan"/>
        </w:rPr>
        <w:t xml:space="preserve">be asked about </w:t>
      </w:r>
      <w:r w:rsidRPr="0038185A">
        <w:rPr>
          <w:rStyle w:val="Emphasis"/>
          <w:highlight w:val="cyan"/>
        </w:rPr>
        <w:t>how useful it</w:t>
      </w:r>
      <w:r w:rsidRPr="0038185A">
        <w:rPr>
          <w:rStyle w:val="Emphasis"/>
        </w:rPr>
        <w:t xml:space="preserve"> actually </w:t>
      </w:r>
      <w:r w:rsidRPr="0038185A">
        <w:rPr>
          <w:rStyle w:val="Emphasis"/>
          <w:highlight w:val="cyan"/>
        </w:rPr>
        <w:t>is.</w:t>
      </w:r>
      <w:r w:rsidRPr="0038185A">
        <w:rPr>
          <w:rStyle w:val="Emphasis"/>
        </w:rPr>
        <w:t xml:space="preserve"> </w:t>
      </w:r>
      <w:r w:rsidRPr="0038185A">
        <w:rPr>
          <w:rStyle w:val="StyleUnderline"/>
        </w:rPr>
        <w:t xml:space="preserve">Perhaps a larger issue is the </w:t>
      </w:r>
      <w:r w:rsidRPr="0038185A">
        <w:rPr>
          <w:rStyle w:val="Emphasis"/>
        </w:rPr>
        <w:t>reductive ways neoliberalism often tends to be used</w:t>
      </w:r>
      <w:r w:rsidRPr="0038185A">
        <w:rPr>
          <w:sz w:val="16"/>
        </w:rPr>
        <w:t xml:space="preserve">. As Phelan (2007) observes, in a number of accounts </w:t>
      </w:r>
      <w:r w:rsidRPr="0038185A">
        <w:rPr>
          <w:rStyle w:val="StyleUnderline"/>
          <w:highlight w:val="cyan"/>
        </w:rPr>
        <w:t xml:space="preserve">its effects are </w:t>
      </w:r>
      <w:r w:rsidRPr="0038185A">
        <w:rPr>
          <w:rStyle w:val="Emphasis"/>
          <w:highlight w:val="cyan"/>
        </w:rPr>
        <w:t>so</w:t>
      </w:r>
      <w:r w:rsidRPr="0038185A">
        <w:rPr>
          <w:rStyle w:val="Emphasis"/>
        </w:rPr>
        <w:t xml:space="preserve"> totalizing and </w:t>
      </w:r>
      <w:r w:rsidRPr="0038185A">
        <w:rPr>
          <w:rStyle w:val="Emphasis"/>
          <w:highlight w:val="cyan"/>
        </w:rPr>
        <w:t>monolithic</w:t>
      </w:r>
      <w:r w:rsidRPr="0038185A">
        <w:rPr>
          <w:sz w:val="16"/>
        </w:rPr>
        <w:t xml:space="preserve"> </w:t>
      </w:r>
      <w:r w:rsidRPr="0038185A">
        <w:rPr>
          <w:rStyle w:val="StyleUnderline"/>
        </w:rPr>
        <w:t xml:space="preserve">that </w:t>
      </w:r>
      <w:r w:rsidRPr="0038185A">
        <w:rPr>
          <w:rStyle w:val="StyleUnderline"/>
          <w:highlight w:val="cyan"/>
        </w:rPr>
        <w:t xml:space="preserve">it starts to </w:t>
      </w:r>
      <w:r w:rsidRPr="0038185A">
        <w:rPr>
          <w:rStyle w:val="Emphasis"/>
          <w:highlight w:val="cyan"/>
        </w:rPr>
        <w:t>assume causal properties</w:t>
      </w:r>
      <w:r w:rsidRPr="0038185A">
        <w:rPr>
          <w:rStyle w:val="Emphasis"/>
        </w:rPr>
        <w:t xml:space="preserve"> in its own right</w:t>
      </w:r>
      <w:r w:rsidRPr="0038185A">
        <w:rPr>
          <w:rStyle w:val="StyleUnderline"/>
        </w:rPr>
        <w:t xml:space="preserve">; ‘that is, it becomes </w:t>
      </w:r>
      <w:r w:rsidRPr="0038185A">
        <w:rPr>
          <w:rStyle w:val="Emphasis"/>
        </w:rPr>
        <w:t>the “it” which does the explaining</w:t>
      </w:r>
      <w:r w:rsidRPr="0038185A">
        <w:rPr>
          <w:sz w:val="16"/>
        </w:rPr>
        <w:t xml:space="preserve">, </w:t>
      </w:r>
      <w:r w:rsidRPr="0038185A">
        <w:rPr>
          <w:rStyle w:val="StyleUnderline"/>
        </w:rPr>
        <w:t xml:space="preserve">rather than </w:t>
      </w:r>
      <w:r w:rsidRPr="0038185A">
        <w:rPr>
          <w:rStyle w:val="Emphasis"/>
        </w:rPr>
        <w:t>the political phenomenon that needs to be explained’</w:t>
      </w:r>
      <w:r w:rsidRPr="0038185A">
        <w:rPr>
          <w:sz w:val="16"/>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240 Editorial emphasis added). Thus, </w:t>
      </w:r>
      <w:r w:rsidRPr="0038185A">
        <w:rPr>
          <w:rStyle w:val="StyleUnderline"/>
        </w:rPr>
        <w:t xml:space="preserve">characterizing such features exclusively in terms of neoliberalism runs the risk of </w:t>
      </w:r>
      <w:r w:rsidRPr="0038185A">
        <w:rPr>
          <w:rStyle w:val="Emphasis"/>
          <w:highlight w:val="cyan"/>
        </w:rPr>
        <w:t>exaggerating its scope</w:t>
      </w:r>
      <w:r w:rsidRPr="0038185A">
        <w:rPr>
          <w:sz w:val="16"/>
          <w:highlight w:val="cyan"/>
        </w:rPr>
        <w:t xml:space="preserve"> </w:t>
      </w:r>
      <w:r w:rsidRPr="0038185A">
        <w:rPr>
          <w:rStyle w:val="StyleUnderline"/>
          <w:highlight w:val="cyan"/>
        </w:rPr>
        <w:t>by</w:t>
      </w:r>
      <w:r w:rsidRPr="0038185A">
        <w:rPr>
          <w:sz w:val="16"/>
          <w:highlight w:val="cyan"/>
        </w:rPr>
        <w:t xml:space="preserve"> </w:t>
      </w:r>
      <w:r w:rsidRPr="0038185A">
        <w:rPr>
          <w:rStyle w:val="Emphasis"/>
          <w:highlight w:val="cyan"/>
        </w:rPr>
        <w:t>reifying it</w:t>
      </w:r>
      <w:r w:rsidRPr="0038185A">
        <w:rPr>
          <w:rStyle w:val="Emphasis"/>
        </w:rPr>
        <w:t xml:space="preserve"> into a globally dominant force or stage of history</w:t>
      </w:r>
      <w:r w:rsidRPr="0038185A">
        <w:rPr>
          <w:sz w:val="16"/>
        </w:rPr>
        <w:t xml:space="preserve"> (Kipnis, 2008). </w:t>
      </w:r>
      <w:r w:rsidRPr="0038185A">
        <w:rPr>
          <w:rStyle w:val="StyleUnderline"/>
        </w:rPr>
        <w:t xml:space="preserve">It also runs the risk of </w:t>
      </w:r>
      <w:r w:rsidRPr="0038185A">
        <w:rPr>
          <w:rStyle w:val="Emphasis"/>
          <w:highlight w:val="cyan"/>
        </w:rPr>
        <w:t>eliding other processes</w:t>
      </w:r>
      <w:r w:rsidRPr="0038185A">
        <w:rPr>
          <w:sz w:val="16"/>
          <w:highlight w:val="cyan"/>
        </w:rPr>
        <w:t xml:space="preserve"> </w:t>
      </w:r>
      <w:r w:rsidRPr="0038185A">
        <w:rPr>
          <w:rStyle w:val="StyleUnderline"/>
          <w:highlight w:val="cyan"/>
        </w:rPr>
        <w:t>that deserve analytic attention</w:t>
      </w:r>
      <w:r w:rsidRPr="0038185A">
        <w:rPr>
          <w:rStyle w:val="StyleUnderline"/>
        </w:rPr>
        <w:t xml:space="preserve"> in their own right. </w:t>
      </w:r>
      <w:r w:rsidRPr="0038185A">
        <w:rPr>
          <w:rStyle w:val="StyleUnderline"/>
          <w:highlight w:val="cyan"/>
        </w:rPr>
        <w:t>For such reasons, there have been</w:t>
      </w:r>
      <w:r w:rsidRPr="0038185A">
        <w:rPr>
          <w:rStyle w:val="StyleUnderline"/>
        </w:rPr>
        <w:t xml:space="preserve"> growing </w:t>
      </w:r>
      <w:r w:rsidRPr="0038185A">
        <w:rPr>
          <w:rStyle w:val="StyleUnderline"/>
          <w:highlight w:val="cyan"/>
        </w:rPr>
        <w:t>calls to explore neolib</w:t>
      </w:r>
      <w:r w:rsidRPr="0038185A">
        <w:rPr>
          <w:rStyle w:val="StyleUnderline"/>
        </w:rPr>
        <w:t xml:space="preserve">eralism </w:t>
      </w:r>
      <w:r w:rsidRPr="0038185A">
        <w:rPr>
          <w:rStyle w:val="Emphasis"/>
          <w:highlight w:val="cyan"/>
        </w:rPr>
        <w:t>in terms of ‘concrete projects</w:t>
      </w:r>
      <w:r w:rsidRPr="0038185A">
        <w:rPr>
          <w:rStyle w:val="Emphasis"/>
        </w:rPr>
        <w:t xml:space="preserve"> that account for specific people, institutions and places’</w:t>
      </w:r>
      <w:r w:rsidRPr="0038185A">
        <w:rPr>
          <w:sz w:val="16"/>
        </w:rPr>
        <w:t xml:space="preserve"> (Kingfisher &amp; Maskovsky, 2008, p. 118) – </w:t>
      </w:r>
      <w:r w:rsidRPr="0038185A">
        <w:rPr>
          <w:rStyle w:val="StyleUnderline"/>
        </w:rPr>
        <w:t>what Brenner and Theodore</w:t>
      </w:r>
      <w:r w:rsidRPr="0038185A">
        <w:rPr>
          <w:sz w:val="16"/>
        </w:rPr>
        <w:t xml:space="preserve"> (2002) </w:t>
      </w:r>
      <w:r w:rsidRPr="0038185A">
        <w:rPr>
          <w:rStyle w:val="StyleUnderline"/>
        </w:rPr>
        <w:t>refer to as ‘actually existing neoliberalism’</w:t>
      </w:r>
      <w:r w:rsidRPr="0038185A">
        <w:rPr>
          <w:sz w:val="16"/>
        </w:rPr>
        <w:t xml:space="preserve">. Some suggestions for the way forward </w:t>
      </w:r>
      <w:r w:rsidRPr="0038185A">
        <w:rPr>
          <w:rStyle w:val="StyleUnderline"/>
        </w:rPr>
        <w:t>Theoretical concepts such as neoliberalism clearly have their uses: they signal</w:t>
      </w:r>
      <w:r w:rsidRPr="0038185A">
        <w:rPr>
          <w:sz w:val="16"/>
        </w:rPr>
        <w:t xml:space="preserve"> to readers </w:t>
      </w:r>
      <w:r w:rsidRPr="0038185A">
        <w:rPr>
          <w:rStyle w:val="StyleUnderline"/>
        </w:rPr>
        <w:t>the kind of argument</w:t>
      </w:r>
      <w:r w:rsidRPr="0038185A">
        <w:rPr>
          <w:sz w:val="16"/>
        </w:rPr>
        <w:t xml:space="preserve"> a writer is making, </w:t>
      </w:r>
      <w:r w:rsidRPr="0038185A">
        <w:rPr>
          <w:rStyle w:val="StyleUnderline"/>
        </w:rPr>
        <w:t>and act as a shorthand</w:t>
      </w:r>
      <w:r w:rsidRPr="0038185A">
        <w:rPr>
          <w:sz w:val="16"/>
        </w:rPr>
        <w:t xml:space="preserve"> to summarize complex configurations of economic, political and cultural change that do, arguably, have some commonalities across different contexts. </w:t>
      </w:r>
      <w:r w:rsidRPr="0038185A">
        <w:rPr>
          <w:rStyle w:val="StyleUnderline"/>
        </w:rPr>
        <w:t>It is the role of theory to provide abstracted explanations</w:t>
      </w:r>
      <w:r w:rsidRPr="0038185A">
        <w:rPr>
          <w:sz w:val="16"/>
        </w:rPr>
        <w:t xml:space="preserve"> that hold across time and place, </w:t>
      </w:r>
      <w:r w:rsidRPr="0038185A">
        <w:rPr>
          <w:rStyle w:val="StyleUnderline"/>
        </w:rPr>
        <w:t>and the concept of neoliberalism has been a fruitful one</w:t>
      </w:r>
      <w:r w:rsidRPr="0038185A">
        <w:rPr>
          <w:sz w:val="16"/>
        </w:rPr>
        <w:t xml:space="preserve"> for thinking about some general implications of contemporary social change. </w:t>
      </w:r>
      <w:r w:rsidRPr="0038185A">
        <w:rPr>
          <w:rStyle w:val="StyleUnderline"/>
        </w:rPr>
        <w:t>However</w:t>
      </w:r>
      <w:r w:rsidRPr="0038185A">
        <w:rPr>
          <w:sz w:val="16"/>
        </w:rPr>
        <w:t xml:space="preserve">, </w:t>
      </w:r>
      <w:r w:rsidRPr="0038185A">
        <w:rPr>
          <w:rStyle w:val="Emphasis"/>
        </w:rPr>
        <w:t>over-extension has its risks</w:t>
      </w:r>
      <w:r w:rsidRPr="0038185A">
        <w:rPr>
          <w:sz w:val="16"/>
        </w:rPr>
        <w:t xml:space="preserve">, </w:t>
      </w:r>
      <w:r w:rsidRPr="0038185A">
        <w:rPr>
          <w:rStyle w:val="StyleUnderline"/>
        </w:rPr>
        <w:t xml:space="preserve">and </w:t>
      </w:r>
      <w:r w:rsidRPr="0038185A">
        <w:rPr>
          <w:rStyle w:val="StyleUnderline"/>
          <w:highlight w:val="cyan"/>
        </w:rPr>
        <w:t>there are</w:t>
      </w:r>
      <w:r w:rsidRPr="0038185A">
        <w:rPr>
          <w:rStyle w:val="StyleUnderline"/>
        </w:rPr>
        <w:t xml:space="preserve"> now </w:t>
      </w:r>
      <w:r w:rsidRPr="0038185A">
        <w:rPr>
          <w:rStyle w:val="Emphasis"/>
          <w:highlight w:val="cyan"/>
        </w:rPr>
        <w:t>diminishing returns</w:t>
      </w:r>
      <w:r w:rsidRPr="0038185A">
        <w:rPr>
          <w:rStyle w:val="StyleUnderline"/>
          <w:highlight w:val="cyan"/>
        </w:rPr>
        <w:t xml:space="preserve"> in</w:t>
      </w:r>
      <w:r w:rsidRPr="0038185A">
        <w:rPr>
          <w:rStyle w:val="StyleUnderline"/>
        </w:rPr>
        <w:t xml:space="preserve"> simply </w:t>
      </w:r>
      <w:r w:rsidRPr="0038185A">
        <w:rPr>
          <w:rStyle w:val="StyleUnderline"/>
          <w:highlight w:val="cyan"/>
        </w:rPr>
        <w:t>documenting how</w:t>
      </w:r>
      <w:r w:rsidRPr="0038185A">
        <w:rPr>
          <w:rStyle w:val="StyleUnderline"/>
        </w:rPr>
        <w:t xml:space="preserve"> technologies, </w:t>
      </w:r>
      <w:r w:rsidRPr="0038185A">
        <w:rPr>
          <w:rStyle w:val="Emphasis"/>
          <w:highlight w:val="cyan"/>
        </w:rPr>
        <w:t>policies</w:t>
      </w:r>
      <w:r w:rsidRPr="0038185A">
        <w:rPr>
          <w:rStyle w:val="Emphasis"/>
        </w:rPr>
        <w:t xml:space="preserve"> or products </w:t>
      </w:r>
      <w:r w:rsidRPr="0038185A">
        <w:rPr>
          <w:rStyle w:val="Emphasis"/>
          <w:highlight w:val="cyan"/>
        </w:rPr>
        <w:t>‘illustrate’ neolib</w:t>
      </w:r>
      <w:r w:rsidRPr="0038185A">
        <w:rPr>
          <w:rStyle w:val="Emphasis"/>
        </w:rPr>
        <w:t>eralism</w:t>
      </w:r>
      <w:r w:rsidRPr="0038185A">
        <w:rPr>
          <w:sz w:val="16"/>
        </w:rPr>
        <w:t xml:space="preserve">. </w:t>
      </w:r>
      <w:r w:rsidRPr="0038185A">
        <w:rPr>
          <w:rStyle w:val="StyleUnderline"/>
          <w:highlight w:val="cyan"/>
        </w:rPr>
        <w:t>To advance</w:t>
      </w:r>
      <w:r w:rsidRPr="0038185A">
        <w:rPr>
          <w:rStyle w:val="StyleUnderline"/>
        </w:rPr>
        <w:t xml:space="preserve"> our </w:t>
      </w:r>
      <w:r w:rsidRPr="0038185A">
        <w:rPr>
          <w:rStyle w:val="StyleUnderline"/>
          <w:highlight w:val="cyan"/>
        </w:rPr>
        <w:t>understanding of how</w:t>
      </w:r>
      <w:r w:rsidRPr="0038185A">
        <w:rPr>
          <w:rStyle w:val="StyleUnderline"/>
        </w:rPr>
        <w:t xml:space="preserve">, specifically, </w:t>
      </w:r>
      <w:r w:rsidRPr="0038185A">
        <w:rPr>
          <w:rStyle w:val="Emphasis"/>
          <w:highlight w:val="cyan"/>
        </w:rPr>
        <w:t>public health is imbricated in</w:t>
      </w:r>
      <w:r w:rsidRPr="0038185A">
        <w:rPr>
          <w:rStyle w:val="Emphasis"/>
        </w:rPr>
        <w:t xml:space="preserve"> the various manifestations of </w:t>
      </w:r>
      <w:r w:rsidRPr="0038185A">
        <w:rPr>
          <w:rStyle w:val="Emphasis"/>
          <w:highlight w:val="cyan"/>
        </w:rPr>
        <w:t>neolib</w:t>
      </w:r>
      <w:r w:rsidRPr="0038185A">
        <w:rPr>
          <w:rStyle w:val="Emphasis"/>
        </w:rPr>
        <w:t>eralism</w:t>
      </w:r>
      <w:r w:rsidRPr="0038185A">
        <w:rPr>
          <w:sz w:val="16"/>
        </w:rPr>
        <w:t xml:space="preserve"> </w:t>
      </w:r>
      <w:r w:rsidRPr="0038185A">
        <w:rPr>
          <w:rStyle w:val="StyleUnderline"/>
          <w:highlight w:val="cyan"/>
        </w:rPr>
        <w:t>requires a</w:t>
      </w:r>
      <w:r w:rsidRPr="0038185A">
        <w:rPr>
          <w:rStyle w:val="StyleUnderline"/>
        </w:rPr>
        <w:t xml:space="preserve"> more </w:t>
      </w:r>
      <w:r w:rsidRPr="0038185A">
        <w:rPr>
          <w:rStyle w:val="Emphasis"/>
        </w:rPr>
        <w:t xml:space="preserve">critical, </w:t>
      </w:r>
      <w:r w:rsidRPr="0038185A">
        <w:rPr>
          <w:rStyle w:val="Emphasis"/>
          <w:highlight w:val="cyan"/>
        </w:rPr>
        <w:t>nuanced and reflexive approach</w:t>
      </w:r>
      <w:r w:rsidRPr="0038185A">
        <w:rPr>
          <w:rStyle w:val="Emphasis"/>
        </w:rPr>
        <w:t xml:space="preserve">. </w:t>
      </w:r>
      <w:r w:rsidRPr="0038185A">
        <w:rPr>
          <w:sz w:val="16"/>
        </w:rPr>
        <w:t xml:space="preserve">First, </w:t>
      </w:r>
      <w:r w:rsidRPr="0038185A">
        <w:rPr>
          <w:rStyle w:val="StyleUnderline"/>
        </w:rPr>
        <w:t>we need far more clarity on how the term is being used, rather than taking its meaning for granted</w:t>
      </w:r>
      <w:r w:rsidRPr="0038185A">
        <w:rPr>
          <w:sz w:val="16"/>
        </w:rPr>
        <w:t xml:space="preserve">. </w:t>
      </w:r>
      <w:r w:rsidRPr="0038185A">
        <w:rPr>
          <w:rStyle w:val="StyleUnderline"/>
        </w:rPr>
        <w:t>With the over-extension of ‘neoliberal’</w:t>
      </w:r>
      <w:r w:rsidRPr="0038185A">
        <w:rPr>
          <w:sz w:val="16"/>
        </w:rPr>
        <w:t xml:space="preserve"> to describe everything from welfare cuts to wearable health monitors, </w:t>
      </w:r>
      <w:r w:rsidRPr="0038185A">
        <w:rPr>
          <w:rStyle w:val="StyleUnderline"/>
        </w:rPr>
        <w:t xml:space="preserve">scholars need to </w:t>
      </w:r>
      <w:r w:rsidRPr="0038185A">
        <w:rPr>
          <w:rStyle w:val="Emphasis"/>
        </w:rPr>
        <w:t>unpack</w:t>
      </w:r>
      <w:r w:rsidRPr="0038185A">
        <w:rPr>
          <w:sz w:val="16"/>
        </w:rPr>
        <w:t xml:space="preserve"> more carefully </w:t>
      </w:r>
      <w:r w:rsidRPr="0038185A">
        <w:rPr>
          <w:rStyle w:val="Emphasis"/>
        </w:rPr>
        <w:t>the</w:t>
      </w:r>
      <w:r w:rsidRPr="0038185A">
        <w:rPr>
          <w:sz w:val="16"/>
        </w:rPr>
        <w:t xml:space="preserve"> particular </w:t>
      </w:r>
      <w:r w:rsidRPr="0038185A">
        <w:rPr>
          <w:rStyle w:val="Emphasis"/>
        </w:rPr>
        <w:t>processes to which they are referring</w:t>
      </w:r>
      <w:r w:rsidRPr="0038185A">
        <w:rPr>
          <w:sz w:val="16"/>
        </w:rPr>
        <w:t xml:space="preserve">. </w:t>
      </w:r>
      <w:r w:rsidRPr="0038185A">
        <w:rPr>
          <w:rStyle w:val="StyleUnderline"/>
        </w:rPr>
        <w:t xml:space="preserve">Rather than assume a deterministic role for those processes, the nature of the links between, say, welfare change and the impact on subjectivities </w:t>
      </w:r>
      <w:r w:rsidRPr="0038185A">
        <w:rPr>
          <w:rStyle w:val="Emphasis"/>
        </w:rPr>
        <w:t>needs to be explicated</w:t>
      </w:r>
      <w:r w:rsidRPr="0038185A">
        <w:rPr>
          <w:sz w:val="16"/>
        </w:rPr>
        <w:t xml:space="preserve">. As Meershoek and Hortsman (2016) note in this issue, </w:t>
      </w:r>
      <w:r w:rsidRPr="0038185A">
        <w:rPr>
          <w:rStyle w:val="StyleUnderline"/>
          <w:highlight w:val="cyan"/>
        </w:rPr>
        <w:t xml:space="preserve">merely </w:t>
      </w:r>
      <w:r w:rsidRPr="0038185A">
        <w:rPr>
          <w:rStyle w:val="Emphasis"/>
          <w:highlight w:val="cyan"/>
        </w:rPr>
        <w:t>reporting how health promotion reflects</w:t>
      </w:r>
      <w:r w:rsidRPr="0038185A">
        <w:rPr>
          <w:sz w:val="16"/>
        </w:rPr>
        <w:t xml:space="preserve"> or contributes to </w:t>
      </w:r>
      <w:r w:rsidRPr="0038185A">
        <w:rPr>
          <w:rStyle w:val="Emphasis"/>
          <w:highlight w:val="cyan"/>
        </w:rPr>
        <w:t>neolib</w:t>
      </w:r>
      <w:r w:rsidRPr="0038185A">
        <w:rPr>
          <w:rStyle w:val="Emphasis"/>
        </w:rPr>
        <w:t>eralism</w:t>
      </w:r>
      <w:r w:rsidRPr="0038185A">
        <w:rPr>
          <w:sz w:val="16"/>
        </w:rPr>
        <w:t xml:space="preserve"> </w:t>
      </w:r>
      <w:r w:rsidRPr="0038185A">
        <w:rPr>
          <w:rStyle w:val="StyleUnderline"/>
          <w:highlight w:val="cyan"/>
        </w:rPr>
        <w:t>does</w:t>
      </w:r>
      <w:r w:rsidRPr="0038185A">
        <w:rPr>
          <w:sz w:val="16"/>
          <w:highlight w:val="cyan"/>
        </w:rPr>
        <w:t xml:space="preserve"> </w:t>
      </w:r>
      <w:r w:rsidRPr="0038185A">
        <w:rPr>
          <w:rStyle w:val="Emphasis"/>
          <w:highlight w:val="cyan"/>
        </w:rPr>
        <w:t>little to untangle the ‘material</w:t>
      </w:r>
      <w:r w:rsidRPr="0038185A">
        <w:rPr>
          <w:rStyle w:val="Emphasis"/>
        </w:rPr>
        <w:t xml:space="preserve">, technical and practical </w:t>
      </w:r>
      <w:r w:rsidRPr="0038185A">
        <w:rPr>
          <w:rStyle w:val="Emphasis"/>
          <w:highlight w:val="cyan"/>
        </w:rPr>
        <w:t>dimensions’ of</w:t>
      </w:r>
      <w:r w:rsidRPr="0038185A">
        <w:rPr>
          <w:rStyle w:val="Emphasis"/>
        </w:rPr>
        <w:t xml:space="preserve"> how </w:t>
      </w:r>
      <w:r w:rsidRPr="0038185A">
        <w:rPr>
          <w:rStyle w:val="Emphasis"/>
          <w:highlight w:val="cyan"/>
        </w:rPr>
        <w:t>what</w:t>
      </w:r>
      <w:r w:rsidRPr="0038185A">
        <w:rPr>
          <w:rStyle w:val="Emphasis"/>
        </w:rPr>
        <w:t xml:space="preserve"> kinds of </w:t>
      </w:r>
      <w:r w:rsidRPr="0038185A">
        <w:rPr>
          <w:rStyle w:val="Emphasis"/>
          <w:highlight w:val="cyan"/>
        </w:rPr>
        <w:t>health, and whose, are prioritized</w:t>
      </w:r>
      <w:r w:rsidRPr="0038185A">
        <w:rPr>
          <w:sz w:val="16"/>
        </w:rPr>
        <w:t xml:space="preserve">. Taking the commodification of workplace health promotion technologies as their case, they unpack how policies emphasizing employee health become legitimated within networks that include knowledge institutes and private companies, but not the workers themselves. Importantly, this </w:t>
      </w:r>
      <w:r w:rsidRPr="0038185A">
        <w:rPr>
          <w:rStyle w:val="StyleUnderline"/>
          <w:highlight w:val="cyan"/>
        </w:rPr>
        <w:t>focus on the process</w:t>
      </w:r>
      <w:r w:rsidRPr="0038185A">
        <w:rPr>
          <w:rStyle w:val="StyleUnderline"/>
        </w:rPr>
        <w:t xml:space="preserve"> itself </w:t>
      </w:r>
      <w:r w:rsidRPr="0038185A">
        <w:rPr>
          <w:rStyle w:val="StyleUnderline"/>
          <w:highlight w:val="cyan"/>
        </w:rPr>
        <w:t>enables</w:t>
      </w:r>
      <w:r w:rsidRPr="0038185A">
        <w:rPr>
          <w:rStyle w:val="StyleUnderline"/>
        </w:rPr>
        <w:t xml:space="preserve"> their analysis to point to not only the potential negative effects for public health of such commodification, but </w:t>
      </w:r>
      <w:r w:rsidRPr="0038185A">
        <w:rPr>
          <w:rStyle w:val="Emphasis"/>
        </w:rPr>
        <w:t xml:space="preserve">also ways forward, in </w:t>
      </w:r>
      <w:r w:rsidRPr="0038185A">
        <w:rPr>
          <w:rStyle w:val="Emphasis"/>
          <w:highlight w:val="cyan"/>
        </w:rPr>
        <w:t>political mobilization</w:t>
      </w:r>
      <w:r w:rsidRPr="0038185A">
        <w:rPr>
          <w:sz w:val="16"/>
        </w:rPr>
        <w:t xml:space="preserve"> through workers’ organizations to incorporate different frameworks of well-being. </w:t>
      </w:r>
      <w:r w:rsidRPr="0038185A">
        <w:rPr>
          <w:rStyle w:val="StyleUnderline"/>
        </w:rPr>
        <w:t xml:space="preserve">Second, we need </w:t>
      </w:r>
      <w:r w:rsidRPr="0038185A">
        <w:rPr>
          <w:rStyle w:val="Emphasis"/>
        </w:rPr>
        <w:t>more nuance and specificity</w:t>
      </w:r>
      <w:r w:rsidRPr="0038185A">
        <w:rPr>
          <w:sz w:val="16"/>
        </w:rPr>
        <w:t xml:space="preserve"> in accounts. </w:t>
      </w:r>
      <w:r w:rsidRPr="0038185A">
        <w:rPr>
          <w:rStyle w:val="StyleUnderline"/>
        </w:rPr>
        <w:t>The question is not so much ‘what forms do public health outputs or technologies take in neoliberal times?’ but</w:t>
      </w:r>
      <w:r w:rsidRPr="0038185A">
        <w:rPr>
          <w:sz w:val="16"/>
        </w:rPr>
        <w:t xml:space="preserve"> ‘</w:t>
      </w:r>
      <w:r w:rsidRPr="0038185A">
        <w:rPr>
          <w:rStyle w:val="Emphasis"/>
        </w:rPr>
        <w:t>how, where and in what forms</w:t>
      </w:r>
      <w:r w:rsidRPr="0038185A">
        <w:rPr>
          <w:rStyle w:val="StyleUnderline"/>
        </w:rPr>
        <w:t xml:space="preserve"> do the various processes of neoliberalism impact public health</w:t>
      </w:r>
      <w:r w:rsidRPr="0038185A">
        <w:rPr>
          <w:sz w:val="16"/>
        </w:rPr>
        <w:t xml:space="preserve">?’ Two papers in this issue illustrate the value of more specificity. Hervik and Thurston (2016), in their account of how Norwegian men discuss their responsibilities for health, 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 Similarly, Nourpanah Editorial 241 and Martin (2016) delineate both parallels and divergences between the discursive framings of health promotion described in Western states and those they document in Iran, where there is an absence of focus on consumption, despite similar orientations towards individual choice. In general, </w:t>
      </w:r>
      <w:r w:rsidRPr="0038185A">
        <w:rPr>
          <w:rStyle w:val="StyleUnderline"/>
        </w:rPr>
        <w:t xml:space="preserve">rather than </w:t>
      </w:r>
      <w:r w:rsidRPr="0038185A">
        <w:rPr>
          <w:rStyle w:val="Emphasis"/>
        </w:rPr>
        <w:t>reifying neoliberalism as a monolithic entity,</w:t>
      </w:r>
      <w:r w:rsidRPr="0038185A">
        <w:rPr>
          <w:sz w:val="16"/>
        </w:rPr>
        <w:t xml:space="preserve"> </w:t>
      </w:r>
      <w:r w:rsidRPr="0038185A">
        <w:rPr>
          <w:rStyle w:val="StyleUnderline"/>
          <w:highlight w:val="cyan"/>
        </w:rPr>
        <w:t>it may be more productive to speak of ‘</w:t>
      </w:r>
      <w:r w:rsidRPr="0038185A">
        <w:rPr>
          <w:rStyle w:val="Emphasis"/>
          <w:highlight w:val="cyan"/>
        </w:rPr>
        <w:t>neoliberalization’ as</w:t>
      </w:r>
      <w:r w:rsidRPr="0038185A">
        <w:rPr>
          <w:rStyle w:val="Emphasis"/>
        </w:rPr>
        <w:t xml:space="preserve"> an always </w:t>
      </w:r>
      <w:r w:rsidRPr="0038185A">
        <w:rPr>
          <w:rStyle w:val="Emphasis"/>
          <w:highlight w:val="cyan"/>
        </w:rPr>
        <w:t>partial and incomplete</w:t>
      </w:r>
      <w:r w:rsidRPr="0038185A">
        <w:rPr>
          <w:rStyle w:val="Emphasis"/>
        </w:rPr>
        <w:t xml:space="preserve"> process</w:t>
      </w:r>
      <w:r w:rsidRPr="0038185A">
        <w:rPr>
          <w:sz w:val="16"/>
        </w:rPr>
        <w:t xml:space="preserve"> (Ward &amp; England, 2007). </w:t>
      </w:r>
      <w:r w:rsidRPr="0038185A">
        <w:rPr>
          <w:rStyle w:val="StyleUnderline"/>
        </w:rPr>
        <w:t xml:space="preserve">This raises potentially fruitful questions around when, where, and in what ways the economic, political and cultural intersect with health. We need also </w:t>
      </w:r>
      <w:r w:rsidRPr="0038185A">
        <w:rPr>
          <w:rStyle w:val="StyleUnderline"/>
          <w:highlight w:val="cyan"/>
        </w:rPr>
        <w:t xml:space="preserve">to be </w:t>
      </w:r>
      <w:r w:rsidRPr="0038185A">
        <w:rPr>
          <w:rStyle w:val="Emphasis"/>
          <w:highlight w:val="cyan"/>
        </w:rPr>
        <w:t xml:space="preserve">reflexive </w:t>
      </w:r>
      <w:r w:rsidRPr="0038185A">
        <w:rPr>
          <w:rStyle w:val="Emphasis"/>
        </w:rPr>
        <w:t>about claims to neoliberalism</w:t>
      </w:r>
      <w:r w:rsidRPr="0038185A">
        <w:rPr>
          <w:sz w:val="16"/>
        </w:rPr>
        <w:t xml:space="preserve">, </w:t>
      </w:r>
      <w:r w:rsidRPr="0038185A">
        <w:rPr>
          <w:rStyle w:val="StyleUnderline"/>
          <w:highlight w:val="cyan"/>
        </w:rPr>
        <w:t>in that</w:t>
      </w:r>
      <w:r w:rsidRPr="0038185A">
        <w:rPr>
          <w:rStyle w:val="StyleUnderline"/>
        </w:rPr>
        <w:t xml:space="preserve"> of course </w:t>
      </w:r>
      <w:r w:rsidRPr="0038185A">
        <w:rPr>
          <w:rStyle w:val="StyleUnderline"/>
          <w:highlight w:val="cyan"/>
        </w:rPr>
        <w:t>our critique is</w:t>
      </w:r>
      <w:r w:rsidRPr="0038185A">
        <w:rPr>
          <w:rStyle w:val="StyleUnderline"/>
        </w:rPr>
        <w:t xml:space="preserve"> </w:t>
      </w:r>
      <w:r w:rsidRPr="0038185A">
        <w:rPr>
          <w:rStyle w:val="Emphasis"/>
        </w:rPr>
        <w:t xml:space="preserve">inevitably </w:t>
      </w:r>
      <w:r w:rsidRPr="0038185A">
        <w:rPr>
          <w:rStyle w:val="Emphasis"/>
          <w:highlight w:val="cyan"/>
        </w:rPr>
        <w:t>embroiled in the</w:t>
      </w:r>
      <w:r w:rsidRPr="0038185A">
        <w:rPr>
          <w:rStyle w:val="Emphasis"/>
        </w:rPr>
        <w:t xml:space="preserve"> very </w:t>
      </w:r>
      <w:r w:rsidRPr="0038185A">
        <w:rPr>
          <w:rStyle w:val="Emphasis"/>
          <w:highlight w:val="cyan"/>
        </w:rPr>
        <w:t>processes it seeks to analyze</w:t>
      </w:r>
      <w:r w:rsidRPr="0038185A">
        <w:rPr>
          <w:sz w:val="16"/>
        </w:rPr>
        <w:t xml:space="preserve">. Indeed, </w:t>
      </w:r>
      <w:r w:rsidRPr="0038185A">
        <w:rPr>
          <w:rStyle w:val="StyleUnderline"/>
        </w:rPr>
        <w:t>it may be productive to think of neoliberalism as a discourse as much as a reality</w:t>
      </w:r>
      <w:r w:rsidRPr="0038185A">
        <w:rPr>
          <w:sz w:val="16"/>
        </w:rPr>
        <w:t xml:space="preserve"> (Springer, 2012). In sum, </w:t>
      </w:r>
      <w:r w:rsidRPr="0038185A">
        <w:rPr>
          <w:rStyle w:val="StyleUnderline"/>
        </w:rPr>
        <w:t>we are not calling for the abandonment of the concept</w:t>
      </w:r>
      <w:r w:rsidRPr="0038185A">
        <w:rPr>
          <w:sz w:val="16"/>
        </w:rPr>
        <w:t xml:space="preserve"> – paraphrasing Clifford (1988) on yet another troubled notion (‘culture’), neoliberalism seems to be a deeply compromised idea we cannot yet do without. Thus, </w:t>
      </w:r>
      <w:r w:rsidRPr="0038185A">
        <w:rPr>
          <w:rStyle w:val="StyleUnderline"/>
        </w:rPr>
        <w:t xml:space="preserve">being </w:t>
      </w:r>
      <w:r w:rsidRPr="0038185A">
        <w:rPr>
          <w:rStyle w:val="Emphasis"/>
        </w:rPr>
        <w:t>more careful and mindful of how we use it</w:t>
      </w:r>
      <w:r w:rsidRPr="0038185A">
        <w:rPr>
          <w:rStyle w:val="StyleUnderline"/>
        </w:rPr>
        <w:t xml:space="preserve"> seems a good place to start.</w:t>
      </w:r>
    </w:p>
    <w:p w14:paraId="3B5D03C7" w14:textId="77777777" w:rsidR="00DF52CD" w:rsidRPr="0038185A" w:rsidRDefault="00DF52CD" w:rsidP="00DF52CD">
      <w:pPr>
        <w:rPr>
          <w:rStyle w:val="StyleUnderline"/>
        </w:rPr>
      </w:pPr>
    </w:p>
    <w:p w14:paraId="748E50BF" w14:textId="77AC1558" w:rsidR="005B3466" w:rsidRPr="004D24C1" w:rsidRDefault="005B3466" w:rsidP="005B3466">
      <w:pPr>
        <w:pStyle w:val="Heading3"/>
      </w:pPr>
      <w:r w:rsidRPr="004D24C1">
        <w:t>2AC – Permutation: Death Penalty</w:t>
      </w:r>
    </w:p>
    <w:p w14:paraId="189DC5BF" w14:textId="77777777" w:rsidR="00C024A2" w:rsidRPr="004D24C1" w:rsidRDefault="00C024A2" w:rsidP="00C024A2">
      <w:pPr>
        <w:pStyle w:val="Heading4"/>
      </w:pPr>
      <w:r w:rsidRPr="004D24C1">
        <w:t>A rhetorical rejection and abolition of the death penalty is a key step to curtail global capitalism</w:t>
      </w:r>
    </w:p>
    <w:p w14:paraId="77B7EEA6" w14:textId="77777777" w:rsidR="00C024A2" w:rsidRPr="004D24C1" w:rsidRDefault="00C024A2" w:rsidP="00C024A2">
      <w:r w:rsidRPr="004D24C1">
        <w:rPr>
          <w:rStyle w:val="Style13ptBold"/>
        </w:rPr>
        <w:t>McCann</w:t>
      </w:r>
      <w:r w:rsidRPr="004D24C1">
        <w:t xml:space="preserve"> </w:t>
      </w:r>
      <w:r w:rsidRPr="004D24C1">
        <w:rPr>
          <w:rStyle w:val="Style13ptBold"/>
        </w:rPr>
        <w:t>07</w:t>
      </w:r>
      <w:r w:rsidRPr="004D24C1">
        <w:t xml:space="preserve"> (Bryan J. McCann, 26 Oct 2007,Therapeutic and Material hood: Ideology and the Struggle for Meaning in the Illinois Death Penalty Controversy. Communication and Critical/Cultural Studies </w:t>
      </w:r>
      <w:hyperlink r:id="rId103" w:history="1">
        <w:r w:rsidRPr="004D24C1">
          <w:t>https://scihub.wikicn.top/https://doi.org/10.1080/14791420701632931</w:t>
        </w:r>
      </w:hyperlink>
      <w:r w:rsidRPr="004D24C1">
        <w:t>)-AO</w:t>
      </w:r>
    </w:p>
    <w:p w14:paraId="664B5455" w14:textId="77777777" w:rsidR="00C024A2" w:rsidRPr="004D24C1" w:rsidRDefault="00C024A2" w:rsidP="00C024A2">
      <w:r w:rsidRPr="004D24C1">
        <w:t xml:space="preserve">This incident, however, should not prompt a complete abandonment of the victim ideograph or emotional rhetoric in general. Such </w:t>
      </w:r>
      <w:r w:rsidRPr="004D24C1">
        <w:rPr>
          <w:u w:val="single"/>
        </w:rPr>
        <w:t>rhetorical strategies are provocative by virtue of their location within a liberal ideological context</w:t>
      </w:r>
      <w:r w:rsidRPr="004D24C1">
        <w:t xml:space="preserve">. Barbara Koziak argues that, </w:t>
      </w:r>
      <w:r w:rsidRPr="004D24C1">
        <w:rPr>
          <w:u w:val="single"/>
        </w:rPr>
        <w:t xml:space="preserve">rather than completely dismissing the value of emotion in public deliberation, </w:t>
      </w:r>
      <w:r w:rsidRPr="004D24C1">
        <w:rPr>
          <w:b/>
          <w:bCs/>
          <w:u w:val="single"/>
        </w:rPr>
        <w:t>rhetors should create new spaces in which the traumatic implications of oppression can be affectively articulated</w:t>
      </w:r>
      <w:r w:rsidRPr="004D24C1">
        <w:t xml:space="preserve">.88 </w:t>
      </w:r>
      <w:r w:rsidRPr="004D24C1">
        <w:rPr>
          <w:u w:val="single"/>
        </w:rPr>
        <w:t>Abolitionists must work to link the emotional appeal of the victim ideograph to its broader structural realities. This may include the continued enlistment of individuals who have had direct experience with the death penalty, whether it is exonerated inmates or the families of those presently on Death Row or already executed</w:t>
      </w:r>
      <w:r w:rsidRPr="004D24C1">
        <w:t xml:space="preserve">.89 Because these individuals are disproportionately members of disadvantaged communities, </w:t>
      </w:r>
      <w:r w:rsidRPr="004D24C1">
        <w:rPr>
          <w:b/>
          <w:bCs/>
          <w:u w:val="single"/>
        </w:rPr>
        <w:t>such strategies can have mainstream appeal while being referential to larger struggles</w:t>
      </w:r>
      <w:r w:rsidRPr="004D24C1">
        <w:t xml:space="preserve">. The violence of </w:t>
      </w:r>
      <w:r w:rsidRPr="004D24C1">
        <w:rPr>
          <w:b/>
          <w:bCs/>
          <w:u w:val="single"/>
        </w:rPr>
        <w:t>capital punishment</w:t>
      </w:r>
      <w:r w:rsidRPr="004D24C1">
        <w:rPr>
          <w:u w:val="single"/>
        </w:rPr>
        <w:t xml:space="preserve"> not only has heartbreaking implications, but also </w:t>
      </w:r>
      <w:r w:rsidRPr="004D24C1">
        <w:rPr>
          <w:b/>
          <w:bCs/>
          <w:u w:val="single"/>
        </w:rPr>
        <w:t>articulates</w:t>
      </w:r>
      <w:r w:rsidRPr="004D24C1">
        <w:rPr>
          <w:u w:val="single"/>
        </w:rPr>
        <w:t xml:space="preserve">, in a particularly macabre fashion, the myriad forms of </w:t>
      </w:r>
      <w:r w:rsidRPr="004D24C1">
        <w:rPr>
          <w:b/>
          <w:bCs/>
          <w:u w:val="single"/>
        </w:rPr>
        <w:t>oppression that maintain capitalism’s structures of exploitation</w:t>
      </w:r>
      <w:r w:rsidRPr="004D24C1">
        <w:t xml:space="preserve">. Most importantly, however, </w:t>
      </w:r>
      <w:r w:rsidRPr="004D24C1">
        <w:rPr>
          <w:u w:val="single"/>
        </w:rPr>
        <w:t xml:space="preserve">anti-death penalty activists must construct a rhetoric of material victimhood grounded in solidarity among oppressed populations, identifying </w:t>
      </w:r>
      <w:r w:rsidRPr="004D24C1">
        <w:rPr>
          <w:b/>
          <w:bCs/>
          <w:u w:val="single"/>
        </w:rPr>
        <w:t>capital punishment</w:t>
      </w:r>
      <w:r w:rsidRPr="004D24C1">
        <w:rPr>
          <w:u w:val="single"/>
        </w:rPr>
        <w:t xml:space="preserve"> as the most violent expression of a criminal justice system that consistently </w:t>
      </w:r>
      <w:r w:rsidRPr="004D24C1">
        <w:rPr>
          <w:b/>
          <w:bCs/>
          <w:u w:val="single"/>
        </w:rPr>
        <w:t>reproduces the stratifications that advance capitalist interests</w:t>
      </w:r>
      <w:r w:rsidRPr="004D24C1">
        <w:rPr>
          <w:u w:val="single"/>
        </w:rPr>
        <w:t>.</w:t>
      </w:r>
      <w:r w:rsidRPr="004D24C1">
        <w:t xml:space="preserve"> Therapeutic victimhood is compelling and enduring because it fosters solidarity among what Dana Cloud has described as an ‘‘affected public,’’ one ‘‘constructed in terms of shared affect rather than shared interests or shared reasoning.’’90 Current manifestations of material victimhood can offer solidarity by grounding any Therapeutic and Material Victimhood affective discourse in lived material relations that encourage identification and outrage on the basis of shared interest in the face of an unjust system. It is not a coincidence that the Furman v. Georgia decision of 1972, which abolished capital punishment in the United States for four years, occurred in the midst of massive moves toward racial, gender, and economic equality, an anti-war movement, as well as a determined public interest in prison reform.91 </w:t>
      </w:r>
      <w:r w:rsidRPr="004D24C1">
        <w:rPr>
          <w:u w:val="single"/>
        </w:rPr>
        <w:t>This social context encouraged citizens to recognize the connections between various expressions of institutional power, as the disproportionate execution of black inmates became an example of a victimhood of broader inequalities</w:t>
      </w:r>
      <w:r w:rsidRPr="004D24C1">
        <w:t xml:space="preserve">.92 </w:t>
      </w:r>
      <w:r w:rsidRPr="004D24C1">
        <w:rPr>
          <w:u w:val="single"/>
        </w:rPr>
        <w:t xml:space="preserve">An abolitionist movement that recognizes the ways in which the death penalty works against the shared material interests of ordinary people is </w:t>
      </w:r>
      <w:r w:rsidRPr="004D24C1">
        <w:rPr>
          <w:b/>
          <w:bCs/>
          <w:u w:val="single"/>
        </w:rPr>
        <w:t>a movement powerful in its capacity to address the origins of criminality in a capitalist society</w:t>
      </w:r>
      <w:r w:rsidRPr="004D24C1">
        <w:rPr>
          <w:u w:val="single"/>
        </w:rPr>
        <w:t>. The death penalty, while one of many expressions of capitalism, carries with it a brutality and urgency that demands nothing less than a normative framework capable of taking sides and drawing connections between what takes place in the death chamber and the broader interests it serves</w:t>
      </w:r>
      <w:r w:rsidRPr="004D24C1">
        <w:t>.</w:t>
      </w:r>
    </w:p>
    <w:p w14:paraId="6FA8B0CD" w14:textId="77777777" w:rsidR="00C024A2" w:rsidRPr="004D24C1" w:rsidRDefault="00C024A2" w:rsidP="00C024A2"/>
    <w:p w14:paraId="21EE7A47" w14:textId="77777777" w:rsidR="00B01232" w:rsidRDefault="00B01232" w:rsidP="00B01232">
      <w:pPr>
        <w:pStyle w:val="Heading3"/>
      </w:pPr>
      <w:r>
        <w:t>K Totalizes Cap- Plan Key</w:t>
      </w:r>
    </w:p>
    <w:p w14:paraId="54D5B867" w14:textId="77777777" w:rsidR="00B01232" w:rsidRPr="00E72226" w:rsidRDefault="00B01232" w:rsidP="00B01232">
      <w:pPr>
        <w:pStyle w:val="Heading4"/>
      </w:pPr>
      <w:r>
        <w:t xml:space="preserve">Using neoliberalism as </w:t>
      </w:r>
      <w:r>
        <w:rPr>
          <w:u w:val="single"/>
        </w:rPr>
        <w:t>an umbrella</w:t>
      </w:r>
      <w:r>
        <w:t xml:space="preserve"> produces </w:t>
      </w:r>
      <w:r>
        <w:rPr>
          <w:u w:val="single"/>
        </w:rPr>
        <w:t>reductive totalization</w:t>
      </w:r>
      <w:r>
        <w:t xml:space="preserve"> – </w:t>
      </w:r>
      <w:r w:rsidRPr="006E2A1D">
        <w:rPr>
          <w:u w:val="single"/>
        </w:rPr>
        <w:t>plan focus</w:t>
      </w:r>
      <w:r>
        <w:t xml:space="preserve"> is key</w:t>
      </w:r>
    </w:p>
    <w:p w14:paraId="2610339E" w14:textId="77777777" w:rsidR="00B01232" w:rsidRDefault="00B01232" w:rsidP="00B01232">
      <w:r w:rsidRPr="006802FB">
        <w:rPr>
          <w:rStyle w:val="Style13ptBold"/>
        </w:rPr>
        <w:t>Phelan 7</w:t>
      </w:r>
      <w:r>
        <w:t xml:space="preserve"> – quals (Sean, “Messy Grand Narrative or Analytical Blind Spot? When Speaking of Neoliberalism”, Comparative European Politics, vol. 5, issue 3, pg 328-338, 8-23-2007, SpringerLink, acc. 7-1-2019)//kb</w:t>
      </w:r>
    </w:p>
    <w:p w14:paraId="5698F2F6" w14:textId="77777777" w:rsidR="00B01232" w:rsidRPr="00E64BFB" w:rsidRDefault="00B01232" w:rsidP="00B01232">
      <w:pPr>
        <w:rPr>
          <w:u w:val="single"/>
        </w:rPr>
      </w:pPr>
      <w:r>
        <w:t>As shorthand for giving conceptual definition to the global ascent of a balder, market-centric political logic, ‘n</w:t>
      </w:r>
      <w:r w:rsidRPr="000A77B0">
        <w:rPr>
          <w:rStyle w:val="StyleUnderline"/>
        </w:rPr>
        <w:t xml:space="preserve">eoliberalism’ will perhaps inevitably be invoked in ways that suggest an all too neat doctrinal coherence.1 The use of the term </w:t>
      </w:r>
      <w:r w:rsidRPr="000A77B0">
        <w:rPr>
          <w:rStyle w:val="Emphasis"/>
        </w:rPr>
        <w:t>risks two distinct pitfalls</w:t>
      </w:r>
      <w:r w:rsidRPr="000A77B0">
        <w:rPr>
          <w:rStyle w:val="StyleUnderline"/>
        </w:rPr>
        <w:t>.</w:t>
      </w:r>
      <w:r>
        <w:t xml:space="preserve"> </w:t>
      </w:r>
      <w:r w:rsidRPr="00FB3B76">
        <w:rPr>
          <w:rStyle w:val="StyleUnderline"/>
        </w:rPr>
        <w:t xml:space="preserve">The first is the overly reductive use of a necessarily reductive term, where its expanse becomes so broad, its implications and effects so </w:t>
      </w:r>
      <w:r w:rsidRPr="00FB3B76">
        <w:rPr>
          <w:rStyle w:val="Emphasis"/>
        </w:rPr>
        <w:t>monolithic</w:t>
      </w:r>
      <w:r w:rsidRPr="00FB3B76">
        <w:rPr>
          <w:rStyle w:val="StyleUnderline"/>
        </w:rPr>
        <w:t xml:space="preserve"> and </w:t>
      </w:r>
      <w:r w:rsidRPr="00FB3B76">
        <w:rPr>
          <w:rStyle w:val="Emphasis"/>
        </w:rPr>
        <w:t>totalizing</w:t>
      </w:r>
      <w:r w:rsidRPr="00FB3B76">
        <w:rPr>
          <w:rStyle w:val="StyleUnderline"/>
        </w:rPr>
        <w:t>, that the fact of its different articulations is occluded; or sidelined as ‘merely’ a matter of rhetoric</w:t>
      </w:r>
      <w:r>
        <w:t xml:space="preserve">. The principal risk here is that </w:t>
      </w:r>
      <w:r w:rsidRPr="00BC0362">
        <w:rPr>
          <w:rStyle w:val="StyleUnderline"/>
        </w:rPr>
        <w:t>this inculcates a mode of reified analysis where</w:t>
      </w:r>
      <w:r>
        <w:t xml:space="preserve">, to paraphrase Smith's (2005) analogous observations of the commonplace uses of the term ‘globalization’, </w:t>
      </w:r>
      <w:r w:rsidRPr="00BC0362">
        <w:rPr>
          <w:rStyle w:val="StyleUnderline"/>
        </w:rPr>
        <w:t>the ‘thing’ we call neoliberalism starts assuming causal properties in its own right — that is, it becomes the ‘it’ which does the explaining, rather than the political phenomenon that needs to be explained.</w:t>
      </w:r>
      <w:r>
        <w:t xml:space="preserve"> </w:t>
      </w:r>
      <w:r w:rsidRPr="009F54E1">
        <w:rPr>
          <w:rStyle w:val="StyleUnderline"/>
        </w:rPr>
        <w:t>This can</w:t>
      </w:r>
      <w:r>
        <w:t xml:space="preserve">, in turn, </w:t>
      </w:r>
      <w:r w:rsidRPr="009F54E1">
        <w:rPr>
          <w:rStyle w:val="StyleUnderline"/>
        </w:rPr>
        <w:t>spawn a kind of grand theorizing that can easily suggest an outright colonization of the identity deemed neoliberal</w:t>
      </w:r>
      <w:r>
        <w:t xml:space="preserve">, such as a ‘state’ or ‘political party’, </w:t>
      </w:r>
      <w:r w:rsidRPr="009F54E1">
        <w:rPr>
          <w:rStyle w:val="StyleUnderline"/>
        </w:rPr>
        <w:t>when such institutions are much more usefully understood as composites of multiple identities, aspects of which are likely to be the site of hegemonic tensions with the neoliberalized elements.</w:t>
      </w:r>
    </w:p>
    <w:p w14:paraId="44ADBAE8" w14:textId="77777777" w:rsidR="00B01232" w:rsidRPr="0015298C" w:rsidRDefault="00B01232" w:rsidP="00B01232">
      <w:pPr>
        <w:rPr>
          <w:u w:val="single"/>
        </w:rPr>
      </w:pPr>
      <w:r w:rsidRPr="003A1A43">
        <w:rPr>
          <w:rStyle w:val="StyleUnderline"/>
        </w:rPr>
        <w:t>The second potential pitfall involves a more empirically exacting use of the term</w:t>
      </w:r>
      <w:r>
        <w:t xml:space="preserve"> — the approach essentially followed by Smith — </w:t>
      </w:r>
      <w:r w:rsidRPr="003A1A43">
        <w:rPr>
          <w:rStyle w:val="StyleUnderline"/>
        </w:rPr>
        <w:t>where neoliberalism is more rigidly defined in terms of more transparently neoliberal political identities</w:t>
      </w:r>
      <w:r>
        <w:t xml:space="preserve"> (Thatcher, Reagan, Joseph, Hayek, Friedman, etc.). Endeavouring to map and identify a specific, theoretically literate neoliberal genealogy is certainly a useful exercise. But </w:t>
      </w:r>
      <w:r w:rsidRPr="00ED6C9B">
        <w:rPr>
          <w:rStyle w:val="StyleUnderline"/>
        </w:rPr>
        <w:t>the danger here is that it orientates the analyst towards a circumscribed mode of investigation, which deflects attention from other, putatively non-neoliberal political agents and structures</w:t>
      </w:r>
      <w:r>
        <w:t xml:space="preserve">. The point may seem trite, but one does not have to exhibit the overt pro-market ideological posturing of a Thatcher or Friedman to act ‘neoliberal’. </w:t>
      </w:r>
      <w:r w:rsidRPr="00B57D4C">
        <w:rPr>
          <w:rStyle w:val="StyleUnderline"/>
        </w:rPr>
        <w:t>The fact that neoliberalism is an identity marker more routinely ascribed by critics and analysts, rather than self-asserted by ‘neoliberals’ themselves</w:t>
      </w:r>
      <w:r>
        <w:t xml:space="preserve">, suggests that </w:t>
      </w:r>
      <w:r w:rsidRPr="0070798B">
        <w:rPr>
          <w:rStyle w:val="StyleUnderline"/>
        </w:rPr>
        <w:t>what takes place at a surface level of political self-identification is not a very useful barometer for indicating ‘who’ or ‘what’ might be constituted as neoliberal.</w:t>
      </w:r>
    </w:p>
    <w:p w14:paraId="57E83391" w14:textId="77777777" w:rsidR="00B01232" w:rsidRPr="004D24C1" w:rsidRDefault="00B01232" w:rsidP="00B01232"/>
    <w:p w14:paraId="0DC09AA6" w14:textId="77777777" w:rsidR="00B01232" w:rsidRDefault="00B01232">
      <w:pPr>
        <w:rPr>
          <w:rFonts w:asciiTheme="minorHAnsi" w:eastAsiaTheme="minorEastAsia" w:hAnsiTheme="minorHAnsi" w:cstheme="minorBidi"/>
          <w:sz w:val="24"/>
          <w:szCs w:val="24"/>
        </w:rPr>
      </w:pPr>
    </w:p>
    <w:sectPr w:rsidR="00B0123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275F4"/>
    <w:rsid w:val="000029E3"/>
    <w:rsid w:val="000029E8"/>
    <w:rsid w:val="00004225"/>
    <w:rsid w:val="000066CA"/>
    <w:rsid w:val="00007264"/>
    <w:rsid w:val="000076A9"/>
    <w:rsid w:val="00011EB4"/>
    <w:rsid w:val="00012150"/>
    <w:rsid w:val="00014FAD"/>
    <w:rsid w:val="00015D2A"/>
    <w:rsid w:val="0002490B"/>
    <w:rsid w:val="00026465"/>
    <w:rsid w:val="00030204"/>
    <w:rsid w:val="000312A0"/>
    <w:rsid w:val="00031D89"/>
    <w:rsid w:val="0003396C"/>
    <w:rsid w:val="00035337"/>
    <w:rsid w:val="00036D0F"/>
    <w:rsid w:val="0004040E"/>
    <w:rsid w:val="000437A4"/>
    <w:rsid w:val="00044273"/>
    <w:rsid w:val="00045923"/>
    <w:rsid w:val="00047264"/>
    <w:rsid w:val="00052FB1"/>
    <w:rsid w:val="00054276"/>
    <w:rsid w:val="000546D1"/>
    <w:rsid w:val="000547B1"/>
    <w:rsid w:val="0006091E"/>
    <w:rsid w:val="00061EC3"/>
    <w:rsid w:val="000638C1"/>
    <w:rsid w:val="00063DE0"/>
    <w:rsid w:val="0006528C"/>
    <w:rsid w:val="00065FEE"/>
    <w:rsid w:val="00066E3C"/>
    <w:rsid w:val="00067DD8"/>
    <w:rsid w:val="00072718"/>
    <w:rsid w:val="0007381E"/>
    <w:rsid w:val="000748CD"/>
    <w:rsid w:val="00076094"/>
    <w:rsid w:val="0008058B"/>
    <w:rsid w:val="0008317F"/>
    <w:rsid w:val="00083660"/>
    <w:rsid w:val="00084948"/>
    <w:rsid w:val="00085F80"/>
    <w:rsid w:val="0008785F"/>
    <w:rsid w:val="0009079A"/>
    <w:rsid w:val="00090CBE"/>
    <w:rsid w:val="00094DEC"/>
    <w:rsid w:val="000956C6"/>
    <w:rsid w:val="000A2D8A"/>
    <w:rsid w:val="000B707F"/>
    <w:rsid w:val="000B75F0"/>
    <w:rsid w:val="000C114C"/>
    <w:rsid w:val="000C5BB1"/>
    <w:rsid w:val="000C6548"/>
    <w:rsid w:val="000D26A6"/>
    <w:rsid w:val="000D2B90"/>
    <w:rsid w:val="000D6ED8"/>
    <w:rsid w:val="000D717B"/>
    <w:rsid w:val="000E20F5"/>
    <w:rsid w:val="000E4B8D"/>
    <w:rsid w:val="000F21A1"/>
    <w:rsid w:val="000F7E6B"/>
    <w:rsid w:val="00100B28"/>
    <w:rsid w:val="00106AF3"/>
    <w:rsid w:val="00117316"/>
    <w:rsid w:val="001209B4"/>
    <w:rsid w:val="00124ADD"/>
    <w:rsid w:val="00127134"/>
    <w:rsid w:val="00127E53"/>
    <w:rsid w:val="0013020B"/>
    <w:rsid w:val="00140804"/>
    <w:rsid w:val="00141EFA"/>
    <w:rsid w:val="00152299"/>
    <w:rsid w:val="00157330"/>
    <w:rsid w:val="00161675"/>
    <w:rsid w:val="001619B2"/>
    <w:rsid w:val="00165259"/>
    <w:rsid w:val="001664C0"/>
    <w:rsid w:val="00170A53"/>
    <w:rsid w:val="00173F64"/>
    <w:rsid w:val="001761FC"/>
    <w:rsid w:val="001773FA"/>
    <w:rsid w:val="00182655"/>
    <w:rsid w:val="00183D42"/>
    <w:rsid w:val="001840F2"/>
    <w:rsid w:val="00185134"/>
    <w:rsid w:val="0018523C"/>
    <w:rsid w:val="001856C6"/>
    <w:rsid w:val="00190C0E"/>
    <w:rsid w:val="00191B5F"/>
    <w:rsid w:val="00192487"/>
    <w:rsid w:val="00193416"/>
    <w:rsid w:val="00194997"/>
    <w:rsid w:val="00195073"/>
    <w:rsid w:val="0019668D"/>
    <w:rsid w:val="001968F5"/>
    <w:rsid w:val="001A25FD"/>
    <w:rsid w:val="001A5228"/>
    <w:rsid w:val="001A5371"/>
    <w:rsid w:val="001A72C7"/>
    <w:rsid w:val="001B1232"/>
    <w:rsid w:val="001B2FF8"/>
    <w:rsid w:val="001B73E3"/>
    <w:rsid w:val="001C316D"/>
    <w:rsid w:val="001D0F06"/>
    <w:rsid w:val="001D1A0D"/>
    <w:rsid w:val="001D21A5"/>
    <w:rsid w:val="001D36BF"/>
    <w:rsid w:val="001D4C28"/>
    <w:rsid w:val="001E0B1F"/>
    <w:rsid w:val="001E0C0F"/>
    <w:rsid w:val="001E0FBB"/>
    <w:rsid w:val="001E1E0B"/>
    <w:rsid w:val="001E3F09"/>
    <w:rsid w:val="001E52BC"/>
    <w:rsid w:val="001E707A"/>
    <w:rsid w:val="001F1173"/>
    <w:rsid w:val="001F3627"/>
    <w:rsid w:val="002005A8"/>
    <w:rsid w:val="00203DD8"/>
    <w:rsid w:val="00204E1D"/>
    <w:rsid w:val="002059BD"/>
    <w:rsid w:val="002075E4"/>
    <w:rsid w:val="00207FD8"/>
    <w:rsid w:val="00210FAF"/>
    <w:rsid w:val="00213B1E"/>
    <w:rsid w:val="00215284"/>
    <w:rsid w:val="002168F2"/>
    <w:rsid w:val="00220E7A"/>
    <w:rsid w:val="00224D12"/>
    <w:rsid w:val="00225320"/>
    <w:rsid w:val="0022589F"/>
    <w:rsid w:val="002343FE"/>
    <w:rsid w:val="00235F7B"/>
    <w:rsid w:val="0023652F"/>
    <w:rsid w:val="002431DC"/>
    <w:rsid w:val="00243F23"/>
    <w:rsid w:val="00246817"/>
    <w:rsid w:val="002502CF"/>
    <w:rsid w:val="00253697"/>
    <w:rsid w:val="00256F0A"/>
    <w:rsid w:val="00267EBB"/>
    <w:rsid w:val="0027023B"/>
    <w:rsid w:val="00272F3F"/>
    <w:rsid w:val="00274EDB"/>
    <w:rsid w:val="0027729E"/>
    <w:rsid w:val="00280C08"/>
    <w:rsid w:val="002843B2"/>
    <w:rsid w:val="00284ED6"/>
    <w:rsid w:val="00290C5A"/>
    <w:rsid w:val="00290C92"/>
    <w:rsid w:val="0029647A"/>
    <w:rsid w:val="00296504"/>
    <w:rsid w:val="00296868"/>
    <w:rsid w:val="002A1B6C"/>
    <w:rsid w:val="002B5511"/>
    <w:rsid w:val="002B7ACF"/>
    <w:rsid w:val="002B7C7D"/>
    <w:rsid w:val="002C13CA"/>
    <w:rsid w:val="002D47DC"/>
    <w:rsid w:val="002D508C"/>
    <w:rsid w:val="002D567B"/>
    <w:rsid w:val="002D5ACA"/>
    <w:rsid w:val="002E0643"/>
    <w:rsid w:val="002E392E"/>
    <w:rsid w:val="002E6BBC"/>
    <w:rsid w:val="002F0ADB"/>
    <w:rsid w:val="002F1BA9"/>
    <w:rsid w:val="002F6E74"/>
    <w:rsid w:val="003025DD"/>
    <w:rsid w:val="003106B3"/>
    <w:rsid w:val="00312DB2"/>
    <w:rsid w:val="0031385D"/>
    <w:rsid w:val="00313FFF"/>
    <w:rsid w:val="00314047"/>
    <w:rsid w:val="003171AB"/>
    <w:rsid w:val="00317F38"/>
    <w:rsid w:val="003223B2"/>
    <w:rsid w:val="00322A67"/>
    <w:rsid w:val="00322B65"/>
    <w:rsid w:val="00330566"/>
    <w:rsid w:val="00330E13"/>
    <w:rsid w:val="00332C11"/>
    <w:rsid w:val="003330EF"/>
    <w:rsid w:val="00335A23"/>
    <w:rsid w:val="00340707"/>
    <w:rsid w:val="00340907"/>
    <w:rsid w:val="00341C61"/>
    <w:rsid w:val="0035073D"/>
    <w:rsid w:val="00350B40"/>
    <w:rsid w:val="00351841"/>
    <w:rsid w:val="00354CB2"/>
    <w:rsid w:val="003624A6"/>
    <w:rsid w:val="00362675"/>
    <w:rsid w:val="00364ADF"/>
    <w:rsid w:val="00365C8D"/>
    <w:rsid w:val="00366721"/>
    <w:rsid w:val="003670D9"/>
    <w:rsid w:val="00370B41"/>
    <w:rsid w:val="00371B27"/>
    <w:rsid w:val="003726C3"/>
    <w:rsid w:val="00375D2E"/>
    <w:rsid w:val="00383071"/>
    <w:rsid w:val="00383B19"/>
    <w:rsid w:val="00384CBC"/>
    <w:rsid w:val="00391C55"/>
    <w:rsid w:val="003933F9"/>
    <w:rsid w:val="003951EF"/>
    <w:rsid w:val="00395864"/>
    <w:rsid w:val="00396557"/>
    <w:rsid w:val="00397316"/>
    <w:rsid w:val="003A248F"/>
    <w:rsid w:val="003A4D9C"/>
    <w:rsid w:val="003B1668"/>
    <w:rsid w:val="003B3E7A"/>
    <w:rsid w:val="003B6386"/>
    <w:rsid w:val="003B6CD1"/>
    <w:rsid w:val="003B7ED6"/>
    <w:rsid w:val="003C3D1A"/>
    <w:rsid w:val="003C5F4C"/>
    <w:rsid w:val="003D0828"/>
    <w:rsid w:val="003D5663"/>
    <w:rsid w:val="003D5EA8"/>
    <w:rsid w:val="003D7B28"/>
    <w:rsid w:val="003E305E"/>
    <w:rsid w:val="003E34DB"/>
    <w:rsid w:val="003E5302"/>
    <w:rsid w:val="003E5BF1"/>
    <w:rsid w:val="003E6FE1"/>
    <w:rsid w:val="003F0F21"/>
    <w:rsid w:val="003F128C"/>
    <w:rsid w:val="003F2452"/>
    <w:rsid w:val="003F41EA"/>
    <w:rsid w:val="003F7DF0"/>
    <w:rsid w:val="004039AF"/>
    <w:rsid w:val="00407AFF"/>
    <w:rsid w:val="00407D68"/>
    <w:rsid w:val="0041155D"/>
    <w:rsid w:val="004170BF"/>
    <w:rsid w:val="004208DC"/>
    <w:rsid w:val="00422A2A"/>
    <w:rsid w:val="00423F85"/>
    <w:rsid w:val="004242B5"/>
    <w:rsid w:val="004270E3"/>
    <w:rsid w:val="00427FA1"/>
    <w:rsid w:val="00431E8B"/>
    <w:rsid w:val="00433804"/>
    <w:rsid w:val="004348DC"/>
    <w:rsid w:val="00434921"/>
    <w:rsid w:val="00437D6F"/>
    <w:rsid w:val="0044028B"/>
    <w:rsid w:val="00442018"/>
    <w:rsid w:val="00446567"/>
    <w:rsid w:val="00447B10"/>
    <w:rsid w:val="004506DE"/>
    <w:rsid w:val="00452EE4"/>
    <w:rsid w:val="00452F0B"/>
    <w:rsid w:val="004536D6"/>
    <w:rsid w:val="004537F4"/>
    <w:rsid w:val="00457224"/>
    <w:rsid w:val="004577DF"/>
    <w:rsid w:val="004605E5"/>
    <w:rsid w:val="00463523"/>
    <w:rsid w:val="0047482C"/>
    <w:rsid w:val="00475436"/>
    <w:rsid w:val="0048047E"/>
    <w:rsid w:val="00482AF9"/>
    <w:rsid w:val="004902E5"/>
    <w:rsid w:val="004967BE"/>
    <w:rsid w:val="00496BB2"/>
    <w:rsid w:val="00497B49"/>
    <w:rsid w:val="004A2C88"/>
    <w:rsid w:val="004A6A4C"/>
    <w:rsid w:val="004A7B04"/>
    <w:rsid w:val="004B37B4"/>
    <w:rsid w:val="004B72B4"/>
    <w:rsid w:val="004C0314"/>
    <w:rsid w:val="004C0D3D"/>
    <w:rsid w:val="004C213E"/>
    <w:rsid w:val="004C376C"/>
    <w:rsid w:val="004C48BA"/>
    <w:rsid w:val="004C6165"/>
    <w:rsid w:val="004C657F"/>
    <w:rsid w:val="004D17D8"/>
    <w:rsid w:val="004D2240"/>
    <w:rsid w:val="004D24C1"/>
    <w:rsid w:val="004D3198"/>
    <w:rsid w:val="004D4173"/>
    <w:rsid w:val="004D52D8"/>
    <w:rsid w:val="004D5540"/>
    <w:rsid w:val="004D752A"/>
    <w:rsid w:val="004E0281"/>
    <w:rsid w:val="004E355B"/>
    <w:rsid w:val="004E6559"/>
    <w:rsid w:val="004F6C14"/>
    <w:rsid w:val="005028E5"/>
    <w:rsid w:val="00503735"/>
    <w:rsid w:val="00505919"/>
    <w:rsid w:val="00511E32"/>
    <w:rsid w:val="00516621"/>
    <w:rsid w:val="00516A88"/>
    <w:rsid w:val="00522065"/>
    <w:rsid w:val="005224F2"/>
    <w:rsid w:val="0052352C"/>
    <w:rsid w:val="00525994"/>
    <w:rsid w:val="00533F1C"/>
    <w:rsid w:val="005353F4"/>
    <w:rsid w:val="00536D8B"/>
    <w:rsid w:val="005379C3"/>
    <w:rsid w:val="00550EDB"/>
    <w:rsid w:val="005519C2"/>
    <w:rsid w:val="005523E0"/>
    <w:rsid w:val="0055320F"/>
    <w:rsid w:val="00555EFF"/>
    <w:rsid w:val="0055699B"/>
    <w:rsid w:val="0055713A"/>
    <w:rsid w:val="00557EDE"/>
    <w:rsid w:val="0056020A"/>
    <w:rsid w:val="00563D3D"/>
    <w:rsid w:val="005659AA"/>
    <w:rsid w:val="005676E8"/>
    <w:rsid w:val="00570E4B"/>
    <w:rsid w:val="005758AC"/>
    <w:rsid w:val="00575BA1"/>
    <w:rsid w:val="00576B98"/>
    <w:rsid w:val="00577C12"/>
    <w:rsid w:val="00580BFC"/>
    <w:rsid w:val="00581048"/>
    <w:rsid w:val="00581203"/>
    <w:rsid w:val="0058349C"/>
    <w:rsid w:val="005856A0"/>
    <w:rsid w:val="00585FBE"/>
    <w:rsid w:val="005870E8"/>
    <w:rsid w:val="0058789C"/>
    <w:rsid w:val="00594A30"/>
    <w:rsid w:val="005A4D4E"/>
    <w:rsid w:val="005A529A"/>
    <w:rsid w:val="005A63B8"/>
    <w:rsid w:val="005A7237"/>
    <w:rsid w:val="005B21FA"/>
    <w:rsid w:val="005B3244"/>
    <w:rsid w:val="005B3466"/>
    <w:rsid w:val="005B37E3"/>
    <w:rsid w:val="005B4321"/>
    <w:rsid w:val="005B5936"/>
    <w:rsid w:val="005B6EE8"/>
    <w:rsid w:val="005B7731"/>
    <w:rsid w:val="005C3E56"/>
    <w:rsid w:val="005C4515"/>
    <w:rsid w:val="005C5602"/>
    <w:rsid w:val="005C61E6"/>
    <w:rsid w:val="005C74A6"/>
    <w:rsid w:val="005C7C43"/>
    <w:rsid w:val="005D3B4D"/>
    <w:rsid w:val="005D615C"/>
    <w:rsid w:val="005E1860"/>
    <w:rsid w:val="005F063B"/>
    <w:rsid w:val="005F192D"/>
    <w:rsid w:val="005F24C8"/>
    <w:rsid w:val="005F26AF"/>
    <w:rsid w:val="005F3387"/>
    <w:rsid w:val="005F4D18"/>
    <w:rsid w:val="005F64FD"/>
    <w:rsid w:val="006020D4"/>
    <w:rsid w:val="00606DD2"/>
    <w:rsid w:val="00607D6C"/>
    <w:rsid w:val="006110D2"/>
    <w:rsid w:val="00611468"/>
    <w:rsid w:val="00611EA6"/>
    <w:rsid w:val="0061383D"/>
    <w:rsid w:val="00614D69"/>
    <w:rsid w:val="00615FC4"/>
    <w:rsid w:val="00617030"/>
    <w:rsid w:val="00620932"/>
    <w:rsid w:val="00621301"/>
    <w:rsid w:val="0062173F"/>
    <w:rsid w:val="006235FB"/>
    <w:rsid w:val="00626A15"/>
    <w:rsid w:val="00632119"/>
    <w:rsid w:val="00633796"/>
    <w:rsid w:val="006379E9"/>
    <w:rsid w:val="00641C13"/>
    <w:rsid w:val="006438CB"/>
    <w:rsid w:val="006529B9"/>
    <w:rsid w:val="00654695"/>
    <w:rsid w:val="0065500A"/>
    <w:rsid w:val="00655217"/>
    <w:rsid w:val="0065727C"/>
    <w:rsid w:val="00665F6A"/>
    <w:rsid w:val="0066686B"/>
    <w:rsid w:val="006717F6"/>
    <w:rsid w:val="00674A78"/>
    <w:rsid w:val="00675A24"/>
    <w:rsid w:val="0067785F"/>
    <w:rsid w:val="00677D4C"/>
    <w:rsid w:val="00687F28"/>
    <w:rsid w:val="00692E01"/>
    <w:rsid w:val="00696A16"/>
    <w:rsid w:val="006A2127"/>
    <w:rsid w:val="006A2451"/>
    <w:rsid w:val="006A4840"/>
    <w:rsid w:val="006A52A0"/>
    <w:rsid w:val="006A54D3"/>
    <w:rsid w:val="006A769E"/>
    <w:rsid w:val="006A7E1D"/>
    <w:rsid w:val="006B2C6C"/>
    <w:rsid w:val="006B6E2F"/>
    <w:rsid w:val="006C27AF"/>
    <w:rsid w:val="006C3A56"/>
    <w:rsid w:val="006D13F4"/>
    <w:rsid w:val="006D6ACF"/>
    <w:rsid w:val="006D6AED"/>
    <w:rsid w:val="006E66FF"/>
    <w:rsid w:val="006E6D0B"/>
    <w:rsid w:val="006F126E"/>
    <w:rsid w:val="006F237B"/>
    <w:rsid w:val="006F32C9"/>
    <w:rsid w:val="006F3834"/>
    <w:rsid w:val="006F3AAF"/>
    <w:rsid w:val="006F4093"/>
    <w:rsid w:val="006F53EC"/>
    <w:rsid w:val="006F5693"/>
    <w:rsid w:val="006F5D4C"/>
    <w:rsid w:val="00707E8E"/>
    <w:rsid w:val="00710502"/>
    <w:rsid w:val="00712773"/>
    <w:rsid w:val="00717B01"/>
    <w:rsid w:val="00720F8B"/>
    <w:rsid w:val="00722142"/>
    <w:rsid w:val="007227D9"/>
    <w:rsid w:val="0072491F"/>
    <w:rsid w:val="00725598"/>
    <w:rsid w:val="00725B49"/>
    <w:rsid w:val="0072714E"/>
    <w:rsid w:val="00727ACB"/>
    <w:rsid w:val="00731BC2"/>
    <w:rsid w:val="00734A25"/>
    <w:rsid w:val="007351CB"/>
    <w:rsid w:val="007374A1"/>
    <w:rsid w:val="0075101F"/>
    <w:rsid w:val="00751923"/>
    <w:rsid w:val="007522A8"/>
    <w:rsid w:val="00752712"/>
    <w:rsid w:val="00753A84"/>
    <w:rsid w:val="00760C88"/>
    <w:rsid w:val="007611F5"/>
    <w:rsid w:val="007619E4"/>
    <w:rsid w:val="00761E75"/>
    <w:rsid w:val="00763440"/>
    <w:rsid w:val="0076495E"/>
    <w:rsid w:val="00765FC8"/>
    <w:rsid w:val="00775694"/>
    <w:rsid w:val="007771C4"/>
    <w:rsid w:val="00777847"/>
    <w:rsid w:val="007821EF"/>
    <w:rsid w:val="007841EE"/>
    <w:rsid w:val="00785405"/>
    <w:rsid w:val="0078574B"/>
    <w:rsid w:val="00786550"/>
    <w:rsid w:val="0079091B"/>
    <w:rsid w:val="00792E5E"/>
    <w:rsid w:val="00793F46"/>
    <w:rsid w:val="007A1325"/>
    <w:rsid w:val="007A1A18"/>
    <w:rsid w:val="007A2F27"/>
    <w:rsid w:val="007A3BAF"/>
    <w:rsid w:val="007A75D1"/>
    <w:rsid w:val="007B53D8"/>
    <w:rsid w:val="007B5D2A"/>
    <w:rsid w:val="007C22C5"/>
    <w:rsid w:val="007C3849"/>
    <w:rsid w:val="007C57E1"/>
    <w:rsid w:val="007C5811"/>
    <w:rsid w:val="007C67DB"/>
    <w:rsid w:val="007D2DF5"/>
    <w:rsid w:val="007D451A"/>
    <w:rsid w:val="007D488B"/>
    <w:rsid w:val="007D5E3E"/>
    <w:rsid w:val="007D7596"/>
    <w:rsid w:val="007E0CBB"/>
    <w:rsid w:val="007E147C"/>
    <w:rsid w:val="007E242C"/>
    <w:rsid w:val="007E2A1A"/>
    <w:rsid w:val="007E6631"/>
    <w:rsid w:val="00803A12"/>
    <w:rsid w:val="00805417"/>
    <w:rsid w:val="0081215C"/>
    <w:rsid w:val="0082078E"/>
    <w:rsid w:val="0082332F"/>
    <w:rsid w:val="008266F9"/>
    <w:rsid w:val="008267E2"/>
    <w:rsid w:val="00826A9B"/>
    <w:rsid w:val="0083223C"/>
    <w:rsid w:val="008340DC"/>
    <w:rsid w:val="00834842"/>
    <w:rsid w:val="00840E7B"/>
    <w:rsid w:val="00840FE5"/>
    <w:rsid w:val="008421F2"/>
    <w:rsid w:val="00845278"/>
    <w:rsid w:val="008536AF"/>
    <w:rsid w:val="00853D40"/>
    <w:rsid w:val="008564FC"/>
    <w:rsid w:val="00864E76"/>
    <w:rsid w:val="00866E61"/>
    <w:rsid w:val="00870F67"/>
    <w:rsid w:val="00872581"/>
    <w:rsid w:val="0087459D"/>
    <w:rsid w:val="00874FCC"/>
    <w:rsid w:val="00876420"/>
    <w:rsid w:val="0087680F"/>
    <w:rsid w:val="00876D81"/>
    <w:rsid w:val="00876E3C"/>
    <w:rsid w:val="00877884"/>
    <w:rsid w:val="00877F1E"/>
    <w:rsid w:val="00881D86"/>
    <w:rsid w:val="00883306"/>
    <w:rsid w:val="0089028F"/>
    <w:rsid w:val="008904F9"/>
    <w:rsid w:val="00890E4C"/>
    <w:rsid w:val="00890E74"/>
    <w:rsid w:val="00892798"/>
    <w:rsid w:val="0089418F"/>
    <w:rsid w:val="00897C29"/>
    <w:rsid w:val="008A077E"/>
    <w:rsid w:val="008A1A9C"/>
    <w:rsid w:val="008A4633"/>
    <w:rsid w:val="008B032E"/>
    <w:rsid w:val="008B059E"/>
    <w:rsid w:val="008B0D16"/>
    <w:rsid w:val="008B32F5"/>
    <w:rsid w:val="008C0FA2"/>
    <w:rsid w:val="008C0FF9"/>
    <w:rsid w:val="008C2342"/>
    <w:rsid w:val="008C2FAD"/>
    <w:rsid w:val="008C4F70"/>
    <w:rsid w:val="008C53D4"/>
    <w:rsid w:val="008C7348"/>
    <w:rsid w:val="008C77B6"/>
    <w:rsid w:val="008D1B91"/>
    <w:rsid w:val="008D3033"/>
    <w:rsid w:val="008D724A"/>
    <w:rsid w:val="008E0C26"/>
    <w:rsid w:val="008E6EA4"/>
    <w:rsid w:val="008E70E6"/>
    <w:rsid w:val="008E7A3E"/>
    <w:rsid w:val="008F41FD"/>
    <w:rsid w:val="008F4479"/>
    <w:rsid w:val="008F4BA0"/>
    <w:rsid w:val="00901726"/>
    <w:rsid w:val="009032F8"/>
    <w:rsid w:val="00912AE4"/>
    <w:rsid w:val="00920E6A"/>
    <w:rsid w:val="009275F4"/>
    <w:rsid w:val="00931816"/>
    <w:rsid w:val="00932C71"/>
    <w:rsid w:val="0094152B"/>
    <w:rsid w:val="00942585"/>
    <w:rsid w:val="00943795"/>
    <w:rsid w:val="009509D5"/>
    <w:rsid w:val="009538F5"/>
    <w:rsid w:val="00956487"/>
    <w:rsid w:val="00957187"/>
    <w:rsid w:val="00960255"/>
    <w:rsid w:val="009603E1"/>
    <w:rsid w:val="00961C9D"/>
    <w:rsid w:val="00962E1E"/>
    <w:rsid w:val="00963065"/>
    <w:rsid w:val="009630A6"/>
    <w:rsid w:val="0097151F"/>
    <w:rsid w:val="00972F19"/>
    <w:rsid w:val="00973777"/>
    <w:rsid w:val="00975498"/>
    <w:rsid w:val="00976E78"/>
    <w:rsid w:val="009775C0"/>
    <w:rsid w:val="00981F23"/>
    <w:rsid w:val="00984A09"/>
    <w:rsid w:val="0098770F"/>
    <w:rsid w:val="00990634"/>
    <w:rsid w:val="00991733"/>
    <w:rsid w:val="00992078"/>
    <w:rsid w:val="00992304"/>
    <w:rsid w:val="00992BE3"/>
    <w:rsid w:val="00993E9E"/>
    <w:rsid w:val="009A1467"/>
    <w:rsid w:val="009A6464"/>
    <w:rsid w:val="009B0F00"/>
    <w:rsid w:val="009B69F5"/>
    <w:rsid w:val="009B74EB"/>
    <w:rsid w:val="009C5FF7"/>
    <w:rsid w:val="009C6292"/>
    <w:rsid w:val="009C79F2"/>
    <w:rsid w:val="009D15DB"/>
    <w:rsid w:val="009D3133"/>
    <w:rsid w:val="009E0F92"/>
    <w:rsid w:val="009E160D"/>
    <w:rsid w:val="009E5EFF"/>
    <w:rsid w:val="009F1CBB"/>
    <w:rsid w:val="009F3305"/>
    <w:rsid w:val="009F6FB2"/>
    <w:rsid w:val="00A00950"/>
    <w:rsid w:val="00A071C0"/>
    <w:rsid w:val="00A10C26"/>
    <w:rsid w:val="00A14B4C"/>
    <w:rsid w:val="00A22670"/>
    <w:rsid w:val="00A24B35"/>
    <w:rsid w:val="00A25D81"/>
    <w:rsid w:val="00A271BA"/>
    <w:rsid w:val="00A27F86"/>
    <w:rsid w:val="00A30A90"/>
    <w:rsid w:val="00A31A79"/>
    <w:rsid w:val="00A42135"/>
    <w:rsid w:val="00A431C6"/>
    <w:rsid w:val="00A4475C"/>
    <w:rsid w:val="00A45CA6"/>
    <w:rsid w:val="00A47375"/>
    <w:rsid w:val="00A52805"/>
    <w:rsid w:val="00A54315"/>
    <w:rsid w:val="00A60FBC"/>
    <w:rsid w:val="00A625A9"/>
    <w:rsid w:val="00A65C0B"/>
    <w:rsid w:val="00A67E2C"/>
    <w:rsid w:val="00A72FDC"/>
    <w:rsid w:val="00A76A86"/>
    <w:rsid w:val="00A776BA"/>
    <w:rsid w:val="00A81FD2"/>
    <w:rsid w:val="00A8441A"/>
    <w:rsid w:val="00A8674A"/>
    <w:rsid w:val="00A96E24"/>
    <w:rsid w:val="00AA0F9A"/>
    <w:rsid w:val="00AA67E5"/>
    <w:rsid w:val="00AA6A03"/>
    <w:rsid w:val="00AA6F6E"/>
    <w:rsid w:val="00AB122B"/>
    <w:rsid w:val="00AB21B0"/>
    <w:rsid w:val="00AB3877"/>
    <w:rsid w:val="00AB48D3"/>
    <w:rsid w:val="00AC570D"/>
    <w:rsid w:val="00AC5F61"/>
    <w:rsid w:val="00AD0EDC"/>
    <w:rsid w:val="00AD0EF4"/>
    <w:rsid w:val="00AD5835"/>
    <w:rsid w:val="00AE0243"/>
    <w:rsid w:val="00AE1BAD"/>
    <w:rsid w:val="00AE2124"/>
    <w:rsid w:val="00AE24BC"/>
    <w:rsid w:val="00AE2F65"/>
    <w:rsid w:val="00AE3E3F"/>
    <w:rsid w:val="00AE440B"/>
    <w:rsid w:val="00AE798A"/>
    <w:rsid w:val="00AF1DB2"/>
    <w:rsid w:val="00AF2264"/>
    <w:rsid w:val="00AF2516"/>
    <w:rsid w:val="00AF3C0C"/>
    <w:rsid w:val="00AF4760"/>
    <w:rsid w:val="00AF50DB"/>
    <w:rsid w:val="00AF55D4"/>
    <w:rsid w:val="00AF7F47"/>
    <w:rsid w:val="00B01232"/>
    <w:rsid w:val="00B01BC4"/>
    <w:rsid w:val="00B0345D"/>
    <w:rsid w:val="00B0505F"/>
    <w:rsid w:val="00B05C2D"/>
    <w:rsid w:val="00B06C5A"/>
    <w:rsid w:val="00B125C1"/>
    <w:rsid w:val="00B12933"/>
    <w:rsid w:val="00B12B88"/>
    <w:rsid w:val="00B137E0"/>
    <w:rsid w:val="00B13BC8"/>
    <w:rsid w:val="00B14B0E"/>
    <w:rsid w:val="00B14E7E"/>
    <w:rsid w:val="00B24662"/>
    <w:rsid w:val="00B2608E"/>
    <w:rsid w:val="00B31386"/>
    <w:rsid w:val="00B3170E"/>
    <w:rsid w:val="00B33489"/>
    <w:rsid w:val="00B33F1F"/>
    <w:rsid w:val="00B3569C"/>
    <w:rsid w:val="00B43676"/>
    <w:rsid w:val="00B54D01"/>
    <w:rsid w:val="00B55770"/>
    <w:rsid w:val="00B5602D"/>
    <w:rsid w:val="00B60125"/>
    <w:rsid w:val="00B60E76"/>
    <w:rsid w:val="00B6134B"/>
    <w:rsid w:val="00B63044"/>
    <w:rsid w:val="00B6656B"/>
    <w:rsid w:val="00B703BB"/>
    <w:rsid w:val="00B71625"/>
    <w:rsid w:val="00B73F18"/>
    <w:rsid w:val="00B75A01"/>
    <w:rsid w:val="00B75C54"/>
    <w:rsid w:val="00B75C84"/>
    <w:rsid w:val="00B8562D"/>
    <w:rsid w:val="00B8710E"/>
    <w:rsid w:val="00B9050F"/>
    <w:rsid w:val="00B92A93"/>
    <w:rsid w:val="00B95C75"/>
    <w:rsid w:val="00B9778F"/>
    <w:rsid w:val="00BA17A8"/>
    <w:rsid w:val="00BA3C33"/>
    <w:rsid w:val="00BA7388"/>
    <w:rsid w:val="00BB0878"/>
    <w:rsid w:val="00BB1879"/>
    <w:rsid w:val="00BC0ABE"/>
    <w:rsid w:val="00BC30DB"/>
    <w:rsid w:val="00BC64FF"/>
    <w:rsid w:val="00BC7C37"/>
    <w:rsid w:val="00BD2244"/>
    <w:rsid w:val="00BD3A96"/>
    <w:rsid w:val="00BE6472"/>
    <w:rsid w:val="00BF29B8"/>
    <w:rsid w:val="00BF2F4F"/>
    <w:rsid w:val="00BF46EA"/>
    <w:rsid w:val="00BF7351"/>
    <w:rsid w:val="00C024A2"/>
    <w:rsid w:val="00C07769"/>
    <w:rsid w:val="00C07D05"/>
    <w:rsid w:val="00C10856"/>
    <w:rsid w:val="00C13040"/>
    <w:rsid w:val="00C203FA"/>
    <w:rsid w:val="00C244F5"/>
    <w:rsid w:val="00C255B9"/>
    <w:rsid w:val="00C3164F"/>
    <w:rsid w:val="00C31B5E"/>
    <w:rsid w:val="00C32295"/>
    <w:rsid w:val="00C34D3E"/>
    <w:rsid w:val="00C35B37"/>
    <w:rsid w:val="00C36CF2"/>
    <w:rsid w:val="00C3747A"/>
    <w:rsid w:val="00C37F29"/>
    <w:rsid w:val="00C4334E"/>
    <w:rsid w:val="00C54A8E"/>
    <w:rsid w:val="00C54FCF"/>
    <w:rsid w:val="00C56DCC"/>
    <w:rsid w:val="00C57075"/>
    <w:rsid w:val="00C72AFE"/>
    <w:rsid w:val="00C736C2"/>
    <w:rsid w:val="00C74124"/>
    <w:rsid w:val="00C75B70"/>
    <w:rsid w:val="00C81619"/>
    <w:rsid w:val="00C83135"/>
    <w:rsid w:val="00CA013C"/>
    <w:rsid w:val="00CA3FFF"/>
    <w:rsid w:val="00CA6D6D"/>
    <w:rsid w:val="00CB55B6"/>
    <w:rsid w:val="00CB5F79"/>
    <w:rsid w:val="00CC52DE"/>
    <w:rsid w:val="00CC7A4E"/>
    <w:rsid w:val="00CD1359"/>
    <w:rsid w:val="00CD4C83"/>
    <w:rsid w:val="00CD66BB"/>
    <w:rsid w:val="00CE0048"/>
    <w:rsid w:val="00CF7F62"/>
    <w:rsid w:val="00D01EDC"/>
    <w:rsid w:val="00D02522"/>
    <w:rsid w:val="00D05D77"/>
    <w:rsid w:val="00D06778"/>
    <w:rsid w:val="00D078AA"/>
    <w:rsid w:val="00D10058"/>
    <w:rsid w:val="00D11978"/>
    <w:rsid w:val="00D15E30"/>
    <w:rsid w:val="00D16129"/>
    <w:rsid w:val="00D1660E"/>
    <w:rsid w:val="00D16A12"/>
    <w:rsid w:val="00D16BB1"/>
    <w:rsid w:val="00D21861"/>
    <w:rsid w:val="00D224E7"/>
    <w:rsid w:val="00D24905"/>
    <w:rsid w:val="00D25DBD"/>
    <w:rsid w:val="00D26929"/>
    <w:rsid w:val="00D30CBD"/>
    <w:rsid w:val="00D30D9E"/>
    <w:rsid w:val="00D31D66"/>
    <w:rsid w:val="00D33908"/>
    <w:rsid w:val="00D354F2"/>
    <w:rsid w:val="00D36C30"/>
    <w:rsid w:val="00D37C90"/>
    <w:rsid w:val="00D40C4A"/>
    <w:rsid w:val="00D43A8C"/>
    <w:rsid w:val="00D43C07"/>
    <w:rsid w:val="00D4407F"/>
    <w:rsid w:val="00D46A7F"/>
    <w:rsid w:val="00D53072"/>
    <w:rsid w:val="00D60B4D"/>
    <w:rsid w:val="00D61A4E"/>
    <w:rsid w:val="00D634EA"/>
    <w:rsid w:val="00D6501B"/>
    <w:rsid w:val="00D713A1"/>
    <w:rsid w:val="00D77956"/>
    <w:rsid w:val="00D80F0C"/>
    <w:rsid w:val="00D82C6B"/>
    <w:rsid w:val="00D91237"/>
    <w:rsid w:val="00D92077"/>
    <w:rsid w:val="00D951E2"/>
    <w:rsid w:val="00D9565A"/>
    <w:rsid w:val="00DA5F33"/>
    <w:rsid w:val="00DA6228"/>
    <w:rsid w:val="00DB1674"/>
    <w:rsid w:val="00DB1CAE"/>
    <w:rsid w:val="00DB2337"/>
    <w:rsid w:val="00DB3E8A"/>
    <w:rsid w:val="00DB5F87"/>
    <w:rsid w:val="00DB699B"/>
    <w:rsid w:val="00DC0376"/>
    <w:rsid w:val="00DC099B"/>
    <w:rsid w:val="00DC2BE5"/>
    <w:rsid w:val="00DD4CD4"/>
    <w:rsid w:val="00DD5197"/>
    <w:rsid w:val="00DD65A2"/>
    <w:rsid w:val="00DD6770"/>
    <w:rsid w:val="00DE0749"/>
    <w:rsid w:val="00DE1CE2"/>
    <w:rsid w:val="00DF091D"/>
    <w:rsid w:val="00DF1210"/>
    <w:rsid w:val="00DF2C5E"/>
    <w:rsid w:val="00DF2EE5"/>
    <w:rsid w:val="00DF31E9"/>
    <w:rsid w:val="00DF400D"/>
    <w:rsid w:val="00DF4B4D"/>
    <w:rsid w:val="00DF52CD"/>
    <w:rsid w:val="00DF5C23"/>
    <w:rsid w:val="00E01DAD"/>
    <w:rsid w:val="00E021DC"/>
    <w:rsid w:val="00E03F91"/>
    <w:rsid w:val="00E064EF"/>
    <w:rsid w:val="00E064F2"/>
    <w:rsid w:val="00E0717B"/>
    <w:rsid w:val="00E15598"/>
    <w:rsid w:val="00E20D65"/>
    <w:rsid w:val="00E227D0"/>
    <w:rsid w:val="00E353A2"/>
    <w:rsid w:val="00E36881"/>
    <w:rsid w:val="00E37474"/>
    <w:rsid w:val="00E42E4C"/>
    <w:rsid w:val="00E47013"/>
    <w:rsid w:val="00E51D2E"/>
    <w:rsid w:val="00E541F9"/>
    <w:rsid w:val="00E5687F"/>
    <w:rsid w:val="00E57B79"/>
    <w:rsid w:val="00E63306"/>
    <w:rsid w:val="00E63419"/>
    <w:rsid w:val="00E64496"/>
    <w:rsid w:val="00E718BA"/>
    <w:rsid w:val="00E72115"/>
    <w:rsid w:val="00E81783"/>
    <w:rsid w:val="00E831D0"/>
    <w:rsid w:val="00E8322E"/>
    <w:rsid w:val="00E85AA3"/>
    <w:rsid w:val="00E903E0"/>
    <w:rsid w:val="00E94F10"/>
    <w:rsid w:val="00EA1115"/>
    <w:rsid w:val="00EA39EB"/>
    <w:rsid w:val="00EA3B4C"/>
    <w:rsid w:val="00EA58CE"/>
    <w:rsid w:val="00EB0A59"/>
    <w:rsid w:val="00EB33FF"/>
    <w:rsid w:val="00EB3D1A"/>
    <w:rsid w:val="00EC1681"/>
    <w:rsid w:val="00EC2759"/>
    <w:rsid w:val="00EC7106"/>
    <w:rsid w:val="00ED0120"/>
    <w:rsid w:val="00ED160A"/>
    <w:rsid w:val="00ED3BBA"/>
    <w:rsid w:val="00ED41C9"/>
    <w:rsid w:val="00ED4E12"/>
    <w:rsid w:val="00EE051B"/>
    <w:rsid w:val="00EE33B2"/>
    <w:rsid w:val="00EE54B4"/>
    <w:rsid w:val="00EF1AD8"/>
    <w:rsid w:val="00EF1D4B"/>
    <w:rsid w:val="00EF2233"/>
    <w:rsid w:val="00EF283F"/>
    <w:rsid w:val="00EF2B5C"/>
    <w:rsid w:val="00EF6C81"/>
    <w:rsid w:val="00EF7794"/>
    <w:rsid w:val="00F02046"/>
    <w:rsid w:val="00F053D8"/>
    <w:rsid w:val="00F077D3"/>
    <w:rsid w:val="00F07888"/>
    <w:rsid w:val="00F10373"/>
    <w:rsid w:val="00F10C45"/>
    <w:rsid w:val="00F1313D"/>
    <w:rsid w:val="00F134FD"/>
    <w:rsid w:val="00F13D49"/>
    <w:rsid w:val="00F201E7"/>
    <w:rsid w:val="00F204E0"/>
    <w:rsid w:val="00F20B16"/>
    <w:rsid w:val="00F21C79"/>
    <w:rsid w:val="00F229F5"/>
    <w:rsid w:val="00F238C9"/>
    <w:rsid w:val="00F23CA5"/>
    <w:rsid w:val="00F253AE"/>
    <w:rsid w:val="00F26BD7"/>
    <w:rsid w:val="00F277AA"/>
    <w:rsid w:val="00F27AE1"/>
    <w:rsid w:val="00F31955"/>
    <w:rsid w:val="00F34472"/>
    <w:rsid w:val="00F34C06"/>
    <w:rsid w:val="00F3618B"/>
    <w:rsid w:val="00F43EA3"/>
    <w:rsid w:val="00F44D39"/>
    <w:rsid w:val="00F45357"/>
    <w:rsid w:val="00F50C55"/>
    <w:rsid w:val="00F51471"/>
    <w:rsid w:val="00F528C1"/>
    <w:rsid w:val="00F55AA2"/>
    <w:rsid w:val="00F57FFB"/>
    <w:rsid w:val="00F601E6"/>
    <w:rsid w:val="00F6594B"/>
    <w:rsid w:val="00F66F65"/>
    <w:rsid w:val="00F73954"/>
    <w:rsid w:val="00F75F28"/>
    <w:rsid w:val="00F76757"/>
    <w:rsid w:val="00F94060"/>
    <w:rsid w:val="00F9464C"/>
    <w:rsid w:val="00F972EF"/>
    <w:rsid w:val="00FA56F6"/>
    <w:rsid w:val="00FA5E8A"/>
    <w:rsid w:val="00FA5ED4"/>
    <w:rsid w:val="00FB309E"/>
    <w:rsid w:val="00FB329D"/>
    <w:rsid w:val="00FB3543"/>
    <w:rsid w:val="00FC27E3"/>
    <w:rsid w:val="00FC74C7"/>
    <w:rsid w:val="00FD451D"/>
    <w:rsid w:val="00FD5B22"/>
    <w:rsid w:val="00FD65F5"/>
    <w:rsid w:val="00FD6F15"/>
    <w:rsid w:val="00FE1B01"/>
    <w:rsid w:val="00FE27E5"/>
    <w:rsid w:val="00FF0C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07E9F"/>
  <w14:defaultImageDpi w14:val="300"/>
  <w15:docId w15:val="{D01B39DA-FF20-AC40-BECE-C2877ED1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0F7E6B"/>
    <w:rPr>
      <w:rFonts w:ascii="Arial" w:eastAsiaTheme="minorHAnsi" w:hAnsi="Arial" w:cs="Arial"/>
      <w:sz w:val="22"/>
      <w:szCs w:val="22"/>
    </w:rPr>
  </w:style>
  <w:style w:type="paragraph" w:styleId="Heading1">
    <w:name w:val="heading 1"/>
    <w:aliases w:val="Pocket"/>
    <w:basedOn w:val="Normal"/>
    <w:next w:val="Normal"/>
    <w:link w:val="Heading1Char"/>
    <w:qFormat/>
    <w:rsid w:val="000F7E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7E6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7E6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No Spacing1121,No Spacing21,Heading 2 Char2 Char,TAG,t,Heading 2 Char1 Char Char,No Spacing211,No Spacing5,ta,No Spacing12,No Spacing2111,Ta,tag, Ch,No Spacing4,Card,Tags"/>
    <w:basedOn w:val="Normal"/>
    <w:next w:val="Normal"/>
    <w:link w:val="Heading4Char"/>
    <w:uiPriority w:val="3"/>
    <w:unhideWhenUsed/>
    <w:qFormat/>
    <w:rsid w:val="000F7E6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F7E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7E6B"/>
  </w:style>
  <w:style w:type="character" w:customStyle="1" w:styleId="Heading1Char">
    <w:name w:val="Heading 1 Char"/>
    <w:aliases w:val="Pocket Char"/>
    <w:basedOn w:val="DefaultParagraphFont"/>
    <w:link w:val="Heading1"/>
    <w:rsid w:val="000F7E6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F7E6B"/>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0F7E6B"/>
    <w:rPr>
      <w:rFonts w:ascii="Arial" w:eastAsiaTheme="majorEastAsia" w:hAnsi="Arial" w:cstheme="majorBidi"/>
      <w:b/>
      <w:sz w:val="32"/>
      <w:u w:val="single"/>
    </w:rPr>
  </w:style>
  <w:style w:type="character" w:customStyle="1" w:styleId="Heading4Char">
    <w:name w:val="Heading 4 Char"/>
    <w:aliases w:val="Tag Char,Big card Char,body Char,small text Char,Normal Tag Char,heading 2 Char,Ch Char,no read Char,No Spacing1 Char,No Spacing1121 Char,No Spacing21 Char,Heading 2 Char2 Char Char,TAG Char,t Char,Heading 2 Char1 Char Char Char,ta Char"/>
    <w:basedOn w:val="DefaultParagraphFont"/>
    <w:link w:val="Heading4"/>
    <w:uiPriority w:val="3"/>
    <w:rsid w:val="000F7E6B"/>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F7E6B"/>
    <w:rPr>
      <w:b/>
      <w:bCs/>
      <w:sz w:val="26"/>
      <w:u w:val="none"/>
    </w:rPr>
  </w:style>
  <w:style w:type="character" w:customStyle="1" w:styleId="StyleUnderline">
    <w:name w:val="Style Underline"/>
    <w:aliases w:val="Underline,Style Bold Underline,Intense Emphasis1,apple-style-span + 6 pt,Kern at 16 pt,Style,Bold,Intense Emphasis11,Intense Emphasis2,HHeading 3 + 12 pt,Cards + Font: 12 pt Char,Intense Emphasis111,ci,c,Intense Emphasis3,Citation Char,B"/>
    <w:basedOn w:val="DefaultParagraphFont"/>
    <w:uiPriority w:val="6"/>
    <w:qFormat/>
    <w:rsid w:val="000F7E6B"/>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s,/"/>
    <w:basedOn w:val="DefaultParagraphFont"/>
    <w:link w:val="Emphasis1"/>
    <w:uiPriority w:val="7"/>
    <w:qFormat/>
    <w:rsid w:val="000F7E6B"/>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0F7E6B"/>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TAG ,TA"/>
    <w:basedOn w:val="DefaultParagraphFont"/>
    <w:uiPriority w:val="99"/>
    <w:unhideWhenUsed/>
    <w:rsid w:val="000F7E6B"/>
    <w:rPr>
      <w:color w:val="auto"/>
      <w:u w:val="none"/>
    </w:rPr>
  </w:style>
  <w:style w:type="paragraph" w:styleId="DocumentMap">
    <w:name w:val="Document Map"/>
    <w:basedOn w:val="Normal"/>
    <w:link w:val="DocumentMapChar"/>
    <w:uiPriority w:val="99"/>
    <w:semiHidden/>
    <w:unhideWhenUsed/>
    <w:rsid w:val="004902E5"/>
    <w:rPr>
      <w:rFonts w:ascii="Lucida Grande" w:hAnsi="Lucida Grande" w:cs="Lucida Grande"/>
    </w:rPr>
  </w:style>
  <w:style w:type="character" w:customStyle="1" w:styleId="DocumentMapChar">
    <w:name w:val="Document Map Char"/>
    <w:basedOn w:val="DefaultParagraphFont"/>
    <w:link w:val="DocumentMap"/>
    <w:uiPriority w:val="99"/>
    <w:semiHidden/>
    <w:rsid w:val="004902E5"/>
    <w:rPr>
      <w:rFonts w:ascii="Lucida Grande" w:eastAsia="Times New Roman" w:hAnsi="Lucida Grande" w:cs="Lucida Grande"/>
      <w:sz w:val="22"/>
    </w:rPr>
  </w:style>
  <w:style w:type="character" w:customStyle="1" w:styleId="StyleDate">
    <w:name w:val="Style Date"/>
    <w:aliases w:val="Author"/>
    <w:basedOn w:val="DefaultParagraphFont"/>
    <w:uiPriority w:val="1"/>
    <w:qFormat/>
    <w:rsid w:val="004902E5"/>
    <w:rPr>
      <w:rFonts w:ascii="Georgia" w:hAnsi="Georgia"/>
      <w:b/>
      <w:sz w:val="24"/>
      <w:u w:val="single"/>
    </w:rPr>
  </w:style>
  <w:style w:type="paragraph" w:customStyle="1" w:styleId="Emphasis1">
    <w:name w:val="Emphasis1"/>
    <w:basedOn w:val="Normal"/>
    <w:link w:val="Emphasis"/>
    <w:autoRedefine/>
    <w:uiPriority w:val="7"/>
    <w:qFormat/>
    <w:rsid w:val="004902E5"/>
    <w:pPr>
      <w:pBdr>
        <w:top w:val="single" w:sz="4" w:space="1" w:color="auto"/>
        <w:left w:val="single" w:sz="4" w:space="4" w:color="auto"/>
        <w:bottom w:val="single" w:sz="4" w:space="1" w:color="auto"/>
        <w:right w:val="single" w:sz="4" w:space="4" w:color="auto"/>
      </w:pBdr>
    </w:pPr>
    <w:rPr>
      <w:rFonts w:eastAsiaTheme="minorEastAsia"/>
      <w:b/>
      <w:iCs/>
      <w:szCs w:val="24"/>
      <w:u w:val="single"/>
      <w:bdr w:val="single" w:sz="8" w:space="0" w:color="auto"/>
    </w:rPr>
  </w:style>
  <w:style w:type="paragraph" w:customStyle="1" w:styleId="Style2">
    <w:name w:val="Style2"/>
    <w:basedOn w:val="Emphasis1"/>
    <w:autoRedefine/>
    <w:qFormat/>
    <w:rsid w:val="004902E5"/>
  </w:style>
  <w:style w:type="character" w:customStyle="1" w:styleId="DebateUnderline">
    <w:name w:val="Debate Underline"/>
    <w:qFormat/>
    <w:rsid w:val="004902E5"/>
    <w:rPr>
      <w:rFonts w:ascii="Georgia" w:eastAsia="ヒラギノ角ゴ Pro W3" w:hAnsi="Georgia" w:hint="default"/>
      <w:b w:val="0"/>
      <w:bCs w:val="0"/>
      <w:i w:val="0"/>
      <w:iCs w:val="0"/>
      <w:color w:val="000000"/>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902E5"/>
    <w:rPr>
      <w:rFonts w:ascii="Georgia" w:eastAsiaTheme="minorHAnsi" w:hAnsi="Georgia"/>
      <w:b/>
      <w:szCs w:val="22"/>
      <w:u w:val="single"/>
    </w:rPr>
  </w:style>
  <w:style w:type="paragraph" w:customStyle="1" w:styleId="Cards">
    <w:name w:val="Cards"/>
    <w:link w:val="CardsChar"/>
    <w:autoRedefine/>
    <w:qFormat/>
    <w:rsid w:val="004902E5"/>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CardsChar">
    <w:name w:val="Cards Char"/>
    <w:link w:val="Cards"/>
    <w:rsid w:val="004902E5"/>
    <w:rPr>
      <w:rFonts w:ascii="Georgia" w:eastAsia="ヒラギノ角ゴ Pro W3" w:hAnsi="Georgia" w:cs="Times New Roman"/>
      <w:color w:val="00000A"/>
      <w:sz w:val="18"/>
      <w:szCs w:val="20"/>
    </w:rPr>
  </w:style>
  <w:style w:type="paragraph" w:styleId="NoSpacing">
    <w:name w:val="No Spacing"/>
    <w:aliases w:val="CD - Cite,Dont use,Debate Text,DDI Tag,Tag Title,nonunderlined,No Spacing51,No Spacing8,Dont u,No Spacing1111111,Card Format,Very Small Text"/>
    <w:autoRedefine/>
    <w:uiPriority w:val="1"/>
    <w:qFormat/>
    <w:rsid w:val="004902E5"/>
    <w:rPr>
      <w:rFonts w:asciiTheme="majorHAnsi" w:hAnsiTheme="majorHAnsi"/>
    </w:rPr>
  </w:style>
  <w:style w:type="character" w:customStyle="1" w:styleId="underline">
    <w:name w:val="underline"/>
    <w:qFormat/>
    <w:rsid w:val="004902E5"/>
    <w:rPr>
      <w:rFonts w:ascii="Georgia" w:hAnsi="Georgia"/>
      <w:sz w:val="20"/>
      <w:u w:val="single"/>
    </w:rPr>
  </w:style>
  <w:style w:type="paragraph" w:styleId="NormalWeb">
    <w:name w:val="Normal (Web)"/>
    <w:basedOn w:val="Normal"/>
    <w:uiPriority w:val="99"/>
    <w:semiHidden/>
    <w:unhideWhenUsed/>
    <w:rsid w:val="006B6E2F"/>
    <w:pPr>
      <w:spacing w:before="100" w:beforeAutospacing="1" w:after="100" w:afterAutospacing="1"/>
    </w:pPr>
    <w:rPr>
      <w:rFonts w:ascii="Times New Roman" w:hAnsi="Times New Roman" w:cs="Times New Roman"/>
      <w:sz w:val="24"/>
    </w:rPr>
  </w:style>
  <w:style w:type="character" w:customStyle="1" w:styleId="apple-converted-space">
    <w:name w:val="apple-converted-space"/>
    <w:basedOn w:val="DefaultParagraphFont"/>
    <w:rsid w:val="00594A30"/>
  </w:style>
  <w:style w:type="paragraph" w:customStyle="1" w:styleId="textbold">
    <w:name w:val="text bold"/>
    <w:autoRedefine/>
    <w:uiPriority w:val="7"/>
    <w:qFormat/>
    <w:rsid w:val="00992304"/>
    <w:pPr>
      <w:widowControl w:val="0"/>
      <w:pBdr>
        <w:top w:val="single" w:sz="18" w:space="0" w:color="auto"/>
        <w:left w:val="single" w:sz="18" w:space="0" w:color="auto"/>
        <w:bottom w:val="single" w:sz="18" w:space="0" w:color="auto"/>
        <w:right w:val="single" w:sz="18" w:space="0" w:color="auto"/>
      </w:pBdr>
      <w:spacing w:after="160" w:line="252" w:lineRule="auto"/>
      <w:ind w:left="720"/>
      <w:jc w:val="both"/>
    </w:pPr>
    <w:rPr>
      <w:rFonts w:ascii="Calibri" w:eastAsiaTheme="minorHAnsi" w:hAnsi="Calibri" w:cs="Calibri"/>
      <w:b/>
      <w:iCs/>
      <w:sz w:val="22"/>
      <w:szCs w:val="22"/>
      <w:u w:val="single"/>
    </w:rPr>
  </w:style>
  <w:style w:type="character" w:customStyle="1" w:styleId="swauthor">
    <w:name w:val="sw_author"/>
    <w:rsid w:val="00D44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bs.org/newshour/nation/west-got-rich-modern-capitalism-born" TargetMode="External"/><Relationship Id="rId21" Type="http://schemas.openxmlformats.org/officeDocument/2006/relationships/hyperlink" Target="https://www.theguardian.com/commentisfree/2015/mar/25/treating-soil-like-dirt-fatal-mistake-human-life" TargetMode="External"/><Relationship Id="rId42" Type="http://schemas.openxmlformats.org/officeDocument/2006/relationships/hyperlink" Target="http://grassrootsleadership.org/releases/2016/10/dhs-investigates-its-use-private-prisons-women-decry-abuses-texas-detention-centers" TargetMode="External"/><Relationship Id="rId47" Type="http://schemas.openxmlformats.org/officeDocument/2006/relationships/hyperlink" Target="https://www.jacobinmag.com/2019/09/capitalism-socialist-feminism-inequality-sexism" TargetMode="External"/><Relationship Id="rId63" Type="http://schemas.openxmlformats.org/officeDocument/2006/relationships/hyperlink" Target="https://revisesociology.com/2016/06/04/marxist-theory-crime/" TargetMode="External"/><Relationship Id="rId68" Type="http://schemas.openxmlformats.org/officeDocument/2006/relationships/hyperlink" Target="http://en.wikipedia.org/wiki/Political_Science" TargetMode="External"/><Relationship Id="rId84" Type="http://schemas.openxmlformats.org/officeDocument/2006/relationships/hyperlink" Target="https://newpol.org/left-death-socialist-case-against-death-penalty/" TargetMode="External"/><Relationship Id="rId89" Type="http://schemas.openxmlformats.org/officeDocument/2006/relationships/hyperlink" Target="https://www.theatlantic.com/national/archive/2010/04/inverse-nationalism/39463/" TargetMode="External"/><Relationship Id="rId16" Type="http://schemas.openxmlformats.org/officeDocument/2006/relationships/hyperlink" Target="https://www.theguardian.com/commentisfree/2018/sep/09/ten-years-after-2008-crisis-another-financial-crash" TargetMode="External"/><Relationship Id="rId11" Type="http://schemas.openxmlformats.org/officeDocument/2006/relationships/hyperlink" Target="https://socialistworker.org/2010/08/05/capital-crime-and-punishment)-MR" TargetMode="External"/><Relationship Id="rId32" Type="http://schemas.openxmlformats.org/officeDocument/2006/relationships/hyperlink" Target="https://www.amitavghosh.com/" TargetMode="External"/><Relationship Id="rId37" Type="http://schemas.openxmlformats.org/officeDocument/2006/relationships/hyperlink" Target="https://www.theguardian.com/commentisfree/2019/mar/15/capitalism-destroying-earth-human-right-climate-strike-children" TargetMode="External"/><Relationship Id="rId53" Type="http://schemas.openxmlformats.org/officeDocument/2006/relationships/hyperlink" Target="https://www.scielo.br/scielo.php?pid=S0101-31572018000300434&amp;script=sci_arttext" TargetMode="External"/><Relationship Id="rId58" Type="http://schemas.openxmlformats.org/officeDocument/2006/relationships/hyperlink" Target="https://www.scielo.br/scielo.php?pid=S0101-31572018000300434&amp;script=sci_arttext" TargetMode="External"/><Relationship Id="rId74" Type="http://schemas.openxmlformats.org/officeDocument/2006/relationships/hyperlink" Target="https://reason.com/wp-admin/post.php?post=8023913&amp;action=edit" TargetMode="External"/><Relationship Id="rId79" Type="http://schemas.openxmlformats.org/officeDocument/2006/relationships/hyperlink" Target="https://www.epa.gov/air-trends/air-quality-national-summary" TargetMode="External"/><Relationship Id="rId102" Type="http://schemas.openxmlformats.org/officeDocument/2006/relationships/hyperlink" Target="http://amsterdamnews.com/" TargetMode="External"/><Relationship Id="rId5" Type="http://schemas.openxmlformats.org/officeDocument/2006/relationships/numbering" Target="numbering.xml"/><Relationship Id="rId90" Type="http://schemas.openxmlformats.org/officeDocument/2006/relationships/hyperlink" Target="https://www.theatlantic.com/business/archive/2014/05/the-case-for-reparations-an-intellectual-autopsy/371125/" TargetMode="External"/><Relationship Id="rId95" Type="http://schemas.openxmlformats.org/officeDocument/2006/relationships/hyperlink" Target="https://www.washingtonpost.com/local/virginia-politics/people-sterilized-under-infamous-virginia-law-renew-effort-to-obtain-reparations/2013/12/08/10f0bc30-5c8a-11e3-bc56-c6ca94801fac_story.html" TargetMode="External"/><Relationship Id="rId22" Type="http://schemas.openxmlformats.org/officeDocument/2006/relationships/hyperlink" Target="https://www.theguardian.com/commentisfree/2019/mar/15/capitalism-destroying-earth-human-right-climate-strike-children" TargetMode="External"/><Relationship Id="rId27" Type="http://schemas.openxmlformats.org/officeDocument/2006/relationships/hyperlink" Target="https://www.theguardian.com/books/2010/aug/08/red-plenty-francis-spufford" TargetMode="External"/><Relationship Id="rId43" Type="http://schemas.openxmlformats.org/officeDocument/2006/relationships/hyperlink" Target="https://www.huffingtonpost.com/entry/mississippi-jails-revenue_us_57100da1e4b06f35cb6f14e8" TargetMode="External"/><Relationship Id="rId48" Type="http://schemas.openxmlformats.org/officeDocument/2006/relationships/hyperlink" Target="https://www.scielo.br/scielo.php?pid=S0101-31572018000300434&amp;script=sci_arttext" TargetMode="External"/><Relationship Id="rId64" Type="http://schemas.openxmlformats.org/officeDocument/2006/relationships/hyperlink" Target="http://socialistworker.org/2006-1/585/585_07_Capitalism.php" TargetMode="External"/><Relationship Id="rId69" Type="http://schemas.openxmlformats.org/officeDocument/2006/relationships/hyperlink" Target="http://en.wikipedia.org/wiki/University_of_Sheffield" TargetMode="External"/><Relationship Id="rId80" Type="http://schemas.openxmlformats.org/officeDocument/2006/relationships/hyperlink" Target="https://www.researchgate.net/publication/269755960_New_Evidence_For_The_Environmental_Kuznets_Curve_For_Sulphur_Dioxide_Emissions_A_Case_Study_Of_The_Czech_Republic" TargetMode="External"/><Relationship Id="rId85" Type="http://schemas.openxmlformats.org/officeDocument/2006/relationships/hyperlink" Target="https://socialism.com/fs-article/capitalism-and-the-death-penalty/" TargetMode="External"/><Relationship Id="rId12" Type="http://schemas.openxmlformats.org/officeDocument/2006/relationships/hyperlink" Target="https://truthout.org/articles/the-new-global-capitalism-and-the-war-on-immigrants/)-NA" TargetMode="External"/><Relationship Id="rId17" Type="http://schemas.openxmlformats.org/officeDocument/2006/relationships/hyperlink" Target="https://monthlyreview.org/2019/02/01/capitalism-has-failed-what-next/" TargetMode="External"/><Relationship Id="rId33" Type="http://schemas.openxmlformats.org/officeDocument/2006/relationships/hyperlink" Target="https://icewisdom.com/" TargetMode="External"/><Relationship Id="rId38" Type="http://schemas.openxmlformats.org/officeDocument/2006/relationships/hyperlink" Target="https://www.teenvogue.com/story/how-capitalism-helped-to-fuel-the-mass-incarceration-of-women" TargetMode="External"/><Relationship Id="rId59" Type="http://schemas.openxmlformats.org/officeDocument/2006/relationships/hyperlink" Target="https://www.scielo.br/scielo.php?pid=S0101-31572018000300434&amp;script=sci_arttext" TargetMode="External"/><Relationship Id="rId103" Type="http://schemas.openxmlformats.org/officeDocument/2006/relationships/hyperlink" Target="https://scihub.wikicn.top/https://doi.org/10.1080/14791420701632931" TargetMode="External"/><Relationship Id="rId20" Type="http://schemas.openxmlformats.org/officeDocument/2006/relationships/hyperlink" Target="https://www.tandfonline.com/doi/abs/10.1080/13563467.2019.1598964?tokenDomain=eprints&amp;tokenAccess=34DIKBKNXiFceff2QzRt&amp;forwardService=showFullText&amp;target=10.1080%2F13563467.2019.1598964&amp;doi=10.1080%2F13563467.2019.1598964&amp;doi=10.1080%2F13563467.2019.1598964&amp;doi=10.1080%2F13563467.2019.1598964&amp;journalCode=cnpe20&amp;" TargetMode="External"/><Relationship Id="rId41" Type="http://schemas.openxmlformats.org/officeDocument/2006/relationships/hyperlink" Target="https://www.newyorker.com/business/currency/making-profits-on-the-captive-prison-market" TargetMode="External"/><Relationship Id="rId54" Type="http://schemas.openxmlformats.org/officeDocument/2006/relationships/hyperlink" Target="https://www.scielo.br/scielo.php?pid=S0101-31572018000300434&amp;script=sci_arttext" TargetMode="External"/><Relationship Id="rId62" Type="http://schemas.openxmlformats.org/officeDocument/2006/relationships/hyperlink" Target="http://www.jstor.org/stable/40071275" TargetMode="External"/><Relationship Id="rId70" Type="http://schemas.openxmlformats.org/officeDocument/2006/relationships/hyperlink" Target="https://www.independent.org/issues/article.asp?id=2769" TargetMode="External"/><Relationship Id="rId75" Type="http://schemas.openxmlformats.org/officeDocument/2006/relationships/hyperlink" Target="http://nymag.com/intelligencer/2019/09/naomi-klein-on-reckoning-with-the-reality-of-climate-change.html" TargetMode="External"/><Relationship Id="rId83" Type="http://schemas.openxmlformats.org/officeDocument/2006/relationships/hyperlink" Target="http://fortune.com/2015/09/09/income-inequality-harvard/" TargetMode="External"/><Relationship Id="rId88" Type="http://schemas.openxmlformats.org/officeDocument/2006/relationships/hyperlink" Target="https://www.jacobinmag.com/2016/02/ta-nehisi-coates-case-for-reparations-bernie-sanders-racism/" TargetMode="External"/><Relationship Id="rId91" Type="http://schemas.openxmlformats.org/officeDocument/2006/relationships/hyperlink" Target="https://www.theatlantic.com/politics/archive/2016/01/bernie-sanders-liberal-imagination/425022/" TargetMode="External"/><Relationship Id="rId96" Type="http://schemas.openxmlformats.org/officeDocument/2006/relationships/hyperlink" Target="http://www.chron.com/opinion/outlook/article/Raspberry-Yes-Virginia-reparations-very-much-1989269.ph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onthlyreview.org/2019/02/01/capitalism-has-failed-what-next/" TargetMode="External"/><Relationship Id="rId23" Type="http://schemas.openxmlformats.org/officeDocument/2006/relationships/hyperlink" Target="https://www.nobelprize.org/prizes/economic-sciences/2001/stiglitz/biographical/" TargetMode="External"/><Relationship Id="rId28" Type="http://schemas.openxmlformats.org/officeDocument/2006/relationships/hyperlink" Target="https://www.monbiot.com/2018/01/31/stepping-back-from-the-brink/" TargetMode="External"/><Relationship Id="rId36" Type="http://schemas.openxmlformats.org/officeDocument/2006/relationships/hyperlink" Target="https://www.theguardian.com/commentisfree/2017/oct/11/labour-global-economy-planet" TargetMode="External"/><Relationship Id="rId49" Type="http://schemas.openxmlformats.org/officeDocument/2006/relationships/hyperlink" Target="https://www.scielo.br/scielo.php?pid=S0101-31572018000300434&amp;script=sci_arttext" TargetMode="External"/><Relationship Id="rId57" Type="http://schemas.openxmlformats.org/officeDocument/2006/relationships/hyperlink" Target="https://www.scielo.br/scielo.php?pid=S0101-31572018000300434&amp;script=sci_arttext" TargetMode="External"/><Relationship Id="rId10" Type="http://schemas.openxmlformats.org/officeDocument/2006/relationships/hyperlink" Target="https://monthlyreview.org/2019/02/01/capitalism-has-failed-what-next/" TargetMode="External"/><Relationship Id="rId31" Type="http://schemas.openxmlformats.org/officeDocument/2006/relationships/hyperlink" Target="https://thischangeseverything.org/book/" TargetMode="External"/><Relationship Id="rId44" Type="http://schemas.openxmlformats.org/officeDocument/2006/relationships/hyperlink" Target="https://www.sentencingproject.org/publications/incarcerated-women-and-girls/" TargetMode="External"/><Relationship Id="rId52" Type="http://schemas.openxmlformats.org/officeDocument/2006/relationships/hyperlink" Target="https://www.scielo.br/scielo.php?pid=S0101-31572018000300434&amp;script=sci_arttext" TargetMode="External"/><Relationship Id="rId60" Type="http://schemas.openxmlformats.org/officeDocument/2006/relationships/hyperlink" Target="https://monthlyreview.org/2019/02/01/capitalism-has-failed-what-next/" TargetMode="External"/><Relationship Id="rId65" Type="http://schemas.openxmlformats.org/officeDocument/2006/relationships/hyperlink" Target="http://www.jstor.org/stable/40071275" TargetMode="External"/><Relationship Id="rId73" Type="http://schemas.openxmlformats.org/officeDocument/2006/relationships/hyperlink" Target="https://reason.com/2019/03/05/the-market-says-climate-change-is-happen/" TargetMode="External"/><Relationship Id="rId78" Type="http://schemas.openxmlformats.org/officeDocument/2006/relationships/hyperlink" Target="https://www.sciencedirect.com/science/article/pii/S0140988316000384" TargetMode="External"/><Relationship Id="rId81" Type="http://schemas.openxmlformats.org/officeDocument/2006/relationships/hyperlink" Target="https://reason.com/2018/03/12/climate-change-problems-will-be-solved-t/" TargetMode="External"/><Relationship Id="rId86" Type="http://schemas.openxmlformats.org/officeDocument/2006/relationships/hyperlink" Target="http://mises.org/article.aspx?control=910" TargetMode="External"/><Relationship Id="rId94" Type="http://schemas.openxmlformats.org/officeDocument/2006/relationships/hyperlink" Target="http://www.psmag.com/health-and-behavior/the-price-of-american-eugenics-north-carolina-forced-sterilization-93748" TargetMode="External"/><Relationship Id="rId99" Type="http://schemas.openxmlformats.org/officeDocument/2006/relationships/hyperlink" Target="http://www.pewtrusts.org/~/media/legacy/uploadedfiles/pcs_assets/2010/collateralcosts1pdf.pdf" TargetMode="External"/><Relationship Id="rId101" Type="http://schemas.openxmlformats.org/officeDocument/2006/relationships/image" Target="media/image1.gif"/><Relationship Id="rId4" Type="http://schemas.openxmlformats.org/officeDocument/2006/relationships/customXml" Target="../customXml/item4.xml"/><Relationship Id="rId9" Type="http://schemas.openxmlformats.org/officeDocument/2006/relationships/hyperlink" Target="https://countercurrents.org/2020/07/crime-justice-and-capitalism/" TargetMode="External"/><Relationship Id="rId13" Type="http://schemas.openxmlformats.org/officeDocument/2006/relationships/hyperlink" Target="https://harvardpolitics.com/culture/racial-inequality-cannabis/" TargetMode="External"/><Relationship Id="rId18" Type="http://schemas.openxmlformats.org/officeDocument/2006/relationships/hyperlink" Target="https://www.theguardian.com/commentisfree/2019/apr/25/capitalism-economic-system-survival-earth" TargetMode="External"/><Relationship Id="rId39" Type="http://schemas.openxmlformats.org/officeDocument/2006/relationships/hyperlink" Target="http://time.com/5276807/american-concentration-camps-promiscuous-women/" TargetMode="External"/><Relationship Id="rId34" Type="http://schemas.openxmlformats.org/officeDocument/2006/relationships/hyperlink" Target="https://jacobinmag.com/2019/04/green-new-deal-agriculture-farm-workers" TargetMode="External"/><Relationship Id="rId50" Type="http://schemas.openxmlformats.org/officeDocument/2006/relationships/hyperlink" Target="https://www.scielo.br/scielo.php?pid=S0101-31572018000300434&amp;script=sci_arttext" TargetMode="External"/><Relationship Id="rId55" Type="http://schemas.openxmlformats.org/officeDocument/2006/relationships/hyperlink" Target="https://www.scielo.br/scielo.php?pid=S0101-31572018000300434&amp;script=sci_arttext" TargetMode="External"/><Relationship Id="rId76" Type="http://schemas.openxmlformats.org/officeDocument/2006/relationships/hyperlink" Target="http://nymag.com/intelligencer/2019/09/naomi-klein-on-reckoning-with-the-reality-of-climate-change.html" TargetMode="External"/><Relationship Id="rId97" Type="http://schemas.openxmlformats.org/officeDocument/2006/relationships/hyperlink" Target="http://tulsahistory.org/learn/online-exhibits/the-tulsa-race-riot/" TargetMode="External"/><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huffpost.com/entry/capitalism-can-defeat-eco_b_8123186" TargetMode="External"/><Relationship Id="rId92" Type="http://schemas.openxmlformats.org/officeDocument/2006/relationships/hyperlink" Target="https://today.yougov.com/news/2014/06/02/reparations/" TargetMode="External"/><Relationship Id="rId2" Type="http://schemas.openxmlformats.org/officeDocument/2006/relationships/customXml" Target="../customXml/item2.xml"/><Relationship Id="rId29" Type="http://schemas.openxmlformats.org/officeDocument/2006/relationships/hyperlink" Target="https://www.theguardian.com/books/2017/jun/08/doughnut-economics-by-kate-raworth-review" TargetMode="External"/><Relationship Id="rId24" Type="http://schemas.openxmlformats.org/officeDocument/2006/relationships/hyperlink" Target="https://www.nytimes.com/2019/04/19/opinion/sunday/progressive-capitalism.html" TargetMode="External"/><Relationship Id="rId40" Type="http://schemas.openxmlformats.org/officeDocument/2006/relationships/hyperlink" Target="https://www.teenvogue.com/story/what-capitalism-is" TargetMode="External"/><Relationship Id="rId45" Type="http://schemas.openxmlformats.org/officeDocument/2006/relationships/hyperlink" Target="https://portal.ct.gov/DOC/Facility/York-CI" TargetMode="External"/><Relationship Id="rId66" Type="http://schemas.openxmlformats.org/officeDocument/2006/relationships/hyperlink" Target="http://www.jstor.org/stable/40071275" TargetMode="External"/><Relationship Id="rId87" Type="http://schemas.openxmlformats.org/officeDocument/2006/relationships/hyperlink" Target="https://www.theatlantic.com/politics/archive/2016/02/why-we-write/459909/" TargetMode="External"/><Relationship Id="rId61" Type="http://schemas.openxmlformats.org/officeDocument/2006/relationships/hyperlink" Target="https://www.publicbooks.org/how-prisons-serve-capitalism/)-MR" TargetMode="External"/><Relationship Id="rId82" Type="http://schemas.openxmlformats.org/officeDocument/2006/relationships/hyperlink" Target="http://fortune.com/2015/09/09/income-inequality-harvard/" TargetMode="External"/><Relationship Id="rId19" Type="http://schemas.openxmlformats.org/officeDocument/2006/relationships/hyperlink" Target="https://www.theguardian.com/commentisfree/2017/nov/22/black-friday-consumption-killing-planet-growth" TargetMode="External"/><Relationship Id="rId14" Type="http://schemas.openxmlformats.org/officeDocument/2006/relationships/hyperlink" Target="https://countercurrents.org/2020/07/crime-justice-and-capitalism/" TargetMode="External"/><Relationship Id="rId30" Type="http://schemas.openxmlformats.org/officeDocument/2006/relationships/hyperlink" Target="https://www.theguardian.com/commentisfree/2017/apr/12/doughnut-growth-economics-book-economic-model" TargetMode="External"/><Relationship Id="rId35" Type="http://schemas.openxmlformats.org/officeDocument/2006/relationships/hyperlink" Target="https://www.theguardian.com/commentisfree/2019/apr/23/stop-global-catastrophe-believe-humans-again-geoengineering" TargetMode="External"/><Relationship Id="rId56" Type="http://schemas.openxmlformats.org/officeDocument/2006/relationships/hyperlink" Target="https://www.scielo.br/scielo.php?pid=S0101-31572018000300434&amp;script=sci_arttext" TargetMode="External"/><Relationship Id="rId77" Type="http://schemas.openxmlformats.org/officeDocument/2006/relationships/hyperlink" Target="https://www.tandfonline.com/doi/pdf/10.1080/00022470.1982.10465369" TargetMode="External"/><Relationship Id="rId100" Type="http://schemas.openxmlformats.org/officeDocument/2006/relationships/hyperlink" Target="http://qz.com/357445/black-harvard-graduates-have-the-same-shot-at-a-job-call-back-as-white-state-college-grads/" TargetMode="External"/><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cielo.br/scielo.php?pid=S0101-31572018000300434&amp;script=sci_arttext" TargetMode="External"/><Relationship Id="rId72" Type="http://schemas.openxmlformats.org/officeDocument/2006/relationships/hyperlink" Target="https://reason.com/2019/09/20/capitalism-is-the-key-to-fixing-climate-change/" TargetMode="External"/><Relationship Id="rId93" Type="http://schemas.openxmlformats.org/officeDocument/2006/relationships/hyperlink" Target="http://inthesetimes.com/article/18118/jon-burge-torture-reparations" TargetMode="External"/><Relationship Id="rId98" Type="http://schemas.openxmlformats.org/officeDocument/2006/relationships/hyperlink" Target="https://www.washingtonpost.com/news/wonk/wp/2015/08/12/black-poverty-differs-from-white-poverty/" TargetMode="External"/><Relationship Id="rId3" Type="http://schemas.openxmlformats.org/officeDocument/2006/relationships/customXml" Target="../customXml/item3.xml"/><Relationship Id="rId25" Type="http://schemas.openxmlformats.org/officeDocument/2006/relationships/hyperlink" Target="https://www.washingtonexaminer.com/opinion/george-monbiot-and-the-climate-change-heart-of-darkness" TargetMode="External"/><Relationship Id="rId46" Type="http://schemas.openxmlformats.org/officeDocument/2006/relationships/hyperlink" Target="http://grassrootsleadership.org/blog/2015/10/breaking-least-27-women-hunger-strike-hutto-detention-center-hutto27" TargetMode="External"/><Relationship Id="rId67" Type="http://schemas.openxmlformats.org/officeDocument/2006/relationships/hyperlink" Target="http://www.jstor.org/stable/4007127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5E14259-2C5B-467D-8172-D39C1E1BB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121006</Words>
  <Characters>689738</Characters>
  <Application>Microsoft Office Word</Application>
  <DocSecurity>0</DocSecurity>
  <Lines>5747</Lines>
  <Paragraphs>1618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809126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Nathan Fleming</cp:lastModifiedBy>
  <cp:revision>3</cp:revision>
  <dcterms:created xsi:type="dcterms:W3CDTF">2020-07-20T19:20:00Z</dcterms:created>
  <dcterms:modified xsi:type="dcterms:W3CDTF">2020-07-20T19:22:00Z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