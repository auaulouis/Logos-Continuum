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86B371" w14:textId="19F45CD7" w:rsidR="006B17D4" w:rsidRDefault="006B17D4" w:rsidP="006B17D4">
      <w:pPr>
        <w:pStyle w:val="Heading1"/>
      </w:pPr>
      <w:r>
        <w:t>Affirmative</w:t>
      </w:r>
    </w:p>
    <w:p w14:paraId="4A09599E" w14:textId="265D1C3B" w:rsidR="00095F34" w:rsidRDefault="00095F34" w:rsidP="006B17D4">
      <w:pPr>
        <w:pStyle w:val="Heading2"/>
      </w:pPr>
      <w:r>
        <w:lastRenderedPageBreak/>
        <w:t>Topicality Answers</w:t>
      </w:r>
    </w:p>
    <w:p w14:paraId="69002F61" w14:textId="588F2B08" w:rsidR="00095F34" w:rsidRDefault="00095F34" w:rsidP="00095F34">
      <w:pPr>
        <w:pStyle w:val="Heading3"/>
      </w:pPr>
      <w:r>
        <w:t>A2</w:t>
      </w:r>
      <w:r>
        <w:t>: T-Criminal/T-Policing</w:t>
      </w:r>
    </w:p>
    <w:p w14:paraId="47268284" w14:textId="77777777" w:rsidR="00095F34" w:rsidRPr="00107220" w:rsidRDefault="00095F34" w:rsidP="00095F34">
      <w:pPr>
        <w:pStyle w:val="Heading4"/>
      </w:pPr>
      <w:r>
        <w:t>W/M - ICE is Criminal Police</w:t>
      </w:r>
    </w:p>
    <w:p w14:paraId="2B69D979" w14:textId="77777777" w:rsidR="00095F34" w:rsidRPr="00107220" w:rsidRDefault="00095F34" w:rsidP="00095F34">
      <w:pPr>
        <w:rPr>
          <w:rStyle w:val="Style13ptBold"/>
          <w:b w:val="0"/>
          <w:bCs w:val="0"/>
          <w:sz w:val="22"/>
        </w:rPr>
      </w:pPr>
      <w:proofErr w:type="spellStart"/>
      <w:r>
        <w:rPr>
          <w:rStyle w:val="Style13ptBold"/>
        </w:rPr>
        <w:t>Ratje</w:t>
      </w:r>
      <w:proofErr w:type="spellEnd"/>
      <w:r>
        <w:rPr>
          <w:rStyle w:val="Style13ptBold"/>
        </w:rPr>
        <w:t xml:space="preserve"> </w:t>
      </w:r>
      <w:r w:rsidRPr="00DE4DB2">
        <w:t>7/13/</w:t>
      </w:r>
      <w:r>
        <w:rPr>
          <w:rStyle w:val="Style13ptBold"/>
        </w:rPr>
        <w:t>20</w:t>
      </w:r>
      <w:r w:rsidRPr="00107220">
        <w:t xml:space="preserve"> - </w:t>
      </w:r>
      <w:hyperlink r:id="rId6" w:history="1">
        <w:r w:rsidRPr="0095437A">
          <w:rPr>
            <w:rStyle w:val="Hyperlink"/>
          </w:rPr>
          <w:t>paulratje@gmail.com</w:t>
        </w:r>
      </w:hyperlink>
      <w:r>
        <w:t xml:space="preserve"> </w:t>
      </w:r>
      <w:r w:rsidRPr="00107220">
        <w:t xml:space="preserve">Originally from Mesilla, New Mexico, Paul </w:t>
      </w:r>
      <w:proofErr w:type="spellStart"/>
      <w:r w:rsidRPr="00107220">
        <w:t>Ratje</w:t>
      </w:r>
      <w:proofErr w:type="spellEnd"/>
      <w:r w:rsidRPr="00107220">
        <w:t xml:space="preserve"> studied at New Mexico State University and earned a bachelor's in photojournalism and foreign languages</w:t>
      </w:r>
    </w:p>
    <w:p w14:paraId="16C8B06E" w14:textId="77777777" w:rsidR="00095F34" w:rsidRDefault="00095F34" w:rsidP="00095F34">
      <w:r>
        <w:t xml:space="preserve"> (Paul </w:t>
      </w:r>
      <w:proofErr w:type="spellStart"/>
      <w:r>
        <w:t>Ratje</w:t>
      </w:r>
      <w:proofErr w:type="spellEnd"/>
      <w:r>
        <w:t xml:space="preserve">, 7/13/20, “Abolishing Police Includes Abolishing ICE and Border Protection,” </w:t>
      </w:r>
      <w:proofErr w:type="spellStart"/>
      <w:r>
        <w:t>Truthout</w:t>
      </w:r>
      <w:proofErr w:type="spellEnd"/>
      <w:r>
        <w:t xml:space="preserve">, </w:t>
      </w:r>
      <w:hyperlink r:id="rId7" w:history="1">
        <w:r w:rsidRPr="0095437A">
          <w:rPr>
            <w:rStyle w:val="Hyperlink"/>
          </w:rPr>
          <w:t>https://truthout.org/articles/abolishing-police-includes-abolishing-ice-and-border-protection/</w:t>
        </w:r>
      </w:hyperlink>
      <w:r>
        <w:t>, ZRB)</w:t>
      </w:r>
    </w:p>
    <w:p w14:paraId="2C252BA7" w14:textId="77777777" w:rsidR="00095F34" w:rsidRPr="00DE4DB2" w:rsidRDefault="00095F34" w:rsidP="00095F34">
      <w:pPr>
        <w:rPr>
          <w:sz w:val="16"/>
        </w:rPr>
      </w:pPr>
      <w:r w:rsidRPr="00DE4DB2">
        <w:rPr>
          <w:sz w:val="16"/>
        </w:rPr>
        <w:t xml:space="preserve">In recent weeks, </w:t>
      </w:r>
      <w:r w:rsidRPr="00B46878">
        <w:rPr>
          <w:rStyle w:val="StyleUnderline"/>
        </w:rPr>
        <w:t>we have witnessed a historic reckoning over the meaning of policing in U.S.</w:t>
      </w:r>
      <w:r w:rsidRPr="00DE4DB2">
        <w:rPr>
          <w:sz w:val="16"/>
        </w:rPr>
        <w:t xml:space="preserve"> society. Thousands of </w:t>
      </w:r>
      <w:r w:rsidRPr="00B46878">
        <w:rPr>
          <w:rStyle w:val="StyleUnderline"/>
        </w:rPr>
        <w:t>people have collectively mourned the murders of George Floyd, Breonna Taylor, Tony McDade and so many others</w:t>
      </w:r>
      <w:r w:rsidRPr="00DE4DB2">
        <w:rPr>
          <w:sz w:val="16"/>
        </w:rPr>
        <w:t>, while demanding an end to the police violence that murdered them. Armed with riot gear, police have responded by unleashing weapons like rubber and real bullets and tear gas, which is banned in war. These police attacks against the people bolster the argument that the police cannot be reformed but must be abolished.</w:t>
      </w:r>
    </w:p>
    <w:p w14:paraId="29086848" w14:textId="77777777" w:rsidR="00095F34" w:rsidRPr="00DE4DB2" w:rsidRDefault="00095F34" w:rsidP="00095F34">
      <w:pPr>
        <w:rPr>
          <w:u w:val="single"/>
        </w:rPr>
      </w:pPr>
      <w:r w:rsidRPr="00B46878">
        <w:rPr>
          <w:rStyle w:val="StyleUnderline"/>
        </w:rPr>
        <w:t xml:space="preserve">Immigration and Customs Enforcement </w:t>
      </w:r>
      <w:r w:rsidRPr="00107220">
        <w:rPr>
          <w:rStyle w:val="StyleUnderline"/>
        </w:rPr>
        <w:t>(ICE)</w:t>
      </w:r>
      <w:r w:rsidRPr="00B46878">
        <w:rPr>
          <w:rStyle w:val="StyleUnderline"/>
        </w:rPr>
        <w:t xml:space="preserve"> and Customs and Border Protection (CBP) </w:t>
      </w:r>
      <w:r w:rsidRPr="00107220">
        <w:rPr>
          <w:rStyle w:val="StyleUnderline"/>
        </w:rPr>
        <w:t>have</w:t>
      </w:r>
      <w:r w:rsidRPr="00B46878">
        <w:rPr>
          <w:rStyle w:val="StyleUnderline"/>
        </w:rPr>
        <w:t xml:space="preserve"> reinforced these attacks.</w:t>
      </w:r>
    </w:p>
    <w:p w14:paraId="429557FD" w14:textId="77777777" w:rsidR="00095F34" w:rsidRPr="00DE4DB2" w:rsidRDefault="00095F34" w:rsidP="00095F34">
      <w:pPr>
        <w:rPr>
          <w:sz w:val="16"/>
          <w:szCs w:val="16"/>
        </w:rPr>
      </w:pPr>
      <w:r w:rsidRPr="00DE4DB2">
        <w:rPr>
          <w:sz w:val="16"/>
          <w:szCs w:val="16"/>
        </w:rPr>
        <w:t xml:space="preserve">On July 6, ICE announced it would reinstate rules prohibiting international students from enrolling in online courses. Although the COVID-19 crisis is worse than ever, compelling many universities and students to shift to online education in order to protect public health and save lives, this ICE directive targets international students for deportation and exclusion. It follows the White House’s onslaught of attacks against immigrants and migrants — the border wall, the zero tolerance border policy, the Muslim ban, the attacks on </w:t>
      </w:r>
      <w:proofErr w:type="spellStart"/>
      <w:r w:rsidRPr="00DE4DB2">
        <w:rPr>
          <w:sz w:val="16"/>
          <w:szCs w:val="16"/>
        </w:rPr>
        <w:t>DREAMers</w:t>
      </w:r>
      <w:proofErr w:type="spellEnd"/>
      <w:r w:rsidRPr="00DE4DB2">
        <w:rPr>
          <w:sz w:val="16"/>
          <w:szCs w:val="16"/>
        </w:rPr>
        <w:t>, and on and on.</w:t>
      </w:r>
    </w:p>
    <w:p w14:paraId="765D69D6" w14:textId="77777777" w:rsidR="00095F34" w:rsidRPr="00DE4DB2" w:rsidRDefault="00095F34" w:rsidP="00095F34">
      <w:pPr>
        <w:rPr>
          <w:sz w:val="16"/>
          <w:szCs w:val="16"/>
        </w:rPr>
      </w:pPr>
      <w:r w:rsidRPr="00DE4DB2">
        <w:rPr>
          <w:sz w:val="16"/>
          <w:szCs w:val="16"/>
        </w:rPr>
        <w:t>It also comes at a time of historic reckoning over the history of U.S. racism, particularly around the role of policing. Police have responded to protests against racist state violence with racist state violence deployed through rubber and real bullets and tear gas. These police attacks only bolster the argument that the police cannot be reformed but must be abolished.</w:t>
      </w:r>
    </w:p>
    <w:p w14:paraId="78B22A47" w14:textId="77777777" w:rsidR="00095F34" w:rsidRPr="00DE4DB2" w:rsidRDefault="00095F34" w:rsidP="00095F34">
      <w:pPr>
        <w:rPr>
          <w:sz w:val="16"/>
          <w:szCs w:val="16"/>
        </w:rPr>
      </w:pPr>
      <w:r w:rsidRPr="00DE4DB2">
        <w:rPr>
          <w:sz w:val="16"/>
          <w:szCs w:val="16"/>
        </w:rPr>
        <w:t>These assaults on noncitizens, political dissenters and Black people do not stand alone, but in fact work together and emerge from shared foundations.</w:t>
      </w:r>
    </w:p>
    <w:p w14:paraId="660CE997" w14:textId="77777777" w:rsidR="00095F34" w:rsidRPr="00DE4DB2" w:rsidRDefault="00095F34" w:rsidP="00095F34">
      <w:pPr>
        <w:rPr>
          <w:sz w:val="16"/>
        </w:rPr>
      </w:pPr>
      <w:r w:rsidRPr="00DE4DB2">
        <w:rPr>
          <w:sz w:val="16"/>
        </w:rPr>
        <w:t xml:space="preserve">Indeed, </w:t>
      </w:r>
      <w:r w:rsidRPr="00107220">
        <w:rPr>
          <w:rStyle w:val="StyleUnderline"/>
          <w:highlight w:val="yellow"/>
        </w:rPr>
        <w:t>ICE</w:t>
      </w:r>
      <w:r w:rsidRPr="00DE4DB2">
        <w:rPr>
          <w:sz w:val="16"/>
        </w:rPr>
        <w:t xml:space="preserve"> and CBP </w:t>
      </w:r>
      <w:r w:rsidRPr="00107220">
        <w:rPr>
          <w:rStyle w:val="StyleUnderline"/>
          <w:highlight w:val="yellow"/>
        </w:rPr>
        <w:t>have reinforced police attacks on protesters</w:t>
      </w:r>
      <w:r w:rsidRPr="00B46878">
        <w:rPr>
          <w:rStyle w:val="StyleUnderline"/>
        </w:rPr>
        <w:t>.</w:t>
      </w:r>
    </w:p>
    <w:p w14:paraId="186A332E" w14:textId="77777777" w:rsidR="00095F34" w:rsidRPr="00B46878" w:rsidRDefault="00095F34" w:rsidP="00095F34">
      <w:pPr>
        <w:rPr>
          <w:rStyle w:val="Emphasis"/>
        </w:rPr>
      </w:pPr>
      <w:r w:rsidRPr="00107220">
        <w:rPr>
          <w:rStyle w:val="Emphasis"/>
          <w:highlight w:val="yellow"/>
        </w:rPr>
        <w:t>Policing is not just</w:t>
      </w:r>
      <w:r w:rsidRPr="00B46878">
        <w:rPr>
          <w:rStyle w:val="Emphasis"/>
        </w:rPr>
        <w:t xml:space="preserve"> about </w:t>
      </w:r>
      <w:r w:rsidRPr="00107220">
        <w:rPr>
          <w:rStyle w:val="Emphasis"/>
          <w:highlight w:val="yellow"/>
        </w:rPr>
        <w:t>official</w:t>
      </w:r>
      <w:r w:rsidRPr="00B46878">
        <w:rPr>
          <w:rStyle w:val="Emphasis"/>
        </w:rPr>
        <w:t xml:space="preserve"> police </w:t>
      </w:r>
      <w:r w:rsidRPr="00107220">
        <w:rPr>
          <w:rStyle w:val="Emphasis"/>
          <w:highlight w:val="yellow"/>
        </w:rPr>
        <w:t>departments. Policing is a means of social control over a society defined by structural inequalities.</w:t>
      </w:r>
    </w:p>
    <w:p w14:paraId="3D3A1FB6" w14:textId="77777777" w:rsidR="00095F34" w:rsidRPr="00DE4DB2" w:rsidRDefault="00095F34" w:rsidP="00095F34">
      <w:pPr>
        <w:rPr>
          <w:u w:val="single"/>
        </w:rPr>
      </w:pPr>
      <w:r w:rsidRPr="00DE4DB2">
        <w:rPr>
          <w:sz w:val="16"/>
        </w:rPr>
        <w:t>Their participation in police violence reminds us of the tight connections between domestic policing and immigration enforcement, and why organizers pushing to dismantle policing and defend Black lives also demand that we #</w:t>
      </w:r>
      <w:proofErr w:type="spellStart"/>
      <w:r w:rsidRPr="00DE4DB2">
        <w:rPr>
          <w:sz w:val="16"/>
        </w:rPr>
        <w:t>AbolishICE</w:t>
      </w:r>
      <w:proofErr w:type="spellEnd"/>
      <w:r w:rsidRPr="00DE4DB2">
        <w:rPr>
          <w:sz w:val="16"/>
        </w:rPr>
        <w:t xml:space="preserve"> and #</w:t>
      </w:r>
      <w:proofErr w:type="spellStart"/>
      <w:r w:rsidRPr="00DE4DB2">
        <w:rPr>
          <w:sz w:val="16"/>
        </w:rPr>
        <w:t>AbolishCBP</w:t>
      </w:r>
      <w:proofErr w:type="spellEnd"/>
      <w:r w:rsidRPr="00DE4DB2">
        <w:rPr>
          <w:sz w:val="16"/>
        </w:rPr>
        <w:t xml:space="preserve">. The webs connecting ICE, CBP and police show that policing is not just about official police departments. Policing is a means of social control over a society defined by structural inequalities — by race, class, gender, immigration status and more. From its deep roots, </w:t>
      </w:r>
      <w:r w:rsidRPr="00DE4DB2">
        <w:rPr>
          <w:rStyle w:val="StyleUnderline"/>
        </w:rPr>
        <w:t>policing grows multiple branches that extend in all directions, forming an entangled system of immigration, militarism and domestic state violence.</w:t>
      </w:r>
    </w:p>
    <w:p w14:paraId="79DF6533" w14:textId="77777777" w:rsidR="00095F34" w:rsidRPr="00DE4DB2" w:rsidRDefault="00095F34" w:rsidP="00095F34">
      <w:pPr>
        <w:rPr>
          <w:sz w:val="16"/>
          <w:szCs w:val="16"/>
        </w:rPr>
      </w:pPr>
      <w:r w:rsidRPr="00DE4DB2">
        <w:rPr>
          <w:sz w:val="16"/>
          <w:szCs w:val="16"/>
        </w:rPr>
        <w:t>CBP, ICE and Police</w:t>
      </w:r>
    </w:p>
    <w:p w14:paraId="0A3A5ECD" w14:textId="77777777" w:rsidR="00095F34" w:rsidRPr="00DE4DB2" w:rsidRDefault="00095F34" w:rsidP="00095F34">
      <w:pPr>
        <w:rPr>
          <w:u w:val="single"/>
        </w:rPr>
      </w:pPr>
      <w:r w:rsidRPr="00DE4DB2">
        <w:rPr>
          <w:rStyle w:val="StyleUnderline"/>
        </w:rPr>
        <w:t xml:space="preserve">CBP and </w:t>
      </w:r>
      <w:r w:rsidRPr="00107220">
        <w:rPr>
          <w:rStyle w:val="StyleUnderline"/>
          <w:highlight w:val="yellow"/>
        </w:rPr>
        <w:t>ICE</w:t>
      </w:r>
      <w:r w:rsidRPr="00DE4DB2">
        <w:rPr>
          <w:sz w:val="16"/>
        </w:rPr>
        <w:t xml:space="preserve"> officers have deployed to protests, even though their internal policies declare such public assemblies “sensitive locations” where they should not intrude for immigration enforcement. (Other “sensitive locations” include hospitals and churches.) However, there remains an exception to this rule. Both agencies </w:t>
      </w:r>
      <w:r w:rsidRPr="00107220">
        <w:rPr>
          <w:rStyle w:val="Emphasis"/>
          <w:sz w:val="32"/>
          <w:szCs w:val="32"/>
          <w:highlight w:val="yellow"/>
        </w:rPr>
        <w:t>can use their powers of arrest for criminal law.</w:t>
      </w:r>
      <w:r w:rsidRPr="00DE4DB2">
        <w:rPr>
          <w:sz w:val="16"/>
        </w:rPr>
        <w:t xml:space="preserve"> </w:t>
      </w:r>
      <w:r w:rsidRPr="00DE4DB2">
        <w:rPr>
          <w:rStyle w:val="StyleUnderline"/>
        </w:rPr>
        <w:t xml:space="preserve">Even </w:t>
      </w:r>
      <w:r w:rsidRPr="00107220">
        <w:rPr>
          <w:rStyle w:val="StyleUnderline"/>
          <w:highlight w:val="yellow"/>
        </w:rPr>
        <w:t>though immigration and criminal law are supposed to remain distinct</w:t>
      </w:r>
      <w:r w:rsidRPr="00DE4DB2">
        <w:rPr>
          <w:rStyle w:val="StyleUnderline"/>
        </w:rPr>
        <w:t xml:space="preserve"> arenas with separate enforcement agencies, courts and jurisdictions, the actions of CBP and </w:t>
      </w:r>
      <w:r w:rsidRPr="00107220">
        <w:rPr>
          <w:rStyle w:val="StyleUnderline"/>
          <w:highlight w:val="yellow"/>
        </w:rPr>
        <w:t>ICE</w:t>
      </w:r>
      <w:r w:rsidRPr="00DE4DB2">
        <w:rPr>
          <w:rStyle w:val="StyleUnderline"/>
        </w:rPr>
        <w:t xml:space="preserve"> at protests </w:t>
      </w:r>
      <w:r w:rsidRPr="00107220">
        <w:rPr>
          <w:rStyle w:val="StyleUnderline"/>
          <w:highlight w:val="yellow"/>
        </w:rPr>
        <w:t>work to dissolve any</w:t>
      </w:r>
      <w:r w:rsidRPr="00DE4DB2">
        <w:rPr>
          <w:rStyle w:val="StyleUnderline"/>
        </w:rPr>
        <w:t xml:space="preserve"> such </w:t>
      </w:r>
      <w:r w:rsidRPr="00107220">
        <w:rPr>
          <w:rStyle w:val="StyleUnderline"/>
          <w:highlight w:val="yellow"/>
        </w:rPr>
        <w:t>distinction</w:t>
      </w:r>
      <w:r w:rsidRPr="00DE4DB2">
        <w:rPr>
          <w:rStyle w:val="StyleUnderline"/>
        </w:rPr>
        <w:t>.</w:t>
      </w:r>
    </w:p>
    <w:p w14:paraId="7C5388F4" w14:textId="77777777" w:rsidR="00095F34" w:rsidRPr="00DE4DB2" w:rsidRDefault="00095F34" w:rsidP="00095F34">
      <w:pPr>
        <w:rPr>
          <w:sz w:val="16"/>
          <w:szCs w:val="16"/>
        </w:rPr>
      </w:pPr>
      <w:r w:rsidRPr="00DE4DB2">
        <w:rPr>
          <w:sz w:val="16"/>
          <w:szCs w:val="16"/>
        </w:rPr>
        <w:t>CBP has deployed drones and helicopters to provide aerial surveillance over protests in Detroit, Buffalo, Chicago, Washington, El Paso, San Diego and Minneapolis.</w:t>
      </w:r>
    </w:p>
    <w:p w14:paraId="2BB9F878" w14:textId="77777777" w:rsidR="00095F34" w:rsidRPr="00DE4DB2" w:rsidRDefault="00095F34" w:rsidP="00095F34">
      <w:pPr>
        <w:rPr>
          <w:sz w:val="16"/>
          <w:szCs w:val="16"/>
        </w:rPr>
      </w:pPr>
      <w:r w:rsidRPr="00DE4DB2">
        <w:rPr>
          <w:sz w:val="16"/>
          <w:szCs w:val="16"/>
        </w:rPr>
        <w:t>Especially concerning are its drones flying over Minneapolis, 250 miles from the U.S.-Canada border, well beyond its already expansive jurisdiction 100 miles from any U.S. border. Within this bloated area, CBP regularly searches people without probable cause, since Fourth Amendment protections against “unreasonable searches and seizures” do not apply within the border zone. Its surveillance of Minneapolis protesters speaks to the expanding attacks on constitutional protections, in terms of space (beyond the 100-mile jurisdiction) and constitutional rights, including First Amendment rights to assembly and rights to privacy. This surveillance also shows an expansion of targets, as both citizens and noncitizens are being surveilled. These incursions on rights pose a grave danger not only to immigrants, but to democracy.</w:t>
      </w:r>
    </w:p>
    <w:p w14:paraId="187DE8F1" w14:textId="77777777" w:rsidR="00095F34" w:rsidRPr="00DE4DB2" w:rsidRDefault="00095F34" w:rsidP="00095F34">
      <w:pPr>
        <w:rPr>
          <w:sz w:val="16"/>
          <w:szCs w:val="16"/>
        </w:rPr>
      </w:pPr>
      <w:r w:rsidRPr="00DE4DB2">
        <w:rPr>
          <w:sz w:val="16"/>
          <w:szCs w:val="16"/>
        </w:rPr>
        <w:t>CBP has deployed drones and helicopters to provide aerial surveillance over protests.</w:t>
      </w:r>
    </w:p>
    <w:p w14:paraId="315E14C2" w14:textId="77777777" w:rsidR="00095F34" w:rsidRPr="00DE4DB2" w:rsidRDefault="00095F34" w:rsidP="00095F34">
      <w:pPr>
        <w:rPr>
          <w:sz w:val="16"/>
          <w:szCs w:val="16"/>
        </w:rPr>
      </w:pPr>
      <w:r w:rsidRPr="00DE4DB2">
        <w:rPr>
          <w:sz w:val="16"/>
          <w:szCs w:val="16"/>
        </w:rPr>
        <w:t>CBP Acting Commissioner Mark Morgan boasted about these incursions on Twitter, as he sent officers to Washington, D.C.: “These ‘protests’ have devolved into chaos &amp; acts of domestic terrorism…. @CBP is answering the call.” He used the label “terrorist” to delegitimize protesters and to legitimize state violence. Hundreds of CBP and ICE officers joined Washington, D.C., police to crush public assembly. They cleared the way for Donald Trump’s photo op in front of St. John’s Church.</w:t>
      </w:r>
    </w:p>
    <w:p w14:paraId="014F1A97" w14:textId="77777777" w:rsidR="00095F34" w:rsidRPr="00DE4DB2" w:rsidRDefault="00095F34" w:rsidP="00095F34">
      <w:pPr>
        <w:rPr>
          <w:rStyle w:val="StyleUnderline"/>
        </w:rPr>
      </w:pPr>
      <w:r w:rsidRPr="00DE4DB2">
        <w:rPr>
          <w:sz w:val="16"/>
        </w:rPr>
        <w:t xml:space="preserve">While the dangers of CBP’s and ICE’s expanding powers concern everyone in the U.S., these agents still overwhelmingly target our immigrant and </w:t>
      </w:r>
      <w:proofErr w:type="spellStart"/>
      <w:r w:rsidRPr="00DE4DB2">
        <w:rPr>
          <w:sz w:val="16"/>
        </w:rPr>
        <w:t>Latinx</w:t>
      </w:r>
      <w:proofErr w:type="spellEnd"/>
      <w:r w:rsidRPr="00DE4DB2">
        <w:rPr>
          <w:sz w:val="16"/>
        </w:rPr>
        <w:t xml:space="preserve"> neighbors. On June 3, five agents tackled, subdued and held at gunpoint a Puerto Rican man attending a protest in New York City. The man’s </w:t>
      </w:r>
      <w:proofErr w:type="spellStart"/>
      <w:r w:rsidRPr="00DE4DB2">
        <w:rPr>
          <w:sz w:val="16"/>
        </w:rPr>
        <w:t>Latinx</w:t>
      </w:r>
      <w:proofErr w:type="spellEnd"/>
      <w:r w:rsidRPr="00DE4DB2">
        <w:rPr>
          <w:sz w:val="16"/>
        </w:rPr>
        <w:t xml:space="preserve"> identity suggests the agents used racial profiling to capture a person they suspected to be an immigrant. However, the agents dismissed the accusation by falsely claiming the man possessed a gun. Afterward, an ICE spokesperson asserted</w:t>
      </w:r>
      <w:r w:rsidRPr="00DE4DB2">
        <w:rPr>
          <w:rStyle w:val="StyleUnderline"/>
        </w:rPr>
        <w:t>, ICE “has the authority to make criminal arrests.… This was not immigration related.”</w:t>
      </w:r>
    </w:p>
    <w:p w14:paraId="52BBCA9A" w14:textId="77777777" w:rsidR="00095F34" w:rsidRDefault="00095F34" w:rsidP="00095F34"/>
    <w:p w14:paraId="7E6A0517" w14:textId="5755D2C7" w:rsidR="00095F34" w:rsidRDefault="00095F34" w:rsidP="00095F34">
      <w:pPr>
        <w:pStyle w:val="Heading2"/>
      </w:pPr>
      <w:r>
        <w:t xml:space="preserve">Abolition </w:t>
      </w:r>
      <w:proofErr w:type="spellStart"/>
      <w:r>
        <w:t>Kritik</w:t>
      </w:r>
      <w:proofErr w:type="spellEnd"/>
      <w:r>
        <w:t xml:space="preserve"> Answers</w:t>
      </w:r>
    </w:p>
    <w:p w14:paraId="12840F89" w14:textId="48F1ABD9" w:rsidR="00095F34" w:rsidRPr="00095F34" w:rsidRDefault="00095F34" w:rsidP="00095F34">
      <w:pPr>
        <w:pStyle w:val="Heading3"/>
      </w:pPr>
      <w:r>
        <w:t>Permutation</w:t>
      </w:r>
    </w:p>
    <w:p w14:paraId="44522DAE" w14:textId="683BA5A0" w:rsidR="00095F34" w:rsidRPr="0032595A" w:rsidRDefault="00095F34" w:rsidP="00095F34">
      <w:pPr>
        <w:pStyle w:val="Heading4"/>
      </w:pPr>
      <w:r>
        <w:t>Abolitionists want to abolish ICE</w:t>
      </w:r>
      <w:r>
        <w:t xml:space="preserve"> — it’s a core part of their strategy.</w:t>
      </w:r>
    </w:p>
    <w:p w14:paraId="1FAF3C76" w14:textId="77777777" w:rsidR="00095F34" w:rsidRPr="00107220" w:rsidRDefault="00095F34" w:rsidP="00095F34">
      <w:pPr>
        <w:rPr>
          <w:rStyle w:val="Style13ptBold"/>
          <w:b w:val="0"/>
          <w:bCs w:val="0"/>
          <w:sz w:val="22"/>
        </w:rPr>
      </w:pPr>
      <w:proofErr w:type="spellStart"/>
      <w:r>
        <w:rPr>
          <w:rStyle w:val="Style13ptBold"/>
        </w:rPr>
        <w:t>Ratje</w:t>
      </w:r>
      <w:proofErr w:type="spellEnd"/>
      <w:r>
        <w:rPr>
          <w:rStyle w:val="Style13ptBold"/>
        </w:rPr>
        <w:t xml:space="preserve"> </w:t>
      </w:r>
      <w:r w:rsidRPr="00DE4DB2">
        <w:t>7/13/</w:t>
      </w:r>
      <w:r>
        <w:rPr>
          <w:rStyle w:val="Style13ptBold"/>
        </w:rPr>
        <w:t>20</w:t>
      </w:r>
      <w:r w:rsidRPr="00107220">
        <w:t xml:space="preserve"> - </w:t>
      </w:r>
      <w:hyperlink r:id="rId8" w:history="1">
        <w:r w:rsidRPr="0095437A">
          <w:rPr>
            <w:rStyle w:val="Hyperlink"/>
          </w:rPr>
          <w:t>paulratje@gmail.com</w:t>
        </w:r>
      </w:hyperlink>
      <w:r>
        <w:t xml:space="preserve"> </w:t>
      </w:r>
      <w:r w:rsidRPr="00107220">
        <w:t xml:space="preserve">Originally from Mesilla, New Mexico, Paul </w:t>
      </w:r>
      <w:proofErr w:type="spellStart"/>
      <w:r w:rsidRPr="00107220">
        <w:t>Ratje</w:t>
      </w:r>
      <w:proofErr w:type="spellEnd"/>
      <w:r w:rsidRPr="00107220">
        <w:t xml:space="preserve"> studied at New Mexico State University and earned a bachelor's in photojournalism and foreign languages</w:t>
      </w:r>
    </w:p>
    <w:p w14:paraId="20AF42F3" w14:textId="77777777" w:rsidR="00095F34" w:rsidRPr="00107220" w:rsidRDefault="00095F34" w:rsidP="00095F34">
      <w:r>
        <w:t xml:space="preserve"> (Paul </w:t>
      </w:r>
      <w:proofErr w:type="spellStart"/>
      <w:r>
        <w:t>Ratje</w:t>
      </w:r>
      <w:proofErr w:type="spellEnd"/>
      <w:r>
        <w:t xml:space="preserve">, 7/13/20, “Abolishing Police Includes Abolishing ICE and Border Protection,” </w:t>
      </w:r>
      <w:proofErr w:type="spellStart"/>
      <w:r>
        <w:t>Truthout</w:t>
      </w:r>
      <w:proofErr w:type="spellEnd"/>
      <w:r>
        <w:t xml:space="preserve">, </w:t>
      </w:r>
      <w:hyperlink r:id="rId9" w:history="1">
        <w:r w:rsidRPr="0095437A">
          <w:rPr>
            <w:rStyle w:val="Hyperlink"/>
          </w:rPr>
          <w:t>https://truthout.org/articles/abolishing-police-includes-abolishing-ice-and-border-protection/</w:t>
        </w:r>
      </w:hyperlink>
      <w:r>
        <w:t>, ZRB)</w:t>
      </w:r>
    </w:p>
    <w:p w14:paraId="7EA83413" w14:textId="77777777" w:rsidR="00095F34" w:rsidRPr="00DE4DB2" w:rsidRDefault="00095F34" w:rsidP="00095F34">
      <w:pPr>
        <w:rPr>
          <w:sz w:val="16"/>
        </w:rPr>
      </w:pPr>
      <w:r w:rsidRPr="00DE4DB2">
        <w:rPr>
          <w:rStyle w:val="StyleUnderline"/>
        </w:rPr>
        <w:t xml:space="preserve">The </w:t>
      </w:r>
      <w:r w:rsidRPr="00017815">
        <w:rPr>
          <w:rStyle w:val="StyleUnderline"/>
          <w:highlight w:val="yellow"/>
        </w:rPr>
        <w:t>calls to abolish ICE</w:t>
      </w:r>
      <w:r w:rsidRPr="00DE4DB2">
        <w:rPr>
          <w:sz w:val="16"/>
        </w:rPr>
        <w:t xml:space="preserve"> and CBP </w:t>
      </w:r>
      <w:r w:rsidRPr="00017815">
        <w:rPr>
          <w:rStyle w:val="StyleUnderline"/>
          <w:highlight w:val="yellow"/>
        </w:rPr>
        <w:t>are enmeshed with</w:t>
      </w:r>
      <w:r w:rsidRPr="00DE4DB2">
        <w:rPr>
          <w:rStyle w:val="StyleUnderline"/>
        </w:rPr>
        <w:t xml:space="preserve"> the decades-long </w:t>
      </w:r>
      <w:r w:rsidRPr="00017815">
        <w:rPr>
          <w:rStyle w:val="StyleUnderline"/>
          <w:highlight w:val="yellow"/>
        </w:rPr>
        <w:t>movements to abolish policing and prisons.</w:t>
      </w:r>
      <w:r w:rsidRPr="00DE4DB2">
        <w:rPr>
          <w:rStyle w:val="StyleUnderline"/>
        </w:rPr>
        <w:t xml:space="preserve"> #</w:t>
      </w:r>
      <w:proofErr w:type="spellStart"/>
      <w:r w:rsidRPr="00DE4DB2">
        <w:rPr>
          <w:rStyle w:val="StyleUnderline"/>
        </w:rPr>
        <w:t>AbolishICE</w:t>
      </w:r>
      <w:proofErr w:type="spellEnd"/>
      <w:r w:rsidRPr="00DE4DB2">
        <w:rPr>
          <w:sz w:val="16"/>
        </w:rPr>
        <w:t xml:space="preserve"> and (to a lesser extent) #</w:t>
      </w:r>
      <w:proofErr w:type="spellStart"/>
      <w:r w:rsidRPr="00DE4DB2">
        <w:rPr>
          <w:sz w:val="16"/>
        </w:rPr>
        <w:t>AbolishCBP</w:t>
      </w:r>
      <w:proofErr w:type="spellEnd"/>
      <w:r w:rsidRPr="00DE4DB2">
        <w:rPr>
          <w:sz w:val="16"/>
        </w:rPr>
        <w:t xml:space="preserve"> gained mainstream media attention in 2018 in response to Trump’s zero tolerance border policy and ensuing family separations. But these calls started with the very creation of the Department of Homeland Security, ICE and CBP in 2003.</w:t>
      </w:r>
    </w:p>
    <w:p w14:paraId="15E2A7E7" w14:textId="77777777" w:rsidR="00095F34" w:rsidRPr="00DE4DB2" w:rsidRDefault="00095F34" w:rsidP="00095F34">
      <w:pPr>
        <w:rPr>
          <w:b/>
          <w:iCs/>
          <w:u w:val="single"/>
        </w:rPr>
      </w:pPr>
      <w:r w:rsidRPr="00DE4DB2">
        <w:rPr>
          <w:sz w:val="16"/>
        </w:rPr>
        <w:t xml:space="preserve">Their </w:t>
      </w:r>
      <w:r w:rsidRPr="00DE4DB2">
        <w:rPr>
          <w:rStyle w:val="StyleUnderline"/>
        </w:rPr>
        <w:t xml:space="preserve">roots reach back even further, </w:t>
      </w:r>
      <w:r w:rsidRPr="00017815">
        <w:rPr>
          <w:rStyle w:val="StyleUnderline"/>
          <w:highlight w:val="yellow"/>
        </w:rPr>
        <w:t>emerging from</w:t>
      </w:r>
      <w:r w:rsidRPr="00DE4DB2">
        <w:rPr>
          <w:rStyle w:val="StyleUnderline"/>
        </w:rPr>
        <w:t xml:space="preserve"> groundwork laid by </w:t>
      </w:r>
      <w:r w:rsidRPr="00017815">
        <w:rPr>
          <w:rStyle w:val="StyleUnderline"/>
          <w:highlight w:val="yellow"/>
        </w:rPr>
        <w:t>movements to abolish institutions of state violence.</w:t>
      </w:r>
      <w:r w:rsidRPr="00DE4DB2">
        <w:rPr>
          <w:rStyle w:val="StyleUnderline"/>
        </w:rPr>
        <w:t xml:space="preserve"> Organizations like Critical Resistance have brought together criticisms of the U.S. military, police and prisons, and how such institutions target and criminalize a range of oppressed people, including Black people and immigrants, for removal from society via incarceration, deportation and hyper-aggressive policing of certain neighborhoods. Migrant </w:t>
      </w:r>
      <w:r w:rsidRPr="00017815">
        <w:rPr>
          <w:rStyle w:val="StyleUnderline"/>
          <w:highlight w:val="yellow"/>
        </w:rPr>
        <w:t>justice organizations</w:t>
      </w:r>
      <w:r w:rsidRPr="00DE4DB2">
        <w:rPr>
          <w:rStyle w:val="StyleUnderline"/>
        </w:rPr>
        <w:t xml:space="preserve"> like No More Deaths </w:t>
      </w:r>
      <w:r w:rsidRPr="00017815">
        <w:rPr>
          <w:rStyle w:val="StyleUnderline"/>
          <w:highlight w:val="yellow"/>
        </w:rPr>
        <w:t>have</w:t>
      </w:r>
      <w:r w:rsidRPr="00DE4DB2">
        <w:rPr>
          <w:rStyle w:val="StyleUnderline"/>
        </w:rPr>
        <w:t xml:space="preserve"> in turn </w:t>
      </w:r>
      <w:r w:rsidRPr="00017815">
        <w:rPr>
          <w:rStyle w:val="StyleUnderline"/>
          <w:highlight w:val="yellow"/>
        </w:rPr>
        <w:t>acknowledged how their calls to abolish ICE</w:t>
      </w:r>
      <w:r w:rsidRPr="00DE4DB2">
        <w:rPr>
          <w:sz w:val="16"/>
        </w:rPr>
        <w:t xml:space="preserve"> and CBP </w:t>
      </w:r>
      <w:r w:rsidRPr="00017815">
        <w:rPr>
          <w:rStyle w:val="Emphasis"/>
          <w:highlight w:val="yellow"/>
        </w:rPr>
        <w:t>are rooted in “centuries of Black abolitionist thought and organizing.”</w:t>
      </w:r>
    </w:p>
    <w:p w14:paraId="33500B15" w14:textId="77777777" w:rsidR="00095F34" w:rsidRDefault="00095F34" w:rsidP="00095F34">
      <w:r w:rsidRPr="00DE4DB2">
        <w:rPr>
          <w:rStyle w:val="StyleUnderline"/>
        </w:rPr>
        <w:t xml:space="preserve">Black </w:t>
      </w:r>
      <w:r w:rsidRPr="00017815">
        <w:rPr>
          <w:rStyle w:val="StyleUnderline"/>
          <w:highlight w:val="yellow"/>
        </w:rPr>
        <w:t>abolitionist organizing</w:t>
      </w:r>
      <w:r w:rsidRPr="00DE4DB2">
        <w:rPr>
          <w:rStyle w:val="StyleUnderline"/>
        </w:rPr>
        <w:t xml:space="preserve"> </w:t>
      </w:r>
      <w:r w:rsidRPr="00017815">
        <w:rPr>
          <w:rStyle w:val="StyleUnderline"/>
          <w:highlight w:val="yellow"/>
        </w:rPr>
        <w:t>has</w:t>
      </w:r>
      <w:r w:rsidRPr="00DE4DB2">
        <w:rPr>
          <w:rStyle w:val="StyleUnderline"/>
        </w:rPr>
        <w:t xml:space="preserve"> long </w:t>
      </w:r>
      <w:r w:rsidRPr="00017815">
        <w:rPr>
          <w:rStyle w:val="StyleUnderline"/>
          <w:highlight w:val="yellow"/>
        </w:rPr>
        <w:t>sought liberation for immigrants</w:t>
      </w:r>
      <w:r>
        <w:t>.</w:t>
      </w:r>
    </w:p>
    <w:p w14:paraId="20C5E705" w14:textId="77777777" w:rsidR="00095F34" w:rsidRPr="00DE4DB2" w:rsidRDefault="00095F34" w:rsidP="00095F34">
      <w:pPr>
        <w:rPr>
          <w:sz w:val="16"/>
        </w:rPr>
      </w:pPr>
      <w:r w:rsidRPr="00DE4DB2">
        <w:rPr>
          <w:rStyle w:val="StyleUnderline"/>
        </w:rPr>
        <w:t>And Black abolitionist organizing has long sought liberation for immigrants</w:t>
      </w:r>
      <w:r w:rsidRPr="00DE4DB2">
        <w:rPr>
          <w:sz w:val="16"/>
        </w:rPr>
        <w:t>. Since its launch in 2014, the Movement for Black Lives (M4BL) platform has demanded ending the war on Black people, including the Black immigrants who endure anti-Black racism and anti-immigrant attacks. It thus calls for the abolition of police, prisons and immigration enforcement simultaneously.</w:t>
      </w:r>
    </w:p>
    <w:p w14:paraId="633C5BBE" w14:textId="77777777" w:rsidR="00095F34" w:rsidRPr="00DE4DB2" w:rsidRDefault="00095F34" w:rsidP="00095F34">
      <w:pPr>
        <w:rPr>
          <w:u w:val="single"/>
        </w:rPr>
      </w:pPr>
      <w:r w:rsidRPr="00DE4DB2">
        <w:rPr>
          <w:sz w:val="16"/>
        </w:rPr>
        <w:t xml:space="preserve">As </w:t>
      </w:r>
      <w:r w:rsidRPr="00DE4DB2">
        <w:rPr>
          <w:rStyle w:val="StyleUnderline"/>
        </w:rPr>
        <w:t>The Rising Majority, a coalition born out of the M4BL</w:t>
      </w:r>
      <w:r w:rsidRPr="00DE4DB2">
        <w:rPr>
          <w:sz w:val="16"/>
        </w:rPr>
        <w:t>, stated in response to the Supreme Court decision to uphold DACA (for now</w:t>
      </w:r>
      <w:r w:rsidRPr="00DE4DB2">
        <w:rPr>
          <w:rStyle w:val="StyleUnderline"/>
        </w:rPr>
        <w:t xml:space="preserve">): “The police are just one component of state sanctioned violence.… </w:t>
      </w:r>
      <w:r w:rsidRPr="00017815">
        <w:rPr>
          <w:rStyle w:val="StyleUnderline"/>
          <w:highlight w:val="yellow"/>
        </w:rPr>
        <w:t>As we call for the defunding of police, we also</w:t>
      </w:r>
      <w:r w:rsidRPr="00DE4DB2">
        <w:rPr>
          <w:rStyle w:val="StyleUnderline"/>
        </w:rPr>
        <w:t xml:space="preserve"> unapologetically lift up the </w:t>
      </w:r>
      <w:r w:rsidRPr="00017815">
        <w:rPr>
          <w:rStyle w:val="StyleUnderline"/>
          <w:highlight w:val="yellow"/>
        </w:rPr>
        <w:t>call for the abolition of ICE</w:t>
      </w:r>
      <w:r w:rsidRPr="00DE4DB2">
        <w:rPr>
          <w:sz w:val="16"/>
        </w:rPr>
        <w:t xml:space="preserve"> and CBP</w:t>
      </w:r>
      <w:r w:rsidRPr="00DE4DB2">
        <w:rPr>
          <w:rStyle w:val="StyleUnderline"/>
        </w:rPr>
        <w:t xml:space="preserve">. </w:t>
      </w:r>
      <w:r w:rsidRPr="00017815">
        <w:rPr>
          <w:rStyle w:val="StyleUnderline"/>
          <w:highlight w:val="yellow"/>
        </w:rPr>
        <w:t>Each tentacle needs to be cut off and replaced by systems of community control of health, wellness, [and] security.”</w:t>
      </w:r>
    </w:p>
    <w:p w14:paraId="1D987951" w14:textId="77777777" w:rsidR="00095F34" w:rsidRDefault="00095F34" w:rsidP="00095F34">
      <w:pPr>
        <w:rPr>
          <w:sz w:val="16"/>
        </w:rPr>
      </w:pPr>
      <w:r w:rsidRPr="00DE4DB2">
        <w:rPr>
          <w:sz w:val="16"/>
        </w:rPr>
        <w:t xml:space="preserve">These organizers remind us that cutting off one tentacle of state violence on its own cannot achieve the future that is needed for all people to thrive. </w:t>
      </w:r>
      <w:r w:rsidRPr="00DE4DB2">
        <w:rPr>
          <w:rStyle w:val="StyleUnderline"/>
        </w:rPr>
        <w:t xml:space="preserve">Black-led abolitionist movements and organizations, like Critical Resistance and Black Lives Matter, and immigrant </w:t>
      </w:r>
      <w:r w:rsidRPr="00017815">
        <w:rPr>
          <w:rStyle w:val="StyleUnderline"/>
          <w:highlight w:val="yellow"/>
        </w:rPr>
        <w:t>justice organizations</w:t>
      </w:r>
      <w:r w:rsidRPr="00DE4DB2">
        <w:rPr>
          <w:rStyle w:val="StyleUnderline"/>
        </w:rPr>
        <w:t xml:space="preserve"> like </w:t>
      </w:r>
      <w:proofErr w:type="spellStart"/>
      <w:r w:rsidRPr="00DE4DB2">
        <w:rPr>
          <w:rStyle w:val="StyleUnderline"/>
        </w:rPr>
        <w:t>UndocuBlack</w:t>
      </w:r>
      <w:proofErr w:type="spellEnd"/>
      <w:r w:rsidRPr="00DE4DB2">
        <w:rPr>
          <w:rStyle w:val="StyleUnderline"/>
        </w:rPr>
        <w:t xml:space="preserve">, United We Dream and </w:t>
      </w:r>
      <w:proofErr w:type="spellStart"/>
      <w:r w:rsidRPr="00DE4DB2">
        <w:rPr>
          <w:rStyle w:val="StyleUnderline"/>
        </w:rPr>
        <w:t>Mijente</w:t>
      </w:r>
      <w:proofErr w:type="spellEnd"/>
      <w:r w:rsidRPr="00DE4DB2">
        <w:rPr>
          <w:rStyle w:val="StyleUnderline"/>
        </w:rPr>
        <w:t xml:space="preserve"> together </w:t>
      </w:r>
      <w:r w:rsidRPr="00017815">
        <w:rPr>
          <w:rStyle w:val="StyleUnderline"/>
          <w:highlight w:val="yellow"/>
        </w:rPr>
        <w:t>demand the simultaneous dismantling of police, ICE</w:t>
      </w:r>
      <w:r w:rsidRPr="00DE4DB2">
        <w:rPr>
          <w:sz w:val="16"/>
        </w:rPr>
        <w:t xml:space="preserve">, CBP, military, </w:t>
      </w:r>
      <w:r w:rsidRPr="00017815">
        <w:rPr>
          <w:rStyle w:val="StyleUnderline"/>
          <w:highlight w:val="yellow"/>
        </w:rPr>
        <w:t>and other institutions of state violence, as well as the ideologies of racism, imperialism, patriarchy and capitalism that undergird them.</w:t>
      </w:r>
      <w:r w:rsidRPr="00DE4DB2">
        <w:rPr>
          <w:sz w:val="16"/>
        </w:rPr>
        <w:t xml:space="preserve"> To achieve the goal of abolishing police and creating a new society where all can thrive, we need to make these connections and fight against all fronts of policing power.</w:t>
      </w:r>
    </w:p>
    <w:p w14:paraId="7D72E479" w14:textId="77777777" w:rsidR="00095F34" w:rsidRDefault="00095F34" w:rsidP="00095F34">
      <w:pPr>
        <w:rPr>
          <w:sz w:val="16"/>
        </w:rPr>
      </w:pPr>
    </w:p>
    <w:p w14:paraId="5D10CFC9" w14:textId="77777777" w:rsidR="00095F34" w:rsidRPr="00095F34" w:rsidRDefault="00095F34" w:rsidP="00095F34"/>
    <w:p w14:paraId="4E9A6F7C" w14:textId="718302A5" w:rsidR="006B17D4" w:rsidRPr="006B17D4" w:rsidRDefault="006B17D4" w:rsidP="006B17D4">
      <w:pPr>
        <w:pStyle w:val="Heading2"/>
      </w:pPr>
      <w:r>
        <w:t>Trump Base DA Answers</w:t>
      </w:r>
    </w:p>
    <w:p w14:paraId="579EECE3" w14:textId="58E4AF3A" w:rsidR="006B17D4" w:rsidRPr="00225D6F" w:rsidRDefault="006B17D4" w:rsidP="006B17D4">
      <w:pPr>
        <w:pStyle w:val="Heading3"/>
      </w:pPr>
      <w:r>
        <w:t>Uniqueness Answers</w:t>
      </w:r>
    </w:p>
    <w:p w14:paraId="06F29D9B" w14:textId="2A045FE3" w:rsidR="006B17D4" w:rsidRPr="000839FD" w:rsidRDefault="006B17D4" w:rsidP="006B17D4">
      <w:pPr>
        <w:pStyle w:val="Heading4"/>
      </w:pPr>
      <w:r>
        <w:t>Trump’s base cracking</w:t>
      </w:r>
      <w:r>
        <w:t xml:space="preserve"> now</w:t>
      </w:r>
    </w:p>
    <w:p w14:paraId="2494EE52" w14:textId="77777777" w:rsidR="006B17D4" w:rsidRPr="000839FD" w:rsidRDefault="006B17D4" w:rsidP="006B17D4">
      <w:r w:rsidRPr="000839FD">
        <w:t xml:space="preserve">William A. </w:t>
      </w:r>
      <w:r w:rsidRPr="000839FD">
        <w:rPr>
          <w:b/>
          <w:bCs/>
          <w:sz w:val="24"/>
          <w:szCs w:val="24"/>
        </w:rPr>
        <w:t>Galston,</w:t>
      </w:r>
      <w:r w:rsidRPr="000839FD">
        <w:t xml:space="preserve"> Ezra K. </w:t>
      </w:r>
      <w:proofErr w:type="spellStart"/>
      <w:r w:rsidRPr="000839FD">
        <w:t>Zilkha</w:t>
      </w:r>
      <w:proofErr w:type="spellEnd"/>
      <w:r w:rsidRPr="000839FD">
        <w:t xml:space="preserve"> Chair and Senior Fellow</w:t>
      </w:r>
      <w:r w:rsidRPr="000839FD">
        <w:rPr>
          <w:b/>
          <w:bCs/>
          <w:sz w:val="24"/>
          <w:szCs w:val="24"/>
        </w:rPr>
        <w:t>, 7-6</w:t>
      </w:r>
      <w:r w:rsidRPr="000839FD">
        <w:t xml:space="preserve">-2020, "President Trump is losing support among young white working-class voters," Brookings, </w:t>
      </w:r>
      <w:hyperlink r:id="rId10" w:history="1">
        <w:r w:rsidRPr="0028297D">
          <w:rPr>
            <w:rStyle w:val="Hyperlink"/>
          </w:rPr>
          <w:t>https://www.brookings.edu/blog/fixgov/2020/07/06/president-trump-is-losing-support-among-young-white-working-class-voters/</w:t>
        </w:r>
      </w:hyperlink>
      <w:r>
        <w:t xml:space="preserve"> #CCCool</w:t>
      </w:r>
    </w:p>
    <w:p w14:paraId="00877D4F" w14:textId="77777777" w:rsidR="006B17D4" w:rsidRPr="00AF081E" w:rsidRDefault="006B17D4" w:rsidP="006B17D4">
      <w:r w:rsidRPr="00AF081E">
        <w:rPr>
          <w:sz w:val="16"/>
        </w:rPr>
        <w:t xml:space="preserve">So far in his re-election campaign, President Trump has stubbornly refused to expand his base, playing instead to a brand of populist conservatism that rests on solid support from white working-class voters. But a </w:t>
      </w:r>
      <w:hyperlink r:id="rId11" w:history="1">
        <w:r w:rsidRPr="00AF081E">
          <w:rPr>
            <w:rStyle w:val="StyleUnderline"/>
          </w:rPr>
          <w:t>Pew Research Center survey released at the end of June</w:t>
        </w:r>
      </w:hyperlink>
      <w:r>
        <w:rPr>
          <w:rStyle w:val="StyleUnderline"/>
        </w:rPr>
        <w:t xml:space="preserve"> </w:t>
      </w:r>
      <w:r w:rsidRPr="00AF081E">
        <w:rPr>
          <w:rStyle w:val="StyleUnderline"/>
        </w:rPr>
        <w:t xml:space="preserve">suggests that </w:t>
      </w:r>
      <w:r w:rsidRPr="00C47A0A">
        <w:rPr>
          <w:rStyle w:val="StyleUnderline"/>
          <w:highlight w:val="yellow"/>
        </w:rPr>
        <w:t>voters in this group under age 40 are breaking ranks.</w:t>
      </w:r>
      <w:r w:rsidRPr="00AF081E">
        <w:rPr>
          <w:rStyle w:val="StyleUnderline"/>
        </w:rPr>
        <w:t xml:space="preserve"> They are </w:t>
      </w:r>
      <w:r w:rsidRPr="00C47A0A">
        <w:rPr>
          <w:rStyle w:val="StyleUnderline"/>
          <w:highlight w:val="yellow"/>
        </w:rPr>
        <w:t>less likely to say that they plan to vote for the president</w:t>
      </w:r>
      <w:r w:rsidRPr="00AF081E">
        <w:rPr>
          <w:rStyle w:val="StyleUnderline"/>
        </w:rPr>
        <w:t xml:space="preserve"> this November than are their parents and grandparents, </w:t>
      </w:r>
      <w:r w:rsidRPr="00C47A0A">
        <w:rPr>
          <w:rStyle w:val="StyleUnderline"/>
          <w:highlight w:val="yellow"/>
        </w:rPr>
        <w:t>they question his competence to handle</w:t>
      </w:r>
      <w:r w:rsidRPr="00AF081E">
        <w:rPr>
          <w:rStyle w:val="StyleUnderline"/>
        </w:rPr>
        <w:t xml:space="preserve"> the </w:t>
      </w:r>
      <w:r w:rsidRPr="00C47A0A">
        <w:rPr>
          <w:rStyle w:val="StyleUnderline"/>
          <w:highlight w:val="yellow"/>
        </w:rPr>
        <w:t>major issues facing the country</w:t>
      </w:r>
      <w:r w:rsidRPr="00AF081E">
        <w:rPr>
          <w:rStyle w:val="StyleUnderline"/>
        </w:rPr>
        <w:t xml:space="preserve">, and they have formed a negative assessment of his character. </w:t>
      </w:r>
      <w:r w:rsidRPr="00AF081E">
        <w:rPr>
          <w:sz w:val="16"/>
        </w:rPr>
        <w:t xml:space="preserve">The same poll shows that 87% of Americans are dissatisfied with the way things are going, and only 17% are proud of the country’s condition. Only 39% approve of how Donald Trump is handling his job as president, and former Vice President Joe Biden leads him by 10 percentage points, 54-44. Against this backdrop, the erosion in the Trump white working-class base is a major blow to the president’s reelection chances. As the following tables show, weakness appears in four areas tested by the poll—voting intentions, assessments of Trump’s presidency and character, and judgments on his handling of key issues. [graph omitted] Former Vice President Biden doesn’t hold any special appeal for white working-class voters under 40. Indeed, voters over 65 are more likely to think well of him. Of the 40% of young voters who support Biden, only 5% express approval of him, while 35% say they that they will be casting a vote against President Trump. As Table 2 shows, a plurality of these voters think that the Trump presidency is a failure. [Several graphs omitted] Here, as with questions of competence, there is a consistent difference between white working-class voters under age 40 and older voters. Among the plausible hypotheses: the younger members of this group are more comfortable with diversity and less moved by the memory of vanished high-pay manufacturing jobs. While we can speculate about the reasons for this difference, only further research can clarify them. Losing the future After the 2012 election, Republican leaders issued a report recommending that their party reach out to younger and non-white voters. Four years later, Donald Trump shocked the world by doing the reverse—and winning. </w:t>
      </w:r>
      <w:r w:rsidRPr="00AF081E">
        <w:rPr>
          <w:rStyle w:val="StyleUnderline"/>
        </w:rPr>
        <w:t xml:space="preserve">But the question remains: as education and demography have made </w:t>
      </w:r>
      <w:r w:rsidRPr="00C47A0A">
        <w:rPr>
          <w:rStyle w:val="StyleUnderline"/>
          <w:highlight w:val="yellow"/>
        </w:rPr>
        <w:t>white working-class voters a shrinking share of the electorate</w:t>
      </w:r>
      <w:r w:rsidRPr="00AF081E">
        <w:rPr>
          <w:rStyle w:val="StyleUnderline"/>
        </w:rPr>
        <w:t xml:space="preserve">, was </w:t>
      </w:r>
      <w:r w:rsidRPr="00C47A0A">
        <w:rPr>
          <w:rStyle w:val="StyleUnderline"/>
          <w:highlight w:val="yellow"/>
        </w:rPr>
        <w:t>Trump’s victory</w:t>
      </w:r>
      <w:r w:rsidRPr="00AF081E">
        <w:rPr>
          <w:rStyle w:val="StyleUnderline"/>
        </w:rPr>
        <w:t xml:space="preserve"> a harbinger of the future or the </w:t>
      </w:r>
      <w:r w:rsidRPr="00C47A0A">
        <w:rPr>
          <w:rStyle w:val="StyleUnderline"/>
          <w:highlight w:val="yellow"/>
        </w:rPr>
        <w:t>last gasp of a dying order</w:t>
      </w:r>
      <w:r w:rsidRPr="00AF081E">
        <w:rPr>
          <w:rStyle w:val="StyleUnderline"/>
        </w:rPr>
        <w:t>?</w:t>
      </w:r>
      <w:r w:rsidRPr="00AF081E">
        <w:rPr>
          <w:sz w:val="16"/>
        </w:rPr>
        <w:t xml:space="preserve"> The results summarized in this article suggest that the latter is more likely. </w:t>
      </w:r>
      <w:r w:rsidRPr="00AF081E">
        <w:rPr>
          <w:rStyle w:val="StyleUnderline"/>
        </w:rPr>
        <w:t xml:space="preserve">If even </w:t>
      </w:r>
      <w:r w:rsidRPr="00C47A0A">
        <w:rPr>
          <w:rStyle w:val="StyleUnderline"/>
          <w:highlight w:val="yellow"/>
        </w:rPr>
        <w:t>younger white Americans without college degrees are turning away from</w:t>
      </w:r>
      <w:r w:rsidRPr="00AF081E">
        <w:rPr>
          <w:rStyle w:val="StyleUnderline"/>
        </w:rPr>
        <w:t xml:space="preserve"> what the Republican Party has become, the choice Mr. </w:t>
      </w:r>
      <w:r w:rsidRPr="00C47A0A">
        <w:rPr>
          <w:rStyle w:val="StyleUnderline"/>
          <w:highlight w:val="yellow"/>
        </w:rPr>
        <w:t>Trump</w:t>
      </w:r>
      <w:r w:rsidRPr="00AF081E">
        <w:rPr>
          <w:rStyle w:val="StyleUnderline"/>
        </w:rPr>
        <w:t xml:space="preserve"> represents is a</w:t>
      </w:r>
      <w:r>
        <w:rPr>
          <w:rStyle w:val="StyleUnderline"/>
        </w:rPr>
        <w:t xml:space="preserve"> </w:t>
      </w:r>
      <w:proofErr w:type="spellStart"/>
      <w:r w:rsidRPr="00AF081E">
        <w:rPr>
          <w:rStyle w:val="StyleUnderline"/>
        </w:rPr>
        <w:t>cul</w:t>
      </w:r>
      <w:proofErr w:type="spellEnd"/>
      <w:r w:rsidRPr="00AF081E">
        <w:rPr>
          <w:rStyle w:val="StyleUnderline"/>
        </w:rPr>
        <w:t xml:space="preserve"> de sac.</w:t>
      </w:r>
      <w:r>
        <w:rPr>
          <w:rStyle w:val="StyleUnderline"/>
        </w:rPr>
        <w:t xml:space="preserve"> </w:t>
      </w:r>
      <w:r w:rsidRPr="00AF081E">
        <w:rPr>
          <w:sz w:val="16"/>
        </w:rPr>
        <w:t>We will not know until the votes are cast. But if current surveys are leading indicators, after November 3rd the Republican Party will be forced to debate its future more fundamentally than at any time since the 1970s.</w:t>
      </w:r>
    </w:p>
    <w:p w14:paraId="68DEF80B" w14:textId="77777777" w:rsidR="006B17D4" w:rsidRDefault="006B17D4" w:rsidP="006B17D4"/>
    <w:p w14:paraId="4CDEAE9D" w14:textId="77777777" w:rsidR="006B17D4" w:rsidRDefault="006B17D4" w:rsidP="006B17D4">
      <w:pPr>
        <w:pStyle w:val="Heading4"/>
      </w:pPr>
      <w:r>
        <w:t>Base is dead – Thumpers Galore</w:t>
      </w:r>
    </w:p>
    <w:p w14:paraId="15DDA291" w14:textId="77777777" w:rsidR="006B17D4" w:rsidRPr="000839FD" w:rsidRDefault="006B17D4" w:rsidP="006B17D4">
      <w:r w:rsidRPr="000839FD">
        <w:t xml:space="preserve">Juan </w:t>
      </w:r>
      <w:r w:rsidRPr="000839FD">
        <w:rPr>
          <w:b/>
          <w:bCs/>
          <w:sz w:val="24"/>
          <w:szCs w:val="24"/>
        </w:rPr>
        <w:t>Williams</w:t>
      </w:r>
      <w:r w:rsidRPr="000839FD">
        <w:t xml:space="preserve">, author, and a political analyst for Fox News Channel, </w:t>
      </w:r>
      <w:r w:rsidRPr="000839FD">
        <w:rPr>
          <w:b/>
          <w:bCs/>
          <w:sz w:val="24"/>
          <w:szCs w:val="24"/>
        </w:rPr>
        <w:t>7-6</w:t>
      </w:r>
      <w:r w:rsidRPr="000839FD">
        <w:t xml:space="preserve">-2020, "Juan Williams: </w:t>
      </w:r>
      <w:r w:rsidRPr="00C47A0A">
        <w:rPr>
          <w:rStyle w:val="StyleUnderline"/>
          <w:highlight w:val="yellow"/>
        </w:rPr>
        <w:t>Trump's base begins to crack</w:t>
      </w:r>
      <w:r w:rsidRPr="000839FD">
        <w:t xml:space="preserve">," </w:t>
      </w:r>
      <w:proofErr w:type="spellStart"/>
      <w:r w:rsidRPr="000839FD">
        <w:t>TheHill</w:t>
      </w:r>
      <w:proofErr w:type="spellEnd"/>
      <w:r w:rsidRPr="000839FD">
        <w:t xml:space="preserve">, </w:t>
      </w:r>
      <w:hyperlink r:id="rId12" w:history="1">
        <w:r w:rsidRPr="0028297D">
          <w:rPr>
            <w:rStyle w:val="Hyperlink"/>
          </w:rPr>
          <w:t>https://thehill.com/opinion/white-house/505926-juan-williams-trumps-base-begins-to-crack</w:t>
        </w:r>
      </w:hyperlink>
      <w:r>
        <w:t xml:space="preserve"> #</w:t>
      </w:r>
      <w:proofErr w:type="spellStart"/>
      <w:r>
        <w:t>CCCool</w:t>
      </w:r>
      <w:proofErr w:type="spellEnd"/>
    </w:p>
    <w:p w14:paraId="72B24CDF" w14:textId="0A580E2F" w:rsidR="006B17D4" w:rsidRDefault="006B17D4" w:rsidP="006B17D4">
      <w:pPr>
        <w:rPr>
          <w:sz w:val="16"/>
        </w:rPr>
      </w:pPr>
      <w:r w:rsidRPr="000839FD">
        <w:rPr>
          <w:rStyle w:val="StyleUnderline"/>
        </w:rPr>
        <w:t>Here is a checklist for fans of the “greatest of all presidents.”</w:t>
      </w:r>
      <w:r>
        <w:rPr>
          <w:rStyle w:val="StyleUnderline"/>
        </w:rPr>
        <w:t xml:space="preserve"> </w:t>
      </w:r>
      <w:r w:rsidRPr="000839FD">
        <w:rPr>
          <w:rStyle w:val="StyleUnderline"/>
        </w:rPr>
        <w:t xml:space="preserve">Where’s </w:t>
      </w:r>
      <w:r w:rsidRPr="00C47A0A">
        <w:rPr>
          <w:rStyle w:val="StyleUnderline"/>
          <w:highlight w:val="yellow"/>
        </w:rPr>
        <w:t>the wall</w:t>
      </w:r>
      <w:r w:rsidRPr="000839FD">
        <w:rPr>
          <w:rStyle w:val="StyleUnderline"/>
        </w:rPr>
        <w:t xml:space="preserve"> — and is Mexico paying for it?</w:t>
      </w:r>
      <w:r>
        <w:rPr>
          <w:rStyle w:val="StyleUnderline"/>
        </w:rPr>
        <w:t xml:space="preserve"> </w:t>
      </w:r>
      <w:r w:rsidRPr="000839FD">
        <w:rPr>
          <w:rStyle w:val="StyleUnderline"/>
        </w:rPr>
        <w:t xml:space="preserve">Where’s the fabulous plan to </w:t>
      </w:r>
      <w:r w:rsidRPr="00C47A0A">
        <w:rPr>
          <w:rStyle w:val="StyleUnderline"/>
          <w:highlight w:val="yellow"/>
        </w:rPr>
        <w:t xml:space="preserve">replace </w:t>
      </w:r>
      <w:proofErr w:type="spellStart"/>
      <w:r w:rsidRPr="00C47A0A">
        <w:rPr>
          <w:rStyle w:val="StyleUnderline"/>
          <w:highlight w:val="yellow"/>
        </w:rPr>
        <w:t>ObamaCare</w:t>
      </w:r>
      <w:proofErr w:type="spellEnd"/>
      <w:r w:rsidRPr="000839FD">
        <w:rPr>
          <w:rStyle w:val="StyleUnderline"/>
        </w:rPr>
        <w:t>?</w:t>
      </w:r>
      <w:r>
        <w:rPr>
          <w:rStyle w:val="StyleUnderline"/>
        </w:rPr>
        <w:t xml:space="preserve"> </w:t>
      </w:r>
      <w:r w:rsidRPr="000839FD">
        <w:rPr>
          <w:rStyle w:val="StyleUnderline"/>
        </w:rPr>
        <w:t xml:space="preserve">Where’s the </w:t>
      </w:r>
      <w:r w:rsidRPr="00C47A0A">
        <w:rPr>
          <w:rStyle w:val="StyleUnderline"/>
          <w:highlight w:val="yellow"/>
        </w:rPr>
        <w:t>deal with No</w:t>
      </w:r>
      <w:r w:rsidRPr="000839FD">
        <w:rPr>
          <w:rStyle w:val="StyleUnderline"/>
        </w:rPr>
        <w:t xml:space="preserve">rth </w:t>
      </w:r>
      <w:r w:rsidRPr="00C47A0A">
        <w:rPr>
          <w:rStyle w:val="StyleUnderline"/>
          <w:highlight w:val="yellow"/>
        </w:rPr>
        <w:t>Ko</w:t>
      </w:r>
      <w:r w:rsidRPr="000839FD">
        <w:rPr>
          <w:rStyle w:val="StyleUnderline"/>
        </w:rPr>
        <w:t>rea to end their nuclear threat?</w:t>
      </w:r>
      <w:r>
        <w:rPr>
          <w:rStyle w:val="StyleUnderline"/>
        </w:rPr>
        <w:t xml:space="preserve"> </w:t>
      </w:r>
      <w:r w:rsidRPr="000839FD">
        <w:rPr>
          <w:sz w:val="16"/>
        </w:rPr>
        <w:t xml:space="preserve">Where’s the racial healing in retweeting a supporter shouting “white power”? Oh, </w:t>
      </w:r>
      <w:r w:rsidRPr="000839FD">
        <w:rPr>
          <w:rStyle w:val="StyleUnderline"/>
        </w:rPr>
        <w:t xml:space="preserve">didn’t he tell you in February the </w:t>
      </w:r>
      <w:r w:rsidRPr="00C47A0A">
        <w:rPr>
          <w:rStyle w:val="StyleUnderline"/>
          <w:highlight w:val="yellow"/>
        </w:rPr>
        <w:t>virus</w:t>
      </w:r>
      <w:r w:rsidRPr="000839FD">
        <w:rPr>
          <w:rStyle w:val="StyleUnderline"/>
        </w:rPr>
        <w:t xml:space="preserve"> was going to </w:t>
      </w:r>
      <w:r w:rsidRPr="00C47A0A">
        <w:rPr>
          <w:rStyle w:val="StyleUnderline"/>
          <w:highlight w:val="yellow"/>
        </w:rPr>
        <w:t>magically disappear</w:t>
      </w:r>
      <w:r w:rsidRPr="000839FD">
        <w:rPr>
          <w:sz w:val="16"/>
        </w:rPr>
        <w:t xml:space="preserve"> and then repeat it to you last week after more than 125,000 Americans died from it? </w:t>
      </w:r>
      <w:r w:rsidRPr="000839FD">
        <w:rPr>
          <w:rStyle w:val="StyleUnderline"/>
        </w:rPr>
        <w:t>Now that’s a record of failure</w:t>
      </w:r>
      <w:r w:rsidRPr="000839FD">
        <w:rPr>
          <w:sz w:val="16"/>
        </w:rPr>
        <w:t xml:space="preserve">. And here is one more question on empty promises for Trump’s biggest fans, white evangelicals: </w:t>
      </w:r>
      <w:r w:rsidRPr="000839FD">
        <w:rPr>
          <w:rStyle w:val="StyleUnderline"/>
        </w:rPr>
        <w:t xml:space="preserve">Has </w:t>
      </w:r>
      <w:r w:rsidRPr="00C47A0A">
        <w:rPr>
          <w:rStyle w:val="StyleUnderline"/>
          <w:highlight w:val="yellow"/>
        </w:rPr>
        <w:t>Trump delivered</w:t>
      </w:r>
      <w:r w:rsidRPr="000839FD">
        <w:rPr>
          <w:rStyle w:val="StyleUnderline"/>
        </w:rPr>
        <w:t xml:space="preserve"> for you after the </w:t>
      </w:r>
      <w:r w:rsidRPr="00C47A0A">
        <w:rPr>
          <w:rStyle w:val="StyleUnderline"/>
          <w:highlight w:val="yellow"/>
        </w:rPr>
        <w:t>Supreme Court’s</w:t>
      </w:r>
      <w:r w:rsidRPr="000839FD">
        <w:rPr>
          <w:rStyle w:val="StyleUnderline"/>
        </w:rPr>
        <w:t xml:space="preserve"> recent </w:t>
      </w:r>
      <w:r w:rsidRPr="00C47A0A">
        <w:rPr>
          <w:rStyle w:val="StyleUnderline"/>
          <w:highlight w:val="yellow"/>
        </w:rPr>
        <w:t>rulings in support of gay rights and abortion rights</w:t>
      </w:r>
      <w:r w:rsidRPr="000839FD">
        <w:rPr>
          <w:sz w:val="16"/>
        </w:rPr>
        <w:t xml:space="preserve">? </w:t>
      </w:r>
      <w:r w:rsidRPr="000839FD">
        <w:rPr>
          <w:rStyle w:val="StyleUnderline"/>
        </w:rPr>
        <w:t xml:space="preserve">Trump’s </w:t>
      </w:r>
      <w:r w:rsidRPr="00C47A0A">
        <w:rPr>
          <w:rStyle w:val="StyleUnderline"/>
          <w:highlight w:val="yellow"/>
        </w:rPr>
        <w:t>standing with evangelicals</w:t>
      </w:r>
      <w:r w:rsidRPr="000839FD">
        <w:rPr>
          <w:rStyle w:val="StyleUnderline"/>
        </w:rPr>
        <w:t xml:space="preserve"> started </w:t>
      </w:r>
      <w:r w:rsidRPr="00C47A0A">
        <w:rPr>
          <w:rStyle w:val="StyleUnderline"/>
          <w:highlight w:val="yellow"/>
        </w:rPr>
        <w:t>fraying</w:t>
      </w:r>
      <w:r w:rsidRPr="000839FD">
        <w:rPr>
          <w:sz w:val="16"/>
        </w:rPr>
        <w:t xml:space="preserve"> before the court’s decisions. First, the </w:t>
      </w:r>
      <w:r w:rsidRPr="00C47A0A">
        <w:rPr>
          <w:rStyle w:val="StyleUnderline"/>
          <w:highlight w:val="yellow"/>
        </w:rPr>
        <w:t>failure to protect the country from the virus</w:t>
      </w:r>
      <w:r w:rsidRPr="000839FD">
        <w:rPr>
          <w:rStyle w:val="StyleUnderline"/>
        </w:rPr>
        <w:t xml:space="preserve"> hurt him, especially with seniors</w:t>
      </w:r>
      <w:r w:rsidRPr="000839FD">
        <w:rPr>
          <w:sz w:val="16"/>
        </w:rPr>
        <w:t xml:space="preserve">. Then </w:t>
      </w:r>
      <w:r w:rsidRPr="000839FD">
        <w:rPr>
          <w:rStyle w:val="StyleUnderline"/>
        </w:rPr>
        <w:t xml:space="preserve">evangelicals of all ages saw a </w:t>
      </w:r>
      <w:r w:rsidRPr="00C47A0A">
        <w:rPr>
          <w:rStyle w:val="StyleUnderline"/>
          <w:highlight w:val="yellow"/>
        </w:rPr>
        <w:t>lack of Christian empathy</w:t>
      </w:r>
      <w:r w:rsidRPr="000839FD">
        <w:rPr>
          <w:rStyle w:val="StyleUnderline"/>
        </w:rPr>
        <w:t xml:space="preserve"> in his attacks on people standing together, across racial lines, to protest police brutality</w:t>
      </w:r>
      <w:r w:rsidRPr="000839FD">
        <w:rPr>
          <w:sz w:val="16"/>
        </w:rPr>
        <w:t xml:space="preserve">. “We’re one race and we need to love each other,” said Pat Robertson, a major evangelical leader. To shore up his base, Trump is now resorting to open appeals to white racial grievance. He has retweeted videos of black and white people fighting. Last week, he retweeted a video of a white St. Louis couple holding guns to threaten people marching for racial justice. Putting fear into his white base — to get them back in line — can be seen in his damning comments on protestors. They are all “thugs,” and “hoodlums,” even as the instances of rioting are few amid overwhelmingly peaceful demonstrations. </w:t>
      </w:r>
      <w:r w:rsidRPr="000839FD">
        <w:rPr>
          <w:rStyle w:val="StyleUnderline"/>
        </w:rPr>
        <w:t xml:space="preserve">Similarly, </w:t>
      </w:r>
      <w:r w:rsidRPr="00C47A0A">
        <w:rPr>
          <w:rStyle w:val="StyleUnderline"/>
          <w:highlight w:val="yellow"/>
        </w:rPr>
        <w:t>Trump’s strategy includes demonizing people pulling down statues of Confederate generals</w:t>
      </w:r>
      <w:r w:rsidRPr="000839FD">
        <w:rPr>
          <w:rStyle w:val="StyleUnderline"/>
        </w:rPr>
        <w:t>. He says they are “terrorists.” He refuses to admit the damage done by ever-present symbols of white supremacy</w:t>
      </w:r>
      <w:r w:rsidRPr="000839FD">
        <w:rPr>
          <w:sz w:val="16"/>
        </w:rPr>
        <w:t xml:space="preserve">, including the Confederate flag. So, exactly which white people are the audience for Trump’s acid politics? Trump won 57 percent of the white vote in 2016. One-third of that support came from white evangelicals. Another 20 percent of Trump’s 2016 base of support came from white Catholics, according to a Pew Research Center analysis. That means white evangelicals and white Catholics made up half of the people who voted for Trump in 2016. </w:t>
      </w:r>
      <w:r w:rsidRPr="000839FD">
        <w:rPr>
          <w:rStyle w:val="StyleUnderline"/>
        </w:rPr>
        <w:t xml:space="preserve">But now several </w:t>
      </w:r>
      <w:r w:rsidRPr="00C47A0A">
        <w:rPr>
          <w:rStyle w:val="StyleUnderline"/>
          <w:highlight w:val="yellow"/>
        </w:rPr>
        <w:t>polls showing Trump losing to</w:t>
      </w:r>
      <w:r w:rsidRPr="000839FD">
        <w:rPr>
          <w:rStyle w:val="StyleUnderline"/>
        </w:rPr>
        <w:t xml:space="preserve"> Democrat Joe </w:t>
      </w:r>
      <w:r w:rsidRPr="00C47A0A">
        <w:rPr>
          <w:rStyle w:val="StyleUnderline"/>
          <w:highlight w:val="yellow"/>
        </w:rPr>
        <w:t>Biden</w:t>
      </w:r>
      <w:r w:rsidRPr="000839FD">
        <w:rPr>
          <w:rStyle w:val="StyleUnderline"/>
        </w:rPr>
        <w:t xml:space="preserve"> by a substantial margin. The decline is </w:t>
      </w:r>
      <w:r w:rsidRPr="00C47A0A">
        <w:rPr>
          <w:rStyle w:val="StyleUnderline"/>
          <w:highlight w:val="yellow"/>
        </w:rPr>
        <w:t>due to sliding support from white evangelicals and</w:t>
      </w:r>
      <w:r w:rsidRPr="000839FD">
        <w:rPr>
          <w:rStyle w:val="StyleUnderline"/>
        </w:rPr>
        <w:t xml:space="preserve"> white </w:t>
      </w:r>
      <w:r w:rsidRPr="00C47A0A">
        <w:rPr>
          <w:rStyle w:val="StyleUnderline"/>
          <w:highlight w:val="yellow"/>
        </w:rPr>
        <w:t>Catholic</w:t>
      </w:r>
      <w:r w:rsidRPr="000839FD">
        <w:rPr>
          <w:rStyle w:val="StyleUnderline"/>
        </w:rPr>
        <w:t>s.</w:t>
      </w:r>
      <w:r>
        <w:rPr>
          <w:rStyle w:val="StyleUnderline"/>
        </w:rPr>
        <w:t xml:space="preserve"> </w:t>
      </w:r>
      <w:r w:rsidRPr="000839FD">
        <w:rPr>
          <w:sz w:val="16"/>
        </w:rPr>
        <w:t>“In March, nearly 80 percent of white evangelicals said they approved of the job Mr. Trump was doing, [according to polling by PRRI],” the New York Times reported in early June. “</w:t>
      </w:r>
      <w:r w:rsidRPr="000839FD">
        <w:rPr>
          <w:rStyle w:val="StyleUnderline"/>
        </w:rPr>
        <w:t xml:space="preserve">But by the end of May, with the country convulsed by racial discord, Mr. </w:t>
      </w:r>
      <w:r w:rsidRPr="00C47A0A">
        <w:rPr>
          <w:rStyle w:val="StyleUnderline"/>
          <w:highlight w:val="yellow"/>
        </w:rPr>
        <w:t>Trump’s favorability among white evangelicals</w:t>
      </w:r>
      <w:r w:rsidRPr="000839FD">
        <w:rPr>
          <w:rStyle w:val="StyleUnderline"/>
        </w:rPr>
        <w:t xml:space="preserve"> had </w:t>
      </w:r>
      <w:r w:rsidRPr="00C47A0A">
        <w:rPr>
          <w:rStyle w:val="StyleUnderline"/>
          <w:highlight w:val="yellow"/>
        </w:rPr>
        <w:t>fallen 15</w:t>
      </w:r>
      <w:r w:rsidRPr="000839FD">
        <w:rPr>
          <w:rStyle w:val="StyleUnderline"/>
        </w:rPr>
        <w:t xml:space="preserve"> percentage </w:t>
      </w:r>
      <w:r w:rsidRPr="00C47A0A">
        <w:rPr>
          <w:rStyle w:val="StyleUnderline"/>
          <w:highlight w:val="yellow"/>
        </w:rPr>
        <w:t>points</w:t>
      </w:r>
      <w:r w:rsidRPr="000839FD">
        <w:rPr>
          <w:sz w:val="16"/>
        </w:rPr>
        <w:t xml:space="preserve"> to 62 percent, according to a PRRI poll,” according to the Times story, by Jeremy W. Peters. The article noted that Trump’s white Catholic support is down 27 points since March. David Brody, the chief political analyst for the Christian Broadcasting Network, recently told Politico that “any slippage” of Trump’s support among evangelical voters would doom him to defeat in November. Trump is potentially losing those few percentage points of evangelical support in a nation showing increasing support for the Black Lives Matter movement but also dealing, as Brody put it, with “everything from the coronavirus to George Floyd and Trump calling himself the ‘law and order president.’" If evangelicals are the target of Trump’s racial grievance strategy, the bull’s-eye on that target are white people without a college degree. Since the end of May, Trump has lost 15 percentage points of support among whites without a college degree, according to an average of polls by The Washington Post. He had a 37-percentage point lead among those voters over Hillary Clinton in 2016. It is now down to a 22-point lead over Biden. </w:t>
      </w:r>
      <w:r w:rsidRPr="000839FD">
        <w:rPr>
          <w:rStyle w:val="StyleUnderline"/>
        </w:rPr>
        <w:t xml:space="preserve">There is </w:t>
      </w:r>
      <w:r w:rsidRPr="00C47A0A">
        <w:rPr>
          <w:rStyle w:val="StyleUnderline"/>
          <w:highlight w:val="yellow"/>
        </w:rPr>
        <w:t>deadly political consequence for Trump’s reelection bid</w:t>
      </w:r>
      <w:r w:rsidRPr="000839FD">
        <w:rPr>
          <w:rStyle w:val="StyleUnderline"/>
        </w:rPr>
        <w:t xml:space="preserve"> in those numbers.</w:t>
      </w:r>
      <w:r>
        <w:rPr>
          <w:rStyle w:val="StyleUnderline"/>
        </w:rPr>
        <w:t xml:space="preserve"> </w:t>
      </w:r>
      <w:r w:rsidRPr="000839FD">
        <w:rPr>
          <w:sz w:val="16"/>
        </w:rPr>
        <w:t xml:space="preserve">The loss of those voters is a big reason behind a June New York Times poll showing Trump and Biden basically tied among white voters. The RealClearPolitics average of polls shows Biden currently leading Trump in six states Trump won in 2016: Wisconsin, Michigan, Pennsylvania, Florida, Arizona and North Carolina. </w:t>
      </w:r>
      <w:r w:rsidRPr="000839FD">
        <w:rPr>
          <w:rStyle w:val="StyleUnderline"/>
        </w:rPr>
        <w:t>With four months to go before Election Day, all Trump can do now is ask his evangelical supporters to overlook his failures in exchange for more promises, especially continuing to pack the federal courts with conservative judges who are hostile to abortion rights and gay rights.</w:t>
      </w:r>
      <w:r>
        <w:rPr>
          <w:rStyle w:val="StyleUnderline"/>
        </w:rPr>
        <w:t xml:space="preserve"> </w:t>
      </w:r>
      <w:r w:rsidRPr="000839FD">
        <w:rPr>
          <w:sz w:val="16"/>
        </w:rPr>
        <w:t>He thinks that promise will be enough to motivate evangelicals and Catholics to turn out for him. “You won’t have religious liberty — you won’t have anything,” if Biden wins in November, Trump predicted in a recent interview with his former press secretary Sean Spicer, after highlighting his appointment of “two Supreme Court justices.” If a few evangelicals decide a few more judges aren’t worth sacrificing their most cherished principles of Christian love and morality, they may end up voting for a white Catholic. His name is Joe Biden.</w:t>
      </w:r>
    </w:p>
    <w:p w14:paraId="6F24E256" w14:textId="77777777" w:rsidR="006B17D4" w:rsidRDefault="006B17D4" w:rsidP="006B17D4">
      <w:pPr>
        <w:rPr>
          <w:sz w:val="16"/>
        </w:rPr>
      </w:pPr>
    </w:p>
    <w:p w14:paraId="3D3BE9B1" w14:textId="3601A8C4" w:rsidR="006B17D4" w:rsidRDefault="006B17D4" w:rsidP="006B17D4">
      <w:pPr>
        <w:pStyle w:val="Heading3"/>
      </w:pPr>
      <w:r>
        <w:t>Link Answers</w:t>
      </w:r>
    </w:p>
    <w:p w14:paraId="3E810DAF" w14:textId="77777777" w:rsidR="006B17D4" w:rsidRDefault="006B17D4" w:rsidP="006B17D4">
      <w:pPr>
        <w:pStyle w:val="Heading4"/>
      </w:pPr>
      <w:r w:rsidRPr="00B714DF">
        <w:t>The c</w:t>
      </w:r>
      <w:r>
        <w:t xml:space="preserve">entral premise of the DA is incorrect---policies have nothing to do with base support. </w:t>
      </w:r>
    </w:p>
    <w:p w14:paraId="77F6B901" w14:textId="77777777" w:rsidR="006B17D4" w:rsidRDefault="006B17D4" w:rsidP="006B17D4">
      <w:r>
        <w:t xml:space="preserve">Dylan </w:t>
      </w:r>
      <w:r w:rsidRPr="00B714DF">
        <w:rPr>
          <w:b/>
        </w:rPr>
        <w:t>Matthews 18</w:t>
      </w:r>
      <w:r>
        <w:t xml:space="preserve">. Correspondent for Vox. 7-18-2018. "The "do what you want" theory of politics." Vox. </w:t>
      </w:r>
      <w:hyperlink r:id="rId13" w:history="1">
        <w:r w:rsidRPr="00F26202">
          <w:rPr>
            <w:rStyle w:val="Hyperlink"/>
          </w:rPr>
          <w:t>https://www.vox.com/2018/7/18/17501310/abolish-ice-single-payer-swing-voters-political-science-ideology</w:t>
        </w:r>
      </w:hyperlink>
    </w:p>
    <w:p w14:paraId="4F2451AD" w14:textId="77777777" w:rsidR="006B17D4" w:rsidRDefault="006B17D4" w:rsidP="006B17D4">
      <w:pPr>
        <w:rPr>
          <w:sz w:val="16"/>
        </w:rPr>
      </w:pPr>
      <w:r w:rsidRPr="001477FF">
        <w:rPr>
          <w:sz w:val="16"/>
        </w:rPr>
        <w:t xml:space="preserve">This is the premise of basically every piece of commentary about, for example, Alexandria Ocasio-Cortez’s surprise victory in the Democratic primary for New York’s 14th District. To fellow democratic socialists, Ocasio-Cortez’s victory is evidence that ideas like Medicare-for-all or a job guarantee aren’t just popular in opinion surveys: They can win elections. </w:t>
      </w:r>
      <w:r w:rsidRPr="00B714DF">
        <w:rPr>
          <w:rStyle w:val="StyleUnderline"/>
        </w:rPr>
        <w:t xml:space="preserve">Even radical-sounding ideas like </w:t>
      </w:r>
      <w:r w:rsidRPr="00C47A0A">
        <w:rPr>
          <w:rStyle w:val="Emphasis"/>
          <w:highlight w:val="yellow"/>
        </w:rPr>
        <w:t>abolishing Immigration</w:t>
      </w:r>
      <w:r w:rsidRPr="001477FF">
        <w:rPr>
          <w:sz w:val="16"/>
        </w:rPr>
        <w:t xml:space="preserve"> and </w:t>
      </w:r>
      <w:r w:rsidRPr="002B5647">
        <w:rPr>
          <w:sz w:val="16"/>
        </w:rPr>
        <w:t xml:space="preserve">Customs </w:t>
      </w:r>
      <w:r w:rsidRPr="00C47A0A">
        <w:rPr>
          <w:rStyle w:val="Emphasis"/>
          <w:highlight w:val="yellow"/>
        </w:rPr>
        <w:t>Enforcement</w:t>
      </w:r>
      <w:r w:rsidRPr="001477FF">
        <w:rPr>
          <w:sz w:val="16"/>
        </w:rPr>
        <w:t xml:space="preserve"> </w:t>
      </w:r>
      <w:r w:rsidRPr="00B714DF">
        <w:rPr>
          <w:rStyle w:val="StyleUnderline"/>
        </w:rPr>
        <w:t>might fly!</w:t>
      </w:r>
      <w:r w:rsidRPr="001477FF">
        <w:rPr>
          <w:sz w:val="16"/>
        </w:rPr>
        <w:t xml:space="preserve"> To conservatives and squishy moderates, Ocasio-Cortez’s defeat of a 10-term incumbent is proof that Democrats are willing to commit electoral suicide for the sake of ideological purity. Each of these </w:t>
      </w:r>
      <w:r w:rsidRPr="001477FF">
        <w:rPr>
          <w:rStyle w:val="StyleUnderline"/>
        </w:rPr>
        <w:t>arguments</w:t>
      </w:r>
      <w:r w:rsidRPr="001477FF">
        <w:rPr>
          <w:sz w:val="16"/>
        </w:rPr>
        <w:t xml:space="preserve"> has specific problems. But all of them share one big issue: They </w:t>
      </w:r>
      <w:r w:rsidRPr="00C47A0A">
        <w:rPr>
          <w:sz w:val="16"/>
          <w:highlight w:val="yellow"/>
        </w:rPr>
        <w:t xml:space="preserve">dramatically </w:t>
      </w:r>
      <w:r w:rsidRPr="00C47A0A">
        <w:rPr>
          <w:rStyle w:val="Emphasis"/>
          <w:highlight w:val="yellow"/>
        </w:rPr>
        <w:t>overestimate</w:t>
      </w:r>
      <w:r w:rsidRPr="00C47A0A">
        <w:rPr>
          <w:sz w:val="16"/>
          <w:highlight w:val="yellow"/>
        </w:rPr>
        <w:t xml:space="preserve"> </w:t>
      </w:r>
      <w:r w:rsidRPr="00C47A0A">
        <w:rPr>
          <w:rStyle w:val="StyleUnderline"/>
          <w:highlight w:val="yellow"/>
        </w:rPr>
        <w:t>how much the</w:t>
      </w:r>
      <w:r w:rsidRPr="001477FF">
        <w:rPr>
          <w:rStyle w:val="StyleUnderline"/>
        </w:rPr>
        <w:t xml:space="preserve"> actual </w:t>
      </w:r>
      <w:r w:rsidRPr="00C47A0A">
        <w:rPr>
          <w:rStyle w:val="StyleUnderline"/>
          <w:highlight w:val="yellow"/>
        </w:rPr>
        <w:t>issue</w:t>
      </w:r>
      <w:r w:rsidRPr="001477FF">
        <w:rPr>
          <w:rStyle w:val="StyleUnderline"/>
        </w:rPr>
        <w:t xml:space="preserve"> positioning of candidates </w:t>
      </w:r>
      <w:r w:rsidRPr="00C47A0A">
        <w:rPr>
          <w:rStyle w:val="StyleUnderline"/>
          <w:highlight w:val="yellow"/>
        </w:rPr>
        <w:t>matters for how people vote</w:t>
      </w:r>
      <w:r w:rsidRPr="001477FF">
        <w:rPr>
          <w:sz w:val="16"/>
        </w:rPr>
        <w:t xml:space="preserve">. What I want to propose is a null hypothesis for political punditry: </w:t>
      </w:r>
      <w:r w:rsidRPr="001477FF">
        <w:rPr>
          <w:rStyle w:val="StyleUnderline"/>
        </w:rPr>
        <w:t xml:space="preserve">Outside of truly extreme proposals, </w:t>
      </w:r>
      <w:r w:rsidRPr="00C47A0A">
        <w:rPr>
          <w:rStyle w:val="StyleUnderline"/>
          <w:highlight w:val="yellow"/>
        </w:rPr>
        <w:t xml:space="preserve">there’s </w:t>
      </w:r>
      <w:r w:rsidRPr="002B5647">
        <w:rPr>
          <w:rStyle w:val="StyleUnderline"/>
        </w:rPr>
        <w:t>basically</w:t>
      </w:r>
      <w:r w:rsidRPr="00C47A0A">
        <w:rPr>
          <w:rStyle w:val="StyleUnderline"/>
          <w:highlight w:val="yellow"/>
        </w:rPr>
        <w:t xml:space="preserve"> </w:t>
      </w:r>
      <w:r w:rsidRPr="00C47A0A">
        <w:rPr>
          <w:rStyle w:val="Emphasis"/>
          <w:highlight w:val="yellow"/>
        </w:rPr>
        <w:t>no plausible position</w:t>
      </w:r>
      <w:r w:rsidRPr="00C47A0A">
        <w:rPr>
          <w:sz w:val="16"/>
          <w:highlight w:val="yellow"/>
        </w:rPr>
        <w:t xml:space="preserve"> </w:t>
      </w:r>
      <w:r w:rsidRPr="00C47A0A">
        <w:rPr>
          <w:rStyle w:val="StyleUnderline"/>
          <w:highlight w:val="yellow"/>
        </w:rPr>
        <w:t>a politician</w:t>
      </w:r>
      <w:r w:rsidRPr="001477FF">
        <w:rPr>
          <w:rStyle w:val="StyleUnderline"/>
        </w:rPr>
        <w:t xml:space="preserve"> or political party </w:t>
      </w:r>
      <w:r w:rsidRPr="00C47A0A">
        <w:rPr>
          <w:rStyle w:val="StyleUnderline"/>
          <w:highlight w:val="yellow"/>
        </w:rPr>
        <w:t xml:space="preserve">can endorse or enact that will have a </w:t>
      </w:r>
      <w:r w:rsidRPr="00C47A0A">
        <w:rPr>
          <w:rStyle w:val="Emphasis"/>
          <w:highlight w:val="yellow"/>
        </w:rPr>
        <w:t>meaningful impact</w:t>
      </w:r>
      <w:r w:rsidRPr="00C47A0A">
        <w:rPr>
          <w:rStyle w:val="StyleUnderline"/>
          <w:highlight w:val="yellow"/>
        </w:rPr>
        <w:t xml:space="preserve"> on</w:t>
      </w:r>
      <w:r w:rsidRPr="001477FF">
        <w:rPr>
          <w:rStyle w:val="StyleUnderline"/>
        </w:rPr>
        <w:t xml:space="preserve"> their </w:t>
      </w:r>
      <w:r w:rsidRPr="00C47A0A">
        <w:rPr>
          <w:rStyle w:val="Emphasis"/>
          <w:highlight w:val="yellow"/>
        </w:rPr>
        <w:t>likelihood of retaking political power</w:t>
      </w:r>
      <w:r w:rsidRPr="001477FF">
        <w:rPr>
          <w:rStyle w:val="StyleUnderline"/>
        </w:rPr>
        <w:t>. The US has for decades had a stable system where liberal and conservative policy coalitions</w:t>
      </w:r>
      <w:r w:rsidRPr="001477FF">
        <w:rPr>
          <w:sz w:val="16"/>
        </w:rPr>
        <w:t xml:space="preserve"> (which have sorted out under the Democratic and Republican parties, respectively) </w:t>
      </w:r>
      <w:r w:rsidRPr="001477FF">
        <w:rPr>
          <w:rStyle w:val="StyleUnderline"/>
        </w:rPr>
        <w:t>semi-regularly alternate in power, with long periods of divided rule and gridlock in the middle</w:t>
      </w:r>
      <w:r w:rsidRPr="001477FF">
        <w:rPr>
          <w:sz w:val="16"/>
        </w:rPr>
        <w:t xml:space="preserve">. Dramatic shifts in the ideological makeup of both parties during that same period did not upset that alternation of power. It continued apace. The upshot of this phenomenon is that parties should be a little less nervous about sticking to their guns and arguing for what they believe, whether or not it polls well. Call it, if you like, the “do what you want” theory of politics. It’s possible to push the “do what you want” theory to ridiculous extremes. Obviously if the Democratic presidential candidate were to suddenly start calling for dissolving Congress in favor of decentralized rule by workers’ soviets, that would probably hurt them. And on certain issues, particularly race, American voters’ baseline apathy tends to fade. There’s a reason even the most left-wing Democrats don’t tend to emphasize the need to integrate public schools through busing anymore. That’s something that white voters will wake up to stop. But as a baseline position, I think assuming a null effect is a more reasonable guess than assuming that voter preferences are heavily influenced by candidates’ issue statements. </w:t>
      </w:r>
      <w:r w:rsidRPr="00C47A0A">
        <w:rPr>
          <w:rStyle w:val="StyleUnderline"/>
          <w:highlight w:val="yellow"/>
        </w:rPr>
        <w:t>We</w:t>
      </w:r>
      <w:r w:rsidRPr="001477FF">
        <w:rPr>
          <w:rStyle w:val="StyleUnderline"/>
        </w:rPr>
        <w:t xml:space="preserve"> just </w:t>
      </w:r>
      <w:r w:rsidRPr="00C47A0A">
        <w:rPr>
          <w:rStyle w:val="StyleUnderline"/>
          <w:highlight w:val="yellow"/>
        </w:rPr>
        <w:t>have</w:t>
      </w:r>
      <w:r w:rsidRPr="00C47A0A">
        <w:rPr>
          <w:sz w:val="16"/>
          <w:highlight w:val="yellow"/>
        </w:rPr>
        <w:t xml:space="preserve"> </w:t>
      </w:r>
      <w:r w:rsidRPr="00C47A0A">
        <w:rPr>
          <w:rStyle w:val="Emphasis"/>
          <w:highlight w:val="yellow"/>
        </w:rPr>
        <w:t>too much evidence</w:t>
      </w:r>
      <w:r w:rsidRPr="001477FF">
        <w:rPr>
          <w:sz w:val="16"/>
        </w:rPr>
        <w:t xml:space="preserve"> </w:t>
      </w:r>
      <w:r w:rsidRPr="001477FF">
        <w:rPr>
          <w:rStyle w:val="StyleUnderline"/>
        </w:rPr>
        <w:t xml:space="preserve">that </w:t>
      </w:r>
      <w:r w:rsidRPr="00C47A0A">
        <w:rPr>
          <w:rStyle w:val="StyleUnderline"/>
          <w:highlight w:val="yellow"/>
        </w:rPr>
        <w:t xml:space="preserve">this </w:t>
      </w:r>
      <w:r w:rsidRPr="00C47A0A">
        <w:rPr>
          <w:rStyle w:val="Emphasis"/>
          <w:highlight w:val="yellow"/>
        </w:rPr>
        <w:t>isn’t how voters</w:t>
      </w:r>
      <w:r w:rsidRPr="001477FF">
        <w:rPr>
          <w:rStyle w:val="Emphasis"/>
        </w:rPr>
        <w:t xml:space="preserve"> really </w:t>
      </w:r>
      <w:r w:rsidRPr="00C47A0A">
        <w:rPr>
          <w:rStyle w:val="Emphasis"/>
          <w:highlight w:val="yellow"/>
        </w:rPr>
        <w:t>make their decisions</w:t>
      </w:r>
      <w:r w:rsidRPr="001477FF">
        <w:rPr>
          <w:sz w:val="16"/>
        </w:rPr>
        <w:t xml:space="preserve">. </w:t>
      </w:r>
      <w:r w:rsidRPr="001477FF">
        <w:rPr>
          <w:rStyle w:val="StyleUnderline"/>
        </w:rPr>
        <w:t xml:space="preserve">Instead, we see evidence that Democrats and Republicans exchange power at regular intervals, in spite of </w:t>
      </w:r>
      <w:r w:rsidRPr="001477FF">
        <w:rPr>
          <w:rStyle w:val="Emphasis"/>
        </w:rPr>
        <w:t>massive changes in the beliefs</w:t>
      </w:r>
      <w:r w:rsidRPr="001477FF">
        <w:rPr>
          <w:rStyle w:val="StyleUnderline"/>
        </w:rPr>
        <w:t xml:space="preserve"> of those parties’ elected representatives</w:t>
      </w:r>
      <w:r w:rsidRPr="001477FF">
        <w:rPr>
          <w:sz w:val="16"/>
        </w:rPr>
        <w:t xml:space="preserve">. Maybe it’s time to argue that parties should adopt positions by arguing for those positions on the merits, not because they’re electorally useful or mandatory. What we know about American voters My basic mental model is that the typical American voter thinks about national politics and elections with roughly the frequency I think about professional football (I’m borrowing a bit here from the political scientist Jonathan Bernstein). I have a football team that I root for; I maybe check in on standings two or three times throughout a season. I watch the Super Bowl. But I don’t typically watch other games, I couldn’t name many players (even on the Seahawks), and if you asked specific questions about football strategy, about which players should be traded or whether the Seahawks should focus more on developing their wide receivers or their running backs, I wouldn’t really be prepared to give you an answer. And that’s fine! I have other stuff going on that it turns out I’d prefer to spend my time on. And </w:t>
      </w:r>
      <w:r w:rsidRPr="001477FF">
        <w:rPr>
          <w:rStyle w:val="StyleUnderline"/>
        </w:rPr>
        <w:t>while the stakes of electoral politics feel startlingly real if you’re a naturalized citizen facing a vociferously anti-immigrant government</w:t>
      </w:r>
      <w:r w:rsidRPr="001477FF">
        <w:rPr>
          <w:sz w:val="16"/>
        </w:rPr>
        <w:t xml:space="preserve">, or a black family in Flint, Michigan, whose water has been poisoned, or a trans woman forced by a state government to use men’s restrooms, </w:t>
      </w:r>
      <w:r w:rsidRPr="001477FF">
        <w:rPr>
          <w:rStyle w:val="StyleUnderline"/>
        </w:rPr>
        <w:t xml:space="preserve">for Americans outside marginalized communities, politics can feel like a </w:t>
      </w:r>
      <w:r w:rsidRPr="001477FF">
        <w:rPr>
          <w:rStyle w:val="Emphasis"/>
        </w:rPr>
        <w:t>game</w:t>
      </w:r>
      <w:r w:rsidRPr="001477FF">
        <w:rPr>
          <w:sz w:val="16"/>
        </w:rPr>
        <w:t xml:space="preserve"> </w:t>
      </w:r>
      <w:r w:rsidRPr="001477FF">
        <w:rPr>
          <w:rStyle w:val="StyleUnderline"/>
        </w:rPr>
        <w:t xml:space="preserve">to which you </w:t>
      </w:r>
      <w:r w:rsidRPr="001477FF">
        <w:rPr>
          <w:rStyle w:val="Emphasis"/>
        </w:rPr>
        <w:t>can be indifferent</w:t>
      </w:r>
      <w:r w:rsidRPr="001477FF">
        <w:rPr>
          <w:sz w:val="16"/>
        </w:rPr>
        <w:t>. Tufts University political scientist Eitan Hersh has described much political activism in 21st-century America as a kind of hobby. “</w:t>
      </w:r>
      <w:r w:rsidRPr="001477FF">
        <w:rPr>
          <w:rStyle w:val="StyleUnderline"/>
        </w:rPr>
        <w:t xml:space="preserve">The stakes in political activity can sometimes </w:t>
      </w:r>
      <w:r w:rsidRPr="001477FF">
        <w:rPr>
          <w:rStyle w:val="Emphasis"/>
        </w:rPr>
        <w:t>seem low</w:t>
      </w:r>
      <w:r w:rsidRPr="001477FF">
        <w:rPr>
          <w:sz w:val="16"/>
        </w:rPr>
        <w:t xml:space="preserve">. In a large republic, an individual’s contribution is almost always non-pivotal. Policy in the U.S. often changes very slowly,” Hersh writes. But that’s what makes it an ideal hobby for some people: “Low stakes are what make hobbies restorative … they are a release from the pressures of work and other obligations.” A natural corollary of something being treated as a hobby is that other people can simply choose to not have that hobby. This is the camp into which </w:t>
      </w:r>
      <w:r w:rsidRPr="00C47A0A">
        <w:rPr>
          <w:rStyle w:val="StyleUnderline"/>
          <w:highlight w:val="yellow"/>
        </w:rPr>
        <w:t>most American voters</w:t>
      </w:r>
      <w:r w:rsidRPr="001477FF">
        <w:rPr>
          <w:sz w:val="16"/>
        </w:rPr>
        <w:t xml:space="preserve"> seem to fall, and if you’re in this category, then you’re [</w:t>
      </w:r>
      <w:r w:rsidRPr="00C47A0A">
        <w:rPr>
          <w:rStyle w:val="StyleUnderline"/>
          <w:highlight w:val="yellow"/>
        </w:rPr>
        <w:t>are</w:t>
      </w:r>
      <w:r w:rsidRPr="001477FF">
        <w:rPr>
          <w:sz w:val="16"/>
        </w:rPr>
        <w:t xml:space="preserve">] </w:t>
      </w:r>
      <w:r w:rsidRPr="00C47A0A">
        <w:rPr>
          <w:rStyle w:val="Emphasis"/>
          <w:highlight w:val="yellow"/>
        </w:rPr>
        <w:t>not</w:t>
      </w:r>
      <w:r w:rsidRPr="001477FF">
        <w:rPr>
          <w:sz w:val="16"/>
        </w:rPr>
        <w:t xml:space="preserve"> going to be obsessively </w:t>
      </w:r>
      <w:r w:rsidRPr="00C47A0A">
        <w:rPr>
          <w:rStyle w:val="Emphasis"/>
          <w:highlight w:val="yellow"/>
        </w:rPr>
        <w:t>watching</w:t>
      </w:r>
      <w:r w:rsidRPr="00C47A0A">
        <w:rPr>
          <w:sz w:val="16"/>
          <w:highlight w:val="yellow"/>
        </w:rPr>
        <w:t xml:space="preserve"> </w:t>
      </w:r>
      <w:r w:rsidRPr="00C47A0A">
        <w:rPr>
          <w:rStyle w:val="StyleUnderline"/>
          <w:highlight w:val="yellow"/>
        </w:rPr>
        <w:t>to see if</w:t>
      </w:r>
      <w:r w:rsidRPr="001477FF">
        <w:rPr>
          <w:sz w:val="16"/>
        </w:rPr>
        <w:t xml:space="preserve">, say, </w:t>
      </w:r>
      <w:r w:rsidRPr="00C47A0A">
        <w:rPr>
          <w:rStyle w:val="StyleUnderline"/>
          <w:highlight w:val="yellow"/>
        </w:rPr>
        <w:t>a candidate</w:t>
      </w:r>
      <w:r w:rsidRPr="00C47A0A">
        <w:rPr>
          <w:sz w:val="16"/>
          <w:highlight w:val="yellow"/>
        </w:rPr>
        <w:t xml:space="preserve"> </w:t>
      </w:r>
      <w:r w:rsidRPr="00C47A0A">
        <w:rPr>
          <w:rStyle w:val="Emphasis"/>
          <w:highlight w:val="yellow"/>
        </w:rPr>
        <w:t>supports abolishing ICE</w:t>
      </w:r>
      <w:r w:rsidRPr="001477FF">
        <w:rPr>
          <w:sz w:val="16"/>
        </w:rPr>
        <w:t xml:space="preserve"> or Medicare-for-all or what have you. </w:t>
      </w:r>
      <w:r w:rsidRPr="00C47A0A">
        <w:rPr>
          <w:rStyle w:val="StyleUnderline"/>
          <w:highlight w:val="yellow"/>
        </w:rPr>
        <w:t>You just</w:t>
      </w:r>
      <w:r w:rsidRPr="00C47A0A">
        <w:rPr>
          <w:sz w:val="16"/>
          <w:highlight w:val="yellow"/>
        </w:rPr>
        <w:t xml:space="preserve"> </w:t>
      </w:r>
      <w:r w:rsidRPr="00C47A0A">
        <w:rPr>
          <w:rStyle w:val="Emphasis"/>
          <w:highlight w:val="yellow"/>
        </w:rPr>
        <w:t>don’t care enough</w:t>
      </w:r>
      <w:r w:rsidRPr="001477FF">
        <w:rPr>
          <w:sz w:val="16"/>
        </w:rPr>
        <w:t xml:space="preserve">. It’s not your hobby. “Most people have strong feelings on few if any of the issues the government needs to address and would much prefer to spend their time in nonpolitical pursuits,” University of Nebraska political scientists John Hibbing and Elizabeth </w:t>
      </w:r>
      <w:proofErr w:type="spellStart"/>
      <w:r w:rsidRPr="001477FF">
        <w:rPr>
          <w:sz w:val="16"/>
        </w:rPr>
        <w:t>Theiss</w:t>
      </w:r>
      <w:proofErr w:type="spellEnd"/>
      <w:r w:rsidRPr="001477FF">
        <w:rPr>
          <w:sz w:val="16"/>
        </w:rPr>
        <w:t xml:space="preserve">-Morse write in their book Stealth Democracy: Americans’ Beliefs About How Government Should Work. “The </w:t>
      </w:r>
      <w:r w:rsidRPr="00C47A0A">
        <w:rPr>
          <w:rStyle w:val="StyleUnderline"/>
          <w:highlight w:val="yellow"/>
        </w:rPr>
        <w:t>people</w:t>
      </w:r>
      <w:r w:rsidRPr="001477FF">
        <w:rPr>
          <w:rStyle w:val="StyleUnderline"/>
        </w:rPr>
        <w:t xml:space="preserve"> as a whole </w:t>
      </w:r>
      <w:r w:rsidRPr="00C47A0A">
        <w:rPr>
          <w:rStyle w:val="StyleUnderline"/>
          <w:highlight w:val="yellow"/>
        </w:rPr>
        <w:t>tend to be</w:t>
      </w:r>
      <w:r w:rsidRPr="001477FF">
        <w:rPr>
          <w:rStyle w:val="StyleUnderline"/>
        </w:rPr>
        <w:t xml:space="preserve"> quite </w:t>
      </w:r>
      <w:r w:rsidRPr="00C47A0A">
        <w:rPr>
          <w:rStyle w:val="Emphasis"/>
          <w:highlight w:val="yellow"/>
        </w:rPr>
        <w:t>indifferent to policies</w:t>
      </w:r>
      <w:r w:rsidRPr="00C47A0A">
        <w:rPr>
          <w:sz w:val="16"/>
          <w:highlight w:val="yellow"/>
        </w:rPr>
        <w:t xml:space="preserve"> </w:t>
      </w:r>
      <w:r w:rsidRPr="00C47A0A">
        <w:rPr>
          <w:rStyle w:val="StyleUnderline"/>
          <w:highlight w:val="yellow"/>
        </w:rPr>
        <w:t>and</w:t>
      </w:r>
      <w:r w:rsidRPr="001477FF">
        <w:rPr>
          <w:rStyle w:val="StyleUnderline"/>
        </w:rPr>
        <w:t xml:space="preserve"> therefore </w:t>
      </w:r>
      <w:r w:rsidRPr="00C47A0A">
        <w:rPr>
          <w:rStyle w:val="StyleUnderline"/>
          <w:highlight w:val="yellow"/>
        </w:rPr>
        <w:t xml:space="preserve">are </w:t>
      </w:r>
      <w:r w:rsidRPr="00C47A0A">
        <w:rPr>
          <w:rStyle w:val="Emphasis"/>
          <w:highlight w:val="yellow"/>
        </w:rPr>
        <w:t>not eager to hold government accountable</w:t>
      </w:r>
      <w:r w:rsidRPr="001477FF">
        <w:rPr>
          <w:rStyle w:val="StyleUnderline"/>
        </w:rPr>
        <w:t xml:space="preserve"> for the policies it produces</w:t>
      </w:r>
      <w:r w:rsidRPr="001477FF">
        <w:rPr>
          <w:sz w:val="16"/>
        </w:rPr>
        <w:t xml:space="preserve">.” </w:t>
      </w:r>
      <w:r w:rsidRPr="001477FF">
        <w:rPr>
          <w:rStyle w:val="StyleUnderline"/>
        </w:rPr>
        <w:t xml:space="preserve">There’s </w:t>
      </w:r>
      <w:r w:rsidRPr="001477FF">
        <w:rPr>
          <w:rStyle w:val="Emphasis"/>
        </w:rPr>
        <w:t>tons of research</w:t>
      </w:r>
      <w:r w:rsidRPr="001477FF">
        <w:rPr>
          <w:sz w:val="16"/>
        </w:rPr>
        <w:t xml:space="preserve"> </w:t>
      </w:r>
      <w:r w:rsidRPr="001477FF">
        <w:rPr>
          <w:rStyle w:val="StyleUnderline"/>
        </w:rPr>
        <w:t>reaffirming this finding</w:t>
      </w:r>
      <w:r w:rsidRPr="001477FF">
        <w:rPr>
          <w:sz w:val="16"/>
        </w:rPr>
        <w:t xml:space="preserve">. The University of Michigan’s Donald Kinder and Louisiana State’s Nathan </w:t>
      </w:r>
      <w:proofErr w:type="spellStart"/>
      <w:r w:rsidRPr="001477FF">
        <w:rPr>
          <w:sz w:val="16"/>
        </w:rPr>
        <w:t>Kalmoe</w:t>
      </w:r>
      <w:proofErr w:type="spellEnd"/>
      <w:r w:rsidRPr="001477FF">
        <w:rPr>
          <w:sz w:val="16"/>
        </w:rPr>
        <w:t xml:space="preserve"> show in their book Neither Liberal nor Conservative: Ideological Innocence in the American Public that </w:t>
      </w:r>
      <w:r w:rsidRPr="002B5647">
        <w:rPr>
          <w:rStyle w:val="StyleUnderline"/>
        </w:rPr>
        <w:t xml:space="preserve">most Americans </w:t>
      </w:r>
      <w:r w:rsidRPr="002B5647">
        <w:rPr>
          <w:rStyle w:val="Emphasis"/>
        </w:rPr>
        <w:t>don’t really have stable ideologies</w:t>
      </w:r>
      <w:r w:rsidRPr="001477FF">
        <w:rPr>
          <w:rStyle w:val="StyleUnderline"/>
        </w:rPr>
        <w:t xml:space="preserve"> in a way that matters</w:t>
      </w:r>
      <w:r w:rsidRPr="001477FF">
        <w:rPr>
          <w:sz w:val="16"/>
        </w:rPr>
        <w:t xml:space="preserve">. This isn’t an original insight of theirs; they view themselves as replicating the work of Philip Converse, who laid out a similar argument in 1964. </w:t>
      </w:r>
      <w:r w:rsidRPr="001477FF">
        <w:rPr>
          <w:rStyle w:val="StyleUnderline"/>
        </w:rPr>
        <w:t>American voters aren’t down-the-line liberals or conservatives the way the people they elect are.</w:t>
      </w:r>
      <w:r w:rsidRPr="001477FF">
        <w:rPr>
          <w:sz w:val="16"/>
        </w:rPr>
        <w:t xml:space="preserve"> Astonishingly, </w:t>
      </w:r>
      <w:r w:rsidRPr="001477FF">
        <w:rPr>
          <w:rStyle w:val="StyleUnderline"/>
        </w:rPr>
        <w:t xml:space="preserve">what a respondent said their ideology was — </w:t>
      </w:r>
      <w:r w:rsidRPr="00C47A0A">
        <w:rPr>
          <w:rStyle w:val="StyleUnderline"/>
          <w:highlight w:val="yellow"/>
        </w:rPr>
        <w:t>liberal, conservative</w:t>
      </w:r>
      <w:r w:rsidRPr="001477FF">
        <w:rPr>
          <w:rStyle w:val="StyleUnderline"/>
        </w:rPr>
        <w:t xml:space="preserve">, moderate, </w:t>
      </w:r>
      <w:r w:rsidRPr="00C47A0A">
        <w:rPr>
          <w:rStyle w:val="StyleUnderline"/>
          <w:highlight w:val="yellow"/>
        </w:rPr>
        <w:t>etc</w:t>
      </w:r>
      <w:r w:rsidRPr="001477FF">
        <w:rPr>
          <w:rStyle w:val="StyleUnderline"/>
        </w:rPr>
        <w:t xml:space="preserve">. — </w:t>
      </w:r>
      <w:r w:rsidRPr="00C47A0A">
        <w:rPr>
          <w:rStyle w:val="StyleUnderline"/>
          <w:highlight w:val="yellow"/>
        </w:rPr>
        <w:t>had “</w:t>
      </w:r>
      <w:r w:rsidRPr="00C47A0A">
        <w:rPr>
          <w:rStyle w:val="Emphasis"/>
          <w:highlight w:val="yellow"/>
        </w:rPr>
        <w:t>little influence</w:t>
      </w:r>
      <w:r w:rsidRPr="00C47A0A">
        <w:rPr>
          <w:sz w:val="16"/>
          <w:highlight w:val="yellow"/>
        </w:rPr>
        <w:t xml:space="preserve"> </w:t>
      </w:r>
      <w:r w:rsidRPr="00C47A0A">
        <w:rPr>
          <w:rStyle w:val="StyleUnderline"/>
          <w:highlight w:val="yellow"/>
        </w:rPr>
        <w:t>over</w:t>
      </w:r>
      <w:r w:rsidRPr="001477FF">
        <w:rPr>
          <w:rStyle w:val="StyleUnderline"/>
        </w:rPr>
        <w:t xml:space="preserve"> opinion on </w:t>
      </w:r>
      <w:r w:rsidRPr="00C47A0A">
        <w:rPr>
          <w:rStyle w:val="Emphasis"/>
          <w:highlight w:val="yellow"/>
        </w:rPr>
        <w:t>immigration</w:t>
      </w:r>
      <w:r w:rsidRPr="001477FF">
        <w:rPr>
          <w:sz w:val="16"/>
        </w:rPr>
        <w:t xml:space="preserve">, affirmative action, capital punishment, gun control, Social Security, health insurance, the deficit, foreign aid, tax reform, and the war on terrorism.” Ideology seemed to matter on LGBTQ rights and abortion, but even that went away after they controlled for religion. Kinder and </w:t>
      </w:r>
      <w:proofErr w:type="spellStart"/>
      <w:r w:rsidRPr="001477FF">
        <w:rPr>
          <w:sz w:val="16"/>
        </w:rPr>
        <w:t>Kalmoe</w:t>
      </w:r>
      <w:proofErr w:type="spellEnd"/>
      <w:r w:rsidRPr="001477FF">
        <w:rPr>
          <w:sz w:val="16"/>
        </w:rPr>
        <w:t xml:space="preserve"> looked at a study that asked the same people questions about politics in 2000 and 2002. The finding was even more astonishing. “If you asked an average voter in 2000 whether they were liberal, moderate, conservative, or none of the above, their answer was only 63 percent predictive of what they’d tell you two years later,” my colleague Ezra Klein summarizes. That’s wild. That’s a two-year period — if people have durable political beliefs, you should expect 90-plus percent of them to say they’re liberal in 2002 if they said they were liberal in 2000. That’s not what happens. Berkeley political scientists Sean </w:t>
      </w:r>
      <w:proofErr w:type="spellStart"/>
      <w:r w:rsidRPr="001477FF">
        <w:rPr>
          <w:sz w:val="16"/>
        </w:rPr>
        <w:t>Freeder</w:t>
      </w:r>
      <w:proofErr w:type="spellEnd"/>
      <w:r w:rsidRPr="001477FF">
        <w:rPr>
          <w:sz w:val="16"/>
        </w:rPr>
        <w:t xml:space="preserve">, Gabriel Lenz, and Shad Turney conducted a related study measuring stability in views on individual policy questions, and examining whether voters were able to correctly match policies with politicians. They find that only 20 to 40 percent of Americans “hold stable preferences on salient economic public policies.” In one mid-’90s survey they review, only 19 percent of respondents could correctly answer five simple questions about where the parties stand on abortion, defense spending, government services/spending, guaranteed jobs, and whether the parties were liberal or conservative. Another 18 percent got four of the five right. Most respondents, however, were fairly ignorant. This perspective is not unanimous among political scientists; </w:t>
      </w:r>
      <w:proofErr w:type="spellStart"/>
      <w:r w:rsidRPr="001477FF">
        <w:rPr>
          <w:sz w:val="16"/>
        </w:rPr>
        <w:t>UChicago’s</w:t>
      </w:r>
      <w:proofErr w:type="spellEnd"/>
      <w:r w:rsidRPr="001477FF">
        <w:rPr>
          <w:sz w:val="16"/>
        </w:rPr>
        <w:t xml:space="preserve"> Anthony Fowler has issued a forceful paper arguing that policy voting — people holding coherent opinions about what policies they want and voting based on those opinions — is more common than the above research indicates. But the weight of the evidence suggests, to me, that voter ignorance is the norm and that relatively few voters have the kind of stable policy views you’d need to have to vote on the basis of candidates’ issue statements and voting record. “</w:t>
      </w:r>
      <w:r w:rsidRPr="001477FF">
        <w:rPr>
          <w:rStyle w:val="Emphasis"/>
        </w:rPr>
        <w:t>Numerous studies</w:t>
      </w:r>
      <w:r w:rsidRPr="001477FF">
        <w:rPr>
          <w:sz w:val="16"/>
        </w:rPr>
        <w:t xml:space="preserve"> </w:t>
      </w:r>
      <w:r w:rsidRPr="001477FF">
        <w:rPr>
          <w:rStyle w:val="StyleUnderline"/>
        </w:rPr>
        <w:t xml:space="preserve">have demonstrated that </w:t>
      </w:r>
      <w:r w:rsidRPr="00C47A0A">
        <w:rPr>
          <w:rStyle w:val="StyleUnderline"/>
          <w:highlight w:val="yellow"/>
        </w:rPr>
        <w:t>most residents of democratic countries have little interest in politics</w:t>
      </w:r>
      <w:r w:rsidRPr="001477FF">
        <w:rPr>
          <w:rStyle w:val="StyleUnderline"/>
        </w:rPr>
        <w:t xml:space="preserve"> and </w:t>
      </w:r>
      <w:r w:rsidRPr="001477FF">
        <w:rPr>
          <w:rStyle w:val="Emphasis"/>
        </w:rPr>
        <w:t>do not follow news</w:t>
      </w:r>
      <w:r w:rsidRPr="001477FF">
        <w:rPr>
          <w:rStyle w:val="StyleUnderline"/>
        </w:rPr>
        <w:t xml:space="preserve"> of public affairs </w:t>
      </w:r>
      <w:r w:rsidRPr="00C47A0A">
        <w:rPr>
          <w:rStyle w:val="StyleUnderline"/>
          <w:highlight w:val="yellow"/>
        </w:rPr>
        <w:t xml:space="preserve">beyond </w:t>
      </w:r>
      <w:r w:rsidRPr="00C47A0A">
        <w:rPr>
          <w:rStyle w:val="Emphasis"/>
          <w:highlight w:val="yellow"/>
        </w:rPr>
        <w:t>browsing the headlines</w:t>
      </w:r>
      <w:r w:rsidRPr="001477FF">
        <w:rPr>
          <w:sz w:val="16"/>
        </w:rPr>
        <w:t xml:space="preserve">,” Vanderbilt’s Larry Bartels and Princeton’s Christopher </w:t>
      </w:r>
      <w:proofErr w:type="spellStart"/>
      <w:r w:rsidRPr="001477FF">
        <w:rPr>
          <w:sz w:val="16"/>
        </w:rPr>
        <w:t>Achen</w:t>
      </w:r>
      <w:proofErr w:type="spellEnd"/>
      <w:r w:rsidRPr="001477FF">
        <w:rPr>
          <w:sz w:val="16"/>
        </w:rPr>
        <w:t xml:space="preserve"> conclude in their 2016 book Democracy for Realists. “</w:t>
      </w:r>
      <w:r w:rsidRPr="001477FF">
        <w:rPr>
          <w:rStyle w:val="StyleUnderline"/>
        </w:rPr>
        <w:t xml:space="preserve">They do not know the details of even </w:t>
      </w:r>
      <w:r w:rsidRPr="001477FF">
        <w:rPr>
          <w:rStyle w:val="Emphasis"/>
        </w:rPr>
        <w:t>salient</w:t>
      </w:r>
      <w:r w:rsidRPr="001477FF">
        <w:rPr>
          <w:rStyle w:val="StyleUnderline"/>
        </w:rPr>
        <w:t xml:space="preserve"> policy debates, they do not have a firm understanding of what the political parties stand for, and they often vote for parties whose long-standing issue positions are at odds with their own</w:t>
      </w:r>
      <w:r w:rsidRPr="001477FF">
        <w:rPr>
          <w:sz w:val="16"/>
        </w:rPr>
        <w:t xml:space="preserve">.” The best reason to think issue positions matter (and why I disagree) The finding that most voters don’t have stable opinions on policy questions is not, on its own, enough to prove that politicians can hold whatever policy opinions they want without any electoral consequences. </w:t>
      </w:r>
      <w:r w:rsidRPr="001477FF">
        <w:rPr>
          <w:rStyle w:val="StyleUnderline"/>
        </w:rPr>
        <w:t xml:space="preserve">It could be the case that the 20 to 40 percent of people who do have stable opinions on economic issues are </w:t>
      </w:r>
      <w:r w:rsidRPr="001477FF">
        <w:rPr>
          <w:rStyle w:val="Emphasis"/>
        </w:rPr>
        <w:t>swing voters</w:t>
      </w:r>
      <w:r w:rsidRPr="001477FF">
        <w:rPr>
          <w:sz w:val="16"/>
        </w:rPr>
        <w:t xml:space="preserve"> who use those preferences to determine the outcomes of many elections. </w:t>
      </w:r>
      <w:r w:rsidRPr="001477FF">
        <w:rPr>
          <w:rStyle w:val="StyleUnderline"/>
        </w:rPr>
        <w:t xml:space="preserve">But that </w:t>
      </w:r>
      <w:r w:rsidRPr="001477FF">
        <w:rPr>
          <w:rStyle w:val="Emphasis"/>
        </w:rPr>
        <w:t>doesn’t seem to be what’s happening</w:t>
      </w:r>
      <w:r w:rsidRPr="001477FF">
        <w:rPr>
          <w:sz w:val="16"/>
        </w:rPr>
        <w:t xml:space="preserve">. Michigan State professor Corwin Smidt has shown </w:t>
      </w:r>
      <w:r w:rsidRPr="001477FF">
        <w:rPr>
          <w:rStyle w:val="StyleUnderline"/>
        </w:rPr>
        <w:t>that the share of “floating voters”</w:t>
      </w:r>
      <w:r w:rsidRPr="001477FF">
        <w:rPr>
          <w:sz w:val="16"/>
        </w:rPr>
        <w:t xml:space="preserve"> — voters who switch their party allegiance from one election to another — </w:t>
      </w:r>
      <w:r w:rsidRPr="001477FF">
        <w:rPr>
          <w:rStyle w:val="StyleUnderline"/>
        </w:rPr>
        <w:t>has</w:t>
      </w:r>
      <w:r w:rsidRPr="001477FF">
        <w:rPr>
          <w:sz w:val="16"/>
        </w:rPr>
        <w:t xml:space="preserve"> </w:t>
      </w:r>
      <w:r w:rsidRPr="001477FF">
        <w:rPr>
          <w:rStyle w:val="Emphasis"/>
        </w:rPr>
        <w:t>plummeted</w:t>
      </w:r>
      <w:r w:rsidRPr="001477FF">
        <w:rPr>
          <w:sz w:val="16"/>
        </w:rPr>
        <w:t xml:space="preserve"> </w:t>
      </w:r>
      <w:r w:rsidRPr="001477FF">
        <w:rPr>
          <w:rStyle w:val="StyleUnderline"/>
        </w:rPr>
        <w:t>in recent decades</w:t>
      </w:r>
      <w:r w:rsidRPr="001477FF">
        <w:rPr>
          <w:sz w:val="16"/>
        </w:rPr>
        <w:t xml:space="preserve">. In 2012, only 5.2 percent of Americans voted for a different major-party presidential nominee than they had in 2008; from 1952 to 1980, the average rate was 12 percent, indicating that swing voting has fallen by more than half (Smidt’s study predates the 2016 election, when there appears to have been a greater number of swing voters). Smidt doesn’t find that rates of floating voters were higher among the politically ignorant, but it’s still a quite small group, and the share of it that is highly informed and has stable preferences is smaller still. The best evidence I’ve seen that a critical mass of policy-sensitive voters exists, such that parties would be making a huge mistake by ignoring their candidates’ policy positions, comes from Stanford political scientist Andrew Hall. In two papers, one solo-authored and the other with Stanford’s Dan Thompson, Hall looked at a number of different closely contested primaries for US House elections, in the first paper from 1980 to 2010 and the second from 2006 to 2014. He specifically analyzed “coin flip” elections, where the moderate candidate barely defeated the extremist or vice versa. His big finding was that a party picking the extreme candidate hurts that party — a lot. In the 1980-2010 study, he found that nominating an extremist cost the party about 9 to 13 percentage points of the vote, and reduces the odds of victory by 35 to 54 percentage points. “These,” Hall writes with almost hilarious understatement, “are large effects.” His study with Thompson clarifies that this seems to happen not because swing voters are turned off by a candidate’s extreme positions, but because that candidate’s presence mobilizes the other party’s base more than it mobilizes that of the extreme candidate. These are extremely well-designed studies, and I learned a lot from them. But I’m not sure they prove that extreme positions on specific issues themselves hurt candidates. Hall estimates ideology by using candidates’ donors, assuming that candidates with similar donors have similar viewpoints. This is a clever methodology, pioneered by Stanford’s Adam </w:t>
      </w:r>
      <w:proofErr w:type="spellStart"/>
      <w:r w:rsidRPr="001477FF">
        <w:rPr>
          <w:sz w:val="16"/>
        </w:rPr>
        <w:t>Bonica</w:t>
      </w:r>
      <w:proofErr w:type="spellEnd"/>
      <w:r w:rsidRPr="001477FF">
        <w:rPr>
          <w:sz w:val="16"/>
        </w:rPr>
        <w:t xml:space="preserve">, but it has its limits. As Hall and Thompson discuss, this measure doesn’t correlate perfectly, or even particularly well, with actual roll-call voting in Congress. The donor-based ideology measures might tell you something about which faction of donors are backing a candidate — whether, say, a Dem is getting Wall Street backing rather than union backing, or a Republican is getting Tea Party-linked money or more traditional business interest money — but that doesn’t always tell you precisely how they’re going to vote. That makes the data less than determinative when you’re trying to figure out if taking individual positions, of the kind that show up on roll-call votes, hurts or helps candidates. “The goal is not to isolate the ‘causal effect’ of candidate positions, themselves,” Hall and Thompson write. “In fact, </w:t>
      </w:r>
      <w:r w:rsidRPr="00C47A0A">
        <w:rPr>
          <w:rStyle w:val="StyleUnderline"/>
          <w:highlight w:val="yellow"/>
        </w:rPr>
        <w:t>it is not</w:t>
      </w:r>
      <w:r w:rsidRPr="001477FF">
        <w:rPr>
          <w:rStyle w:val="StyleUnderline"/>
        </w:rPr>
        <w:t xml:space="preserve"> even </w:t>
      </w:r>
      <w:r w:rsidRPr="00C47A0A">
        <w:rPr>
          <w:rStyle w:val="StyleUnderline"/>
          <w:highlight w:val="yellow"/>
        </w:rPr>
        <w:t>clear</w:t>
      </w:r>
      <w:r w:rsidRPr="001477FF">
        <w:rPr>
          <w:rStyle w:val="StyleUnderline"/>
        </w:rPr>
        <w:t xml:space="preserve"> that </w:t>
      </w:r>
      <w:r w:rsidRPr="00C47A0A">
        <w:rPr>
          <w:rStyle w:val="StyleUnderline"/>
          <w:highlight w:val="yellow"/>
        </w:rPr>
        <w:t>there is</w:t>
      </w:r>
      <w:r w:rsidRPr="001477FF">
        <w:rPr>
          <w:rStyle w:val="StyleUnderline"/>
        </w:rPr>
        <w:t xml:space="preserve"> </w:t>
      </w:r>
      <w:r w:rsidRPr="001477FF">
        <w:rPr>
          <w:rStyle w:val="Emphasis"/>
        </w:rPr>
        <w:t xml:space="preserve">such a thing as </w:t>
      </w:r>
      <w:r w:rsidRPr="00C47A0A">
        <w:rPr>
          <w:rStyle w:val="Emphasis"/>
          <w:highlight w:val="yellow"/>
        </w:rPr>
        <w:t>a causal effect of candidate positions</w:t>
      </w:r>
      <w:r w:rsidRPr="001477FF">
        <w:rPr>
          <w:sz w:val="16"/>
        </w:rPr>
        <w:t xml:space="preserve">.” Moreover, these are studies about contested primaries. The finding that an extremist narrowly winning endangers a party in a general election jibes with examples like, say, Tea Party activist Christine O’Donnell defeating moderate Rep. Mike Castle in the 2010 Republican primary for Joe Biden’s Senate seat in Delaware. Given polling showing that Castle would almost certainly win if nominated, it makes sense to think that nominating O’Donnell caused the party’s defeat. But much current discussion concerns, instead, the choice of incumbents such as Sens. Kirsten Gillibrand (D-NY) and Elizabeth Warren (D-MA) to come out for controversial policies like a job guarantee or abolition of ICE or single-payer health care. It’s not clear to me that in the absence of a primary campaign that causes voters to learn to view such positions as “extreme,” such moves would have much of any electoral effect at all. Indeed, the micro evidence on voter behavior makes me guess there’d be little to no impact. Policymaking in a world of indifferent voters It’s less precise evidence than that limned above, but arguably the best case for the “do what you want” theory of politics is the mere fact of alternation of power. “In well-functioning democratic systems, parties that win office are inevitably defeated at a subsequent election,” Bartels and </w:t>
      </w:r>
      <w:proofErr w:type="spellStart"/>
      <w:r w:rsidRPr="001477FF">
        <w:rPr>
          <w:sz w:val="16"/>
        </w:rPr>
        <w:t>Achen</w:t>
      </w:r>
      <w:proofErr w:type="spellEnd"/>
      <w:r w:rsidRPr="001477FF">
        <w:rPr>
          <w:sz w:val="16"/>
        </w:rPr>
        <w:t xml:space="preserve"> write. “Moreover, voters seem increasingly likely to reject the incumbent party the longer it has held office, reinforcing the tendency for governmental power to change hands.” There are some exceptions to this rule, in which a party becomes dominant for extremely long periods in otherwise democratic countries — the longstanding dominance of the Liberal Democratic Party in Japan, the Social Democrats’ rule of Sweden from 1936 to 1976, the Conservative Party’s 1979-’97 period of control in the UK — but in the US, no party since World War II has ever held the White House, or even won the popular vote, for more than three terms in a row. That is despite the fact that from 1945 to the present, the Democratic Party underwent a dramatic shift toward a more egalitarian stance on race issues, shedding its Dixiecrat base in the process; that it largely abandoned traditional labor politics after the 1984 election; that the Republican Party moved right on race and very far right on economic issues toward a more stridently laissez-faire stance; and that the electorate itself has changed its composition dramatically in demographic terms. All that — the whole history of post-World War II American politics and the grand ideological shifts of parties it included — was not enough to disrupt the basic fact of power alternating hands. Even when the House was firmly under Democratic control, the presence of conservative Democrats meant that Republican presidents like Ronald Reagan could pass their agendas. That implies that </w:t>
      </w:r>
      <w:r w:rsidRPr="001477FF">
        <w:rPr>
          <w:rStyle w:val="StyleUnderline"/>
        </w:rPr>
        <w:t xml:space="preserve">parties can undertake rather large ideological shifts </w:t>
      </w:r>
      <w:r w:rsidRPr="001477FF">
        <w:rPr>
          <w:rStyle w:val="Emphasis"/>
        </w:rPr>
        <w:t>without jeopardizing</w:t>
      </w:r>
      <w:r w:rsidRPr="001477FF">
        <w:rPr>
          <w:rStyle w:val="StyleUnderline"/>
        </w:rPr>
        <w:t xml:space="preserve"> their chance of one day, eventually, taking over again</w:t>
      </w:r>
      <w:r w:rsidRPr="001477FF">
        <w:rPr>
          <w:sz w:val="16"/>
        </w:rPr>
        <w:t xml:space="preserve">. </w:t>
      </w:r>
      <w:r w:rsidRPr="001477FF">
        <w:rPr>
          <w:rStyle w:val="StyleUnderline"/>
        </w:rPr>
        <w:t xml:space="preserve">In a world where this is the reality, and where the public is </w:t>
      </w:r>
      <w:r w:rsidRPr="001477FF">
        <w:rPr>
          <w:rStyle w:val="Emphasis"/>
        </w:rPr>
        <w:t>largely indifferent to public policy</w:t>
      </w:r>
      <w:r w:rsidRPr="001477FF">
        <w:rPr>
          <w:rStyle w:val="StyleUnderline"/>
        </w:rPr>
        <w:t xml:space="preserve">, mass politics and attempts to affect public opinion become </w:t>
      </w:r>
      <w:r w:rsidRPr="001477FF">
        <w:rPr>
          <w:rStyle w:val="Emphasis"/>
        </w:rPr>
        <w:t>a lot less important</w:t>
      </w:r>
      <w:r w:rsidRPr="001477FF">
        <w:rPr>
          <w:rStyle w:val="StyleUnderline"/>
        </w:rPr>
        <w:t xml:space="preserve">. Instead, the main lever of influence is </w:t>
      </w:r>
      <w:r w:rsidRPr="001477FF">
        <w:rPr>
          <w:rStyle w:val="Emphasis"/>
        </w:rPr>
        <w:t>lobbying of party elites</w:t>
      </w:r>
      <w:r w:rsidRPr="001477FF">
        <w:rPr>
          <w:rStyle w:val="StyleUnderline"/>
        </w:rPr>
        <w:t xml:space="preserve">. Those elites might mistakenly believe that public opinion matters and so public opinion polls become a compelling way to lobby them, but </w:t>
      </w:r>
      <w:r w:rsidRPr="00C47A0A">
        <w:rPr>
          <w:rStyle w:val="StyleUnderline"/>
          <w:highlight w:val="yellow"/>
        </w:rPr>
        <w:t xml:space="preserve">ultimately, </w:t>
      </w:r>
      <w:r w:rsidRPr="00C47A0A">
        <w:rPr>
          <w:rStyle w:val="Emphasis"/>
          <w:highlight w:val="yellow"/>
        </w:rPr>
        <w:t>if you want to abolish ICE, you don’t need to persuade the American people</w:t>
      </w:r>
      <w:r w:rsidRPr="001477FF">
        <w:rPr>
          <w:rStyle w:val="StyleUnderline"/>
        </w:rPr>
        <w:t>. You need to persuade Nancy Pelosi and Chuck Schumer. Shifting public opinion might help</w:t>
      </w:r>
      <w:r w:rsidRPr="001477FF">
        <w:rPr>
          <w:sz w:val="16"/>
        </w:rPr>
        <w:t xml:space="preserve"> with that, </w:t>
      </w:r>
      <w:r w:rsidRPr="001477FF">
        <w:rPr>
          <w:rStyle w:val="StyleUnderline"/>
        </w:rPr>
        <w:t>but it’s only a means to an end.</w:t>
      </w:r>
      <w:r>
        <w:rPr>
          <w:rStyle w:val="StyleUnderline"/>
        </w:rPr>
        <w:t xml:space="preserve"> </w:t>
      </w:r>
      <w:r w:rsidRPr="001477FF">
        <w:rPr>
          <w:sz w:val="16"/>
        </w:rPr>
        <w:t>Conversely, if you want to dramatically cut taxes on corporations, you don’t need the American people on your side — and by God, the Republican Party did not have the American people on their side when they cut corporate taxes in 2017. Insofar as Americans cared, they hated the idea of giving big companies a tax break. But Republicans did it anyway. Convincing Paul Ryan and Mitch McConnell to give it a go was, it turned out, enough for corporate tax cut advocates. Ryan and McConnell might or might not have thought that the cuts would be popular. They might not have cared at all. They probably knew that majority parties are always doomed in the midterms, and decided to do what they wanted anyway, since their time in power would be brief. Democrats could learn a lot from that example.</w:t>
      </w:r>
    </w:p>
    <w:p w14:paraId="3F5E2C7E" w14:textId="77777777" w:rsidR="006B17D4" w:rsidRPr="00225D6F" w:rsidRDefault="006B17D4" w:rsidP="006B17D4"/>
    <w:p w14:paraId="1ADDC507" w14:textId="77777777" w:rsidR="006B17D4" w:rsidRDefault="006B17D4" w:rsidP="006B17D4">
      <w:pPr>
        <w:rPr>
          <w:sz w:val="16"/>
        </w:rPr>
      </w:pPr>
    </w:p>
    <w:p w14:paraId="48DC5C8F" w14:textId="0348964C" w:rsidR="006B17D4" w:rsidRDefault="006B17D4" w:rsidP="006B17D4">
      <w:pPr>
        <w:pStyle w:val="Heading3"/>
      </w:pPr>
      <w:r>
        <w:t>Impact Answers</w:t>
      </w:r>
    </w:p>
    <w:p w14:paraId="48D7AA92" w14:textId="77777777" w:rsidR="006B17D4" w:rsidRPr="00526318" w:rsidRDefault="006B17D4" w:rsidP="006B17D4">
      <w:pPr>
        <w:pStyle w:val="Heading4"/>
        <w:rPr>
          <w:rFonts w:cs="Arial"/>
        </w:rPr>
      </w:pPr>
      <w:r w:rsidRPr="00526318">
        <w:rPr>
          <w:rFonts w:cs="Arial"/>
        </w:rPr>
        <w:t>No impact to Trump – institutional mechanisms check</w:t>
      </w:r>
    </w:p>
    <w:p w14:paraId="14B78DF7" w14:textId="77777777" w:rsidR="006B17D4" w:rsidRPr="00526318" w:rsidRDefault="006B17D4" w:rsidP="006B17D4">
      <w:r w:rsidRPr="00526318">
        <w:t xml:space="preserve">Matthew </w:t>
      </w:r>
      <w:r w:rsidRPr="00526318">
        <w:rPr>
          <w:rStyle w:val="Style13ptBold"/>
        </w:rPr>
        <w:t>Cooper 16</w:t>
      </w:r>
      <w:r w:rsidRPr="00526318">
        <w:t>: Columnist @ Newsweek, "WHAT THE WORLD WILL LOOK LIKE UNDER PRESIDENT DONALD TRUMP," 3/16/16, </w:t>
      </w:r>
      <w:hyperlink r:id="rId14" w:tgtFrame="_blank" w:history="1">
        <w:r w:rsidRPr="00526318">
          <w:rPr>
            <w:rStyle w:val="Hyperlink"/>
          </w:rPr>
          <w:t>http://www.newsweek.com/2016/03/25/world-under-president-donald-trump-437158.html</w:t>
        </w:r>
      </w:hyperlink>
      <w:r w:rsidRPr="00526318">
        <w:t>)</w:t>
      </w:r>
    </w:p>
    <w:p w14:paraId="60CDF7EC" w14:textId="1D1C5971" w:rsidR="006B17D4" w:rsidRDefault="006B17D4" w:rsidP="006B17D4">
      <w:pPr>
        <w:shd w:val="clear" w:color="auto" w:fill="FFFFFF"/>
        <w:rPr>
          <w:rStyle w:val="StyleUnderline"/>
        </w:rPr>
      </w:pPr>
      <w:r w:rsidRPr="00526318">
        <w:rPr>
          <w:color w:val="222222"/>
          <w:sz w:val="14"/>
          <w:szCs w:val="16"/>
        </w:rPr>
        <w:t>All of which is nuts. </w:t>
      </w:r>
      <w:r w:rsidRPr="00C47A0A">
        <w:rPr>
          <w:rStyle w:val="StyleUnderline"/>
          <w:highlight w:val="yellow"/>
        </w:rPr>
        <w:t xml:space="preserve">Trump </w:t>
      </w:r>
      <w:r w:rsidRPr="00526318">
        <w:rPr>
          <w:rStyle w:val="StyleUnderline"/>
        </w:rPr>
        <w:t xml:space="preserve">isn’t Hitler. He </w:t>
      </w:r>
      <w:r w:rsidRPr="00C47A0A">
        <w:rPr>
          <w:rStyle w:val="StyleUnderline"/>
          <w:highlight w:val="yellow"/>
        </w:rPr>
        <w:t>isn’t a fascist</w:t>
      </w:r>
      <w:r w:rsidRPr="00526318">
        <w:rPr>
          <w:rStyle w:val="StyleUnderline"/>
        </w:rPr>
        <w:t xml:space="preserve"> either</w:t>
      </w:r>
      <w:r w:rsidRPr="00526318">
        <w:rPr>
          <w:color w:val="222222"/>
          <w:sz w:val="14"/>
          <w:szCs w:val="16"/>
        </w:rPr>
        <w:t>—although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526318">
        <w:rPr>
          <w:rStyle w:val="m-5921273187302826664gmail-m-562732283651705036gmail-styleunderline"/>
          <w:rFonts w:cs="Arial"/>
          <w:color w:val="222222"/>
          <w:sz w:val="14"/>
          <w:szCs w:val="19"/>
        </w:rPr>
        <w:t xml:space="preserve">The </w:t>
      </w:r>
      <w:r w:rsidRPr="00526318">
        <w:rPr>
          <w:rStyle w:val="StyleUnderline"/>
        </w:rPr>
        <w:t xml:space="preserve">unspectacular truth is that </w:t>
      </w:r>
      <w:r w:rsidRPr="00C47A0A">
        <w:rPr>
          <w:rStyle w:val="StyleUnderline"/>
          <w:highlight w:val="yellow"/>
        </w:rPr>
        <w:t>a Trump presidency would probably be marked by the</w:t>
      </w:r>
      <w:r w:rsidRPr="00526318">
        <w:rPr>
          <w:rStyle w:val="StyleUnderline"/>
        </w:rPr>
        <w:t xml:space="preserve"> quotidian w</w:t>
      </w:r>
      <w:r w:rsidRPr="00C47A0A">
        <w:rPr>
          <w:rStyle w:val="StyleUnderline"/>
          <w:highlight w:val="yellow"/>
        </w:rPr>
        <w:t>ork of so many other presidents</w:t>
      </w:r>
      <w:r w:rsidRPr="00526318">
        <w:rPr>
          <w:color w:val="222222"/>
          <w:sz w:val="14"/>
          <w:szCs w:val="16"/>
        </w:rPr>
        <w:t>—trying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C47A0A">
        <w:rPr>
          <w:rStyle w:val="Emphasis"/>
          <w:highlight w:val="yellow"/>
        </w:rPr>
        <w:t xml:space="preserve">what he doesn’t have is a magic </w:t>
      </w:r>
      <w:proofErr w:type="gramStart"/>
      <w:r w:rsidRPr="00C47A0A">
        <w:rPr>
          <w:rStyle w:val="Emphasis"/>
          <w:highlight w:val="yellow"/>
        </w:rPr>
        <w:t>wand</w:t>
      </w:r>
      <w:r w:rsidRPr="00526318">
        <w:rPr>
          <w:color w:val="222222"/>
          <w:sz w:val="14"/>
          <w:szCs w:val="16"/>
        </w:rPr>
        <w:t>(</w:t>
      </w:r>
      <w:proofErr w:type="gramEnd"/>
      <w:r w:rsidRPr="00526318">
        <w:rPr>
          <w:color w:val="222222"/>
          <w:sz w:val="14"/>
          <w:szCs w:val="16"/>
        </w:rPr>
        <w:t xml:space="preserve">insert wand-penis joke here). Remember Schoolhouse </w:t>
      </w:r>
      <w:proofErr w:type="gramStart"/>
      <w:r w:rsidRPr="00526318">
        <w:rPr>
          <w:color w:val="222222"/>
          <w:sz w:val="14"/>
          <w:szCs w:val="16"/>
        </w:rPr>
        <w:t>Rock ?</w:t>
      </w:r>
      <w:proofErr w:type="gramEnd"/>
      <w:r w:rsidRPr="00526318">
        <w:rPr>
          <w:color w:val="222222"/>
          <w:sz w:val="14"/>
          <w:szCs w:val="16"/>
        </w:rPr>
        <w:t> </w:t>
      </w:r>
      <w:r w:rsidRPr="00C47A0A">
        <w:rPr>
          <w:rStyle w:val="Emphasis"/>
          <w:highlight w:val="yellow"/>
        </w:rPr>
        <w:t>Trump is no match for the American political system, with its three branches of government</w:t>
      </w:r>
      <w:r w:rsidRPr="00526318">
        <w:rPr>
          <w:color w:val="222222"/>
          <w:sz w:val="14"/>
          <w:szCs w:val="16"/>
        </w:rPr>
        <w:t>. </w:t>
      </w:r>
      <w:r w:rsidRPr="00526318">
        <w:rPr>
          <w:rStyle w:val="Emphasis"/>
        </w:rPr>
        <w:t xml:space="preserve">The </w:t>
      </w:r>
      <w:r w:rsidRPr="00C47A0A">
        <w:rPr>
          <w:rStyle w:val="Emphasis"/>
          <w:highlight w:val="yellow"/>
        </w:rPr>
        <w:t>president</w:t>
      </w:r>
      <w:r w:rsidRPr="00526318">
        <w:rPr>
          <w:color w:val="222222"/>
          <w:sz w:val="14"/>
          <w:szCs w:val="16"/>
        </w:rPr>
        <w:t>, as famed political scientist Richard Neustadt once said, </w:t>
      </w:r>
      <w:r w:rsidRPr="00526318">
        <w:rPr>
          <w:rStyle w:val="StyleUnderline"/>
        </w:rPr>
        <w:t xml:space="preserve">has to </w:t>
      </w:r>
      <w:r w:rsidRPr="00C47A0A">
        <w:rPr>
          <w:rStyle w:val="StyleUnderline"/>
          <w:highlight w:val="yellow"/>
        </w:rPr>
        <w:t>take</w:t>
      </w:r>
      <w:r w:rsidRPr="00526318">
        <w:rPr>
          <w:rStyle w:val="StyleUnderline"/>
        </w:rPr>
        <w:t> </w:t>
      </w:r>
      <w:r w:rsidRPr="00C47A0A">
        <w:rPr>
          <w:rStyle w:val="StyleUnderline"/>
          <w:highlight w:val="yellow"/>
        </w:rPr>
        <w:t>an inherently weak</w:t>
      </w:r>
      <w:r w:rsidRPr="00526318">
        <w:rPr>
          <w:rStyle w:val="StyleUnderline"/>
        </w:rPr>
        <w:t xml:space="preserve"> </w:t>
      </w:r>
      <w:r w:rsidRPr="00C47A0A">
        <w:rPr>
          <w:rStyle w:val="StyleUnderline"/>
          <w:highlight w:val="yellow"/>
        </w:rPr>
        <w:t>position</w:t>
      </w:r>
      <w:r w:rsidRPr="00526318">
        <w:rPr>
          <w:rStyle w:val="StyleUnderline"/>
        </w:rPr>
        <w:t> and use the powers of persuasion to get others to do what he wants.</w:t>
      </w:r>
      <w:r>
        <w:rPr>
          <w:rStyle w:val="StyleUnderline"/>
        </w:rPr>
        <w:t>’</w:t>
      </w:r>
    </w:p>
    <w:p w14:paraId="639FF3C7" w14:textId="77777777" w:rsidR="006B17D4" w:rsidRDefault="006B17D4" w:rsidP="006B17D4">
      <w:pPr>
        <w:shd w:val="clear" w:color="auto" w:fill="FFFFFF"/>
        <w:rPr>
          <w:rStyle w:val="StyleUnderline"/>
        </w:rPr>
      </w:pPr>
    </w:p>
    <w:p w14:paraId="58AD059B" w14:textId="77777777" w:rsidR="006B17D4" w:rsidRPr="00287238" w:rsidRDefault="006B17D4" w:rsidP="006B17D4">
      <w:pPr>
        <w:pStyle w:val="Heading4"/>
        <w:rPr>
          <w:rFonts w:asciiTheme="minorHAnsi" w:hAnsiTheme="minorHAnsi" w:cs="Times New Roman"/>
          <w:sz w:val="20"/>
          <w:szCs w:val="20"/>
        </w:rPr>
      </w:pPr>
      <w:r w:rsidRPr="00287238">
        <w:rPr>
          <w:rFonts w:asciiTheme="minorHAnsi" w:hAnsiTheme="minorHAnsi" w:cs="Times New Roman"/>
          <w:u w:val="single"/>
        </w:rPr>
        <w:t>No impact to Trump</w:t>
      </w:r>
      <w:r w:rsidRPr="00287238">
        <w:rPr>
          <w:rFonts w:asciiTheme="minorHAnsi" w:hAnsiTheme="minorHAnsi" w:cs="Times New Roman"/>
        </w:rPr>
        <w:t>—isolation from GOP means he wouldn’t be able to escalate, and Woodward book proves White House officials are greatest check</w:t>
      </w:r>
    </w:p>
    <w:p w14:paraId="00BCE23B" w14:textId="77777777" w:rsidR="006B17D4" w:rsidRPr="00287238" w:rsidRDefault="006B17D4" w:rsidP="006B17D4">
      <w:pPr>
        <w:pStyle w:val="Heading4"/>
        <w:rPr>
          <w:rFonts w:asciiTheme="minorHAnsi" w:hAnsiTheme="minorHAnsi" w:cs="Times New Roman"/>
          <w:sz w:val="20"/>
          <w:szCs w:val="20"/>
        </w:rPr>
      </w:pPr>
      <w:proofErr w:type="spellStart"/>
      <w:r w:rsidRPr="00287238">
        <w:rPr>
          <w:rStyle w:val="Style13ptBold"/>
          <w:rFonts w:asciiTheme="minorHAnsi" w:hAnsiTheme="minorHAnsi"/>
          <w:b/>
        </w:rPr>
        <w:t>Segers</w:t>
      </w:r>
      <w:proofErr w:type="spellEnd"/>
      <w:r w:rsidRPr="00287238">
        <w:rPr>
          <w:rStyle w:val="Style13ptBold"/>
          <w:rFonts w:asciiTheme="minorHAnsi" w:hAnsiTheme="minorHAnsi"/>
          <w:b/>
        </w:rPr>
        <w:t xml:space="preserve"> 18</w:t>
      </w:r>
      <w:r w:rsidRPr="00287238">
        <w:rPr>
          <w:rStyle w:val="Style13ptBold"/>
          <w:rFonts w:asciiTheme="minorHAnsi" w:hAnsiTheme="minorHAnsi"/>
        </w:rPr>
        <w:t xml:space="preserve">, 9-4-2018, </w:t>
      </w:r>
      <w:r w:rsidRPr="00287238">
        <w:rPr>
          <w:rStyle w:val="Style13ptBold"/>
          <w:rFonts w:asciiTheme="minorHAnsi" w:hAnsiTheme="minorHAnsi"/>
          <w:sz w:val="20"/>
          <w:szCs w:val="20"/>
        </w:rPr>
        <w:t>"New Bob Woodward book, "Fear," reveals staff dysfunction at Trump White House," No Publication, https://www.cbsnews.com/news/new-bob-woodward-book-fear-reveals-staff-dysfunction-at-trump-white-house/</w:t>
      </w:r>
    </w:p>
    <w:p w14:paraId="693F9985" w14:textId="77777777" w:rsidR="006B17D4" w:rsidRPr="00287238" w:rsidRDefault="006B17D4" w:rsidP="006B17D4">
      <w:pPr>
        <w:rPr>
          <w:rStyle w:val="StyleUnderline"/>
          <w:rFonts w:asciiTheme="minorHAnsi" w:hAnsiTheme="minorHAnsi"/>
        </w:rPr>
      </w:pPr>
      <w:r w:rsidRPr="00287238">
        <w:rPr>
          <w:rStyle w:val="StyleUnderline"/>
          <w:rFonts w:asciiTheme="minorHAnsi" w:hAnsiTheme="minorHAnsi"/>
        </w:rPr>
        <w:t xml:space="preserve">The book recounts instances where the </w:t>
      </w:r>
      <w:r w:rsidRPr="00C47A0A">
        <w:rPr>
          <w:rStyle w:val="StyleUnderline"/>
          <w:rFonts w:asciiTheme="minorHAnsi" w:hAnsiTheme="minorHAnsi"/>
          <w:highlight w:val="yellow"/>
        </w:rPr>
        <w:t>White House staff prevented</w:t>
      </w:r>
      <w:r w:rsidRPr="00287238">
        <w:rPr>
          <w:rStyle w:val="StyleUnderline"/>
          <w:rFonts w:asciiTheme="minorHAnsi" w:hAnsiTheme="minorHAnsi"/>
        </w:rPr>
        <w:t xml:space="preserve"> Mr. </w:t>
      </w:r>
      <w:r w:rsidRPr="00C47A0A">
        <w:rPr>
          <w:rStyle w:val="StyleUnderline"/>
          <w:rFonts w:asciiTheme="minorHAnsi" w:hAnsiTheme="minorHAnsi"/>
          <w:highlight w:val="yellow"/>
        </w:rPr>
        <w:t>Trump from taking some actions</w:t>
      </w:r>
      <w:r w:rsidRPr="00287238">
        <w:rPr>
          <w:rStyle w:val="StyleUnderline"/>
          <w:rFonts w:asciiTheme="minorHAnsi" w:hAnsiTheme="minorHAnsi"/>
        </w:rPr>
        <w:t xml:space="preserve">. Former economic adviser Gary </w:t>
      </w:r>
      <w:r w:rsidRPr="00C47A0A">
        <w:rPr>
          <w:rStyle w:val="StyleUnderline"/>
          <w:rFonts w:asciiTheme="minorHAnsi" w:hAnsiTheme="minorHAnsi"/>
          <w:highlight w:val="yellow"/>
        </w:rPr>
        <w:t>Cohn</w:t>
      </w:r>
      <w:r w:rsidRPr="00287238">
        <w:rPr>
          <w:rStyle w:val="StyleUnderline"/>
          <w:rFonts w:asciiTheme="minorHAnsi" w:hAnsiTheme="minorHAnsi"/>
        </w:rPr>
        <w:t xml:space="preserve"> reportedly "</w:t>
      </w:r>
      <w:r w:rsidRPr="00C47A0A">
        <w:rPr>
          <w:rStyle w:val="StyleUnderline"/>
          <w:rFonts w:asciiTheme="minorHAnsi" w:hAnsiTheme="minorHAnsi"/>
          <w:highlight w:val="yellow"/>
        </w:rPr>
        <w:t>stole a letter off Trump's desk" that would have had the United States formally leave a trade deal with South Korea.</w:t>
      </w:r>
    </w:p>
    <w:p w14:paraId="47F163FA" w14:textId="77777777" w:rsidR="006B17D4" w:rsidRPr="00287238" w:rsidRDefault="006B17D4" w:rsidP="006B17D4">
      <w:pPr>
        <w:rPr>
          <w:rStyle w:val="StyleUnderline"/>
          <w:rFonts w:asciiTheme="minorHAnsi" w:hAnsiTheme="minorHAnsi"/>
        </w:rPr>
      </w:pPr>
      <w:r w:rsidRPr="00287238">
        <w:rPr>
          <w:rStyle w:val="StyleUnderline"/>
          <w:rFonts w:asciiTheme="minorHAnsi" w:hAnsiTheme="minorHAnsi"/>
        </w:rPr>
        <w:t xml:space="preserve">After a chemical weapons attack on civilians in Syria in April 2017, Woodward reports Mr. </w:t>
      </w:r>
      <w:r w:rsidRPr="00C47A0A">
        <w:rPr>
          <w:rStyle w:val="StyleUnderline"/>
          <w:rFonts w:asciiTheme="minorHAnsi" w:hAnsiTheme="minorHAnsi"/>
          <w:highlight w:val="yellow"/>
        </w:rPr>
        <w:t>Trump called Mattis and said he wanted the U.S. to assassinate</w:t>
      </w:r>
      <w:r w:rsidRPr="00287238">
        <w:rPr>
          <w:rStyle w:val="StyleUnderline"/>
          <w:rFonts w:asciiTheme="minorHAnsi" w:hAnsiTheme="minorHAnsi"/>
        </w:rPr>
        <w:t xml:space="preserve"> Syrian dictator Bashar al-</w:t>
      </w:r>
      <w:r w:rsidRPr="00C47A0A">
        <w:rPr>
          <w:rStyle w:val="StyleUnderline"/>
          <w:rFonts w:asciiTheme="minorHAnsi" w:hAnsiTheme="minorHAnsi"/>
          <w:highlight w:val="yellow"/>
        </w:rPr>
        <w:t>Assad</w:t>
      </w:r>
      <w:r w:rsidRPr="00287238">
        <w:rPr>
          <w:rStyle w:val="StyleUnderline"/>
          <w:rFonts w:asciiTheme="minorHAnsi" w:hAnsiTheme="minorHAnsi"/>
        </w:rPr>
        <w:t>. "Let's f***</w:t>
      </w:r>
      <w:proofErr w:type="spellStart"/>
      <w:r w:rsidRPr="00287238">
        <w:rPr>
          <w:rStyle w:val="StyleUnderline"/>
          <w:rFonts w:asciiTheme="minorHAnsi" w:hAnsiTheme="minorHAnsi"/>
        </w:rPr>
        <w:t>ing</w:t>
      </w:r>
      <w:proofErr w:type="spellEnd"/>
      <w:r w:rsidRPr="00287238">
        <w:rPr>
          <w:rStyle w:val="StyleUnderline"/>
          <w:rFonts w:asciiTheme="minorHAnsi" w:hAnsiTheme="minorHAnsi"/>
        </w:rPr>
        <w:t xml:space="preserve"> kill him! Let's go in," Trump said, according to the book. </w:t>
      </w:r>
    </w:p>
    <w:p w14:paraId="129538E7" w14:textId="77777777" w:rsidR="006B17D4" w:rsidRPr="00287238" w:rsidRDefault="006B17D4" w:rsidP="006B17D4">
      <w:pPr>
        <w:rPr>
          <w:rFonts w:asciiTheme="minorHAnsi" w:hAnsiTheme="minorHAnsi"/>
        </w:rPr>
      </w:pPr>
      <w:r w:rsidRPr="00287238">
        <w:rPr>
          <w:rStyle w:val="StyleUnderline"/>
          <w:rFonts w:asciiTheme="minorHAnsi" w:hAnsiTheme="minorHAnsi"/>
        </w:rPr>
        <w:t xml:space="preserve">"Mattis told the president that he would get right on it. But </w:t>
      </w:r>
      <w:r w:rsidRPr="00C47A0A">
        <w:rPr>
          <w:rStyle w:val="StyleUnderline"/>
          <w:rFonts w:asciiTheme="minorHAnsi" w:hAnsiTheme="minorHAnsi"/>
          <w:highlight w:val="yellow"/>
        </w:rPr>
        <w:t>after hanging up the phone, he told a senior aide: 'We're not going to do</w:t>
      </w:r>
      <w:r w:rsidRPr="00287238">
        <w:rPr>
          <w:rStyle w:val="StyleUnderline"/>
          <w:rFonts w:asciiTheme="minorHAnsi" w:hAnsiTheme="minorHAnsi"/>
        </w:rPr>
        <w:t xml:space="preserve"> any of </w:t>
      </w:r>
      <w:r w:rsidRPr="00C47A0A">
        <w:rPr>
          <w:rStyle w:val="StyleUnderline"/>
          <w:rFonts w:asciiTheme="minorHAnsi" w:hAnsiTheme="minorHAnsi"/>
          <w:highlight w:val="yellow"/>
        </w:rPr>
        <w:t>that</w:t>
      </w:r>
      <w:r w:rsidRPr="00287238">
        <w:rPr>
          <w:rStyle w:val="StyleUnderline"/>
          <w:rFonts w:asciiTheme="minorHAnsi" w:hAnsiTheme="minorHAnsi"/>
        </w:rPr>
        <w:t>. We're going to be much more measured</w:t>
      </w:r>
      <w:r w:rsidRPr="00287238">
        <w:rPr>
          <w:rFonts w:asciiTheme="minorHAnsi" w:hAnsiTheme="minorHAnsi"/>
        </w:rPr>
        <w:t>.' The national security team developed options for the more conventional airstrike that Trump ultimately ordered," the Post reports in its article about the book.</w:t>
      </w:r>
    </w:p>
    <w:p w14:paraId="01B4A98C" w14:textId="77777777" w:rsidR="006B17D4" w:rsidRPr="00225D6F" w:rsidRDefault="006B17D4" w:rsidP="006B17D4"/>
    <w:p w14:paraId="2CB42B36" w14:textId="64B5465B" w:rsidR="006B17D4" w:rsidRDefault="006B17D4" w:rsidP="006B17D4">
      <w:pPr>
        <w:pStyle w:val="Heading1"/>
      </w:pPr>
      <w:r>
        <w:t>Negative</w:t>
      </w:r>
    </w:p>
    <w:p w14:paraId="1958FC22" w14:textId="24322937" w:rsidR="006B17D4" w:rsidRDefault="006B17D4" w:rsidP="006B17D4">
      <w:pPr>
        <w:pStyle w:val="Heading2"/>
      </w:pPr>
      <w:r>
        <w:t>Case</w:t>
      </w:r>
    </w:p>
    <w:p w14:paraId="3363F720" w14:textId="7D21AF96" w:rsidR="00095F34" w:rsidRDefault="00095F34" w:rsidP="00095F34">
      <w:pPr>
        <w:pStyle w:val="Heading3"/>
      </w:pPr>
      <w:r>
        <w:t>Alt Causes</w:t>
      </w:r>
    </w:p>
    <w:p w14:paraId="69CC3769" w14:textId="655B7108" w:rsidR="00095F34" w:rsidRDefault="00095F34" w:rsidP="00095F34">
      <w:pPr>
        <w:pStyle w:val="Heading4"/>
      </w:pPr>
      <w:r>
        <w:t xml:space="preserve">Trump is currently using the DOJ to commit </w:t>
      </w:r>
      <w:r>
        <w:t xml:space="preserve">immigration </w:t>
      </w:r>
      <w:bookmarkStart w:id="0" w:name="_GoBack"/>
      <w:bookmarkEnd w:id="0"/>
      <w:r>
        <w:t>Genocide, this doesn’t hinge on ICE -&gt; plan doesn’t solve</w:t>
      </w:r>
    </w:p>
    <w:p w14:paraId="5A769780" w14:textId="77777777" w:rsidR="00095F34" w:rsidRDefault="00095F34" w:rsidP="00095F34">
      <w:pPr>
        <w:rPr>
          <w:rFonts w:ascii="Lucida Grande" w:hAnsi="Lucida Grande" w:cs="Lucida Grande"/>
          <w:color w:val="3D3D3D"/>
          <w:sz w:val="28"/>
          <w:szCs w:val="28"/>
          <w:shd w:val="clear" w:color="auto" w:fill="FFFFFF"/>
        </w:rPr>
      </w:pPr>
      <w:r>
        <w:rPr>
          <w:rStyle w:val="Style13ptBold"/>
        </w:rPr>
        <w:t xml:space="preserve">Garg </w:t>
      </w:r>
      <w:r w:rsidRPr="00632C8D">
        <w:t>7</w:t>
      </w:r>
      <w:r>
        <w:t>/12/</w:t>
      </w:r>
      <w:r>
        <w:rPr>
          <w:rStyle w:val="Style13ptBold"/>
        </w:rPr>
        <w:t>20</w:t>
      </w:r>
      <w:r w:rsidRPr="00632C8D">
        <w:t xml:space="preserve"> - Medical student based in Chicago.</w:t>
      </w:r>
      <w:r>
        <w:rPr>
          <w:rFonts w:ascii="Lucida Grande" w:hAnsi="Lucida Grande" w:cs="Lucida Grande"/>
          <w:color w:val="3D3D3D"/>
          <w:sz w:val="28"/>
          <w:szCs w:val="28"/>
          <w:shd w:val="clear" w:color="auto" w:fill="FFFFFF"/>
        </w:rPr>
        <w:t xml:space="preserve"> </w:t>
      </w:r>
    </w:p>
    <w:p w14:paraId="129EF9F8" w14:textId="77777777" w:rsidR="00095F34" w:rsidRDefault="00095F34" w:rsidP="00095F34">
      <w:r>
        <w:t>(</w:t>
      </w:r>
      <w:r w:rsidRPr="00632C8D">
        <w:t>V</w:t>
      </w:r>
      <w:r>
        <w:t xml:space="preserve">ikrant Garg, 7/12/20, “Trump’s Latest Attacks on Asylum are Part of a Larger Genocide,” Medium, </w:t>
      </w:r>
      <w:hyperlink r:id="rId15" w:history="1">
        <w:r>
          <w:rPr>
            <w:rStyle w:val="Hyperlink"/>
          </w:rPr>
          <w:t>https://medium.com/@gargvik/trumps-latest-attacks-on-asylum-are-part-of-a-larger-genocide-25a351df7689</w:t>
        </w:r>
      </w:hyperlink>
      <w:r>
        <w:t>, ZRB)</w:t>
      </w:r>
    </w:p>
    <w:p w14:paraId="77E86B38" w14:textId="77777777" w:rsidR="00095F34" w:rsidRPr="007948DF" w:rsidRDefault="00095F34" w:rsidP="00095F34">
      <w:pPr>
        <w:rPr>
          <w:sz w:val="16"/>
        </w:rPr>
      </w:pPr>
      <w:r w:rsidRPr="007948DF">
        <w:rPr>
          <w:sz w:val="16"/>
        </w:rPr>
        <w:t xml:space="preserve">With the recent </w:t>
      </w:r>
      <w:r w:rsidRPr="007A56E8">
        <w:rPr>
          <w:rStyle w:val="StyleUnderline"/>
          <w:highlight w:val="yellow"/>
        </w:rPr>
        <w:t>regulations</w:t>
      </w:r>
      <w:r w:rsidRPr="002659D1">
        <w:rPr>
          <w:rStyle w:val="StyleUnderline"/>
        </w:rPr>
        <w:t xml:space="preserve"> that the</w:t>
      </w:r>
      <w:r w:rsidRPr="007948DF">
        <w:rPr>
          <w:sz w:val="16"/>
        </w:rPr>
        <w:t xml:space="preserve"> Department of Justice </w:t>
      </w:r>
      <w:r w:rsidRPr="002659D1">
        <w:rPr>
          <w:rStyle w:val="StyleUnderline"/>
        </w:rPr>
        <w:t>(</w:t>
      </w:r>
      <w:r w:rsidRPr="007A56E8">
        <w:rPr>
          <w:rStyle w:val="StyleUnderline"/>
          <w:highlight w:val="yellow"/>
        </w:rPr>
        <w:t>DOJ</w:t>
      </w:r>
      <w:r w:rsidRPr="007948DF">
        <w:rPr>
          <w:sz w:val="16"/>
        </w:rPr>
        <w:t xml:space="preserve">) </w:t>
      </w:r>
      <w:r w:rsidRPr="002659D1">
        <w:rPr>
          <w:rStyle w:val="StyleUnderline"/>
        </w:rPr>
        <w:t xml:space="preserve">has </w:t>
      </w:r>
      <w:r w:rsidRPr="007A56E8">
        <w:rPr>
          <w:rStyle w:val="StyleUnderline"/>
          <w:highlight w:val="yellow"/>
        </w:rPr>
        <w:t>published to deny asylum</w:t>
      </w:r>
      <w:r w:rsidRPr="002659D1">
        <w:rPr>
          <w:rStyle w:val="StyleUnderline"/>
        </w:rPr>
        <w:t xml:space="preserve"> and deport thousands of asylum seekers who would have formerly qualified,</w:t>
      </w:r>
      <w:r w:rsidRPr="007948DF">
        <w:rPr>
          <w:sz w:val="16"/>
        </w:rPr>
        <w:t xml:space="preserve"> we are taking this opportunity to comment on how both this change, and U.S. immigration policy as a whole, </w:t>
      </w:r>
      <w:r w:rsidRPr="007A56E8">
        <w:rPr>
          <w:rStyle w:val="StyleUnderline"/>
          <w:highlight w:val="yellow"/>
        </w:rPr>
        <w:t>is genocidal</w:t>
      </w:r>
      <w:r w:rsidRPr="007948DF">
        <w:rPr>
          <w:sz w:val="16"/>
        </w:rPr>
        <w:t>.</w:t>
      </w:r>
    </w:p>
    <w:p w14:paraId="2A66322A" w14:textId="77777777" w:rsidR="00095F34" w:rsidRPr="002659D1" w:rsidRDefault="00095F34" w:rsidP="00095F34">
      <w:pPr>
        <w:rPr>
          <w:rStyle w:val="Emphasis"/>
        </w:rPr>
      </w:pPr>
      <w:r w:rsidRPr="002659D1">
        <w:rPr>
          <w:rStyle w:val="StyleUnderline"/>
        </w:rPr>
        <w:t xml:space="preserve">We are </w:t>
      </w:r>
      <w:r w:rsidRPr="007A56E8">
        <w:rPr>
          <w:rStyle w:val="StyleUnderline"/>
          <w:highlight w:val="yellow"/>
        </w:rPr>
        <w:t>using</w:t>
      </w:r>
      <w:r w:rsidRPr="002659D1">
        <w:rPr>
          <w:rStyle w:val="StyleUnderline"/>
        </w:rPr>
        <w:t xml:space="preserve"> </w:t>
      </w:r>
      <w:r w:rsidRPr="007A56E8">
        <w:rPr>
          <w:rStyle w:val="StyleUnderline"/>
          <w:highlight w:val="yellow"/>
        </w:rPr>
        <w:t>the U</w:t>
      </w:r>
      <w:r w:rsidRPr="002659D1">
        <w:rPr>
          <w:rStyle w:val="StyleUnderline"/>
        </w:rPr>
        <w:t xml:space="preserve">nited </w:t>
      </w:r>
      <w:r w:rsidRPr="007A56E8">
        <w:rPr>
          <w:rStyle w:val="StyleUnderline"/>
          <w:highlight w:val="yellow"/>
        </w:rPr>
        <w:t>N</w:t>
      </w:r>
      <w:r w:rsidRPr="002659D1">
        <w:rPr>
          <w:rStyle w:val="StyleUnderline"/>
        </w:rPr>
        <w:t>ations</w:t>
      </w:r>
      <w:r w:rsidRPr="007948DF">
        <w:rPr>
          <w:sz w:val="16"/>
        </w:rPr>
        <w:t xml:space="preserve"> (UN</w:t>
      </w:r>
      <w:r w:rsidRPr="002659D1">
        <w:rPr>
          <w:rStyle w:val="StyleUnderline"/>
        </w:rPr>
        <w:t xml:space="preserve">) Office on Genocide Prevention and the Responsibility Project’s </w:t>
      </w:r>
      <w:r w:rsidRPr="007A56E8">
        <w:rPr>
          <w:rStyle w:val="StyleUnderline"/>
          <w:highlight w:val="yellow"/>
        </w:rPr>
        <w:t>definition of genocide</w:t>
      </w:r>
      <w:r w:rsidRPr="002659D1">
        <w:rPr>
          <w:rStyle w:val="StyleUnderline"/>
        </w:rPr>
        <w:t xml:space="preserve"> as a guideline for our own definition of genocide</w:t>
      </w:r>
      <w:r w:rsidRPr="007948DF">
        <w:rPr>
          <w:sz w:val="16"/>
        </w:rPr>
        <w:t xml:space="preserve">. The United Nations defines </w:t>
      </w:r>
      <w:r w:rsidRPr="002659D1">
        <w:rPr>
          <w:rStyle w:val="StyleUnderline"/>
        </w:rPr>
        <w:t>genocide as actions committed with the intent to destroy a racial, ethnic, religious, or national group.</w:t>
      </w:r>
      <w:r w:rsidRPr="007948DF">
        <w:rPr>
          <w:sz w:val="16"/>
        </w:rPr>
        <w:t xml:space="preserve"> </w:t>
      </w:r>
      <w:r w:rsidRPr="002659D1">
        <w:rPr>
          <w:rStyle w:val="StyleUnderline"/>
        </w:rPr>
        <w:t xml:space="preserve">Genocide is not limited to murder; genocide encompasses causing severe bodily or mental harm to the group, subjecting the group to [living] conditions calculated to cause their destruction, limiting the number of births within the group, </w:t>
      </w:r>
      <w:r w:rsidRPr="002659D1">
        <w:rPr>
          <w:rStyle w:val="Emphasis"/>
        </w:rPr>
        <w:t>and forcibly transferring children from their group to another group.</w:t>
      </w:r>
    </w:p>
    <w:p w14:paraId="2D9F419C" w14:textId="77777777" w:rsidR="00095F34" w:rsidRPr="007948DF" w:rsidRDefault="00095F34" w:rsidP="00095F34">
      <w:pPr>
        <w:rPr>
          <w:sz w:val="16"/>
        </w:rPr>
      </w:pPr>
      <w:r w:rsidRPr="002659D1">
        <w:rPr>
          <w:rStyle w:val="StyleUnderline"/>
        </w:rPr>
        <w:t>People who are seeking asylum</w:t>
      </w:r>
      <w:r w:rsidRPr="007948DF">
        <w:rPr>
          <w:sz w:val="16"/>
        </w:rPr>
        <w:t xml:space="preserve">, and otherwise undocumented peoples, comprise a social group of people who are stateless — </w:t>
      </w:r>
      <w:r w:rsidRPr="002659D1">
        <w:rPr>
          <w:rStyle w:val="StyleUnderline"/>
        </w:rPr>
        <w:t>fleeing violence, persecution and exploitation</w:t>
      </w:r>
      <w:r w:rsidRPr="007948DF">
        <w:rPr>
          <w:sz w:val="16"/>
        </w:rPr>
        <w:t xml:space="preserve"> from lands they previously called home </w:t>
      </w:r>
      <w:r w:rsidRPr="002659D1">
        <w:rPr>
          <w:rStyle w:val="StyleUnderline"/>
        </w:rPr>
        <w:t>in hope for a brighter future</w:t>
      </w:r>
      <w:r w:rsidRPr="007948DF">
        <w:rPr>
          <w:sz w:val="16"/>
        </w:rPr>
        <w:t xml:space="preserve">. While asylum seekers are not a specific ethnic or racial group, they are often ethnic, religious, political, or gender minorities in the lands they are fleeing. Of course, </w:t>
      </w:r>
      <w:r w:rsidRPr="002659D1">
        <w:rPr>
          <w:rStyle w:val="StyleUnderline"/>
        </w:rPr>
        <w:t>the social conditions that people flee from are often created by vehicles of exploitation,</w:t>
      </w:r>
      <w:r w:rsidRPr="007948DF">
        <w:rPr>
          <w:sz w:val="16"/>
        </w:rPr>
        <w:t xml:space="preserve"> including </w:t>
      </w:r>
      <w:proofErr w:type="spellStart"/>
      <w:r w:rsidRPr="002659D1">
        <w:rPr>
          <w:rStyle w:val="StyleUnderline"/>
        </w:rPr>
        <w:t>neoimperialism</w:t>
      </w:r>
      <w:proofErr w:type="spellEnd"/>
      <w:r w:rsidRPr="002659D1">
        <w:rPr>
          <w:rStyle w:val="StyleUnderline"/>
        </w:rPr>
        <w:t>, globalization, and climate change</w:t>
      </w:r>
      <w:r w:rsidRPr="007948DF">
        <w:rPr>
          <w:sz w:val="16"/>
        </w:rPr>
        <w:t xml:space="preserve">. The U.S. government arbitrarily classifies people escaping persecution into multiple social-legal groups, such as asylum-seekers, refugees, and illegal aliens. These differing classifications are based on definitions that the government is constantly rewriting and restricting. In reality, and at the core, </w:t>
      </w:r>
      <w:r w:rsidRPr="002659D1">
        <w:rPr>
          <w:rStyle w:val="StyleUnderline"/>
        </w:rPr>
        <w:t xml:space="preserve">these </w:t>
      </w:r>
      <w:r w:rsidRPr="007A56E8">
        <w:rPr>
          <w:rStyle w:val="StyleUnderline"/>
          <w:highlight w:val="yellow"/>
        </w:rPr>
        <w:t>migrants are part of a</w:t>
      </w:r>
      <w:r w:rsidRPr="002659D1">
        <w:rPr>
          <w:rStyle w:val="StyleUnderline"/>
        </w:rPr>
        <w:t xml:space="preserve"> larger </w:t>
      </w:r>
      <w:r w:rsidRPr="007A56E8">
        <w:rPr>
          <w:rStyle w:val="StyleUnderline"/>
          <w:highlight w:val="yellow"/>
        </w:rPr>
        <w:t>group of stateless people</w:t>
      </w:r>
      <w:r w:rsidRPr="002659D1">
        <w:rPr>
          <w:rStyle w:val="StyleUnderline"/>
        </w:rPr>
        <w:t xml:space="preserve"> seeking safety and security.</w:t>
      </w:r>
      <w:r w:rsidRPr="007948DF">
        <w:rPr>
          <w:sz w:val="16"/>
        </w:rPr>
        <w:t xml:space="preserve"> </w:t>
      </w:r>
      <w:r w:rsidRPr="002659D1">
        <w:rPr>
          <w:rStyle w:val="StyleUnderline"/>
        </w:rPr>
        <w:t xml:space="preserve">The </w:t>
      </w:r>
      <w:r w:rsidRPr="007A56E8">
        <w:rPr>
          <w:rStyle w:val="StyleUnderline"/>
          <w:highlight w:val="yellow"/>
        </w:rPr>
        <w:t>Trump administration’s deliberate assault on this group constitutes genocide.</w:t>
      </w:r>
    </w:p>
    <w:p w14:paraId="51A4DB08" w14:textId="77777777" w:rsidR="00095F34" w:rsidRPr="007948DF" w:rsidRDefault="00095F34" w:rsidP="00095F34">
      <w:pPr>
        <w:rPr>
          <w:sz w:val="16"/>
        </w:rPr>
      </w:pPr>
      <w:r w:rsidRPr="007948DF">
        <w:rPr>
          <w:sz w:val="16"/>
        </w:rPr>
        <w:t xml:space="preserve">The UN’s criteria for genocide specify an intent to destroy. We hold </w:t>
      </w:r>
      <w:r w:rsidRPr="002659D1">
        <w:rPr>
          <w:rStyle w:val="StyleUnderline"/>
        </w:rPr>
        <w:t xml:space="preserve">that </w:t>
      </w:r>
      <w:r w:rsidRPr="007A56E8">
        <w:rPr>
          <w:rStyle w:val="StyleUnderline"/>
          <w:highlight w:val="yellow"/>
        </w:rPr>
        <w:t xml:space="preserve">U.S. </w:t>
      </w:r>
      <w:r w:rsidRPr="007A56E8">
        <w:rPr>
          <w:rStyle w:val="Emphasis"/>
          <w:sz w:val="28"/>
          <w:szCs w:val="28"/>
          <w:highlight w:val="yellow"/>
        </w:rPr>
        <w:t>immigration policy</w:t>
      </w:r>
      <w:r w:rsidRPr="002659D1">
        <w:rPr>
          <w:rStyle w:val="Emphasis"/>
          <w:sz w:val="28"/>
          <w:szCs w:val="28"/>
        </w:rPr>
        <w:t xml:space="preserve"> </w:t>
      </w:r>
      <w:r w:rsidRPr="002659D1">
        <w:rPr>
          <w:rStyle w:val="StyleUnderline"/>
        </w:rPr>
        <w:t xml:space="preserve">against this group of stateless people </w:t>
      </w:r>
      <w:r w:rsidRPr="007A56E8">
        <w:rPr>
          <w:rStyle w:val="StyleUnderline"/>
          <w:highlight w:val="yellow"/>
        </w:rPr>
        <w:t>intentionally inflicts harm</w:t>
      </w:r>
      <w:r w:rsidRPr="002659D1">
        <w:rPr>
          <w:rStyle w:val="StyleUnderline"/>
        </w:rPr>
        <w:t>.</w:t>
      </w:r>
      <w:r w:rsidRPr="007948DF">
        <w:rPr>
          <w:sz w:val="16"/>
        </w:rPr>
        <w:t xml:space="preserve"> </w:t>
      </w:r>
      <w:r w:rsidRPr="002659D1">
        <w:rPr>
          <w:rStyle w:val="StyleUnderline"/>
        </w:rPr>
        <w:t xml:space="preserve">The U.S. cannot claim that the harm is </w:t>
      </w:r>
      <w:r w:rsidRPr="007948DF">
        <w:rPr>
          <w:sz w:val="16"/>
        </w:rPr>
        <w:t xml:space="preserve">an </w:t>
      </w:r>
      <w:r w:rsidRPr="002659D1">
        <w:rPr>
          <w:rStyle w:val="StyleUnderline"/>
        </w:rPr>
        <w:t>accidental</w:t>
      </w:r>
      <w:r w:rsidRPr="007948DF">
        <w:rPr>
          <w:sz w:val="16"/>
        </w:rPr>
        <w:t xml:space="preserve"> or unexpected side effect of policy. National physicians’ organizations, such as Physicians for Human Rights, Doctors for America, and the American Psychological Association, the American Academy of Pediatrics, and others have spoken out against the trauma that the government is inflicting on asylum seekers. Licensed clinicians provide forensic physical and psychological evaluations for asylum to document torture and trauma, thus demanding that the U.S. grant asylum to people in this social group. </w:t>
      </w:r>
      <w:r w:rsidRPr="002659D1">
        <w:rPr>
          <w:rStyle w:val="StyleUnderline"/>
        </w:rPr>
        <w:t>The U.S. government cannot deny that it is intentionally devastating this social group when American medical professionals are taking stances against the severe bodily and mental harm inflicted upon asylum seekers.</w:t>
      </w:r>
      <w:r w:rsidRPr="007948DF">
        <w:rPr>
          <w:sz w:val="16"/>
        </w:rPr>
        <w:t xml:space="preserve"> The U.S. government has always been aware of these positions; it cannot claim ignorance of the harm its immigration policies inflict.</w:t>
      </w:r>
    </w:p>
    <w:p w14:paraId="3C73A82F" w14:textId="77777777" w:rsidR="00095F34" w:rsidRPr="00D47E44" w:rsidRDefault="00095F34" w:rsidP="00095F34">
      <w:pPr>
        <w:rPr>
          <w:rStyle w:val="StyleUnderline"/>
        </w:rPr>
      </w:pPr>
      <w:r w:rsidRPr="007948DF">
        <w:rPr>
          <w:sz w:val="16"/>
        </w:rPr>
        <w:t xml:space="preserve">The </w:t>
      </w:r>
      <w:r w:rsidRPr="007A56E8">
        <w:rPr>
          <w:rStyle w:val="StyleUnderline"/>
          <w:highlight w:val="yellow"/>
        </w:rPr>
        <w:t>UN’s definition of genocide includes</w:t>
      </w:r>
      <w:r w:rsidRPr="00D47E44">
        <w:rPr>
          <w:rStyle w:val="StyleUnderline"/>
        </w:rPr>
        <w:t xml:space="preserve"> subjecting the group to </w:t>
      </w:r>
      <w:r w:rsidRPr="007A56E8">
        <w:rPr>
          <w:rStyle w:val="StyleUnderline"/>
          <w:highlight w:val="yellow"/>
        </w:rPr>
        <w:t>living conditions</w:t>
      </w:r>
      <w:r w:rsidRPr="00D47E44">
        <w:rPr>
          <w:rStyle w:val="StyleUnderline"/>
        </w:rPr>
        <w:t xml:space="preserve"> calculated </w:t>
      </w:r>
      <w:r w:rsidRPr="007A56E8">
        <w:rPr>
          <w:rStyle w:val="StyleUnderline"/>
          <w:highlight w:val="yellow"/>
        </w:rPr>
        <w:t>to cause</w:t>
      </w:r>
      <w:r w:rsidRPr="00D47E44">
        <w:rPr>
          <w:rStyle w:val="StyleUnderline"/>
        </w:rPr>
        <w:t xml:space="preserve"> their </w:t>
      </w:r>
      <w:r w:rsidRPr="007A56E8">
        <w:rPr>
          <w:rStyle w:val="StyleUnderline"/>
          <w:highlight w:val="yellow"/>
        </w:rPr>
        <w:t>destructio</w:t>
      </w:r>
      <w:r w:rsidRPr="007A56E8">
        <w:rPr>
          <w:sz w:val="16"/>
          <w:highlight w:val="yellow"/>
        </w:rPr>
        <w:t>n</w:t>
      </w:r>
      <w:r w:rsidRPr="007948DF">
        <w:rPr>
          <w:sz w:val="16"/>
        </w:rPr>
        <w:t xml:space="preserve"> — </w:t>
      </w:r>
      <w:r w:rsidRPr="007A56E8">
        <w:rPr>
          <w:rStyle w:val="StyleUnderline"/>
          <w:highlight w:val="yellow"/>
        </w:rPr>
        <w:t>detention and deportation</w:t>
      </w:r>
      <w:r w:rsidRPr="00D47E44">
        <w:rPr>
          <w:rStyle w:val="StyleUnderline"/>
        </w:rPr>
        <w:t xml:space="preserve"> represent such living conditions</w:t>
      </w:r>
      <w:r w:rsidRPr="007948DF">
        <w:rPr>
          <w:sz w:val="16"/>
        </w:rPr>
        <w:t xml:space="preserve">. </w:t>
      </w:r>
      <w:r w:rsidRPr="00D47E44">
        <w:rPr>
          <w:rStyle w:val="StyleUnderline"/>
        </w:rPr>
        <w:t xml:space="preserve">Detention centers notoriously </w:t>
      </w:r>
      <w:r w:rsidRPr="007A56E8">
        <w:rPr>
          <w:rStyle w:val="StyleUnderline"/>
          <w:highlight w:val="yellow"/>
        </w:rPr>
        <w:t>lack and limit healthcare</w:t>
      </w:r>
      <w:r w:rsidRPr="00D47E44">
        <w:rPr>
          <w:rStyle w:val="StyleUnderline"/>
        </w:rPr>
        <w:t xml:space="preserve"> to detainees, and have been </w:t>
      </w:r>
      <w:r w:rsidRPr="007A56E8">
        <w:rPr>
          <w:rStyle w:val="StyleUnderline"/>
          <w:highlight w:val="yellow"/>
        </w:rPr>
        <w:t>described as “torture facilities</w:t>
      </w:r>
      <w:r w:rsidRPr="00D47E44">
        <w:rPr>
          <w:rStyle w:val="StyleUnderline"/>
        </w:rPr>
        <w:t xml:space="preserve">” by professionals. </w:t>
      </w:r>
      <w:r w:rsidRPr="007A56E8">
        <w:rPr>
          <w:rStyle w:val="StyleUnderline"/>
          <w:highlight w:val="yellow"/>
        </w:rPr>
        <w:t>In the context of COVID-19</w:t>
      </w:r>
      <w:r w:rsidRPr="00D47E44">
        <w:rPr>
          <w:rStyle w:val="StyleUnderline"/>
        </w:rPr>
        <w:t>, detention centers constitute “congregate facilities,” which facilitate the rapid spread of the virus, putting detained migrants at a more severe course of COVID.</w:t>
      </w:r>
      <w:r w:rsidRPr="007948DF">
        <w:rPr>
          <w:sz w:val="16"/>
        </w:rPr>
        <w:t xml:space="preserve"> This is in addition to the increase in cases in migrant camps created where a subset of asylum seekers has been transported to under the “Remain in Mexico” program, sending them directly in harm’s way Medical professionals have spoken out about the conditions in detention centers for a long time, and more recently, have been drafting expert declarations demanding the release of medically-vulnerable people from detention during COVID-19</w:t>
      </w:r>
      <w:r w:rsidRPr="00D47E44">
        <w:rPr>
          <w:rStyle w:val="StyleUnderline"/>
        </w:rPr>
        <w:t xml:space="preserve">. The </w:t>
      </w:r>
      <w:r w:rsidRPr="007A56E8">
        <w:rPr>
          <w:rStyle w:val="StyleUnderline"/>
          <w:highlight w:val="yellow"/>
        </w:rPr>
        <w:t>U.S. gov</w:t>
      </w:r>
      <w:r w:rsidRPr="00D47E44">
        <w:rPr>
          <w:rStyle w:val="StyleUnderline"/>
        </w:rPr>
        <w:t xml:space="preserve">ernment </w:t>
      </w:r>
      <w:r w:rsidRPr="007A56E8">
        <w:rPr>
          <w:rStyle w:val="StyleUnderline"/>
          <w:highlight w:val="yellow"/>
        </w:rPr>
        <w:t>is cruelly subjecting this social group to devastating conditions with no end in sight — this is genocide.</w:t>
      </w:r>
    </w:p>
    <w:p w14:paraId="3C07EA97" w14:textId="77777777" w:rsidR="00095F34" w:rsidRPr="007948DF" w:rsidRDefault="00095F34" w:rsidP="00095F34">
      <w:pPr>
        <w:rPr>
          <w:sz w:val="16"/>
        </w:rPr>
      </w:pPr>
      <w:r w:rsidRPr="007948DF">
        <w:rPr>
          <w:sz w:val="16"/>
        </w:rPr>
        <w:t xml:space="preserve">The </w:t>
      </w:r>
      <w:r w:rsidRPr="007A56E8">
        <w:rPr>
          <w:rStyle w:val="StyleUnderline"/>
          <w:highlight w:val="yellow"/>
        </w:rPr>
        <w:t>DOJ’s</w:t>
      </w:r>
      <w:r w:rsidRPr="00D47E44">
        <w:rPr>
          <w:rStyle w:val="StyleUnderline"/>
        </w:rPr>
        <w:t xml:space="preserve"> latest </w:t>
      </w:r>
      <w:r w:rsidRPr="007A56E8">
        <w:rPr>
          <w:rStyle w:val="StyleUnderline"/>
          <w:highlight w:val="yellow"/>
        </w:rPr>
        <w:t>regulations on asylum cause</w:t>
      </w:r>
      <w:r w:rsidRPr="00D47E44">
        <w:rPr>
          <w:rStyle w:val="StyleUnderline"/>
        </w:rPr>
        <w:t xml:space="preserve"> “significant </w:t>
      </w:r>
      <w:r w:rsidRPr="007A56E8">
        <w:rPr>
          <w:rStyle w:val="StyleUnderline"/>
          <w:highlight w:val="yellow"/>
        </w:rPr>
        <w:t>physical and mental harm</w:t>
      </w:r>
      <w:r w:rsidRPr="00D47E44">
        <w:rPr>
          <w:rStyle w:val="StyleUnderline"/>
        </w:rPr>
        <w:t xml:space="preserve">” as </w:t>
      </w:r>
      <w:r w:rsidRPr="007A56E8">
        <w:rPr>
          <w:rStyle w:val="StyleUnderline"/>
          <w:highlight w:val="yellow"/>
        </w:rPr>
        <w:t>described by the UN’s definition of genocide.</w:t>
      </w:r>
      <w:r w:rsidRPr="007948DF">
        <w:rPr>
          <w:sz w:val="16"/>
        </w:rPr>
        <w:t xml:space="preserve"> </w:t>
      </w:r>
      <w:r w:rsidRPr="000D18AF">
        <w:rPr>
          <w:rStyle w:val="Emphasis"/>
        </w:rPr>
        <w:t xml:space="preserve">Published </w:t>
      </w:r>
      <w:r w:rsidRPr="007A56E8">
        <w:rPr>
          <w:rStyle w:val="Emphasis"/>
          <w:highlight w:val="yellow"/>
        </w:rPr>
        <w:t>June 15</w:t>
      </w:r>
      <w:r w:rsidRPr="000D18AF">
        <w:rPr>
          <w:rStyle w:val="Emphasis"/>
        </w:rPr>
        <w:t>, 2020</w:t>
      </w:r>
      <w:r w:rsidRPr="007948DF">
        <w:rPr>
          <w:sz w:val="16"/>
        </w:rPr>
        <w:t xml:space="preserve">, </w:t>
      </w:r>
      <w:r w:rsidRPr="000D18AF">
        <w:rPr>
          <w:rStyle w:val="Emphasis"/>
        </w:rPr>
        <w:t xml:space="preserve">these </w:t>
      </w:r>
      <w:r w:rsidRPr="007A56E8">
        <w:rPr>
          <w:rStyle w:val="Emphasis"/>
          <w:highlight w:val="yellow"/>
        </w:rPr>
        <w:t>regulations</w:t>
      </w:r>
      <w:r w:rsidRPr="007A56E8">
        <w:rPr>
          <w:sz w:val="16"/>
          <w:highlight w:val="yellow"/>
        </w:rPr>
        <w:t>,</w:t>
      </w:r>
      <w:r w:rsidRPr="007948DF">
        <w:rPr>
          <w:sz w:val="16"/>
        </w:rPr>
        <w:t xml:space="preserve"> if implemented, </w:t>
      </w:r>
      <w:r w:rsidRPr="007A56E8">
        <w:rPr>
          <w:rStyle w:val="Emphasis"/>
          <w:highlight w:val="yellow"/>
        </w:rPr>
        <w:t>will allow the U.S. to deny asylum</w:t>
      </w:r>
      <w:r w:rsidRPr="000D18AF">
        <w:rPr>
          <w:rStyle w:val="Emphasis"/>
        </w:rPr>
        <w:t xml:space="preserve"> to hundreds of thousands of vulnerable people who formerly would have qualified.</w:t>
      </w:r>
      <w:r w:rsidRPr="007948DF">
        <w:rPr>
          <w:sz w:val="16"/>
        </w:rPr>
        <w:t xml:space="preserve"> </w:t>
      </w:r>
      <w:r w:rsidRPr="007A56E8">
        <w:rPr>
          <w:rStyle w:val="StyleUnderline"/>
          <w:highlight w:val="yellow"/>
        </w:rPr>
        <w:t>The assault on asylum is sweeping</w:t>
      </w:r>
      <w:r w:rsidRPr="00A241FF">
        <w:rPr>
          <w:rStyle w:val="StyleUnderline"/>
        </w:rPr>
        <w:t xml:space="preserve">; </w:t>
      </w:r>
      <w:r w:rsidRPr="007A56E8">
        <w:rPr>
          <w:rStyle w:val="StyleUnderline"/>
          <w:highlight w:val="yellow"/>
        </w:rPr>
        <w:t>the rules</w:t>
      </w:r>
      <w:r w:rsidRPr="00A241FF">
        <w:rPr>
          <w:rStyle w:val="StyleUnderline"/>
        </w:rPr>
        <w:t xml:space="preserve"> altogether </w:t>
      </w:r>
      <w:r w:rsidRPr="007A56E8">
        <w:rPr>
          <w:rStyle w:val="StyleUnderline"/>
          <w:highlight w:val="yellow"/>
        </w:rPr>
        <w:t>deny asylum</w:t>
      </w:r>
      <w:r w:rsidRPr="00A241FF">
        <w:rPr>
          <w:rStyle w:val="StyleUnderline"/>
        </w:rPr>
        <w:t xml:space="preserve"> </w:t>
      </w:r>
      <w:r w:rsidRPr="007A56E8">
        <w:rPr>
          <w:rStyle w:val="StyleUnderline"/>
          <w:highlight w:val="yellow"/>
        </w:rPr>
        <w:t>to people who face persecution</w:t>
      </w:r>
      <w:r w:rsidRPr="00A241FF">
        <w:rPr>
          <w:rStyle w:val="StyleUnderline"/>
        </w:rPr>
        <w:t xml:space="preserve"> due to their gender or sexual orientation,</w:t>
      </w:r>
      <w:r w:rsidRPr="007948DF">
        <w:rPr>
          <w:sz w:val="16"/>
        </w:rPr>
        <w:t xml:space="preserve"> leaving them to be deported. Thus, </w:t>
      </w:r>
      <w:r w:rsidRPr="00A241FF">
        <w:rPr>
          <w:rStyle w:val="StyleUnderline"/>
        </w:rPr>
        <w:t xml:space="preserve">the administration has made it clear that they refuse to recognize the global oppression of sexual and gender minorities. </w:t>
      </w:r>
      <w:r w:rsidRPr="007948DF">
        <w:rPr>
          <w:sz w:val="16"/>
        </w:rPr>
        <w:t xml:space="preserve">By excluding this marginalized group from asylum due process and leaving them to fend for themselves, the U.S. is complicit with their physical and psychological torture. </w:t>
      </w:r>
      <w:r w:rsidRPr="00A241FF">
        <w:rPr>
          <w:rStyle w:val="StyleUnderline"/>
        </w:rPr>
        <w:t xml:space="preserve">The regulations also severely limit asylum for people fleeing gang violence, </w:t>
      </w:r>
      <w:r w:rsidRPr="007948DF">
        <w:rPr>
          <w:sz w:val="16"/>
        </w:rPr>
        <w:t>immigrants exhibiting symptoms of COVID, and individuals who have passed through more than two countries on their route to the United States, a reality that the majority of asylum seekers face on their long journeys to the southern border. These migrants will be forced back to the danger from which they escaped. The U.S. stands on the cusp of the wholesale destruction of the asylum system, and the devastation of an entire social group.</w:t>
      </w:r>
    </w:p>
    <w:p w14:paraId="16BF82B1" w14:textId="77777777" w:rsidR="00095F34" w:rsidRPr="007948DF" w:rsidRDefault="00095F34" w:rsidP="00095F34">
      <w:pPr>
        <w:rPr>
          <w:sz w:val="16"/>
        </w:rPr>
      </w:pPr>
      <w:r w:rsidRPr="007948DF">
        <w:rPr>
          <w:sz w:val="16"/>
        </w:rPr>
        <w:t>Genocide also includes the forced transfer of children from one group to another group. Child separation resulting from Trump’s “zero tolerance” policy against undocumented immigrants has been widely covered in news media for many years now.</w:t>
      </w:r>
      <w:r w:rsidRPr="00A241FF">
        <w:rPr>
          <w:rStyle w:val="StyleUnderline"/>
        </w:rPr>
        <w:t xml:space="preserve"> CBP agents</w:t>
      </w:r>
      <w:r w:rsidRPr="007948DF">
        <w:rPr>
          <w:sz w:val="16"/>
        </w:rPr>
        <w:t xml:space="preserve"> have forcibly removed children from families into the custody of the Department of Homeland Security</w:t>
      </w:r>
      <w:r w:rsidRPr="00A241FF">
        <w:rPr>
          <w:rStyle w:val="StyleUnderline"/>
        </w:rPr>
        <w:t>, a different jurisdiction than the DOJ,</w:t>
      </w:r>
      <w:r w:rsidRPr="007948DF">
        <w:rPr>
          <w:sz w:val="16"/>
        </w:rPr>
        <w:t xml:space="preserve"> which oversees adult detainees. The separated legal proceedings for adults versus children indicate that adults being tried no longer have custody of their children — custody has been forcibly transferred to the state. Hence</w:t>
      </w:r>
      <w:r w:rsidRPr="00A241FF">
        <w:rPr>
          <w:rStyle w:val="StyleUnderline"/>
        </w:rPr>
        <w:t>, the U.S.’s policies for child separation are genocidal</w:t>
      </w:r>
      <w:r w:rsidRPr="007948DF">
        <w:rPr>
          <w:sz w:val="16"/>
        </w:rPr>
        <w:t>. The American Academy of Pediatrics has made statements on the “irreparable harm” inflicted on children who have been ripped away from their parents. The consequences of abrupt separation from a trusted adult, and the placement of children in an unfamiliar institutional setting, cause both short- and long-term damage to brain architecture and child development. With no clear protocols for family reunification, child separation constitutes an act of violence against a stateless group of people.</w:t>
      </w:r>
    </w:p>
    <w:p w14:paraId="4C057FFD" w14:textId="77777777" w:rsidR="00095F34" w:rsidRPr="007948DF" w:rsidRDefault="00095F34" w:rsidP="00095F34">
      <w:pPr>
        <w:rPr>
          <w:rStyle w:val="Emphasis"/>
        </w:rPr>
      </w:pPr>
      <w:r w:rsidRPr="007948DF">
        <w:rPr>
          <w:sz w:val="16"/>
        </w:rPr>
        <w:t xml:space="preserve">The actions of detention and deportation, denying claims of asylum, and separation of children from their families, demonstrate an intent to expunge or destroy this group of stateless people from the U.S. </w:t>
      </w:r>
      <w:r w:rsidRPr="007948DF">
        <w:rPr>
          <w:rStyle w:val="StyleUnderline"/>
        </w:rPr>
        <w:t>These latest proposed</w:t>
      </w:r>
      <w:r w:rsidRPr="007A56E8">
        <w:rPr>
          <w:rStyle w:val="Emphasis"/>
        </w:rPr>
        <w:t xml:space="preserve"> </w:t>
      </w:r>
      <w:r w:rsidRPr="007A56E8">
        <w:rPr>
          <w:rStyle w:val="Emphasis"/>
          <w:highlight w:val="yellow"/>
        </w:rPr>
        <w:t xml:space="preserve">regulations to limit asylum </w:t>
      </w:r>
      <w:r w:rsidRPr="007A56E8">
        <w:rPr>
          <w:rStyle w:val="StyleUnderline"/>
          <w:highlight w:val="yellow"/>
        </w:rPr>
        <w:t>are</w:t>
      </w:r>
      <w:r w:rsidRPr="007948DF">
        <w:rPr>
          <w:rStyle w:val="StyleUnderline"/>
        </w:rPr>
        <w:t xml:space="preserve"> part of a larger body of x</w:t>
      </w:r>
      <w:r w:rsidRPr="007A56E8">
        <w:rPr>
          <w:rStyle w:val="StyleUnderline"/>
          <w:highlight w:val="yellow"/>
        </w:rPr>
        <w:t>enophobic, classist, racist, laws that “keep America for Americans.”</w:t>
      </w:r>
      <w:r w:rsidRPr="007948DF">
        <w:rPr>
          <w:rStyle w:val="StyleUnderline"/>
        </w:rPr>
        <w:t xml:space="preserve"> </w:t>
      </w:r>
      <w:r w:rsidRPr="007A56E8">
        <w:rPr>
          <w:rStyle w:val="StyleUnderline"/>
          <w:highlight w:val="yellow"/>
        </w:rPr>
        <w:t>The attack on asylum is</w:t>
      </w:r>
      <w:r w:rsidRPr="007948DF">
        <w:rPr>
          <w:rStyle w:val="StyleUnderline"/>
        </w:rPr>
        <w:t xml:space="preserve"> part of an unrelenting crusade to limit qualifications for humanitarian protection until they apply to no one.</w:t>
      </w:r>
      <w:r w:rsidRPr="007948DF">
        <w:rPr>
          <w:sz w:val="16"/>
        </w:rPr>
        <w:t xml:space="preserve"> It is part of a pattern of </w:t>
      </w:r>
      <w:r w:rsidRPr="007A56E8">
        <w:rPr>
          <w:rStyle w:val="StyleUnderline"/>
          <w:highlight w:val="yellow"/>
        </w:rPr>
        <w:t>cruel and unusual punishment against undocumented people by</w:t>
      </w:r>
      <w:r w:rsidRPr="007948DF">
        <w:rPr>
          <w:sz w:val="16"/>
        </w:rPr>
        <w:t xml:space="preserve"> claiming to “crackdown” on “illegal immigration” while </w:t>
      </w:r>
      <w:r w:rsidRPr="007A56E8">
        <w:rPr>
          <w:rStyle w:val="Emphasis"/>
          <w:highlight w:val="yellow"/>
        </w:rPr>
        <w:t>diminishing the ways that people can legally immigrate.</w:t>
      </w:r>
    </w:p>
    <w:p w14:paraId="105A0DB3" w14:textId="77777777" w:rsidR="00095F34" w:rsidRPr="00095F34" w:rsidRDefault="00095F34" w:rsidP="00095F34"/>
    <w:p w14:paraId="6E76859B" w14:textId="6202E5AE" w:rsidR="00DB140C" w:rsidRDefault="006B17D4" w:rsidP="006B17D4">
      <w:pPr>
        <w:pStyle w:val="Heading3"/>
      </w:pPr>
      <w:r>
        <w:t>Solvency</w:t>
      </w:r>
      <w:r w:rsidR="00095F34">
        <w:t xml:space="preserve"> — Circumvention</w:t>
      </w:r>
    </w:p>
    <w:p w14:paraId="778CBBF1" w14:textId="5FEB7D50" w:rsidR="008C6FB4" w:rsidRPr="008C6FB4" w:rsidRDefault="008C6FB4" w:rsidP="008C6FB4">
      <w:pPr>
        <w:pStyle w:val="Heading4"/>
      </w:pPr>
      <w:r>
        <w:t xml:space="preserve">Circumvention </w:t>
      </w:r>
      <w:r w:rsidR="006B17D4">
        <w:t>inevitable — another agency will just fill in.</w:t>
      </w:r>
    </w:p>
    <w:p w14:paraId="3E97CAD9" w14:textId="7E6496BB" w:rsidR="008C6FB4" w:rsidRPr="008C6FB4" w:rsidRDefault="008C6FB4" w:rsidP="008C6FB4">
      <w:r w:rsidRPr="008C6FB4">
        <w:t xml:space="preserve">Kevin </w:t>
      </w:r>
      <w:r w:rsidRPr="008C6FB4">
        <w:rPr>
          <w:b/>
          <w:bCs/>
          <w:sz w:val="24"/>
          <w:szCs w:val="24"/>
        </w:rPr>
        <w:t>Boyd</w:t>
      </w:r>
      <w:r w:rsidRPr="008C6FB4">
        <w:t>, freelance writer. He has been published in The American Conservative, IJ Review, New York Observer, The National Interest, and The Atlanta Journal-Constitution, 7-11-20</w:t>
      </w:r>
      <w:r w:rsidRPr="008C6FB4">
        <w:rPr>
          <w:b/>
          <w:bCs/>
          <w:sz w:val="24"/>
          <w:szCs w:val="24"/>
        </w:rPr>
        <w:t>18</w:t>
      </w:r>
      <w:r w:rsidRPr="008C6FB4">
        <w:t xml:space="preserve">, "Here’s Why Abolishing ICE Is A Terrible, Horrible, No Good, Very Bad Idea," Federalist, </w:t>
      </w:r>
      <w:hyperlink r:id="rId16" w:history="1">
        <w:r w:rsidRPr="008C6FB4">
          <w:rPr>
            <w:rStyle w:val="Hyperlink"/>
          </w:rPr>
          <w:t>https://thefederalist.com/2018/07/11/heres-abolishing-ice-terrible-idea/</w:t>
        </w:r>
      </w:hyperlink>
      <w:r w:rsidRPr="008C6FB4">
        <w:t xml:space="preserve"> #CCCool</w:t>
      </w:r>
    </w:p>
    <w:p w14:paraId="26F03ECC" w14:textId="5832AD82" w:rsidR="00DB140C" w:rsidRDefault="00DB140C" w:rsidP="00DB140C">
      <w:pPr>
        <w:rPr>
          <w:sz w:val="16"/>
        </w:rPr>
      </w:pPr>
      <w:r w:rsidRPr="00DB140C">
        <w:rPr>
          <w:sz w:val="16"/>
        </w:rPr>
        <w:t xml:space="preserve">The Left has a new crusade: pushing to abolish Immigration and Customs Enforcement. It’s not because all federal bureaucracies are wasteful, incompetent, and inefficient, a claim that besides surely being true is appealing across the political spectrum. They claim the agency is a “deportation force” ripping families apart. Erasing the country’s ability to vet who comes into our country is not just being embraced by the radicals of the so-called “resistance,” but increasingly by Democratic Party politicians. The stance was largely confined to the op-ed pages of left-wing and libertarian publications until U.S. senator and likely 2020 presidential candidate Kirsten Gillibrand (D-NY) supported it. “I believe that [Immigration and Customs Enforcement] has become a deportation force … and that’s why I believe you should get rid of it, start over, reimagine it and build something that actually works,” Gillibrand told CNN. Democrats Begin a Pile-On to End Border Enforcement She was joined by New York City Mayor Bill de Blasio, another potential 2020 presidential candidate. “ICE has been sent on a very negative divisive mission, and it cannot function the way it is,” de Blasio told WNYC radio. “So I think [New York Democrat socialist candidate Alexandra] Ocasio-Cortez is right. We should abolish ICE. We should create something better.” Ocasio-Cortez, who defeated long-time U.S. Rep. Joe Crowley (D-NY) in a recent primary, campaigned on abolishing ICE. “We’re starting to realize that ICE — part of that suite of legislation has a structure that allows for civil rights and human rights abuses,” said Ocasio-Cortez. “And, you know, it may seem like a radical position, but I actually think it is very, very common sense. You know, we should not be separating children from their families.” Sen. Elizabeth Warren (D-MA) also joined the calls to abolish ICE. “The president’s deeply immoral actions have made it obvious we need to rebuild our immigration system from top to bottom starting by replacing ICE with something that reflects our morality and that works,” Warren said. Meanwhile, Sen. Kamala Harris (D-CA) has sent mixed signals on the topic, to put it charitably. U.S. Rep. Mark </w:t>
      </w:r>
      <w:proofErr w:type="spellStart"/>
      <w:r w:rsidRPr="00DB140C">
        <w:rPr>
          <w:sz w:val="16"/>
        </w:rPr>
        <w:t>Pocan</w:t>
      </w:r>
      <w:proofErr w:type="spellEnd"/>
      <w:r w:rsidRPr="00DB140C">
        <w:rPr>
          <w:sz w:val="16"/>
        </w:rPr>
        <w:t xml:space="preserve"> (D-WI) has filed a bill to abolish the agency. The Democratic Socialists of America (DSA), with whom Ocasio-Cortez has direct affinity, have also been advocating the abolition of ICE. “Trump and his right-wing supporters are using racist attacks on immigrants and whipping up Islamophobia to divide working people. And establishment Democrats still aren’t doing enough to stop him. You can help stop the racist targeting of immigrant families and communities by standing up to say we must abolish ICE and end the Muslim ban now,” explain the DSA in a call to action. </w:t>
      </w:r>
      <w:r w:rsidRPr="00DB140C">
        <w:rPr>
          <w:rStyle w:val="StyleUnderline"/>
        </w:rPr>
        <w:t>Cutting Government? Great. But This Isn’t That</w:t>
      </w:r>
      <w:r>
        <w:rPr>
          <w:rStyle w:val="StyleUnderline"/>
        </w:rPr>
        <w:t xml:space="preserve"> </w:t>
      </w:r>
      <w:r w:rsidRPr="00DB140C">
        <w:rPr>
          <w:sz w:val="16"/>
        </w:rPr>
        <w:t xml:space="preserve">First of all, Democrats should be praised for even considering the abolition of any government agency. Hopefully this is the beginning of a trend where Democrats give serious consideration to the effectiveness of federal agencies and programs. Perhaps they should also give some thought to limiting the size and scope of government, because any big bureaucracy is going to bungle its job and Americans themselves know better what to do with their own money. </w:t>
      </w:r>
      <w:r w:rsidRPr="00DB140C">
        <w:rPr>
          <w:rStyle w:val="StyleUnderline"/>
        </w:rPr>
        <w:t xml:space="preserve">But the demands for </w:t>
      </w:r>
      <w:r w:rsidRPr="00C47A0A">
        <w:rPr>
          <w:rStyle w:val="StyleUnderline"/>
          <w:highlight w:val="yellow"/>
        </w:rPr>
        <w:t>abolishing ICE</w:t>
      </w:r>
      <w:r w:rsidRPr="00DB140C">
        <w:rPr>
          <w:rStyle w:val="StyleUnderline"/>
        </w:rPr>
        <w:t xml:space="preserve"> are not about limiting government corruption through reducing its size. Merely eliminating the agency would make America less safe and put the American people at risk. If </w:t>
      </w:r>
      <w:proofErr w:type="spellStart"/>
      <w:r w:rsidRPr="00DB140C">
        <w:rPr>
          <w:rStyle w:val="StyleUnderline"/>
        </w:rPr>
        <w:t>if</w:t>
      </w:r>
      <w:proofErr w:type="spellEnd"/>
      <w:r w:rsidRPr="00DB140C">
        <w:rPr>
          <w:rStyle w:val="StyleUnderline"/>
        </w:rPr>
        <w:t xml:space="preserve"> </w:t>
      </w:r>
      <w:r w:rsidRPr="00C47A0A">
        <w:rPr>
          <w:rStyle w:val="StyleUnderline"/>
          <w:highlight w:val="yellow"/>
        </w:rPr>
        <w:t>another organization merely replaces it</w:t>
      </w:r>
      <w:r w:rsidRPr="00DB140C">
        <w:rPr>
          <w:rStyle w:val="StyleUnderline"/>
        </w:rPr>
        <w:t xml:space="preserve"> instead, that would </w:t>
      </w:r>
      <w:r w:rsidRPr="00C47A0A">
        <w:rPr>
          <w:rStyle w:val="StyleUnderline"/>
          <w:highlight w:val="yellow"/>
        </w:rPr>
        <w:t>ultimately accomplish nothing</w:t>
      </w:r>
      <w:r w:rsidRPr="00DB140C">
        <w:rPr>
          <w:rStyle w:val="StyleUnderline"/>
        </w:rPr>
        <w:t xml:space="preserve">. It would be </w:t>
      </w:r>
      <w:r w:rsidRPr="00C47A0A">
        <w:rPr>
          <w:rStyle w:val="StyleUnderline"/>
          <w:highlight w:val="yellow"/>
        </w:rPr>
        <w:t xml:space="preserve">an expensive symbolic </w:t>
      </w:r>
      <w:proofErr w:type="spellStart"/>
      <w:proofErr w:type="gramStart"/>
      <w:r w:rsidRPr="00C47A0A">
        <w:rPr>
          <w:rStyle w:val="StyleUnderline"/>
          <w:highlight w:val="yellow"/>
        </w:rPr>
        <w:t>gesture</w:t>
      </w:r>
      <w:r w:rsidRPr="00DB140C">
        <w:rPr>
          <w:rStyle w:val="StyleUnderline"/>
        </w:rPr>
        <w:t>.Either</w:t>
      </w:r>
      <w:proofErr w:type="spellEnd"/>
      <w:proofErr w:type="gramEnd"/>
      <w:r w:rsidRPr="00DB140C">
        <w:rPr>
          <w:rStyle w:val="StyleUnderline"/>
        </w:rPr>
        <w:t xml:space="preserve"> one </w:t>
      </w:r>
      <w:r w:rsidRPr="006B17D4">
        <w:rPr>
          <w:rStyle w:val="StyleUnderline"/>
        </w:rPr>
        <w:t xml:space="preserve">would also create an incentive to increase illegal immigration. </w:t>
      </w:r>
      <w:r w:rsidRPr="006B17D4">
        <w:rPr>
          <w:sz w:val="16"/>
        </w:rPr>
        <w:t xml:space="preserve">To explain why we should keep ICE, we need to explore a couple of things. </w:t>
      </w:r>
      <w:r w:rsidRPr="006B17D4">
        <w:rPr>
          <w:rStyle w:val="StyleUnderline"/>
        </w:rPr>
        <w:t>First, does the federal government even have power to regulate immigration? Secondly,</w:t>
      </w:r>
      <w:r w:rsidRPr="00DB140C">
        <w:rPr>
          <w:rStyle w:val="StyleUnderline"/>
        </w:rPr>
        <w:t xml:space="preserve"> do we even need ICE?</w:t>
      </w:r>
      <w:r>
        <w:rPr>
          <w:u w:val="single"/>
        </w:rPr>
        <w:t xml:space="preserve"> </w:t>
      </w:r>
      <w:r w:rsidRPr="00DB140C">
        <w:rPr>
          <w:sz w:val="16"/>
        </w:rPr>
        <w:t xml:space="preserve">The most famous questioner of the federal government’s power to regulate immigration is George Mason University law professor Ilya </w:t>
      </w:r>
      <w:proofErr w:type="spellStart"/>
      <w:r w:rsidRPr="00DB140C">
        <w:rPr>
          <w:sz w:val="16"/>
        </w:rPr>
        <w:t>Somin</w:t>
      </w:r>
      <w:proofErr w:type="spellEnd"/>
      <w:r w:rsidRPr="00DB140C">
        <w:rPr>
          <w:sz w:val="16"/>
        </w:rPr>
        <w:t xml:space="preserve">. He has argued that there is no constitutional </w:t>
      </w:r>
      <w:r w:rsidRPr="006B17D4">
        <w:rPr>
          <w:sz w:val="16"/>
        </w:rPr>
        <w:t xml:space="preserve">authority to regulate immigration. But the Independence Institute’s Rob </w:t>
      </w:r>
      <w:proofErr w:type="spellStart"/>
      <w:r w:rsidRPr="006B17D4">
        <w:rPr>
          <w:sz w:val="16"/>
        </w:rPr>
        <w:t>Natelson</w:t>
      </w:r>
      <w:proofErr w:type="spellEnd"/>
      <w:r w:rsidRPr="006B17D4">
        <w:rPr>
          <w:sz w:val="16"/>
        </w:rPr>
        <w:t xml:space="preserve"> makes a convincing argument that </w:t>
      </w:r>
      <w:r w:rsidRPr="006B17D4">
        <w:rPr>
          <w:rStyle w:val="StyleUnderline"/>
        </w:rPr>
        <w:t>immigration power is vested under the authority to enforce “the law of nations.” Among the “law of nations” is the authority of nations to control who can enter the country. In any event, the U.S. Supreme Court declared immigration control a federal power in 1876. Protecting Borders Is an Appropriate Federal Function ICE was created in 2003 in the wake of the 9/11 attacks as a part of the Department of Homeland Security, taking over from the Immigration and Naturalization Service</w:t>
      </w:r>
      <w:r w:rsidRPr="006B17D4">
        <w:rPr>
          <w:sz w:val="16"/>
        </w:rPr>
        <w:t xml:space="preserve">. </w:t>
      </w:r>
      <w:r w:rsidRPr="006B17D4">
        <w:rPr>
          <w:rStyle w:val="StyleUnderline"/>
        </w:rPr>
        <w:t xml:space="preserve">INS failed to catch five of the nine 9/11 hijackers who overstayed their visas. ICE was created because the INS had proved ineffective at enforcing immigration laws. </w:t>
      </w:r>
      <w:r w:rsidRPr="006B17D4">
        <w:rPr>
          <w:sz w:val="16"/>
        </w:rPr>
        <w:t xml:space="preserve">ICE incorporated the internal enforcement powers of INS and the investigative and intelligence services of the U.S. Customs Service. It has two departments, Homeland Security Investigations (HSI) and Enforcement and Removal Operations (ERO). HSI focuses on things such as arms smuggling, drug trafficking, and other crimes. Here’s an example of some of their work: </w:t>
      </w:r>
      <w:r w:rsidRPr="006B17D4">
        <w:rPr>
          <w:rStyle w:val="StyleUnderline"/>
        </w:rPr>
        <w:t>Protecting national security and stopping violent border criminals are important duties for the federal government. Not doing these things will place the country’s security and safety at risk.</w:t>
      </w:r>
      <w:r w:rsidRPr="006B17D4">
        <w:rPr>
          <w:sz w:val="16"/>
        </w:rPr>
        <w:t xml:space="preserve"> </w:t>
      </w:r>
      <w:r w:rsidRPr="006B17D4">
        <w:rPr>
          <w:rStyle w:val="StyleUnderline"/>
        </w:rPr>
        <w:t xml:space="preserve">We could have a legitimate conversation about focusing the agency on these appropriate tasks, but when people are shouting “abolish ICE” as a </w:t>
      </w:r>
      <w:proofErr w:type="spellStart"/>
      <w:r w:rsidRPr="006B17D4">
        <w:rPr>
          <w:rStyle w:val="StyleUnderline"/>
        </w:rPr>
        <w:t>battlecry</w:t>
      </w:r>
      <w:proofErr w:type="spellEnd"/>
      <w:r w:rsidRPr="006B17D4">
        <w:rPr>
          <w:rStyle w:val="StyleUnderline"/>
        </w:rPr>
        <w:t>, that means abolishing its legitimate functions as well as its mistakes. ERO focuses on internal enforcement of immigration laws</w:t>
      </w:r>
      <w:r w:rsidRPr="006B17D4">
        <w:rPr>
          <w:sz w:val="16"/>
        </w:rPr>
        <w:t xml:space="preserve">. It is also the agency that has drawn the most criticism. Leftists insist ERO is terrorizing immigrants and Latinos. The first question that needs to be raised is whether there should even be internal immigration enforcement. If the answer is no, then we might as well eliminate all immigration laws and not even issue visas. </w:t>
      </w:r>
      <w:r w:rsidRPr="006B17D4">
        <w:rPr>
          <w:rStyle w:val="StyleUnderline"/>
        </w:rPr>
        <w:t xml:space="preserve">All a prospective immigrant has to do is beat the Border Patrol and they’re home free. There would also be no incentive for anyone to leave when his visa expires. </w:t>
      </w:r>
      <w:r w:rsidRPr="006B17D4">
        <w:rPr>
          <w:sz w:val="16"/>
        </w:rPr>
        <w:t xml:space="preserve">If ICE opponents want to make the argument for open borders, then make the argument. Some libertarian scholars do for various reasons. Socialists also advocate for open borders as a way to destroy the capitalist system. The left’s infamous </w:t>
      </w:r>
      <w:proofErr w:type="spellStart"/>
      <w:r w:rsidRPr="006B17D4">
        <w:rPr>
          <w:sz w:val="16"/>
        </w:rPr>
        <w:t>Cloward-Piven</w:t>
      </w:r>
      <w:proofErr w:type="spellEnd"/>
      <w:r w:rsidRPr="006B17D4">
        <w:rPr>
          <w:sz w:val="16"/>
        </w:rPr>
        <w:t xml:space="preserve"> strategy also sees using illegal immigrants as a way to overburden the U.S. welfare system and collapse capitalism. But most opponents of ICE claim they don’t support open borders. Indeed, there is very little support for open borders among the American people at large. If we’re going to reject the concept of open borders, then </w:t>
      </w:r>
      <w:r w:rsidRPr="006B17D4">
        <w:rPr>
          <w:rStyle w:val="StyleUnderline"/>
        </w:rPr>
        <w:t>deportation will certainly be required to enforce immigration law</w:t>
      </w:r>
      <w:r w:rsidRPr="006B17D4">
        <w:rPr>
          <w:sz w:val="16"/>
        </w:rPr>
        <w:t xml:space="preserve">. </w:t>
      </w:r>
      <w:r w:rsidRPr="006B17D4">
        <w:rPr>
          <w:rStyle w:val="StyleUnderline"/>
        </w:rPr>
        <w:t>There will need to be an agency tasked</w:t>
      </w:r>
      <w:r w:rsidRPr="00DB140C">
        <w:rPr>
          <w:rStyle w:val="StyleUnderline"/>
        </w:rPr>
        <w:t xml:space="preserve"> with enforcing immigration law inside the country and enforcing visas.</w:t>
      </w:r>
      <w:r>
        <w:rPr>
          <w:rStyle w:val="StyleUnderline"/>
        </w:rPr>
        <w:t xml:space="preserve"> </w:t>
      </w:r>
      <w:r w:rsidRPr="00DB140C">
        <w:rPr>
          <w:sz w:val="16"/>
        </w:rPr>
        <w:t xml:space="preserve">Don’t Like Our Laws? Then Change Them </w:t>
      </w:r>
      <w:proofErr w:type="gramStart"/>
      <w:r w:rsidRPr="00DB140C">
        <w:rPr>
          <w:sz w:val="16"/>
        </w:rPr>
        <w:t>The</w:t>
      </w:r>
      <w:proofErr w:type="gramEnd"/>
      <w:r w:rsidRPr="00DB140C">
        <w:rPr>
          <w:sz w:val="16"/>
        </w:rPr>
        <w:t xml:space="preserve"> Right Way This brings us to the problem most of ICE’s critics have, which is that ICE is deporting too many people in their minds. Specifically, they criticize the Trump administration’s decision to deport increasing numbers of illegal immigrants without criminal records beyond the illegal entry. Under the Obama administration, ICE focused on recently arrived illegal immigrants and criminals. The Trump administration kept those two priorities and added to them all foreign trespassers under an order of removal. </w:t>
      </w:r>
      <w:r w:rsidRPr="00C47A0A">
        <w:rPr>
          <w:rStyle w:val="StyleUnderline"/>
          <w:highlight w:val="yellow"/>
        </w:rPr>
        <w:t>The problem is not really with ICE</w:t>
      </w:r>
      <w:r w:rsidRPr="00DB140C">
        <w:rPr>
          <w:rStyle w:val="StyleUnderline"/>
        </w:rPr>
        <w:t xml:space="preserve"> per se. The Left’s problem is with the Trump administration’s enforcement priorities. Internal immigration enforcement surely needs to be debated, but it’s hard to see how abolishing ICE will help. </w:t>
      </w:r>
      <w:r w:rsidRPr="00C47A0A">
        <w:rPr>
          <w:rStyle w:val="StyleUnderline"/>
          <w:highlight w:val="yellow"/>
        </w:rPr>
        <w:t>All that will happen is that another agency will be created with the same immigration enforcement powers</w:t>
      </w:r>
      <w:r w:rsidRPr="00DB140C">
        <w:rPr>
          <w:rStyle w:val="StyleUnderline"/>
        </w:rPr>
        <w:t xml:space="preserve">. It is a case of putting lipstick on a pig. Ultimately, </w:t>
      </w:r>
      <w:r w:rsidRPr="00C47A0A">
        <w:rPr>
          <w:rStyle w:val="StyleUnderline"/>
          <w:highlight w:val="yellow"/>
        </w:rPr>
        <w:t>it’s a waste of time</w:t>
      </w:r>
      <w:r w:rsidRPr="00DB140C">
        <w:rPr>
          <w:rStyle w:val="StyleUnderline"/>
        </w:rPr>
        <w:t>.</w:t>
      </w:r>
      <w:r>
        <w:rPr>
          <w:rStyle w:val="StyleUnderline"/>
        </w:rPr>
        <w:t xml:space="preserve"> </w:t>
      </w:r>
      <w:r w:rsidRPr="00DB140C">
        <w:rPr>
          <w:rStyle w:val="StyleUnderline"/>
        </w:rPr>
        <w:t xml:space="preserve">Abolishing </w:t>
      </w:r>
      <w:r w:rsidRPr="006B17D4">
        <w:rPr>
          <w:rStyle w:val="StyleUnderline"/>
        </w:rPr>
        <w:t xml:space="preserve">ICE would throw out a welcome mat for illegal immigrants, especially those who want to harm America. It would also be a boon for human smugglers, sex traffickers, and other international criminals. There would be no effective enforcement of laws against those types of crimes. Finally, it would ultimately accomplish nothing because another agency would take its place. </w:t>
      </w:r>
      <w:r w:rsidRPr="006B17D4">
        <w:rPr>
          <w:sz w:val="16"/>
        </w:rPr>
        <w:t>The sooner the concept of “abolish ICE”</w:t>
      </w:r>
      <w:r w:rsidRPr="00DB140C">
        <w:rPr>
          <w:sz w:val="16"/>
        </w:rPr>
        <w:t xml:space="preserve"> is out of the political discussion, the sooner the country can move on to more serious things. It is not a serious idea, and should not be treated as one.</w:t>
      </w:r>
    </w:p>
    <w:p w14:paraId="2B372BE5" w14:textId="7E9BB798" w:rsidR="006B17D4" w:rsidRDefault="006B17D4" w:rsidP="00DB140C">
      <w:pPr>
        <w:rPr>
          <w:sz w:val="16"/>
        </w:rPr>
      </w:pPr>
    </w:p>
    <w:p w14:paraId="36DF4665" w14:textId="77777777" w:rsidR="006B17D4" w:rsidRDefault="006B17D4" w:rsidP="00DB140C">
      <w:pPr>
        <w:rPr>
          <w:sz w:val="16"/>
        </w:rPr>
      </w:pPr>
    </w:p>
    <w:p w14:paraId="20AAD475" w14:textId="74F797F7" w:rsidR="008C6FB4" w:rsidRDefault="00095F34" w:rsidP="008C6FB4">
      <w:pPr>
        <w:pStyle w:val="Heading2"/>
      </w:pPr>
      <w:r>
        <w:t>Elections DA</w:t>
      </w:r>
    </w:p>
    <w:p w14:paraId="3BD07AEB" w14:textId="1C7FF477" w:rsidR="006B17D4" w:rsidRPr="006B17D4" w:rsidRDefault="006B17D4" w:rsidP="006B17D4">
      <w:pPr>
        <w:pStyle w:val="Heading3"/>
      </w:pPr>
      <w:r>
        <w:t>Arizona Link</w:t>
      </w:r>
    </w:p>
    <w:p w14:paraId="3219D5BA" w14:textId="04B35CC2" w:rsidR="00C47A0A" w:rsidRPr="00C47A0A" w:rsidRDefault="00C47A0A" w:rsidP="00C47A0A">
      <w:pPr>
        <w:pStyle w:val="Heading4"/>
      </w:pPr>
      <w:r>
        <w:t>Abolish ICE tanks Biden in Arizona, flips a key swing state</w:t>
      </w:r>
    </w:p>
    <w:p w14:paraId="515036DB" w14:textId="3D11DECD" w:rsidR="00C47A0A" w:rsidRPr="00C47A0A" w:rsidRDefault="00C47A0A" w:rsidP="00C47A0A">
      <w:r w:rsidRPr="00C47A0A">
        <w:t xml:space="preserve">Laura </w:t>
      </w:r>
      <w:proofErr w:type="spellStart"/>
      <w:r w:rsidRPr="00C47A0A">
        <w:rPr>
          <w:b/>
          <w:bCs/>
          <w:sz w:val="24"/>
          <w:szCs w:val="24"/>
        </w:rPr>
        <w:t>BarrÓN-LÓPez</w:t>
      </w:r>
      <w:proofErr w:type="spellEnd"/>
      <w:r w:rsidR="004E7FC0">
        <w:rPr>
          <w:b/>
          <w:bCs/>
          <w:sz w:val="24"/>
          <w:szCs w:val="24"/>
        </w:rPr>
        <w:t xml:space="preserve">, </w:t>
      </w:r>
      <w:r w:rsidR="004E7FC0" w:rsidRPr="004E7FC0">
        <w:t>national political reporter for POLITICO, covering House campaigns and the 2020 presidential race</w:t>
      </w:r>
      <w:r w:rsidR="004E7FC0">
        <w:rPr>
          <w:rFonts w:ascii="Georgia" w:hAnsi="Georgia"/>
          <w:color w:val="000000"/>
          <w:sz w:val="27"/>
          <w:szCs w:val="27"/>
          <w:shd w:val="clear" w:color="auto" w:fill="FFFFFF"/>
        </w:rPr>
        <w:t>,</w:t>
      </w:r>
      <w:r w:rsidRPr="00C47A0A">
        <w:rPr>
          <w:b/>
          <w:bCs/>
          <w:sz w:val="24"/>
          <w:szCs w:val="24"/>
        </w:rPr>
        <w:t xml:space="preserve"> and</w:t>
      </w:r>
      <w:r w:rsidRPr="00C47A0A">
        <w:t xml:space="preserve"> Marc </w:t>
      </w:r>
      <w:r w:rsidRPr="00C47A0A">
        <w:rPr>
          <w:b/>
          <w:bCs/>
          <w:sz w:val="24"/>
          <w:szCs w:val="24"/>
        </w:rPr>
        <w:t>Caputo,</w:t>
      </w:r>
      <w:r w:rsidR="004E7FC0">
        <w:rPr>
          <w:b/>
          <w:bCs/>
          <w:sz w:val="24"/>
          <w:szCs w:val="24"/>
        </w:rPr>
        <w:t xml:space="preserve"> </w:t>
      </w:r>
      <w:r w:rsidR="004E7FC0" w:rsidRPr="004E7FC0">
        <w:t>joined POLITICO Florida from the Miami Herald in January 2015. He writes the </w:t>
      </w:r>
      <w:hyperlink r:id="rId17" w:tgtFrame="_blank" w:history="1">
        <w:r w:rsidR="004E7FC0" w:rsidRPr="004E7FC0">
          <w:rPr>
            <w:rStyle w:val="Hyperlink"/>
          </w:rPr>
          <w:t>Florida Playbook</w:t>
        </w:r>
      </w:hyperlink>
      <w:r w:rsidR="004E7FC0" w:rsidRPr="004E7FC0">
        <w:t> and covers the politics of one of the country’s key swing states</w:t>
      </w:r>
      <w:r w:rsidR="004E7FC0">
        <w:rPr>
          <w:rFonts w:ascii="Georgia" w:hAnsi="Georgia"/>
          <w:color w:val="000000"/>
          <w:sz w:val="27"/>
          <w:szCs w:val="27"/>
          <w:shd w:val="clear" w:color="auto" w:fill="FFFFFF"/>
        </w:rPr>
        <w:t>,</w:t>
      </w:r>
      <w:r w:rsidRPr="00C47A0A">
        <w:rPr>
          <w:b/>
          <w:bCs/>
          <w:sz w:val="24"/>
          <w:szCs w:val="24"/>
        </w:rPr>
        <w:t xml:space="preserve"> 3-17</w:t>
      </w:r>
      <w:r w:rsidRPr="00C47A0A">
        <w:t xml:space="preserve">-2020, "How Biden flips Arizona," POLITICO, </w:t>
      </w:r>
      <w:hyperlink r:id="rId18" w:history="1">
        <w:r w:rsidRPr="0028297D">
          <w:rPr>
            <w:rStyle w:val="Hyperlink"/>
          </w:rPr>
          <w:t>https://www.politico.com/news/2020/03/17/how-joe-biden-flips-arizona-134936</w:t>
        </w:r>
      </w:hyperlink>
      <w:r>
        <w:t xml:space="preserve"> #CCCool</w:t>
      </w:r>
    </w:p>
    <w:p w14:paraId="4F004C64" w14:textId="1C98326E" w:rsidR="008C6FB4" w:rsidRDefault="008C6FB4" w:rsidP="008C6FB4">
      <w:pPr>
        <w:rPr>
          <w:sz w:val="16"/>
        </w:rPr>
      </w:pPr>
      <w:r w:rsidRPr="00C47A0A">
        <w:rPr>
          <w:sz w:val="16"/>
        </w:rPr>
        <w:t>Joe Biden has won with black voters, he’s won in white suburbs, and he’s won with noncollege-educated white voters so far in the Democratic primary.</w:t>
      </w:r>
      <w:r w:rsidR="00C47A0A" w:rsidRPr="00C47A0A">
        <w:rPr>
          <w:sz w:val="16"/>
        </w:rPr>
        <w:t xml:space="preserve"> </w:t>
      </w:r>
      <w:r w:rsidRPr="008C6FB4">
        <w:rPr>
          <w:rStyle w:val="StyleUnderline"/>
        </w:rPr>
        <w:t xml:space="preserve">But </w:t>
      </w:r>
      <w:r w:rsidRPr="00C47A0A">
        <w:rPr>
          <w:rStyle w:val="StyleUnderline"/>
          <w:highlight w:val="yellow"/>
        </w:rPr>
        <w:t>Biden hasn’t yet demonstrated similar strength among Latinos</w:t>
      </w:r>
      <w:r w:rsidRPr="008C6FB4">
        <w:rPr>
          <w:rStyle w:val="StyleUnderline"/>
        </w:rPr>
        <w:t xml:space="preserve"> — and </w:t>
      </w:r>
      <w:r w:rsidRPr="00C47A0A">
        <w:rPr>
          <w:rStyle w:val="StyleUnderline"/>
          <w:highlight w:val="yellow"/>
        </w:rPr>
        <w:t>he’ll need to solve</w:t>
      </w:r>
      <w:r w:rsidRPr="008C6FB4">
        <w:rPr>
          <w:rStyle w:val="StyleUnderline"/>
        </w:rPr>
        <w:t xml:space="preserve"> that </w:t>
      </w:r>
      <w:r w:rsidRPr="00C47A0A">
        <w:rPr>
          <w:rStyle w:val="StyleUnderline"/>
          <w:highlight w:val="yellow"/>
        </w:rPr>
        <w:t>problem to build on his Arizona primary win and grab</w:t>
      </w:r>
      <w:r w:rsidRPr="008C6FB4">
        <w:rPr>
          <w:rStyle w:val="StyleUnderline"/>
        </w:rPr>
        <w:t xml:space="preserve"> the first-in-a-generation chance Democrats have to flip </w:t>
      </w:r>
      <w:r w:rsidRPr="00C47A0A">
        <w:rPr>
          <w:rStyle w:val="StyleUnderline"/>
          <w:highlight w:val="yellow"/>
        </w:rPr>
        <w:t>the state</w:t>
      </w:r>
      <w:r w:rsidRPr="008C6FB4">
        <w:rPr>
          <w:rStyle w:val="StyleUnderline"/>
        </w:rPr>
        <w:t xml:space="preserve"> this fall.</w:t>
      </w:r>
      <w:r w:rsidR="00C47A0A">
        <w:rPr>
          <w:rStyle w:val="StyleUnderline"/>
        </w:rPr>
        <w:t xml:space="preserve"> </w:t>
      </w:r>
      <w:r w:rsidRPr="008C6FB4">
        <w:rPr>
          <w:rStyle w:val="StyleUnderline"/>
        </w:rPr>
        <w:t>The longtime Republican bastion suddenly looks like a top Democratic target in 2020, after electing a Democratic senator for the first time in decades during the midterms</w:t>
      </w:r>
      <w:r w:rsidRPr="00C47A0A">
        <w:rPr>
          <w:sz w:val="16"/>
        </w:rPr>
        <w:t xml:space="preserve"> and becoming a symbol of the suburban shift toward Democrats during the Trump era. Biden’s ability to turn out white suburbanites will play a critical role if he hopes to edge out President Donald Trump for Arizona's 11 electoral votes, which could be decisive in a close 2020 race.</w:t>
      </w:r>
      <w:r w:rsidR="00C47A0A" w:rsidRPr="00C47A0A">
        <w:rPr>
          <w:sz w:val="16"/>
        </w:rPr>
        <w:t xml:space="preserve"> </w:t>
      </w:r>
      <w:r w:rsidRPr="00C47A0A">
        <w:rPr>
          <w:sz w:val="16"/>
        </w:rPr>
        <w:t>While most of the focus on the 2020 electoral map has gone to Michigan, Pennsylvania and Wisconsin, three Midwestern states Trump flipped in 2016, opening up another battleground in the Southwest would give Biden more paths to victory in the Electoral College. Though Biden has improved among Latino Democrats, battling Bernie Sanders to a draw in Arizona, according to exit polls, Sanders has won the demographic in most primaries and caucuses with exit poll data so far. The numbers show that his campaign has work to do to put together a coalition to flip Arizona.</w:t>
      </w:r>
      <w:r w:rsidR="00C47A0A" w:rsidRPr="00C47A0A">
        <w:rPr>
          <w:sz w:val="16"/>
        </w:rPr>
        <w:t xml:space="preserve"> </w:t>
      </w:r>
      <w:r w:rsidRPr="00C47A0A">
        <w:rPr>
          <w:sz w:val="16"/>
        </w:rPr>
        <w:t xml:space="preserve">“Biden shouldn't make the same mistakes that the Hillary campaign did,” said Eduardo </w:t>
      </w:r>
      <w:proofErr w:type="spellStart"/>
      <w:r w:rsidRPr="00C47A0A">
        <w:rPr>
          <w:sz w:val="16"/>
        </w:rPr>
        <w:t>Sainz</w:t>
      </w:r>
      <w:proofErr w:type="spellEnd"/>
      <w:r w:rsidRPr="00C47A0A">
        <w:rPr>
          <w:sz w:val="16"/>
        </w:rPr>
        <w:t xml:space="preserve">, Arizona state director of </w:t>
      </w:r>
      <w:proofErr w:type="spellStart"/>
      <w:r w:rsidRPr="00C47A0A">
        <w:rPr>
          <w:sz w:val="16"/>
        </w:rPr>
        <w:t>Mi</w:t>
      </w:r>
      <w:proofErr w:type="spellEnd"/>
      <w:r w:rsidRPr="00C47A0A">
        <w:rPr>
          <w:sz w:val="16"/>
        </w:rPr>
        <w:t xml:space="preserve"> </w:t>
      </w:r>
      <w:proofErr w:type="spellStart"/>
      <w:r w:rsidRPr="00C47A0A">
        <w:rPr>
          <w:sz w:val="16"/>
        </w:rPr>
        <w:t>Familia</w:t>
      </w:r>
      <w:proofErr w:type="spellEnd"/>
      <w:r w:rsidRPr="00C47A0A">
        <w:rPr>
          <w:sz w:val="16"/>
        </w:rPr>
        <w:t xml:space="preserve"> </w:t>
      </w:r>
      <w:proofErr w:type="spellStart"/>
      <w:r w:rsidRPr="00C47A0A">
        <w:rPr>
          <w:sz w:val="16"/>
        </w:rPr>
        <w:t>Vota</w:t>
      </w:r>
      <w:proofErr w:type="spellEnd"/>
      <w:r w:rsidRPr="00C47A0A">
        <w:rPr>
          <w:sz w:val="16"/>
        </w:rPr>
        <w:t>. “It is not enough just to think that because [Latinos] want to get Trump out of office that individuals would automatically assume that Biden is better.”</w:t>
      </w:r>
      <w:r w:rsidR="00C47A0A" w:rsidRPr="00C47A0A">
        <w:rPr>
          <w:sz w:val="16"/>
        </w:rPr>
        <w:t xml:space="preserve"> </w:t>
      </w:r>
      <w:r w:rsidRPr="00C47A0A">
        <w:rPr>
          <w:rStyle w:val="StyleUnderline"/>
        </w:rPr>
        <w:t xml:space="preserve">A recent Univision poll of Arizona voters showed that 72 percent of Latinos there disapprove of how Trump has handled the presidency. </w:t>
      </w:r>
      <w:r w:rsidRPr="00C47A0A">
        <w:rPr>
          <w:sz w:val="16"/>
        </w:rPr>
        <w:t xml:space="preserve">And only 21 percent of Arizona Latinos said they’d vote to reelect Trump in a December poll conducted by Stephanie Valencia, co-founder and president of </w:t>
      </w:r>
      <w:proofErr w:type="spellStart"/>
      <w:r w:rsidRPr="00C47A0A">
        <w:rPr>
          <w:sz w:val="16"/>
        </w:rPr>
        <w:t>Equis</w:t>
      </w:r>
      <w:proofErr w:type="spellEnd"/>
      <w:r w:rsidRPr="00C47A0A">
        <w:rPr>
          <w:sz w:val="16"/>
        </w:rPr>
        <w:t xml:space="preserve"> Labs, which polls Latinos in battleground states across the country.</w:t>
      </w:r>
      <w:r w:rsidR="00C47A0A" w:rsidRPr="00C47A0A">
        <w:rPr>
          <w:sz w:val="16"/>
        </w:rPr>
        <w:t xml:space="preserve"> </w:t>
      </w:r>
      <w:r w:rsidRPr="00C47A0A">
        <w:rPr>
          <w:sz w:val="16"/>
        </w:rPr>
        <w:t xml:space="preserve">Though Biden swept nearly every county in the Arizona and Florida primaries Tuesday night, Democratic operatives and Latinos in Arizona said the former vice president needs to </w:t>
      </w:r>
      <w:proofErr w:type="spellStart"/>
      <w:r w:rsidRPr="00C47A0A">
        <w:rPr>
          <w:sz w:val="16"/>
        </w:rPr>
        <w:t>amp</w:t>
      </w:r>
      <w:proofErr w:type="spellEnd"/>
      <w:r w:rsidRPr="00C47A0A">
        <w:rPr>
          <w:sz w:val="16"/>
        </w:rPr>
        <w:t xml:space="preserve"> up his persuasion efforts targeting Latinos ahead of November.</w:t>
      </w:r>
      <w:r w:rsidR="00C47A0A" w:rsidRPr="00C47A0A">
        <w:rPr>
          <w:sz w:val="16"/>
        </w:rPr>
        <w:t xml:space="preserve"> </w:t>
      </w:r>
      <w:r w:rsidRPr="00C47A0A">
        <w:rPr>
          <w:sz w:val="16"/>
        </w:rPr>
        <w:t>Registered Latino voters who don’t turn out — and nonregistered voters who are eligible — vastly outnumber the share of Latinos who do vote in Arizona, Valencia said. That means Biden “has to have a strategy” that “aggressively” engages Latinos, she said, tapping into the activist infrastructure on the ground to spur turnout.</w:t>
      </w:r>
      <w:r w:rsidR="00C47A0A" w:rsidRPr="00C47A0A">
        <w:rPr>
          <w:sz w:val="16"/>
        </w:rPr>
        <w:t xml:space="preserve"> </w:t>
      </w:r>
      <w:r w:rsidRPr="00C47A0A">
        <w:rPr>
          <w:rStyle w:val="StyleUnderline"/>
        </w:rPr>
        <w:t xml:space="preserve">“He </w:t>
      </w:r>
      <w:r w:rsidRPr="00C47A0A">
        <w:rPr>
          <w:rStyle w:val="StyleUnderline"/>
          <w:highlight w:val="yellow"/>
        </w:rPr>
        <w:t>can't win the election without [Latinos</w:t>
      </w:r>
      <w:r w:rsidRPr="00C47A0A">
        <w:rPr>
          <w:rStyle w:val="StyleUnderline"/>
        </w:rPr>
        <w:t>], without motivating each of those sectors,”</w:t>
      </w:r>
      <w:r w:rsidRPr="00C47A0A">
        <w:rPr>
          <w:sz w:val="16"/>
        </w:rPr>
        <w:t xml:space="preserve"> Valencia said.</w:t>
      </w:r>
      <w:r w:rsidR="00C47A0A" w:rsidRPr="00C47A0A">
        <w:rPr>
          <w:sz w:val="16"/>
        </w:rPr>
        <w:t xml:space="preserve"> </w:t>
      </w:r>
      <w:r w:rsidRPr="00C47A0A">
        <w:rPr>
          <w:rStyle w:val="StyleUnderline"/>
          <w:highlight w:val="yellow"/>
        </w:rPr>
        <w:t>Winning Arizona for a Democrat is a delicate balancing act</w:t>
      </w:r>
      <w:r w:rsidRPr="00C47A0A">
        <w:rPr>
          <w:rStyle w:val="StyleUnderline"/>
        </w:rPr>
        <w:t xml:space="preserve"> relying on promoting high Latino turnout and support without alienating suburban whites who can be turned off by the positions advocated by progressive immigration activists.</w:t>
      </w:r>
      <w:r w:rsidR="00C47A0A">
        <w:rPr>
          <w:rStyle w:val="StyleUnderline"/>
        </w:rPr>
        <w:t xml:space="preserve"> </w:t>
      </w:r>
      <w:r w:rsidRPr="00C47A0A">
        <w:rPr>
          <w:sz w:val="16"/>
        </w:rPr>
        <w:t xml:space="preserve">“A lot of their theories about how you win here are wrong,” said Roy Herrera, an adviser to Democrat Mark Kelly’s Senate campaign, which echoes the moderate messaging of Arizona Sen. </w:t>
      </w:r>
      <w:proofErr w:type="spellStart"/>
      <w:r w:rsidRPr="00C47A0A">
        <w:rPr>
          <w:sz w:val="16"/>
        </w:rPr>
        <w:t>Kyrsten</w:t>
      </w:r>
      <w:proofErr w:type="spellEnd"/>
      <w:r w:rsidRPr="00C47A0A">
        <w:rPr>
          <w:sz w:val="16"/>
        </w:rPr>
        <w:t xml:space="preserve"> </w:t>
      </w:r>
      <w:proofErr w:type="spellStart"/>
      <w:r w:rsidRPr="00C47A0A">
        <w:rPr>
          <w:sz w:val="16"/>
        </w:rPr>
        <w:t>Sinema</w:t>
      </w:r>
      <w:proofErr w:type="spellEnd"/>
      <w:r w:rsidRPr="00C47A0A">
        <w:rPr>
          <w:sz w:val="16"/>
        </w:rPr>
        <w:t xml:space="preserve"> and, to a lesser extent, Biden.</w:t>
      </w:r>
      <w:r w:rsidR="00C47A0A" w:rsidRPr="00C47A0A">
        <w:rPr>
          <w:sz w:val="16"/>
        </w:rPr>
        <w:t xml:space="preserve"> </w:t>
      </w:r>
      <w:r w:rsidRPr="00C47A0A">
        <w:rPr>
          <w:sz w:val="16"/>
        </w:rPr>
        <w:t xml:space="preserve">Herrera, who was not speaking on behalf of Kelly's campaign, said Latinos are winnable with a moderate message about health care, education and pragmatism. He notes that </w:t>
      </w:r>
      <w:proofErr w:type="spellStart"/>
      <w:r w:rsidRPr="00C47A0A">
        <w:rPr>
          <w:sz w:val="16"/>
        </w:rPr>
        <w:t>Sinema</w:t>
      </w:r>
      <w:proofErr w:type="spellEnd"/>
      <w:r w:rsidRPr="00C47A0A">
        <w:rPr>
          <w:sz w:val="16"/>
        </w:rPr>
        <w:t xml:space="preserve">, criticized by progressive activists for running a moderate campaign that emphasized border security, won Latinos and the state in 2018. But at the same time, fellow Democrat David Garcia lost Latinos by 12 points on his way to a defeat at the hands of Republican Gov. Doug </w:t>
      </w:r>
      <w:proofErr w:type="spellStart"/>
      <w:r w:rsidRPr="00C47A0A">
        <w:rPr>
          <w:sz w:val="16"/>
        </w:rPr>
        <w:t>Ducey</w:t>
      </w:r>
      <w:proofErr w:type="spellEnd"/>
      <w:r w:rsidRPr="00C47A0A">
        <w:rPr>
          <w:sz w:val="16"/>
        </w:rPr>
        <w:t>.</w:t>
      </w:r>
      <w:r w:rsidR="00C47A0A" w:rsidRPr="00C47A0A">
        <w:rPr>
          <w:sz w:val="16"/>
        </w:rPr>
        <w:t xml:space="preserve"> </w:t>
      </w:r>
      <w:r w:rsidRPr="00C47A0A">
        <w:rPr>
          <w:sz w:val="16"/>
        </w:rPr>
        <w:t>“Garcia ran essentially a Bernie Sanders-type campaign. He ran very far left with the whole ‘</w:t>
      </w:r>
      <w:r w:rsidRPr="00C47A0A">
        <w:rPr>
          <w:rStyle w:val="StyleUnderline"/>
          <w:highlight w:val="yellow"/>
        </w:rPr>
        <w:t>Abolish ICE’ thing</w:t>
      </w:r>
      <w:r w:rsidRPr="00C47A0A">
        <w:rPr>
          <w:rStyle w:val="StyleUnderline"/>
        </w:rPr>
        <w:t>,” Herrera said. “That</w:t>
      </w:r>
      <w:r w:rsidRPr="00C47A0A">
        <w:rPr>
          <w:rStyle w:val="StyleUnderline"/>
          <w:highlight w:val="yellow"/>
        </w:rPr>
        <w:t xml:space="preserve"> is not a position to take here.”</w:t>
      </w:r>
      <w:r w:rsidR="00C47A0A" w:rsidRPr="00C47A0A">
        <w:rPr>
          <w:sz w:val="16"/>
        </w:rPr>
        <w:t xml:space="preserve"> </w:t>
      </w:r>
      <w:r w:rsidRPr="00C47A0A">
        <w:rPr>
          <w:sz w:val="16"/>
        </w:rPr>
        <w:t>Republican Kirk Adams, a former state House speaker who passed the bill, SB 1070, that gave local authorities the ability to detain anyone without a warrant if they were believed to have committed a deportable offense, agreed that Biden has the chance to paint Arizona blue.</w:t>
      </w:r>
      <w:r w:rsidR="00C47A0A" w:rsidRPr="00C47A0A">
        <w:rPr>
          <w:sz w:val="16"/>
        </w:rPr>
        <w:t xml:space="preserve"> </w:t>
      </w:r>
      <w:r w:rsidRPr="00C47A0A">
        <w:rPr>
          <w:sz w:val="16"/>
        </w:rPr>
        <w:t xml:space="preserve">“When you look at the dynamics of the 2018 election, at the </w:t>
      </w:r>
      <w:proofErr w:type="spellStart"/>
      <w:r w:rsidRPr="00C47A0A">
        <w:rPr>
          <w:sz w:val="16"/>
        </w:rPr>
        <w:t>Ducey-Sinema</w:t>
      </w:r>
      <w:proofErr w:type="spellEnd"/>
      <w:r w:rsidRPr="00C47A0A">
        <w:rPr>
          <w:sz w:val="16"/>
        </w:rPr>
        <w:t xml:space="preserve"> voter, </w:t>
      </w:r>
      <w:r w:rsidRPr="00C47A0A">
        <w:rPr>
          <w:sz w:val="16"/>
          <w:highlight w:val="yellow"/>
        </w:rPr>
        <w:t>t</w:t>
      </w:r>
      <w:r w:rsidRPr="00C47A0A">
        <w:rPr>
          <w:rStyle w:val="StyleUnderline"/>
          <w:highlight w:val="yellow"/>
        </w:rPr>
        <w:t>here clearly is a pathway for Biden</w:t>
      </w:r>
      <w:r w:rsidRPr="00C47A0A">
        <w:rPr>
          <w:rStyle w:val="StyleUnderline"/>
        </w:rPr>
        <w:t xml:space="preserve"> at the top of the ticket for Democrats</w:t>
      </w:r>
      <w:r w:rsidRPr="00C47A0A">
        <w:rPr>
          <w:rStyle w:val="StyleUnderline"/>
          <w:highlight w:val="yellow"/>
        </w:rPr>
        <w:t xml:space="preserve"> to win</w:t>
      </w:r>
      <w:r w:rsidRPr="00C47A0A">
        <w:rPr>
          <w:rStyle w:val="StyleUnderline"/>
        </w:rPr>
        <w:t xml:space="preserve"> the presidential and possibly even do better in down-ballot races than they have in the past,</w:t>
      </w:r>
      <w:r w:rsidRPr="00C47A0A">
        <w:rPr>
          <w:sz w:val="16"/>
        </w:rPr>
        <w:t xml:space="preserve">” said Adams, who also served as </w:t>
      </w:r>
      <w:proofErr w:type="spellStart"/>
      <w:r w:rsidRPr="00C47A0A">
        <w:rPr>
          <w:sz w:val="16"/>
        </w:rPr>
        <w:t>Ducey’s</w:t>
      </w:r>
      <w:proofErr w:type="spellEnd"/>
      <w:r w:rsidRPr="00C47A0A">
        <w:rPr>
          <w:sz w:val="16"/>
        </w:rPr>
        <w:t xml:space="preserve"> chief of staff.</w:t>
      </w:r>
      <w:r w:rsidR="00C47A0A" w:rsidRPr="00C47A0A">
        <w:rPr>
          <w:sz w:val="16"/>
        </w:rPr>
        <w:t xml:space="preserve"> </w:t>
      </w:r>
      <w:r w:rsidRPr="00C47A0A">
        <w:rPr>
          <w:sz w:val="16"/>
        </w:rPr>
        <w:t xml:space="preserve">But like Herrera, Adams said </w:t>
      </w:r>
      <w:r w:rsidRPr="00C47A0A">
        <w:rPr>
          <w:rStyle w:val="StyleUnderline"/>
          <w:highlight w:val="yellow"/>
        </w:rPr>
        <w:t>Biden could lose his opportunity in the state if he tacks too far left on immigration.</w:t>
      </w:r>
      <w:r w:rsidRPr="00C47A0A">
        <w:rPr>
          <w:rStyle w:val="StyleUnderline"/>
        </w:rPr>
        <w:t xml:space="preserve"> And </w:t>
      </w:r>
      <w:r w:rsidRPr="00C47A0A">
        <w:rPr>
          <w:rStyle w:val="StyleUnderline"/>
          <w:highlight w:val="yellow"/>
        </w:rPr>
        <w:t>Trump’s campaign quickly seized on Biden’s immigration policies</w:t>
      </w:r>
      <w:r w:rsidRPr="00C47A0A">
        <w:rPr>
          <w:rStyle w:val="StyleUnderline"/>
        </w:rPr>
        <w:t xml:space="preserve"> after the most recent Democratic debate, tagging Biden as a supporter of "open borders</w:t>
      </w:r>
      <w:r w:rsidRPr="00C47A0A">
        <w:rPr>
          <w:sz w:val="16"/>
        </w:rPr>
        <w:t>" in an attempt to promote the false impression that he wants to undo all immigration restrictions. Biden does not support decriminalizing border crossings, but he has said he would focus his policies on the reunification of families and reverse many of Trump’s draconian policies, including the effective halt on asylum-seekers.</w:t>
      </w:r>
      <w:r w:rsidR="00C47A0A" w:rsidRPr="00C47A0A">
        <w:rPr>
          <w:sz w:val="16"/>
        </w:rPr>
        <w:t xml:space="preserve"> </w:t>
      </w:r>
      <w:r w:rsidRPr="00C47A0A">
        <w:rPr>
          <w:sz w:val="16"/>
        </w:rPr>
        <w:t>Like most of the Democrats who ran for president in this primary, Biden has embraced providing health care to undocumented immigrants, and said his administration would implement a 100-day moratorium on all deportations to evaluate the sweeping changes Trump’s made on the immigration system. After the 100-day halt, Biden would focus on deporting undocumented immigrants who have committed felonies.</w:t>
      </w:r>
      <w:r w:rsidR="00C47A0A" w:rsidRPr="00C47A0A">
        <w:rPr>
          <w:sz w:val="16"/>
        </w:rPr>
        <w:t xml:space="preserve"> </w:t>
      </w:r>
      <w:r w:rsidRPr="00C47A0A">
        <w:rPr>
          <w:sz w:val="16"/>
        </w:rPr>
        <w:t>Cristobal Alex, a senior adviser to Biden, said Arizona was “ground zero” for many of the policies Trump later adopted nationally. Biden’s campaign will highlight Trump’s decision to “pardon America's most famous racial profiler” former Maricopa County Sheriff Joe Arpaio, who was charged with criminal contempt for defying a judge’s order to stop racially profiled Latinos during patrols.</w:t>
      </w:r>
      <w:r w:rsidR="00C47A0A" w:rsidRPr="00C47A0A">
        <w:rPr>
          <w:sz w:val="16"/>
        </w:rPr>
        <w:t xml:space="preserve"> </w:t>
      </w:r>
      <w:r w:rsidRPr="00C47A0A">
        <w:rPr>
          <w:sz w:val="16"/>
        </w:rPr>
        <w:t>And the Biden campaign will remind Latinos of the “scare tactics” Trump uses frequently, including his pre-midterm gambit in 2018 when he “talked about a caravan of migrants approaching the border in an attempt to pit Americans against each other and create fear,” Alex said.</w:t>
      </w:r>
      <w:r w:rsidR="00C47A0A" w:rsidRPr="00C47A0A">
        <w:rPr>
          <w:sz w:val="16"/>
        </w:rPr>
        <w:t xml:space="preserve"> </w:t>
      </w:r>
      <w:r w:rsidRPr="00C47A0A">
        <w:rPr>
          <w:rStyle w:val="StyleUnderline"/>
        </w:rPr>
        <w:t>Trump’s campaign has spent roughly $5.7 million on Facebook ads about immigration</w:t>
      </w:r>
      <w:r w:rsidRPr="00C47A0A">
        <w:rPr>
          <w:sz w:val="16"/>
        </w:rPr>
        <w:t>, his so-called wall and the border in 2019 and 2020, according to researchers at the Online Political Transparency Project at New York University.</w:t>
      </w:r>
      <w:r w:rsidR="00C47A0A" w:rsidRPr="00C47A0A">
        <w:rPr>
          <w:sz w:val="16"/>
        </w:rPr>
        <w:t xml:space="preserve"> </w:t>
      </w:r>
      <w:r w:rsidRPr="00C47A0A">
        <w:rPr>
          <w:sz w:val="16"/>
        </w:rPr>
        <w:t>A Monmouth poll released Monday backed up the notion of Arizona as a budding battleground. Biden led Trump by 3 points in the poll, 46 to 43 percent.</w:t>
      </w:r>
      <w:r w:rsidR="00C47A0A" w:rsidRPr="00C47A0A">
        <w:rPr>
          <w:sz w:val="16"/>
        </w:rPr>
        <w:t xml:space="preserve"> </w:t>
      </w:r>
      <w:r w:rsidRPr="00C47A0A">
        <w:rPr>
          <w:sz w:val="16"/>
        </w:rPr>
        <w:t>“As the Republican Party in Arizona has become more characterized by people like Arpaio than by people like John McCain, that has created a fissure,” Monmouth University pollster Patrick Murray said. That fissure has driven college-educated white voters toward Democrats. Combine that with an expanding Latino population activated by battles with Arpaio and the bills like SB 1070, and Arizona is “in play.”</w:t>
      </w:r>
      <w:r w:rsidR="00C47A0A" w:rsidRPr="00C47A0A">
        <w:rPr>
          <w:sz w:val="16"/>
        </w:rPr>
        <w:t xml:space="preserve"> </w:t>
      </w:r>
      <w:r w:rsidRPr="00C47A0A">
        <w:rPr>
          <w:sz w:val="16"/>
        </w:rPr>
        <w:t>Murray added that it would be “insane” for Democrats not to heavily invest in flipping the state at the presidential level. But he said Democrats “need strong Latino support across the board” to make it happen, and Latino Democrats in the West have favored Sanders so far in the Democratic primary.</w:t>
      </w:r>
      <w:r w:rsidR="00C47A0A" w:rsidRPr="00C47A0A">
        <w:rPr>
          <w:sz w:val="16"/>
        </w:rPr>
        <w:t xml:space="preserve"> </w:t>
      </w:r>
      <w:r w:rsidRPr="00C47A0A">
        <w:rPr>
          <w:sz w:val="16"/>
        </w:rPr>
        <w:t xml:space="preserve">“The question is </w:t>
      </w:r>
      <w:proofErr w:type="gramStart"/>
      <w:r w:rsidRPr="00C47A0A">
        <w:rPr>
          <w:sz w:val="16"/>
        </w:rPr>
        <w:t>do</w:t>
      </w:r>
      <w:proofErr w:type="gramEnd"/>
      <w:r w:rsidRPr="00C47A0A">
        <w:rPr>
          <w:sz w:val="16"/>
        </w:rPr>
        <w:t xml:space="preserve"> they shift and their enthusiasm carry over into the general election with Biden as the nominee?” Murray said. “We don't know that yet.”</w:t>
      </w:r>
      <w:r w:rsidR="00C47A0A" w:rsidRPr="00C47A0A">
        <w:rPr>
          <w:sz w:val="16"/>
        </w:rPr>
        <w:t xml:space="preserve"> </w:t>
      </w:r>
      <w:r w:rsidRPr="00C47A0A">
        <w:rPr>
          <w:sz w:val="16"/>
        </w:rPr>
        <w:t xml:space="preserve">Chuck Coughlin, a Republican consultant, said Arizona is winnable for a candidate like Biden because of Trump. Pointing to </w:t>
      </w:r>
      <w:proofErr w:type="spellStart"/>
      <w:r w:rsidRPr="00C47A0A">
        <w:rPr>
          <w:sz w:val="16"/>
        </w:rPr>
        <w:t>Sinema’s</w:t>
      </w:r>
      <w:proofErr w:type="spellEnd"/>
      <w:r w:rsidRPr="00C47A0A">
        <w:rPr>
          <w:sz w:val="16"/>
        </w:rPr>
        <w:t xml:space="preserve"> successful campaign and Kelly’s surging Democratic campaign for Senate, Coughlin said moderate Democrats have shown they can win Arizona.</w:t>
      </w:r>
      <w:r w:rsidR="00C47A0A" w:rsidRPr="00C47A0A">
        <w:rPr>
          <w:sz w:val="16"/>
        </w:rPr>
        <w:t xml:space="preserve"> </w:t>
      </w:r>
      <w:r w:rsidRPr="00C47A0A">
        <w:rPr>
          <w:sz w:val="16"/>
        </w:rPr>
        <w:t>And in a state with a history of electing women, Coughlin said, Biden could give himself an edge just by virtue of making good on his campaign promise to pick a woman for a running mate.</w:t>
      </w:r>
      <w:r w:rsidR="00C47A0A" w:rsidRPr="00C47A0A">
        <w:rPr>
          <w:sz w:val="16"/>
        </w:rPr>
        <w:t xml:space="preserve"> </w:t>
      </w:r>
      <w:r w:rsidRPr="00C47A0A">
        <w:rPr>
          <w:sz w:val="16"/>
        </w:rPr>
        <w:t>“Picking a Kamala Harris or an Amy Klobuchar would probably help out here,” Coughlin said. “He could do well.”</w:t>
      </w:r>
    </w:p>
    <w:p w14:paraId="15D368E0" w14:textId="77777777" w:rsidR="006B17D4" w:rsidRPr="008C6FB4" w:rsidRDefault="006B17D4" w:rsidP="008C6FB4"/>
    <w:p w14:paraId="4A7F7C3B" w14:textId="0846BB9D" w:rsidR="006B17D4" w:rsidRDefault="006B17D4" w:rsidP="006B17D4">
      <w:pPr>
        <w:pStyle w:val="Heading2"/>
      </w:pPr>
      <w:r>
        <w:t>Trump Base DA</w:t>
      </w:r>
    </w:p>
    <w:p w14:paraId="166E4308" w14:textId="6B32ACE4" w:rsidR="009B523F" w:rsidRDefault="009B523F" w:rsidP="00AF081E">
      <w:pPr>
        <w:pStyle w:val="Heading3"/>
      </w:pPr>
      <w:r>
        <w:t>1NC</w:t>
      </w:r>
      <w:r w:rsidR="006B17D4">
        <w:t xml:space="preserve"> — Trump Base DA</w:t>
      </w:r>
    </w:p>
    <w:p w14:paraId="14E51E20" w14:textId="0BEF5D74" w:rsidR="009B523F" w:rsidRDefault="009B523F" w:rsidP="009B523F">
      <w:pPr>
        <w:pStyle w:val="Heading4"/>
      </w:pPr>
      <w:r>
        <w:t xml:space="preserve">Trump’s </w:t>
      </w:r>
      <w:r w:rsidR="004E7FC0">
        <w:t xml:space="preserve">2020 </w:t>
      </w:r>
      <w:r>
        <w:t>Campaign is All About that Base – it’s his only chance to win – Immigration Key to their support</w:t>
      </w:r>
    </w:p>
    <w:p w14:paraId="34C17416" w14:textId="77777777" w:rsidR="009B523F" w:rsidRPr="00AF081E" w:rsidRDefault="009B523F" w:rsidP="009B523F">
      <w:r w:rsidRPr="00AF081E">
        <w:rPr>
          <w:b/>
          <w:bCs/>
          <w:sz w:val="24"/>
          <w:szCs w:val="24"/>
        </w:rPr>
        <w:t>Associated Press, 6-20</w:t>
      </w:r>
      <w:r w:rsidRPr="00AF081E">
        <w:t>-2020, "Trump zeroes in on base to overcome reelection obstacles," Boston Herald, </w:t>
      </w:r>
      <w:hyperlink r:id="rId19" w:history="1">
        <w:r w:rsidRPr="00AF081E">
          <w:rPr>
            <w:rStyle w:val="Hyperlink"/>
          </w:rPr>
          <w:t>https://www.bostonherald.com/2020/06/26/trump-zeroes-in-on-base-to-overcome-reelection-obstacles/</w:t>
        </w:r>
      </w:hyperlink>
      <w:r>
        <w:t xml:space="preserve"> #CCCool</w:t>
      </w:r>
    </w:p>
    <w:p w14:paraId="1BD3515D" w14:textId="719D39E2" w:rsidR="009B523F" w:rsidRDefault="009B523F" w:rsidP="009B523F">
      <w:pPr>
        <w:rPr>
          <w:sz w:val="16"/>
        </w:rPr>
      </w:pPr>
      <w:r w:rsidRPr="00AF081E">
        <w:rPr>
          <w:sz w:val="16"/>
        </w:rPr>
        <w:t xml:space="preserve">WASHINGTON (AP) — </w:t>
      </w:r>
      <w:r w:rsidRPr="009C7D6F">
        <w:rPr>
          <w:rStyle w:val="StyleUnderline"/>
        </w:rPr>
        <w:t xml:space="preserve">President Donald </w:t>
      </w:r>
      <w:r w:rsidRPr="00C47A0A">
        <w:rPr>
          <w:rStyle w:val="StyleUnderline"/>
          <w:highlight w:val="yellow"/>
        </w:rPr>
        <w:t>Trump is sharpening his focus on his most ardent base</w:t>
      </w:r>
      <w:r w:rsidRPr="009C7D6F">
        <w:rPr>
          <w:rStyle w:val="StyleUnderline"/>
        </w:rPr>
        <w:t xml:space="preserve"> of supporters as concern grows inside his campaign that his standing in the battleground states that will decide the 2020 election is slipping.</w:t>
      </w:r>
      <w:r>
        <w:rPr>
          <w:rStyle w:val="StyleUnderline"/>
        </w:rPr>
        <w:t xml:space="preserve"> </w:t>
      </w:r>
      <w:r w:rsidRPr="00C47A0A">
        <w:rPr>
          <w:rStyle w:val="StyleUnderline"/>
          <w:highlight w:val="yellow"/>
        </w:rPr>
        <w:t>Trump turned his attention this week to</w:t>
      </w:r>
      <w:r w:rsidRPr="00AF081E">
        <w:rPr>
          <w:sz w:val="16"/>
        </w:rPr>
        <w:t xml:space="preserve"> “left wing mobs” toppling Confederate monuments and visited the nation’s southern border to spotlight progress on his 2016 </w:t>
      </w:r>
      <w:r w:rsidRPr="009C7D6F">
        <w:rPr>
          <w:rStyle w:val="StyleUnderline"/>
        </w:rPr>
        <w:t xml:space="preserve">campaign promise to build a U.S.-Mexico </w:t>
      </w:r>
      <w:r w:rsidRPr="00C47A0A">
        <w:rPr>
          <w:rStyle w:val="StyleUnderline"/>
          <w:highlight w:val="yellow"/>
        </w:rPr>
        <w:t>border wall.</w:t>
      </w:r>
      <w:r>
        <w:rPr>
          <w:rStyle w:val="StyleUnderline"/>
        </w:rPr>
        <w:t xml:space="preserve"> </w:t>
      </w:r>
      <w:r w:rsidRPr="00AF081E">
        <w:rPr>
          <w:sz w:val="16"/>
        </w:rPr>
        <w:t xml:space="preserve">He ignored public health experts warning Americans to avoid large gatherings by holding two large campaign events in Oklahoma and Arizona, parts of the country where coronavirus infections are surging. </w:t>
      </w:r>
      <w:r w:rsidRPr="00C47A0A">
        <w:rPr>
          <w:rStyle w:val="StyleUnderline"/>
          <w:highlight w:val="yellow"/>
        </w:rPr>
        <w:t>With his rhetorical turn, Trump is feeding red meat issues to</w:t>
      </w:r>
      <w:r w:rsidRPr="009C7D6F">
        <w:rPr>
          <w:rStyle w:val="StyleUnderline"/>
        </w:rPr>
        <w:t xml:space="preserve"> a </w:t>
      </w:r>
      <w:r w:rsidRPr="00C47A0A">
        <w:rPr>
          <w:rStyle w:val="StyleUnderline"/>
          <w:highlight w:val="yellow"/>
        </w:rPr>
        <w:t>base</w:t>
      </w:r>
      <w:r w:rsidRPr="009C7D6F">
        <w:rPr>
          <w:rStyle w:val="StyleUnderline"/>
        </w:rPr>
        <w:t xml:space="preserve"> that helped spur his upset victory over Hillary Clinton in 2016.</w:t>
      </w:r>
      <w:r w:rsidRPr="00AF081E">
        <w:rPr>
          <w:sz w:val="16"/>
        </w:rPr>
        <w:t xml:space="preserve"> But he risks appearing to ignore larger issues that are jolting the country, like the pandemic and racial injustice, while underplaying economic issues, even though polling shows that to be an area where Trump performs relatively well. “</w:t>
      </w:r>
      <w:r w:rsidRPr="00C47A0A">
        <w:rPr>
          <w:rStyle w:val="StyleUnderline"/>
          <w:highlight w:val="yellow"/>
        </w:rPr>
        <w:t>This might be the only path for him at this point</w:t>
      </w:r>
      <w:r w:rsidRPr="009C7D6F">
        <w:rPr>
          <w:rStyle w:val="StyleUnderline"/>
        </w:rPr>
        <w:t>,”</w:t>
      </w:r>
      <w:r w:rsidRPr="00AF081E">
        <w:rPr>
          <w:sz w:val="16"/>
        </w:rPr>
        <w:t xml:space="preserve"> said Dan </w:t>
      </w:r>
      <w:proofErr w:type="spellStart"/>
      <w:r w:rsidRPr="00AF081E">
        <w:rPr>
          <w:sz w:val="16"/>
        </w:rPr>
        <w:t>Schnur</w:t>
      </w:r>
      <w:proofErr w:type="spellEnd"/>
      <w:r w:rsidRPr="00AF081E">
        <w:rPr>
          <w:sz w:val="16"/>
        </w:rPr>
        <w:t xml:space="preserve">, who served as a campaign adviser to Arizona Sen. John McCain and California Gov. Pete Wilson. </w:t>
      </w:r>
      <w:r w:rsidRPr="009C7D6F">
        <w:rPr>
          <w:rStyle w:val="StyleUnderline"/>
        </w:rPr>
        <w:t xml:space="preserve">“Most of </w:t>
      </w:r>
      <w:r w:rsidRPr="00C47A0A">
        <w:rPr>
          <w:rStyle w:val="StyleUnderline"/>
          <w:highlight w:val="yellow"/>
        </w:rPr>
        <w:t>the center is no longer available</w:t>
      </w:r>
      <w:r w:rsidRPr="009C7D6F">
        <w:rPr>
          <w:rStyle w:val="StyleUnderline"/>
        </w:rPr>
        <w:t xml:space="preserve"> to him. </w:t>
      </w:r>
      <w:r w:rsidRPr="00C47A0A">
        <w:rPr>
          <w:rStyle w:val="StyleUnderline"/>
          <w:highlight w:val="yellow"/>
        </w:rPr>
        <w:t>Motivating his base is</w:t>
      </w:r>
      <w:r w:rsidRPr="009C7D6F">
        <w:rPr>
          <w:rStyle w:val="StyleUnderline"/>
        </w:rPr>
        <w:t xml:space="preserve"> </w:t>
      </w:r>
      <w:r w:rsidRPr="00C47A0A">
        <w:rPr>
          <w:rStyle w:val="StyleUnderline"/>
          <w:highlight w:val="yellow"/>
        </w:rPr>
        <w:t>not just</w:t>
      </w:r>
      <w:r w:rsidRPr="009C7D6F">
        <w:rPr>
          <w:rStyle w:val="StyleUnderline"/>
        </w:rPr>
        <w:t xml:space="preserve"> his </w:t>
      </w:r>
      <w:r w:rsidRPr="00C47A0A">
        <w:rPr>
          <w:rStyle w:val="StyleUnderline"/>
          <w:highlight w:val="yellow"/>
        </w:rPr>
        <w:t>best</w:t>
      </w:r>
      <w:r w:rsidRPr="009C7D6F">
        <w:rPr>
          <w:rStyle w:val="StyleUnderline"/>
        </w:rPr>
        <w:t xml:space="preserve"> available </w:t>
      </w:r>
      <w:r w:rsidRPr="00C47A0A">
        <w:rPr>
          <w:rStyle w:val="StyleUnderline"/>
          <w:highlight w:val="yellow"/>
        </w:rPr>
        <w:t>strategy. It might be the only one.”</w:t>
      </w:r>
      <w:r>
        <w:rPr>
          <w:rStyle w:val="StyleUnderline"/>
        </w:rPr>
        <w:t xml:space="preserve"> </w:t>
      </w:r>
      <w:r w:rsidRPr="00AF081E">
        <w:rPr>
          <w:sz w:val="16"/>
        </w:rPr>
        <w:t xml:space="preserve">The Republican president’s advisers believe there are few undecideds when it comes to Trump, with only a sliver of voters who may change their mind and warm to him. </w:t>
      </w:r>
      <w:r w:rsidRPr="009C7D6F">
        <w:rPr>
          <w:rStyle w:val="StyleUnderline"/>
        </w:rPr>
        <w:t>The more effective use of resources is to make sure those who like him turn out to vote, according to campaign and White House officials who spoke on condition of anonymity to describe internal strategy.</w:t>
      </w:r>
      <w:r>
        <w:rPr>
          <w:rStyle w:val="StyleUnderline"/>
        </w:rPr>
        <w:t xml:space="preserve"> </w:t>
      </w:r>
      <w:r w:rsidRPr="00C47A0A">
        <w:rPr>
          <w:rStyle w:val="StyleUnderline"/>
          <w:highlight w:val="yellow"/>
        </w:rPr>
        <w:t>Trump takes</w:t>
      </w:r>
      <w:r w:rsidRPr="009C7D6F">
        <w:rPr>
          <w:rStyle w:val="StyleUnderline"/>
        </w:rPr>
        <w:t xml:space="preserve"> a measure of </w:t>
      </w:r>
      <w:r w:rsidRPr="00C47A0A">
        <w:rPr>
          <w:rStyle w:val="StyleUnderline"/>
          <w:highlight w:val="yellow"/>
        </w:rPr>
        <w:t>comfort in the fact he found himself in a similar position in 2016</w:t>
      </w:r>
      <w:r w:rsidRPr="009C7D6F">
        <w:rPr>
          <w:rStyle w:val="StyleUnderline"/>
        </w:rPr>
        <w:t>. Polls throughout his race against Clinton showed him with a deficit, often just as wide as some polls now suggest</w:t>
      </w:r>
      <w:r w:rsidRPr="00AF081E">
        <w:rPr>
          <w:sz w:val="16"/>
        </w:rPr>
        <w:t xml:space="preserve">, before he closed that gap in the final days of the campaign as the base coalesced around him. As he did with Clinton, Trump has tried to drive up Democratic rival Joe Biden’s negatives, pushing unsubstantiated claims about his mental acuity and his son Hunter’s business dealings. But Trump has had little success in driving Biden into the deeply negative territory where Clinton found herself. Biden’s campaign is confident the circumstances for Trump, who now has a well-established political record, have complicated his ability to drag down his opponent with a barrage of </w:t>
      </w:r>
      <w:proofErr w:type="spellStart"/>
      <w:r w:rsidRPr="00AF081E">
        <w:rPr>
          <w:sz w:val="16"/>
        </w:rPr>
        <w:t>attacks.“The</w:t>
      </w:r>
      <w:proofErr w:type="spellEnd"/>
      <w:r w:rsidRPr="00AF081E">
        <w:rPr>
          <w:sz w:val="16"/>
        </w:rPr>
        <w:t xml:space="preserve"> reality is this is a different election than 2016 was,” said Symone Sanders, a senior adviser to the Biden campaign. “In 2016, a lot of voters went to the polls asking what kind of president Trump would be. It’s no longer a theory of what kind of president Donald Trump will be.” </w:t>
      </w:r>
      <w:r w:rsidRPr="00C47A0A">
        <w:rPr>
          <w:rStyle w:val="StyleUnderline"/>
          <w:highlight w:val="yellow"/>
        </w:rPr>
        <w:t xml:space="preserve">Trump hopes to get </w:t>
      </w:r>
      <w:r w:rsidRPr="00AF081E">
        <w:rPr>
          <w:rStyle w:val="StyleUnderline"/>
        </w:rPr>
        <w:t>as</w:t>
      </w:r>
      <w:r w:rsidRPr="00C47A0A">
        <w:rPr>
          <w:rStyle w:val="StyleUnderline"/>
          <w:highlight w:val="yellow"/>
        </w:rPr>
        <w:t xml:space="preserve"> much of that base to turn out</w:t>
      </w:r>
      <w:r w:rsidRPr="009C7D6F">
        <w:rPr>
          <w:rStyle w:val="StyleUnderline"/>
        </w:rPr>
        <w:t xml:space="preserve"> while persuading the voters who have shown tepid enthusiasm for Biden to stay home</w:t>
      </w:r>
      <w:r w:rsidRPr="00AF081E">
        <w:rPr>
          <w:sz w:val="16"/>
        </w:rPr>
        <w:t xml:space="preserve">. Indeed, while many national and battleground polls show Trump trailing Biden, surveys have suggested that some of the former vice president’s support is lukewarm. </w:t>
      </w:r>
      <w:r w:rsidRPr="00C47A0A">
        <w:rPr>
          <w:rStyle w:val="StyleUnderline"/>
          <w:highlight w:val="yellow"/>
        </w:rPr>
        <w:t>Trump</w:t>
      </w:r>
      <w:r w:rsidRPr="009C7D6F">
        <w:rPr>
          <w:rStyle w:val="StyleUnderline"/>
        </w:rPr>
        <w:t xml:space="preserve">’s team </w:t>
      </w:r>
      <w:r w:rsidRPr="00C47A0A">
        <w:rPr>
          <w:rStyle w:val="StyleUnderline"/>
          <w:highlight w:val="yellow"/>
        </w:rPr>
        <w:t>feels confident that approximately 40% of the electorate supports him</w:t>
      </w:r>
      <w:r w:rsidRPr="009C7D6F">
        <w:rPr>
          <w:rStyle w:val="StyleUnderline"/>
        </w:rPr>
        <w:t xml:space="preserve"> and </w:t>
      </w:r>
      <w:r w:rsidRPr="00C47A0A">
        <w:rPr>
          <w:rStyle w:val="StyleUnderline"/>
          <w:highlight w:val="yellow"/>
        </w:rPr>
        <w:t>notes his approval rating has remained unusually stable</w:t>
      </w:r>
      <w:r w:rsidRPr="009C7D6F">
        <w:rPr>
          <w:rStyle w:val="StyleUnderline"/>
        </w:rPr>
        <w:t xml:space="preserve"> during his term. The president’s campaign advisers believe it comes down to getting a bigger proportion of the smaller group of people who love Trump to turn out</w:t>
      </w:r>
      <w:r w:rsidRPr="00AF081E">
        <w:rPr>
          <w:sz w:val="16"/>
        </w:rPr>
        <w:t xml:space="preserve"> than the larger group of voters who express tepid support for Biden. </w:t>
      </w:r>
      <w:r w:rsidRPr="009C7D6F">
        <w:rPr>
          <w:rStyle w:val="StyleUnderline"/>
        </w:rPr>
        <w:t xml:space="preserve">With that in mind, the </w:t>
      </w:r>
      <w:r w:rsidRPr="00C47A0A">
        <w:rPr>
          <w:rStyle w:val="StyleUnderline"/>
          <w:highlight w:val="yellow"/>
        </w:rPr>
        <w:t>campaign has renewed its focus on plays to please the base.</w:t>
      </w:r>
      <w:r w:rsidRPr="009C7D6F">
        <w:rPr>
          <w:rStyle w:val="StyleUnderline"/>
        </w:rPr>
        <w:t xml:space="preserve"> Among them: the </w:t>
      </w:r>
      <w:r w:rsidRPr="00C47A0A">
        <w:rPr>
          <w:rStyle w:val="StyleUnderline"/>
          <w:highlight w:val="yellow"/>
        </w:rPr>
        <w:t xml:space="preserve">border wall and other </w:t>
      </w:r>
      <w:proofErr w:type="spellStart"/>
      <w:r w:rsidRPr="00C47A0A">
        <w:rPr>
          <w:rStyle w:val="StyleUnderline"/>
          <w:highlight w:val="yellow"/>
        </w:rPr>
        <w:t>hard-line</w:t>
      </w:r>
      <w:proofErr w:type="spellEnd"/>
      <w:r w:rsidRPr="00C47A0A">
        <w:rPr>
          <w:rStyle w:val="StyleUnderline"/>
          <w:highlight w:val="yellow"/>
        </w:rPr>
        <w:t xml:space="preserve"> immigration ex</w:t>
      </w:r>
      <w:r w:rsidRPr="009C7D6F">
        <w:rPr>
          <w:rStyle w:val="StyleUnderline"/>
        </w:rPr>
        <w:t xml:space="preserve">ecutive </w:t>
      </w:r>
      <w:r w:rsidRPr="00C47A0A">
        <w:rPr>
          <w:rStyle w:val="StyleUnderline"/>
          <w:highlight w:val="yellow"/>
        </w:rPr>
        <w:t>o</w:t>
      </w:r>
      <w:r w:rsidRPr="009C7D6F">
        <w:rPr>
          <w:rStyle w:val="StyleUnderline"/>
        </w:rPr>
        <w:t>rder</w:t>
      </w:r>
      <w:r w:rsidRPr="00C47A0A">
        <w:rPr>
          <w:rStyle w:val="StyleUnderline"/>
          <w:highlight w:val="yellow"/>
        </w:rPr>
        <w:t>s</w:t>
      </w:r>
      <w:r w:rsidRPr="009C7D6F">
        <w:rPr>
          <w:rStyle w:val="StyleUnderline"/>
        </w:rPr>
        <w:t>;</w:t>
      </w:r>
      <w:r w:rsidRPr="00AF081E">
        <w:rPr>
          <w:sz w:val="16"/>
        </w:rPr>
        <w:t xml:space="preserve"> a promise to produce a list of conservative Supreme Court nominees; public consideration of acknowledging Israel’s annexation of parts of the West Bank to satisfy evangelicals; and, most strikingly, a focus on reopening the nation’s economy over publicly dwelling on the pandemic. South Carolina Sen. Lindsey Graham, one of Trump’s closest allies in Congress, said Trump can win with “a little more message discipline” and a focus on policies that separate him and Biden. “Just make it more about policy and less about your personality,” Graham told reporters. Last weekend, Trump held a big-arena rally in Tulsa, Oklahoma, that drew a relatively sparse crowd for a president </w:t>
      </w:r>
      <w:proofErr w:type="spellStart"/>
      <w:r w:rsidRPr="00AF081E">
        <w:rPr>
          <w:sz w:val="16"/>
        </w:rPr>
        <w:t>who’s</w:t>
      </w:r>
      <w:proofErr w:type="spellEnd"/>
      <w:r w:rsidRPr="00AF081E">
        <w:rPr>
          <w:sz w:val="16"/>
        </w:rPr>
        <w:t xml:space="preserve"> used to overflow audiences. He then took part on Tuesday in a jam-packed event at a Phoenix megachurch — albeit in a smaller venue — for young conservatives. Both are the sort of events that Trump is counting on helping him turn the tide. “November 3 is a big day,” Trump told attendees at a Students for Trump event in Phoenix. “Get out. Get the parents, get the friends, get the husband, get the wife, get everybody.” Arizona has emerged as a growing hot spot for the virus, and Phoenix’s Democratic mayor, Kate Gallego, implored that such an event — most participants declined to wear masks and didn’t practice social distancing — could not be safely carried out. Karen </w:t>
      </w:r>
      <w:proofErr w:type="spellStart"/>
      <w:r w:rsidRPr="00AF081E">
        <w:rPr>
          <w:sz w:val="16"/>
        </w:rPr>
        <w:t>Kedrowski</w:t>
      </w:r>
      <w:proofErr w:type="spellEnd"/>
      <w:r w:rsidRPr="00AF081E">
        <w:rPr>
          <w:sz w:val="16"/>
        </w:rPr>
        <w:t xml:space="preserve">, a political scientist at Iowa State University, said such events help Trump echo ardent conservatives’ frustrations that the lockdown has lasted too long. But Trump’s attempt to amplify his message through mass gatherings is perilous. “The president sees the need to electrify his base,” </w:t>
      </w:r>
      <w:proofErr w:type="spellStart"/>
      <w:r w:rsidRPr="00AF081E">
        <w:rPr>
          <w:sz w:val="16"/>
        </w:rPr>
        <w:t>Kedrowski</w:t>
      </w:r>
      <w:proofErr w:type="spellEnd"/>
      <w:r w:rsidRPr="00AF081E">
        <w:rPr>
          <w:sz w:val="16"/>
        </w:rPr>
        <w:t xml:space="preserve"> said. “But what happens to the president if two weeks from now rally attendees are becoming sick and spreading the virus in their communities?” During the event, Trump, who had stirred up controversy by using the racist phrase “kung flu” to describe COVID-19, was reflecting on the many names he’s heard the coronavirus called. When he heard the pejorative yelled from the crowd, Trump smiled and said it, too. The audience roared in approval. Biden surrogates, including vice presidential contender Sen. Tammy Duckworth, called out Trump for it. Still, Biden is being careful not to get dragged into a culture war. “We have not let Donald Trump’s antics distract us from our message,” Sanders said. “At the same time, we’re not going to sit back and allow him to disparage large swaths of the electorate.”</w:t>
      </w:r>
    </w:p>
    <w:p w14:paraId="37C28405" w14:textId="77777777" w:rsidR="004E7FC0" w:rsidRPr="009B523F" w:rsidRDefault="004E7FC0" w:rsidP="009B523F">
      <w:pPr>
        <w:rPr>
          <w:sz w:val="16"/>
        </w:rPr>
      </w:pPr>
    </w:p>
    <w:p w14:paraId="3AB20245" w14:textId="77777777" w:rsidR="009B523F" w:rsidRPr="0001285C" w:rsidRDefault="009B523F" w:rsidP="009B523F">
      <w:pPr>
        <w:spacing w:before="40" w:line="256" w:lineRule="auto"/>
        <w:outlineLvl w:val="3"/>
        <w:rPr>
          <w:rFonts w:eastAsia="Times New Roman"/>
          <w:b/>
          <w:bCs/>
          <w:sz w:val="26"/>
          <w:szCs w:val="26"/>
          <w:lang w:eastAsia="zh-CN"/>
        </w:rPr>
      </w:pPr>
      <w:r w:rsidRPr="0001285C">
        <w:rPr>
          <w:rFonts w:eastAsia="Times New Roman"/>
          <w:b/>
          <w:bCs/>
          <w:sz w:val="26"/>
          <w:szCs w:val="26"/>
          <w:lang w:eastAsia="zh-CN"/>
        </w:rPr>
        <w:t>Loss of core supports causes Trump to lash-out with nuclear weapons</w:t>
      </w:r>
    </w:p>
    <w:p w14:paraId="5A0DD7B9" w14:textId="77777777" w:rsidR="009B523F" w:rsidRPr="009B523F" w:rsidRDefault="009B523F" w:rsidP="009B523F">
      <w:r>
        <w:t xml:space="preserve">Tim </w:t>
      </w:r>
      <w:r w:rsidRPr="009B523F">
        <w:rPr>
          <w:b/>
          <w:bCs/>
          <w:sz w:val="24"/>
          <w:szCs w:val="24"/>
        </w:rPr>
        <w:t>Street</w:t>
      </w:r>
      <w:r w:rsidRPr="009B523F">
        <w:t xml:space="preserve">. Senior </w:t>
      </w:r>
      <w:proofErr w:type="spellStart"/>
      <w:r w:rsidRPr="009B523F">
        <w:t>Programme</w:t>
      </w:r>
      <w:proofErr w:type="spellEnd"/>
      <w:r w:rsidRPr="009B523F">
        <w:t xml:space="preserve"> Officer on the Sustainable Security </w:t>
      </w:r>
      <w:proofErr w:type="spellStart"/>
      <w:r w:rsidRPr="009B523F">
        <w:t>programme</w:t>
      </w:r>
      <w:proofErr w:type="spellEnd"/>
      <w:r w:rsidRPr="009B523F">
        <w:t xml:space="preserve"> at Oxford Research Group and has worked for many years on the politics of nuclear disarmament and the arms trade. </w:t>
      </w:r>
      <w:r>
        <w:t>20</w:t>
      </w:r>
      <w:r w:rsidRPr="009B523F">
        <w:rPr>
          <w:b/>
          <w:bCs/>
          <w:sz w:val="24"/>
          <w:szCs w:val="24"/>
        </w:rPr>
        <w:t>16</w:t>
      </w:r>
      <w:r>
        <w:t xml:space="preserve"> </w:t>
      </w:r>
      <w:r w:rsidRPr="009B523F">
        <w:t xml:space="preserve">"President Trump: Successor to the Nuclear Throne," </w:t>
      </w:r>
      <w:hyperlink r:id="rId20" w:history="1">
        <w:r w:rsidRPr="009B523F">
          <w:rPr>
            <w:rStyle w:val="Hyperlink"/>
          </w:rPr>
          <w:t>http://www.oxfordresearchgroup.org.uk/publications/briefing_papers_and_reports/president_trump_successor_nuclear_throne</w:t>
        </w:r>
      </w:hyperlink>
    </w:p>
    <w:p w14:paraId="6019B90F" w14:textId="77777777" w:rsidR="009B523F" w:rsidRPr="009B523F" w:rsidRDefault="009B523F" w:rsidP="009B523F">
      <w:pPr>
        <w:rPr>
          <w:rStyle w:val="StyleUnderline"/>
        </w:rPr>
      </w:pPr>
      <w:r w:rsidRPr="009B523F">
        <w:rPr>
          <w:rFonts w:eastAsia="Times New Roman"/>
          <w:sz w:val="14"/>
          <w:szCs w:val="16"/>
          <w:lang w:eastAsia="zh-CN"/>
        </w:rPr>
        <w:t>With the former, Trump’s recent </w:t>
      </w:r>
      <w:hyperlink r:id="rId21" w:tgtFrame="_blank" w:history="1">
        <w:r w:rsidRPr="009B523F">
          <w:rPr>
            <w:rStyle w:val="Hyperlink"/>
            <w:sz w:val="14"/>
          </w:rPr>
          <w:t>comment</w:t>
        </w:r>
      </w:hyperlink>
      <w:r w:rsidRPr="009B523F">
        <w:rPr>
          <w:sz w:val="14"/>
        </w:rPr>
        <w:t> that he now has an ‘open</w:t>
      </w:r>
      <w:r w:rsidRPr="009B523F">
        <w:rPr>
          <w:rFonts w:eastAsia="Times New Roman"/>
          <w:sz w:val="14"/>
          <w:szCs w:val="16"/>
          <w:lang w:eastAsia="zh-CN"/>
        </w:rPr>
        <w:t xml:space="preserve">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C47A0A">
        <w:rPr>
          <w:rFonts w:eastAsia="Times New Roman"/>
          <w:highlight w:val="yellow"/>
          <w:u w:val="single"/>
          <w:shd w:val="clear" w:color="auto" w:fill="00FFFF"/>
          <w:lang w:eastAsia="zh-CN"/>
        </w:rPr>
        <w:t>several</w:t>
      </w:r>
      <w:r w:rsidRPr="00C47A0A">
        <w:rPr>
          <w:rFonts w:eastAsia="Times New Roman"/>
          <w:highlight w:val="yellow"/>
          <w:u w:val="single"/>
          <w:lang w:eastAsia="zh-CN"/>
        </w:rPr>
        <w:t xml:space="preserve"> </w:t>
      </w:r>
      <w:r w:rsidRPr="00C47A0A">
        <w:rPr>
          <w:rFonts w:eastAsia="Times New Roman"/>
          <w:highlight w:val="yellow"/>
          <w:u w:val="single"/>
          <w:shd w:val="clear" w:color="auto" w:fill="00FFFF"/>
          <w:lang w:eastAsia="zh-CN"/>
        </w:rPr>
        <w:t>commentators</w:t>
      </w:r>
      <w:r w:rsidRPr="0001285C">
        <w:rPr>
          <w:rFonts w:eastAsia="Times New Roman"/>
          <w:u w:val="single"/>
          <w:lang w:eastAsia="zh-CN"/>
        </w:rPr>
        <w:t xml:space="preserve"> are</w:t>
      </w:r>
      <w:r w:rsidRPr="009B523F">
        <w:rPr>
          <w:rFonts w:eastAsia="Times New Roman"/>
          <w:sz w:val="14"/>
          <w:szCs w:val="16"/>
          <w:lang w:eastAsia="zh-CN"/>
        </w:rPr>
        <w:t xml:space="preserve"> already </w:t>
      </w:r>
      <w:r w:rsidRPr="00C47A0A">
        <w:rPr>
          <w:rFonts w:eastAsia="Times New Roman"/>
          <w:highlight w:val="yellow"/>
          <w:u w:val="single"/>
          <w:shd w:val="clear" w:color="auto" w:fill="00FFFF"/>
          <w:lang w:eastAsia="zh-CN"/>
        </w:rPr>
        <w:t>raising</w:t>
      </w:r>
      <w:r w:rsidRPr="00C47A0A">
        <w:rPr>
          <w:rFonts w:eastAsia="Times New Roman"/>
          <w:highlight w:val="yellow"/>
          <w:u w:val="single"/>
          <w:lang w:eastAsia="zh-CN"/>
        </w:rPr>
        <w:t xml:space="preserve"> </w:t>
      </w:r>
      <w:r w:rsidRPr="00C47A0A">
        <w:rPr>
          <w:rFonts w:eastAsia="Times New Roman"/>
          <w:highlight w:val="yellow"/>
          <w:u w:val="single"/>
          <w:shd w:val="clear" w:color="auto" w:fill="00FFFF"/>
          <w:lang w:eastAsia="zh-CN"/>
        </w:rPr>
        <w:t>concerns</w:t>
      </w:r>
      <w:r w:rsidRPr="0001285C">
        <w:rPr>
          <w:rFonts w:eastAsia="Times New Roman"/>
          <w:u w:val="single"/>
          <w:lang w:eastAsia="zh-CN"/>
        </w:rPr>
        <w:t xml:space="preserve"> that </w:t>
      </w:r>
      <w:r w:rsidRPr="009B523F">
        <w:rPr>
          <w:rFonts w:eastAsia="Times New Roman"/>
          <w:sz w:val="14"/>
          <w:szCs w:val="16"/>
          <w:lang w:eastAsia="zh-CN"/>
        </w:rPr>
        <w:t xml:space="preserve">a </w:t>
      </w:r>
      <w:r w:rsidRPr="00C47A0A">
        <w:rPr>
          <w:rFonts w:eastAsia="Times New Roman"/>
          <w:highlight w:val="yellow"/>
          <w:u w:val="single"/>
          <w:shd w:val="clear" w:color="auto" w:fill="00FFFF"/>
          <w:lang w:eastAsia="zh-CN"/>
        </w:rPr>
        <w:t>Trump</w:t>
      </w:r>
      <w:r w:rsidRPr="0001285C">
        <w:rPr>
          <w:rFonts w:eastAsia="Times New Roman"/>
          <w:u w:val="single"/>
          <w:lang w:eastAsia="zh-CN"/>
        </w:rPr>
        <w:t xml:space="preserve"> </w:t>
      </w:r>
      <w:r w:rsidRPr="009B523F">
        <w:rPr>
          <w:rFonts w:eastAsia="Times New Roman"/>
          <w:sz w:val="14"/>
          <w:szCs w:val="16"/>
          <w:lang w:eastAsia="zh-CN"/>
        </w:rPr>
        <w:t>administration will pursue</w:t>
      </w:r>
      <w:r w:rsidRPr="00C47A0A">
        <w:rPr>
          <w:rFonts w:eastAsia="Times New Roman"/>
          <w:sz w:val="14"/>
          <w:szCs w:val="16"/>
          <w:highlight w:val="yellow"/>
          <w:lang w:eastAsia="zh-CN"/>
        </w:rPr>
        <w:t xml:space="preserve"> </w:t>
      </w:r>
      <w:r w:rsidRPr="00C47A0A">
        <w:rPr>
          <w:rStyle w:val="StyleUnderline"/>
          <w:highlight w:val="yellow"/>
        </w:rPr>
        <w:t>policies</w:t>
      </w:r>
      <w:r w:rsidRPr="009B523F">
        <w:rPr>
          <w:rStyle w:val="StyleUnderline"/>
        </w:rPr>
        <w:t xml:space="preserve"> that</w:t>
      </w:r>
      <w:r w:rsidRPr="009B523F">
        <w:rPr>
          <w:rFonts w:eastAsia="Times New Roman"/>
          <w:sz w:val="14"/>
          <w:szCs w:val="16"/>
          <w:lang w:eastAsia="zh-CN"/>
        </w:rPr>
        <w:t xml:space="preserve"> </w:t>
      </w:r>
      <w:r w:rsidRPr="009B523F">
        <w:rPr>
          <w:rStyle w:val="StyleUnderline"/>
        </w:rPr>
        <w:t xml:space="preserve">will </w:t>
      </w:r>
      <w:r w:rsidRPr="00C47A0A">
        <w:rPr>
          <w:rStyle w:val="StyleUnderline"/>
          <w:highlight w:val="yellow"/>
        </w:rPr>
        <w:t>aggravate</w:t>
      </w:r>
      <w:r w:rsidRPr="009B523F">
        <w:rPr>
          <w:rStyle w:val="StyleUnderline"/>
        </w:rPr>
        <w:t xml:space="preserve"> and disappoint his </w:t>
      </w:r>
      <w:r w:rsidRPr="00C47A0A">
        <w:rPr>
          <w:rStyle w:val="StyleUnderline"/>
          <w:highlight w:val="yellow"/>
        </w:rPr>
        <w:t>supporters</w:t>
      </w:r>
      <w:r w:rsidRPr="009B523F">
        <w:rPr>
          <w:sz w:val="14"/>
        </w:rPr>
        <w:t>, a</w:t>
      </w:r>
      <w:r w:rsidRPr="009B523F">
        <w:rPr>
          <w:rFonts w:eastAsia="Times New Roman"/>
          <w:sz w:val="14"/>
          <w:szCs w:val="16"/>
          <w:lang w:eastAsia="zh-CN"/>
        </w:rPr>
        <w:t xml:space="preserve"> situation that </w:t>
      </w:r>
      <w:r w:rsidRPr="009B523F">
        <w:rPr>
          <w:rStyle w:val="StyleUnderline"/>
        </w:rPr>
        <w:t xml:space="preserve">could </w:t>
      </w:r>
      <w:r w:rsidRPr="00C47A0A">
        <w:rPr>
          <w:rStyle w:val="StyleUnderline"/>
          <w:highlight w:val="yellow"/>
        </w:rPr>
        <w:t xml:space="preserve">increase </w:t>
      </w:r>
      <w:r w:rsidRPr="009B523F">
        <w:rPr>
          <w:rStyle w:val="StyleUnderline"/>
        </w:rPr>
        <w:t xml:space="preserve">the </w:t>
      </w:r>
      <w:r w:rsidRPr="00C47A0A">
        <w:rPr>
          <w:rStyle w:val="StyleUnderline"/>
          <w:highlight w:val="yellow"/>
        </w:rPr>
        <w:t>possibility of</w:t>
      </w:r>
      <w:r w:rsidRPr="009B523F">
        <w:rPr>
          <w:rStyle w:val="StyleUnderline"/>
        </w:rPr>
        <w:t xml:space="preserve"> the US engaging in a ‘</w:t>
      </w:r>
      <w:r w:rsidRPr="00C47A0A">
        <w:rPr>
          <w:rStyle w:val="StyleUnderline"/>
          <w:highlight w:val="yellow"/>
        </w:rPr>
        <w:t>diversionary’ war</w:t>
      </w:r>
      <w:r w:rsidRPr="009B523F">
        <w:rPr>
          <w:rStyle w:val="StyleUnderline"/>
        </w:rPr>
        <w:t>.</w:t>
      </w:r>
      <w:r w:rsidRPr="009B523F">
        <w:rPr>
          <w:rFonts w:eastAsia="Times New Roman"/>
          <w:sz w:val="14"/>
          <w:szCs w:val="16"/>
          <w:lang w:eastAsia="zh-CN"/>
        </w:rPr>
        <w:t xml:space="preserve"> In </w:t>
      </w:r>
      <w:r w:rsidRPr="009B523F">
        <w:rPr>
          <w:sz w:val="14"/>
        </w:rPr>
        <w:t xml:space="preserve">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22" w:tgtFrame="_blank" w:history="1">
        <w:r w:rsidRPr="009B523F">
          <w:rPr>
            <w:rStyle w:val="Hyperlink"/>
            <w:sz w:val="14"/>
          </w:rPr>
          <w:t>clear</w:t>
        </w:r>
      </w:hyperlink>
      <w:r w:rsidRPr="009B523F">
        <w:rPr>
          <w:sz w:val="14"/>
        </w:rPr>
        <w:t>,</w:t>
      </w:r>
      <w:r w:rsidRPr="009B523F">
        <w:rPr>
          <w:rFonts w:eastAsia="Times New Roman"/>
          <w:sz w:val="14"/>
          <w:szCs w:val="16"/>
          <w:lang w:eastAsia="zh-CN"/>
        </w:rPr>
        <w:t xml:space="preserve"> ‘</w:t>
      </w:r>
      <w:r w:rsidRPr="00C47A0A">
        <w:rPr>
          <w:rFonts w:eastAsia="Times New Roman"/>
          <w:highlight w:val="yellow"/>
          <w:u w:val="single"/>
          <w:shd w:val="clear" w:color="auto" w:fill="00FFFF"/>
          <w:lang w:eastAsia="zh-CN"/>
        </w:rPr>
        <w:t>Trump</w:t>
      </w:r>
      <w:r w:rsidRPr="0001285C">
        <w:rPr>
          <w:rFonts w:eastAsia="Times New Roman"/>
          <w:u w:val="single"/>
          <w:lang w:eastAsia="zh-CN"/>
        </w:rPr>
        <w:t xml:space="preserve"> will </w:t>
      </w:r>
      <w:r w:rsidRPr="00C47A0A">
        <w:rPr>
          <w:rFonts w:eastAsia="Times New Roman"/>
          <w:highlight w:val="yellow"/>
          <w:u w:val="single"/>
          <w:shd w:val="clear" w:color="auto" w:fill="00FFFF"/>
          <w:lang w:eastAsia="zh-CN"/>
        </w:rPr>
        <w:t>have</w:t>
      </w:r>
      <w:r w:rsidRPr="0001285C">
        <w:rPr>
          <w:rFonts w:eastAsia="Times New Roman"/>
          <w:u w:val="single"/>
          <w:lang w:eastAsia="zh-CN"/>
        </w:rPr>
        <w:t xml:space="preserve"> the </w:t>
      </w:r>
      <w:r w:rsidRPr="00C47A0A">
        <w:rPr>
          <w:rFonts w:eastAsia="Times New Roman"/>
          <w:highlight w:val="yellow"/>
          <w:u w:val="single"/>
          <w:shd w:val="clear" w:color="auto" w:fill="00FFFF"/>
          <w:lang w:eastAsia="zh-CN"/>
        </w:rPr>
        <w:t>sole</w:t>
      </w:r>
      <w:r w:rsidRPr="00C47A0A">
        <w:rPr>
          <w:rFonts w:eastAsia="Times New Roman"/>
          <w:highlight w:val="yellow"/>
          <w:u w:val="single"/>
          <w:lang w:eastAsia="zh-CN"/>
        </w:rPr>
        <w:t xml:space="preserve"> </w:t>
      </w:r>
      <w:r w:rsidRPr="00C47A0A">
        <w:rPr>
          <w:rFonts w:eastAsia="Times New Roman"/>
          <w:highlight w:val="yellow"/>
          <w:u w:val="single"/>
          <w:shd w:val="clear" w:color="auto" w:fill="00FFFF"/>
          <w:lang w:eastAsia="zh-CN"/>
        </w:rPr>
        <w:t>authority</w:t>
      </w:r>
      <w:r w:rsidRPr="0001285C">
        <w:rPr>
          <w:rFonts w:eastAsia="Times New Roman"/>
          <w:u w:val="single"/>
          <w:lang w:eastAsia="zh-CN"/>
        </w:rPr>
        <w:t xml:space="preserve"> to launch nuclear weapons whenever he chooses with a single phone call.</w:t>
      </w:r>
      <w:r w:rsidRPr="009B523F">
        <w:rPr>
          <w:rFonts w:eastAsia="Times New Roman"/>
          <w:sz w:val="14"/>
          <w:szCs w:val="16"/>
          <w:lang w:eastAsia="zh-CN"/>
        </w:rPr>
        <w:t xml:space="preserve">’ The wider political meaning of the bomb for the world is aptly </w:t>
      </w:r>
      <w:hyperlink r:id="rId23" w:tgtFrame="_blank" w:history="1">
        <w:proofErr w:type="spellStart"/>
        <w:r w:rsidRPr="009B523F">
          <w:rPr>
            <w:rStyle w:val="Hyperlink"/>
            <w:sz w:val="14"/>
          </w:rPr>
          <w:t>summarised</w:t>
        </w:r>
        <w:proofErr w:type="spellEnd"/>
      </w:hyperlink>
      <w:r w:rsidRPr="009B523F">
        <w:rPr>
          <w:sz w:val="14"/>
        </w:rPr>
        <w:t xml:space="preserve"> by Daniel </w:t>
      </w:r>
      <w:proofErr w:type="spellStart"/>
      <w:r w:rsidRPr="009B523F">
        <w:rPr>
          <w:sz w:val="14"/>
        </w:rPr>
        <w:t>Deudney</w:t>
      </w:r>
      <w:proofErr w:type="spellEnd"/>
      <w:r w:rsidRPr="009B523F">
        <w:rPr>
          <w:sz w:val="14"/>
        </w:rPr>
        <w:t xml:space="preserve">, who describes nuclear weapons as ‘intrinsically despotic’ so that they have created ‘nuclear monarchies’ in all nuclear-armed states. </w:t>
      </w:r>
      <w:proofErr w:type="spellStart"/>
      <w:r w:rsidRPr="009B523F">
        <w:rPr>
          <w:sz w:val="14"/>
        </w:rPr>
        <w:t>Deudney</w:t>
      </w:r>
      <w:proofErr w:type="spellEnd"/>
      <w:r w:rsidRPr="009B523F">
        <w:rPr>
          <w:sz w:val="14"/>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9B523F">
        <w:rPr>
          <w:sz w:val="14"/>
        </w:rPr>
        <w:t>Scarry</w:t>
      </w:r>
      <w:proofErr w:type="spellEnd"/>
      <w:r w:rsidRPr="009B523F">
        <w:rPr>
          <w:sz w:val="14"/>
        </w:rPr>
        <w:t xml:space="preserve"> has </w:t>
      </w:r>
      <w:hyperlink r:id="rId24" w:tgtFrame="_blank" w:history="1">
        <w:r w:rsidRPr="009B523F">
          <w:rPr>
            <w:rStyle w:val="Hyperlink"/>
            <w:sz w:val="14"/>
          </w:rPr>
          <w:t>explained</w:t>
        </w:r>
      </w:hyperlink>
      <w:r w:rsidRPr="009B523F">
        <w:rPr>
          <w:sz w:val="14"/>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9B523F">
        <w:rPr>
          <w:sz w:val="14"/>
        </w:rPr>
        <w:t>Scarry</w:t>
      </w:r>
      <w:proofErr w:type="spellEnd"/>
      <w:r w:rsidRPr="009B523F">
        <w:rPr>
          <w:sz w:val="14"/>
        </w:rPr>
        <w:t xml:space="preserve"> argues that the American people must use the Constitution as a tool to dismantle the US nuclear weapons system, thereby </w:t>
      </w:r>
      <w:proofErr w:type="spellStart"/>
      <w:r w:rsidRPr="009B523F">
        <w:rPr>
          <w:sz w:val="14"/>
        </w:rPr>
        <w:t>revitalising</w:t>
      </w:r>
      <w:proofErr w:type="spellEnd"/>
      <w:r w:rsidRPr="009B523F">
        <w:rPr>
          <w:sz w:val="14"/>
        </w:rPr>
        <w:t xml:space="preserve"> democratic participation and control over decision-making. </w:t>
      </w:r>
      <w:proofErr w:type="spellStart"/>
      <w:r w:rsidRPr="009B523F">
        <w:rPr>
          <w:sz w:val="14"/>
        </w:rPr>
        <w:t>Scarry</w:t>
      </w:r>
      <w:proofErr w:type="spellEnd"/>
      <w:r w:rsidRPr="009B523F">
        <w:rPr>
          <w:sz w:val="14"/>
        </w:rPr>
        <w:t xml:space="preserve"> also</w:t>
      </w:r>
      <w:r w:rsidRPr="009B523F">
        <w:rPr>
          <w:rFonts w:eastAsia="Times New Roman"/>
          <w:sz w:val="14"/>
          <w:szCs w:val="16"/>
          <w:lang w:eastAsia="zh-CN"/>
        </w:rPr>
        <w:t xml:space="preserve"> outlines </w:t>
      </w:r>
      <w:r w:rsidRPr="0001285C">
        <w:rPr>
          <w:rFonts w:eastAsia="Times New Roman"/>
          <w:u w:val="single"/>
          <w:lang w:eastAsia="zh-CN"/>
        </w:rPr>
        <w:t xml:space="preserve">the </w:t>
      </w:r>
      <w:r w:rsidRPr="00C47A0A">
        <w:rPr>
          <w:rFonts w:eastAsia="Times New Roman"/>
          <w:highlight w:val="yellow"/>
          <w:u w:val="single"/>
          <w:shd w:val="clear" w:color="auto" w:fill="00FFFF"/>
          <w:lang w:eastAsia="zh-CN"/>
        </w:rPr>
        <w:t>incredible</w:t>
      </w:r>
      <w:r w:rsidRPr="00C47A0A">
        <w:rPr>
          <w:rFonts w:eastAsia="Times New Roman"/>
          <w:highlight w:val="yellow"/>
          <w:u w:val="single"/>
          <w:lang w:eastAsia="zh-CN"/>
        </w:rPr>
        <w:t xml:space="preserve"> </w:t>
      </w:r>
      <w:r w:rsidRPr="00C47A0A">
        <w:rPr>
          <w:rFonts w:eastAsia="Times New Roman"/>
          <w:highlight w:val="yellow"/>
          <w:u w:val="single"/>
          <w:shd w:val="clear" w:color="auto" w:fill="00FFFF"/>
          <w:lang w:eastAsia="zh-CN"/>
        </w:rPr>
        <w:t>might</w:t>
      </w:r>
      <w:r w:rsidRPr="0001285C">
        <w:rPr>
          <w:rFonts w:eastAsia="Times New Roman"/>
          <w:u w:val="single"/>
          <w:lang w:eastAsia="zh-CN"/>
        </w:rPr>
        <w:t xml:space="preserve"> the </w:t>
      </w:r>
      <w:r w:rsidRPr="00C47A0A">
        <w:rPr>
          <w:rFonts w:eastAsia="Times New Roman"/>
          <w:highlight w:val="yellow"/>
          <w:u w:val="single"/>
          <w:shd w:val="clear" w:color="auto" w:fill="00FFFF"/>
          <w:lang w:eastAsia="zh-CN"/>
        </w:rPr>
        <w:t>president</w:t>
      </w:r>
      <w:r w:rsidRPr="00C47A0A">
        <w:rPr>
          <w:rFonts w:eastAsia="Times New Roman"/>
          <w:highlight w:val="yellow"/>
          <w:u w:val="single"/>
          <w:lang w:eastAsia="zh-CN"/>
        </w:rPr>
        <w:t xml:space="preserve"> </w:t>
      </w:r>
      <w:r w:rsidRPr="00C47A0A">
        <w:rPr>
          <w:rFonts w:eastAsia="Times New Roman"/>
          <w:highlight w:val="yellow"/>
          <w:u w:val="single"/>
          <w:shd w:val="clear" w:color="auto" w:fill="00FFFF"/>
          <w:lang w:eastAsia="zh-CN"/>
        </w:rPr>
        <w:t>wields</w:t>
      </w:r>
      <w:r w:rsidRPr="00C47A0A">
        <w:rPr>
          <w:rFonts w:eastAsia="Times New Roman"/>
          <w:highlight w:val="yellow"/>
          <w:u w:val="single"/>
          <w:lang w:eastAsia="zh-CN"/>
        </w:rPr>
        <w:t>,</w:t>
      </w:r>
      <w:r w:rsidRPr="0001285C">
        <w:rPr>
          <w:rFonts w:eastAsia="Times New Roman"/>
          <w:u w:val="single"/>
          <w:lang w:eastAsia="zh-CN"/>
        </w:rPr>
        <w:t xml:space="preserve"> with each of the US’s fourteen nuclear-armed submarines alone carrying ‘enough power to destroy the people of an entire continent’</w:t>
      </w:r>
      <w:r w:rsidRPr="009B523F">
        <w:rPr>
          <w:rFonts w:eastAsia="Times New Roman"/>
          <w:sz w:val="14"/>
          <w:szCs w:val="16"/>
          <w:lang w:eastAsia="zh-CN"/>
        </w:rPr>
        <w:t xml:space="preserve">, </w:t>
      </w:r>
      <w:r w:rsidRPr="009B523F">
        <w:rPr>
          <w:sz w:val="14"/>
        </w:rPr>
        <w:t xml:space="preserve">equivalent to ‘eight times the full-blast power expended by Allied and Axis countries in World War II’. Nuclear specialist Hans Kristensen has </w:t>
      </w:r>
      <w:hyperlink r:id="rId25" w:tgtFrame="_blank" w:history="1">
        <w:r w:rsidRPr="009B523F">
          <w:rPr>
            <w:rStyle w:val="Hyperlink"/>
            <w:sz w:val="14"/>
          </w:rPr>
          <w:t>described</w:t>
        </w:r>
      </w:hyperlink>
      <w:r w:rsidRPr="009B523F">
        <w:rPr>
          <w:sz w:val="14"/>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9B523F">
        <w:rPr>
          <w:sz w:val="14"/>
        </w:rPr>
        <w:t>Feffer</w:t>
      </w:r>
      <w:proofErr w:type="spellEnd"/>
      <w:r w:rsidRPr="009B523F">
        <w:rPr>
          <w:sz w:val="14"/>
        </w:rPr>
        <w:t xml:space="preserve"> </w:t>
      </w:r>
      <w:hyperlink r:id="rId26" w:tgtFrame="_blank" w:history="1">
        <w:r w:rsidRPr="009B523F">
          <w:rPr>
            <w:rStyle w:val="Hyperlink"/>
            <w:sz w:val="14"/>
          </w:rPr>
          <w:t>explain</w:t>
        </w:r>
      </w:hyperlink>
      <w:r w:rsidRPr="009B523F">
        <w:rPr>
          <w:sz w:val="14"/>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27" w:anchor="v=onepage&amp;q=David%20McDonough%20us%20nuclear&amp;f=false" w:tgtFrame="_blank" w:history="1">
        <w:r w:rsidRPr="009B523F">
          <w:rPr>
            <w:rStyle w:val="Hyperlink"/>
            <w:sz w:val="14"/>
          </w:rPr>
          <w:t>describes</w:t>
        </w:r>
      </w:hyperlink>
      <w:r w:rsidRPr="009B523F">
        <w:rPr>
          <w:sz w:val="14"/>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28" w:tgtFrame="_blank" w:history="1">
        <w:r w:rsidRPr="009B523F">
          <w:rPr>
            <w:rStyle w:val="Hyperlink"/>
            <w:sz w:val="14"/>
          </w:rPr>
          <w:t>statement</w:t>
        </w:r>
      </w:hyperlink>
      <w:r w:rsidRPr="009B523F">
        <w:rPr>
          <w:sz w:val="14"/>
        </w:rPr>
        <w:t xml:space="preserve"> that he is ‘scared to death’ by the idea of a Trump presidency is but one further reason why urgent discussion and action, both in the US and globally, on lessening nuclear dangers—and reviving disarmament—is vital. A recent </w:t>
      </w:r>
      <w:hyperlink r:id="rId29" w:tgtFrame="_blank" w:history="1">
        <w:r w:rsidRPr="009B523F">
          <w:rPr>
            <w:rStyle w:val="Hyperlink"/>
            <w:sz w:val="14"/>
          </w:rPr>
          <w:t>report</w:t>
        </w:r>
      </w:hyperlink>
      <w:r w:rsidRPr="009B523F">
        <w:rPr>
          <w:sz w:val="14"/>
        </w:rPr>
        <w:t xml:space="preserve"> by the Ploughshares Fund on how the US can reduce its nuclear spending, reform its nuclear posture and restrain its nuclear war plans should thus be required reading in Washington. However, as the Economist has rightly </w:t>
      </w:r>
      <w:hyperlink r:id="rId30" w:tgtFrame="_blank" w:history="1">
        <w:r w:rsidRPr="009B523F">
          <w:rPr>
            <w:rStyle w:val="Hyperlink"/>
            <w:sz w:val="14"/>
          </w:rPr>
          <w:t>noted</w:t>
        </w:r>
      </w:hyperlink>
      <w:r w:rsidRPr="009B523F">
        <w:rPr>
          <w:sz w:val="14"/>
        </w:rPr>
        <w:t xml:space="preserve">, ‘It is not </w:t>
      </w:r>
      <w:proofErr w:type="spellStart"/>
      <w:r w:rsidRPr="009B523F">
        <w:rPr>
          <w:sz w:val="14"/>
        </w:rPr>
        <w:t>Mr</w:t>
      </w:r>
      <w:proofErr w:type="spellEnd"/>
      <w:r w:rsidRPr="009B523F">
        <w:rPr>
          <w:sz w:val="14"/>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31" w:tgtFrame="_blank" w:history="1">
        <w:r w:rsidRPr="009B523F">
          <w:rPr>
            <w:rStyle w:val="Hyperlink"/>
            <w:sz w:val="14"/>
          </w:rPr>
          <w:t>Prague speech</w:t>
        </w:r>
      </w:hyperlink>
      <w:r w:rsidRPr="009B523F">
        <w:rPr>
          <w:sz w:val="14"/>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32" w:tgtFrame="_blank" w:history="1">
        <w:r w:rsidRPr="009B523F">
          <w:rPr>
            <w:rStyle w:val="Hyperlink"/>
            <w:sz w:val="14"/>
          </w:rPr>
          <w:t>rearmament</w:t>
        </w:r>
      </w:hyperlink>
      <w:r w:rsidRPr="009B523F">
        <w:rPr>
          <w:sz w:val="14"/>
        </w:rPr>
        <w:t xml:space="preserve"> </w:t>
      </w:r>
      <w:proofErr w:type="spellStart"/>
      <w:r w:rsidRPr="009B523F">
        <w:rPr>
          <w:sz w:val="14"/>
        </w:rPr>
        <w:t>programmes</w:t>
      </w:r>
      <w:proofErr w:type="spellEnd"/>
      <w:r w:rsidRPr="009B523F">
        <w:rPr>
          <w:sz w:val="14"/>
        </w:rPr>
        <w:t xml:space="preserve"> that the US and other nuclear weapon states are engaged in and the disarmament action that they are legally obliged to pursue under the nuclear non-proliferation treaty (NPT). Obama himself </w:t>
      </w:r>
      <w:hyperlink r:id="rId33" w:tgtFrame="_blank" w:history="1">
        <w:r w:rsidRPr="009B523F">
          <w:rPr>
            <w:rStyle w:val="Hyperlink"/>
            <w:sz w:val="14"/>
          </w:rPr>
          <w:t>said</w:t>
        </w:r>
      </w:hyperlink>
      <w:r w:rsidRPr="009B523F">
        <w:rPr>
          <w:sz w:val="14"/>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9B523F">
        <w:rPr>
          <w:sz w:val="14"/>
        </w:rPr>
        <w:t>Scarry’s</w:t>
      </w:r>
      <w:proofErr w:type="spellEnd"/>
      <w:r w:rsidRPr="009B523F">
        <w:rPr>
          <w:sz w:val="14"/>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w:t>
      </w:r>
      <w:hyperlink r:id="rId34" w:tgtFrame="_blank" w:history="1">
        <w:r w:rsidRPr="009B523F">
          <w:rPr>
            <w:rStyle w:val="Hyperlink"/>
            <w:sz w:val="14"/>
          </w:rPr>
          <w:t>outlined</w:t>
        </w:r>
      </w:hyperlink>
      <w:r w:rsidRPr="009B523F">
        <w:rPr>
          <w:sz w:val="14"/>
        </w:rPr>
        <w:t xml:space="preserve"> by </w:t>
      </w:r>
      <w:proofErr w:type="spellStart"/>
      <w:r w:rsidRPr="009B523F">
        <w:rPr>
          <w:sz w:val="14"/>
        </w:rPr>
        <w:t>Kennette</w:t>
      </w:r>
      <w:proofErr w:type="spellEnd"/>
      <w:r w:rsidRPr="009B523F">
        <w:rPr>
          <w:sz w:val="14"/>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9B523F">
        <w:rPr>
          <w:sz w:val="14"/>
        </w:rPr>
        <w:t>In</w:t>
      </w:r>
      <w:proofErr w:type="gramEnd"/>
      <w:r w:rsidRPr="009B523F">
        <w:rPr>
          <w:sz w:val="14"/>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9B523F">
        <w:rPr>
          <w:sz w:val="14"/>
        </w:rPr>
        <w:t>recognise</w:t>
      </w:r>
      <w:proofErr w:type="spellEnd"/>
      <w:r w:rsidRPr="009B523F">
        <w:rPr>
          <w:sz w:val="14"/>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35" w:tgtFrame="_blank" w:history="1">
        <w:r w:rsidRPr="009B523F">
          <w:rPr>
            <w:rStyle w:val="Hyperlink"/>
            <w:sz w:val="14"/>
          </w:rPr>
          <w:t>difficulties</w:t>
        </w:r>
      </w:hyperlink>
      <w:r w:rsidRPr="009B523F">
        <w:rPr>
          <w:sz w:val="14"/>
        </w:rPr>
        <w:t xml:space="preserve"> for future US governments. According to a 2014 </w:t>
      </w:r>
      <w:hyperlink r:id="rId36" w:tgtFrame="_blank" w:history="1">
        <w:r w:rsidRPr="009B523F">
          <w:rPr>
            <w:rStyle w:val="Hyperlink"/>
            <w:sz w:val="14"/>
          </w:rPr>
          <w:t>report</w:t>
        </w:r>
      </w:hyperlink>
      <w:r w:rsidRPr="009B523F">
        <w:rPr>
          <w:sz w:val="14"/>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37" w:tgtFrame="_blank" w:history="1">
        <w:r w:rsidRPr="009B523F">
          <w:rPr>
            <w:rStyle w:val="Hyperlink"/>
            <w:sz w:val="14"/>
          </w:rPr>
          <w:t>found</w:t>
        </w:r>
      </w:hyperlink>
      <w:r w:rsidRPr="009B523F">
        <w:rPr>
          <w:sz w:val="14"/>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w:t>
      </w:r>
      <w:hyperlink r:id="rId38" w:tgtFrame="_blank" w:history="1">
        <w:r w:rsidRPr="009B523F">
          <w:rPr>
            <w:rStyle w:val="Hyperlink"/>
            <w:sz w:val="14"/>
          </w:rPr>
          <w:t>notes</w:t>
        </w:r>
      </w:hyperlink>
      <w:r w:rsidRPr="009B523F">
        <w:rPr>
          <w:sz w:val="14"/>
        </w:rPr>
        <w:t xml:space="preserve">, the US’s continued </w:t>
      </w:r>
      <w:proofErr w:type="spellStart"/>
      <w:r w:rsidRPr="009B523F">
        <w:rPr>
          <w:sz w:val="14"/>
        </w:rPr>
        <w:t>modernisation</w:t>
      </w:r>
      <w:proofErr w:type="spellEnd"/>
      <w:r w:rsidRPr="009B523F">
        <w:rPr>
          <w:sz w:val="14"/>
        </w:rPr>
        <w:t xml:space="preserve">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9B523F">
        <w:rPr>
          <w:sz w:val="14"/>
        </w:rPr>
        <w:t>programmes</w:t>
      </w:r>
      <w:proofErr w:type="spellEnd"/>
      <w:r w:rsidRPr="009B523F">
        <w:rPr>
          <w:sz w:val="14"/>
        </w:rPr>
        <w:t xml:space="preserve">. New START is a bilateral agreement between Russia and the US, which Steven </w:t>
      </w:r>
      <w:proofErr w:type="spellStart"/>
      <w:r w:rsidRPr="009B523F">
        <w:rPr>
          <w:sz w:val="14"/>
        </w:rPr>
        <w:t>Pifer</w:t>
      </w:r>
      <w:proofErr w:type="spellEnd"/>
      <w:r w:rsidRPr="009B523F">
        <w:rPr>
          <w:sz w:val="14"/>
        </w:rPr>
        <w:t xml:space="preserve"> </w:t>
      </w:r>
      <w:hyperlink r:id="rId39" w:tgtFrame="_blank" w:history="1">
        <w:r w:rsidRPr="009B523F">
          <w:rPr>
            <w:rStyle w:val="Hyperlink"/>
            <w:sz w:val="14"/>
          </w:rPr>
          <w:t>describes</w:t>
        </w:r>
      </w:hyperlink>
      <w:r w:rsidRPr="009B523F">
        <w:rPr>
          <w:sz w:val="14"/>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9B523F">
        <w:rPr>
          <w:sz w:val="14"/>
        </w:rPr>
        <w:t>Pifer</w:t>
      </w:r>
      <w:proofErr w:type="spellEnd"/>
      <w:r w:rsidRPr="009B523F">
        <w:rPr>
          <w:sz w:val="14"/>
        </w:rPr>
        <w:t xml:space="preserve">, Hans </w:t>
      </w:r>
      <w:proofErr w:type="spellStart"/>
      <w:r w:rsidRPr="009B523F">
        <w:rPr>
          <w:sz w:val="14"/>
        </w:rPr>
        <w:t>Kristensen</w:t>
      </w:r>
      <w:proofErr w:type="spellEnd"/>
      <w:r w:rsidRPr="009B523F">
        <w:rPr>
          <w:sz w:val="14"/>
        </w:rPr>
        <w:t xml:space="preserve"> </w:t>
      </w:r>
      <w:hyperlink r:id="rId40" w:tgtFrame="_blank" w:history="1">
        <w:r w:rsidRPr="009B523F">
          <w:rPr>
            <w:rStyle w:val="Hyperlink"/>
            <w:sz w:val="14"/>
          </w:rPr>
          <w:t>recently</w:t>
        </w:r>
      </w:hyperlink>
      <w:r w:rsidRPr="009B523F">
        <w:rPr>
          <w:sz w:val="14"/>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41" w:tgtFrame="_blank" w:history="1">
        <w:r w:rsidRPr="009B523F">
          <w:rPr>
            <w:rStyle w:val="Hyperlink"/>
            <w:sz w:val="14"/>
          </w:rPr>
          <w:t>observes</w:t>
        </w:r>
      </w:hyperlink>
      <w:r w:rsidRPr="009B523F">
        <w:rPr>
          <w:sz w:val="14"/>
        </w:rPr>
        <w:t xml:space="preserve">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42" w:tgtFrame="_blank" w:history="1">
        <w:r w:rsidRPr="009B523F">
          <w:rPr>
            <w:rStyle w:val="Hyperlink"/>
            <w:sz w:val="14"/>
          </w:rPr>
          <w:t>according</w:t>
        </w:r>
      </w:hyperlink>
      <w:r w:rsidRPr="009B523F">
        <w:rPr>
          <w:sz w:val="14"/>
        </w:rPr>
        <w:t xml:space="preserve"> to the New York Times, after ‘top national security advisers argued that it could undermine allies and embolden Russia and China’. Furthermore, according to </w:t>
      </w:r>
      <w:hyperlink r:id="rId43" w:tgtFrame="_blank" w:history="1">
        <w:r w:rsidRPr="009B523F">
          <w:rPr>
            <w:rStyle w:val="Hyperlink"/>
            <w:sz w:val="14"/>
          </w:rPr>
          <w:t xml:space="preserve">Josh </w:t>
        </w:r>
        <w:proofErr w:type="spellStart"/>
        <w:r w:rsidRPr="009B523F">
          <w:rPr>
            <w:rStyle w:val="Hyperlink"/>
            <w:sz w:val="14"/>
          </w:rPr>
          <w:t>Rogin</w:t>
        </w:r>
        <w:proofErr w:type="spellEnd"/>
      </w:hyperlink>
      <w:r w:rsidRPr="009B523F">
        <w:rPr>
          <w:sz w:val="1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44" w:tgtFrame="_blank" w:history="1">
        <w:r w:rsidRPr="009B523F">
          <w:rPr>
            <w:rStyle w:val="Hyperlink"/>
            <w:sz w:val="14"/>
          </w:rPr>
          <w:t>explains</w:t>
        </w:r>
      </w:hyperlink>
      <w:r w:rsidRPr="009B523F">
        <w:rPr>
          <w:sz w:val="14"/>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w:t>
      </w:r>
      <w:proofErr w:type="spellStart"/>
      <w:r w:rsidRPr="009B523F">
        <w:rPr>
          <w:sz w:val="14"/>
        </w:rPr>
        <w:t>Kuperman</w:t>
      </w:r>
      <w:proofErr w:type="spellEnd"/>
      <w:r w:rsidRPr="009B523F">
        <w:rPr>
          <w:sz w:val="14"/>
        </w:rPr>
        <w:t xml:space="preserve"> </w:t>
      </w:r>
      <w:hyperlink r:id="rId45" w:tgtFrame="_blank" w:history="1">
        <w:r w:rsidRPr="009B523F">
          <w:rPr>
            <w:rStyle w:val="Hyperlink"/>
            <w:sz w:val="14"/>
          </w:rPr>
          <w:t>observes</w:t>
        </w:r>
      </w:hyperlink>
      <w:r w:rsidRPr="009B523F">
        <w:rPr>
          <w:sz w:val="14"/>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9B523F">
        <w:rPr>
          <w:sz w:val="14"/>
        </w:rPr>
        <w:t>programmes</w:t>
      </w:r>
      <w:proofErr w:type="spellEnd"/>
      <w:r w:rsidRPr="009B523F">
        <w:rPr>
          <w:sz w:val="14"/>
        </w:rPr>
        <w:t xml:space="preserve">, the West now felt free to pursue regime change. When assessing the importance of the Iran nuclear deal, which is often hailed as one of Obama’s landmark achievements, and which the next President must not be allowed to </w:t>
      </w:r>
      <w:hyperlink r:id="rId46" w:tgtFrame="_blank" w:history="1">
        <w:r w:rsidRPr="009B523F">
          <w:rPr>
            <w:rStyle w:val="Hyperlink"/>
            <w:sz w:val="14"/>
          </w:rPr>
          <w:t>derail</w:t>
        </w:r>
      </w:hyperlink>
      <w:r w:rsidRPr="009B523F">
        <w:rPr>
          <w:sz w:val="14"/>
        </w:rPr>
        <w:t xml:space="preserve">, it is thus important also to consider carefully what </w:t>
      </w:r>
      <w:proofErr w:type="spellStart"/>
      <w:r w:rsidRPr="009B523F">
        <w:rPr>
          <w:sz w:val="14"/>
        </w:rPr>
        <w:t>behaviour</w:t>
      </w:r>
      <w:proofErr w:type="spellEnd"/>
      <w:r w:rsidRPr="009B523F">
        <w:rPr>
          <w:sz w:val="14"/>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9B523F">
        <w:rPr>
          <w:sz w:val="14"/>
        </w:rPr>
        <w:t>Steinbrunner</w:t>
      </w:r>
      <w:proofErr w:type="spellEnd"/>
      <w:r w:rsidRPr="009B523F">
        <w:rPr>
          <w:sz w:val="14"/>
        </w:rPr>
        <w:t xml:space="preserve"> and Nancy Gallagher </w:t>
      </w:r>
      <w:hyperlink r:id="rId47" w:tgtFrame="_blank" w:history="1">
        <w:r w:rsidRPr="009B523F">
          <w:rPr>
            <w:rStyle w:val="Hyperlink"/>
            <w:sz w:val="14"/>
          </w:rPr>
          <w:t>observe</w:t>
        </w:r>
      </w:hyperlink>
      <w:r w:rsidRPr="009B523F">
        <w:rPr>
          <w:sz w:val="14"/>
        </w:rPr>
        <w:t xml:space="preserve">, ‘responses to detailed questions reveal a striking disparity between what U.S. and Russian leaders are doing and what their </w:t>
      </w:r>
      <w:proofErr w:type="spellStart"/>
      <w:r w:rsidRPr="009B523F">
        <w:rPr>
          <w:sz w:val="14"/>
        </w:rPr>
        <w:t>publics</w:t>
      </w:r>
      <w:proofErr w:type="spellEnd"/>
      <w:r w:rsidRPr="009B523F">
        <w:rPr>
          <w:sz w:val="14"/>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48" w:tgtFrame="_blank" w:history="1">
        <w:r w:rsidRPr="009B523F">
          <w:rPr>
            <w:rStyle w:val="Hyperlink"/>
            <w:sz w:val="14"/>
          </w:rPr>
          <w:t>intended</w:t>
        </w:r>
      </w:hyperlink>
      <w:r w:rsidRPr="009B523F">
        <w:rPr>
          <w:sz w:val="14"/>
        </w:rPr>
        <w:t xml:space="preserve"> to pursue Senate ratification of the treaty ‘immediately and aggressively’. Once more, there is notably strong public support–82% </w:t>
      </w:r>
      <w:hyperlink r:id="rId49" w:tgtFrame="_blank" w:history="1">
        <w:r w:rsidRPr="009B523F">
          <w:rPr>
            <w:rStyle w:val="Hyperlink"/>
            <w:sz w:val="14"/>
          </w:rPr>
          <w:t>according</w:t>
        </w:r>
      </w:hyperlink>
      <w:r w:rsidRPr="009B523F">
        <w:rPr>
          <w:sz w:val="14"/>
        </w:rPr>
        <w:t xml:space="preserve"> to a 2010 poll by the Chicago Council on Global Affairs—for the US joining the CTBT but, again, the Republican-controlled Senate has </w:t>
      </w:r>
      <w:hyperlink r:id="rId50" w:tgtFrame="_blank" w:history="1">
        <w:r w:rsidRPr="009B523F">
          <w:rPr>
            <w:rStyle w:val="Hyperlink"/>
            <w:sz w:val="14"/>
          </w:rPr>
          <w:t>blocked</w:t>
        </w:r>
      </w:hyperlink>
      <w:r w:rsidRPr="009B523F">
        <w:rPr>
          <w:sz w:val="14"/>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proofErr w:type="gramStart"/>
      <w:r w:rsidRPr="009B523F">
        <w:rPr>
          <w:sz w:val="14"/>
        </w:rPr>
        <w:t>In</w:t>
      </w:r>
      <w:proofErr w:type="gramEnd"/>
      <w:r w:rsidRPr="009B523F">
        <w:rPr>
          <w:sz w:val="14"/>
        </w:rPr>
        <w:t xml:space="preserve"> terms of priorities for the incoming administration in the US, stepping back from military confrontation with Russia and pushing the threat of nuclear war to the margins must be at the top of the list. Whilst </w:t>
      </w:r>
      <w:r w:rsidRPr="0001285C">
        <w:rPr>
          <w:rFonts w:eastAsia="Times New Roman"/>
          <w:u w:val="single"/>
          <w:lang w:eastAsia="zh-CN"/>
        </w:rPr>
        <w:t>much has been made of a potential rapprochement between Trump and Putin</w:t>
      </w:r>
      <w:r w:rsidRPr="009B523F">
        <w:rPr>
          <w:rFonts w:eastAsia="Times New Roman"/>
          <w:sz w:val="14"/>
          <w:szCs w:val="16"/>
          <w:lang w:eastAsia="zh-CN"/>
        </w:rPr>
        <w:t xml:space="preserve">, the two have, </w:t>
      </w:r>
      <w:hyperlink r:id="rId51" w:tgtFrame="_blank" w:history="1">
        <w:r w:rsidRPr="00C47A0A">
          <w:rPr>
            <w:rStyle w:val="Hyperlink"/>
            <w:sz w:val="14"/>
            <w:szCs w:val="14"/>
          </w:rPr>
          <w:t>reportedly</w:t>
        </w:r>
      </w:hyperlink>
      <w:r w:rsidRPr="00C47A0A">
        <w:rPr>
          <w:sz w:val="14"/>
          <w:szCs w:val="14"/>
        </w:rPr>
        <w:t>, only just</w:t>
      </w:r>
      <w:r w:rsidRPr="009B523F">
        <w:rPr>
          <w:rFonts w:eastAsia="Times New Roman"/>
          <w:sz w:val="14"/>
          <w:szCs w:val="16"/>
          <w:lang w:eastAsia="zh-CN"/>
        </w:rPr>
        <w:t xml:space="preserve"> spoken for the first time on the phone and still need to actually meet in person to discuss strategic issues and deal with inevitable international events and crises, including in relation to Ukraine and Syria. As of now, </w:t>
      </w:r>
      <w:r w:rsidRPr="0001285C">
        <w:rPr>
          <w:rFonts w:eastAsia="Times New Roman"/>
          <w:u w:val="single"/>
          <w:lang w:eastAsia="zh-CN"/>
        </w:rPr>
        <w:t>whilst the mood music from both sides might suggest a warming of relations</w:t>
      </w:r>
      <w:r w:rsidRPr="009B523F">
        <w:rPr>
          <w:rFonts w:eastAsia="Times New Roman"/>
          <w:sz w:val="14"/>
          <w:szCs w:val="16"/>
          <w:lang w:eastAsia="zh-CN"/>
        </w:rPr>
        <w:t xml:space="preserve">, as has been seen with previous administrations, unless cooperation is rooted in a real willingness to resolve problems (which for Russia includes US ballistic missile defense deployments in Eastern Europe and NATO expansion) </w:t>
      </w:r>
      <w:r w:rsidRPr="009B523F">
        <w:rPr>
          <w:rStyle w:val="StyleUnderline"/>
        </w:rPr>
        <w:t xml:space="preserve">then </w:t>
      </w:r>
      <w:r w:rsidRPr="00C47A0A">
        <w:rPr>
          <w:rStyle w:val="StyleUnderline"/>
          <w:highlight w:val="yellow"/>
        </w:rPr>
        <w:t>tensions can</w:t>
      </w:r>
      <w:r w:rsidRPr="009B523F">
        <w:rPr>
          <w:rStyle w:val="StyleUnderline"/>
        </w:rPr>
        <w:t xml:space="preserve"> quickly re-</w:t>
      </w:r>
      <w:r w:rsidRPr="00C47A0A">
        <w:rPr>
          <w:rStyle w:val="StyleUnderline"/>
          <w:highlight w:val="yellow"/>
        </w:rPr>
        <w:t>emerge.</w:t>
      </w:r>
      <w:r w:rsidRPr="009B523F">
        <w:rPr>
          <w:rStyle w:val="StyleUnderline"/>
        </w:rPr>
        <w:t xml:space="preserve"> Another</w:t>
      </w:r>
      <w:r w:rsidRPr="009B523F">
        <w:rPr>
          <w:sz w:val="14"/>
        </w:rPr>
        <w:t xml:space="preserve">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w:t>
      </w:r>
      <w:hyperlink r:id="rId52" w:tgtFrame="_blank" w:history="1">
        <w:r w:rsidRPr="009B523F">
          <w:rPr>
            <w:rStyle w:val="Hyperlink"/>
            <w:sz w:val="14"/>
          </w:rPr>
          <w:t>told</w:t>
        </w:r>
      </w:hyperlink>
      <w:r w:rsidRPr="009B523F">
        <w:rPr>
          <w:sz w:val="14"/>
        </w:rPr>
        <w:t xml:space="preserve"> the BBC that he had been personally informed by Donald Trump, following the election, that the US remains ‘strongly committed to NATO, and that the security guarantees to Europe stand’. Trump had previously shaken sections of the </w:t>
      </w:r>
      <w:proofErr w:type="spellStart"/>
      <w:r w:rsidRPr="009B523F">
        <w:rPr>
          <w:sz w:val="14"/>
        </w:rPr>
        <w:t>defence</w:t>
      </w:r>
      <w:proofErr w:type="spellEnd"/>
      <w:r w:rsidRPr="009B523F">
        <w:rPr>
          <w:sz w:val="14"/>
        </w:rPr>
        <w:t xml:space="preserve"> and foreign policy establishment by </w:t>
      </w:r>
      <w:hyperlink r:id="rId53" w:tgtFrame="_blank" w:history="1">
        <w:r w:rsidRPr="009B523F">
          <w:rPr>
            <w:rStyle w:val="Hyperlink"/>
            <w:sz w:val="14"/>
          </w:rPr>
          <w:t>suggesting</w:t>
        </w:r>
      </w:hyperlink>
      <w:r w:rsidRPr="009B523F">
        <w:rPr>
          <w:sz w:val="14"/>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54" w:tgtFrame="_blank" w:history="1">
        <w:r w:rsidRPr="009B523F">
          <w:rPr>
            <w:rStyle w:val="Hyperlink"/>
            <w:sz w:val="14"/>
          </w:rPr>
          <w:t>notes</w:t>
        </w:r>
      </w:hyperlink>
      <w:r w:rsidRPr="009B523F">
        <w:rPr>
          <w:sz w:val="14"/>
        </w:rPr>
        <w:t xml:space="preserve">,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9B523F">
        <w:rPr>
          <w:sz w:val="14"/>
        </w:rPr>
        <w:t>demilitarisation</w:t>
      </w:r>
      <w:proofErr w:type="spellEnd"/>
      <w:r w:rsidRPr="009B523F">
        <w:rPr>
          <w:sz w:val="14"/>
        </w:rPr>
        <w:t xml:space="preserve">. Such confidence-building measures would also support efforts to halt missile and nuclear tests by states such as North Korea, which may soon be </w:t>
      </w:r>
      <w:hyperlink r:id="rId55" w:anchor=".WDhZZfh9rS4.twitter" w:tgtFrame="_blank" w:history="1">
        <w:r w:rsidRPr="009B523F">
          <w:rPr>
            <w:rStyle w:val="Hyperlink"/>
            <w:sz w:val="14"/>
          </w:rPr>
          <w:t>capable</w:t>
        </w:r>
      </w:hyperlink>
      <w:r w:rsidRPr="009B523F">
        <w:rPr>
          <w:sz w:val="14"/>
        </w:rPr>
        <w:t xml:space="preserve"> of striking the US mainland. Imagining the next enemy As well as mapping out the US’s current nuclear weapons policies and its regional relationships, it is important to reflect upon</w:t>
      </w:r>
      <w:r w:rsidRPr="009B523F">
        <w:rPr>
          <w:rFonts w:eastAsia="Times New Roman"/>
          <w:sz w:val="14"/>
          <w:szCs w:val="16"/>
          <w:lang w:eastAsia="zh-CN"/>
        </w:rPr>
        <w:t xml:space="preserve"> how </w:t>
      </w:r>
      <w:r w:rsidRPr="00C47A0A">
        <w:rPr>
          <w:rStyle w:val="StyleUnderline"/>
          <w:highlight w:val="yellow"/>
        </w:rPr>
        <w:t>domestic</w:t>
      </w:r>
      <w:r w:rsidRPr="009B523F">
        <w:rPr>
          <w:rStyle w:val="StyleUnderline"/>
        </w:rPr>
        <w:t xml:space="preserve"> political </w:t>
      </w:r>
      <w:r w:rsidRPr="00C47A0A">
        <w:rPr>
          <w:rStyle w:val="StyleUnderline"/>
          <w:highlight w:val="yellow"/>
        </w:rPr>
        <w:t>dynamics under</w:t>
      </w:r>
      <w:r w:rsidRPr="009B523F">
        <w:rPr>
          <w:rStyle w:val="StyleUnderline"/>
        </w:rPr>
        <w:t xml:space="preserve"> a </w:t>
      </w:r>
      <w:r w:rsidRPr="00C47A0A">
        <w:rPr>
          <w:rStyle w:val="StyleUnderline"/>
          <w:highlight w:val="yellow"/>
        </w:rPr>
        <w:t>Trump</w:t>
      </w:r>
      <w:r w:rsidRPr="009B523F">
        <w:rPr>
          <w:rStyle w:val="StyleUnderline"/>
        </w:rPr>
        <w:t xml:space="preserve"> presidency might </w:t>
      </w:r>
      <w:r w:rsidRPr="00C47A0A">
        <w:rPr>
          <w:rStyle w:val="StyleUnderline"/>
          <w:highlight w:val="yellow"/>
        </w:rPr>
        <w:t xml:space="preserve">drive Washington’s </w:t>
      </w:r>
      <w:proofErr w:type="spellStart"/>
      <w:r w:rsidRPr="00C47A0A">
        <w:rPr>
          <w:rStyle w:val="StyleUnderline"/>
          <w:highlight w:val="yellow"/>
        </w:rPr>
        <w:t>behaviour</w:t>
      </w:r>
      <w:proofErr w:type="spellEnd"/>
      <w:r w:rsidRPr="00C47A0A">
        <w:rPr>
          <w:rStyle w:val="StyleUnderline"/>
          <w:highlight w:val="yellow"/>
        </w:rPr>
        <w:t xml:space="preserve"> internationally</w:t>
      </w:r>
      <w:r w:rsidRPr="009B523F">
        <w:rPr>
          <w:rFonts w:eastAsia="Times New Roman"/>
          <w:sz w:val="14"/>
          <w:szCs w:val="16"/>
          <w:lang w:eastAsia="zh-CN"/>
        </w:rPr>
        <w:t xml:space="preserve">, </w:t>
      </w:r>
      <w:r w:rsidRPr="009B523F">
        <w:rPr>
          <w:sz w:val="14"/>
        </w:rPr>
        <w:t xml:space="preserve">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56" w:tgtFrame="_blank" w:history="1">
        <w:r w:rsidRPr="009B523F">
          <w:rPr>
            <w:rStyle w:val="Hyperlink"/>
            <w:sz w:val="14"/>
          </w:rPr>
          <w:t>concludes</w:t>
        </w:r>
      </w:hyperlink>
      <w:r w:rsidRPr="009B523F">
        <w:rPr>
          <w:sz w:val="14"/>
        </w:rPr>
        <w:t xml:space="preserve"> that ‘the longer-term consequences are likely to be grim, not least for his angry, but fooled, supporters. Next time, they might be even angrier. Where that might lead is terrifying’. Gillian </w:t>
      </w:r>
      <w:proofErr w:type="spellStart"/>
      <w:r w:rsidRPr="009B523F">
        <w:rPr>
          <w:sz w:val="14"/>
        </w:rPr>
        <w:t>Tett</w:t>
      </w:r>
      <w:proofErr w:type="spellEnd"/>
      <w:r w:rsidRPr="009B523F">
        <w:rPr>
          <w:sz w:val="14"/>
        </w:rPr>
        <w:t xml:space="preserve"> has also </w:t>
      </w:r>
      <w:hyperlink r:id="rId57" w:tgtFrame="_blank" w:history="1">
        <w:r w:rsidRPr="009B523F">
          <w:rPr>
            <w:rStyle w:val="Hyperlink"/>
            <w:sz w:val="14"/>
          </w:rPr>
          <w:t>highlighted</w:t>
        </w:r>
      </w:hyperlink>
      <w:r w:rsidRPr="009B523F">
        <w:rPr>
          <w:sz w:val="14"/>
        </w:rPr>
        <w:t xml:space="preserve"> the ‘real risks’ that Trump’s policies could ‘spark US social unrest or geopolitical uncertainty’. Elsewhere, George Monbiot in the Guardian, makes the stark </w:t>
      </w:r>
      <w:hyperlink r:id="rId58" w:tgtFrame="_blank" w:history="1">
        <w:r w:rsidRPr="009B523F">
          <w:rPr>
            <w:rStyle w:val="Hyperlink"/>
            <w:sz w:val="14"/>
          </w:rPr>
          <w:t>assertion</w:t>
        </w:r>
      </w:hyperlink>
      <w:r w:rsidRPr="009B523F">
        <w:rPr>
          <w:sz w:val="14"/>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59" w:tgtFrame="_blank" w:history="1">
        <w:r w:rsidRPr="009B523F">
          <w:rPr>
            <w:rStyle w:val="Hyperlink"/>
            <w:sz w:val="14"/>
          </w:rPr>
          <w:t>argued</w:t>
        </w:r>
      </w:hyperlink>
      <w:r w:rsidRPr="009B523F">
        <w:rPr>
          <w:sz w:val="14"/>
        </w:rPr>
        <w:t xml:space="preserve">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60" w:tgtFrame="_blank" w:history="1">
        <w:r w:rsidRPr="009B523F">
          <w:rPr>
            <w:rStyle w:val="Hyperlink"/>
            <w:sz w:val="14"/>
          </w:rPr>
          <w:t>refused</w:t>
        </w:r>
      </w:hyperlink>
      <w:r w:rsidRPr="009B523F">
        <w:rPr>
          <w:sz w:val="14"/>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61" w:tgtFrame="_blank" w:history="1">
        <w:proofErr w:type="spellStart"/>
        <w:r w:rsidRPr="009B523F">
          <w:rPr>
            <w:rStyle w:val="Hyperlink"/>
            <w:sz w:val="14"/>
          </w:rPr>
          <w:t>summarised</w:t>
        </w:r>
        <w:proofErr w:type="spellEnd"/>
      </w:hyperlink>
      <w:r w:rsidRPr="009B523F">
        <w:rPr>
          <w:sz w:val="14"/>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9B523F">
        <w:rPr>
          <w:sz w:val="14"/>
        </w:rPr>
        <w:t>criticised</w:t>
      </w:r>
      <w:proofErr w:type="spellEnd"/>
      <w:r w:rsidRPr="009B523F">
        <w:rPr>
          <w:sz w:val="14"/>
        </w:rPr>
        <w:t xml:space="preserve"> Trump for </w:t>
      </w:r>
      <w:hyperlink r:id="rId62" w:tgtFrame="_blank" w:history="1">
        <w:r w:rsidRPr="009B523F">
          <w:rPr>
            <w:rStyle w:val="Hyperlink"/>
            <w:sz w:val="14"/>
          </w:rPr>
          <w:t>proposing</w:t>
        </w:r>
      </w:hyperlink>
      <w:r w:rsidRPr="009B523F">
        <w:rPr>
          <w:sz w:val="14"/>
        </w:rPr>
        <w:t xml:space="preserve"> during the presidential campaign. William Hartung and Todd Harrison have drawn </w:t>
      </w:r>
      <w:hyperlink r:id="rId63" w:tgtFrame="_blank" w:history="1">
        <w:r w:rsidRPr="009B523F">
          <w:rPr>
            <w:rStyle w:val="Hyperlink"/>
            <w:sz w:val="14"/>
          </w:rPr>
          <w:t>attention</w:t>
        </w:r>
      </w:hyperlink>
      <w:r w:rsidRPr="009B523F">
        <w:rPr>
          <w:sz w:val="14"/>
        </w:rPr>
        <w:t xml:space="preserve"> to the fact that </w:t>
      </w:r>
      <w:proofErr w:type="spellStart"/>
      <w:r w:rsidRPr="009B523F">
        <w:rPr>
          <w:sz w:val="14"/>
        </w:rPr>
        <w:t>defence</w:t>
      </w:r>
      <w:proofErr w:type="spellEnd"/>
      <w:r w:rsidRPr="009B523F">
        <w:rPr>
          <w:sz w:val="14"/>
        </w:rPr>
        <w:t xml:space="preserve"> spending under Trump could be almost $1trillion (spread over ten years) more than Obama’s most recent budget request. Such projections, alongside Trump’s election </w:t>
      </w:r>
      <w:hyperlink r:id="rId64" w:tgtFrame="_blank" w:history="1">
        <w:r w:rsidRPr="009B523F">
          <w:rPr>
            <w:rStyle w:val="Hyperlink"/>
            <w:sz w:val="14"/>
          </w:rPr>
          <w:t>rhetoric</w:t>
        </w:r>
      </w:hyperlink>
      <w:r w:rsidRPr="009B523F">
        <w:rPr>
          <w:sz w:val="14"/>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C47A0A">
        <w:rPr>
          <w:rStyle w:val="StyleUnderline"/>
          <w:highlight w:val="yellow"/>
        </w:rPr>
        <w:t>if Trump does not sufficiently satisfy his supporters</w:t>
      </w:r>
      <w:r w:rsidRPr="009B523F">
        <w:rPr>
          <w:rStyle w:val="StyleUnderline"/>
        </w:rPr>
        <w:t xml:space="preserve"> then </w:t>
      </w:r>
      <w:r w:rsidRPr="00C47A0A">
        <w:rPr>
          <w:rStyle w:val="StyleUnderline"/>
          <w:highlight w:val="yellow"/>
        </w:rPr>
        <w:t>this will</w:t>
      </w:r>
      <w:r w:rsidRPr="009B523F">
        <w:rPr>
          <w:rStyle w:val="StyleUnderline"/>
        </w:rPr>
        <w:t xml:space="preserve"> likely </w:t>
      </w:r>
      <w:r w:rsidRPr="00C47A0A">
        <w:rPr>
          <w:rStyle w:val="StyleUnderline"/>
          <w:highlight w:val="yellow"/>
        </w:rPr>
        <w:t>pour fuel on the flames</w:t>
      </w:r>
      <w:r w:rsidRPr="009B523F">
        <w:rPr>
          <w:rStyle w:val="StyleUnderline"/>
        </w:rPr>
        <w:t xml:space="preserve"> at home, which may then quickly spread abroad.</w:t>
      </w:r>
      <w:r w:rsidRPr="009B523F">
        <w:rPr>
          <w:rFonts w:eastAsia="Times New Roman"/>
          <w:sz w:val="14"/>
          <w:szCs w:val="16"/>
          <w:lang w:eastAsia="zh-CN"/>
        </w:rPr>
        <w:t xml:space="preserve"> </w:t>
      </w:r>
      <w:r w:rsidRPr="009B523F">
        <w:rPr>
          <w:sz w:val="14"/>
        </w:rPr>
        <w:t>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w:t>
      </w:r>
      <w:r w:rsidRPr="009B523F">
        <w:rPr>
          <w:rFonts w:eastAsia="Times New Roman"/>
          <w:sz w:val="14"/>
          <w:szCs w:val="16"/>
          <w:lang w:eastAsia="zh-CN"/>
        </w:rPr>
        <w:t xml:space="preserve"> </w:t>
      </w:r>
      <w:r w:rsidRPr="009B523F">
        <w:rPr>
          <w:rStyle w:val="StyleUnderline"/>
        </w:rPr>
        <w:t xml:space="preserve">the next </w:t>
      </w:r>
      <w:r w:rsidRPr="00C47A0A">
        <w:rPr>
          <w:rStyle w:val="StyleUnderline"/>
          <w:highlight w:val="yellow"/>
        </w:rPr>
        <w:t>admin</w:t>
      </w:r>
      <w:r w:rsidRPr="009B523F">
        <w:rPr>
          <w:rStyle w:val="StyleUnderline"/>
        </w:rPr>
        <w:t xml:space="preserve">istration and </w:t>
      </w:r>
      <w:r w:rsidRPr="00C47A0A">
        <w:rPr>
          <w:rStyle w:val="StyleUnderline"/>
          <w:highlight w:val="yellow"/>
        </w:rPr>
        <w:t>its untried and untested</w:t>
      </w:r>
      <w:r w:rsidRPr="009B523F">
        <w:rPr>
          <w:rStyle w:val="StyleUnderline"/>
        </w:rPr>
        <w:t xml:space="preserve"> President will find themselves with </w:t>
      </w:r>
      <w:r w:rsidRPr="00C47A0A">
        <w:rPr>
          <w:rStyle w:val="StyleUnderline"/>
          <w:highlight w:val="yellow"/>
        </w:rPr>
        <w:t>a range of extremely powerful tools and institutional experience</w:t>
      </w:r>
      <w:r w:rsidRPr="009B523F">
        <w:rPr>
          <w:rStyle w:val="StyleUnderline"/>
        </w:rPr>
        <w:t xml:space="preserve"> at their disposal</w:t>
      </w:r>
      <w:r w:rsidRPr="00C47A0A">
        <w:rPr>
          <w:rStyle w:val="StyleUnderline"/>
          <w:highlight w:val="yellow"/>
        </w:rPr>
        <w:t>, including nuclear weapons</w:t>
      </w:r>
      <w:r w:rsidRPr="009B523F">
        <w:rPr>
          <w:rStyle w:val="StyleUnderline"/>
        </w:rPr>
        <w:t>, which may prove too tempting to resist when figuring out how to respond to widespread anger, confusion and unrest, both at home and abroad.</w:t>
      </w:r>
    </w:p>
    <w:p w14:paraId="708F3281" w14:textId="77777777" w:rsidR="009B523F" w:rsidRPr="009B523F" w:rsidRDefault="009B523F" w:rsidP="009B523F"/>
    <w:p w14:paraId="0A5A3A29" w14:textId="3B108174" w:rsidR="00AF081E" w:rsidRDefault="006B17D4" w:rsidP="00AF081E">
      <w:pPr>
        <w:pStyle w:val="Heading3"/>
      </w:pPr>
      <w:r>
        <w:t>Uniqueness</w:t>
      </w:r>
    </w:p>
    <w:p w14:paraId="7A37A330" w14:textId="13E3199C" w:rsidR="00AF081E" w:rsidRDefault="00AF081E" w:rsidP="00AF081E">
      <w:pPr>
        <w:pStyle w:val="Heading4"/>
      </w:pPr>
      <w:r>
        <w:t>Trump is locked into his base – support remains strong</w:t>
      </w:r>
    </w:p>
    <w:p w14:paraId="34D4D6BC" w14:textId="138EBED1" w:rsidR="009C7D6F" w:rsidRPr="009C7D6F" w:rsidRDefault="009C7D6F" w:rsidP="009C7D6F">
      <w:r w:rsidRPr="009C7D6F">
        <w:t xml:space="preserve">Susan </w:t>
      </w:r>
      <w:r w:rsidRPr="00AF081E">
        <w:rPr>
          <w:b/>
          <w:bCs/>
          <w:sz w:val="24"/>
          <w:szCs w:val="24"/>
        </w:rPr>
        <w:t>Milligan</w:t>
      </w:r>
      <w:r w:rsidRPr="009C7D6F">
        <w:t xml:space="preserve">, senior political writer at U.S. News &amp; World Report. She has covered domestic and foreign politics for 35 years, from New York City Hall to the Albany statehouse, and from Eastern Europe and the Middle East to Congress and the White House, </w:t>
      </w:r>
      <w:r w:rsidRPr="00AF081E">
        <w:rPr>
          <w:b/>
          <w:bCs/>
          <w:sz w:val="24"/>
          <w:szCs w:val="24"/>
        </w:rPr>
        <w:t>6-29</w:t>
      </w:r>
      <w:r w:rsidRPr="009C7D6F">
        <w:t xml:space="preserve">-2020, "Trump Doubles Down on Appeal to His White Base," US News &amp;amp; World Report, </w:t>
      </w:r>
      <w:hyperlink r:id="rId65" w:history="1">
        <w:r w:rsidR="00AF081E" w:rsidRPr="0028297D">
          <w:rPr>
            <w:rStyle w:val="Hyperlink"/>
          </w:rPr>
          <w:t>https://www.usnews.com/news/elections/articles/2020-06-29/trump-doubles-down-on-appeal-to-his-white-base</w:t>
        </w:r>
      </w:hyperlink>
      <w:r w:rsidR="00AF081E">
        <w:t xml:space="preserve"> #CCCool</w:t>
      </w:r>
    </w:p>
    <w:p w14:paraId="35FADDC0" w14:textId="2D1FB7A4" w:rsidR="009C7D6F" w:rsidRPr="009C7D6F" w:rsidRDefault="009C7D6F" w:rsidP="009C7D6F">
      <w:r w:rsidRPr="009C7D6F">
        <w:rPr>
          <w:sz w:val="16"/>
        </w:rPr>
        <w:t>FOR MUCH OF AMERICA, "</w:t>
      </w:r>
      <w:r w:rsidRPr="009C7D6F">
        <w:rPr>
          <w:rStyle w:val="StyleUnderline"/>
        </w:rPr>
        <w:t>white power</w:t>
      </w:r>
      <w:r w:rsidRPr="009C7D6F">
        <w:rPr>
          <w:sz w:val="16"/>
        </w:rPr>
        <w:t xml:space="preserve">" is a racist slur. </w:t>
      </w:r>
      <w:r w:rsidRPr="009C7D6F">
        <w:rPr>
          <w:rStyle w:val="StyleUnderline"/>
        </w:rPr>
        <w:t>For President Donald</w:t>
      </w:r>
      <w:r w:rsidRPr="00C47A0A">
        <w:rPr>
          <w:rStyle w:val="StyleUnderline"/>
          <w:highlight w:val="yellow"/>
        </w:rPr>
        <w:t xml:space="preserve"> Trump</w:t>
      </w:r>
      <w:r w:rsidRPr="009C7D6F">
        <w:rPr>
          <w:rStyle w:val="StyleUnderline"/>
        </w:rPr>
        <w:t xml:space="preserve">, it's the description of his base, and he's </w:t>
      </w:r>
      <w:r w:rsidRPr="00C47A0A">
        <w:rPr>
          <w:rStyle w:val="StyleUnderline"/>
          <w:highlight w:val="yellow"/>
        </w:rPr>
        <w:t>making it clear he will defend his loyalists</w:t>
      </w:r>
      <w:r w:rsidRPr="009C7D6F">
        <w:rPr>
          <w:rStyle w:val="StyleUnderline"/>
        </w:rPr>
        <w:t xml:space="preserve"> </w:t>
      </w:r>
      <w:r w:rsidRPr="00C47A0A">
        <w:rPr>
          <w:rStyle w:val="StyleUnderline"/>
          <w:highlight w:val="yellow"/>
        </w:rPr>
        <w:t>regardless of</w:t>
      </w:r>
      <w:r w:rsidRPr="009C7D6F">
        <w:rPr>
          <w:rStyle w:val="StyleUnderline"/>
        </w:rPr>
        <w:t xml:space="preserve"> the </w:t>
      </w:r>
      <w:r w:rsidRPr="00C47A0A">
        <w:rPr>
          <w:rStyle w:val="StyleUnderline"/>
          <w:highlight w:val="yellow"/>
        </w:rPr>
        <w:t>looming political cost</w:t>
      </w:r>
      <w:r w:rsidRPr="009C7D6F">
        <w:rPr>
          <w:rStyle w:val="StyleUnderline"/>
        </w:rPr>
        <w:t xml:space="preserve"> or the personal offense it might bring to others.</w:t>
      </w:r>
      <w:r>
        <w:rPr>
          <w:rStyle w:val="StyleUnderline"/>
        </w:rPr>
        <w:t xml:space="preserve"> </w:t>
      </w:r>
      <w:r w:rsidRPr="009C7D6F">
        <w:rPr>
          <w:rStyle w:val="StyleUnderline"/>
        </w:rPr>
        <w:t>Over the weekend, the president retweeted a video of a white male resident of The Villages, a famously conservative and well-to-do retirement community in north Florida, who was yelling "white power!" as a protester called Trump a racist</w:t>
      </w:r>
      <w:r w:rsidRPr="009C7D6F">
        <w:rPr>
          <w:sz w:val="16"/>
        </w:rPr>
        <w:t xml:space="preserve">. The phrase is heard clearly several times, as the man punches his fist defiantly in the air. A White House spokesman said initially that Trump had not heard the words. Asked about Trump's tweet, Sen. Tim Scott of South Carolina, the GOP's single African American senator, called it "indefensible" and said Trump should take it down – which the president did soon afterward. </w:t>
      </w:r>
      <w:r w:rsidRPr="009C7D6F">
        <w:rPr>
          <w:rStyle w:val="StyleUnderline"/>
        </w:rPr>
        <w:t xml:space="preserve">But Monday morning, </w:t>
      </w:r>
      <w:r w:rsidRPr="00C47A0A">
        <w:rPr>
          <w:rStyle w:val="StyleUnderline"/>
          <w:highlight w:val="yellow"/>
        </w:rPr>
        <w:t>Trump</w:t>
      </w:r>
      <w:r w:rsidRPr="009C7D6F">
        <w:rPr>
          <w:rStyle w:val="StyleUnderline"/>
        </w:rPr>
        <w:t xml:space="preserve"> was back at it again, this time retweeting a video of a white St. Louis couple pointing guns – one a semi-automatic rifle, the other a handgun – at a group of mostly African American protesters on the street.</w:t>
      </w:r>
      <w:r>
        <w:rPr>
          <w:rStyle w:val="StyleUnderline"/>
        </w:rPr>
        <w:t xml:space="preserve"> </w:t>
      </w:r>
      <w:r w:rsidRPr="009C7D6F">
        <w:rPr>
          <w:sz w:val="16"/>
        </w:rPr>
        <w:t xml:space="preserve">Later on Monday, Trump's press secretary, Kayleigh </w:t>
      </w:r>
      <w:proofErr w:type="spellStart"/>
      <w:r w:rsidRPr="009C7D6F">
        <w:rPr>
          <w:sz w:val="16"/>
        </w:rPr>
        <w:t>McEnany</w:t>
      </w:r>
      <w:proofErr w:type="spellEnd"/>
      <w:r w:rsidRPr="009C7D6F">
        <w:rPr>
          <w:sz w:val="16"/>
        </w:rPr>
        <w:t xml:space="preserve">, indicated that the president knew exactly what he was doing when he posted the video from The Villages. </w:t>
      </w:r>
      <w:r w:rsidRPr="009C7D6F">
        <w:rPr>
          <w:rStyle w:val="StyleUnderline"/>
        </w:rPr>
        <w:t xml:space="preserve">"His point in tweeting out that video was to </w:t>
      </w:r>
      <w:r w:rsidRPr="00C47A0A">
        <w:rPr>
          <w:rStyle w:val="StyleUnderline"/>
          <w:highlight w:val="yellow"/>
        </w:rPr>
        <w:t>stand with his supporters</w:t>
      </w:r>
      <w:r w:rsidRPr="009C7D6F">
        <w:rPr>
          <w:rStyle w:val="StyleUnderline"/>
        </w:rPr>
        <w:t xml:space="preserve">, who are oftentimes demonized," </w:t>
      </w:r>
      <w:proofErr w:type="spellStart"/>
      <w:r w:rsidRPr="009C7D6F">
        <w:rPr>
          <w:sz w:val="16"/>
        </w:rPr>
        <w:t>McEnany</w:t>
      </w:r>
      <w:proofErr w:type="spellEnd"/>
      <w:r w:rsidRPr="009C7D6F">
        <w:rPr>
          <w:sz w:val="16"/>
        </w:rPr>
        <w:t xml:space="preserve"> told Fox News. Asked in a White House press briefing if the president thought the South should have lost the Civil War, she refused to answer, calling the question "absurd." Abruptly ending the briefing later, she did not answer when a reporter shouted a question as she was walking out of the briefing room about when Trump would condemn the "white power" comment. </w:t>
      </w:r>
      <w:r w:rsidRPr="009C7D6F">
        <w:rPr>
          <w:rStyle w:val="StyleUnderline"/>
        </w:rPr>
        <w:t xml:space="preserve">Given the civil unrest over the deaths of Black men and women at the hands of police, it would seem strategically foolish for a president to come to the defense of </w:t>
      </w:r>
      <w:r w:rsidRPr="00C47A0A">
        <w:rPr>
          <w:rStyle w:val="StyleUnderline"/>
          <w:highlight w:val="yellow"/>
        </w:rPr>
        <w:t>angry and menacing white people</w:t>
      </w:r>
      <w:r w:rsidRPr="009C7D6F">
        <w:rPr>
          <w:rStyle w:val="StyleUnderline"/>
        </w:rPr>
        <w:t xml:space="preserve">. But they </w:t>
      </w:r>
      <w:r w:rsidRPr="00C47A0A">
        <w:rPr>
          <w:rStyle w:val="StyleUnderline"/>
          <w:highlight w:val="yellow"/>
        </w:rPr>
        <w:t>are,</w:t>
      </w:r>
      <w:r w:rsidRPr="009C7D6F">
        <w:rPr>
          <w:rStyle w:val="StyleUnderline"/>
        </w:rPr>
        <w:t xml:space="preserve"> as </w:t>
      </w:r>
      <w:proofErr w:type="spellStart"/>
      <w:r w:rsidRPr="009C7D6F">
        <w:rPr>
          <w:rStyle w:val="StyleUnderline"/>
        </w:rPr>
        <w:t>McEnany</w:t>
      </w:r>
      <w:proofErr w:type="spellEnd"/>
      <w:r w:rsidRPr="009C7D6F">
        <w:rPr>
          <w:rStyle w:val="StyleUnderline"/>
        </w:rPr>
        <w:t xml:space="preserve"> noted, </w:t>
      </w:r>
      <w:r w:rsidRPr="00C47A0A">
        <w:rPr>
          <w:rStyle w:val="StyleUnderline"/>
          <w:highlight w:val="yellow"/>
        </w:rPr>
        <w:t>the president's supporters</w:t>
      </w:r>
      <w:r w:rsidRPr="009C7D6F">
        <w:rPr>
          <w:rStyle w:val="StyleUnderline"/>
        </w:rPr>
        <w:t xml:space="preserve"> – perhaps the last demographic that has stuck with the president after 3 1/2 tumultuous years.</w:t>
      </w:r>
      <w:r>
        <w:rPr>
          <w:rStyle w:val="StyleUnderline"/>
        </w:rPr>
        <w:t xml:space="preserve"> </w:t>
      </w:r>
      <w:r w:rsidRPr="009C7D6F">
        <w:rPr>
          <w:rStyle w:val="StyleUnderline"/>
        </w:rPr>
        <w:t xml:space="preserve">A slew of polls by a wide array of survey groups shows the president in serious trouble, losing by double digits nationally to former Vice President Joe Biden and trailing in a growing list of battleground states. But a closer look at what pollsters call the "cross tabs" – the breakdown of support in different categories of voters – shows that </w:t>
      </w:r>
      <w:r w:rsidRPr="00C47A0A">
        <w:rPr>
          <w:rStyle w:val="StyleUnderline"/>
          <w:highlight w:val="yellow"/>
        </w:rPr>
        <w:t>Trump still appeals to white people, and white men in particular</w:t>
      </w:r>
      <w:r w:rsidRPr="009C7D6F">
        <w:rPr>
          <w:rStyle w:val="StyleUnderline"/>
        </w:rPr>
        <w:t>.</w:t>
      </w:r>
      <w:r>
        <w:rPr>
          <w:u w:val="single"/>
        </w:rPr>
        <w:t xml:space="preserve"> </w:t>
      </w:r>
      <w:r w:rsidRPr="009C7D6F">
        <w:rPr>
          <w:sz w:val="16"/>
        </w:rPr>
        <w:t xml:space="preserve">A </w:t>
      </w:r>
      <w:hyperlink r:id="rId66" w:history="1">
        <w:r w:rsidRPr="009C7D6F">
          <w:rPr>
            <w:rStyle w:val="Hyperlink"/>
            <w:sz w:val="16"/>
          </w:rPr>
          <w:t>Marist Institute for Public Opinion poll</w:t>
        </w:r>
      </w:hyperlink>
      <w:r w:rsidRPr="009C7D6F">
        <w:rPr>
          <w:sz w:val="16"/>
        </w:rPr>
        <w:t xml:space="preserve"> released recently reveals a dismal approval rating for the president, with 41% approving of him and 57% disapproving nationally. Among white voters, his numbers were better, with 48% approving, and 51% disapproving. </w:t>
      </w:r>
      <w:r w:rsidRPr="00C47A0A">
        <w:rPr>
          <w:rStyle w:val="StyleUnderline"/>
          <w:highlight w:val="yellow"/>
        </w:rPr>
        <w:t>White men without college degrees</w:t>
      </w:r>
      <w:r w:rsidRPr="009C7D6F">
        <w:rPr>
          <w:rStyle w:val="StyleUnderline"/>
        </w:rPr>
        <w:t xml:space="preserve"> were </w:t>
      </w:r>
      <w:r w:rsidRPr="00C47A0A">
        <w:rPr>
          <w:rStyle w:val="StyleUnderline"/>
          <w:highlight w:val="yellow"/>
        </w:rPr>
        <w:t>overwhelmingly happy with the president</w:t>
      </w:r>
      <w:r w:rsidRPr="009C7D6F">
        <w:rPr>
          <w:rStyle w:val="StyleUnderline"/>
        </w:rPr>
        <w:t>, with 64% of that group approving of Trump and 36% disapproving.</w:t>
      </w:r>
      <w:r>
        <w:rPr>
          <w:rStyle w:val="StyleUnderline"/>
        </w:rPr>
        <w:t xml:space="preserve"> </w:t>
      </w:r>
      <w:r w:rsidRPr="00C47A0A">
        <w:rPr>
          <w:rStyle w:val="StyleUnderline"/>
          <w:highlight w:val="yellow"/>
        </w:rPr>
        <w:t>State polls show similar trends</w:t>
      </w:r>
      <w:r w:rsidRPr="009C7D6F">
        <w:rPr>
          <w:rStyle w:val="StyleUnderline"/>
        </w:rPr>
        <w:t>. A recent</w:t>
      </w:r>
      <w:r>
        <w:rPr>
          <w:rStyle w:val="StyleUnderline"/>
        </w:rPr>
        <w:t xml:space="preserve"> </w:t>
      </w:r>
      <w:hyperlink r:id="rId67" w:history="1">
        <w:r w:rsidRPr="009C7D6F">
          <w:rPr>
            <w:rStyle w:val="StyleUnderline"/>
          </w:rPr>
          <w:t>Fox News poll</w:t>
        </w:r>
        <w:r>
          <w:rPr>
            <w:rStyle w:val="StyleUnderline"/>
          </w:rPr>
          <w:t xml:space="preserve"> </w:t>
        </w:r>
      </w:hyperlink>
      <w:r w:rsidRPr="009C7D6F">
        <w:rPr>
          <w:rStyle w:val="StyleUnderline"/>
        </w:rPr>
        <w:t xml:space="preserve">of </w:t>
      </w:r>
      <w:r w:rsidRPr="00C47A0A">
        <w:rPr>
          <w:rStyle w:val="StyleUnderline"/>
          <w:highlight w:val="yellow"/>
        </w:rPr>
        <w:t>Florida</w:t>
      </w:r>
      <w:r w:rsidRPr="009C7D6F">
        <w:rPr>
          <w:rStyle w:val="StyleUnderline"/>
        </w:rPr>
        <w:t xml:space="preserve"> voters shows Trump trailing Biden, 49% to 40%. But among </w:t>
      </w:r>
      <w:r w:rsidRPr="00C47A0A">
        <w:rPr>
          <w:rStyle w:val="StyleUnderline"/>
          <w:highlight w:val="yellow"/>
        </w:rPr>
        <w:t>white people</w:t>
      </w:r>
      <w:r w:rsidRPr="009C7D6F">
        <w:rPr>
          <w:rStyle w:val="StyleUnderline"/>
        </w:rPr>
        <w:t xml:space="preserve"> overall, </w:t>
      </w:r>
      <w:r w:rsidRPr="00C47A0A">
        <w:rPr>
          <w:rStyle w:val="StyleUnderline"/>
          <w:highlight w:val="yellow"/>
        </w:rPr>
        <w:t>Trump leads</w:t>
      </w:r>
      <w:r w:rsidRPr="009C7D6F">
        <w:rPr>
          <w:rStyle w:val="StyleUnderline"/>
        </w:rPr>
        <w:t>, 50% to 42%, and among white men, the president has a commanding lead, with 55% support, compared to 38% for Biden.</w:t>
      </w:r>
      <w:r>
        <w:rPr>
          <w:rStyle w:val="StyleUnderline"/>
        </w:rPr>
        <w:t xml:space="preserve"> </w:t>
      </w:r>
      <w:r w:rsidRPr="009C7D6F">
        <w:rPr>
          <w:rStyle w:val="StyleUnderline"/>
        </w:rPr>
        <w:t>A New York Times/Siena College</w:t>
      </w:r>
      <w:r>
        <w:rPr>
          <w:rStyle w:val="StyleUnderline"/>
        </w:rPr>
        <w:t xml:space="preserve"> </w:t>
      </w:r>
      <w:hyperlink r:id="rId68" w:history="1">
        <w:r w:rsidRPr="009C7D6F">
          <w:rPr>
            <w:rStyle w:val="StyleUnderline"/>
          </w:rPr>
          <w:t>series of polls</w:t>
        </w:r>
        <w:r>
          <w:rPr>
            <w:rStyle w:val="StyleUnderline"/>
          </w:rPr>
          <w:t xml:space="preserve"> </w:t>
        </w:r>
      </w:hyperlink>
      <w:r w:rsidRPr="009C7D6F">
        <w:rPr>
          <w:rStyle w:val="StyleUnderline"/>
        </w:rPr>
        <w:t>echoes that theme in North Carolina, Florida and Arizona. In all three states, Biden leads Trump overall, but trails among white voters, the survey found.</w:t>
      </w:r>
      <w:r>
        <w:rPr>
          <w:rStyle w:val="StyleUnderline"/>
        </w:rPr>
        <w:t xml:space="preserve"> </w:t>
      </w:r>
      <w:r w:rsidRPr="009C7D6F">
        <w:rPr>
          <w:sz w:val="16"/>
        </w:rPr>
        <w:t>As the country moves toward majority-minority status, doubling down on his appeal to white voters makes the basic math of getting elected even tougher for Trump. Nor can the president count on his party to go along for the ride. The Villages Republican Club "was appalled by a recent video from Lake Sumter Landing which was recorded at a recent golf cart rally and tweeted by POTUS," the organization tweeted. "In the video a man was yelling 'White Power.' This is NOT what we stand for and is NOT a reflection of Village residents. We must unite as a Country!" Chris Christie, the former Republican governor of New Jersey who headed Trump's transition team in 2016, was characteristically blunt in assessing his former boss's chances. "He is losing, and if he doesn't change course both in terms of the substance of what he's discussing and the way that he approaches the American people, then he will lose," Christie told ABC's "This Week" on Sunday. "The trend is obvious.</w:t>
      </w:r>
    </w:p>
    <w:p w14:paraId="2B8AEE4B" w14:textId="50ECC8F1" w:rsidR="000839FD" w:rsidRDefault="000839FD" w:rsidP="009C7D6F">
      <w:pPr>
        <w:rPr>
          <w:sz w:val="16"/>
        </w:rPr>
      </w:pPr>
    </w:p>
    <w:p w14:paraId="26E5A503" w14:textId="5FF60926" w:rsidR="003D498D" w:rsidRDefault="003D498D" w:rsidP="003D498D">
      <w:pPr>
        <w:pStyle w:val="Heading4"/>
      </w:pPr>
      <w:r>
        <w:t>COVID proves base is super locked in with Trump’s current policy</w:t>
      </w:r>
    </w:p>
    <w:p w14:paraId="15088C31" w14:textId="4EFDC19B" w:rsidR="003D498D" w:rsidRPr="003D498D" w:rsidRDefault="003D498D" w:rsidP="003D498D">
      <w:r w:rsidRPr="003D498D">
        <w:t xml:space="preserve">Story </w:t>
      </w:r>
      <w:r w:rsidRPr="003D498D">
        <w:rPr>
          <w:b/>
          <w:bCs/>
          <w:sz w:val="24"/>
          <w:szCs w:val="24"/>
        </w:rPr>
        <w:t>Hinckley</w:t>
      </w:r>
      <w:r w:rsidRPr="003D498D">
        <w:t>, Staff writer</w:t>
      </w:r>
      <w:r w:rsidRPr="003D498D">
        <w:rPr>
          <w:b/>
          <w:bCs/>
          <w:sz w:val="24"/>
          <w:szCs w:val="24"/>
        </w:rPr>
        <w:t>, 4-15</w:t>
      </w:r>
      <w:r w:rsidRPr="003D498D">
        <w:t xml:space="preserve">-2020, "In crisis, Trump’s most ardent fans find they love him more," Christian Science Monitor, </w:t>
      </w:r>
      <w:hyperlink r:id="rId69" w:history="1">
        <w:r w:rsidR="009B523F" w:rsidRPr="0028297D">
          <w:rPr>
            <w:rStyle w:val="Hyperlink"/>
          </w:rPr>
          <w:t>https://www.csmonitor.com/USA/Politics/2020/0415/In-crisis-Trump-s-most-ardent-fans-find-they-love-him-more</w:t>
        </w:r>
      </w:hyperlink>
      <w:r w:rsidR="009B523F">
        <w:t xml:space="preserve"> #CCCool</w:t>
      </w:r>
    </w:p>
    <w:p w14:paraId="59948469" w14:textId="7CC9E3F9" w:rsidR="000839FD" w:rsidRDefault="000839FD" w:rsidP="003D498D">
      <w:pPr>
        <w:rPr>
          <w:rStyle w:val="StyleUnderline"/>
        </w:rPr>
      </w:pPr>
      <w:r w:rsidRPr="003D498D">
        <w:rPr>
          <w:sz w:val="16"/>
        </w:rPr>
        <w:t xml:space="preserve">To many on the left, President </w:t>
      </w:r>
      <w:r w:rsidRPr="003D498D">
        <w:rPr>
          <w:rStyle w:val="StyleUnderline"/>
        </w:rPr>
        <w:t>Donald Trump</w:t>
      </w:r>
      <w:r w:rsidRPr="003D498D">
        <w:rPr>
          <w:sz w:val="16"/>
        </w:rPr>
        <w:t xml:space="preserve"> has been a manifest disaster in guiding America through the current pandemic.</w:t>
      </w:r>
      <w:r w:rsidR="003D498D" w:rsidRPr="003D498D">
        <w:rPr>
          <w:sz w:val="16"/>
        </w:rPr>
        <w:t xml:space="preserve"> </w:t>
      </w:r>
      <w:r w:rsidRPr="003D498D">
        <w:rPr>
          <w:sz w:val="16"/>
        </w:rPr>
        <w:t>But Maria Romero most definitely would beg to differ.</w:t>
      </w:r>
      <w:r w:rsidR="003D498D" w:rsidRPr="003D498D">
        <w:rPr>
          <w:sz w:val="16"/>
        </w:rPr>
        <w:t xml:space="preserve"> </w:t>
      </w:r>
      <w:r w:rsidRPr="003D498D">
        <w:rPr>
          <w:sz w:val="16"/>
        </w:rPr>
        <w:t xml:space="preserve">“The man </w:t>
      </w:r>
      <w:r w:rsidRPr="003D498D">
        <w:rPr>
          <w:rStyle w:val="StyleUnderline"/>
        </w:rPr>
        <w:t>is not a magician, but he’s doing everything he can. … He believes in America and he believes in Americans,”</w:t>
      </w:r>
      <w:r w:rsidRPr="003D498D">
        <w:rPr>
          <w:sz w:val="16"/>
        </w:rPr>
        <w:t xml:space="preserve"> says Ms. Romero, who lost her job at a car dealership outside of Chicago two weeks ago because of COVID-19.</w:t>
      </w:r>
      <w:r w:rsidR="003D498D" w:rsidRPr="003D498D">
        <w:rPr>
          <w:sz w:val="16"/>
        </w:rPr>
        <w:t xml:space="preserve"> </w:t>
      </w:r>
      <w:r w:rsidRPr="003D498D">
        <w:rPr>
          <w:rStyle w:val="StyleUnderline"/>
        </w:rPr>
        <w:t>She tunes into President Trump’s coronavirus briefings every evening, saying they make her feel reassured and hopeful.</w:t>
      </w:r>
      <w:r w:rsidR="003D498D">
        <w:rPr>
          <w:rStyle w:val="StyleUnderline"/>
        </w:rPr>
        <w:t xml:space="preserve"> </w:t>
      </w:r>
      <w:r w:rsidRPr="003D498D">
        <w:rPr>
          <w:rStyle w:val="StyleUnderline"/>
        </w:rPr>
        <w:t>“I could be bitter, I could say, ‘This is President Trump’s fault’ – but it’s not,” she says. “Things were wonderful [before COVID-19]. He did it once, he’ll do it again. I trust him.”</w:t>
      </w:r>
      <w:r w:rsidR="003D498D">
        <w:rPr>
          <w:rStyle w:val="StyleUnderline"/>
        </w:rPr>
        <w:t xml:space="preserve"> </w:t>
      </w:r>
      <w:r w:rsidRPr="003D498D">
        <w:rPr>
          <w:sz w:val="16"/>
        </w:rPr>
        <w:t xml:space="preserve">As the United States navigates a spring season like no other, with much of its population sheltering at home and the economy frozen, </w:t>
      </w:r>
      <w:r w:rsidRPr="003D498D">
        <w:rPr>
          <w:rStyle w:val="StyleUnderline"/>
        </w:rPr>
        <w:t xml:space="preserve">President </w:t>
      </w:r>
      <w:r w:rsidRPr="00C47A0A">
        <w:rPr>
          <w:rStyle w:val="StyleUnderline"/>
          <w:highlight w:val="yellow"/>
        </w:rPr>
        <w:t>Trump’s core supporters</w:t>
      </w:r>
      <w:r w:rsidRPr="003D498D">
        <w:rPr>
          <w:rStyle w:val="StyleUnderline"/>
        </w:rPr>
        <w:t xml:space="preserve"> – call them “superfans” – </w:t>
      </w:r>
      <w:r w:rsidRPr="00C47A0A">
        <w:rPr>
          <w:rStyle w:val="StyleUnderline"/>
          <w:highlight w:val="yellow"/>
        </w:rPr>
        <w:t>remain staunchly behind a chief executive they believe was Making America Great Again before</w:t>
      </w:r>
      <w:r w:rsidRPr="003D498D">
        <w:rPr>
          <w:rStyle w:val="StyleUnderline"/>
        </w:rPr>
        <w:t xml:space="preserve"> a </w:t>
      </w:r>
      <w:r w:rsidRPr="00C47A0A">
        <w:rPr>
          <w:rStyle w:val="StyleUnderline"/>
          <w:highlight w:val="yellow"/>
        </w:rPr>
        <w:t>pandemic</w:t>
      </w:r>
      <w:r w:rsidRPr="003D498D">
        <w:rPr>
          <w:rStyle w:val="StyleUnderline"/>
        </w:rPr>
        <w:t xml:space="preserve"> unexpectedly upset his plans.</w:t>
      </w:r>
      <w:r w:rsidR="003D498D">
        <w:rPr>
          <w:rStyle w:val="StyleUnderline"/>
        </w:rPr>
        <w:t xml:space="preserve"> </w:t>
      </w:r>
      <w:r w:rsidRPr="003D498D">
        <w:rPr>
          <w:sz w:val="16"/>
        </w:rPr>
        <w:t>Democrats may maintain that the president initially downplayed the threat from the novel coronavirus. The media may report that the White House failed to prepare for the pandemic by making sure the U.S. had adequate testing and medical supplies.</w:t>
      </w:r>
      <w:r w:rsidR="003D498D" w:rsidRPr="003D498D">
        <w:rPr>
          <w:sz w:val="16"/>
        </w:rPr>
        <w:t xml:space="preserve"> </w:t>
      </w:r>
      <w:r w:rsidRPr="003D498D">
        <w:rPr>
          <w:rStyle w:val="StyleUnderline"/>
        </w:rPr>
        <w:t xml:space="preserve">But </w:t>
      </w:r>
      <w:r w:rsidRPr="00C47A0A">
        <w:rPr>
          <w:rStyle w:val="StyleUnderline"/>
          <w:highlight w:val="yellow"/>
        </w:rPr>
        <w:t>these superfans</w:t>
      </w:r>
      <w:r w:rsidRPr="003D498D">
        <w:rPr>
          <w:rStyle w:val="StyleUnderline"/>
        </w:rPr>
        <w:t xml:space="preserve">, while they agree the crisis has been devastating, </w:t>
      </w:r>
      <w:r w:rsidRPr="00C47A0A">
        <w:rPr>
          <w:rStyle w:val="StyleUnderline"/>
          <w:highlight w:val="yellow"/>
        </w:rPr>
        <w:t xml:space="preserve">believe </w:t>
      </w:r>
      <w:r w:rsidRPr="003D498D">
        <w:rPr>
          <w:rStyle w:val="StyleUnderline"/>
        </w:rPr>
        <w:t xml:space="preserve">that President </w:t>
      </w:r>
      <w:r w:rsidRPr="00C47A0A">
        <w:rPr>
          <w:rStyle w:val="StyleUnderline"/>
          <w:highlight w:val="yellow"/>
        </w:rPr>
        <w:t>Trump has responded with strong leadership</w:t>
      </w:r>
      <w:r w:rsidRPr="003D498D">
        <w:rPr>
          <w:rStyle w:val="StyleUnderline"/>
        </w:rPr>
        <w:t>. They think the president is rightly attuned to the need to get the economy moving again as soon as possible,</w:t>
      </w:r>
      <w:r w:rsidRPr="003D498D">
        <w:rPr>
          <w:sz w:val="16"/>
        </w:rPr>
        <w:t xml:space="preserve"> despite warnings from public health experts that broadly reopening workplaces before a vaccine or treatments are available could lead to another spike in fatalities.</w:t>
      </w:r>
      <w:r w:rsidR="003D498D" w:rsidRPr="003D498D">
        <w:rPr>
          <w:sz w:val="16"/>
        </w:rPr>
        <w:t xml:space="preserve"> </w:t>
      </w:r>
      <w:r w:rsidRPr="003D498D">
        <w:rPr>
          <w:rStyle w:val="StyleUnderline"/>
        </w:rPr>
        <w:t xml:space="preserve">This </w:t>
      </w:r>
      <w:r w:rsidRPr="00C47A0A">
        <w:rPr>
          <w:rStyle w:val="StyleUnderline"/>
          <w:highlight w:val="yellow"/>
        </w:rPr>
        <w:t>unshaken faith in Mr. Trump’s leadership</w:t>
      </w:r>
      <w:r w:rsidRPr="003D498D">
        <w:rPr>
          <w:rStyle w:val="StyleUnderline"/>
        </w:rPr>
        <w:t xml:space="preserve"> is not necessarily because his supporters have been less impacted by the virus –</w:t>
      </w:r>
      <w:r w:rsidRPr="003D498D">
        <w:rPr>
          <w:sz w:val="16"/>
        </w:rPr>
        <w:t xml:space="preserve"> although so far it has hit hardest in urban areas like New York and Detroit, which tend to be predominantly Democratic. Still, plenty of the president’s supporters have lost loved ones to COVID-19. Recently, the Front Row Joes – a self-named group of Trump superfans who travel the country going to MAGA rallies – lost one of their own: Benjamin </w:t>
      </w:r>
      <w:proofErr w:type="spellStart"/>
      <w:r w:rsidRPr="003D498D">
        <w:rPr>
          <w:sz w:val="16"/>
        </w:rPr>
        <w:t>Hirschmann</w:t>
      </w:r>
      <w:proofErr w:type="spellEnd"/>
      <w:r w:rsidRPr="003D498D">
        <w:rPr>
          <w:sz w:val="16"/>
        </w:rPr>
        <w:t>, a young political science student from Fraser, Michigan, known for his smile and MAGA cape.</w:t>
      </w:r>
      <w:r w:rsidR="003D498D" w:rsidRPr="003D498D">
        <w:rPr>
          <w:sz w:val="16"/>
        </w:rPr>
        <w:t xml:space="preserve"> </w:t>
      </w:r>
      <w:r w:rsidRPr="003D498D">
        <w:rPr>
          <w:rStyle w:val="StyleUnderline"/>
        </w:rPr>
        <w:t xml:space="preserve">In response, however, Mr. </w:t>
      </w:r>
      <w:r w:rsidRPr="00C47A0A">
        <w:rPr>
          <w:rStyle w:val="StyleUnderline"/>
          <w:highlight w:val="yellow"/>
        </w:rPr>
        <w:t>Trump’s fans are more convinced than ever that he’s the right man for the job.</w:t>
      </w:r>
      <w:r w:rsidRPr="003D498D">
        <w:rPr>
          <w:rStyle w:val="StyleUnderline"/>
        </w:rPr>
        <w:t xml:space="preserve"> In interviews, more than a dozen Trump voters tell the Monitor they believe Mr. Trump’s unique talents are needed now more than ever.</w:t>
      </w:r>
      <w:r w:rsidR="003D498D">
        <w:rPr>
          <w:rStyle w:val="StyleUnderline"/>
        </w:rPr>
        <w:t xml:space="preserve"> </w:t>
      </w:r>
      <w:r w:rsidRPr="003D498D">
        <w:rPr>
          <w:sz w:val="16"/>
        </w:rPr>
        <w:t>“Everything he is doing is for the good of the country,” says Cindy Hoffman, who owns an industrial tool sharpening business with her husband in Independence, Iowa. “</w:t>
      </w:r>
      <w:r w:rsidRPr="00C47A0A">
        <w:rPr>
          <w:rStyle w:val="Emphasis"/>
          <w:highlight w:val="yellow"/>
        </w:rPr>
        <w:t>It feels like he’s my father. He’s going to protect me.</w:t>
      </w:r>
      <w:r w:rsidRPr="003D498D">
        <w:rPr>
          <w:rStyle w:val="Emphasis"/>
        </w:rPr>
        <w:t>”</w:t>
      </w:r>
      <w:r w:rsidR="003D498D">
        <w:rPr>
          <w:rStyle w:val="StyleUnderline"/>
        </w:rPr>
        <w:t xml:space="preserve"> </w:t>
      </w:r>
      <w:r w:rsidRPr="003D498D">
        <w:rPr>
          <w:sz w:val="16"/>
        </w:rPr>
        <w:t>As polarized as ever</w:t>
      </w:r>
      <w:r w:rsidR="003D498D" w:rsidRPr="003D498D">
        <w:rPr>
          <w:sz w:val="16"/>
        </w:rPr>
        <w:t xml:space="preserve"> </w:t>
      </w:r>
      <w:proofErr w:type="gramStart"/>
      <w:r w:rsidRPr="003D498D">
        <w:rPr>
          <w:sz w:val="16"/>
        </w:rPr>
        <w:t>In</w:t>
      </w:r>
      <w:proofErr w:type="gramEnd"/>
      <w:r w:rsidRPr="003D498D">
        <w:rPr>
          <w:sz w:val="16"/>
        </w:rPr>
        <w:t xml:space="preserve"> a world in which everything has suddenly been upended, it’s perhaps revealing that views of Mr. Trump have remained as polarized as ever.</w:t>
      </w:r>
      <w:r w:rsidR="003D498D" w:rsidRPr="003D498D">
        <w:rPr>
          <w:sz w:val="16"/>
        </w:rPr>
        <w:t xml:space="preserve"> </w:t>
      </w:r>
      <w:r w:rsidRPr="003D498D">
        <w:rPr>
          <w:sz w:val="16"/>
        </w:rPr>
        <w:t>Typically, support for the president goes up in a crisis, as Americans “rally round the flag.” Former President George W. Bush’s approval rating, for example, hit a record 90% after the terrorist attacks of 9/11. And in early to mid-March, Mr. Trump’s overall approval rating did rise modestly, from 44% to 53%, according to a Morning Consult poll.</w:t>
      </w:r>
      <w:r w:rsidR="003D498D" w:rsidRPr="003D498D">
        <w:rPr>
          <w:sz w:val="16"/>
        </w:rPr>
        <w:t xml:space="preserve"> </w:t>
      </w:r>
      <w:r w:rsidRPr="003D498D">
        <w:rPr>
          <w:sz w:val="16"/>
        </w:rPr>
        <w:t>But that proved to be short lived. By the beginning of April, Mr. Trump’s approval rating had fallen back to 49%, with the gap between Democrats and Republicans even wider than before. In the latest Morning Consult poll, it stands at 43% – about where it was at the end of February.</w:t>
      </w:r>
      <w:r w:rsidR="003D498D" w:rsidRPr="003D498D">
        <w:rPr>
          <w:sz w:val="16"/>
        </w:rPr>
        <w:t xml:space="preserve"> </w:t>
      </w:r>
      <w:r w:rsidRPr="003D498D">
        <w:rPr>
          <w:sz w:val="16"/>
        </w:rPr>
        <w:t>The president’s critics say his “rally round” bump evaporated because his leadership through the pandemic has been poor. Mr. Trump’s initial dismissal of the threat from the novel coronavirus as “contained” – and the critical time his administration wasted once the threat was known, when it should have been ramping up testing and the production of medical supplies – has almost certainly cost lives, they say.</w:t>
      </w:r>
      <w:r w:rsidR="003D498D" w:rsidRPr="003D498D">
        <w:rPr>
          <w:sz w:val="16"/>
        </w:rPr>
        <w:t xml:space="preserve"> </w:t>
      </w:r>
      <w:r w:rsidRPr="003D498D">
        <w:rPr>
          <w:sz w:val="16"/>
        </w:rPr>
        <w:t>The president’s hard-core supporters, however, disagree. According to a recent YouGov poll, 27% of those surveyed “strongly approve” of President Trump’s current job performance. That may be a rough measure for Mr. Trump’s true base, the voters who will not abandon him under almost any foreseeable circumstance.</w:t>
      </w:r>
      <w:r w:rsidR="003D498D" w:rsidRPr="003D498D">
        <w:rPr>
          <w:sz w:val="16"/>
        </w:rPr>
        <w:t xml:space="preserve"> </w:t>
      </w:r>
      <w:r w:rsidRPr="003D498D">
        <w:rPr>
          <w:sz w:val="16"/>
        </w:rPr>
        <w:t xml:space="preserve">The daily press briefings the president has been holding may be one way he’s continuing to keep his most committed fans behind him, says Jason </w:t>
      </w:r>
      <w:proofErr w:type="spellStart"/>
      <w:r w:rsidRPr="003D498D">
        <w:rPr>
          <w:sz w:val="16"/>
        </w:rPr>
        <w:t>Mollica</w:t>
      </w:r>
      <w:proofErr w:type="spellEnd"/>
      <w:r w:rsidRPr="003D498D">
        <w:rPr>
          <w:sz w:val="16"/>
        </w:rPr>
        <w:t>, a lecturer at American University’s School of Communication.</w:t>
      </w:r>
      <w:r w:rsidR="003D498D" w:rsidRPr="003D498D">
        <w:rPr>
          <w:sz w:val="16"/>
        </w:rPr>
        <w:t xml:space="preserve"> </w:t>
      </w:r>
      <w:r w:rsidRPr="003D498D">
        <w:rPr>
          <w:sz w:val="16"/>
        </w:rPr>
        <w:t>While Mr. Trump has always had a knack for grabbing the spotlight, he has been more visible than ever in recent weeks. In some ways, the briefings have taken the place of MAGA rallies, providing a forum for the president to promote himself and attack the news media, impart valuable information, and make assertions that are not always backed by facts.</w:t>
      </w:r>
      <w:r w:rsidR="003D498D" w:rsidRPr="003D498D">
        <w:rPr>
          <w:sz w:val="16"/>
        </w:rPr>
        <w:t xml:space="preserve"> </w:t>
      </w:r>
      <w:r w:rsidRPr="003D498D">
        <w:rPr>
          <w:rStyle w:val="StyleUnderline"/>
        </w:rPr>
        <w:t xml:space="preserve">“Every day he has a chance to reach his people,” says Mr. </w:t>
      </w:r>
      <w:proofErr w:type="spellStart"/>
      <w:r w:rsidRPr="003D498D">
        <w:rPr>
          <w:rStyle w:val="StyleUnderline"/>
        </w:rPr>
        <w:t>Mollica</w:t>
      </w:r>
      <w:proofErr w:type="spellEnd"/>
      <w:r w:rsidRPr="003D498D">
        <w:rPr>
          <w:rStyle w:val="StyleUnderline"/>
        </w:rPr>
        <w:t xml:space="preserve">. </w:t>
      </w:r>
      <w:r w:rsidRPr="00C47A0A">
        <w:rPr>
          <w:rStyle w:val="StyleUnderline"/>
          <w:highlight w:val="yellow"/>
        </w:rPr>
        <w:t>“He tells his supporters he is doing everything he can to support us Americans</w:t>
      </w:r>
      <w:r w:rsidRPr="003D498D">
        <w:rPr>
          <w:rStyle w:val="StyleUnderline"/>
        </w:rPr>
        <w:t>. … To everyone else, he might not make any sense, but [his fans] believe he is making America great again, even as the numbers [of coronavirus deaths] climb.”</w:t>
      </w:r>
      <w:r w:rsidR="003D498D">
        <w:rPr>
          <w:rStyle w:val="StyleUnderline"/>
        </w:rPr>
        <w:t xml:space="preserve"> </w:t>
      </w:r>
      <w:r w:rsidRPr="003D498D">
        <w:rPr>
          <w:sz w:val="16"/>
        </w:rPr>
        <w:t xml:space="preserve">Indeed, </w:t>
      </w:r>
      <w:r w:rsidRPr="003D498D">
        <w:rPr>
          <w:rStyle w:val="StyleUnderline"/>
        </w:rPr>
        <w:t>many Trump supporters believe that the crisis would be far worse with anyone else in the White House.</w:t>
      </w:r>
      <w:r w:rsidR="003D498D">
        <w:rPr>
          <w:rStyle w:val="StyleUnderline"/>
        </w:rPr>
        <w:t xml:space="preserve"> </w:t>
      </w:r>
      <w:r w:rsidRPr="003D498D">
        <w:rPr>
          <w:sz w:val="16"/>
        </w:rPr>
        <w:t xml:space="preserve">When Mr. Trump moved to restrict flights from China back in January, he was called a racist, notes Tommy </w:t>
      </w:r>
      <w:proofErr w:type="spellStart"/>
      <w:r w:rsidRPr="003D498D">
        <w:rPr>
          <w:sz w:val="16"/>
        </w:rPr>
        <w:t>Dugo</w:t>
      </w:r>
      <w:proofErr w:type="spellEnd"/>
      <w:r w:rsidRPr="003D498D">
        <w:rPr>
          <w:sz w:val="16"/>
        </w:rPr>
        <w:t xml:space="preserve">, a moderator for a pro-Trump Facebook group. “But that probably saved a lot of lives,” says Mr. </w:t>
      </w:r>
      <w:proofErr w:type="spellStart"/>
      <w:r w:rsidRPr="003D498D">
        <w:rPr>
          <w:sz w:val="16"/>
        </w:rPr>
        <w:t>Dugo</w:t>
      </w:r>
      <w:proofErr w:type="spellEnd"/>
      <w:r w:rsidRPr="003D498D">
        <w:rPr>
          <w:sz w:val="16"/>
        </w:rPr>
        <w:t>.</w:t>
      </w:r>
      <w:r w:rsidR="003D498D" w:rsidRPr="003D498D">
        <w:rPr>
          <w:sz w:val="16"/>
        </w:rPr>
        <w:t xml:space="preserve"> </w:t>
      </w:r>
      <w:r w:rsidRPr="003D498D">
        <w:rPr>
          <w:sz w:val="16"/>
        </w:rPr>
        <w:t>And if the president snaps at reporters during his daily briefings, it’s only because they refuse to acknowledge anything positive, says Randal Thom, a dog breeder and painter from Lakefield, Minnesota, and a founder of the Front Row Joes. “You see the reporters there giving him snarky comments and ‘gotcha’ type of questions,” says Mr. Thom.</w:t>
      </w:r>
      <w:r w:rsidR="003D498D" w:rsidRPr="003D498D">
        <w:rPr>
          <w:sz w:val="16"/>
        </w:rPr>
        <w:t xml:space="preserve"> </w:t>
      </w:r>
      <w:r w:rsidRPr="003D498D">
        <w:rPr>
          <w:sz w:val="16"/>
        </w:rPr>
        <w:t>Mr. Trump has been criticized by many for suggesting he may want to reopen America before health officials deem advisable, saying: “We cannot let the cure be worse than the problem itself.”</w:t>
      </w:r>
      <w:r w:rsidR="003D498D" w:rsidRPr="003D498D">
        <w:rPr>
          <w:sz w:val="16"/>
        </w:rPr>
        <w:t xml:space="preserve"> </w:t>
      </w:r>
      <w:r w:rsidRPr="003D498D">
        <w:rPr>
          <w:sz w:val="16"/>
        </w:rPr>
        <w:t>The president’s supporters often repeat this sentiment, with some adding that the COVID-19 models predicting high mortality rates seem like part of a Democratic conspiracy to keep the markets down and hurt Mr. Trump’s chances of reelection.</w:t>
      </w:r>
      <w:r w:rsidR="003D498D" w:rsidRPr="003D498D">
        <w:rPr>
          <w:sz w:val="16"/>
        </w:rPr>
        <w:t xml:space="preserve"> </w:t>
      </w:r>
      <w:r w:rsidRPr="003D498D">
        <w:rPr>
          <w:sz w:val="16"/>
        </w:rPr>
        <w:t>According to a YouGov poll from late March more than half of Mr. Trump’s voters believe it will be safe to end social distancing by May 1, whereas the majority of those who voted for Hillary Clinton believe that move should come later. Likewise, while almost 65% of Clinton voters say Americans are still not taking the risks of coronavirus seriously enough, some 60% of Trump voters say Americans are either behaving appropriately or overreacting.</w:t>
      </w:r>
      <w:r w:rsidR="003D498D" w:rsidRPr="003D498D">
        <w:rPr>
          <w:sz w:val="16"/>
        </w:rPr>
        <w:t xml:space="preserve"> </w:t>
      </w:r>
      <w:r w:rsidRPr="003D498D">
        <w:rPr>
          <w:sz w:val="16"/>
        </w:rPr>
        <w:t>Some of the president’s supporters, including Mr. Thom, recently created the group “</w:t>
      </w:r>
      <w:proofErr w:type="spellStart"/>
      <w:r w:rsidRPr="003D498D">
        <w:rPr>
          <w:sz w:val="16"/>
        </w:rPr>
        <w:t>ReOpen</w:t>
      </w:r>
      <w:proofErr w:type="spellEnd"/>
      <w:r w:rsidRPr="003D498D">
        <w:rPr>
          <w:sz w:val="16"/>
        </w:rPr>
        <w:t xml:space="preserve"> America” to try to show lawmakers that many voters agree with the president.</w:t>
      </w:r>
      <w:r w:rsidR="003D498D" w:rsidRPr="003D498D">
        <w:rPr>
          <w:sz w:val="16"/>
        </w:rPr>
        <w:t xml:space="preserve"> </w:t>
      </w:r>
      <w:r w:rsidRPr="003D498D">
        <w:rPr>
          <w:sz w:val="16"/>
        </w:rPr>
        <w:t>“We are doing this to counter the left’s strategy,” says Mr. Thom. “Their narrative is to keep America shut down.”</w:t>
      </w:r>
      <w:r w:rsidR="003D498D" w:rsidRPr="003D498D">
        <w:rPr>
          <w:sz w:val="16"/>
        </w:rPr>
        <w:t xml:space="preserve"> </w:t>
      </w:r>
      <w:r w:rsidRPr="003D498D">
        <w:rPr>
          <w:sz w:val="16"/>
        </w:rPr>
        <w:t>Shared experiences</w:t>
      </w:r>
      <w:r w:rsidR="003D498D" w:rsidRPr="003D498D">
        <w:rPr>
          <w:sz w:val="16"/>
        </w:rPr>
        <w:t xml:space="preserve"> </w:t>
      </w:r>
      <w:r w:rsidRPr="003D498D">
        <w:rPr>
          <w:sz w:val="16"/>
        </w:rPr>
        <w:t>Of course, not all of Mr. Trump’s voters are thrilled with his handling of COVID-19. Katy Ritter, a stay-at-home mom in Louisville, Kentucky, voted for Mr. Trump in 2016, but she’s had some buyer’s remorse watching the president’s recent press conferences, and is not sure she’ll vote for him again in November.</w:t>
      </w:r>
      <w:r w:rsidR="003D498D" w:rsidRPr="003D498D">
        <w:rPr>
          <w:sz w:val="16"/>
        </w:rPr>
        <w:t xml:space="preserve"> </w:t>
      </w:r>
      <w:r w:rsidRPr="003D498D">
        <w:rPr>
          <w:sz w:val="16"/>
        </w:rPr>
        <w:t xml:space="preserve">“We need to be led by a more compassionate person,” says Ms. Ritter, pointing to Kentucky Gov. Andy </w:t>
      </w:r>
      <w:proofErr w:type="spellStart"/>
      <w:r w:rsidRPr="003D498D">
        <w:rPr>
          <w:sz w:val="16"/>
        </w:rPr>
        <w:t>Beshear</w:t>
      </w:r>
      <w:proofErr w:type="spellEnd"/>
      <w:r w:rsidRPr="003D498D">
        <w:rPr>
          <w:sz w:val="16"/>
        </w:rPr>
        <w:t xml:space="preserve"> as an example. “We’re all in this together, and I want [Trump] to give us some of that unity that Andy is giving us.”</w:t>
      </w:r>
      <w:r w:rsidR="003D498D" w:rsidRPr="003D498D">
        <w:rPr>
          <w:sz w:val="16"/>
        </w:rPr>
        <w:t xml:space="preserve"> </w:t>
      </w:r>
      <w:r w:rsidRPr="003D498D">
        <w:rPr>
          <w:sz w:val="16"/>
        </w:rPr>
        <w:t>And there are some issues where Trump supporters and critics widely agree – such as support for the $2 trillion CARES Act, the largest emergency aid package in US history. According to the YouGov poll, a majority of both Trump and Clinton voters “strongly approve” of the coronavirus relief legislation’s payments to Americans making less than $99,000, extended unemployment eligibility, and its $117 billion for hospitals.</w:t>
      </w:r>
      <w:r w:rsidR="003D498D" w:rsidRPr="003D498D">
        <w:rPr>
          <w:sz w:val="16"/>
        </w:rPr>
        <w:t xml:space="preserve"> </w:t>
      </w:r>
      <w:r w:rsidRPr="003D498D">
        <w:rPr>
          <w:sz w:val="16"/>
        </w:rPr>
        <w:t>“Usually I’m not a fan of doling out money. I think people should make their own way,” says Ms. Romero, who recently got two part-time jobs: one at Home Depot, and one at a local grocery store. “But the stimulus is a necessity right now. This is uncharted territory.”</w:t>
      </w:r>
      <w:r w:rsidR="003D498D" w:rsidRPr="003D498D">
        <w:rPr>
          <w:sz w:val="16"/>
        </w:rPr>
        <w:t xml:space="preserve"> </w:t>
      </w:r>
      <w:r w:rsidRPr="003D498D">
        <w:rPr>
          <w:sz w:val="16"/>
        </w:rPr>
        <w:t>The isolation of quarantine is also a shared experience across party lines. Like many Americans, the Front Row Joes – who often would wait in line together for days in advance of Mr. Trump’s rallies – have been looking for ways to connect in this unprecedented time.</w:t>
      </w:r>
      <w:r w:rsidR="003D498D" w:rsidRPr="003D498D">
        <w:rPr>
          <w:sz w:val="16"/>
        </w:rPr>
        <w:t xml:space="preserve"> </w:t>
      </w:r>
      <w:r w:rsidRPr="003D498D">
        <w:rPr>
          <w:sz w:val="16"/>
        </w:rPr>
        <w:t>Last week a dozen of them from across the country logged into Zoom for a “virtual flag drop,” reciting the Pledge of Allegiance together from their pixelated squares, some posing in front of Trump posters, others wearing red hats.</w:t>
      </w:r>
      <w:r w:rsidR="003D498D" w:rsidRPr="003D498D">
        <w:rPr>
          <w:sz w:val="16"/>
        </w:rPr>
        <w:t xml:space="preserve"> </w:t>
      </w:r>
      <w:r w:rsidRPr="003D498D">
        <w:rPr>
          <w:sz w:val="16"/>
        </w:rPr>
        <w:t xml:space="preserve">The Joes have also been connecting on Facebook to share memories of Mr. </w:t>
      </w:r>
      <w:proofErr w:type="spellStart"/>
      <w:r w:rsidRPr="003D498D">
        <w:rPr>
          <w:sz w:val="16"/>
        </w:rPr>
        <w:t>Hirschmann</w:t>
      </w:r>
      <w:proofErr w:type="spellEnd"/>
      <w:r w:rsidRPr="003D498D">
        <w:rPr>
          <w:sz w:val="16"/>
        </w:rPr>
        <w:t xml:space="preserve">. They’ve been sharing news articles about the 500 cars that partook in a drive-by vigil in front of the </w:t>
      </w:r>
      <w:proofErr w:type="spellStart"/>
      <w:r w:rsidRPr="003D498D">
        <w:rPr>
          <w:sz w:val="16"/>
        </w:rPr>
        <w:t>Hirschmanns</w:t>
      </w:r>
      <w:proofErr w:type="spellEnd"/>
      <w:r w:rsidRPr="003D498D">
        <w:rPr>
          <w:sz w:val="16"/>
        </w:rPr>
        <w:t xml:space="preserve">’ home in Michigan, and photos of Taco Bell chalupas, Mr. </w:t>
      </w:r>
      <w:proofErr w:type="spellStart"/>
      <w:r w:rsidRPr="003D498D">
        <w:rPr>
          <w:sz w:val="16"/>
        </w:rPr>
        <w:t>Hirschmann’s</w:t>
      </w:r>
      <w:proofErr w:type="spellEnd"/>
      <w:r w:rsidRPr="003D498D">
        <w:rPr>
          <w:sz w:val="16"/>
        </w:rPr>
        <w:t xml:space="preserve"> favorite.</w:t>
      </w:r>
      <w:r w:rsidR="003D498D" w:rsidRPr="003D498D">
        <w:rPr>
          <w:sz w:val="16"/>
        </w:rPr>
        <w:t xml:space="preserve"> </w:t>
      </w:r>
      <w:r w:rsidRPr="003D498D">
        <w:rPr>
          <w:sz w:val="16"/>
        </w:rPr>
        <w:t xml:space="preserve">When Ms. Hoffman first heard the news about Mr. </w:t>
      </w:r>
      <w:proofErr w:type="spellStart"/>
      <w:r w:rsidRPr="003D498D">
        <w:rPr>
          <w:sz w:val="16"/>
        </w:rPr>
        <w:t>Hirschmann’s</w:t>
      </w:r>
      <w:proofErr w:type="spellEnd"/>
      <w:r w:rsidRPr="003D498D">
        <w:rPr>
          <w:sz w:val="16"/>
        </w:rPr>
        <w:t xml:space="preserve"> death from COVID-19, she immediately called his cell phone – praying it wasn’t true. But Mr. </w:t>
      </w:r>
      <w:proofErr w:type="spellStart"/>
      <w:r w:rsidRPr="003D498D">
        <w:rPr>
          <w:sz w:val="16"/>
        </w:rPr>
        <w:t>Hirschmann’s</w:t>
      </w:r>
      <w:proofErr w:type="spellEnd"/>
      <w:r w:rsidRPr="003D498D">
        <w:rPr>
          <w:sz w:val="16"/>
        </w:rPr>
        <w:t xml:space="preserve"> mother answered, and confirmed that her son had passed away.</w:t>
      </w:r>
      <w:r w:rsidR="003D498D" w:rsidRPr="003D498D">
        <w:rPr>
          <w:sz w:val="16"/>
        </w:rPr>
        <w:t xml:space="preserve"> </w:t>
      </w:r>
      <w:r w:rsidRPr="003D498D">
        <w:rPr>
          <w:sz w:val="16"/>
        </w:rPr>
        <w:t>“He was a mixture between my brother and my son,” says Ms. Hoffman, her voice wavering. “He would worry about me and I’d worry about him.”</w:t>
      </w:r>
      <w:r w:rsidR="003D498D" w:rsidRPr="003D498D">
        <w:rPr>
          <w:sz w:val="16"/>
        </w:rPr>
        <w:t xml:space="preserve"> </w:t>
      </w:r>
      <w:r w:rsidRPr="003D498D">
        <w:rPr>
          <w:sz w:val="16"/>
        </w:rPr>
        <w:t xml:space="preserve">Still, Ms. Hoffman doesn’t blame Mr. Trump in any way for what happened – and she doesn’t believe Mr. </w:t>
      </w:r>
      <w:proofErr w:type="spellStart"/>
      <w:r w:rsidRPr="003D498D">
        <w:rPr>
          <w:sz w:val="16"/>
        </w:rPr>
        <w:t>Hirschmann</w:t>
      </w:r>
      <w:proofErr w:type="spellEnd"/>
      <w:r w:rsidRPr="003D498D">
        <w:rPr>
          <w:sz w:val="16"/>
        </w:rPr>
        <w:t xml:space="preserve"> would, either.</w:t>
      </w:r>
      <w:r w:rsidR="003D498D" w:rsidRPr="003D498D">
        <w:rPr>
          <w:sz w:val="16"/>
        </w:rPr>
        <w:t xml:space="preserve"> </w:t>
      </w:r>
      <w:r w:rsidRPr="003D498D">
        <w:rPr>
          <w:rStyle w:val="StyleUnderline"/>
        </w:rPr>
        <w:t>“</w:t>
      </w:r>
      <w:r w:rsidRPr="00C47A0A">
        <w:rPr>
          <w:rStyle w:val="StyleUnderline"/>
          <w:highlight w:val="yellow"/>
        </w:rPr>
        <w:t>I trust [Trump] with my life</w:t>
      </w:r>
      <w:r w:rsidRPr="003D498D">
        <w:rPr>
          <w:rStyle w:val="StyleUnderline"/>
        </w:rPr>
        <w:t>. … And Ben said that actual phrase to me: ‘I trust Trump with my life,’” she recalls. If he were here, he would tell people “to trust Trump,” she says. “I know that’s what he would say.”</w:t>
      </w:r>
    </w:p>
    <w:p w14:paraId="683BBA3F" w14:textId="03430760" w:rsidR="003D498D" w:rsidRPr="009B523F" w:rsidRDefault="009B523F" w:rsidP="009B523F">
      <w:pPr>
        <w:pStyle w:val="Heading3"/>
      </w:pPr>
      <w:r w:rsidRPr="009B523F">
        <w:t>Link</w:t>
      </w:r>
      <w:r w:rsidR="006B17D4">
        <w:t>s</w:t>
      </w:r>
    </w:p>
    <w:p w14:paraId="294057EB" w14:textId="29A00E37" w:rsidR="009B523F" w:rsidRPr="009B523F" w:rsidRDefault="009B523F" w:rsidP="009B523F">
      <w:pPr>
        <w:pStyle w:val="Heading4"/>
      </w:pPr>
      <w:r w:rsidRPr="009B523F">
        <w:t xml:space="preserve">Trump has called the </w:t>
      </w:r>
      <w:proofErr w:type="spellStart"/>
      <w:r w:rsidRPr="009B523F">
        <w:t>Aff</w:t>
      </w:r>
      <w:proofErr w:type="spellEnd"/>
      <w:r w:rsidRPr="009B523F">
        <w:t xml:space="preserve"> a political Death Wish</w:t>
      </w:r>
    </w:p>
    <w:p w14:paraId="65A620C7" w14:textId="0BC8B3EE" w:rsidR="009B523F" w:rsidRPr="009B523F" w:rsidRDefault="009B523F" w:rsidP="009B523F">
      <w:r w:rsidRPr="009B523F">
        <w:t xml:space="preserve">Louis </w:t>
      </w:r>
      <w:r w:rsidRPr="009B523F">
        <w:rPr>
          <w:b/>
          <w:bCs/>
          <w:sz w:val="24"/>
          <w:szCs w:val="24"/>
        </w:rPr>
        <w:t>Nelson</w:t>
      </w:r>
      <w:r w:rsidRPr="009B523F">
        <w:t>, 7-19-20</w:t>
      </w:r>
      <w:r w:rsidRPr="009B523F">
        <w:rPr>
          <w:b/>
          <w:bCs/>
          <w:sz w:val="24"/>
          <w:szCs w:val="24"/>
        </w:rPr>
        <w:t>18</w:t>
      </w:r>
      <w:r w:rsidRPr="009B523F">
        <w:t xml:space="preserve">, "Trump: Dems have ‘death wish’ in push to abolish ICE," POLITICO, </w:t>
      </w:r>
      <w:hyperlink r:id="rId70" w:history="1">
        <w:r w:rsidRPr="0028297D">
          <w:rPr>
            <w:rStyle w:val="Hyperlink"/>
          </w:rPr>
          <w:t>https://www.politico.com/story/2018/07/19/trump-immigration-abolish-ice-democrats-732352</w:t>
        </w:r>
      </w:hyperlink>
      <w:r>
        <w:t xml:space="preserve"> #CCCool</w:t>
      </w:r>
    </w:p>
    <w:p w14:paraId="654F88B0" w14:textId="38F3EEF9" w:rsidR="003D498D" w:rsidRDefault="003D498D" w:rsidP="003D498D">
      <w:pPr>
        <w:rPr>
          <w:sz w:val="16"/>
        </w:rPr>
      </w:pPr>
      <w:r w:rsidRPr="003D498D">
        <w:rPr>
          <w:sz w:val="16"/>
        </w:rPr>
        <w:t xml:space="preserve">The </w:t>
      </w:r>
      <w:r w:rsidRPr="00C47A0A">
        <w:rPr>
          <w:rStyle w:val="StyleUnderline"/>
          <w:highlight w:val="yellow"/>
        </w:rPr>
        <w:t>push</w:t>
      </w:r>
      <w:r w:rsidRPr="003D498D">
        <w:rPr>
          <w:rStyle w:val="StyleUnderline"/>
        </w:rPr>
        <w:t xml:space="preserve"> </w:t>
      </w:r>
      <w:r w:rsidRPr="003D498D">
        <w:rPr>
          <w:sz w:val="16"/>
        </w:rPr>
        <w:t xml:space="preserve">from some Democrats </w:t>
      </w:r>
      <w:r w:rsidRPr="00C47A0A">
        <w:rPr>
          <w:rStyle w:val="StyleUnderline"/>
          <w:highlight w:val="yellow"/>
        </w:rPr>
        <w:t>to do away with</w:t>
      </w:r>
      <w:r w:rsidRPr="003D498D">
        <w:rPr>
          <w:rStyle w:val="StyleUnderline"/>
        </w:rPr>
        <w:t xml:space="preserve"> U.S. </w:t>
      </w:r>
      <w:r w:rsidRPr="00C47A0A">
        <w:rPr>
          <w:rStyle w:val="StyleUnderline"/>
          <w:highlight w:val="yellow"/>
        </w:rPr>
        <w:t>I</w:t>
      </w:r>
      <w:r w:rsidRPr="003D498D">
        <w:rPr>
          <w:rStyle w:val="StyleUnderline"/>
        </w:rPr>
        <w:t xml:space="preserve">mmigration and </w:t>
      </w:r>
      <w:r w:rsidRPr="00C47A0A">
        <w:rPr>
          <w:rStyle w:val="StyleUnderline"/>
          <w:highlight w:val="yellow"/>
        </w:rPr>
        <w:t>C</w:t>
      </w:r>
      <w:r w:rsidRPr="003D498D">
        <w:rPr>
          <w:rStyle w:val="StyleUnderline"/>
        </w:rPr>
        <w:t xml:space="preserve">ustoms </w:t>
      </w:r>
      <w:r w:rsidRPr="00C47A0A">
        <w:rPr>
          <w:rStyle w:val="StyleUnderline"/>
          <w:highlight w:val="yellow"/>
        </w:rPr>
        <w:t>E</w:t>
      </w:r>
      <w:r w:rsidRPr="003D498D">
        <w:rPr>
          <w:rStyle w:val="StyleUnderline"/>
        </w:rPr>
        <w:t xml:space="preserve">nforcement </w:t>
      </w:r>
      <w:r w:rsidRPr="00C47A0A">
        <w:rPr>
          <w:rStyle w:val="StyleUnderline"/>
          <w:highlight w:val="yellow"/>
        </w:rPr>
        <w:t>amounts to a political “death wish,”</w:t>
      </w:r>
      <w:r w:rsidRPr="003D498D">
        <w:rPr>
          <w:rStyle w:val="StyleUnderline"/>
        </w:rPr>
        <w:t xml:space="preserve"> President Donald </w:t>
      </w:r>
      <w:r w:rsidRPr="00C47A0A">
        <w:rPr>
          <w:rStyle w:val="StyleUnderline"/>
          <w:highlight w:val="yellow"/>
        </w:rPr>
        <w:t>Trump wrote</w:t>
      </w:r>
      <w:r w:rsidRPr="003D498D">
        <w:rPr>
          <w:sz w:val="16"/>
        </w:rPr>
        <w:t xml:space="preserve"> online Thursday morning, </w:t>
      </w:r>
      <w:r w:rsidRPr="003D498D">
        <w:rPr>
          <w:rStyle w:val="StyleUnderline"/>
        </w:rPr>
        <w:t>predicting that the position will cost them votes in November’s midterm elections.</w:t>
      </w:r>
      <w:r>
        <w:rPr>
          <w:rStyle w:val="StyleUnderline"/>
        </w:rPr>
        <w:t xml:space="preserve"> </w:t>
      </w:r>
      <w:r w:rsidRPr="003D498D">
        <w:rPr>
          <w:rStyle w:val="StyleUnderline"/>
        </w:rPr>
        <w:t>“</w:t>
      </w:r>
      <w:r w:rsidRPr="00C47A0A">
        <w:rPr>
          <w:rStyle w:val="StyleUnderline"/>
          <w:highlight w:val="yellow"/>
        </w:rPr>
        <w:t>The Democrats have a death wish</w:t>
      </w:r>
      <w:r w:rsidRPr="003D498D">
        <w:rPr>
          <w:rStyle w:val="StyleUnderline"/>
        </w:rPr>
        <w:t xml:space="preserve">, in more ways than one - </w:t>
      </w:r>
      <w:r w:rsidRPr="00C47A0A">
        <w:rPr>
          <w:rStyle w:val="StyleUnderline"/>
          <w:highlight w:val="yellow"/>
        </w:rPr>
        <w:t>they actually want to abolish ICE.</w:t>
      </w:r>
      <w:r w:rsidRPr="003D498D">
        <w:rPr>
          <w:rStyle w:val="StyleUnderline"/>
        </w:rPr>
        <w:t xml:space="preserve"> </w:t>
      </w:r>
      <w:r w:rsidRPr="00C47A0A">
        <w:rPr>
          <w:rStyle w:val="StyleUnderline"/>
          <w:highlight w:val="yellow"/>
        </w:rPr>
        <w:t xml:space="preserve">This should cost </w:t>
      </w:r>
      <w:r w:rsidRPr="009B523F">
        <w:rPr>
          <w:rStyle w:val="StyleUnderline"/>
        </w:rPr>
        <w:t>them</w:t>
      </w:r>
      <w:r w:rsidRPr="00C47A0A">
        <w:rPr>
          <w:rStyle w:val="StyleUnderline"/>
          <w:highlight w:val="yellow"/>
        </w:rPr>
        <w:t xml:space="preserve"> heavily</w:t>
      </w:r>
      <w:r w:rsidRPr="003D498D">
        <w:rPr>
          <w:sz w:val="16"/>
        </w:rPr>
        <w:t xml:space="preserve"> in the Midterms,” the president wrote on Twitter. “Yesterday, the Republicans overwhelmingly passed a bill supporting ICE!” ICE, the federal agency that handles deportations in addition to other responsibilities, has grown into a point of contention in recent weeks amid a larger controversy surrounding the president’s immigration policy. Calls from some Democrats for ICE to be abolished have grown in the wake of a White House policy that led to the separation of thousands of undocumented immigrant families who crossed the border illegally. That policy was controversial enough for Trump to sign an executive order stopping it, but the status of many of the separated families remains unclear as the government works to reunify them. The bill to which Trump referred in his tweet was in fact a nonbinding resolution in support of ICE that passed by a vote of 244-35, with 133 Democrats voting present. Eighteen Democrats voted in favor of the measure, while 34 voted against it.</w:t>
      </w:r>
    </w:p>
    <w:p w14:paraId="0123AADD" w14:textId="42E072EC" w:rsidR="009B523F" w:rsidRDefault="009B523F" w:rsidP="003D498D">
      <w:pPr>
        <w:rPr>
          <w:sz w:val="16"/>
        </w:rPr>
      </w:pPr>
    </w:p>
    <w:p w14:paraId="37A5AE76" w14:textId="0D7D888B" w:rsidR="00225D6F" w:rsidRDefault="00225D6F" w:rsidP="00225D6F">
      <w:pPr>
        <w:pStyle w:val="Heading4"/>
      </w:pPr>
      <w:r>
        <w:t xml:space="preserve">Trump told his base he would protect ICE – the </w:t>
      </w:r>
      <w:proofErr w:type="spellStart"/>
      <w:r>
        <w:t>Aff</w:t>
      </w:r>
      <w:proofErr w:type="spellEnd"/>
      <w:r>
        <w:t xml:space="preserve"> is the ultimate betrayal</w:t>
      </w:r>
    </w:p>
    <w:p w14:paraId="59A1D721" w14:textId="2A4D62C7" w:rsidR="009B523F" w:rsidRPr="00225D6F" w:rsidRDefault="00225D6F" w:rsidP="00225D6F">
      <w:r w:rsidRPr="00225D6F">
        <w:t xml:space="preserve">Sabrina </w:t>
      </w:r>
      <w:r w:rsidRPr="00225D6F">
        <w:rPr>
          <w:b/>
          <w:bCs/>
          <w:sz w:val="24"/>
          <w:szCs w:val="24"/>
        </w:rPr>
        <w:t>Siddiqui</w:t>
      </w:r>
      <w:r w:rsidRPr="00225D6F">
        <w:t>, political reporter for Guardian US based in Washington, 7-8-20</w:t>
      </w:r>
      <w:r w:rsidRPr="00225D6F">
        <w:rPr>
          <w:b/>
          <w:bCs/>
          <w:sz w:val="24"/>
          <w:szCs w:val="24"/>
        </w:rPr>
        <w:t>18</w:t>
      </w:r>
      <w:r w:rsidRPr="00225D6F">
        <w:t xml:space="preserve">, "'We protect Ice': Trump supporters rally behind immigration slogan," Guardian, </w:t>
      </w:r>
      <w:hyperlink r:id="rId71" w:history="1">
        <w:r w:rsidRPr="0028297D">
          <w:rPr>
            <w:rStyle w:val="Hyperlink"/>
          </w:rPr>
          <w:t>https://www.theguardian.com/us-news/2018/jul/08/ice-immigration-customs-enforcement-trump-democrats</w:t>
        </w:r>
      </w:hyperlink>
      <w:r>
        <w:t xml:space="preserve"> #CCCool</w:t>
      </w:r>
    </w:p>
    <w:p w14:paraId="5BB72BFC" w14:textId="13ED0DBE" w:rsidR="009B523F" w:rsidRPr="00225D6F" w:rsidRDefault="009B523F" w:rsidP="00225D6F">
      <w:r w:rsidRPr="00225D6F">
        <w:rPr>
          <w:sz w:val="16"/>
        </w:rPr>
        <w:t xml:space="preserve">As Donald </w:t>
      </w:r>
      <w:r w:rsidRPr="00C47A0A">
        <w:rPr>
          <w:rStyle w:val="StyleUnderline"/>
          <w:highlight w:val="yellow"/>
        </w:rPr>
        <w:t>Trump took the stage</w:t>
      </w:r>
      <w:r w:rsidRPr="00225D6F">
        <w:rPr>
          <w:rStyle w:val="StyleUnderline"/>
        </w:rPr>
        <w:t xml:space="preserve"> at an event in Montana this week, the president </w:t>
      </w:r>
      <w:r w:rsidRPr="00C47A0A">
        <w:rPr>
          <w:rStyle w:val="StyleUnderline"/>
          <w:highlight w:val="yellow"/>
        </w:rPr>
        <w:t>animated the crowd with a new rallying cry.</w:t>
      </w:r>
      <w:r w:rsidR="00225D6F" w:rsidRPr="00C47A0A">
        <w:rPr>
          <w:sz w:val="16"/>
          <w:highlight w:val="yellow"/>
        </w:rPr>
        <w:t xml:space="preserve"> </w:t>
      </w:r>
      <w:r w:rsidRPr="00C47A0A">
        <w:rPr>
          <w:rStyle w:val="StyleUnderline"/>
          <w:highlight w:val="yellow"/>
        </w:rPr>
        <w:t>“We protect Ice</w:t>
      </w:r>
      <w:r w:rsidRPr="00225D6F">
        <w:rPr>
          <w:rStyle w:val="StyleUnderline"/>
        </w:rPr>
        <w:t>,” he said. “</w:t>
      </w:r>
      <w:r w:rsidRPr="00C47A0A">
        <w:rPr>
          <w:rStyle w:val="StyleUnderline"/>
          <w:highlight w:val="yellow"/>
        </w:rPr>
        <w:t>They protect us and we protect them.</w:t>
      </w:r>
      <w:r w:rsidRPr="00225D6F">
        <w:rPr>
          <w:rStyle w:val="StyleUnderline"/>
        </w:rPr>
        <w:t>”</w:t>
      </w:r>
      <w:r w:rsidR="00225D6F">
        <w:rPr>
          <w:rStyle w:val="StyleUnderline"/>
        </w:rPr>
        <w:t xml:space="preserve"> </w:t>
      </w:r>
      <w:r w:rsidRPr="00225D6F">
        <w:rPr>
          <w:rStyle w:val="StyleUnderline"/>
        </w:rPr>
        <w:t>Trump repeated the new slogan to raucous cheers</w:t>
      </w:r>
      <w:r w:rsidRPr="00225D6F">
        <w:rPr>
          <w:sz w:val="16"/>
        </w:rPr>
        <w:t>. The president was referring to Immigration and Customs Enforcement, a law enforcement agency within the Department of Homeland Security that bears the responsibility of carrying out his hardline immigration agenda.</w:t>
      </w:r>
      <w:r w:rsidR="00225D6F" w:rsidRPr="00225D6F">
        <w:rPr>
          <w:sz w:val="16"/>
        </w:rPr>
        <w:t xml:space="preserve"> </w:t>
      </w:r>
      <w:r w:rsidRPr="00225D6F">
        <w:rPr>
          <w:sz w:val="16"/>
        </w:rPr>
        <w:t>It was the latest sign that Trump, whose administration has been roundly criticized for separating migrant parents from their children at the border, wished to seize on the politics of immigration in an election year that could tip the balance of the US Congress.</w:t>
      </w:r>
      <w:r w:rsidR="00225D6F" w:rsidRPr="00225D6F">
        <w:rPr>
          <w:sz w:val="16"/>
        </w:rPr>
        <w:t xml:space="preserve"> </w:t>
      </w:r>
      <w:r w:rsidRPr="00225D6F">
        <w:rPr>
          <w:sz w:val="16"/>
        </w:rPr>
        <w:t>With the 2018 midterm elections looming in November, Trump has sought to advance the narrative that Democrats support the abolition of Ice. The outcome, the president claims, would result in “open borders” and crime flowing into the United States.</w:t>
      </w:r>
      <w:r w:rsidR="00225D6F" w:rsidRPr="00225D6F">
        <w:rPr>
          <w:sz w:val="16"/>
        </w:rPr>
        <w:t xml:space="preserve"> </w:t>
      </w:r>
      <w:r w:rsidRPr="00225D6F">
        <w:rPr>
          <w:sz w:val="16"/>
        </w:rPr>
        <w:t>It is a familiar ploy – reminiscent of Trump’s fear tactics around immigrants in the 2016 presidential race – and one embraced wholeheartedly by the White House and the Republican National Committee. By Friday, Vice-President Mike Pence was paying homage to Ice at its headquarters in Washington.</w:t>
      </w:r>
      <w:r w:rsidR="00225D6F" w:rsidRPr="00225D6F">
        <w:rPr>
          <w:sz w:val="16"/>
        </w:rPr>
        <w:t xml:space="preserve"> </w:t>
      </w:r>
      <w:r w:rsidRPr="00225D6F">
        <w:rPr>
          <w:rStyle w:val="StyleUnderline"/>
        </w:rPr>
        <w:t>“</w:t>
      </w:r>
      <w:r w:rsidRPr="00C47A0A">
        <w:rPr>
          <w:rStyle w:val="StyleUnderline"/>
          <w:highlight w:val="yellow"/>
        </w:rPr>
        <w:t>We are with you 100%,” he said. “Under President Trump, we will never abolish Ice.</w:t>
      </w:r>
      <w:r w:rsidRPr="00225D6F">
        <w:rPr>
          <w:rStyle w:val="StyleUnderline"/>
        </w:rPr>
        <w:t>”</w:t>
      </w:r>
      <w:r w:rsidR="00225D6F">
        <w:rPr>
          <w:rStyle w:val="StyleUnderline"/>
        </w:rPr>
        <w:t xml:space="preserve"> </w:t>
      </w:r>
      <w:r w:rsidRPr="00225D6F">
        <w:rPr>
          <w:sz w:val="16"/>
        </w:rPr>
        <w:t>The politics surrounding Ice have elevated the agency and its utility to the forefront of the debate over America’s immigration system. For Trump, it has served as a vehicle to distract from his administration’s confusion thus far over how to reunite the nearly 3,000 children who have been separated from their parents at the US border as a result of his policies.</w:t>
      </w:r>
      <w:r w:rsidR="00225D6F" w:rsidRPr="00225D6F">
        <w:rPr>
          <w:sz w:val="16"/>
        </w:rPr>
        <w:t xml:space="preserve"> </w:t>
      </w:r>
      <w:r w:rsidRPr="00225D6F">
        <w:rPr>
          <w:sz w:val="16"/>
        </w:rPr>
        <w:t>“I think that Republicans are talking about Democrats abolishing Ice a lot more than Democrats are talking about abolishing Ice,” said David Fitzgerald, co-director at the Center for Comparative Immigration Studies at the University of California, San Diego.</w:t>
      </w:r>
      <w:r w:rsidR="00225D6F" w:rsidRPr="00225D6F">
        <w:rPr>
          <w:sz w:val="16"/>
        </w:rPr>
        <w:t xml:space="preserve"> </w:t>
      </w:r>
      <w:r w:rsidRPr="00225D6F">
        <w:rPr>
          <w:sz w:val="16"/>
        </w:rPr>
        <w:t>The issue garnered attention after Alexandria Ocasio-Cortez, a 28-year-old progressive activist, pulled off a stunning victory over Joe Crowley, one of the senior Democrats in the House, in last month’s New York primary. Ocasio-Cortez made abolishing Ice, the functions of which include detaining and deporting undocumented immigrants, a central tenet of her platform.</w:t>
      </w:r>
      <w:r w:rsidR="00225D6F" w:rsidRPr="00225D6F">
        <w:rPr>
          <w:sz w:val="16"/>
        </w:rPr>
        <w:t xml:space="preserve"> </w:t>
      </w:r>
      <w:r w:rsidRPr="00225D6F">
        <w:rPr>
          <w:sz w:val="16"/>
        </w:rPr>
        <w:t>Only a handful of the 242 Democrats in Congress, which includes two independents who caucus with the party, have called for abolishing Ice. The majority of Democrats who have commented on the subject have suggested reforming the agency and its focus.</w:t>
      </w:r>
      <w:r w:rsidR="00225D6F" w:rsidRPr="00225D6F">
        <w:rPr>
          <w:sz w:val="16"/>
        </w:rPr>
        <w:t xml:space="preserve"> </w:t>
      </w:r>
      <w:r w:rsidRPr="00225D6F">
        <w:rPr>
          <w:sz w:val="16"/>
        </w:rPr>
        <w:t>The list of those calling for Ice to be abolished nonetheless includes at least some prominent Democrats, such as Senators Kirsten Gillibrand of New York and Elizabeth Warren of Massachusetts, both regarded as potential contenders for the 2020 presidential race. Gillibrand said she agreed with Ocasio-Cortez’s position of abolishing Ice, stating the agency had become “a deportation force”.</w:t>
      </w:r>
      <w:r w:rsidR="00225D6F" w:rsidRPr="00225D6F">
        <w:rPr>
          <w:sz w:val="16"/>
        </w:rPr>
        <w:t xml:space="preserve"> </w:t>
      </w:r>
      <w:r w:rsidRPr="00225D6F">
        <w:rPr>
          <w:sz w:val="16"/>
        </w:rPr>
        <w:t>“We believe that we should protect families that need our help and that is not what Ice is doing today,” Gillibrand said. “And that’s why I believe you should get rid of it, start over, reimagine it and build something that actually works.”</w:t>
      </w:r>
      <w:r w:rsidR="00225D6F" w:rsidRPr="00225D6F">
        <w:rPr>
          <w:sz w:val="16"/>
        </w:rPr>
        <w:t xml:space="preserve"> </w:t>
      </w:r>
      <w:r w:rsidRPr="00225D6F">
        <w:rPr>
          <w:sz w:val="16"/>
        </w:rPr>
        <w:t>Warren took a similar view, saying Trump’s “deeply immoral actions” necessitated a new approach to America’s immigration laws.</w:t>
      </w:r>
      <w:r w:rsidR="00225D6F" w:rsidRPr="00225D6F">
        <w:rPr>
          <w:sz w:val="16"/>
        </w:rPr>
        <w:t xml:space="preserve"> </w:t>
      </w:r>
      <w:r w:rsidRPr="00225D6F">
        <w:rPr>
          <w:sz w:val="16"/>
        </w:rPr>
        <w:t>“We need to rebuild our immigration system from top to bottom,” Warren said, “starting by replacing Ice with something that reflects our values.”</w:t>
      </w:r>
      <w:r w:rsidR="00225D6F" w:rsidRPr="00225D6F">
        <w:rPr>
          <w:sz w:val="16"/>
        </w:rPr>
        <w:t xml:space="preserve"> </w:t>
      </w:r>
      <w:r w:rsidRPr="00225D6F">
        <w:rPr>
          <w:sz w:val="16"/>
        </w:rPr>
        <w:t>Democrats have broadly held an advantage over Republicans on the issue of immigration. A recent poll, conducted before the controversy over Trump’s family separation policy, found Democrats with a 14-point advantage over Republicans on each party’s handling of immigration.</w:t>
      </w:r>
      <w:r w:rsidR="00225D6F" w:rsidRPr="00225D6F">
        <w:rPr>
          <w:sz w:val="16"/>
        </w:rPr>
        <w:t xml:space="preserve"> </w:t>
      </w:r>
      <w:r w:rsidRPr="00225D6F">
        <w:rPr>
          <w:sz w:val="16"/>
        </w:rPr>
        <w:t>The politics of Ice, however, are more complex, in part because the American public is not intimately familiar with the origins of the agency and its intended purpose.</w:t>
      </w:r>
      <w:r w:rsidR="00225D6F" w:rsidRPr="00225D6F">
        <w:rPr>
          <w:sz w:val="16"/>
        </w:rPr>
        <w:t xml:space="preserve"> </w:t>
      </w:r>
      <w:r w:rsidRPr="00225D6F">
        <w:rPr>
          <w:sz w:val="16"/>
        </w:rPr>
        <w:t>Enforcing immigration law, both within the interior of the United States and at its borders, was previously a function of the Immigration and Naturalization Service (INS). It was not until a commission, in response to the September 11, 2001 terrorist attacks, recommended structural changes to the Department of Homeland Security that Ice was born and primarily charged with interior enforcement. The US Customs and Border Protection, meanwhile, was tasked with enforcement along the US borders.</w:t>
      </w:r>
      <w:r w:rsidR="00225D6F" w:rsidRPr="00225D6F">
        <w:rPr>
          <w:sz w:val="16"/>
        </w:rPr>
        <w:t xml:space="preserve"> </w:t>
      </w:r>
      <w:r w:rsidRPr="00225D6F">
        <w:rPr>
          <w:sz w:val="16"/>
        </w:rPr>
        <w:t>“It became more of a political factor specifically around mass deportations,” said Fitzgerald, who noted that the controversy had to do with a ramp-up in interior enforcement that began under the George W Bush administration and continued in the early years of Barack Obama’s presidency.</w:t>
      </w:r>
      <w:r w:rsidR="00225D6F" w:rsidRPr="00225D6F">
        <w:rPr>
          <w:sz w:val="16"/>
        </w:rPr>
        <w:t xml:space="preserve"> </w:t>
      </w:r>
      <w:r w:rsidRPr="00225D6F">
        <w:rPr>
          <w:sz w:val="16"/>
        </w:rPr>
        <w:t>Obama was famously dubbed the “</w:t>
      </w:r>
      <w:proofErr w:type="spellStart"/>
      <w:r w:rsidRPr="00225D6F">
        <w:rPr>
          <w:sz w:val="16"/>
        </w:rPr>
        <w:t>deporter</w:t>
      </w:r>
      <w:proofErr w:type="spellEnd"/>
      <w:r w:rsidRPr="00225D6F">
        <w:rPr>
          <w:sz w:val="16"/>
        </w:rPr>
        <w:t xml:space="preserve"> in chief” by immigration advocates due to a rapid escalation of deportations that ultimately led to more than 2.8 million undocumented immigrants being forcibly removed from this country during his two terms. But the Obama administration, immigration advocates said, shifted its focus in later years by having Ice concentrate on those who committed serious felonies or were considered security risks.</w:t>
      </w:r>
      <w:r w:rsidR="00225D6F" w:rsidRPr="00225D6F">
        <w:rPr>
          <w:sz w:val="16"/>
        </w:rPr>
        <w:t xml:space="preserve"> </w:t>
      </w:r>
      <w:r w:rsidRPr="00225D6F">
        <w:rPr>
          <w:sz w:val="16"/>
        </w:rPr>
        <w:t>“It didn’t mean that the law wasn’t followed, it just meant that they used discretion,” said David Leopold, an immigration attorney and former president of the American Immigration Lawyers Association.</w:t>
      </w:r>
      <w:r w:rsidR="00225D6F" w:rsidRPr="00225D6F">
        <w:rPr>
          <w:sz w:val="16"/>
        </w:rPr>
        <w:t xml:space="preserve"> </w:t>
      </w:r>
      <w:r w:rsidRPr="00225D6F">
        <w:rPr>
          <w:sz w:val="16"/>
        </w:rPr>
        <w:t>“When Trump came into power, within a couple weeks, they threw out all commonsense immigration enforcement priorities. They basically said to [Ice], go grab anybody you can.”</w:t>
      </w:r>
      <w:r w:rsidR="00225D6F" w:rsidRPr="00225D6F">
        <w:rPr>
          <w:sz w:val="16"/>
        </w:rPr>
        <w:t xml:space="preserve"> </w:t>
      </w:r>
      <w:r w:rsidRPr="00C47A0A">
        <w:rPr>
          <w:rStyle w:val="StyleUnderline"/>
          <w:highlight w:val="yellow"/>
        </w:rPr>
        <w:t>Under</w:t>
      </w:r>
      <w:r w:rsidRPr="00225D6F">
        <w:rPr>
          <w:rStyle w:val="StyleUnderline"/>
        </w:rPr>
        <w:t xml:space="preserve"> the </w:t>
      </w:r>
      <w:r w:rsidRPr="00C47A0A">
        <w:rPr>
          <w:rStyle w:val="StyleUnderline"/>
          <w:highlight w:val="yellow"/>
        </w:rPr>
        <w:t>Trump</w:t>
      </w:r>
      <w:r w:rsidRPr="00225D6F">
        <w:rPr>
          <w:rStyle w:val="StyleUnderline"/>
        </w:rPr>
        <w:t xml:space="preserve"> administration, the </w:t>
      </w:r>
      <w:r w:rsidRPr="00C47A0A">
        <w:rPr>
          <w:rStyle w:val="StyleUnderline"/>
          <w:highlight w:val="yellow"/>
        </w:rPr>
        <w:t>directive</w:t>
      </w:r>
      <w:r w:rsidRPr="00225D6F">
        <w:rPr>
          <w:rStyle w:val="StyleUnderline"/>
        </w:rPr>
        <w:t xml:space="preserve"> has been </w:t>
      </w:r>
      <w:r w:rsidRPr="00C47A0A">
        <w:rPr>
          <w:rStyle w:val="StyleUnderline"/>
          <w:highlight w:val="yellow"/>
        </w:rPr>
        <w:t>substantially widened to target undocumented immigrants</w:t>
      </w:r>
      <w:r w:rsidRPr="00225D6F">
        <w:rPr>
          <w:rStyle w:val="StyleUnderline"/>
        </w:rPr>
        <w:t xml:space="preserve"> regardless of whether or not they had committed a serious crime. </w:t>
      </w:r>
      <w:r w:rsidRPr="00C47A0A">
        <w:rPr>
          <w:rStyle w:val="StyleUnderline"/>
          <w:highlight w:val="yellow"/>
        </w:rPr>
        <w:t>Arrests by Ice rose by 42%</w:t>
      </w:r>
      <w:r w:rsidRPr="00225D6F">
        <w:rPr>
          <w:rStyle w:val="StyleUnderline"/>
        </w:rPr>
        <w:t xml:space="preserve"> during the first nine months of Trump’s tenure</w:t>
      </w:r>
      <w:r w:rsidRPr="00225D6F">
        <w:rPr>
          <w:sz w:val="16"/>
        </w:rPr>
        <w:t>, compared with the same period in 2016. The overall arrests in 2017, Trump’s first year in office, were 30% higher than the previous year.</w:t>
      </w:r>
      <w:r w:rsidR="00225D6F" w:rsidRPr="00225D6F">
        <w:rPr>
          <w:sz w:val="16"/>
        </w:rPr>
        <w:t xml:space="preserve"> </w:t>
      </w:r>
      <w:r w:rsidRPr="00225D6F">
        <w:rPr>
          <w:sz w:val="16"/>
        </w:rPr>
        <w:t>Some of the cases of the Trump era have gone viral — such as the father whose family filmed his arrest by Ice agents after he had dropped his 12-year-old daughter off at school.</w:t>
      </w:r>
      <w:r w:rsidR="00225D6F" w:rsidRPr="00225D6F">
        <w:rPr>
          <w:sz w:val="16"/>
        </w:rPr>
        <w:t xml:space="preserve"> </w:t>
      </w:r>
      <w:r w:rsidRPr="00225D6F">
        <w:rPr>
          <w:rStyle w:val="StyleUnderline"/>
        </w:rPr>
        <w:t>In announcing the “</w:t>
      </w:r>
      <w:r w:rsidRPr="00C47A0A">
        <w:rPr>
          <w:rStyle w:val="StyleUnderline"/>
          <w:highlight w:val="yellow"/>
        </w:rPr>
        <w:t>zero-tolerance” policy</w:t>
      </w:r>
      <w:r w:rsidRPr="00225D6F">
        <w:rPr>
          <w:rStyle w:val="StyleUnderline"/>
        </w:rPr>
        <w:t xml:space="preserve"> that </w:t>
      </w:r>
      <w:r w:rsidRPr="00C47A0A">
        <w:rPr>
          <w:rStyle w:val="StyleUnderline"/>
          <w:highlight w:val="yellow"/>
        </w:rPr>
        <w:t>prompted</w:t>
      </w:r>
      <w:r w:rsidRPr="00225D6F">
        <w:rPr>
          <w:rStyle w:val="StyleUnderline"/>
        </w:rPr>
        <w:t xml:space="preserve"> the </w:t>
      </w:r>
      <w:r w:rsidRPr="00C47A0A">
        <w:rPr>
          <w:rStyle w:val="StyleUnderline"/>
          <w:highlight w:val="yellow"/>
        </w:rPr>
        <w:t>Trump</w:t>
      </w:r>
      <w:r w:rsidRPr="00225D6F">
        <w:rPr>
          <w:rStyle w:val="StyleUnderline"/>
        </w:rPr>
        <w:t xml:space="preserve"> administration </w:t>
      </w:r>
      <w:r w:rsidRPr="00C47A0A">
        <w:rPr>
          <w:rStyle w:val="StyleUnderline"/>
          <w:highlight w:val="yellow"/>
        </w:rPr>
        <w:t>to separate families at the border</w:t>
      </w:r>
      <w:r w:rsidRPr="00225D6F">
        <w:rPr>
          <w:rStyle w:val="StyleUnderline"/>
        </w:rPr>
        <w:t>,</w:t>
      </w:r>
      <w:r w:rsidRPr="00225D6F">
        <w:rPr>
          <w:sz w:val="16"/>
        </w:rPr>
        <w:t xml:space="preserve"> the attorney general, Jeff Sessions, openly stated that anyone entering the country illegally would be prosecuted.</w:t>
      </w:r>
      <w:r w:rsidR="00225D6F" w:rsidRPr="00225D6F">
        <w:rPr>
          <w:sz w:val="16"/>
        </w:rPr>
        <w:t xml:space="preserve"> </w:t>
      </w:r>
      <w:r w:rsidRPr="00225D6F">
        <w:rPr>
          <w:sz w:val="16"/>
        </w:rPr>
        <w:t>The “Abolish Ice” slogan among some progressives, Fitzgerald said, probably has less to do with the agency itself than “a general cry of protest against Trump’s draconian immigration policies”.</w:t>
      </w:r>
      <w:r w:rsidR="00225D6F" w:rsidRPr="00225D6F">
        <w:rPr>
          <w:sz w:val="16"/>
        </w:rPr>
        <w:t xml:space="preserve"> </w:t>
      </w:r>
      <w:r w:rsidRPr="00225D6F">
        <w:rPr>
          <w:sz w:val="16"/>
        </w:rPr>
        <w:t>Democrats in Washington, he pointed out, have largely adopted the position that Ice should be reformed rather than eliminated in its entirety. Congress could, for example, reduce or reallocate some of the agency’s funding away from deportations and re-establish enforcement guidelines such that criminals and security risks are the priority.</w:t>
      </w:r>
      <w:r w:rsidR="00225D6F" w:rsidRPr="00225D6F">
        <w:rPr>
          <w:sz w:val="16"/>
        </w:rPr>
        <w:t xml:space="preserve"> </w:t>
      </w:r>
      <w:r w:rsidRPr="00225D6F">
        <w:rPr>
          <w:sz w:val="16"/>
        </w:rPr>
        <w:t>The heightened scrutiny over the agency’s immigration enforcement arm has led even some Ice agents to seek distance from the Trump administration’s policies.</w:t>
      </w:r>
      <w:r w:rsidR="00225D6F" w:rsidRPr="00225D6F">
        <w:rPr>
          <w:sz w:val="16"/>
        </w:rPr>
        <w:t xml:space="preserve"> </w:t>
      </w:r>
      <w:r w:rsidRPr="00225D6F">
        <w:rPr>
          <w:sz w:val="16"/>
        </w:rPr>
        <w:t xml:space="preserve">Last month, 19 agents who work for Ice homeland security investigations wrote a letter to </w:t>
      </w:r>
      <w:proofErr w:type="spellStart"/>
      <w:r w:rsidRPr="00225D6F">
        <w:rPr>
          <w:sz w:val="16"/>
        </w:rPr>
        <w:t>Kirstjen</w:t>
      </w:r>
      <w:proofErr w:type="spellEnd"/>
      <w:r w:rsidRPr="00225D6F">
        <w:rPr>
          <w:sz w:val="16"/>
        </w:rPr>
        <w:t xml:space="preserve"> Nielsen, the DHS secretary, asking for their division to be split from that which handles immigration enforcement. The agents wrote that the association of Ice with the Trump administration’s controversial detention and deportation policies had made it difficult for its investigative division to pursue threats to national security, organized crime, and drug and human trafficking.</w:t>
      </w:r>
      <w:r w:rsidR="00225D6F" w:rsidRPr="00225D6F">
        <w:rPr>
          <w:sz w:val="16"/>
        </w:rPr>
        <w:t xml:space="preserve"> </w:t>
      </w:r>
      <w:r w:rsidRPr="00225D6F">
        <w:rPr>
          <w:sz w:val="16"/>
        </w:rPr>
        <w:t>“Ice as an agency needs serious reform,” said Leopold. “The reality is, at the end of the day, we need to have an agency that enforces immigration law and the border.”</w:t>
      </w:r>
      <w:r w:rsidR="00225D6F" w:rsidRPr="00225D6F">
        <w:rPr>
          <w:sz w:val="16"/>
        </w:rPr>
        <w:t xml:space="preserve"> </w:t>
      </w:r>
      <w:r w:rsidRPr="00225D6F">
        <w:rPr>
          <w:sz w:val="16"/>
        </w:rPr>
        <w:t>“But we need an agency that operates with humanity, with compassion … It’s not about abolish Ice so much as it is about abolish the abuses, abolish the treatment of families like they’re something less than human.”</w:t>
      </w:r>
    </w:p>
    <w:p w14:paraId="78070B22" w14:textId="0B3CDCEC" w:rsidR="003D498D" w:rsidRPr="009B523F" w:rsidRDefault="009B523F" w:rsidP="009B523F">
      <w:pPr>
        <w:pStyle w:val="Heading3"/>
      </w:pPr>
      <w:r w:rsidRPr="009B523F">
        <w:t>Impact</w:t>
      </w:r>
    </w:p>
    <w:p w14:paraId="40917E51" w14:textId="77777777" w:rsidR="009B523F" w:rsidRPr="00FE56F3" w:rsidRDefault="009B523F" w:rsidP="009B523F">
      <w:pPr>
        <w:pStyle w:val="Heading4"/>
        <w:rPr>
          <w:rFonts w:cs="Times New Roman"/>
        </w:rPr>
      </w:pPr>
      <w:r w:rsidRPr="00FE56F3">
        <w:rPr>
          <w:rFonts w:cs="Times New Roman"/>
        </w:rPr>
        <w:t>Insecurity drives Trump – Risks escalation of multiple hotspots</w:t>
      </w:r>
    </w:p>
    <w:p w14:paraId="28A7C238" w14:textId="77777777" w:rsidR="009B523F" w:rsidRPr="00FE56F3" w:rsidRDefault="009B523F" w:rsidP="009B523F">
      <w:r w:rsidRPr="00FE56F3">
        <w:rPr>
          <w:rStyle w:val="Style13ptBold"/>
        </w:rPr>
        <w:t>Bouie 17</w:t>
      </w:r>
      <w:r w:rsidRPr="00FE56F3">
        <w:t>(</w:t>
      </w:r>
      <w:proofErr w:type="spellStart"/>
      <w:r w:rsidRPr="00FE56F3">
        <w:t>Jamelle</w:t>
      </w:r>
      <w:proofErr w:type="spellEnd"/>
      <w:r w:rsidRPr="00FE56F3">
        <w:t xml:space="preserve">, staff @ Slate, “Trump’s Defining Trait”, </w:t>
      </w:r>
      <w:hyperlink r:id="rId72" w:history="1">
        <w:r w:rsidRPr="00FE56F3">
          <w:t>http://www.slate.com/articles/news_and_politics/politics/2017/04/</w:t>
        </w:r>
      </w:hyperlink>
      <w:r w:rsidRPr="00FE56F3">
        <w:t xml:space="preserve"> how_trump_could_save_his_flailing_presidency_with_smart_tax_reform.html)</w:t>
      </w:r>
    </w:p>
    <w:p w14:paraId="46D29B2F" w14:textId="3D7EA53F" w:rsidR="009B523F" w:rsidRDefault="009B523F" w:rsidP="009B523F">
      <w:pPr>
        <w:rPr>
          <w:sz w:val="16"/>
        </w:rPr>
      </w:pPr>
      <w:r w:rsidRPr="00FE56F3">
        <w:rPr>
          <w:sz w:val="16"/>
        </w:rPr>
        <w:t xml:space="preserve">Donald </w:t>
      </w:r>
      <w:r w:rsidRPr="00C47A0A">
        <w:rPr>
          <w:rStyle w:val="StyleUnderline"/>
          <w:highlight w:val="yellow"/>
        </w:rPr>
        <w:t>Trump has</w:t>
      </w:r>
      <w:r w:rsidRPr="00FE56F3">
        <w:rPr>
          <w:sz w:val="16"/>
        </w:rPr>
        <w:t xml:space="preserve"> just </w:t>
      </w:r>
      <w:r w:rsidRPr="00C47A0A">
        <w:rPr>
          <w:rStyle w:val="StyleUnderline"/>
          <w:highlight w:val="yellow"/>
        </w:rPr>
        <w:t>three months in office</w:t>
      </w:r>
      <w:r w:rsidRPr="00FE56F3">
        <w:rPr>
          <w:sz w:val="16"/>
        </w:rPr>
        <w:t xml:space="preserve">, </w:t>
      </w:r>
      <w:r w:rsidRPr="00C47A0A">
        <w:rPr>
          <w:rStyle w:val="StyleUnderline"/>
          <w:highlight w:val="yellow"/>
        </w:rPr>
        <w:t>but</w:t>
      </w:r>
      <w:r w:rsidRPr="00FE56F3">
        <w:rPr>
          <w:sz w:val="16"/>
        </w:rPr>
        <w:t xml:space="preserve"> even now, </w:t>
      </w:r>
      <w:r w:rsidRPr="00C47A0A">
        <w:rPr>
          <w:rStyle w:val="StyleUnderline"/>
          <w:highlight w:val="yellow"/>
        </w:rPr>
        <w:t>we can see what he brings to the White House</w:t>
      </w:r>
      <w:r w:rsidRPr="00FE56F3">
        <w:rPr>
          <w:sz w:val="16"/>
        </w:rPr>
        <w:t xml:space="preserve">. Not the strength or mastery he works to project with every public appearance, but its opposite: </w:t>
      </w:r>
      <w:r w:rsidRPr="00C47A0A">
        <w:rPr>
          <w:rStyle w:val="StyleUnderline"/>
          <w:highlight w:val="yellow"/>
        </w:rPr>
        <w:t>insecurity</w:t>
      </w:r>
      <w:r w:rsidRPr="00FE56F3">
        <w:rPr>
          <w:sz w:val="16"/>
        </w:rPr>
        <w:t xml:space="preserve">. As president, </w:t>
      </w:r>
      <w:r w:rsidRPr="00C47A0A">
        <w:rPr>
          <w:rStyle w:val="StyleUnderline"/>
          <w:highlight w:val="yellow"/>
        </w:rPr>
        <w:t>Trump is profoundly insecure</w:t>
      </w:r>
      <w:r w:rsidRPr="00FE56F3">
        <w:rPr>
          <w:sz w:val="16"/>
        </w:rPr>
        <w:t xml:space="preserve">: insecure about his electoral victory, insecure </w:t>
      </w:r>
      <w:r w:rsidRPr="00C47A0A">
        <w:rPr>
          <w:rStyle w:val="StyleUnderline"/>
          <w:highlight w:val="yellow"/>
        </w:rPr>
        <w:t>about his public standing</w:t>
      </w:r>
      <w:r w:rsidRPr="00FE56F3">
        <w:rPr>
          <w:sz w:val="16"/>
        </w:rPr>
        <w:t xml:space="preserve">, 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 </w:t>
      </w:r>
      <w:r w:rsidRPr="00C47A0A">
        <w:rPr>
          <w:rStyle w:val="StyleUnderline"/>
          <w:highlight w:val="yellow"/>
        </w:rPr>
        <w:t>Which is tied to another aspect of Trump’s insecurity: his childlike need for constant affirmation</w:t>
      </w:r>
      <w:r w:rsidRPr="00FE56F3">
        <w:rPr>
          <w:sz w:val="16"/>
        </w:rPr>
        <w:t xml:space="preserve">. “I have learned one thing, because I get treated very unfairly, that’s what I call it, the fake media,” said Trump, in a long non sequitur that came after the AP asked about his work building relationships with Democrats. “I get treated so badly,” he said, at </w:t>
      </w:r>
      <w:proofErr w:type="gramStart"/>
      <w:r w:rsidRPr="00FE56F3">
        <w:rPr>
          <w:sz w:val="16"/>
        </w:rPr>
        <w:t>one point</w:t>
      </w:r>
      <w:proofErr w:type="gramEnd"/>
      <w:r w:rsidRPr="00FE56F3">
        <w:rPr>
          <w:sz w:val="16"/>
        </w:rPr>
        <w:t xml:space="preserve">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w:t>
      </w:r>
      <w:proofErr w:type="spellStart"/>
      <w:r w:rsidRPr="00FE56F3">
        <w:rPr>
          <w:sz w:val="16"/>
        </w:rPr>
        <w:t>dealmaking</w:t>
      </w:r>
      <w:proofErr w:type="spellEnd"/>
      <w:r w:rsidRPr="00FE56F3">
        <w:rPr>
          <w:sz w:val="16"/>
        </w:rPr>
        <w:t xml:space="preserve">. “Nobody wrote that story,” he said in reference to what he describes as major cost savings for military aircraft but what—in reality—is more modest and less tied to Trump’s negotiating skills. </w:t>
      </w:r>
      <w:r w:rsidRPr="00C47A0A">
        <w:rPr>
          <w:rStyle w:val="StyleUnderline"/>
          <w:highlight w:val="yellow"/>
        </w:rPr>
        <w:t>With any</w:t>
      </w:r>
      <w:r w:rsidRPr="00FE56F3">
        <w:rPr>
          <w:sz w:val="16"/>
        </w:rPr>
        <w:t xml:space="preserve"> given </w:t>
      </w:r>
      <w:r w:rsidRPr="00C47A0A">
        <w:rPr>
          <w:rStyle w:val="StyleUnderline"/>
          <w:highlight w:val="yellow"/>
        </w:rPr>
        <w:t>issue</w:t>
      </w:r>
      <w:r w:rsidRPr="00FE56F3">
        <w:rPr>
          <w:rStyle w:val="StyleUnderline"/>
        </w:rPr>
        <w:t xml:space="preserve"> </w:t>
      </w:r>
      <w:r w:rsidRPr="00FE56F3">
        <w:rPr>
          <w:sz w:val="16"/>
        </w:rPr>
        <w:t xml:space="preserve">and on any given concern, </w:t>
      </w:r>
      <w:r w:rsidRPr="00C47A0A">
        <w:rPr>
          <w:rStyle w:val="StyleUnderline"/>
          <w:highlight w:val="yellow"/>
        </w:rPr>
        <w:t>Trump turns immediately to how he’s perceived</w:t>
      </w:r>
      <w:r w:rsidRPr="00FE56F3">
        <w:rPr>
          <w:sz w:val="16"/>
        </w:rPr>
        <w:t>. 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w:t>
      </w:r>
      <w:proofErr w:type="spellStart"/>
      <w:r w:rsidRPr="00FE56F3">
        <w:rPr>
          <w:sz w:val="16"/>
        </w:rPr>
        <w:t>ome</w:t>
      </w:r>
      <w:proofErr w:type="spellEnd"/>
      <w:r w:rsidRPr="00FE56F3">
        <w:rPr>
          <w:sz w:val="16"/>
        </w:rPr>
        <w:t xml:space="preserv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w:t>
      </w:r>
      <w:proofErr w:type="gramStart"/>
      <w:r w:rsidRPr="00FE56F3">
        <w:rPr>
          <w:sz w:val="16"/>
        </w:rPr>
        <w:t>’ ”</w:t>
      </w:r>
      <w:proofErr w:type="gramEnd"/>
      <w:r w:rsidRPr="00FE56F3">
        <w:rPr>
          <w:sz w:val="16"/>
        </w:rPr>
        <w:t xml:space="preserve">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 </w:t>
      </w:r>
      <w:r w:rsidRPr="00C47A0A">
        <w:rPr>
          <w:rStyle w:val="StyleUnderline"/>
          <w:highlight w:val="yellow"/>
        </w:rPr>
        <w:t>he is</w:t>
      </w:r>
      <w:r w:rsidRPr="00FE56F3">
        <w:rPr>
          <w:sz w:val="16"/>
        </w:rPr>
        <w:t xml:space="preserve"> clearly </w:t>
      </w:r>
      <w:r w:rsidRPr="00C47A0A">
        <w:rPr>
          <w:rStyle w:val="StyleUnderline"/>
          <w:highlight w:val="yellow"/>
        </w:rPr>
        <w:t>preoccupied with</w:t>
      </w:r>
      <w:r w:rsidRPr="00FE56F3">
        <w:rPr>
          <w:sz w:val="16"/>
        </w:rPr>
        <w:t xml:space="preserve"> the </w:t>
      </w:r>
      <w:r w:rsidRPr="00C47A0A">
        <w:rPr>
          <w:rStyle w:val="StyleUnderline"/>
          <w:highlight w:val="yellow"/>
        </w:rPr>
        <w:t>cable news and hyperattentive to what’s said about him</w:t>
      </w:r>
      <w:r w:rsidRPr="00FE56F3">
        <w:rPr>
          <w:sz w:val="16"/>
        </w:rPr>
        <w:t xml:space="preserve">. “By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C47A0A">
        <w:rPr>
          <w:rStyle w:val="StyleUnderline"/>
          <w:highlight w:val="yellow"/>
        </w:rPr>
        <w:t>Presidential insecurity isn’t harmless</w:t>
      </w:r>
      <w:r w:rsidRPr="00FE56F3">
        <w:rPr>
          <w:sz w:val="16"/>
        </w:rPr>
        <w:t xml:space="preserve">, especially </w:t>
      </w:r>
      <w:r w:rsidRPr="00C47A0A">
        <w:rPr>
          <w:rStyle w:val="StyleUnderline"/>
          <w:highlight w:val="yellow"/>
        </w:rPr>
        <w:t>for a commander in chief who is obsessed with winning and who seems to see life as a dominance game</w:t>
      </w:r>
      <w:r w:rsidRPr="00FE56F3">
        <w:rPr>
          <w:sz w:val="16"/>
        </w:rPr>
        <w:t xml:space="preserve">, where someone or something has to be a loser. </w:t>
      </w:r>
      <w:r w:rsidRPr="00C47A0A">
        <w:rPr>
          <w:rStyle w:val="StyleUnderline"/>
          <w:highlight w:val="yellow"/>
        </w:rPr>
        <w:t>What happens when the insecure president can’t move his agenda</w:t>
      </w:r>
      <w:r w:rsidRPr="00FE56F3">
        <w:rPr>
          <w:sz w:val="16"/>
        </w:rPr>
        <w:t xml:space="preserve"> through Congress? What happens when his plans fail? What does he do to ensure that, above all, he isn’t a loser? </w:t>
      </w:r>
      <w:r w:rsidRPr="00C47A0A">
        <w:rPr>
          <w:rStyle w:val="StyleUnderline"/>
          <w:highlight w:val="yellow"/>
        </w:rPr>
        <w:t>If</w:t>
      </w:r>
      <w:r w:rsidRPr="00FE56F3">
        <w:rPr>
          <w:sz w:val="16"/>
        </w:rPr>
        <w:t xml:space="preserve"> our </w:t>
      </w:r>
      <w:r w:rsidRPr="00C47A0A">
        <w:rPr>
          <w:rStyle w:val="StyleUnderline"/>
          <w:highlight w:val="yellow"/>
        </w:rPr>
        <w:t>recent</w:t>
      </w:r>
      <w:r w:rsidRPr="00FE56F3">
        <w:rPr>
          <w:rStyle w:val="StyleUnderline"/>
        </w:rPr>
        <w:t xml:space="preserve"> </w:t>
      </w:r>
      <w:r w:rsidRPr="00FE56F3">
        <w:rPr>
          <w:sz w:val="16"/>
        </w:rPr>
        <w:t xml:space="preserve">national </w:t>
      </w:r>
      <w:r w:rsidRPr="00C47A0A">
        <w:rPr>
          <w:rStyle w:val="StyleUnderline"/>
          <w:highlight w:val="yellow"/>
        </w:rPr>
        <w:t>adventures with Afghanistan, Syria, and North Korea are any indication, we have a</w:t>
      </w:r>
      <w:r w:rsidRPr="00FE56F3">
        <w:rPr>
          <w:sz w:val="16"/>
        </w:rPr>
        <w:t xml:space="preserve"> good, and </w:t>
      </w:r>
      <w:r w:rsidRPr="00C47A0A">
        <w:rPr>
          <w:rStyle w:val="StyleUnderline"/>
          <w:highlight w:val="yellow"/>
        </w:rPr>
        <w:t>worrying, answer for that question</w:t>
      </w:r>
      <w:r w:rsidRPr="00FE56F3">
        <w:rPr>
          <w:sz w:val="16"/>
        </w:rPr>
        <w:t>.</w:t>
      </w:r>
    </w:p>
    <w:p w14:paraId="3E9644A5" w14:textId="77777777" w:rsidR="006B17D4" w:rsidRDefault="006B17D4" w:rsidP="009B523F">
      <w:pPr>
        <w:rPr>
          <w:sz w:val="16"/>
        </w:rPr>
      </w:pPr>
    </w:p>
    <w:p w14:paraId="556ED887" w14:textId="77777777" w:rsidR="00225D6F" w:rsidRPr="00325132" w:rsidRDefault="00225D6F" w:rsidP="00225D6F">
      <w:pPr>
        <w:pStyle w:val="Heading4"/>
      </w:pPr>
      <w:r>
        <w:t xml:space="preserve">Base loss causes </w:t>
      </w:r>
      <w:r w:rsidRPr="00325132">
        <w:t>lash out</w:t>
      </w:r>
    </w:p>
    <w:p w14:paraId="18759101" w14:textId="4CA4B2D0" w:rsidR="00225D6F" w:rsidRDefault="00225D6F" w:rsidP="00225D6F">
      <w:r w:rsidRPr="00076C19">
        <w:rPr>
          <w:rStyle w:val="Style13ptBold"/>
        </w:rPr>
        <w:t>Lee 18</w:t>
      </w:r>
      <w:r>
        <w:t xml:space="preserve"> (Carrie is </w:t>
      </w:r>
      <w:r w:rsidRPr="00076C19">
        <w:t>an assistant professor at the U.S. Air War College</w:t>
      </w:r>
      <w:r>
        <w:t xml:space="preserve"> – “</w:t>
      </w:r>
      <w:r w:rsidRPr="00076C19">
        <w:t>Why has Trump been threatening to attack Syria? (Hint: It’s probably not about Syria.)</w:t>
      </w:r>
      <w:r>
        <w:t xml:space="preserve">,” April 13, 2018 – </w:t>
      </w:r>
      <w:r w:rsidRPr="00076C19">
        <w:t>https://www.washingtonpost.com/news/monkey-cage/wp/2018/04/13/why-has-trump-been-threatening-to-attack-syria-hint-its-probably-not-about-syria/?noredirect=on&amp;utm_term=.2ab27a06df4f</w:t>
      </w:r>
      <w:r>
        <w:t>)</w:t>
      </w:r>
    </w:p>
    <w:p w14:paraId="7148A4A8" w14:textId="77777777" w:rsidR="00225D6F" w:rsidRPr="00837118" w:rsidRDefault="00225D6F" w:rsidP="00225D6F">
      <w:pPr>
        <w:rPr>
          <w:u w:val="single"/>
        </w:rPr>
      </w:pPr>
      <w:r w:rsidRPr="00837118">
        <w:rPr>
          <w:sz w:val="16"/>
        </w:rPr>
        <w:t>Sometimes there are reasons to publicize military operations before a major offensive — especially if the warning is specific about the intended targets, which Trump’s tweet was not. But the kind of airstrikes that Trump suggeste0d Wednesday require the element of surprise</w:t>
      </w:r>
      <w:r w:rsidRPr="00076C19">
        <w:t xml:space="preserve">. </w:t>
      </w:r>
      <w:r w:rsidRPr="00076C19">
        <w:rPr>
          <w:u w:val="single"/>
        </w:rPr>
        <w:t xml:space="preserve">All of which suggests that </w:t>
      </w:r>
      <w:r w:rsidRPr="00837118">
        <w:rPr>
          <w:u w:val="single"/>
        </w:rPr>
        <w:t>Trump’s</w:t>
      </w:r>
      <w:r w:rsidRPr="00076C19">
        <w:rPr>
          <w:u w:val="single"/>
        </w:rPr>
        <w:t xml:space="preserve"> tweet is less likely to have genuinely been a military announcement, and much more likely to have been an appeal to his domestic political base as the special counsel’s investigation escalates and midterm elections approach.</w:t>
      </w:r>
      <w:r>
        <w:rPr>
          <w:u w:val="single"/>
        </w:rPr>
        <w:t xml:space="preserve"> </w:t>
      </w:r>
      <w:r w:rsidRPr="00837118">
        <w:rPr>
          <w:sz w:val="14"/>
        </w:rPr>
        <w:t>Sometimes there are good strategic reasons for leaders to publicize military operations before a major ground offensive, as I wrote in October 2016. Most important is the need to encourage civilians to evacuate before a battle. Evacuating civilians does more than prevent needless deaths; it allows the military to open up the rules of engagement. As a result, forces are able to use indirect fire and close air support more liberally, making the engagement ultimately safer and more effective.</w:t>
      </w:r>
      <w:r>
        <w:rPr>
          <w:sz w:val="14"/>
        </w:rPr>
        <w:t xml:space="preserve"> </w:t>
      </w:r>
      <w:r w:rsidRPr="00837118">
        <w:rPr>
          <w:sz w:val="14"/>
        </w:rPr>
        <w:t>Second, advance warning of military operations may influence an adversary’s behavior in war. Research shows that credible threats can reveal information about intentions and make war less likely.</w:t>
      </w:r>
      <w:r>
        <w:rPr>
          <w:sz w:val="14"/>
        </w:rPr>
        <w:t xml:space="preserve"> </w:t>
      </w:r>
      <w:r w:rsidRPr="00837118">
        <w:rPr>
          <w:sz w:val="14"/>
        </w:rPr>
        <w:t>Third, publicizing an impending assault lets the military conduct “shaping operations” (indirect military actions that force enemy fighters into specific areas) that can provide valuable intelligence. Advanced warning of a major assault gives pro-Western journalists time to cover the offensive and combat enemy propaganda. And it can hurt enemy morale, fatiguing troops forced to stay vigilant over long periods of time.</w:t>
      </w:r>
      <w:r>
        <w:rPr>
          <w:sz w:val="14"/>
        </w:rPr>
        <w:t xml:space="preserve"> </w:t>
      </w:r>
      <w:r w:rsidRPr="00837118">
        <w:rPr>
          <w:sz w:val="14"/>
        </w:rPr>
        <w:t>But, while a major ground offensive requires troop buildups and civilian evacuations, a missile strike works only with the element of surprise.</w:t>
      </w:r>
      <w:r>
        <w:rPr>
          <w:sz w:val="14"/>
        </w:rPr>
        <w:t xml:space="preserve"> </w:t>
      </w:r>
      <w:r w:rsidRPr="00837118">
        <w:rPr>
          <w:sz w:val="14"/>
        </w:rPr>
        <w:t>In fact, warning of impending missile strikes — even in the abstract — lets enemy forces move or protect essential equipment, military assets and important personnel.</w:t>
      </w:r>
      <w:r>
        <w:rPr>
          <w:sz w:val="14"/>
        </w:rPr>
        <w:t xml:space="preserve"> </w:t>
      </w:r>
      <w:r w:rsidRPr="00076C19">
        <w:rPr>
          <w:u w:val="single"/>
        </w:rPr>
        <w:t xml:space="preserve">We can see the danger of announcing missile strikes beforehand in Trump’s April 2017 missile strikes against Syria’s </w:t>
      </w:r>
      <w:proofErr w:type="spellStart"/>
      <w:r w:rsidRPr="00076C19">
        <w:rPr>
          <w:u w:val="single"/>
        </w:rPr>
        <w:t>Shayrat</w:t>
      </w:r>
      <w:proofErr w:type="spellEnd"/>
      <w:r w:rsidRPr="00076C19">
        <w:rPr>
          <w:u w:val="single"/>
        </w:rPr>
        <w:t xml:space="preserve"> airbase. After the United States warned Russian forces about the coming attack, Syria evacuated much of the base’s planes and personnel. As a result, while the U.S. strike reportedly damaged between 10 to 20 aircraft, it was largely regarded as a symbolic gesture. </w:t>
      </w:r>
      <w:r w:rsidRPr="00837118">
        <w:rPr>
          <w:sz w:val="16"/>
        </w:rPr>
        <w:t>Within hours, Syrian aircraft were again launching airstrikes against rebel positions from the base.</w:t>
      </w:r>
      <w:r>
        <w:t xml:space="preserve"> </w:t>
      </w:r>
      <w:r w:rsidRPr="00C47A0A">
        <w:rPr>
          <w:highlight w:val="yellow"/>
          <w:u w:val="single"/>
        </w:rPr>
        <w:t>Trump’s announcement</w:t>
      </w:r>
      <w:r w:rsidRPr="00076C19">
        <w:rPr>
          <w:u w:val="single"/>
        </w:rPr>
        <w:t xml:space="preserve"> Wednesday </w:t>
      </w:r>
      <w:r w:rsidRPr="00C47A0A">
        <w:rPr>
          <w:highlight w:val="yellow"/>
          <w:u w:val="single"/>
        </w:rPr>
        <w:t>didn’t eliminate surprise;</w:t>
      </w:r>
      <w:r w:rsidRPr="00076C19">
        <w:rPr>
          <w:u w:val="single"/>
        </w:rPr>
        <w:t xml:space="preserve"> Syria still doesn’t know if, when or where a strike may happen. </w:t>
      </w:r>
      <w:r w:rsidRPr="00C47A0A">
        <w:rPr>
          <w:highlight w:val="yellow"/>
          <w:u w:val="single"/>
        </w:rPr>
        <w:t>But</w:t>
      </w:r>
      <w:r w:rsidRPr="00076C19">
        <w:rPr>
          <w:u w:val="single"/>
        </w:rPr>
        <w:t xml:space="preserve"> Syrian </w:t>
      </w:r>
      <w:r w:rsidRPr="00C47A0A">
        <w:rPr>
          <w:highlight w:val="yellow"/>
          <w:u w:val="single"/>
        </w:rPr>
        <w:t>forces might disperse</w:t>
      </w:r>
      <w:r w:rsidRPr="00076C19">
        <w:rPr>
          <w:u w:val="single"/>
        </w:rPr>
        <w:t xml:space="preserve"> their most important assets, decreasing the potential effectiveness of such a strike.</w:t>
      </w:r>
      <w:r>
        <w:rPr>
          <w:u w:val="single"/>
        </w:rPr>
        <w:t xml:space="preserve"> </w:t>
      </w:r>
      <w:r w:rsidRPr="00837118">
        <w:rPr>
          <w:sz w:val="14"/>
        </w:rPr>
        <w:t>So why did Trump tweet that he would attack — only to walk it back?</w:t>
      </w:r>
      <w:r>
        <w:t xml:space="preserve"> </w:t>
      </w:r>
      <w:r w:rsidRPr="00C47A0A">
        <w:rPr>
          <w:highlight w:val="yellow"/>
          <w:u w:val="single"/>
        </w:rPr>
        <w:t>The</w:t>
      </w:r>
      <w:r w:rsidRPr="00076C19">
        <w:rPr>
          <w:u w:val="single"/>
        </w:rPr>
        <w:t xml:space="preserve"> real </w:t>
      </w:r>
      <w:r w:rsidRPr="00C47A0A">
        <w:rPr>
          <w:highlight w:val="yellow"/>
          <w:u w:val="single"/>
        </w:rPr>
        <w:t>reason for the</w:t>
      </w:r>
      <w:r w:rsidRPr="00076C19">
        <w:rPr>
          <w:u w:val="single"/>
        </w:rPr>
        <w:t xml:space="preserve"> attack </w:t>
      </w:r>
      <w:r w:rsidRPr="00C47A0A">
        <w:rPr>
          <w:highlight w:val="yellow"/>
          <w:u w:val="single"/>
        </w:rPr>
        <w:t xml:space="preserve">threats is </w:t>
      </w:r>
      <w:r w:rsidRPr="00837118">
        <w:rPr>
          <w:u w:val="single"/>
        </w:rPr>
        <w:t xml:space="preserve">probably this: </w:t>
      </w:r>
      <w:r w:rsidRPr="00C47A0A">
        <w:rPr>
          <w:highlight w:val="yellow"/>
          <w:u w:val="single"/>
        </w:rPr>
        <w:t xml:space="preserve">Midterms </w:t>
      </w:r>
      <w:r w:rsidRPr="00837118">
        <w:rPr>
          <w:u w:val="single"/>
        </w:rPr>
        <w:t>are approaching</w:t>
      </w:r>
      <w:r w:rsidRPr="00C47A0A">
        <w:rPr>
          <w:highlight w:val="yellow"/>
          <w:u w:val="single"/>
        </w:rPr>
        <w:t xml:space="preserve">, </w:t>
      </w:r>
      <w:r w:rsidRPr="00837118">
        <w:rPr>
          <w:u w:val="single"/>
        </w:rPr>
        <w:t xml:space="preserve">the </w:t>
      </w:r>
      <w:r w:rsidRPr="00C47A0A">
        <w:rPr>
          <w:highlight w:val="yellow"/>
          <w:u w:val="single"/>
        </w:rPr>
        <w:t xml:space="preserve">Russia </w:t>
      </w:r>
      <w:r w:rsidRPr="00837118">
        <w:rPr>
          <w:u w:val="single"/>
        </w:rPr>
        <w:t>investigation</w:t>
      </w:r>
      <w:r w:rsidRPr="00076C19">
        <w:rPr>
          <w:u w:val="single"/>
        </w:rPr>
        <w:t xml:space="preserve"> is escalating </w:t>
      </w:r>
      <w:r w:rsidRPr="00C47A0A">
        <w:rPr>
          <w:highlight w:val="yellow"/>
          <w:u w:val="single"/>
        </w:rPr>
        <w:t>and</w:t>
      </w:r>
      <w:r w:rsidRPr="00076C19">
        <w:rPr>
          <w:u w:val="single"/>
        </w:rPr>
        <w:t xml:space="preserve"> former FBI director James B. </w:t>
      </w:r>
      <w:r w:rsidRPr="00C47A0A">
        <w:rPr>
          <w:highlight w:val="yellow"/>
          <w:u w:val="single"/>
        </w:rPr>
        <w:t>Comey’s book</w:t>
      </w:r>
      <w:r w:rsidRPr="00076C19">
        <w:rPr>
          <w:u w:val="single"/>
        </w:rPr>
        <w:t xml:space="preserve"> is being released.</w:t>
      </w:r>
      <w:r>
        <w:rPr>
          <w:u w:val="single"/>
        </w:rPr>
        <w:t xml:space="preserve"> </w:t>
      </w:r>
      <w:r w:rsidRPr="00837118">
        <w:rPr>
          <w:sz w:val="14"/>
        </w:rPr>
        <w:t>Research shows that diversionary wars — wars started to distract the public from domestic unrest — are hard to start in democracies and rarely have the intended effect. Military operations in an already existing conflict are much easier to manipulate — and are not as risky as starting a war.</w:t>
      </w:r>
      <w:r>
        <w:rPr>
          <w:sz w:val="14"/>
        </w:rPr>
        <w:t xml:space="preserve"> </w:t>
      </w:r>
      <w:r w:rsidRPr="00837118">
        <w:rPr>
          <w:u w:val="single"/>
        </w:rPr>
        <w:t xml:space="preserve">My research finds that, </w:t>
      </w:r>
      <w:r w:rsidRPr="00C47A0A">
        <w:rPr>
          <w:highlight w:val="yellow"/>
          <w:u w:val="single"/>
        </w:rPr>
        <w:t>during</w:t>
      </w:r>
      <w:r w:rsidRPr="00837118">
        <w:rPr>
          <w:u w:val="single"/>
        </w:rPr>
        <w:t xml:space="preserve"> periods of </w:t>
      </w:r>
      <w:r w:rsidRPr="00C47A0A">
        <w:rPr>
          <w:highlight w:val="yellow"/>
          <w:u w:val="single"/>
        </w:rPr>
        <w:t>political fragility,</w:t>
      </w:r>
      <w:r w:rsidRPr="00837118">
        <w:rPr>
          <w:u w:val="single"/>
        </w:rPr>
        <w:t xml:space="preserve"> U.S. </w:t>
      </w:r>
      <w:r w:rsidRPr="00C47A0A">
        <w:rPr>
          <w:highlight w:val="yellow"/>
          <w:u w:val="single"/>
        </w:rPr>
        <w:t>presidents</w:t>
      </w:r>
      <w:r w:rsidRPr="00837118">
        <w:rPr>
          <w:u w:val="single"/>
        </w:rPr>
        <w:t xml:space="preserve"> systematically manipulate the timing and tempo of military operations. That’s true most often in the lead-up to elections, when public opinion quite literally determines the fate of a president. However, presidents also </w:t>
      </w:r>
      <w:r w:rsidRPr="00C47A0A">
        <w:rPr>
          <w:highlight w:val="yellow"/>
          <w:u w:val="single"/>
        </w:rPr>
        <w:t xml:space="preserve">manipulate military operations </w:t>
      </w:r>
      <w:r w:rsidRPr="00837118">
        <w:rPr>
          <w:u w:val="single"/>
        </w:rPr>
        <w:t xml:space="preserve">when </w:t>
      </w:r>
      <w:r w:rsidRPr="00C47A0A">
        <w:rPr>
          <w:highlight w:val="yellow"/>
          <w:u w:val="single"/>
        </w:rPr>
        <w:t xml:space="preserve">they need support from their </w:t>
      </w:r>
      <w:r w:rsidRPr="00837118">
        <w:rPr>
          <w:u w:val="single"/>
        </w:rPr>
        <w:t xml:space="preserve">domestic political </w:t>
      </w:r>
      <w:r w:rsidRPr="00C47A0A">
        <w:rPr>
          <w:highlight w:val="yellow"/>
          <w:u w:val="single"/>
        </w:rPr>
        <w:t>base</w:t>
      </w:r>
      <w:r w:rsidRPr="00837118">
        <w:rPr>
          <w:u w:val="single"/>
        </w:rPr>
        <w:t xml:space="preserve"> — for example, during negotiations over major pieces of legislation, bids for legacy, midterms or while threatened with impeachment.</w:t>
      </w:r>
      <w:r>
        <w:rPr>
          <w:u w:val="single"/>
        </w:rPr>
        <w:t xml:space="preserve"> </w:t>
      </w:r>
      <w:r w:rsidRPr="00837118">
        <w:rPr>
          <w:sz w:val="16"/>
        </w:rPr>
        <w:t>Trump bookended his tweets about Syria with comments both about special counsel Robert S. Mueller III’s investigation and relations with Russia. That suggests that the president sees these as linked. And with Republicans expecting to take heavy losses in the midterms, Trump may see an airstrike on Syria as a way to motivate Republican voters and boost his approval ratings.</w:t>
      </w:r>
      <w:r>
        <w:rPr>
          <w:sz w:val="16"/>
        </w:rPr>
        <w:t xml:space="preserve"> </w:t>
      </w:r>
      <w:r w:rsidRPr="00837118">
        <w:rPr>
          <w:u w:val="single"/>
        </w:rPr>
        <w:t xml:space="preserve">If he does order a missile strike, Trump would be in good company, historically speaking. President Franklin D. </w:t>
      </w:r>
      <w:r w:rsidRPr="00C47A0A">
        <w:rPr>
          <w:highlight w:val="yellow"/>
          <w:u w:val="single"/>
        </w:rPr>
        <w:t>Roosevelt scheduled</w:t>
      </w:r>
      <w:r w:rsidRPr="00837118">
        <w:rPr>
          <w:u w:val="single"/>
        </w:rPr>
        <w:t xml:space="preserve"> the </w:t>
      </w:r>
      <w:r w:rsidRPr="00C47A0A">
        <w:rPr>
          <w:highlight w:val="yellow"/>
          <w:u w:val="single"/>
        </w:rPr>
        <w:t>World War II</w:t>
      </w:r>
      <w:r w:rsidRPr="00837118">
        <w:rPr>
          <w:u w:val="single"/>
        </w:rPr>
        <w:t xml:space="preserve"> invasion of North Africa </w:t>
      </w:r>
      <w:r w:rsidRPr="00C47A0A">
        <w:rPr>
          <w:highlight w:val="yellow"/>
          <w:u w:val="single"/>
        </w:rPr>
        <w:t>before the</w:t>
      </w:r>
      <w:r w:rsidRPr="00837118">
        <w:rPr>
          <w:u w:val="single"/>
        </w:rPr>
        <w:t xml:space="preserve"> 1942 </w:t>
      </w:r>
      <w:r w:rsidRPr="00325132">
        <w:rPr>
          <w:u w:val="single"/>
        </w:rPr>
        <w:t>midterm</w:t>
      </w:r>
      <w:r w:rsidRPr="00837118">
        <w:rPr>
          <w:u w:val="single"/>
        </w:rPr>
        <w:t xml:space="preserve"> </w:t>
      </w:r>
      <w:r w:rsidRPr="00C47A0A">
        <w:rPr>
          <w:highlight w:val="yellow"/>
          <w:u w:val="single"/>
        </w:rPr>
        <w:t>elections</w:t>
      </w:r>
      <w:r w:rsidRPr="00837118">
        <w:rPr>
          <w:u w:val="single"/>
        </w:rPr>
        <w:t>.</w:t>
      </w:r>
      <w:r w:rsidRPr="00076C19">
        <w:t xml:space="preserve"> </w:t>
      </w:r>
      <w:r w:rsidRPr="00837118">
        <w:rPr>
          <w:sz w:val="16"/>
        </w:rPr>
        <w:t xml:space="preserve">President Richard B. </w:t>
      </w:r>
      <w:r w:rsidRPr="00325132">
        <w:rPr>
          <w:u w:val="single"/>
        </w:rPr>
        <w:t>Nixon</w:t>
      </w:r>
      <w:r w:rsidRPr="00837118">
        <w:rPr>
          <w:u w:val="single"/>
        </w:rPr>
        <w:t xml:space="preserve"> prematurely announced a peace deal on Vietnam on the eve of the 1972 general election. And President Bill Clinton launched airstrikes against Sudan and Afghanistan the day that Monica Lewinsky appeared before a grand jury.</w:t>
      </w:r>
      <w:r>
        <w:rPr>
          <w:u w:val="single"/>
        </w:rPr>
        <w:t xml:space="preserve"> </w:t>
      </w:r>
      <w:r w:rsidRPr="00837118">
        <w:rPr>
          <w:u w:val="single"/>
        </w:rPr>
        <w:t xml:space="preserve">Trump would also be learning from experience. </w:t>
      </w:r>
      <w:r w:rsidRPr="00C47A0A">
        <w:rPr>
          <w:highlight w:val="yellow"/>
          <w:u w:val="single"/>
        </w:rPr>
        <w:t>His</w:t>
      </w:r>
      <w:r w:rsidRPr="00837118">
        <w:rPr>
          <w:u w:val="single"/>
        </w:rPr>
        <w:t xml:space="preserve"> April 2017 </w:t>
      </w:r>
      <w:r w:rsidRPr="00C47A0A">
        <w:rPr>
          <w:highlight w:val="yellow"/>
          <w:u w:val="single"/>
        </w:rPr>
        <w:t>airstrikes</w:t>
      </w:r>
      <w:r w:rsidRPr="00837118">
        <w:rPr>
          <w:u w:val="single"/>
        </w:rPr>
        <w:t xml:space="preserve"> in Syria </w:t>
      </w:r>
      <w:r w:rsidRPr="00C47A0A">
        <w:rPr>
          <w:highlight w:val="yellow"/>
          <w:u w:val="single"/>
        </w:rPr>
        <w:t>met with approval ratings of more than 66 percent</w:t>
      </w:r>
      <w:r w:rsidRPr="00837118">
        <w:rPr>
          <w:u w:val="single"/>
        </w:rPr>
        <w:t xml:space="preserve"> from the general public and 82 percent from Republicans</w:t>
      </w:r>
      <w:r w:rsidRPr="00076C19">
        <w:t xml:space="preserve">. </w:t>
      </w:r>
      <w:r w:rsidRPr="00325132">
        <w:rPr>
          <w:sz w:val="14"/>
        </w:rPr>
        <w:t>The strikes stopped a month-long downhill slide in his approval ratings and drew attention away from congressional Republicans’ inability to repeal the Affordable Care Act, as they had promised. Trump may want a similar boost in approval — particularly from Republicans — just as the Mueller investigation is dominating headlines and the summer midterm campaign begins. In other words, announcing impending airstrikes against Syrian forces makes little strategic sense. But it makes plenty of sense for domestic politics.</w:t>
      </w:r>
    </w:p>
    <w:p w14:paraId="44DD5F3C" w14:textId="77777777" w:rsidR="00225D6F" w:rsidRPr="00FE56F3" w:rsidRDefault="00225D6F" w:rsidP="009B523F">
      <w:pPr>
        <w:rPr>
          <w:sz w:val="16"/>
        </w:rPr>
      </w:pPr>
    </w:p>
    <w:p w14:paraId="2CC1D7B1" w14:textId="77777777" w:rsidR="000839FD" w:rsidRDefault="000839FD" w:rsidP="009C7D6F">
      <w:pPr>
        <w:rPr>
          <w:sz w:val="16"/>
        </w:rPr>
      </w:pPr>
    </w:p>
    <w:sectPr w:rsidR="00083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F21423"/>
    <w:multiLevelType w:val="hybridMultilevel"/>
    <w:tmpl w:val="C98EF9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05539732496"/>
    <w:docVar w:name="VerbatimVersion" w:val="5.1"/>
  </w:docVars>
  <w:rsids>
    <w:rsidRoot w:val="009C7D6F"/>
    <w:rsid w:val="000139A3"/>
    <w:rsid w:val="000839FD"/>
    <w:rsid w:val="00095F34"/>
    <w:rsid w:val="00100833"/>
    <w:rsid w:val="00104529"/>
    <w:rsid w:val="00105942"/>
    <w:rsid w:val="00107396"/>
    <w:rsid w:val="00144A4C"/>
    <w:rsid w:val="00176AB0"/>
    <w:rsid w:val="00177B7D"/>
    <w:rsid w:val="0018322D"/>
    <w:rsid w:val="001B5776"/>
    <w:rsid w:val="001E527A"/>
    <w:rsid w:val="001F78CE"/>
    <w:rsid w:val="00225D6F"/>
    <w:rsid w:val="00251FC7"/>
    <w:rsid w:val="00273F02"/>
    <w:rsid w:val="002855A7"/>
    <w:rsid w:val="002B146A"/>
    <w:rsid w:val="002B5E17"/>
    <w:rsid w:val="00315690"/>
    <w:rsid w:val="00316B75"/>
    <w:rsid w:val="00325646"/>
    <w:rsid w:val="003460F2"/>
    <w:rsid w:val="0038158C"/>
    <w:rsid w:val="003902BA"/>
    <w:rsid w:val="003A09E2"/>
    <w:rsid w:val="003D498D"/>
    <w:rsid w:val="00407037"/>
    <w:rsid w:val="00447D29"/>
    <w:rsid w:val="004605D6"/>
    <w:rsid w:val="004C60E8"/>
    <w:rsid w:val="004E3579"/>
    <w:rsid w:val="004E728B"/>
    <w:rsid w:val="004E7FC0"/>
    <w:rsid w:val="004F39E0"/>
    <w:rsid w:val="00537BD5"/>
    <w:rsid w:val="0057268A"/>
    <w:rsid w:val="005D2912"/>
    <w:rsid w:val="006065BD"/>
    <w:rsid w:val="00645FA9"/>
    <w:rsid w:val="00647866"/>
    <w:rsid w:val="00665003"/>
    <w:rsid w:val="006A2AD0"/>
    <w:rsid w:val="006B17D4"/>
    <w:rsid w:val="006C2375"/>
    <w:rsid w:val="006D4ECC"/>
    <w:rsid w:val="00722258"/>
    <w:rsid w:val="007243E5"/>
    <w:rsid w:val="00766EA0"/>
    <w:rsid w:val="007A2226"/>
    <w:rsid w:val="007F5B66"/>
    <w:rsid w:val="00823A1C"/>
    <w:rsid w:val="00845B9D"/>
    <w:rsid w:val="00860984"/>
    <w:rsid w:val="00863A58"/>
    <w:rsid w:val="008B3ECB"/>
    <w:rsid w:val="008B4E85"/>
    <w:rsid w:val="008C1B2E"/>
    <w:rsid w:val="008C6FB4"/>
    <w:rsid w:val="0091627E"/>
    <w:rsid w:val="0097032B"/>
    <w:rsid w:val="009B523F"/>
    <w:rsid w:val="009C7D6F"/>
    <w:rsid w:val="009D2EAD"/>
    <w:rsid w:val="009D54B2"/>
    <w:rsid w:val="009E1922"/>
    <w:rsid w:val="009F7ED2"/>
    <w:rsid w:val="00A93661"/>
    <w:rsid w:val="00A95652"/>
    <w:rsid w:val="00AC0AB8"/>
    <w:rsid w:val="00AF081E"/>
    <w:rsid w:val="00B33C6D"/>
    <w:rsid w:val="00B4508F"/>
    <w:rsid w:val="00B55AD5"/>
    <w:rsid w:val="00B8057C"/>
    <w:rsid w:val="00BD6238"/>
    <w:rsid w:val="00BF593B"/>
    <w:rsid w:val="00BF773A"/>
    <w:rsid w:val="00BF7E81"/>
    <w:rsid w:val="00C13773"/>
    <w:rsid w:val="00C17CC8"/>
    <w:rsid w:val="00C47A0A"/>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140C"/>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A822"/>
  <w15:chartTrackingRefBased/>
  <w15:docId w15:val="{A14FDF7D-E16C-4291-9E31-56568FF2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7D29"/>
    <w:rPr>
      <w:rFonts w:ascii="Calibri" w:hAnsi="Calibri" w:cs="Calibri"/>
    </w:rPr>
  </w:style>
  <w:style w:type="paragraph" w:styleId="Heading1">
    <w:name w:val="heading 1"/>
    <w:aliases w:val="Pocket"/>
    <w:basedOn w:val="Normal"/>
    <w:next w:val="Normal"/>
    <w:link w:val="Heading1Char"/>
    <w:qFormat/>
    <w:rsid w:val="00447D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7D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7D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t, Ch"/>
    <w:basedOn w:val="Normal"/>
    <w:next w:val="Normal"/>
    <w:link w:val="Heading4Char"/>
    <w:uiPriority w:val="3"/>
    <w:unhideWhenUsed/>
    <w:qFormat/>
    <w:rsid w:val="00447D2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7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7D29"/>
  </w:style>
  <w:style w:type="character" w:customStyle="1" w:styleId="Heading1Char">
    <w:name w:val="Heading 1 Char"/>
    <w:aliases w:val="Pocket Char"/>
    <w:basedOn w:val="DefaultParagraphFont"/>
    <w:link w:val="Heading1"/>
    <w:rsid w:val="00447D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7D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7D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47D2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447D2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7D2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447D29"/>
    <w:rPr>
      <w:b/>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447D29"/>
    <w:rPr>
      <w:color w:val="auto"/>
      <w:u w:val="none"/>
    </w:rPr>
  </w:style>
  <w:style w:type="character" w:styleId="FollowedHyperlink">
    <w:name w:val="FollowedHyperlink"/>
    <w:basedOn w:val="DefaultParagraphFont"/>
    <w:uiPriority w:val="99"/>
    <w:semiHidden/>
    <w:unhideWhenUsed/>
    <w:rsid w:val="00447D29"/>
    <w:rPr>
      <w:color w:val="auto"/>
      <w:u w:val="none"/>
    </w:rPr>
  </w:style>
  <w:style w:type="paragraph" w:styleId="NormalWeb">
    <w:name w:val="Normal (Web)"/>
    <w:basedOn w:val="Normal"/>
    <w:uiPriority w:val="99"/>
    <w:semiHidden/>
    <w:unhideWhenUsed/>
    <w:rsid w:val="009C7D6F"/>
    <w:pPr>
      <w:spacing w:before="100" w:beforeAutospacing="1" w:after="100" w:afterAutospacing="1"/>
    </w:pPr>
    <w:rPr>
      <w:rFonts w:eastAsia="Times New Roman"/>
      <w:sz w:val="24"/>
      <w:szCs w:val="24"/>
    </w:rPr>
  </w:style>
  <w:style w:type="character" w:customStyle="1" w:styleId="lede">
    <w:name w:val="lede"/>
    <w:basedOn w:val="DefaultParagraphFont"/>
    <w:rsid w:val="009C7D6F"/>
  </w:style>
  <w:style w:type="paragraph" w:customStyle="1" w:styleId="headingheadingstyled-sc-1w5xk2o-0-p">
    <w:name w:val="heading__headingstyled-sc-1w5xk2o-0-p"/>
    <w:basedOn w:val="Normal"/>
    <w:rsid w:val="009C7D6F"/>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C7D6F"/>
  </w:style>
  <w:style w:type="character" w:customStyle="1" w:styleId="UnresolvedMention">
    <w:name w:val="Unresolved Mention"/>
    <w:basedOn w:val="DefaultParagraphFont"/>
    <w:uiPriority w:val="99"/>
    <w:semiHidden/>
    <w:unhideWhenUsed/>
    <w:rsid w:val="00AF081E"/>
    <w:rPr>
      <w:color w:val="605E5C"/>
      <w:shd w:val="clear" w:color="auto" w:fill="E1DFDD"/>
    </w:rPr>
  </w:style>
  <w:style w:type="character" w:styleId="Strong">
    <w:name w:val="Strong"/>
    <w:basedOn w:val="DefaultParagraphFont"/>
    <w:uiPriority w:val="22"/>
    <w:qFormat/>
    <w:rsid w:val="00AF081E"/>
    <w:rPr>
      <w:b/>
      <w:bCs/>
    </w:rPr>
  </w:style>
  <w:style w:type="paragraph" w:styleId="z-TopofForm">
    <w:name w:val="HTML Top of Form"/>
    <w:basedOn w:val="Normal"/>
    <w:next w:val="Normal"/>
    <w:link w:val="z-TopofFormChar"/>
    <w:hidden/>
    <w:uiPriority w:val="99"/>
    <w:semiHidden/>
    <w:unhideWhenUsed/>
    <w:rsid w:val="003D498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498D"/>
    <w:rPr>
      <w:rFonts w:ascii="Arial" w:eastAsia="Times New Roman" w:hAnsi="Arial" w:cs="Arial"/>
      <w:vanish/>
      <w:sz w:val="16"/>
      <w:szCs w:val="16"/>
    </w:rPr>
  </w:style>
  <w:style w:type="character" w:customStyle="1" w:styleId="icon-text">
    <w:name w:val="icon-text"/>
    <w:basedOn w:val="DefaultParagraphFont"/>
    <w:rsid w:val="003D498D"/>
  </w:style>
  <w:style w:type="paragraph" w:styleId="z-BottomofForm">
    <w:name w:val="HTML Bottom of Form"/>
    <w:basedOn w:val="Normal"/>
    <w:next w:val="Normal"/>
    <w:link w:val="z-BottomofFormChar"/>
    <w:hidden/>
    <w:uiPriority w:val="99"/>
    <w:semiHidden/>
    <w:unhideWhenUsed/>
    <w:rsid w:val="003D498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498D"/>
    <w:rPr>
      <w:rFonts w:ascii="Arial" w:eastAsia="Times New Roman" w:hAnsi="Arial" w:cs="Arial"/>
      <w:vanish/>
      <w:sz w:val="16"/>
      <w:szCs w:val="16"/>
    </w:rPr>
  </w:style>
  <w:style w:type="paragraph" w:customStyle="1" w:styleId="legal-disclaimer">
    <w:name w:val="legal-disclaimer"/>
    <w:basedOn w:val="Normal"/>
    <w:rsid w:val="003D498D"/>
    <w:pPr>
      <w:spacing w:before="100" w:beforeAutospacing="1" w:after="100" w:afterAutospacing="1"/>
    </w:pPr>
    <w:rPr>
      <w:rFonts w:eastAsia="Times New Roman"/>
      <w:sz w:val="24"/>
      <w:szCs w:val="24"/>
    </w:rPr>
  </w:style>
  <w:style w:type="paragraph" w:customStyle="1" w:styleId="textbold">
    <w:name w:val="text bold"/>
    <w:basedOn w:val="Normal"/>
    <w:link w:val="Emphasis"/>
    <w:uiPriority w:val="7"/>
    <w:qFormat/>
    <w:rsid w:val="00225D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Debate Text,No Spacing31,No Spacing22,No Spacing3,No Spacing2,Read stuff,No Spacing11,No Spacing111,card,Tags,tag,No Spacing1111,No Spacing1121,No Spacing41,No Spacing1,No Spacing111112,No Spacing5,No Spacing112"/>
    <w:basedOn w:val="Heading1"/>
    <w:link w:val="Hyperlink"/>
    <w:autoRedefine/>
    <w:uiPriority w:val="99"/>
    <w:qFormat/>
    <w:rsid w:val="00225D6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5921273187302826664gmail-m-562732283651705036gmail-styleunderline">
    <w:name w:val="m_-5921273187302826664gmail-m_-562732283651705036gmail-styleunderline"/>
    <w:basedOn w:val="DefaultParagraphFont"/>
    <w:rsid w:val="00225D6F"/>
    <w:rPr>
      <w:rFonts w:cs="Times New Roman"/>
    </w:rPr>
  </w:style>
  <w:style w:type="paragraph" w:customStyle="1" w:styleId="UnderlinePara">
    <w:name w:val="Underline Para"/>
    <w:basedOn w:val="Normal"/>
    <w:uiPriority w:val="6"/>
    <w:qFormat/>
    <w:rsid w:val="00225D6F"/>
    <w:pPr>
      <w:widowControl w:val="0"/>
      <w:suppressAutoHyphens/>
      <w:spacing w:after="200" w:line="256" w:lineRule="auto"/>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740169">
      <w:bodyDiv w:val="1"/>
      <w:marLeft w:val="0"/>
      <w:marRight w:val="0"/>
      <w:marTop w:val="0"/>
      <w:marBottom w:val="0"/>
      <w:divBdr>
        <w:top w:val="none" w:sz="0" w:space="0" w:color="auto"/>
        <w:left w:val="none" w:sz="0" w:space="0" w:color="auto"/>
        <w:bottom w:val="none" w:sz="0" w:space="0" w:color="auto"/>
        <w:right w:val="none" w:sz="0" w:space="0" w:color="auto"/>
      </w:divBdr>
      <w:divsChild>
        <w:div w:id="2078436895">
          <w:marLeft w:val="0"/>
          <w:marRight w:val="0"/>
          <w:marTop w:val="0"/>
          <w:marBottom w:val="0"/>
          <w:divBdr>
            <w:top w:val="none" w:sz="0" w:space="0" w:color="auto"/>
            <w:left w:val="none" w:sz="0" w:space="0" w:color="auto"/>
            <w:bottom w:val="none" w:sz="0" w:space="0" w:color="auto"/>
            <w:right w:val="none" w:sz="0" w:space="0" w:color="auto"/>
          </w:divBdr>
          <w:divsChild>
            <w:div w:id="75637158">
              <w:marLeft w:val="0"/>
              <w:marRight w:val="0"/>
              <w:marTop w:val="0"/>
              <w:marBottom w:val="0"/>
              <w:divBdr>
                <w:top w:val="none" w:sz="0" w:space="0" w:color="auto"/>
                <w:left w:val="none" w:sz="0" w:space="0" w:color="auto"/>
                <w:bottom w:val="none" w:sz="0" w:space="0" w:color="auto"/>
                <w:right w:val="none" w:sz="0" w:space="0" w:color="auto"/>
              </w:divBdr>
              <w:divsChild>
                <w:div w:id="269898599">
                  <w:marLeft w:val="0"/>
                  <w:marRight w:val="0"/>
                  <w:marTop w:val="0"/>
                  <w:marBottom w:val="0"/>
                  <w:divBdr>
                    <w:top w:val="none" w:sz="0" w:space="0" w:color="auto"/>
                    <w:left w:val="none" w:sz="0" w:space="0" w:color="auto"/>
                    <w:bottom w:val="none" w:sz="0" w:space="0" w:color="auto"/>
                    <w:right w:val="none" w:sz="0" w:space="0" w:color="auto"/>
                  </w:divBdr>
                </w:div>
                <w:div w:id="115873637">
                  <w:marLeft w:val="0"/>
                  <w:marRight w:val="0"/>
                  <w:marTop w:val="0"/>
                  <w:marBottom w:val="0"/>
                  <w:divBdr>
                    <w:top w:val="none" w:sz="0" w:space="0" w:color="auto"/>
                    <w:left w:val="none" w:sz="0" w:space="0" w:color="auto"/>
                    <w:bottom w:val="none" w:sz="0" w:space="0" w:color="auto"/>
                    <w:right w:val="none" w:sz="0" w:space="0" w:color="auto"/>
                  </w:divBdr>
                  <w:divsChild>
                    <w:div w:id="9968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1398">
          <w:marLeft w:val="0"/>
          <w:marRight w:val="0"/>
          <w:marTop w:val="0"/>
          <w:marBottom w:val="0"/>
          <w:divBdr>
            <w:top w:val="none" w:sz="0" w:space="0" w:color="auto"/>
            <w:left w:val="none" w:sz="0" w:space="0" w:color="auto"/>
            <w:bottom w:val="none" w:sz="0" w:space="0" w:color="auto"/>
            <w:right w:val="none" w:sz="0" w:space="0" w:color="auto"/>
          </w:divBdr>
          <w:divsChild>
            <w:div w:id="1243299909">
              <w:marLeft w:val="0"/>
              <w:marRight w:val="0"/>
              <w:marTop w:val="0"/>
              <w:marBottom w:val="0"/>
              <w:divBdr>
                <w:top w:val="none" w:sz="0" w:space="0" w:color="auto"/>
                <w:left w:val="none" w:sz="0" w:space="0" w:color="auto"/>
                <w:bottom w:val="none" w:sz="0" w:space="0" w:color="auto"/>
                <w:right w:val="none" w:sz="0" w:space="0" w:color="auto"/>
              </w:divBdr>
            </w:div>
            <w:div w:id="1712982">
              <w:marLeft w:val="0"/>
              <w:marRight w:val="0"/>
              <w:marTop w:val="0"/>
              <w:marBottom w:val="0"/>
              <w:divBdr>
                <w:top w:val="none" w:sz="0" w:space="0" w:color="auto"/>
                <w:left w:val="none" w:sz="0" w:space="0" w:color="auto"/>
                <w:bottom w:val="none" w:sz="0" w:space="0" w:color="auto"/>
                <w:right w:val="none" w:sz="0" w:space="0" w:color="auto"/>
              </w:divBdr>
              <w:divsChild>
                <w:div w:id="68120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2612">
          <w:marLeft w:val="0"/>
          <w:marRight w:val="0"/>
          <w:marTop w:val="0"/>
          <w:marBottom w:val="0"/>
          <w:divBdr>
            <w:top w:val="none" w:sz="0" w:space="0" w:color="auto"/>
            <w:left w:val="none" w:sz="0" w:space="0" w:color="auto"/>
            <w:bottom w:val="none" w:sz="0" w:space="0" w:color="auto"/>
            <w:right w:val="none" w:sz="0" w:space="0" w:color="auto"/>
          </w:divBdr>
          <w:divsChild>
            <w:div w:id="415445225">
              <w:marLeft w:val="0"/>
              <w:marRight w:val="0"/>
              <w:marTop w:val="0"/>
              <w:marBottom w:val="0"/>
              <w:divBdr>
                <w:top w:val="none" w:sz="0" w:space="0" w:color="auto"/>
                <w:left w:val="none" w:sz="0" w:space="0" w:color="auto"/>
                <w:bottom w:val="none" w:sz="0" w:space="0" w:color="auto"/>
                <w:right w:val="none" w:sz="0" w:space="0" w:color="auto"/>
              </w:divBdr>
              <w:divsChild>
                <w:div w:id="1271208368">
                  <w:marLeft w:val="0"/>
                  <w:marRight w:val="0"/>
                  <w:marTop w:val="0"/>
                  <w:marBottom w:val="0"/>
                  <w:divBdr>
                    <w:top w:val="none" w:sz="0" w:space="0" w:color="auto"/>
                    <w:left w:val="none" w:sz="0" w:space="0" w:color="auto"/>
                    <w:bottom w:val="none" w:sz="0" w:space="0" w:color="auto"/>
                    <w:right w:val="none" w:sz="0" w:space="0" w:color="auto"/>
                  </w:divBdr>
                </w:div>
                <w:div w:id="223761064">
                  <w:marLeft w:val="0"/>
                  <w:marRight w:val="0"/>
                  <w:marTop w:val="0"/>
                  <w:marBottom w:val="0"/>
                  <w:divBdr>
                    <w:top w:val="none" w:sz="0" w:space="0" w:color="auto"/>
                    <w:left w:val="none" w:sz="0" w:space="0" w:color="auto"/>
                    <w:bottom w:val="none" w:sz="0" w:space="0" w:color="auto"/>
                    <w:right w:val="none" w:sz="0" w:space="0" w:color="auto"/>
                  </w:divBdr>
                  <w:divsChild>
                    <w:div w:id="2093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5278">
          <w:marLeft w:val="0"/>
          <w:marRight w:val="0"/>
          <w:marTop w:val="0"/>
          <w:marBottom w:val="0"/>
          <w:divBdr>
            <w:top w:val="none" w:sz="0" w:space="0" w:color="auto"/>
            <w:left w:val="none" w:sz="0" w:space="0" w:color="auto"/>
            <w:bottom w:val="none" w:sz="0" w:space="0" w:color="auto"/>
            <w:right w:val="none" w:sz="0" w:space="0" w:color="auto"/>
          </w:divBdr>
        </w:div>
        <w:div w:id="1151141622">
          <w:marLeft w:val="0"/>
          <w:marRight w:val="0"/>
          <w:marTop w:val="0"/>
          <w:marBottom w:val="0"/>
          <w:divBdr>
            <w:top w:val="none" w:sz="0" w:space="0" w:color="auto"/>
            <w:left w:val="none" w:sz="0" w:space="0" w:color="auto"/>
            <w:bottom w:val="none" w:sz="0" w:space="0" w:color="auto"/>
            <w:right w:val="none" w:sz="0" w:space="0" w:color="auto"/>
          </w:divBdr>
        </w:div>
      </w:divsChild>
    </w:div>
    <w:div w:id="88309252">
      <w:bodyDiv w:val="1"/>
      <w:marLeft w:val="0"/>
      <w:marRight w:val="0"/>
      <w:marTop w:val="0"/>
      <w:marBottom w:val="0"/>
      <w:divBdr>
        <w:top w:val="none" w:sz="0" w:space="0" w:color="auto"/>
        <w:left w:val="none" w:sz="0" w:space="0" w:color="auto"/>
        <w:bottom w:val="none" w:sz="0" w:space="0" w:color="auto"/>
        <w:right w:val="none" w:sz="0" w:space="0" w:color="auto"/>
      </w:divBdr>
    </w:div>
    <w:div w:id="210266862">
      <w:bodyDiv w:val="1"/>
      <w:marLeft w:val="0"/>
      <w:marRight w:val="0"/>
      <w:marTop w:val="0"/>
      <w:marBottom w:val="0"/>
      <w:divBdr>
        <w:top w:val="none" w:sz="0" w:space="0" w:color="auto"/>
        <w:left w:val="none" w:sz="0" w:space="0" w:color="auto"/>
        <w:bottom w:val="none" w:sz="0" w:space="0" w:color="auto"/>
        <w:right w:val="none" w:sz="0" w:space="0" w:color="auto"/>
      </w:divBdr>
      <w:divsChild>
        <w:div w:id="1767387433">
          <w:marLeft w:val="0"/>
          <w:marRight w:val="0"/>
          <w:marTop w:val="0"/>
          <w:marBottom w:val="0"/>
          <w:divBdr>
            <w:top w:val="none" w:sz="0" w:space="0" w:color="auto"/>
            <w:left w:val="none" w:sz="0" w:space="0" w:color="auto"/>
            <w:bottom w:val="none" w:sz="0" w:space="0" w:color="auto"/>
            <w:right w:val="none" w:sz="0" w:space="0" w:color="auto"/>
          </w:divBdr>
          <w:divsChild>
            <w:div w:id="1535380870">
              <w:marLeft w:val="0"/>
              <w:marRight w:val="0"/>
              <w:marTop w:val="528"/>
              <w:marBottom w:val="528"/>
              <w:divBdr>
                <w:top w:val="none" w:sz="0" w:space="0" w:color="auto"/>
                <w:left w:val="none" w:sz="0" w:space="0" w:color="auto"/>
                <w:bottom w:val="none" w:sz="0" w:space="0" w:color="auto"/>
                <w:right w:val="none" w:sz="0" w:space="0" w:color="auto"/>
              </w:divBdr>
            </w:div>
          </w:divsChild>
        </w:div>
        <w:div w:id="1202207762">
          <w:marLeft w:val="0"/>
          <w:marRight w:val="0"/>
          <w:marTop w:val="0"/>
          <w:marBottom w:val="0"/>
          <w:divBdr>
            <w:top w:val="none" w:sz="0" w:space="0" w:color="auto"/>
            <w:left w:val="none" w:sz="0" w:space="0" w:color="auto"/>
            <w:bottom w:val="none" w:sz="0" w:space="0" w:color="auto"/>
            <w:right w:val="none" w:sz="0" w:space="0" w:color="auto"/>
          </w:divBdr>
          <w:divsChild>
            <w:div w:id="2074353037">
              <w:marLeft w:val="2619"/>
              <w:marRight w:val="2619"/>
              <w:marTop w:val="528"/>
              <w:marBottom w:val="528"/>
              <w:divBdr>
                <w:top w:val="none" w:sz="0" w:space="0" w:color="auto"/>
                <w:left w:val="single" w:sz="24" w:space="10" w:color="FFC700"/>
                <w:bottom w:val="none" w:sz="0" w:space="0" w:color="auto"/>
                <w:right w:val="none" w:sz="0" w:space="0" w:color="auto"/>
              </w:divBdr>
              <w:divsChild>
                <w:div w:id="1210266737">
                  <w:marLeft w:val="0"/>
                  <w:marRight w:val="0"/>
                  <w:marTop w:val="0"/>
                  <w:marBottom w:val="0"/>
                  <w:divBdr>
                    <w:top w:val="none" w:sz="0" w:space="0" w:color="auto"/>
                    <w:left w:val="none" w:sz="0" w:space="0" w:color="auto"/>
                    <w:bottom w:val="none" w:sz="0" w:space="0" w:color="auto"/>
                    <w:right w:val="none" w:sz="0" w:space="0" w:color="auto"/>
                  </w:divBdr>
                  <w:divsChild>
                    <w:div w:id="8991314">
                      <w:marLeft w:val="0"/>
                      <w:marRight w:val="0"/>
                      <w:marTop w:val="0"/>
                      <w:marBottom w:val="0"/>
                      <w:divBdr>
                        <w:top w:val="none" w:sz="0" w:space="0" w:color="auto"/>
                        <w:left w:val="none" w:sz="0" w:space="0" w:color="auto"/>
                        <w:bottom w:val="none" w:sz="0" w:space="0" w:color="auto"/>
                        <w:right w:val="none" w:sz="0" w:space="0" w:color="auto"/>
                      </w:divBdr>
                    </w:div>
                    <w:div w:id="16747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487883">
          <w:marLeft w:val="0"/>
          <w:marRight w:val="0"/>
          <w:marTop w:val="0"/>
          <w:marBottom w:val="0"/>
          <w:divBdr>
            <w:top w:val="none" w:sz="0" w:space="0" w:color="auto"/>
            <w:left w:val="none" w:sz="0" w:space="0" w:color="auto"/>
            <w:bottom w:val="none" w:sz="0" w:space="0" w:color="auto"/>
            <w:right w:val="none" w:sz="0" w:space="0" w:color="auto"/>
          </w:divBdr>
          <w:divsChild>
            <w:div w:id="533344379">
              <w:marLeft w:val="0"/>
              <w:marRight w:val="0"/>
              <w:marTop w:val="528"/>
              <w:marBottom w:val="528"/>
              <w:divBdr>
                <w:top w:val="none" w:sz="0" w:space="0" w:color="auto"/>
                <w:left w:val="none" w:sz="0" w:space="0" w:color="auto"/>
                <w:bottom w:val="none" w:sz="0" w:space="0" w:color="auto"/>
                <w:right w:val="none" w:sz="0" w:space="0" w:color="auto"/>
              </w:divBdr>
            </w:div>
          </w:divsChild>
        </w:div>
        <w:div w:id="670762339">
          <w:marLeft w:val="0"/>
          <w:marRight w:val="0"/>
          <w:marTop w:val="528"/>
          <w:marBottom w:val="528"/>
          <w:divBdr>
            <w:top w:val="none" w:sz="0" w:space="0" w:color="auto"/>
            <w:left w:val="none" w:sz="0" w:space="0" w:color="auto"/>
            <w:bottom w:val="none" w:sz="0" w:space="0" w:color="auto"/>
            <w:right w:val="none" w:sz="0" w:space="0" w:color="auto"/>
          </w:divBdr>
          <w:divsChild>
            <w:div w:id="861941901">
              <w:marLeft w:val="0"/>
              <w:marRight w:val="0"/>
              <w:marTop w:val="0"/>
              <w:marBottom w:val="0"/>
              <w:divBdr>
                <w:top w:val="none" w:sz="0" w:space="0" w:color="auto"/>
                <w:left w:val="none" w:sz="0" w:space="0" w:color="auto"/>
                <w:bottom w:val="none" w:sz="0" w:space="0" w:color="auto"/>
                <w:right w:val="none" w:sz="0" w:space="0" w:color="auto"/>
              </w:divBdr>
              <w:divsChild>
                <w:div w:id="733889541">
                  <w:marLeft w:val="0"/>
                  <w:marRight w:val="0"/>
                  <w:marTop w:val="192"/>
                  <w:marBottom w:val="0"/>
                  <w:divBdr>
                    <w:top w:val="none" w:sz="0" w:space="0" w:color="auto"/>
                    <w:left w:val="none" w:sz="0" w:space="0" w:color="auto"/>
                    <w:bottom w:val="none" w:sz="0" w:space="0" w:color="auto"/>
                    <w:right w:val="none" w:sz="0" w:space="0" w:color="auto"/>
                  </w:divBdr>
                  <w:divsChild>
                    <w:div w:id="295795211">
                      <w:marLeft w:val="0"/>
                      <w:marRight w:val="0"/>
                      <w:marTop w:val="0"/>
                      <w:marBottom w:val="0"/>
                      <w:divBdr>
                        <w:top w:val="none" w:sz="0" w:space="0" w:color="auto"/>
                        <w:left w:val="none" w:sz="0" w:space="0" w:color="auto"/>
                        <w:bottom w:val="none" w:sz="0" w:space="0" w:color="auto"/>
                        <w:right w:val="none" w:sz="0" w:space="0" w:color="auto"/>
                      </w:divBdr>
                    </w:div>
                  </w:divsChild>
                </w:div>
                <w:div w:id="609165362">
                  <w:marLeft w:val="0"/>
                  <w:marRight w:val="0"/>
                  <w:marTop w:val="0"/>
                  <w:marBottom w:val="0"/>
                  <w:divBdr>
                    <w:top w:val="none" w:sz="0" w:space="0" w:color="auto"/>
                    <w:left w:val="none" w:sz="0" w:space="0" w:color="auto"/>
                    <w:bottom w:val="none" w:sz="0" w:space="0" w:color="auto"/>
                    <w:right w:val="none" w:sz="0" w:space="0" w:color="auto"/>
                  </w:divBdr>
                  <w:divsChild>
                    <w:div w:id="48007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847256">
          <w:marLeft w:val="0"/>
          <w:marRight w:val="0"/>
          <w:marTop w:val="0"/>
          <w:marBottom w:val="0"/>
          <w:divBdr>
            <w:top w:val="none" w:sz="0" w:space="0" w:color="auto"/>
            <w:left w:val="none" w:sz="0" w:space="0" w:color="auto"/>
            <w:bottom w:val="none" w:sz="0" w:space="0" w:color="auto"/>
            <w:right w:val="none" w:sz="0" w:space="0" w:color="auto"/>
          </w:divBdr>
          <w:divsChild>
            <w:div w:id="830947073">
              <w:marLeft w:val="0"/>
              <w:marRight w:val="0"/>
              <w:marTop w:val="528"/>
              <w:marBottom w:val="528"/>
              <w:divBdr>
                <w:top w:val="none" w:sz="0" w:space="0" w:color="auto"/>
                <w:left w:val="none" w:sz="0" w:space="0" w:color="auto"/>
                <w:bottom w:val="none" w:sz="0" w:space="0" w:color="auto"/>
                <w:right w:val="none" w:sz="0" w:space="0" w:color="auto"/>
              </w:divBdr>
            </w:div>
          </w:divsChild>
        </w:div>
        <w:div w:id="1206679788">
          <w:marLeft w:val="0"/>
          <w:marRight w:val="0"/>
          <w:marTop w:val="0"/>
          <w:marBottom w:val="0"/>
          <w:divBdr>
            <w:top w:val="none" w:sz="0" w:space="0" w:color="auto"/>
            <w:left w:val="none" w:sz="0" w:space="0" w:color="auto"/>
            <w:bottom w:val="none" w:sz="0" w:space="0" w:color="auto"/>
            <w:right w:val="none" w:sz="0" w:space="0" w:color="auto"/>
          </w:divBdr>
          <w:divsChild>
            <w:div w:id="1822228715">
              <w:marLeft w:val="0"/>
              <w:marRight w:val="0"/>
              <w:marTop w:val="528"/>
              <w:marBottom w:val="528"/>
              <w:divBdr>
                <w:top w:val="none" w:sz="0" w:space="0" w:color="auto"/>
                <w:left w:val="none" w:sz="0" w:space="0" w:color="auto"/>
                <w:bottom w:val="none" w:sz="0" w:space="0" w:color="auto"/>
                <w:right w:val="none" w:sz="0" w:space="0" w:color="auto"/>
              </w:divBdr>
            </w:div>
          </w:divsChild>
        </w:div>
        <w:div w:id="364256894">
          <w:marLeft w:val="0"/>
          <w:marRight w:val="0"/>
          <w:marTop w:val="0"/>
          <w:marBottom w:val="0"/>
          <w:divBdr>
            <w:top w:val="none" w:sz="0" w:space="0" w:color="auto"/>
            <w:left w:val="none" w:sz="0" w:space="0" w:color="auto"/>
            <w:bottom w:val="none" w:sz="0" w:space="0" w:color="auto"/>
            <w:right w:val="none" w:sz="0" w:space="0" w:color="auto"/>
          </w:divBdr>
          <w:divsChild>
            <w:div w:id="408772285">
              <w:marLeft w:val="0"/>
              <w:marRight w:val="0"/>
              <w:marTop w:val="528"/>
              <w:marBottom w:val="528"/>
              <w:divBdr>
                <w:top w:val="none" w:sz="0" w:space="0" w:color="auto"/>
                <w:left w:val="none" w:sz="0" w:space="0" w:color="auto"/>
                <w:bottom w:val="none" w:sz="0" w:space="0" w:color="auto"/>
                <w:right w:val="none" w:sz="0" w:space="0" w:color="auto"/>
              </w:divBdr>
            </w:div>
          </w:divsChild>
        </w:div>
        <w:div w:id="688026409">
          <w:marLeft w:val="0"/>
          <w:marRight w:val="0"/>
          <w:marTop w:val="0"/>
          <w:marBottom w:val="0"/>
          <w:divBdr>
            <w:top w:val="none" w:sz="0" w:space="0" w:color="auto"/>
            <w:left w:val="none" w:sz="0" w:space="0" w:color="auto"/>
            <w:bottom w:val="none" w:sz="0" w:space="0" w:color="auto"/>
            <w:right w:val="none" w:sz="0" w:space="0" w:color="auto"/>
          </w:divBdr>
          <w:divsChild>
            <w:div w:id="5863557">
              <w:marLeft w:val="0"/>
              <w:marRight w:val="0"/>
              <w:marTop w:val="0"/>
              <w:marBottom w:val="0"/>
              <w:divBdr>
                <w:top w:val="none" w:sz="0" w:space="0" w:color="auto"/>
                <w:left w:val="none" w:sz="0" w:space="0" w:color="auto"/>
                <w:bottom w:val="none" w:sz="0" w:space="0" w:color="auto"/>
                <w:right w:val="none" w:sz="0" w:space="0" w:color="auto"/>
              </w:divBdr>
              <w:divsChild>
                <w:div w:id="2047560939">
                  <w:marLeft w:val="0"/>
                  <w:marRight w:val="0"/>
                  <w:marTop w:val="0"/>
                  <w:marBottom w:val="0"/>
                  <w:divBdr>
                    <w:top w:val="none" w:sz="0" w:space="0" w:color="auto"/>
                    <w:left w:val="none" w:sz="0" w:space="0" w:color="auto"/>
                    <w:bottom w:val="none" w:sz="0" w:space="0" w:color="auto"/>
                    <w:right w:val="none" w:sz="0" w:space="0" w:color="auto"/>
                  </w:divBdr>
                  <w:divsChild>
                    <w:div w:id="408041262">
                      <w:marLeft w:val="939"/>
                      <w:marRight w:val="939"/>
                      <w:marTop w:val="0"/>
                      <w:marBottom w:val="0"/>
                      <w:divBdr>
                        <w:top w:val="none" w:sz="0" w:space="0" w:color="auto"/>
                        <w:left w:val="none" w:sz="0" w:space="0" w:color="auto"/>
                        <w:bottom w:val="none" w:sz="0" w:space="0" w:color="auto"/>
                        <w:right w:val="none" w:sz="0" w:space="0" w:color="auto"/>
                      </w:divBdr>
                      <w:divsChild>
                        <w:div w:id="11778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704321">
      <w:bodyDiv w:val="1"/>
      <w:marLeft w:val="0"/>
      <w:marRight w:val="0"/>
      <w:marTop w:val="0"/>
      <w:marBottom w:val="0"/>
      <w:divBdr>
        <w:top w:val="none" w:sz="0" w:space="0" w:color="auto"/>
        <w:left w:val="none" w:sz="0" w:space="0" w:color="auto"/>
        <w:bottom w:val="none" w:sz="0" w:space="0" w:color="auto"/>
        <w:right w:val="none" w:sz="0" w:space="0" w:color="auto"/>
      </w:divBdr>
    </w:div>
    <w:div w:id="674772776">
      <w:bodyDiv w:val="1"/>
      <w:marLeft w:val="0"/>
      <w:marRight w:val="0"/>
      <w:marTop w:val="0"/>
      <w:marBottom w:val="0"/>
      <w:divBdr>
        <w:top w:val="none" w:sz="0" w:space="0" w:color="auto"/>
        <w:left w:val="none" w:sz="0" w:space="0" w:color="auto"/>
        <w:bottom w:val="none" w:sz="0" w:space="0" w:color="auto"/>
        <w:right w:val="none" w:sz="0" w:space="0" w:color="auto"/>
      </w:divBdr>
      <w:divsChild>
        <w:div w:id="1736052632">
          <w:marLeft w:val="0"/>
          <w:marRight w:val="0"/>
          <w:marTop w:val="0"/>
          <w:marBottom w:val="0"/>
          <w:divBdr>
            <w:top w:val="none" w:sz="0" w:space="0" w:color="auto"/>
            <w:left w:val="none" w:sz="0" w:space="0" w:color="auto"/>
            <w:bottom w:val="none" w:sz="0" w:space="0" w:color="auto"/>
            <w:right w:val="none" w:sz="0" w:space="0" w:color="auto"/>
          </w:divBdr>
          <w:divsChild>
            <w:div w:id="1511678679">
              <w:marLeft w:val="0"/>
              <w:marRight w:val="0"/>
              <w:marTop w:val="0"/>
              <w:marBottom w:val="0"/>
              <w:divBdr>
                <w:top w:val="none" w:sz="0" w:space="0" w:color="auto"/>
                <w:left w:val="none" w:sz="0" w:space="0" w:color="auto"/>
                <w:bottom w:val="none" w:sz="0" w:space="0" w:color="auto"/>
                <w:right w:val="none" w:sz="0" w:space="0" w:color="auto"/>
              </w:divBdr>
              <w:divsChild>
                <w:div w:id="760680104">
                  <w:marLeft w:val="0"/>
                  <w:marRight w:val="0"/>
                  <w:marTop w:val="0"/>
                  <w:marBottom w:val="0"/>
                  <w:divBdr>
                    <w:top w:val="none" w:sz="0" w:space="0" w:color="auto"/>
                    <w:left w:val="none" w:sz="0" w:space="0" w:color="auto"/>
                    <w:bottom w:val="none" w:sz="0" w:space="0" w:color="auto"/>
                    <w:right w:val="none" w:sz="0" w:space="0" w:color="auto"/>
                  </w:divBdr>
                  <w:divsChild>
                    <w:div w:id="175578509">
                      <w:marLeft w:val="0"/>
                      <w:marRight w:val="0"/>
                      <w:marTop w:val="0"/>
                      <w:marBottom w:val="0"/>
                      <w:divBdr>
                        <w:top w:val="none" w:sz="0" w:space="0" w:color="auto"/>
                        <w:left w:val="none" w:sz="0" w:space="0" w:color="auto"/>
                        <w:bottom w:val="none" w:sz="0" w:space="0" w:color="auto"/>
                        <w:right w:val="none" w:sz="0" w:space="0" w:color="auto"/>
                      </w:divBdr>
                      <w:divsChild>
                        <w:div w:id="8572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401664">
          <w:marLeft w:val="0"/>
          <w:marRight w:val="0"/>
          <w:marTop w:val="0"/>
          <w:marBottom w:val="0"/>
          <w:divBdr>
            <w:top w:val="none" w:sz="0" w:space="0" w:color="auto"/>
            <w:left w:val="none" w:sz="0" w:space="0" w:color="auto"/>
            <w:bottom w:val="none" w:sz="0" w:space="0" w:color="auto"/>
            <w:right w:val="none" w:sz="0" w:space="0" w:color="auto"/>
          </w:divBdr>
          <w:divsChild>
            <w:div w:id="168835604">
              <w:marLeft w:val="0"/>
              <w:marRight w:val="0"/>
              <w:marTop w:val="0"/>
              <w:marBottom w:val="0"/>
              <w:divBdr>
                <w:top w:val="none" w:sz="0" w:space="0" w:color="auto"/>
                <w:left w:val="none" w:sz="0" w:space="0" w:color="auto"/>
                <w:bottom w:val="none" w:sz="0" w:space="0" w:color="auto"/>
                <w:right w:val="none" w:sz="0" w:space="0" w:color="auto"/>
              </w:divBdr>
              <w:divsChild>
                <w:div w:id="585457851">
                  <w:marLeft w:val="0"/>
                  <w:marRight w:val="0"/>
                  <w:marTop w:val="0"/>
                  <w:marBottom w:val="0"/>
                  <w:divBdr>
                    <w:top w:val="none" w:sz="0" w:space="0" w:color="auto"/>
                    <w:left w:val="none" w:sz="0" w:space="0" w:color="auto"/>
                    <w:bottom w:val="none" w:sz="0" w:space="0" w:color="auto"/>
                    <w:right w:val="none" w:sz="0" w:space="0" w:color="auto"/>
                  </w:divBdr>
                  <w:divsChild>
                    <w:div w:id="1025328123">
                      <w:marLeft w:val="0"/>
                      <w:marRight w:val="0"/>
                      <w:marTop w:val="0"/>
                      <w:marBottom w:val="0"/>
                      <w:divBdr>
                        <w:top w:val="none" w:sz="0" w:space="0" w:color="auto"/>
                        <w:left w:val="none" w:sz="0" w:space="0" w:color="auto"/>
                        <w:bottom w:val="none" w:sz="0" w:space="0" w:color="auto"/>
                        <w:right w:val="none" w:sz="0" w:space="0" w:color="auto"/>
                      </w:divBdr>
                      <w:divsChild>
                        <w:div w:id="1989894075">
                          <w:marLeft w:val="0"/>
                          <w:marRight w:val="0"/>
                          <w:marTop w:val="0"/>
                          <w:marBottom w:val="0"/>
                          <w:divBdr>
                            <w:top w:val="none" w:sz="0" w:space="0" w:color="auto"/>
                            <w:left w:val="none" w:sz="0" w:space="0" w:color="auto"/>
                            <w:bottom w:val="none" w:sz="0" w:space="0" w:color="auto"/>
                            <w:right w:val="none" w:sz="0" w:space="0" w:color="auto"/>
                          </w:divBdr>
                          <w:divsChild>
                            <w:div w:id="432821414">
                              <w:marLeft w:val="0"/>
                              <w:marRight w:val="0"/>
                              <w:marTop w:val="0"/>
                              <w:marBottom w:val="0"/>
                              <w:divBdr>
                                <w:top w:val="none" w:sz="0" w:space="0" w:color="auto"/>
                                <w:left w:val="none" w:sz="0" w:space="0" w:color="auto"/>
                                <w:bottom w:val="none" w:sz="0" w:space="0" w:color="auto"/>
                                <w:right w:val="none" w:sz="0" w:space="0" w:color="auto"/>
                              </w:divBdr>
                              <w:divsChild>
                                <w:div w:id="2138178714">
                                  <w:marLeft w:val="0"/>
                                  <w:marRight w:val="0"/>
                                  <w:marTop w:val="0"/>
                                  <w:marBottom w:val="0"/>
                                  <w:divBdr>
                                    <w:top w:val="none" w:sz="0" w:space="0" w:color="auto"/>
                                    <w:left w:val="none" w:sz="0" w:space="0" w:color="auto"/>
                                    <w:bottom w:val="none" w:sz="0" w:space="0" w:color="auto"/>
                                    <w:right w:val="none" w:sz="0" w:space="0" w:color="auto"/>
                                  </w:divBdr>
                                  <w:divsChild>
                                    <w:div w:id="1265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98495">
          <w:marLeft w:val="0"/>
          <w:marRight w:val="0"/>
          <w:marTop w:val="0"/>
          <w:marBottom w:val="0"/>
          <w:divBdr>
            <w:top w:val="none" w:sz="0" w:space="0" w:color="auto"/>
            <w:left w:val="none" w:sz="0" w:space="0" w:color="auto"/>
            <w:bottom w:val="none" w:sz="0" w:space="0" w:color="auto"/>
            <w:right w:val="none" w:sz="0" w:space="0" w:color="auto"/>
          </w:divBdr>
          <w:divsChild>
            <w:div w:id="397435966">
              <w:marLeft w:val="0"/>
              <w:marRight w:val="0"/>
              <w:marTop w:val="0"/>
              <w:marBottom w:val="0"/>
              <w:divBdr>
                <w:top w:val="none" w:sz="0" w:space="0" w:color="auto"/>
                <w:left w:val="none" w:sz="0" w:space="0" w:color="auto"/>
                <w:bottom w:val="none" w:sz="0" w:space="0" w:color="auto"/>
                <w:right w:val="none" w:sz="0" w:space="0" w:color="auto"/>
              </w:divBdr>
              <w:divsChild>
                <w:div w:id="1517231850">
                  <w:marLeft w:val="0"/>
                  <w:marRight w:val="0"/>
                  <w:marTop w:val="0"/>
                  <w:marBottom w:val="0"/>
                  <w:divBdr>
                    <w:top w:val="none" w:sz="0" w:space="0" w:color="auto"/>
                    <w:left w:val="none" w:sz="0" w:space="0" w:color="auto"/>
                    <w:bottom w:val="none" w:sz="0" w:space="0" w:color="auto"/>
                    <w:right w:val="none" w:sz="0" w:space="0" w:color="auto"/>
                  </w:divBdr>
                  <w:divsChild>
                    <w:div w:id="15686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07204">
          <w:marLeft w:val="0"/>
          <w:marRight w:val="0"/>
          <w:marTop w:val="0"/>
          <w:marBottom w:val="0"/>
          <w:divBdr>
            <w:top w:val="none" w:sz="0" w:space="0" w:color="auto"/>
            <w:left w:val="none" w:sz="0" w:space="0" w:color="auto"/>
            <w:bottom w:val="none" w:sz="0" w:space="0" w:color="auto"/>
            <w:right w:val="none" w:sz="0" w:space="0" w:color="auto"/>
          </w:divBdr>
          <w:divsChild>
            <w:div w:id="1958877600">
              <w:marLeft w:val="0"/>
              <w:marRight w:val="0"/>
              <w:marTop w:val="0"/>
              <w:marBottom w:val="0"/>
              <w:divBdr>
                <w:top w:val="none" w:sz="0" w:space="0" w:color="auto"/>
                <w:left w:val="none" w:sz="0" w:space="0" w:color="auto"/>
                <w:bottom w:val="none" w:sz="0" w:space="0" w:color="auto"/>
                <w:right w:val="none" w:sz="0" w:space="0" w:color="auto"/>
              </w:divBdr>
              <w:divsChild>
                <w:div w:id="1041780134">
                  <w:marLeft w:val="0"/>
                  <w:marRight w:val="0"/>
                  <w:marTop w:val="0"/>
                  <w:marBottom w:val="0"/>
                  <w:divBdr>
                    <w:top w:val="none" w:sz="0" w:space="0" w:color="auto"/>
                    <w:left w:val="none" w:sz="0" w:space="0" w:color="auto"/>
                    <w:bottom w:val="none" w:sz="0" w:space="0" w:color="auto"/>
                    <w:right w:val="none" w:sz="0" w:space="0" w:color="auto"/>
                  </w:divBdr>
                  <w:divsChild>
                    <w:div w:id="319233687">
                      <w:marLeft w:val="0"/>
                      <w:marRight w:val="0"/>
                      <w:marTop w:val="0"/>
                      <w:marBottom w:val="0"/>
                      <w:divBdr>
                        <w:top w:val="none" w:sz="0" w:space="0" w:color="auto"/>
                        <w:left w:val="none" w:sz="0" w:space="0" w:color="auto"/>
                        <w:bottom w:val="none" w:sz="0" w:space="0" w:color="auto"/>
                        <w:right w:val="none" w:sz="0" w:space="0" w:color="auto"/>
                      </w:divBdr>
                      <w:divsChild>
                        <w:div w:id="321786071">
                          <w:marLeft w:val="0"/>
                          <w:marRight w:val="0"/>
                          <w:marTop w:val="0"/>
                          <w:marBottom w:val="0"/>
                          <w:divBdr>
                            <w:top w:val="none" w:sz="0" w:space="0" w:color="auto"/>
                            <w:left w:val="none" w:sz="0" w:space="0" w:color="auto"/>
                            <w:bottom w:val="none" w:sz="0" w:space="0" w:color="auto"/>
                            <w:right w:val="none" w:sz="0" w:space="0" w:color="auto"/>
                          </w:divBdr>
                        </w:div>
                      </w:divsChild>
                    </w:div>
                    <w:div w:id="1475831393">
                      <w:marLeft w:val="0"/>
                      <w:marRight w:val="0"/>
                      <w:marTop w:val="0"/>
                      <w:marBottom w:val="0"/>
                      <w:divBdr>
                        <w:top w:val="none" w:sz="0" w:space="0" w:color="auto"/>
                        <w:left w:val="none" w:sz="0" w:space="0" w:color="auto"/>
                        <w:bottom w:val="none" w:sz="0" w:space="0" w:color="auto"/>
                        <w:right w:val="none" w:sz="0" w:space="0" w:color="auto"/>
                      </w:divBdr>
                      <w:divsChild>
                        <w:div w:id="1209143666">
                          <w:marLeft w:val="0"/>
                          <w:marRight w:val="0"/>
                          <w:marTop w:val="0"/>
                          <w:marBottom w:val="0"/>
                          <w:divBdr>
                            <w:top w:val="none" w:sz="0" w:space="0" w:color="auto"/>
                            <w:left w:val="none" w:sz="0" w:space="0" w:color="auto"/>
                            <w:bottom w:val="none" w:sz="0" w:space="0" w:color="auto"/>
                            <w:right w:val="none" w:sz="0" w:space="0" w:color="auto"/>
                          </w:divBdr>
                          <w:divsChild>
                            <w:div w:id="935018492">
                              <w:marLeft w:val="0"/>
                              <w:marRight w:val="0"/>
                              <w:marTop w:val="0"/>
                              <w:marBottom w:val="0"/>
                              <w:divBdr>
                                <w:top w:val="none" w:sz="0" w:space="0" w:color="auto"/>
                                <w:left w:val="none" w:sz="0" w:space="0" w:color="auto"/>
                                <w:bottom w:val="none" w:sz="0" w:space="0" w:color="auto"/>
                                <w:right w:val="none" w:sz="0" w:space="0" w:color="auto"/>
                              </w:divBdr>
                              <w:divsChild>
                                <w:div w:id="345445252">
                                  <w:marLeft w:val="0"/>
                                  <w:marRight w:val="0"/>
                                  <w:marTop w:val="0"/>
                                  <w:marBottom w:val="0"/>
                                  <w:divBdr>
                                    <w:top w:val="none" w:sz="0" w:space="0" w:color="auto"/>
                                    <w:left w:val="none" w:sz="0" w:space="0" w:color="auto"/>
                                    <w:bottom w:val="none" w:sz="0" w:space="0" w:color="auto"/>
                                    <w:right w:val="none" w:sz="0" w:space="0" w:color="auto"/>
                                  </w:divBdr>
                                </w:div>
                              </w:divsChild>
                            </w:div>
                            <w:div w:id="1375229199">
                              <w:marLeft w:val="0"/>
                              <w:marRight w:val="0"/>
                              <w:marTop w:val="0"/>
                              <w:marBottom w:val="0"/>
                              <w:divBdr>
                                <w:top w:val="none" w:sz="0" w:space="0" w:color="auto"/>
                                <w:left w:val="none" w:sz="0" w:space="0" w:color="auto"/>
                                <w:bottom w:val="none" w:sz="0" w:space="0" w:color="auto"/>
                                <w:right w:val="none" w:sz="0" w:space="0" w:color="auto"/>
                              </w:divBdr>
                              <w:divsChild>
                                <w:div w:id="356279615">
                                  <w:marLeft w:val="0"/>
                                  <w:marRight w:val="0"/>
                                  <w:marTop w:val="0"/>
                                  <w:marBottom w:val="0"/>
                                  <w:divBdr>
                                    <w:top w:val="none" w:sz="0" w:space="0" w:color="auto"/>
                                    <w:left w:val="none" w:sz="0" w:space="0" w:color="auto"/>
                                    <w:bottom w:val="none" w:sz="0" w:space="0" w:color="auto"/>
                                    <w:right w:val="none" w:sz="0" w:space="0" w:color="auto"/>
                                  </w:divBdr>
                                  <w:divsChild>
                                    <w:div w:id="2004510698">
                                      <w:marLeft w:val="0"/>
                                      <w:marRight w:val="0"/>
                                      <w:marTop w:val="0"/>
                                      <w:marBottom w:val="0"/>
                                      <w:divBdr>
                                        <w:top w:val="none" w:sz="0" w:space="0" w:color="auto"/>
                                        <w:left w:val="none" w:sz="0" w:space="0" w:color="auto"/>
                                        <w:bottom w:val="none" w:sz="0" w:space="0" w:color="auto"/>
                                        <w:right w:val="none" w:sz="0" w:space="0" w:color="auto"/>
                                      </w:divBdr>
                                      <w:divsChild>
                                        <w:div w:id="984091245">
                                          <w:marLeft w:val="0"/>
                                          <w:marRight w:val="0"/>
                                          <w:marTop w:val="0"/>
                                          <w:marBottom w:val="0"/>
                                          <w:divBdr>
                                            <w:top w:val="none" w:sz="0" w:space="0" w:color="auto"/>
                                            <w:left w:val="none" w:sz="0" w:space="0" w:color="auto"/>
                                            <w:bottom w:val="none" w:sz="0" w:space="0" w:color="auto"/>
                                            <w:right w:val="none" w:sz="0" w:space="0" w:color="auto"/>
                                          </w:divBdr>
                                          <w:divsChild>
                                            <w:div w:id="16130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8677">
                                  <w:marLeft w:val="0"/>
                                  <w:marRight w:val="0"/>
                                  <w:marTop w:val="0"/>
                                  <w:marBottom w:val="0"/>
                                  <w:divBdr>
                                    <w:top w:val="none" w:sz="0" w:space="0" w:color="auto"/>
                                    <w:left w:val="none" w:sz="0" w:space="0" w:color="auto"/>
                                    <w:bottom w:val="none" w:sz="0" w:space="0" w:color="auto"/>
                                    <w:right w:val="none" w:sz="0" w:space="0" w:color="auto"/>
                                  </w:divBdr>
                                  <w:divsChild>
                                    <w:div w:id="1606887505">
                                      <w:marLeft w:val="0"/>
                                      <w:marRight w:val="0"/>
                                      <w:marTop w:val="0"/>
                                      <w:marBottom w:val="0"/>
                                      <w:divBdr>
                                        <w:top w:val="none" w:sz="0" w:space="0" w:color="auto"/>
                                        <w:left w:val="none" w:sz="0" w:space="0" w:color="auto"/>
                                        <w:bottom w:val="none" w:sz="0" w:space="0" w:color="auto"/>
                                        <w:right w:val="none" w:sz="0" w:space="0" w:color="auto"/>
                                      </w:divBdr>
                                    </w:div>
                                    <w:div w:id="1241016472">
                                      <w:marLeft w:val="0"/>
                                      <w:marRight w:val="0"/>
                                      <w:marTop w:val="0"/>
                                      <w:marBottom w:val="0"/>
                                      <w:divBdr>
                                        <w:top w:val="none" w:sz="0" w:space="0" w:color="auto"/>
                                        <w:left w:val="none" w:sz="0" w:space="0" w:color="auto"/>
                                        <w:bottom w:val="none" w:sz="0" w:space="0" w:color="auto"/>
                                        <w:right w:val="none" w:sz="0" w:space="0" w:color="auto"/>
                                      </w:divBdr>
                                    </w:div>
                                    <w:div w:id="1000734801">
                                      <w:marLeft w:val="0"/>
                                      <w:marRight w:val="0"/>
                                      <w:marTop w:val="0"/>
                                      <w:marBottom w:val="0"/>
                                      <w:divBdr>
                                        <w:top w:val="none" w:sz="0" w:space="0" w:color="auto"/>
                                        <w:left w:val="none" w:sz="0" w:space="0" w:color="auto"/>
                                        <w:bottom w:val="none" w:sz="0" w:space="0" w:color="auto"/>
                                        <w:right w:val="none" w:sz="0" w:space="0" w:color="auto"/>
                                      </w:divBdr>
                                    </w:div>
                                    <w:div w:id="836849684">
                                      <w:marLeft w:val="0"/>
                                      <w:marRight w:val="0"/>
                                      <w:marTop w:val="0"/>
                                      <w:marBottom w:val="0"/>
                                      <w:divBdr>
                                        <w:top w:val="none" w:sz="0" w:space="0" w:color="auto"/>
                                        <w:left w:val="none" w:sz="0" w:space="0" w:color="auto"/>
                                        <w:bottom w:val="none" w:sz="0" w:space="0" w:color="auto"/>
                                        <w:right w:val="none" w:sz="0" w:space="0" w:color="auto"/>
                                      </w:divBdr>
                                    </w:div>
                                    <w:div w:id="10478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450996">
          <w:marLeft w:val="0"/>
          <w:marRight w:val="0"/>
          <w:marTop w:val="0"/>
          <w:marBottom w:val="0"/>
          <w:divBdr>
            <w:top w:val="none" w:sz="0" w:space="0" w:color="auto"/>
            <w:left w:val="none" w:sz="0" w:space="0" w:color="auto"/>
            <w:bottom w:val="none" w:sz="0" w:space="0" w:color="auto"/>
            <w:right w:val="none" w:sz="0" w:space="0" w:color="auto"/>
          </w:divBdr>
          <w:divsChild>
            <w:div w:id="1179659041">
              <w:marLeft w:val="0"/>
              <w:marRight w:val="0"/>
              <w:marTop w:val="0"/>
              <w:marBottom w:val="0"/>
              <w:divBdr>
                <w:top w:val="none" w:sz="0" w:space="0" w:color="auto"/>
                <w:left w:val="none" w:sz="0" w:space="0" w:color="auto"/>
                <w:bottom w:val="none" w:sz="0" w:space="0" w:color="auto"/>
                <w:right w:val="none" w:sz="0" w:space="0" w:color="auto"/>
              </w:divBdr>
              <w:divsChild>
                <w:div w:id="1060522051">
                  <w:marLeft w:val="0"/>
                  <w:marRight w:val="0"/>
                  <w:marTop w:val="0"/>
                  <w:marBottom w:val="0"/>
                  <w:divBdr>
                    <w:top w:val="none" w:sz="0" w:space="0" w:color="auto"/>
                    <w:left w:val="none" w:sz="0" w:space="0" w:color="auto"/>
                    <w:bottom w:val="none" w:sz="0" w:space="0" w:color="auto"/>
                    <w:right w:val="none" w:sz="0" w:space="0" w:color="auto"/>
                  </w:divBdr>
                  <w:divsChild>
                    <w:div w:id="1051660624">
                      <w:marLeft w:val="0"/>
                      <w:marRight w:val="0"/>
                      <w:marTop w:val="0"/>
                      <w:marBottom w:val="0"/>
                      <w:divBdr>
                        <w:top w:val="none" w:sz="0" w:space="0" w:color="auto"/>
                        <w:left w:val="none" w:sz="0" w:space="0" w:color="auto"/>
                        <w:bottom w:val="none" w:sz="0" w:space="0" w:color="auto"/>
                        <w:right w:val="none" w:sz="0" w:space="0" w:color="auto"/>
                      </w:divBdr>
                      <w:divsChild>
                        <w:div w:id="2103716568">
                          <w:marLeft w:val="0"/>
                          <w:marRight w:val="0"/>
                          <w:marTop w:val="0"/>
                          <w:marBottom w:val="0"/>
                          <w:divBdr>
                            <w:top w:val="none" w:sz="0" w:space="0" w:color="auto"/>
                            <w:left w:val="none" w:sz="0" w:space="0" w:color="auto"/>
                            <w:bottom w:val="none" w:sz="0" w:space="0" w:color="auto"/>
                            <w:right w:val="none" w:sz="0" w:space="0" w:color="auto"/>
                          </w:divBdr>
                          <w:divsChild>
                            <w:div w:id="479426505">
                              <w:marLeft w:val="0"/>
                              <w:marRight w:val="0"/>
                              <w:marTop w:val="0"/>
                              <w:marBottom w:val="0"/>
                              <w:divBdr>
                                <w:top w:val="none" w:sz="0" w:space="0" w:color="auto"/>
                                <w:left w:val="none" w:sz="0" w:space="0" w:color="auto"/>
                                <w:bottom w:val="none" w:sz="0" w:space="0" w:color="auto"/>
                                <w:right w:val="none" w:sz="0" w:space="0" w:color="auto"/>
                              </w:divBdr>
                              <w:divsChild>
                                <w:div w:id="1848055432">
                                  <w:marLeft w:val="0"/>
                                  <w:marRight w:val="0"/>
                                  <w:marTop w:val="0"/>
                                  <w:marBottom w:val="0"/>
                                  <w:divBdr>
                                    <w:top w:val="none" w:sz="0" w:space="0" w:color="auto"/>
                                    <w:left w:val="none" w:sz="0" w:space="0" w:color="auto"/>
                                    <w:bottom w:val="none" w:sz="0" w:space="0" w:color="auto"/>
                                    <w:right w:val="none" w:sz="0" w:space="0" w:color="auto"/>
                                  </w:divBdr>
                                </w:div>
                                <w:div w:id="396173438">
                                  <w:marLeft w:val="0"/>
                                  <w:marRight w:val="0"/>
                                  <w:marTop w:val="0"/>
                                  <w:marBottom w:val="0"/>
                                  <w:divBdr>
                                    <w:top w:val="none" w:sz="0" w:space="0" w:color="auto"/>
                                    <w:left w:val="none" w:sz="0" w:space="0" w:color="auto"/>
                                    <w:bottom w:val="none" w:sz="0" w:space="0" w:color="auto"/>
                                    <w:right w:val="none" w:sz="0" w:space="0" w:color="auto"/>
                                  </w:divBdr>
                                  <w:divsChild>
                                    <w:div w:id="17156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703233">
      <w:bodyDiv w:val="1"/>
      <w:marLeft w:val="0"/>
      <w:marRight w:val="0"/>
      <w:marTop w:val="0"/>
      <w:marBottom w:val="0"/>
      <w:divBdr>
        <w:top w:val="none" w:sz="0" w:space="0" w:color="auto"/>
        <w:left w:val="none" w:sz="0" w:space="0" w:color="auto"/>
        <w:bottom w:val="none" w:sz="0" w:space="0" w:color="auto"/>
        <w:right w:val="none" w:sz="0" w:space="0" w:color="auto"/>
      </w:divBdr>
      <w:divsChild>
        <w:div w:id="111751802">
          <w:marLeft w:val="0"/>
          <w:marRight w:val="0"/>
          <w:marTop w:val="0"/>
          <w:marBottom w:val="0"/>
          <w:divBdr>
            <w:top w:val="none" w:sz="0" w:space="0" w:color="auto"/>
            <w:left w:val="none" w:sz="0" w:space="0" w:color="auto"/>
            <w:bottom w:val="none" w:sz="0" w:space="0" w:color="auto"/>
            <w:right w:val="none" w:sz="0" w:space="0" w:color="auto"/>
          </w:divBdr>
        </w:div>
        <w:div w:id="46418771">
          <w:marLeft w:val="0"/>
          <w:marRight w:val="0"/>
          <w:marTop w:val="0"/>
          <w:marBottom w:val="0"/>
          <w:divBdr>
            <w:top w:val="none" w:sz="0" w:space="0" w:color="auto"/>
            <w:left w:val="none" w:sz="0" w:space="0" w:color="auto"/>
            <w:bottom w:val="none" w:sz="0" w:space="0" w:color="auto"/>
            <w:right w:val="none" w:sz="0" w:space="0" w:color="auto"/>
          </w:divBdr>
        </w:div>
        <w:div w:id="2045985907">
          <w:marLeft w:val="0"/>
          <w:marRight w:val="0"/>
          <w:marTop w:val="0"/>
          <w:marBottom w:val="0"/>
          <w:divBdr>
            <w:top w:val="none" w:sz="0" w:space="0" w:color="auto"/>
            <w:left w:val="none" w:sz="0" w:space="0" w:color="auto"/>
            <w:bottom w:val="none" w:sz="0" w:space="0" w:color="auto"/>
            <w:right w:val="none" w:sz="0" w:space="0" w:color="auto"/>
          </w:divBdr>
          <w:divsChild>
            <w:div w:id="1938175703">
              <w:marLeft w:val="0"/>
              <w:marRight w:val="0"/>
              <w:marTop w:val="0"/>
              <w:marBottom w:val="0"/>
              <w:divBdr>
                <w:top w:val="none" w:sz="0" w:space="0" w:color="auto"/>
                <w:left w:val="none" w:sz="0" w:space="0" w:color="auto"/>
                <w:bottom w:val="none" w:sz="0" w:space="0" w:color="auto"/>
                <w:right w:val="none" w:sz="0" w:space="0" w:color="auto"/>
              </w:divBdr>
              <w:divsChild>
                <w:div w:id="1181968496">
                  <w:marLeft w:val="0"/>
                  <w:marRight w:val="0"/>
                  <w:marTop w:val="0"/>
                  <w:marBottom w:val="0"/>
                  <w:divBdr>
                    <w:top w:val="single" w:sz="6" w:space="0" w:color="CCCCCC"/>
                    <w:left w:val="single" w:sz="6" w:space="0" w:color="CCCCCC"/>
                    <w:bottom w:val="none" w:sz="0" w:space="0" w:color="auto"/>
                    <w:right w:val="single" w:sz="6" w:space="0" w:color="CCCCCC"/>
                  </w:divBdr>
                </w:div>
                <w:div w:id="112747350">
                  <w:marLeft w:val="0"/>
                  <w:marRight w:val="0"/>
                  <w:marTop w:val="0"/>
                  <w:marBottom w:val="0"/>
                  <w:divBdr>
                    <w:top w:val="single" w:sz="6" w:space="0" w:color="CCCCCC"/>
                    <w:left w:val="single" w:sz="6" w:space="0" w:color="CCCCCC"/>
                    <w:bottom w:val="single" w:sz="6" w:space="0" w:color="CCCCCC"/>
                    <w:right w:val="single" w:sz="6" w:space="0" w:color="CCCCCC"/>
                  </w:divBdr>
                  <w:divsChild>
                    <w:div w:id="1733193929">
                      <w:marLeft w:val="0"/>
                      <w:marRight w:val="0"/>
                      <w:marTop w:val="0"/>
                      <w:marBottom w:val="0"/>
                      <w:divBdr>
                        <w:top w:val="none" w:sz="0" w:space="0" w:color="auto"/>
                        <w:left w:val="none" w:sz="0" w:space="0" w:color="auto"/>
                        <w:bottom w:val="none" w:sz="0" w:space="0" w:color="auto"/>
                        <w:right w:val="none" w:sz="0" w:space="0" w:color="auto"/>
                      </w:divBdr>
                      <w:divsChild>
                        <w:div w:id="12370902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82867590">
          <w:marLeft w:val="0"/>
          <w:marRight w:val="0"/>
          <w:marTop w:val="0"/>
          <w:marBottom w:val="0"/>
          <w:divBdr>
            <w:top w:val="none" w:sz="0" w:space="0" w:color="auto"/>
            <w:left w:val="none" w:sz="0" w:space="0" w:color="auto"/>
            <w:bottom w:val="none" w:sz="0" w:space="0" w:color="auto"/>
            <w:right w:val="none" w:sz="0" w:space="0" w:color="auto"/>
          </w:divBdr>
        </w:div>
        <w:div w:id="1408262266">
          <w:marLeft w:val="0"/>
          <w:marRight w:val="0"/>
          <w:marTop w:val="0"/>
          <w:marBottom w:val="0"/>
          <w:divBdr>
            <w:top w:val="none" w:sz="0" w:space="0" w:color="auto"/>
            <w:left w:val="none" w:sz="0" w:space="0" w:color="auto"/>
            <w:bottom w:val="none" w:sz="0" w:space="0" w:color="auto"/>
            <w:right w:val="none" w:sz="0" w:space="0" w:color="auto"/>
          </w:divBdr>
        </w:div>
        <w:div w:id="1269119506">
          <w:marLeft w:val="0"/>
          <w:marRight w:val="0"/>
          <w:marTop w:val="0"/>
          <w:marBottom w:val="0"/>
          <w:divBdr>
            <w:top w:val="none" w:sz="0" w:space="0" w:color="auto"/>
            <w:left w:val="none" w:sz="0" w:space="0" w:color="auto"/>
            <w:bottom w:val="none" w:sz="0" w:space="0" w:color="auto"/>
            <w:right w:val="none" w:sz="0" w:space="0" w:color="auto"/>
          </w:divBdr>
        </w:div>
        <w:div w:id="1437406777">
          <w:marLeft w:val="0"/>
          <w:marRight w:val="0"/>
          <w:marTop w:val="0"/>
          <w:marBottom w:val="0"/>
          <w:divBdr>
            <w:top w:val="none" w:sz="0" w:space="0" w:color="auto"/>
            <w:left w:val="none" w:sz="0" w:space="0" w:color="auto"/>
            <w:bottom w:val="none" w:sz="0" w:space="0" w:color="auto"/>
            <w:right w:val="none" w:sz="0" w:space="0" w:color="auto"/>
          </w:divBdr>
        </w:div>
        <w:div w:id="213664265">
          <w:marLeft w:val="0"/>
          <w:marRight w:val="0"/>
          <w:marTop w:val="0"/>
          <w:marBottom w:val="0"/>
          <w:divBdr>
            <w:top w:val="none" w:sz="0" w:space="0" w:color="auto"/>
            <w:left w:val="none" w:sz="0" w:space="0" w:color="auto"/>
            <w:bottom w:val="none" w:sz="0" w:space="0" w:color="auto"/>
            <w:right w:val="none" w:sz="0" w:space="0" w:color="auto"/>
          </w:divBdr>
        </w:div>
        <w:div w:id="2010789519">
          <w:marLeft w:val="0"/>
          <w:marRight w:val="0"/>
          <w:marTop w:val="0"/>
          <w:marBottom w:val="0"/>
          <w:divBdr>
            <w:top w:val="none" w:sz="0" w:space="0" w:color="auto"/>
            <w:left w:val="none" w:sz="0" w:space="0" w:color="auto"/>
            <w:bottom w:val="none" w:sz="0" w:space="0" w:color="auto"/>
            <w:right w:val="none" w:sz="0" w:space="0" w:color="auto"/>
          </w:divBdr>
        </w:div>
        <w:div w:id="355541859">
          <w:marLeft w:val="0"/>
          <w:marRight w:val="0"/>
          <w:marTop w:val="0"/>
          <w:marBottom w:val="0"/>
          <w:divBdr>
            <w:top w:val="none" w:sz="0" w:space="0" w:color="auto"/>
            <w:left w:val="none" w:sz="0" w:space="0" w:color="auto"/>
            <w:bottom w:val="none" w:sz="0" w:space="0" w:color="auto"/>
            <w:right w:val="none" w:sz="0" w:space="0" w:color="auto"/>
          </w:divBdr>
        </w:div>
        <w:div w:id="817114430">
          <w:marLeft w:val="0"/>
          <w:marRight w:val="0"/>
          <w:marTop w:val="0"/>
          <w:marBottom w:val="0"/>
          <w:divBdr>
            <w:top w:val="none" w:sz="0" w:space="0" w:color="auto"/>
            <w:left w:val="none" w:sz="0" w:space="0" w:color="auto"/>
            <w:bottom w:val="none" w:sz="0" w:space="0" w:color="auto"/>
            <w:right w:val="none" w:sz="0" w:space="0" w:color="auto"/>
          </w:divBdr>
        </w:div>
        <w:div w:id="1251355765">
          <w:marLeft w:val="0"/>
          <w:marRight w:val="0"/>
          <w:marTop w:val="0"/>
          <w:marBottom w:val="0"/>
          <w:divBdr>
            <w:top w:val="none" w:sz="0" w:space="0" w:color="auto"/>
            <w:left w:val="none" w:sz="0" w:space="0" w:color="auto"/>
            <w:bottom w:val="none" w:sz="0" w:space="0" w:color="auto"/>
            <w:right w:val="none" w:sz="0" w:space="0" w:color="auto"/>
          </w:divBdr>
          <w:divsChild>
            <w:div w:id="325329187">
              <w:marLeft w:val="-1800"/>
              <w:marRight w:val="-1800"/>
              <w:marTop w:val="0"/>
              <w:marBottom w:val="0"/>
              <w:divBdr>
                <w:top w:val="none" w:sz="0" w:space="0" w:color="auto"/>
                <w:left w:val="none" w:sz="0" w:space="0" w:color="auto"/>
                <w:bottom w:val="none" w:sz="0" w:space="0" w:color="auto"/>
                <w:right w:val="none" w:sz="0" w:space="0" w:color="auto"/>
              </w:divBdr>
              <w:divsChild>
                <w:div w:id="2112510022">
                  <w:marLeft w:val="0"/>
                  <w:marRight w:val="0"/>
                  <w:marTop w:val="0"/>
                  <w:marBottom w:val="0"/>
                  <w:divBdr>
                    <w:top w:val="none" w:sz="0" w:space="0" w:color="auto"/>
                    <w:left w:val="none" w:sz="0" w:space="0" w:color="auto"/>
                    <w:bottom w:val="none" w:sz="0" w:space="0" w:color="auto"/>
                    <w:right w:val="none" w:sz="0" w:space="0" w:color="auto"/>
                  </w:divBdr>
                  <w:divsChild>
                    <w:div w:id="1899169746">
                      <w:marLeft w:val="0"/>
                      <w:marRight w:val="0"/>
                      <w:marTop w:val="0"/>
                      <w:marBottom w:val="0"/>
                      <w:divBdr>
                        <w:top w:val="none" w:sz="0" w:space="0" w:color="auto"/>
                        <w:left w:val="none" w:sz="0" w:space="0" w:color="auto"/>
                        <w:bottom w:val="none" w:sz="0" w:space="0" w:color="auto"/>
                        <w:right w:val="none" w:sz="0" w:space="0" w:color="auto"/>
                      </w:divBdr>
                      <w:divsChild>
                        <w:div w:id="1386489681">
                          <w:marLeft w:val="0"/>
                          <w:marRight w:val="0"/>
                          <w:marTop w:val="0"/>
                          <w:marBottom w:val="0"/>
                          <w:divBdr>
                            <w:top w:val="none" w:sz="0" w:space="0" w:color="auto"/>
                            <w:left w:val="none" w:sz="0" w:space="0" w:color="auto"/>
                            <w:bottom w:val="none" w:sz="0" w:space="0" w:color="auto"/>
                            <w:right w:val="none" w:sz="0" w:space="0" w:color="auto"/>
                          </w:divBdr>
                          <w:divsChild>
                            <w:div w:id="6724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644226">
          <w:marLeft w:val="0"/>
          <w:marRight w:val="0"/>
          <w:marTop w:val="0"/>
          <w:marBottom w:val="0"/>
          <w:divBdr>
            <w:top w:val="none" w:sz="0" w:space="0" w:color="auto"/>
            <w:left w:val="none" w:sz="0" w:space="0" w:color="auto"/>
            <w:bottom w:val="none" w:sz="0" w:space="0" w:color="auto"/>
            <w:right w:val="none" w:sz="0" w:space="0" w:color="auto"/>
          </w:divBdr>
        </w:div>
        <w:div w:id="296110919">
          <w:marLeft w:val="0"/>
          <w:marRight w:val="0"/>
          <w:marTop w:val="0"/>
          <w:marBottom w:val="0"/>
          <w:divBdr>
            <w:top w:val="none" w:sz="0" w:space="0" w:color="auto"/>
            <w:left w:val="none" w:sz="0" w:space="0" w:color="auto"/>
            <w:bottom w:val="none" w:sz="0" w:space="0" w:color="auto"/>
            <w:right w:val="none" w:sz="0" w:space="0" w:color="auto"/>
          </w:divBdr>
        </w:div>
        <w:div w:id="108622525">
          <w:marLeft w:val="0"/>
          <w:marRight w:val="0"/>
          <w:marTop w:val="0"/>
          <w:marBottom w:val="0"/>
          <w:divBdr>
            <w:top w:val="none" w:sz="0" w:space="0" w:color="auto"/>
            <w:left w:val="none" w:sz="0" w:space="0" w:color="auto"/>
            <w:bottom w:val="none" w:sz="0" w:space="0" w:color="auto"/>
            <w:right w:val="none" w:sz="0" w:space="0" w:color="auto"/>
          </w:divBdr>
        </w:div>
        <w:div w:id="1498183428">
          <w:marLeft w:val="0"/>
          <w:marRight w:val="0"/>
          <w:marTop w:val="0"/>
          <w:marBottom w:val="0"/>
          <w:divBdr>
            <w:top w:val="none" w:sz="0" w:space="0" w:color="auto"/>
            <w:left w:val="none" w:sz="0" w:space="0" w:color="auto"/>
            <w:bottom w:val="none" w:sz="0" w:space="0" w:color="auto"/>
            <w:right w:val="none" w:sz="0" w:space="0" w:color="auto"/>
          </w:divBdr>
        </w:div>
        <w:div w:id="56826524">
          <w:marLeft w:val="0"/>
          <w:marRight w:val="0"/>
          <w:marTop w:val="0"/>
          <w:marBottom w:val="0"/>
          <w:divBdr>
            <w:top w:val="none" w:sz="0" w:space="0" w:color="auto"/>
            <w:left w:val="none" w:sz="0" w:space="0" w:color="auto"/>
            <w:bottom w:val="none" w:sz="0" w:space="0" w:color="auto"/>
            <w:right w:val="none" w:sz="0" w:space="0" w:color="auto"/>
          </w:divBdr>
        </w:div>
        <w:div w:id="1734699113">
          <w:marLeft w:val="0"/>
          <w:marRight w:val="0"/>
          <w:marTop w:val="0"/>
          <w:marBottom w:val="0"/>
          <w:divBdr>
            <w:top w:val="none" w:sz="0" w:space="0" w:color="auto"/>
            <w:left w:val="none" w:sz="0" w:space="0" w:color="auto"/>
            <w:bottom w:val="none" w:sz="0" w:space="0" w:color="auto"/>
            <w:right w:val="none" w:sz="0" w:space="0" w:color="auto"/>
          </w:divBdr>
        </w:div>
        <w:div w:id="514196349">
          <w:marLeft w:val="0"/>
          <w:marRight w:val="0"/>
          <w:marTop w:val="0"/>
          <w:marBottom w:val="0"/>
          <w:divBdr>
            <w:top w:val="none" w:sz="0" w:space="0" w:color="auto"/>
            <w:left w:val="none" w:sz="0" w:space="0" w:color="auto"/>
            <w:bottom w:val="none" w:sz="0" w:space="0" w:color="auto"/>
            <w:right w:val="none" w:sz="0" w:space="0" w:color="auto"/>
          </w:divBdr>
        </w:div>
        <w:div w:id="1573545392">
          <w:marLeft w:val="0"/>
          <w:marRight w:val="0"/>
          <w:marTop w:val="0"/>
          <w:marBottom w:val="0"/>
          <w:divBdr>
            <w:top w:val="none" w:sz="0" w:space="0" w:color="auto"/>
            <w:left w:val="none" w:sz="0" w:space="0" w:color="auto"/>
            <w:bottom w:val="none" w:sz="0" w:space="0" w:color="auto"/>
            <w:right w:val="none" w:sz="0" w:space="0" w:color="auto"/>
          </w:divBdr>
        </w:div>
      </w:divsChild>
    </w:div>
    <w:div w:id="1690444085">
      <w:bodyDiv w:val="1"/>
      <w:marLeft w:val="0"/>
      <w:marRight w:val="0"/>
      <w:marTop w:val="0"/>
      <w:marBottom w:val="0"/>
      <w:divBdr>
        <w:top w:val="none" w:sz="0" w:space="0" w:color="auto"/>
        <w:left w:val="none" w:sz="0" w:space="0" w:color="auto"/>
        <w:bottom w:val="none" w:sz="0" w:space="0" w:color="auto"/>
        <w:right w:val="none" w:sz="0" w:space="0" w:color="auto"/>
      </w:divBdr>
      <w:divsChild>
        <w:div w:id="1226449282">
          <w:marLeft w:val="0"/>
          <w:marRight w:val="0"/>
          <w:marTop w:val="0"/>
          <w:marBottom w:val="0"/>
          <w:divBdr>
            <w:top w:val="none" w:sz="0" w:space="0" w:color="auto"/>
            <w:left w:val="none" w:sz="0" w:space="0" w:color="auto"/>
            <w:bottom w:val="none" w:sz="0" w:space="0" w:color="auto"/>
            <w:right w:val="none" w:sz="0" w:space="0" w:color="auto"/>
          </w:divBdr>
          <w:divsChild>
            <w:div w:id="999508275">
              <w:marLeft w:val="0"/>
              <w:marRight w:val="0"/>
              <w:marTop w:val="0"/>
              <w:marBottom w:val="0"/>
              <w:divBdr>
                <w:top w:val="none" w:sz="0" w:space="0" w:color="auto"/>
                <w:left w:val="none" w:sz="0" w:space="0" w:color="auto"/>
                <w:bottom w:val="none" w:sz="0" w:space="0" w:color="auto"/>
                <w:right w:val="none" w:sz="0" w:space="0" w:color="auto"/>
              </w:divBdr>
              <w:divsChild>
                <w:div w:id="11792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561">
          <w:marLeft w:val="0"/>
          <w:marRight w:val="0"/>
          <w:marTop w:val="0"/>
          <w:marBottom w:val="0"/>
          <w:divBdr>
            <w:top w:val="none" w:sz="0" w:space="0" w:color="auto"/>
            <w:left w:val="none" w:sz="0" w:space="0" w:color="auto"/>
            <w:bottom w:val="none" w:sz="0" w:space="0" w:color="auto"/>
            <w:right w:val="none" w:sz="0" w:space="0" w:color="auto"/>
          </w:divBdr>
          <w:divsChild>
            <w:div w:id="1605183431">
              <w:marLeft w:val="0"/>
              <w:marRight w:val="0"/>
              <w:marTop w:val="0"/>
              <w:marBottom w:val="0"/>
              <w:divBdr>
                <w:top w:val="none" w:sz="0" w:space="0" w:color="auto"/>
                <w:left w:val="none" w:sz="0" w:space="0" w:color="auto"/>
                <w:bottom w:val="none" w:sz="0" w:space="0" w:color="auto"/>
                <w:right w:val="none" w:sz="0" w:space="0" w:color="auto"/>
              </w:divBdr>
              <w:divsChild>
                <w:div w:id="20043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fpif.org/empire_and_nuclear_weapons/" TargetMode="External"/><Relationship Id="rId21" Type="http://schemas.openxmlformats.org/officeDocument/2006/relationships/hyperlink" Target="http://www.reuters.com/article/us-usa-trump-idUSKBN13H1DZ" TargetMode="External"/><Relationship Id="rId42" Type="http://schemas.openxmlformats.org/officeDocument/2006/relationships/hyperlink" Target="http://www.nytimes.com/2016/09/06/science/obama-unlikely-to-vow-no-first-use-of-nuclear-weapons.html" TargetMode="External"/><Relationship Id="rId47" Type="http://schemas.openxmlformats.org/officeDocument/2006/relationships/hyperlink" Target="https://www.armscontrol.org/print/2615" TargetMode="External"/><Relationship Id="rId63" Type="http://schemas.openxmlformats.org/officeDocument/2006/relationships/hyperlink" Target="http://www.huffingtonpost.com/william-hartung/trumps-pentagon-plan-coul_b_12085172.html" TargetMode="External"/><Relationship Id="rId68" Type="http://schemas.openxmlformats.org/officeDocument/2006/relationships/hyperlink" Target="https://scri.siena.edu/" TargetMode="External"/><Relationship Id="rId2" Type="http://schemas.openxmlformats.org/officeDocument/2006/relationships/numbering" Target="numbering.xml"/><Relationship Id="rId16" Type="http://schemas.openxmlformats.org/officeDocument/2006/relationships/hyperlink" Target="https://thefederalist.com/2018/07/11/heres-abolishing-ice-terrible-idea/" TargetMode="External"/><Relationship Id="rId29" Type="http://schemas.openxmlformats.org/officeDocument/2006/relationships/hyperlink" Target="http://www.ploughshares.org/sites/default/files/resources/10-big-nuclear-ideas.pdf" TargetMode="External"/><Relationship Id="rId11" Type="http://schemas.openxmlformats.org/officeDocument/2006/relationships/hyperlink" Target="https://www.pewresearch.org/politics/2020/06/30/publics-mood-turns-grim-trump-trails-biden-on-most-personal-traits-major-issues/" TargetMode="External"/><Relationship Id="rId24"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32" Type="http://schemas.openxmlformats.org/officeDocument/2006/relationships/hyperlink" Target="https://www.sipri.org/media/press-release/2016/global-nuclear-weapons-downsizing-modernizing" TargetMode="External"/><Relationship Id="rId37" Type="http://schemas.openxmlformats.org/officeDocument/2006/relationships/hyperlink" Target="https://www.armscontrol.org/factsheets/USNuclearModernization" TargetMode="External"/><Relationship Id="rId40" Type="http://schemas.openxmlformats.org/officeDocument/2006/relationships/hyperlink" Target="http://www.nytimes.com/2014/11/02/sunday-review/which-president-cut-the-most-nukes.html" TargetMode="External"/><Relationship Id="rId45" Type="http://schemas.openxmlformats.org/officeDocument/2006/relationships/hyperlink" Target="https://www.foreignaffairs.com/articles/libya/obamas-libya-debacle" TargetMode="External"/><Relationship Id="rId53" Type="http://schemas.openxmlformats.org/officeDocument/2006/relationships/hyperlink" Target="http://cnnpressroom.blogs.cnn.com/2016/03/29/full-rush-transcript-donald-trump-cnn-milwaukee-republican-presidential-town-hall/" TargetMode="External"/><Relationship Id="rId58" Type="http://schemas.openxmlformats.org/officeDocument/2006/relationships/hyperlink" Target="https://www.theguardian.com/commentisfree/2016/nov/23/donald-trump-climate-change-war" TargetMode="External"/><Relationship Id="rId66" Type="http://schemas.openxmlformats.org/officeDocument/2006/relationships/hyperlink" Target="http://maristpoll.marist.edu/wp-content/uploads/2020/06/NPR_PBS-NewsHour_Marist-Poll_USA-NOS-and-Tables_2006251102.pdf"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heintercept.com/2016/11/12/dissecting-a-trump-presidency/" TargetMode="External"/><Relationship Id="rId19" Type="http://schemas.openxmlformats.org/officeDocument/2006/relationships/hyperlink" Target="https://www.bostonherald.com/2020/06/26/trump-zeroes-in-on-base-to-overcome-reelection-obstacles/" TargetMode="External"/><Relationship Id="rId14" Type="http://schemas.openxmlformats.org/officeDocument/2006/relationships/hyperlink" Target="http://www.newsweek.com/2016/03/25/world-under-president-donald-trump-437158.html" TargetMode="External"/><Relationship Id="rId22" Type="http://schemas.openxmlformats.org/officeDocument/2006/relationships/hyperlink" Target="http://www.politico.com/magazine/story/2016/11/trump-north-korea-nuclear-crises-214457" TargetMode="External"/><Relationship Id="rId27"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30" Type="http://schemas.openxmlformats.org/officeDocument/2006/relationships/hyperlink" Target="http://www.economist.com/news/briefing/21709999-mr-trump-will-soon-control-americas-nuclear-codes-donald-trump-and-nuclear-codes" TargetMode="External"/><Relationship Id="rId35" Type="http://schemas.openxmlformats.org/officeDocument/2006/relationships/hyperlink" Target="https://www.armscontrol.org/factsheets/USNuclearModernization" TargetMode="External"/><Relationship Id="rId43" Type="http://schemas.openxmlformats.org/officeDocument/2006/relationships/hyperlink" Target="https://www.washingtonpost.com/opinions/global-opinions/allies-unite-to-block-an-obama-legacy/2016/08/14/cdb8d8e4-60b9-11e6-8e45-477372e89d78_story.html?utm_term=.846529b5720e" TargetMode="External"/><Relationship Id="rId48" Type="http://schemas.openxmlformats.org/officeDocument/2006/relationships/hyperlink" Target="https://www.ctbto.org/press-centre/press-releases/2009/ctbt-in-the-limelight-at-thecarnegie-conference-onnonproliferation/" TargetMode="External"/><Relationship Id="rId56" Type="http://schemas.openxmlformats.org/officeDocument/2006/relationships/hyperlink" Target="https://www.ft.com/content/31b062e8-a842-11e6-8898-79a99e2a4de6" TargetMode="External"/><Relationship Id="rId64" Type="http://schemas.openxmlformats.org/officeDocument/2006/relationships/hyperlink" Target="http://www.politifact.com/truth-o-meter/statements/2015/jun/18/donald-trump/donald-trump-says-our-nuclear-arsenal-doesnt-work/" TargetMode="External"/><Relationship Id="rId69" Type="http://schemas.openxmlformats.org/officeDocument/2006/relationships/hyperlink" Target="https://www.csmonitor.com/USA/Politics/2020/0415/In-crisis-Trump-s-most-ardent-fans-find-they-love-him-more" TargetMode="External"/><Relationship Id="rId8" Type="http://schemas.openxmlformats.org/officeDocument/2006/relationships/hyperlink" Target="mailto:paulratje@gmail.com" TargetMode="External"/><Relationship Id="rId51" Type="http://schemas.openxmlformats.org/officeDocument/2006/relationships/hyperlink" Target="https://www.theguardian.com/us-news/2016/nov/14/vladimir-putin-donald-trump-phone-call" TargetMode="External"/><Relationship Id="rId72" Type="http://schemas.openxmlformats.org/officeDocument/2006/relationships/hyperlink" Target="http://www.slate.com/articles/news_and_politics/politics/2017/04/" TargetMode="External"/><Relationship Id="rId3" Type="http://schemas.openxmlformats.org/officeDocument/2006/relationships/styles" Target="styles.xml"/><Relationship Id="rId12" Type="http://schemas.openxmlformats.org/officeDocument/2006/relationships/hyperlink" Target="https://thehill.com/opinion/white-house/505926-juan-williams-trumps-base-begins-to-crack" TargetMode="External"/><Relationship Id="rId17" Type="http://schemas.openxmlformats.org/officeDocument/2006/relationships/hyperlink" Target="https://www.politico.com/tipsheets/florida-playbook" TargetMode="External"/><Relationship Id="rId25" Type="http://schemas.openxmlformats.org/officeDocument/2006/relationships/hyperlink" Target="https://fas.org/programs/ssp/nukes/publications1/WarPlanIssueBrief2010.pdf" TargetMode="External"/><Relationship Id="rId33" Type="http://schemas.openxmlformats.org/officeDocument/2006/relationships/hyperlink" Target="https://www.armscontrol.org/blog/ArmsControlNow/2016-05-27/In-Hiroshima-Obama-Says-Nukes-Require-Moral-Revolution" TargetMode="External"/><Relationship Id="rId38" Type="http://schemas.openxmlformats.org/officeDocument/2006/relationships/hyperlink" Target="http://www.reachingcriticalwill.org/resources/publications-and-research/publications/5712-assuring-destruction-forever-nuclear-weapon-modernization-around-the-world" TargetMode="External"/><Relationship Id="rId46" Type="http://schemas.openxmlformats.org/officeDocument/2006/relationships/hyperlink" Target="http://www.politico.com/story/2016/11/donald-trump-iran-nuclear-deal-231419" TargetMode="External"/><Relationship Id="rId59" Type="http://schemas.openxmlformats.org/officeDocument/2006/relationships/hyperlink" Target="http://www.bbc.co.uk/iplayer/episode/b082r9wx/newsnight-trumps-america-a-newsnight-special" TargetMode="External"/><Relationship Id="rId67" Type="http://schemas.openxmlformats.org/officeDocument/2006/relationships/hyperlink" Target="https://static.foxnews.com/foxnews.com/content/uploads/2020/06/Fox_June-20-23-2020_Complete_Florida_Topline_June-25-Release.pdf" TargetMode="External"/><Relationship Id="rId20" Type="http://schemas.openxmlformats.org/officeDocument/2006/relationships/hyperlink" Target="http://www.oxfordresearchgroup.org.uk/publications/briefing_papers_and_reports/president_trump_successor_nuclear_throne" TargetMode="External"/><Relationship Id="rId41" Type="http://schemas.openxmlformats.org/officeDocument/2006/relationships/hyperlink" Target="http://fas.org/blogs/security/2014/10/stockpilereductions/" TargetMode="External"/><Relationship Id="rId54" Type="http://schemas.openxmlformats.org/officeDocument/2006/relationships/hyperlink" Target="http://www.tandfonline.com/doi/abs/10.1080/10736700.2011.583121" TargetMode="External"/><Relationship Id="rId62" Type="http://schemas.openxmlformats.org/officeDocument/2006/relationships/hyperlink" Target="http://www.washingtontimes.com/news/2015/oct/26/donald-trumps-isolationist-foreign-policy-attacked/" TargetMode="External"/><Relationship Id="rId70" Type="http://schemas.openxmlformats.org/officeDocument/2006/relationships/hyperlink" Target="https://www.politico.com/story/2018/07/19/trump-immigration-abolish-ice-democrats-732352" TargetMode="External"/><Relationship Id="rId1" Type="http://schemas.openxmlformats.org/officeDocument/2006/relationships/customXml" Target="../customXml/item1.xml"/><Relationship Id="rId6" Type="http://schemas.openxmlformats.org/officeDocument/2006/relationships/hyperlink" Target="mailto:paulratje@gmail.com" TargetMode="External"/><Relationship Id="rId15" Type="http://schemas.openxmlformats.org/officeDocument/2006/relationships/hyperlink" Target="https://medium.com/@gargvik/trumps-latest-attacks-on-asylum-are-part-of-a-larger-genocide-25a351df7689" TargetMode="External"/><Relationship Id="rId23" Type="http://schemas.openxmlformats.org/officeDocument/2006/relationships/hyperlink" Target="https://books.google.co.uk/books/about/Bounding_Power.html?id=3XUp-TaG26UC&amp;redir_esc=y" TargetMode="External"/><Relationship Id="rId28" Type="http://schemas.openxmlformats.org/officeDocument/2006/relationships/hyperlink" Target="http://time.com/4523386/hillary-clinton-ad-nuclear-launch-donald-trump/" TargetMode="External"/><Relationship Id="rId36" Type="http://schemas.openxmlformats.org/officeDocument/2006/relationships/hyperlink" Target="https://www.nonproliferation.org/wp-content/uploads/2016/04/140107_trillion_dollar_nuclear_triad.pdf" TargetMode="External"/><Relationship Id="rId49" Type="http://schemas.openxmlformats.org/officeDocument/2006/relationships/hyperlink" Target="https://www.thechicagocouncil.org/sites/default/files/Global%20Views%202010.pdf" TargetMode="External"/><Relationship Id="rId57" Type="http://schemas.openxmlformats.org/officeDocument/2006/relationships/hyperlink" Target="https://www.ft.com/content/606db7bc-acb5-11e6-9cb3-bb8207902122" TargetMode="External"/><Relationship Id="rId10" Type="http://schemas.openxmlformats.org/officeDocument/2006/relationships/hyperlink" Target="https://www.brookings.edu/blog/fixgov/2020/07/06/president-trump-is-losing-support-among-young-white-working-class-voters/" TargetMode="External"/><Relationship Id="rId31" Type="http://schemas.openxmlformats.org/officeDocument/2006/relationships/hyperlink" Target="https://www.whitehouse.gov/the-press-office/remarks-president-barack-obama-prague-delivered" TargetMode="External"/><Relationship Id="rId44" Type="http://schemas.openxmlformats.org/officeDocument/2006/relationships/hyperlink" Target="https://www.armscontrol.org/ACT/2016_07/Focus/Take-Nuclear-First-Use-Off-the-Table" TargetMode="External"/><Relationship Id="rId52" Type="http://schemas.openxmlformats.org/officeDocument/2006/relationships/hyperlink" Target="http://www.independent.co.uk/news/world/americas/donald-trump-nato-alliance-strongly-committed-u-turn-jens-stoltenberg-obsolete-a7435966.html" TargetMode="External"/><Relationship Id="rId60" Type="http://schemas.openxmlformats.org/officeDocument/2006/relationships/hyperlink" Target="http://thehill.com/policy/national-security/290538-nuke-fears-grow-over-trump" TargetMode="External"/><Relationship Id="rId65" Type="http://schemas.openxmlformats.org/officeDocument/2006/relationships/hyperlink" Target="https://www.usnews.com/news/elections/articles/2020-06-29/trump-doubles-down-on-appeal-to-his-white-base"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uthout.org/articles/abolishing-police-includes-abolishing-ice-and-border-protection/" TargetMode="External"/><Relationship Id="rId13" Type="http://schemas.openxmlformats.org/officeDocument/2006/relationships/hyperlink" Target="https://www.vox.com/2018/7/18/17501310/abolish-ice-single-payer-swing-voters-political-science-ideology" TargetMode="External"/><Relationship Id="rId18" Type="http://schemas.openxmlformats.org/officeDocument/2006/relationships/hyperlink" Target="https://www.politico.com/news/2020/03/17/how-joe-biden-flips-arizona-134936" TargetMode="External"/><Relationship Id="rId39" Type="http://schemas.openxmlformats.org/officeDocument/2006/relationships/hyperlink" Target="https://www.brookings.edu/blog/order-from-chaos/2016/02/04/new-start-turns-five/" TargetMode="External"/><Relationship Id="rId34" Type="http://schemas.openxmlformats.org/officeDocument/2006/relationships/hyperlink" Target="http://www.ploughshares.org/sites/default/files/resources/10-big-nuclear-ideas.pdf" TargetMode="External"/><Relationship Id="rId50" Type="http://schemas.openxmlformats.org/officeDocument/2006/relationships/hyperlink" Target="https://www.brookings.edu/blog/order-from-chaos/2016/09/26/whats-the-deal-with-senate-republicans-and-the-test-ban-treaty/" TargetMode="External"/><Relationship Id="rId55" Type="http://schemas.openxmlformats.org/officeDocument/2006/relationships/hyperlink" Target="http://www.iiss.org/en/politics%20and%20strategy/blogsections/2016-d1f9/november-b3f2/on-trump-and-north-korea-762c" TargetMode="External"/><Relationship Id="rId7" Type="http://schemas.openxmlformats.org/officeDocument/2006/relationships/hyperlink" Target="https://truthout.org/articles/abolishing-police-includes-abolishing-ice-and-border-protection/" TargetMode="External"/><Relationship Id="rId71" Type="http://schemas.openxmlformats.org/officeDocument/2006/relationships/hyperlink" Target="https://www.theguardian.com/us-news/2018/jul/08/ice-immigration-customs-enforcement-trump-democra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2E3D3-4E09-4B00-8DD8-B400B7A41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20460</Words>
  <Characters>116626</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#CCCool</dc:creator>
  <cp:keywords>5.1.1</cp:keywords>
  <dc:description/>
  <cp:lastModifiedBy>Maggie Berthiaume</cp:lastModifiedBy>
  <cp:revision>4</cp:revision>
  <dcterms:created xsi:type="dcterms:W3CDTF">2020-07-19T23:54:00Z</dcterms:created>
  <dcterms:modified xsi:type="dcterms:W3CDTF">2020-07-20T00:04:00Z</dcterms:modified>
</cp:coreProperties>
</file>