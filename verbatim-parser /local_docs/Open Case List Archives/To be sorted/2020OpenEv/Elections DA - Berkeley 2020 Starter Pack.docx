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69DBC4" w14:textId="6A3B1EC6" w:rsidR="00A95652" w:rsidRPr="00F607A1" w:rsidRDefault="000F5CE4" w:rsidP="000F5CE4">
      <w:pPr>
        <w:pStyle w:val="Heading1"/>
      </w:pPr>
      <w:r w:rsidRPr="00F607A1">
        <w:t xml:space="preserve">2020 Election DA – CNDI </w:t>
      </w:r>
    </w:p>
    <w:p w14:paraId="79189487" w14:textId="5EDBFD72" w:rsidR="000F5CE4" w:rsidRPr="00F607A1" w:rsidRDefault="0035730D" w:rsidP="0035730D">
      <w:pPr>
        <w:pStyle w:val="Heading1"/>
      </w:pPr>
      <w:r w:rsidRPr="00F607A1">
        <w:t>Negative 2020 DA</w:t>
      </w:r>
    </w:p>
    <w:p w14:paraId="082DA039" w14:textId="5A0CACD6" w:rsidR="000F5CE4" w:rsidRPr="00F607A1" w:rsidRDefault="000F5CE4" w:rsidP="000F5CE4">
      <w:pPr>
        <w:pStyle w:val="Heading2"/>
      </w:pPr>
      <w:r w:rsidRPr="00F607A1">
        <w:t>1NC Elections DA</w:t>
      </w:r>
    </w:p>
    <w:p w14:paraId="334F80AF" w14:textId="0C08857B" w:rsidR="000F5CE4" w:rsidRPr="00F607A1" w:rsidRDefault="000F5CE4" w:rsidP="000F5CE4"/>
    <w:p w14:paraId="3DF5733C" w14:textId="511D9B24" w:rsidR="000F5CE4" w:rsidRPr="00F607A1" w:rsidRDefault="000F5CE4" w:rsidP="000F5CE4">
      <w:pPr>
        <w:pStyle w:val="Heading3"/>
      </w:pPr>
      <w:r w:rsidRPr="00F607A1">
        <w:t xml:space="preserve">1NC Elections DA – Trump Reformer </w:t>
      </w:r>
    </w:p>
    <w:p w14:paraId="60EF122D" w14:textId="3CE46DDB" w:rsidR="000F5CE4" w:rsidRPr="00F607A1" w:rsidRDefault="000F5CE4" w:rsidP="000F5CE4">
      <w:pPr>
        <w:pStyle w:val="Heading4"/>
        <w:rPr>
          <w:rFonts w:eastAsia="Calibri"/>
        </w:rPr>
      </w:pPr>
      <w:r w:rsidRPr="00F607A1">
        <w:rPr>
          <w:rFonts w:eastAsia="Calibri"/>
        </w:rPr>
        <w:t xml:space="preserve">Biden is </w:t>
      </w:r>
      <w:r w:rsidRPr="00F607A1">
        <w:rPr>
          <w:rFonts w:eastAsia="Calibri"/>
          <w:u w:val="single"/>
        </w:rPr>
        <w:t>set</w:t>
      </w:r>
      <w:r w:rsidRPr="00F607A1">
        <w:rPr>
          <w:rFonts w:eastAsia="Calibri"/>
        </w:rPr>
        <w:t xml:space="preserve"> to beat Trump, but </w:t>
      </w:r>
      <w:r w:rsidRPr="00F607A1">
        <w:rPr>
          <w:rFonts w:eastAsia="Calibri"/>
          <w:u w:val="single"/>
        </w:rPr>
        <w:t>small shifts</w:t>
      </w:r>
      <w:r w:rsidRPr="00F607A1">
        <w:rPr>
          <w:rFonts w:eastAsia="Calibri"/>
        </w:rPr>
        <w:t xml:space="preserve"> in battleground states can flip the election </w:t>
      </w:r>
    </w:p>
    <w:p w14:paraId="4E99439B" w14:textId="56667FCA" w:rsidR="000F5CE4" w:rsidRPr="00F607A1" w:rsidRDefault="000F5CE4" w:rsidP="000F5CE4">
      <w:pPr>
        <w:rPr>
          <w:b/>
          <w:bCs/>
          <w:sz w:val="26"/>
          <w:szCs w:val="26"/>
        </w:rPr>
      </w:pPr>
      <w:r w:rsidRPr="00F607A1">
        <w:rPr>
          <w:rStyle w:val="Style13ptBold"/>
        </w:rPr>
        <w:t>Paton 20</w:t>
      </w:r>
      <w:r w:rsidRPr="00F607A1">
        <w:rPr>
          <w:rStyle w:val="Style13ptBold"/>
          <w:szCs w:val="26"/>
        </w:rPr>
        <w:t xml:space="preserve"> </w:t>
      </w:r>
      <w:r w:rsidRPr="00F607A1">
        <w:rPr>
          <w:rFonts w:eastAsia="Calibri" w:cs="Times New Roman"/>
          <w:sz w:val="26"/>
          <w:szCs w:val="26"/>
        </w:rPr>
        <w:t>[Calum Paton. Deputy Managing Director at The Speaker, former research at the London Think Tank (IARS) International Institute. BA from University of Warwick. “Will Trump Win The 2020 Election? - Trump Vs Biden.” May 29, 2020. https://speakerpolitics.co.uk/us/2121-biden-vs-trump-who-wins-the-2020-election]</w:t>
      </w:r>
    </w:p>
    <w:p w14:paraId="68C3636E" w14:textId="77777777" w:rsidR="000F5CE4" w:rsidRPr="00F607A1" w:rsidRDefault="000F5CE4" w:rsidP="000F5CE4">
      <w:pPr>
        <w:rPr>
          <w:rFonts w:eastAsia="Calibri" w:cs="Times New Roman"/>
        </w:rPr>
      </w:pPr>
      <w:r w:rsidRPr="00F607A1">
        <w:rPr>
          <w:rFonts w:eastAsia="Calibri" w:cs="Times New Roman"/>
          <w:u w:val="single"/>
        </w:rPr>
        <w:t xml:space="preserve">With Biden securing the Democratic nomination and November fast approaching, the pundits are gearing up to predict the outcome of the 2020 election - it </w:t>
      </w:r>
      <w:r w:rsidRPr="00F607A1">
        <w:rPr>
          <w:rStyle w:val="Emphasis"/>
        </w:rPr>
        <w:t>does not look good</w:t>
      </w:r>
      <w:r w:rsidRPr="00F607A1">
        <w:rPr>
          <w:rFonts w:eastAsia="Calibri" w:cs="Times New Roman"/>
          <w:u w:val="single"/>
        </w:rPr>
        <w:t xml:space="preserve"> for President Trump</w:t>
      </w:r>
      <w:r w:rsidRPr="00F607A1">
        <w:rPr>
          <w:rFonts w:eastAsia="Calibri" w:cs="Times New Roman"/>
        </w:rPr>
        <w:t xml:space="preserve">. </w:t>
      </w:r>
      <w:r w:rsidRPr="00F607A1">
        <w:rPr>
          <w:rFonts w:eastAsia="Calibri" w:cs="Times New Roman"/>
          <w:sz w:val="18"/>
          <w:szCs w:val="18"/>
        </w:rPr>
        <w:t>Four years ago Donald Trump managed to secure an Electoral College victory with 304 votes to Hillary Clinton's 227, despite losing the popular vote by more 2.5 million votes, the largest negative votes margin for a winning candidate in American history. Trump did this by securing small victories in some of the key swing states, flipping six states from Obama in 2012 to Trump in 2016 - some by the finest margins, with Michigan, Wisconsin and Pennsylvania all decided by less than 50,000 votes.  This amounts to less than 1 per cent of the voters in each state, showing just how close the margins were - if Clinton had won these three states instead, she would have won the Electoral College and likely be gearing up for her re-election. It is no surprise then, that</w:t>
      </w:r>
      <w:r w:rsidRPr="00F607A1">
        <w:rPr>
          <w:rFonts w:eastAsia="Calibri" w:cs="Times New Roman"/>
        </w:rPr>
        <w:t xml:space="preserve"> </w:t>
      </w:r>
      <w:r w:rsidRPr="00F607A1">
        <w:rPr>
          <w:rFonts w:eastAsia="Calibri" w:cs="Times New Roman"/>
          <w:u w:val="single"/>
        </w:rPr>
        <w:t xml:space="preserve">most of the analysis of what could happen in 2020 is focusing on these </w:t>
      </w:r>
      <w:r w:rsidRPr="00F607A1">
        <w:rPr>
          <w:rStyle w:val="Emphasis"/>
        </w:rPr>
        <w:t>key rust belt states</w:t>
      </w:r>
      <w:r w:rsidRPr="00F607A1">
        <w:rPr>
          <w:rFonts w:eastAsia="Calibri" w:cs="Times New Roman"/>
          <w:u w:val="single"/>
        </w:rPr>
        <w:t xml:space="preserve">, with Biden currently leading Trump in </w:t>
      </w:r>
      <w:r w:rsidRPr="00F607A1">
        <w:rPr>
          <w:rStyle w:val="Emphasis"/>
        </w:rPr>
        <w:t>every state</w:t>
      </w:r>
      <w:r w:rsidRPr="00F607A1">
        <w:rPr>
          <w:rFonts w:eastAsia="Calibri" w:cs="Times New Roman"/>
          <w:u w:val="single"/>
        </w:rPr>
        <w:t xml:space="preserve"> Trump flipped, bar Iowa</w:t>
      </w:r>
      <w:r w:rsidRPr="00F607A1">
        <w:rPr>
          <w:rFonts w:eastAsia="Calibri" w:cs="Times New Roman"/>
        </w:rPr>
        <w:t xml:space="preserve">. </w:t>
      </w:r>
      <w:r w:rsidRPr="00F607A1">
        <w:rPr>
          <w:rFonts w:eastAsia="Calibri" w:cs="Times New Roman"/>
          <w:u w:val="single"/>
        </w:rPr>
        <w:t xml:space="preserve">Current statewide polling shows that Biden holds a lead </w:t>
      </w:r>
      <w:r w:rsidRPr="00F607A1">
        <w:rPr>
          <w:rStyle w:val="Emphasis"/>
        </w:rPr>
        <w:t>not just in the key states</w:t>
      </w:r>
      <w:r w:rsidRPr="00F607A1">
        <w:rPr>
          <w:rFonts w:eastAsia="Calibri" w:cs="Times New Roman"/>
          <w:u w:val="single"/>
        </w:rPr>
        <w:t xml:space="preserve">, but in states that Clinton failed to gain </w:t>
      </w:r>
      <w:r w:rsidRPr="00F607A1">
        <w:rPr>
          <w:rStyle w:val="Emphasis"/>
        </w:rPr>
        <w:t>any traction in</w:t>
      </w:r>
      <w:r w:rsidRPr="00F607A1">
        <w:rPr>
          <w:rFonts w:eastAsia="Calibri" w:cs="Times New Roman"/>
          <w:u w:val="single"/>
        </w:rPr>
        <w:t xml:space="preserve">, such as Nebraska, which Trump won by more than 15 percentage points. If the election were held tomorrow, it is thought that Biden would win 29 of the 50 states, securing an Electoral College victory of 357-181 - </w:t>
      </w:r>
      <w:r w:rsidRPr="00F607A1">
        <w:rPr>
          <w:rStyle w:val="Emphasis"/>
        </w:rPr>
        <w:t>a historic landslide.</w:t>
      </w:r>
      <w:r w:rsidRPr="00F607A1">
        <w:rPr>
          <w:rFonts w:eastAsia="Calibri" w:cs="Times New Roman"/>
        </w:rPr>
        <w:t xml:space="preserve"> </w:t>
      </w:r>
      <w:r w:rsidRPr="00F607A1">
        <w:rPr>
          <w:rFonts w:eastAsia="Calibri" w:cs="Times New Roman"/>
          <w:sz w:val="18"/>
          <w:szCs w:val="18"/>
        </w:rPr>
        <w:t xml:space="preserve">However, at this point in 2016, Clinton held an equally unassailable lead over Trump. With just days to go, her lead nationally was in the double digits and she was widely expected to not just hold on to the seats Obama won, but gain even more ground. As Trump's campaign CEO Steve Bannon said: the "hidden Trump voter" saw him win in 2016. This projection includes states like Nebraska, which although Biden holds a lead in polling, have consistently fallen to the Republican party - it is unlikely that Biden will flip a 15 point margin from 2016 in his favour this time around. Equally, </w:t>
      </w:r>
      <w:r w:rsidRPr="00F607A1">
        <w:rPr>
          <w:rStyle w:val="StyleUnderline"/>
        </w:rPr>
        <w:t xml:space="preserve">many of the rust belt states that Trump managed to flip in 2016 are </w:t>
      </w:r>
      <w:r w:rsidRPr="00F607A1">
        <w:rPr>
          <w:rStyle w:val="Emphasis"/>
        </w:rPr>
        <w:t>still extremely close</w:t>
      </w:r>
      <w:r w:rsidRPr="00F607A1">
        <w:rPr>
          <w:rStyle w:val="StyleUnderline"/>
        </w:rPr>
        <w:t xml:space="preserve"> in the polls. Although Biden leads them </w:t>
      </w:r>
      <w:r w:rsidRPr="00F607A1">
        <w:rPr>
          <w:rStyle w:val="Emphasis"/>
        </w:rPr>
        <w:t>currently</w:t>
      </w:r>
      <w:r w:rsidRPr="00F607A1">
        <w:rPr>
          <w:rStyle w:val="StyleUnderline"/>
        </w:rPr>
        <w:t>, it is perhaps likely that come election day, this significant lead will struggle to materialise</w:t>
      </w:r>
      <w:r w:rsidRPr="00F607A1">
        <w:rPr>
          <w:rFonts w:eastAsia="Calibri" w:cs="Times New Roman"/>
          <w:sz w:val="18"/>
          <w:szCs w:val="18"/>
        </w:rPr>
        <w:t>. That leaves a map with Arizona and Nebraska remaining in Republican hands, with an Electoral College total of 341-197 in Biden's favour</w:t>
      </w:r>
      <w:r w:rsidRPr="00F607A1">
        <w:rPr>
          <w:rFonts w:eastAsia="Calibri" w:cs="Times New Roman"/>
        </w:rPr>
        <w:t xml:space="preserve">. </w:t>
      </w:r>
      <w:r w:rsidRPr="00F607A1">
        <w:rPr>
          <w:rFonts w:eastAsia="Calibri" w:cs="Times New Roman"/>
          <w:u w:val="single"/>
        </w:rPr>
        <w:t xml:space="preserve">Current polling shows </w:t>
      </w:r>
      <w:r w:rsidRPr="00F607A1">
        <w:rPr>
          <w:rStyle w:val="Emphasis"/>
        </w:rPr>
        <w:t>little path for a Trump victory</w:t>
      </w:r>
      <w:r w:rsidRPr="00F607A1">
        <w:rPr>
          <w:rFonts w:eastAsia="Calibri" w:cs="Times New Roman"/>
        </w:rPr>
        <w:t xml:space="preserve">, </w:t>
      </w:r>
      <w:r w:rsidRPr="00F607A1">
        <w:rPr>
          <w:rFonts w:eastAsia="Calibri" w:cs="Times New Roman"/>
          <w:u w:val="single"/>
        </w:rPr>
        <w:t>especially given the ongoing pandemic is sending his approval ratings hurtling towards their lowest levels yet and with unemployment rocketing to over 40 million.</w:t>
      </w:r>
      <w:r w:rsidRPr="00F607A1">
        <w:rPr>
          <w:rFonts w:eastAsia="Calibri" w:cs="Times New Roman"/>
        </w:rPr>
        <w:t xml:space="preserve"> </w:t>
      </w:r>
      <w:r w:rsidRPr="00F607A1">
        <w:rPr>
          <w:rFonts w:eastAsia="Calibri" w:cs="Times New Roman"/>
          <w:sz w:val="18"/>
          <w:szCs w:val="18"/>
        </w:rPr>
        <w:t xml:space="preserve">Clinton was indeed further ahead in 2016, and </w:t>
      </w:r>
      <w:r w:rsidRPr="00F607A1">
        <w:rPr>
          <w:rStyle w:val="StyleUnderline"/>
        </w:rPr>
        <w:t xml:space="preserve">if Trump can replicate a </w:t>
      </w:r>
      <w:r w:rsidRPr="00F607A1">
        <w:rPr>
          <w:rStyle w:val="Emphasis"/>
        </w:rPr>
        <w:t>similar campaign to last time</w:t>
      </w:r>
      <w:r w:rsidRPr="00F607A1">
        <w:rPr>
          <w:rStyle w:val="StyleUnderline"/>
        </w:rPr>
        <w:t xml:space="preserve">, which </w:t>
      </w:r>
      <w:r w:rsidRPr="00F607A1">
        <w:rPr>
          <w:rStyle w:val="Emphasis"/>
        </w:rPr>
        <w:t>compared</w:t>
      </w:r>
      <w:r w:rsidRPr="00F607A1">
        <w:rPr>
          <w:rStyle w:val="StyleUnderline"/>
        </w:rPr>
        <w:t xml:space="preserve"> and </w:t>
      </w:r>
      <w:r w:rsidRPr="00F607A1">
        <w:rPr>
          <w:rStyle w:val="Emphasis"/>
        </w:rPr>
        <w:t>contrasted</w:t>
      </w:r>
      <w:r w:rsidRPr="00F607A1">
        <w:rPr>
          <w:rStyle w:val="StyleUnderline"/>
        </w:rPr>
        <w:t xml:space="preserve"> him against Clinton</w:t>
      </w:r>
      <w:r w:rsidRPr="00F607A1">
        <w:rPr>
          <w:rFonts w:eastAsia="Calibri" w:cs="Times New Roman"/>
          <w:sz w:val="18"/>
          <w:szCs w:val="18"/>
        </w:rPr>
        <w:t xml:space="preserve">, winning over the voters who favoured neither candidate. These were predominantly in the white working-class - a group who had suffered the sharpest relative economic decline since the 2008 financial crisis and were crying out for change. </w:t>
      </w:r>
      <w:r w:rsidRPr="00F607A1">
        <w:rPr>
          <w:rStyle w:val="StyleUnderline"/>
        </w:rPr>
        <w:t xml:space="preserve">If there is a similar break in 2020, it is </w:t>
      </w:r>
      <w:r w:rsidRPr="00F607A1">
        <w:rPr>
          <w:rStyle w:val="Emphasis"/>
        </w:rPr>
        <w:t>not impossible to perceive</w:t>
      </w:r>
      <w:r w:rsidRPr="00F607A1">
        <w:rPr>
          <w:rFonts w:eastAsia="Calibri" w:cs="Times New Roman"/>
          <w:sz w:val="18"/>
          <w:szCs w:val="18"/>
        </w:rPr>
        <w:t xml:space="preserve"> </w:t>
      </w:r>
      <w:r w:rsidRPr="00F607A1">
        <w:rPr>
          <w:rStyle w:val="StyleUnderline"/>
        </w:rPr>
        <w:t>Trump retaining some of those rust-belt states</w:t>
      </w:r>
      <w:r w:rsidRPr="00F607A1">
        <w:rPr>
          <w:rFonts w:eastAsia="Calibri" w:cs="Times New Roman"/>
          <w:sz w:val="18"/>
          <w:szCs w:val="18"/>
        </w:rPr>
        <w:t xml:space="preserve"> where the white working class are concentrated. This would likely see him win Michigan, Pennsylvania and Ohio; Biden still winning back Wisconsin. In this case, Trump would still be short. 287-251 for Biden. Trump needs Florida too. Polling gives Biden a small lead in Florida at present, averaging around 3 per cent. With the state favouring conservative social policy - such as pro-life and tough on drugs stances, along with strong support for the second amendment - it is not impossible that a strong anti-Biden campaign could see Trump retain the state.</w:t>
      </w:r>
      <w:r w:rsidRPr="00F607A1">
        <w:rPr>
          <w:rFonts w:eastAsia="Calibri" w:cs="Times New Roman"/>
        </w:rPr>
        <w:t xml:space="preserve"> </w:t>
      </w:r>
    </w:p>
    <w:p w14:paraId="6A70C856" w14:textId="5F63E5EE" w:rsidR="000F5CE4" w:rsidRPr="00F607A1" w:rsidRDefault="000F5CE4" w:rsidP="000F5CE4"/>
    <w:p w14:paraId="30A4D313" w14:textId="74EC6FFA" w:rsidR="000F5CE4" w:rsidRPr="00F607A1" w:rsidRDefault="000F5CE4" w:rsidP="000F5CE4">
      <w:pPr>
        <w:pStyle w:val="Heading4"/>
        <w:rPr>
          <w:rStyle w:val="Style13ptBold"/>
          <w:b/>
          <w:bCs w:val="0"/>
        </w:rPr>
      </w:pPr>
      <w:r w:rsidRPr="00F607A1">
        <w:rPr>
          <w:rStyle w:val="Style13ptBold"/>
          <w:b/>
          <w:bCs w:val="0"/>
        </w:rPr>
        <w:t xml:space="preserve">Trump will use the plan to </w:t>
      </w:r>
      <w:r w:rsidRPr="00F607A1">
        <w:rPr>
          <w:rStyle w:val="Style13ptBold"/>
          <w:b/>
          <w:bCs w:val="0"/>
          <w:u w:val="single"/>
        </w:rPr>
        <w:t>paint</w:t>
      </w:r>
      <w:r w:rsidRPr="00F607A1">
        <w:rPr>
          <w:rStyle w:val="Style13ptBold"/>
          <w:b/>
          <w:bCs w:val="0"/>
        </w:rPr>
        <w:t xml:space="preserve"> himself as a reformer – that </w:t>
      </w:r>
      <w:r w:rsidRPr="00F607A1">
        <w:rPr>
          <w:rStyle w:val="Style13ptBold"/>
          <w:b/>
          <w:bCs w:val="0"/>
          <w:u w:val="single"/>
        </w:rPr>
        <w:t>peels off</w:t>
      </w:r>
      <w:r w:rsidRPr="00F607A1">
        <w:rPr>
          <w:rStyle w:val="Style13ptBold"/>
          <w:b/>
          <w:bCs w:val="0"/>
        </w:rPr>
        <w:t xml:space="preserve"> key Dem voters and </w:t>
      </w:r>
      <w:r w:rsidRPr="00F607A1">
        <w:rPr>
          <w:rStyle w:val="Style13ptBold"/>
          <w:b/>
          <w:bCs w:val="0"/>
          <w:u w:val="single"/>
        </w:rPr>
        <w:t>flips</w:t>
      </w:r>
      <w:r w:rsidRPr="00F607A1">
        <w:rPr>
          <w:rStyle w:val="Style13ptBold"/>
          <w:b/>
          <w:bCs w:val="0"/>
        </w:rPr>
        <w:t xml:space="preserve"> the election </w:t>
      </w:r>
    </w:p>
    <w:p w14:paraId="3E425B3E" w14:textId="4EF187B4" w:rsidR="000F5CE4" w:rsidRPr="00F607A1" w:rsidRDefault="000F5CE4" w:rsidP="000F5CE4">
      <w:pPr>
        <w:rPr>
          <w:sz w:val="16"/>
        </w:rPr>
      </w:pPr>
      <w:r w:rsidRPr="00F607A1">
        <w:rPr>
          <w:rStyle w:val="Style13ptBold"/>
        </w:rPr>
        <w:t xml:space="preserve">Chalfant and Samuels 20 </w:t>
      </w:r>
      <w:r w:rsidRPr="00F607A1">
        <w:rPr>
          <w:rStyle w:val="Style13ptBold"/>
          <w:b w:val="0"/>
          <w:bCs w:val="0"/>
        </w:rPr>
        <w:t>[Morgan Chalfant and Brett Samuels, writers for The Hill, citing Republican strategist Doug Heye and Ken Blackwell, a member of the Black Voices for Trump coalition, February 9, 2020. “Trump steps up pitch to black voters.” https://thehill.com/homenews/administration/482117-trump-steps-up-pitch-to-black-voters]</w:t>
      </w:r>
      <w:hyperlink r:id="rId6" w:history="1">
        <w:r w:rsidRPr="00F607A1">
          <w:rPr>
            <w:rStyle w:val="Hyperlink"/>
          </w:rPr>
          <w:br/>
        </w:r>
      </w:hyperlink>
      <w:hyperlink r:id="rId7" w:history="1">
        <w:r w:rsidRPr="00F607A1">
          <w:rPr>
            <w:rStyle w:val="StyleUnderline"/>
          </w:rPr>
          <w:t>President Trump</w:t>
        </w:r>
      </w:hyperlink>
      <w:r w:rsidRPr="00F607A1">
        <w:rPr>
          <w:rStyle w:val="StyleUnderline"/>
        </w:rPr>
        <w:t xml:space="preserve"> is </w:t>
      </w:r>
      <w:r w:rsidRPr="00F607A1">
        <w:rPr>
          <w:rStyle w:val="Emphasis"/>
        </w:rPr>
        <w:t>increasingly highlighting</w:t>
      </w:r>
      <w:r w:rsidRPr="00F607A1">
        <w:rPr>
          <w:sz w:val="16"/>
        </w:rPr>
        <w:t xml:space="preserve"> </w:t>
      </w:r>
      <w:r w:rsidRPr="00F607A1">
        <w:rPr>
          <w:rStyle w:val="StyleUnderline"/>
        </w:rPr>
        <w:t xml:space="preserve">his pitch to African American voters as the 2020 presidential election campaign heats up, trying to sway a </w:t>
      </w:r>
      <w:r w:rsidRPr="00F607A1">
        <w:rPr>
          <w:rStyle w:val="Emphasis"/>
        </w:rPr>
        <w:t>key portion of the electorate in his favor</w:t>
      </w:r>
      <w:r w:rsidRPr="00F607A1">
        <w:rPr>
          <w:sz w:val="16"/>
        </w:rPr>
        <w:t xml:space="preserve"> despite a history of divisive rhetoric on race. </w:t>
      </w:r>
      <w:r w:rsidRPr="00F607A1">
        <w:rPr>
          <w:rStyle w:val="StyleUnderline"/>
        </w:rPr>
        <w:t>Trump’s effort was on</w:t>
      </w:r>
      <w:r w:rsidRPr="00F607A1">
        <w:rPr>
          <w:sz w:val="16"/>
        </w:rPr>
        <w:t xml:space="preserve"> </w:t>
      </w:r>
      <w:r w:rsidRPr="00F607A1">
        <w:rPr>
          <w:rStyle w:val="Emphasis"/>
        </w:rPr>
        <w:t>prime-time display</w:t>
      </w:r>
      <w:r w:rsidRPr="00F607A1">
        <w:rPr>
          <w:sz w:val="16"/>
        </w:rPr>
        <w:t xml:space="preserve"> last week, </w:t>
      </w:r>
      <w:r w:rsidRPr="00F607A1">
        <w:rPr>
          <w:rStyle w:val="StyleUnderline"/>
        </w:rPr>
        <w:t>with his campaign’s unveiling</w:t>
      </w:r>
      <w:r w:rsidRPr="00F607A1">
        <w:rPr>
          <w:sz w:val="16"/>
        </w:rPr>
        <w:t xml:space="preserve"> of </w:t>
      </w:r>
      <w:r w:rsidRPr="00F607A1">
        <w:rPr>
          <w:rStyle w:val="StyleUnderline"/>
        </w:rPr>
        <w:t>a</w:t>
      </w:r>
      <w:r w:rsidRPr="00F607A1">
        <w:rPr>
          <w:sz w:val="16"/>
        </w:rPr>
        <w:t xml:space="preserve"> new Super Bowl </w:t>
      </w:r>
      <w:r w:rsidRPr="00F607A1">
        <w:rPr>
          <w:rStyle w:val="StyleUnderline"/>
        </w:rPr>
        <w:t>ad</w:t>
      </w:r>
      <w:r w:rsidRPr="00F607A1">
        <w:rPr>
          <w:sz w:val="16"/>
        </w:rPr>
        <w:t xml:space="preserve">vertisement </w:t>
      </w:r>
      <w:r w:rsidRPr="00F607A1">
        <w:rPr>
          <w:rStyle w:val="StyleUnderline"/>
        </w:rPr>
        <w:t xml:space="preserve">on </w:t>
      </w:r>
      <w:r w:rsidRPr="00F607A1">
        <w:rPr>
          <w:rStyle w:val="Emphasis"/>
        </w:rPr>
        <w:t>criminal justice reform</w:t>
      </w:r>
      <w:r w:rsidRPr="00F607A1">
        <w:rPr>
          <w:sz w:val="16"/>
        </w:rPr>
        <w:t xml:space="preserve"> </w:t>
      </w:r>
      <w:r w:rsidRPr="00F607A1">
        <w:rPr>
          <w:rStyle w:val="StyleUnderline"/>
        </w:rPr>
        <w:t xml:space="preserve">followed by a State of the Union address and speech in Charlotte, N.C., </w:t>
      </w:r>
      <w:r w:rsidRPr="00F607A1">
        <w:rPr>
          <w:rStyle w:val="Emphasis"/>
        </w:rPr>
        <w:t>peppered with appeals to black voters</w:t>
      </w:r>
      <w:r w:rsidRPr="00F607A1">
        <w:rPr>
          <w:sz w:val="16"/>
        </w:rPr>
        <w:t xml:space="preserve">. Trump isn’t going to win more of the black vote than his Democratic opponent, but </w:t>
      </w:r>
      <w:r w:rsidRPr="00F607A1">
        <w:rPr>
          <w:rStyle w:val="StyleUnderline"/>
        </w:rPr>
        <w:t xml:space="preserve">Republican strategists say a </w:t>
      </w:r>
      <w:r w:rsidRPr="00F607A1">
        <w:rPr>
          <w:rStyle w:val="Emphasis"/>
        </w:rPr>
        <w:t>targeting strategy</w:t>
      </w:r>
      <w:r w:rsidRPr="00F607A1">
        <w:rPr>
          <w:sz w:val="16"/>
        </w:rPr>
        <w:t xml:space="preserve"> </w:t>
      </w:r>
      <w:r w:rsidRPr="00F607A1">
        <w:rPr>
          <w:rStyle w:val="StyleUnderline"/>
        </w:rPr>
        <w:t xml:space="preserve">that peels away </w:t>
      </w:r>
      <w:r w:rsidRPr="00F607A1">
        <w:rPr>
          <w:rStyle w:val="Emphasis"/>
        </w:rPr>
        <w:t>even a few percentage points</w:t>
      </w:r>
      <w:r w:rsidRPr="00F607A1">
        <w:rPr>
          <w:sz w:val="16"/>
        </w:rPr>
        <w:t xml:space="preserve"> </w:t>
      </w:r>
      <w:r w:rsidRPr="00F607A1">
        <w:rPr>
          <w:rStyle w:val="StyleUnderline"/>
        </w:rPr>
        <w:t xml:space="preserve">could have a </w:t>
      </w:r>
      <w:r w:rsidRPr="00F607A1">
        <w:rPr>
          <w:rStyle w:val="Emphasis"/>
        </w:rPr>
        <w:t>meaningful impact for the president’s reelection</w:t>
      </w:r>
      <w:r w:rsidRPr="00F607A1">
        <w:rPr>
          <w:sz w:val="16"/>
        </w:rPr>
        <w:t xml:space="preserve">. “No one expects that Trump is going to win the African American vote,” said Republican strategist Doug Heye. But he noted that </w:t>
      </w:r>
      <w:r w:rsidRPr="00F607A1">
        <w:rPr>
          <w:rStyle w:val="StyleUnderline"/>
        </w:rPr>
        <w:t xml:space="preserve">if Trump increased his vote total among African Americans by </w:t>
      </w:r>
      <w:r w:rsidRPr="00F607A1">
        <w:rPr>
          <w:rStyle w:val="Emphasis"/>
        </w:rPr>
        <w:t>2 or 3 percentage points</w:t>
      </w:r>
      <w:r w:rsidRPr="00F607A1">
        <w:rPr>
          <w:sz w:val="16"/>
        </w:rPr>
        <w:t xml:space="preserve">, </w:t>
      </w:r>
      <w:r w:rsidRPr="00F607A1">
        <w:rPr>
          <w:rStyle w:val="StyleUnderline"/>
        </w:rPr>
        <w:t>it could make the election</w:t>
      </w:r>
      <w:r w:rsidRPr="00F607A1">
        <w:rPr>
          <w:sz w:val="16"/>
        </w:rPr>
        <w:t xml:space="preserve"> “</w:t>
      </w:r>
      <w:r w:rsidRPr="00F607A1">
        <w:rPr>
          <w:rStyle w:val="Emphasis"/>
        </w:rPr>
        <w:t>harder for Democrats</w:t>
      </w:r>
      <w:r w:rsidRPr="00F607A1">
        <w:rPr>
          <w:sz w:val="16"/>
        </w:rPr>
        <w:t xml:space="preserve">.” </w:t>
      </w:r>
      <w:r w:rsidRPr="00F607A1">
        <w:rPr>
          <w:rStyle w:val="StyleUnderline"/>
        </w:rPr>
        <w:t>The Trump campaign</w:t>
      </w:r>
      <w:r w:rsidRPr="00F607A1">
        <w:rPr>
          <w:sz w:val="16"/>
        </w:rPr>
        <w:t xml:space="preserve"> </w:t>
      </w:r>
      <w:r w:rsidRPr="00F607A1">
        <w:rPr>
          <w:rStyle w:val="StyleUnderline"/>
        </w:rPr>
        <w:t>has built a grassroots operation to focus on</w:t>
      </w:r>
      <w:r w:rsidRPr="00F607A1">
        <w:rPr>
          <w:sz w:val="16"/>
        </w:rPr>
        <w:t xml:space="preserve"> a group of seven to nine states, including </w:t>
      </w:r>
      <w:r w:rsidRPr="00F607A1">
        <w:rPr>
          <w:rStyle w:val="Emphasis"/>
        </w:rPr>
        <w:t>Pennsylvania</w:t>
      </w:r>
      <w:r w:rsidRPr="00F607A1">
        <w:rPr>
          <w:sz w:val="16"/>
        </w:rPr>
        <w:t xml:space="preserve">, </w:t>
      </w:r>
      <w:r w:rsidRPr="00F607A1">
        <w:rPr>
          <w:rStyle w:val="Emphasis"/>
        </w:rPr>
        <w:t>Wisconsin</w:t>
      </w:r>
      <w:r w:rsidRPr="00F607A1">
        <w:rPr>
          <w:sz w:val="16"/>
        </w:rPr>
        <w:t xml:space="preserve"> </w:t>
      </w:r>
      <w:r w:rsidRPr="00F607A1">
        <w:rPr>
          <w:rStyle w:val="StyleUnderline"/>
        </w:rPr>
        <w:t>and</w:t>
      </w:r>
      <w:r w:rsidRPr="00F607A1">
        <w:rPr>
          <w:sz w:val="16"/>
        </w:rPr>
        <w:t xml:space="preserve"> </w:t>
      </w:r>
      <w:r w:rsidRPr="00F607A1">
        <w:rPr>
          <w:rStyle w:val="Emphasis"/>
        </w:rPr>
        <w:t>Michigan</w:t>
      </w:r>
      <w:r w:rsidRPr="00F607A1">
        <w:rPr>
          <w:sz w:val="16"/>
        </w:rPr>
        <w:t xml:space="preserve">, </w:t>
      </w:r>
      <w:r w:rsidRPr="00F607A1">
        <w:rPr>
          <w:rStyle w:val="StyleUnderline"/>
        </w:rPr>
        <w:t xml:space="preserve">where officials believe they can make </w:t>
      </w:r>
      <w:r w:rsidRPr="00F607A1">
        <w:rPr>
          <w:rStyle w:val="Emphasis"/>
        </w:rPr>
        <w:t>inroads with black voters</w:t>
      </w:r>
      <w:r w:rsidRPr="00F607A1">
        <w:rPr>
          <w:sz w:val="16"/>
        </w:rPr>
        <w:t xml:space="preserve">, said Ken Blackwell, a Trump campaign adviser. “The goal is to use microtargeting for what we consider to be opportunity voters for Trump in the black communities across the nation. We know which demographic groups are challenges. We know which demographic groups are real opportunities,” said Blackwell, a member of the Black Voices for Trump coalition. “We believe that we can get anywhere from 12 to 18 percent in 2020.” </w:t>
      </w:r>
      <w:r w:rsidRPr="00F607A1">
        <w:rPr>
          <w:rStyle w:val="Emphasis"/>
        </w:rPr>
        <w:t>Trump</w:t>
      </w:r>
      <w:r w:rsidRPr="00F607A1">
        <w:rPr>
          <w:rStyle w:val="StyleUnderline"/>
        </w:rPr>
        <w:t xml:space="preserve"> may face challenges in making </w:t>
      </w:r>
      <w:r w:rsidRPr="00F607A1">
        <w:rPr>
          <w:rStyle w:val="Emphasis"/>
        </w:rPr>
        <w:t>even small gains</w:t>
      </w:r>
      <w:r w:rsidRPr="00F607A1">
        <w:rPr>
          <w:rStyle w:val="StyleUnderline"/>
        </w:rPr>
        <w:t xml:space="preserve"> among black voters given some of his statements in office. His </w:t>
      </w:r>
      <w:r w:rsidRPr="00F607A1">
        <w:rPr>
          <w:rStyle w:val="Emphasis"/>
        </w:rPr>
        <w:t>track record</w:t>
      </w:r>
      <w:r w:rsidRPr="00F607A1">
        <w:rPr>
          <w:rStyle w:val="StyleUnderline"/>
        </w:rPr>
        <w:t xml:space="preserve"> on issues of race has driven away suburban voters — and suburban women in particular</w:t>
      </w:r>
      <w:r w:rsidRPr="00F607A1">
        <w:rPr>
          <w:sz w:val="16"/>
        </w:rPr>
        <w:t xml:space="preserve">. </w:t>
      </w:r>
      <w:r w:rsidRPr="00F607A1">
        <w:rPr>
          <w:rStyle w:val="Emphasis"/>
        </w:rPr>
        <w:t>Any efforts</w:t>
      </w:r>
      <w:r w:rsidRPr="00F607A1">
        <w:rPr>
          <w:sz w:val="16"/>
        </w:rPr>
        <w:t xml:space="preserve"> </w:t>
      </w:r>
      <w:r w:rsidRPr="00F607A1">
        <w:rPr>
          <w:rStyle w:val="StyleUnderline"/>
        </w:rPr>
        <w:t>to improve his standing among minority groups could have</w:t>
      </w:r>
      <w:r w:rsidRPr="00F607A1">
        <w:rPr>
          <w:sz w:val="16"/>
        </w:rPr>
        <w:t xml:space="preserve"> </w:t>
      </w:r>
      <w:r w:rsidRPr="00F607A1">
        <w:rPr>
          <w:rStyle w:val="StyleUnderline"/>
        </w:rPr>
        <w:t xml:space="preserve">the </w:t>
      </w:r>
      <w:r w:rsidRPr="00F607A1">
        <w:rPr>
          <w:rStyle w:val="Emphasis"/>
        </w:rPr>
        <w:t>added effect</w:t>
      </w:r>
      <w:r w:rsidRPr="00F607A1">
        <w:rPr>
          <w:rStyle w:val="StyleUnderline"/>
        </w:rPr>
        <w:t xml:space="preserve"> of bringing some of those </w:t>
      </w:r>
      <w:r w:rsidRPr="00F607A1">
        <w:rPr>
          <w:rStyle w:val="Emphasis"/>
        </w:rPr>
        <w:t>disillusioned voters back into the fold</w:t>
      </w:r>
      <w:r w:rsidRPr="00F607A1">
        <w:rPr>
          <w:sz w:val="16"/>
        </w:rPr>
        <w:t xml:space="preserve">. He has referred to African nations as “shithole countries” and withstood criticism for his response to a violent white supremacist rally in Charlottesville, Va., in 2017 by saying there were “some very fine people on both sides.” Trump was also one of the main proponents of the birther conspiracy about former President Obama being born outside the United States and has stood by his calls for the Central Park Five to be executed even after their convictions were overturned. A </w:t>
      </w:r>
      <w:hyperlink r:id="rId8" w:history="1">
        <w:r w:rsidRPr="00F607A1">
          <w:rPr>
            <w:rStyle w:val="Hyperlink"/>
            <w:sz w:val="16"/>
          </w:rPr>
          <w:t>Washington Post-Ipsos poll</w:t>
        </w:r>
      </w:hyperlink>
      <w:r w:rsidRPr="00F607A1">
        <w:rPr>
          <w:sz w:val="16"/>
        </w:rPr>
        <w:t xml:space="preserve">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 “They’re really trying to soften the president’s image in the African American community,” one GOP strategist, who requested anonymity to speak candidly, said of Trump’s campaign effort. “The Democrats are going to remind the voters that the president does not have a good history in the African American communities.” Democratic strategist Basil Smikle said Trump is likely seeking to depress the African American vote for Democrats. “I think </w:t>
      </w:r>
      <w:r w:rsidRPr="00F607A1">
        <w:rPr>
          <w:rStyle w:val="Emphasis"/>
        </w:rPr>
        <w:t>anything</w:t>
      </w:r>
      <w:r w:rsidRPr="00F607A1">
        <w:rPr>
          <w:sz w:val="16"/>
        </w:rPr>
        <w:t xml:space="preserve"> </w:t>
      </w:r>
      <w:r w:rsidRPr="00F607A1">
        <w:rPr>
          <w:rStyle w:val="StyleUnderline"/>
        </w:rPr>
        <w:t xml:space="preserve">that tamps down African American support is </w:t>
      </w:r>
      <w:r w:rsidRPr="00F607A1">
        <w:rPr>
          <w:rStyle w:val="Emphasis"/>
        </w:rPr>
        <w:t>dangerous for Democrats in November</w:t>
      </w:r>
      <w:r w:rsidRPr="00F607A1">
        <w:rPr>
          <w:sz w:val="16"/>
        </w:rPr>
        <w:t xml:space="preserve">,” Smikle said, </w:t>
      </w:r>
      <w:r w:rsidRPr="00F607A1">
        <w:rPr>
          <w:rStyle w:val="StyleUnderline"/>
        </w:rPr>
        <w:t xml:space="preserve">noting that millions of voters who turned out to vote for Obama in 2012 stayed home when Trump defeated </w:t>
      </w:r>
      <w:hyperlink r:id="rId9" w:history="1">
        <w:r w:rsidRPr="00F607A1">
          <w:rPr>
            <w:rStyle w:val="StyleUnderline"/>
          </w:rPr>
          <w:t>Hillary Clinton</w:t>
        </w:r>
      </w:hyperlink>
      <w:r w:rsidRPr="00F607A1">
        <w:rPr>
          <w:rStyle w:val="StyleUnderline"/>
        </w:rPr>
        <w:t xml:space="preserve"> in 2016</w:t>
      </w:r>
      <w:r w:rsidRPr="00F607A1">
        <w:rPr>
          <w:sz w:val="16"/>
        </w:rPr>
        <w:t>. “</w:t>
      </w:r>
      <w:r w:rsidRPr="00F607A1">
        <w:rPr>
          <w:rStyle w:val="StyleUnderline"/>
        </w:rPr>
        <w:t xml:space="preserve">We need African American voters to come out </w:t>
      </w:r>
      <w:r w:rsidRPr="00F607A1">
        <w:rPr>
          <w:rStyle w:val="Emphasis"/>
        </w:rPr>
        <w:t>strongly</w:t>
      </w:r>
      <w:r w:rsidRPr="00F607A1">
        <w:rPr>
          <w:rStyle w:val="StyleUnderline"/>
        </w:rPr>
        <w:t xml:space="preserve"> for the Democratic nominee</w:t>
      </w:r>
      <w:r w:rsidRPr="00F607A1">
        <w:rPr>
          <w:sz w:val="16"/>
        </w:rPr>
        <w:t xml:space="preserve">,” Smikle added. Trump seemed to sharpen his appeal to black voters this week, which coincided with the beginning of the presidential contest in earnest with the Iowa caucuses. The campaign spent millions of dollars to air a 30-second ad during the Super Bowl that centered on Trump’s work on criminal justice reform.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 “Politicians talk about criminal justice reform,” the ad reads. “President Trump got it done.” In one of the many made-for-TV flourishes during Tuesday’s State of the Union, Trump recognized Janiyah Davis, a fourth grader from Philadelphia who he said had been unable to attend a better school because the state’s governor had vetoed school choice legislation. Trump announced that Davis, who along with her mother was a guest of the White House, would be received an “opportunity scholarship” allowing her to relocate to the school of her choice. The president also made it a point in his address to highlight historic low unemployment rates for African Americans, a stat he cites during nearly every campaign event. Three days later, Trump delivered remarks in Charlotte to highlight opportunity zones established through the Republican tax cut bill passed in late 2017 aimed at spurring investment in lower-income areas. 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 The courtship of black voters is more organized and refined than it was during Trump’s 2016 White House bid, when he famously appealed to black voters by asking them what they had to lose by taking a chance on him. Trump’s allies have repeatedly dismissed charges of racism, and the president has described himself as “the least racist person” in the world. Still, </w:t>
      </w:r>
      <w:r w:rsidRPr="00F607A1">
        <w:rPr>
          <w:rStyle w:val="StyleUnderline"/>
        </w:rPr>
        <w:t xml:space="preserve">there are </w:t>
      </w:r>
      <w:r w:rsidRPr="00F607A1">
        <w:rPr>
          <w:rStyle w:val="Emphasis"/>
        </w:rPr>
        <w:t>questions</w:t>
      </w:r>
      <w:r w:rsidRPr="00F607A1">
        <w:rPr>
          <w:sz w:val="16"/>
        </w:rPr>
        <w:t xml:space="preserve"> </w:t>
      </w:r>
      <w:r w:rsidRPr="00F607A1">
        <w:rPr>
          <w:rStyle w:val="StyleUnderline"/>
        </w:rPr>
        <w:t xml:space="preserve">about </w:t>
      </w:r>
      <w:r w:rsidRPr="00F607A1">
        <w:rPr>
          <w:rStyle w:val="Emphasis"/>
        </w:rPr>
        <w:t>how substantive the approach will be</w:t>
      </w:r>
      <w:r w:rsidRPr="00F607A1">
        <w:rPr>
          <w:sz w:val="16"/>
        </w:rPr>
        <w:t xml:space="preserve"> </w:t>
      </w:r>
      <w:r w:rsidRPr="00F607A1">
        <w:rPr>
          <w:rStyle w:val="StyleUnderline"/>
        </w:rPr>
        <w:t xml:space="preserve">and whether it will sway enough voters to make a </w:t>
      </w:r>
      <w:r w:rsidRPr="00F607A1">
        <w:rPr>
          <w:rStyle w:val="Emphasis"/>
        </w:rPr>
        <w:t>difference</w:t>
      </w:r>
      <w:r w:rsidRPr="00F607A1">
        <w:rPr>
          <w:rStyle w:val="StyleUnderline"/>
        </w:rPr>
        <w:t xml:space="preserve"> come November</w:t>
      </w:r>
      <w:r w:rsidRPr="00F607A1">
        <w:rPr>
          <w:sz w:val="16"/>
        </w:rPr>
        <w:t xml:space="preserve">. Eric McDaniel, a political science professor at the University of Texas at Austin, said </w:t>
      </w:r>
      <w:r w:rsidRPr="00F607A1">
        <w:rPr>
          <w:rStyle w:val="Emphasis"/>
        </w:rPr>
        <w:t>Trump</w:t>
      </w:r>
      <w:r w:rsidRPr="00F607A1">
        <w:rPr>
          <w:sz w:val="16"/>
        </w:rPr>
        <w:t xml:space="preserve"> </w:t>
      </w:r>
      <w:r w:rsidRPr="00F607A1">
        <w:rPr>
          <w:rStyle w:val="StyleUnderline"/>
        </w:rPr>
        <w:t xml:space="preserve">will face questions about his </w:t>
      </w:r>
      <w:r w:rsidRPr="00F607A1">
        <w:rPr>
          <w:rStyle w:val="Emphasis"/>
        </w:rPr>
        <w:t>sincerity</w:t>
      </w:r>
      <w:r w:rsidRPr="00F607A1">
        <w:rPr>
          <w:rStyle w:val="StyleUnderline"/>
        </w:rPr>
        <w:t xml:space="preserve"> toward black voters given</w:t>
      </w:r>
      <w:r w:rsidRPr="00F607A1">
        <w:rPr>
          <w:sz w:val="16"/>
        </w:rPr>
        <w:t xml:space="preserve"> past allegations of racism and </w:t>
      </w:r>
      <w:r w:rsidRPr="00F607A1">
        <w:rPr>
          <w:rStyle w:val="StyleUnderline"/>
        </w:rPr>
        <w:t xml:space="preserve">the GOP’s </w:t>
      </w:r>
      <w:r w:rsidRPr="00F607A1">
        <w:rPr>
          <w:rStyle w:val="Emphasis"/>
        </w:rPr>
        <w:t>overall track record</w:t>
      </w:r>
      <w:r w:rsidRPr="00F607A1">
        <w:rPr>
          <w:sz w:val="16"/>
        </w:rPr>
        <w:t xml:space="preserve"> on outreach to minorities. “</w:t>
      </w:r>
      <w:r w:rsidRPr="00F607A1">
        <w:rPr>
          <w:rStyle w:val="StyleUnderline"/>
        </w:rPr>
        <w:t>You’ll see a lot of these things happen where the Republican Party will try to put forward an image of being racially inclusive; however, they won’t change their party platform</w:t>
      </w:r>
      <w:r w:rsidRPr="00F607A1">
        <w:rPr>
          <w:sz w:val="16"/>
        </w:rPr>
        <w:t>,” McDaniel said. “</w:t>
      </w:r>
      <w:r w:rsidRPr="00F607A1">
        <w:rPr>
          <w:rStyle w:val="StyleUnderline"/>
        </w:rPr>
        <w:t xml:space="preserve">So </w:t>
      </w:r>
      <w:r w:rsidRPr="00F607A1">
        <w:rPr>
          <w:rStyle w:val="Emphasis"/>
        </w:rPr>
        <w:t>a lot of this is image work</w:t>
      </w:r>
      <w:r w:rsidRPr="00F607A1">
        <w:rPr>
          <w:sz w:val="16"/>
        </w:rPr>
        <w:t xml:space="preserve">.” “Sometimes it’s not really done to court black voters at all,” he added. “Sometimes it’s to court whites who feel uneasy about the party’s negative racial image.” McDaniel pointed to Trump’s decision to honor Rush Limbaugh, a highly controversial and influential conservative radio host with a history of making racist remarks, a short time after recognizing Davis at the State of the Union as evidence of how he tends to undercut his own efforts to appeal to African Americans and suburban voters. The campaign believes that </w:t>
      </w:r>
      <w:r w:rsidRPr="00F607A1">
        <w:rPr>
          <w:rStyle w:val="StyleUnderline"/>
        </w:rPr>
        <w:t xml:space="preserve">a strategy focused on </w:t>
      </w:r>
      <w:r w:rsidRPr="00F607A1">
        <w:rPr>
          <w:rStyle w:val="Emphasis"/>
        </w:rPr>
        <w:t>highlighting issues</w:t>
      </w:r>
      <w:r w:rsidRPr="00F607A1">
        <w:rPr>
          <w:sz w:val="16"/>
        </w:rPr>
        <w:t xml:space="preserve"> </w:t>
      </w:r>
      <w:r w:rsidRPr="00F607A1">
        <w:rPr>
          <w:rStyle w:val="StyleUnderline"/>
        </w:rPr>
        <w:t>such as</w:t>
      </w:r>
      <w:r w:rsidRPr="00F607A1">
        <w:rPr>
          <w:sz w:val="16"/>
        </w:rPr>
        <w:t xml:space="preserve"> school choice, the creation of opportunity zones and </w:t>
      </w:r>
      <w:r w:rsidRPr="00F607A1">
        <w:rPr>
          <w:rStyle w:val="Emphasis"/>
        </w:rPr>
        <w:t>criminal justice reform</w:t>
      </w:r>
      <w:r w:rsidRPr="00F607A1">
        <w:rPr>
          <w:sz w:val="16"/>
        </w:rPr>
        <w:t xml:space="preserve"> </w:t>
      </w:r>
      <w:r w:rsidRPr="00F607A1">
        <w:rPr>
          <w:rStyle w:val="StyleUnderline"/>
        </w:rPr>
        <w:t>could help Trump expand on the portion of this voter bloc that he won in 2016</w:t>
      </w:r>
      <w:r w:rsidRPr="00F607A1">
        <w:rPr>
          <w:sz w:val="16"/>
        </w:rPr>
        <w:t>. “At the end of the day, my effort has been to show in very measurable terms what the president’s policy initiatives are and their impact and then work with the president and the administration in making sure that we frame it right rhetorically,” said Blackwell. Asked whether Trump’s rhetoric is a problem, Blackwell acknowledged that there was work to be done in that area but said that the administration’s agenda would ultimately be more important to voters. “</w:t>
      </w:r>
      <w:r w:rsidRPr="00F607A1">
        <w:rPr>
          <w:rStyle w:val="StyleUnderline"/>
        </w:rPr>
        <w:t>I think in the final analysis</w:t>
      </w:r>
      <w:r w:rsidRPr="00F607A1">
        <w:rPr>
          <w:sz w:val="16"/>
        </w:rPr>
        <w:t xml:space="preserve">, </w:t>
      </w:r>
      <w:r w:rsidRPr="00F607A1">
        <w:rPr>
          <w:rStyle w:val="Emphasis"/>
        </w:rPr>
        <w:t>the achievements and the measurable benefits of his policies will trump rhetoric</w:t>
      </w:r>
      <w:r w:rsidRPr="00F607A1">
        <w:rPr>
          <w:sz w:val="16"/>
        </w:rPr>
        <w:t xml:space="preserve">,” Blackwell said. </w:t>
      </w:r>
    </w:p>
    <w:p w14:paraId="65F3FD33" w14:textId="77777777" w:rsidR="000F5CE4" w:rsidRPr="00F607A1" w:rsidRDefault="000F5CE4" w:rsidP="000F5CE4">
      <w:pPr>
        <w:pStyle w:val="Heading4"/>
      </w:pPr>
      <w:r w:rsidRPr="00F607A1">
        <w:t xml:space="preserve">Trump re-election guarantees existential climate change, global proliferation, and arms racing – Dem victory averts extinction </w:t>
      </w:r>
    </w:p>
    <w:p w14:paraId="5C45821D" w14:textId="77777777" w:rsidR="000F5CE4" w:rsidRPr="00F607A1" w:rsidRDefault="000F5CE4" w:rsidP="000F5CE4">
      <w:pPr>
        <w:rPr>
          <w:rStyle w:val="Style13ptBold"/>
          <w:b w:val="0"/>
          <w:bCs w:val="0"/>
        </w:rPr>
      </w:pPr>
      <w:r w:rsidRPr="00F607A1">
        <w:rPr>
          <w:rStyle w:val="Style13ptBold"/>
        </w:rPr>
        <w:t xml:space="preserve">Starr 19 </w:t>
      </w:r>
      <w:r w:rsidRPr="00F607A1">
        <w:rPr>
          <w:rStyle w:val="Style13ptBold"/>
          <w:b w:val="0"/>
          <w:bCs w:val="0"/>
        </w:rPr>
        <w:t>[Paul Starr, professor of sociology and public affairs at Princeton and a winner of the Pulitzer Prize for General Nonfiction, May 2019. “Trump’s Second Term.” https://www.theatlantic.com/magazine/archive/2019/05/trump-2020-second-term/585994/]</w:t>
      </w:r>
    </w:p>
    <w:p w14:paraId="719D84A6" w14:textId="77777777" w:rsidR="000F5CE4" w:rsidRPr="00F607A1" w:rsidRDefault="000F5CE4" w:rsidP="000F5CE4">
      <w:pPr>
        <w:rPr>
          <w:rStyle w:val="StyleUnderline"/>
        </w:rPr>
      </w:pPr>
      <w:r w:rsidRPr="00F607A1">
        <w:rPr>
          <w:rStyle w:val="StyleUnderline"/>
        </w:rPr>
        <w:t xml:space="preserve">Of all the questions that will be answered by the </w:t>
      </w:r>
      <w:r w:rsidRPr="00F607A1">
        <w:rPr>
          <w:rStyle w:val="Emphasis"/>
        </w:rPr>
        <w:t>2020 election</w:t>
      </w:r>
      <w:r w:rsidRPr="00F607A1">
        <w:rPr>
          <w:rStyle w:val="StyleUnderline"/>
        </w:rPr>
        <w:t xml:space="preserve">, one matters above the others: Is Trumpism a </w:t>
      </w:r>
      <w:r w:rsidRPr="00F607A1">
        <w:rPr>
          <w:rStyle w:val="Emphasis"/>
        </w:rPr>
        <w:t>temporary aberration</w:t>
      </w:r>
      <w:r w:rsidRPr="00F607A1">
        <w:rPr>
          <w:rStyle w:val="StyleUnderline"/>
        </w:rPr>
        <w:t xml:space="preserve"> or a long</w:t>
      </w:r>
      <w:r w:rsidRPr="00F607A1">
        <w:rPr>
          <w:rStyle w:val="Emphasis"/>
        </w:rPr>
        <w:t>-term phenomenon?</w:t>
      </w:r>
      <w:r w:rsidRPr="00F607A1">
        <w:rPr>
          <w:rStyle w:val="StyleUnderline"/>
        </w:rPr>
        <w:t xml:space="preserve"> </w:t>
      </w:r>
      <w:r w:rsidRPr="00F607A1">
        <w:rPr>
          <w:sz w:val="16"/>
        </w:rPr>
        <w:t>Put another way: Will the changes brought about by Donald Trump and today’s Republican Party fade away, or will they become entrenched? 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F607A1">
        <w:rPr>
          <w:rStyle w:val="StyleUnderline"/>
        </w:rPr>
        <w:t xml:space="preserve">the impact of a second term would be </w:t>
      </w:r>
      <w:r w:rsidRPr="00F607A1">
        <w:rPr>
          <w:rStyle w:val="Emphasis"/>
        </w:rPr>
        <w:t>more lasting</w:t>
      </w:r>
      <w:r w:rsidRPr="00F607A1">
        <w:rPr>
          <w:rStyle w:val="StyleUnderline"/>
        </w:rPr>
        <w:t xml:space="preserve"> than that of the first.</w:t>
      </w:r>
      <w:r w:rsidRPr="00F607A1">
        <w:rPr>
          <w:sz w:val="16"/>
        </w:rPr>
        <w:t xml:space="preserve"> </w:t>
      </w:r>
      <w:r w:rsidRPr="00F607A1">
        <w:rPr>
          <w:rStyle w:val="StyleUnderline"/>
        </w:rPr>
        <w:t>In normal politics, the policies adopted by a president and Congress may zig one way, and those of the next president and Congress may zag the other.</w:t>
      </w:r>
      <w:r w:rsidRPr="00F607A1">
        <w:rPr>
          <w:sz w:val="16"/>
        </w:rPr>
        <w:t xml:space="preserve"> The contending parties take our system’s rules as a given, and fight over what they understand to be reversible policies and power arrangements. But </w:t>
      </w:r>
      <w:r w:rsidRPr="00F607A1">
        <w:rPr>
          <w:rStyle w:val="StyleUnderline"/>
        </w:rPr>
        <w:t xml:space="preserve">some situations are not like that; a zig one way makes it </w:t>
      </w:r>
      <w:r w:rsidRPr="00F607A1">
        <w:rPr>
          <w:rStyle w:val="Emphasis"/>
        </w:rPr>
        <w:t>hard to zag back</w:t>
      </w:r>
      <w:r w:rsidRPr="00F607A1">
        <w:rPr>
          <w:rStyle w:val="StyleUnderline"/>
        </w:rPr>
        <w:t>. This is one of those moments</w:t>
      </w:r>
      <w:r w:rsidRPr="00F607A1">
        <w:rPr>
          <w:sz w:val="16"/>
        </w:rPr>
        <w:t xml:space="preserve">. </w:t>
      </w:r>
      <w:r w:rsidRPr="00F607A1">
        <w:rPr>
          <w:rStyle w:val="StyleUnderline"/>
        </w:rPr>
        <w:t>After four years as president</w:t>
      </w:r>
      <w:r w:rsidRPr="00F607A1">
        <w:rPr>
          <w:sz w:val="16"/>
        </w:rPr>
        <w:t xml:space="preserve">, </w:t>
      </w:r>
      <w:r w:rsidRPr="00F607A1">
        <w:rPr>
          <w:rStyle w:val="StyleUnderline"/>
        </w:rPr>
        <w:t>Trump</w:t>
      </w:r>
      <w:r w:rsidRPr="00F607A1">
        <w:rPr>
          <w:sz w:val="16"/>
        </w:rPr>
        <w:t xml:space="preserve"> will have made at least two Supreme Court appointments, signed into law tax cuts, and rolled back federal regulation of the environment and the economy. Whatever you think of these actions, many of them </w:t>
      </w:r>
      <w:r w:rsidRPr="00F607A1">
        <w:rPr>
          <w:rStyle w:val="StyleUnderline"/>
        </w:rPr>
        <w:t>can</w:t>
      </w:r>
      <w:r w:rsidRPr="00F607A1">
        <w:rPr>
          <w:sz w:val="16"/>
        </w:rPr>
        <w:t xml:space="preserve"> probably </w:t>
      </w:r>
      <w:r w:rsidRPr="00F607A1">
        <w:rPr>
          <w:rStyle w:val="StyleUnderline"/>
        </w:rPr>
        <w:t xml:space="preserve">be </w:t>
      </w:r>
      <w:r w:rsidRPr="00F607A1">
        <w:rPr>
          <w:rStyle w:val="Emphasis"/>
        </w:rPr>
        <w:t>offset</w:t>
      </w:r>
      <w:r w:rsidRPr="00F607A1">
        <w:rPr>
          <w:sz w:val="16"/>
        </w:rPr>
        <w:t xml:space="preserve"> </w:t>
      </w:r>
      <w:r w:rsidRPr="00F607A1">
        <w:rPr>
          <w:rStyle w:val="StyleUnderline"/>
        </w:rPr>
        <w:t xml:space="preserve">or </w:t>
      </w:r>
      <w:r w:rsidRPr="00F607A1">
        <w:rPr>
          <w:rStyle w:val="Emphasis"/>
        </w:rPr>
        <w:t>entirely undone</w:t>
      </w:r>
      <w:r w:rsidRPr="00F607A1">
        <w:rPr>
          <w:sz w:val="16"/>
        </w:rPr>
        <w:t xml:space="preserve"> in the future. </w:t>
      </w:r>
      <w:r w:rsidRPr="00F607A1">
        <w:rPr>
          <w:rStyle w:val="StyleUnderline"/>
        </w:rPr>
        <w:t xml:space="preserve">The effects of a </w:t>
      </w:r>
      <w:r w:rsidRPr="00F607A1">
        <w:rPr>
          <w:rStyle w:val="Emphasis"/>
        </w:rPr>
        <w:t>full eight years</w:t>
      </w:r>
      <w:r w:rsidRPr="00F607A1">
        <w:rPr>
          <w:rStyle w:val="StyleUnderline"/>
        </w:rPr>
        <w:t xml:space="preserve"> of Trump will be </w:t>
      </w:r>
      <w:r w:rsidRPr="00F607A1">
        <w:rPr>
          <w:rStyle w:val="Emphasis"/>
        </w:rPr>
        <w:t>much more difficult, if not impossible, to undo</w:t>
      </w:r>
      <w:r w:rsidRPr="00F607A1">
        <w:rPr>
          <w:sz w:val="16"/>
        </w:rPr>
        <w:t xml:space="preserve">. </w:t>
      </w:r>
      <w:r w:rsidRPr="00F607A1">
        <w:rPr>
          <w:rStyle w:val="StyleUnderline"/>
        </w:rPr>
        <w:t>Three areas—</w:t>
      </w:r>
      <w:r w:rsidRPr="00F607A1">
        <w:rPr>
          <w:rStyle w:val="Emphasis"/>
        </w:rPr>
        <w:t>climate change</w:t>
      </w:r>
      <w:r w:rsidRPr="00F607A1">
        <w:rPr>
          <w:rStyle w:val="StyleUnderline"/>
        </w:rPr>
        <w:t xml:space="preserve">, the risk of a </w:t>
      </w:r>
      <w:r w:rsidRPr="00F607A1">
        <w:rPr>
          <w:rStyle w:val="Emphasis"/>
        </w:rPr>
        <w:t>renewed global arms race</w:t>
      </w:r>
      <w:r w:rsidRPr="00F607A1">
        <w:rPr>
          <w:rStyle w:val="StyleUnderline"/>
        </w:rPr>
        <w:t xml:space="preserve">, and control of the </w:t>
      </w:r>
      <w:r w:rsidRPr="00F607A1">
        <w:rPr>
          <w:rStyle w:val="Emphasis"/>
        </w:rPr>
        <w:t>Supreme Court</w:t>
      </w:r>
      <w:r w:rsidRPr="00F607A1">
        <w:rPr>
          <w:sz w:val="16"/>
        </w:rPr>
        <w:t>—</w:t>
      </w:r>
      <w:r w:rsidRPr="00F607A1">
        <w:rPr>
          <w:rStyle w:val="StyleUnderline"/>
        </w:rPr>
        <w:t xml:space="preserve">illustrate the </w:t>
      </w:r>
      <w:r w:rsidRPr="00F607A1">
        <w:rPr>
          <w:rStyle w:val="Emphasis"/>
        </w:rPr>
        <w:t>historic significance</w:t>
      </w:r>
      <w:r w:rsidRPr="00F607A1">
        <w:rPr>
          <w:rStyle w:val="StyleUnderline"/>
        </w:rPr>
        <w:t xml:space="preserve"> of the 2020 election</w:t>
      </w:r>
      <w:r w:rsidRPr="00F607A1">
        <w:rPr>
          <w:sz w:val="16"/>
        </w:rPr>
        <w:t xml:space="preserve">. The first two problems will become much harder to address as time goes on. The third one stands to remake our constitutional democracy and undermine the capacity for future change. In short, </w:t>
      </w:r>
      <w:r w:rsidRPr="00F607A1">
        <w:rPr>
          <w:rStyle w:val="StyleUnderline"/>
        </w:rPr>
        <w:t xml:space="preserve">the </w:t>
      </w:r>
      <w:r w:rsidRPr="00F607A1">
        <w:rPr>
          <w:rStyle w:val="Emphasis"/>
        </w:rPr>
        <w:t>biggest difference</w:t>
      </w:r>
      <w:r w:rsidRPr="00F607A1">
        <w:rPr>
          <w:sz w:val="16"/>
        </w:rPr>
        <w:t xml:space="preserve"> </w:t>
      </w:r>
      <w:r w:rsidRPr="00F607A1">
        <w:rPr>
          <w:rStyle w:val="StyleUnderline"/>
        </w:rPr>
        <w:t xml:space="preserve">between electing Trump in 2016 and </w:t>
      </w:r>
      <w:r w:rsidRPr="00F607A1">
        <w:rPr>
          <w:rStyle w:val="Emphasis"/>
        </w:rPr>
        <w:t>reelecting Trump</w:t>
      </w:r>
      <w:r w:rsidRPr="00F607A1">
        <w:rPr>
          <w:rStyle w:val="StyleUnderline"/>
        </w:rPr>
        <w:t xml:space="preserve"> in 2020 would be </w:t>
      </w:r>
      <w:r w:rsidRPr="00F607A1">
        <w:rPr>
          <w:rStyle w:val="Emphasis"/>
        </w:rPr>
        <w:t>irreversibility</w:t>
      </w:r>
      <w:r w:rsidRPr="00F607A1">
        <w:rPr>
          <w:sz w:val="16"/>
        </w:rPr>
        <w:t xml:space="preserve">. </w:t>
      </w:r>
      <w:r w:rsidRPr="00F607A1">
        <w:rPr>
          <w:rStyle w:val="StyleUnderline"/>
        </w:rPr>
        <w:t>Climate policy is now the most obvious example</w:t>
      </w:r>
      <w:r w:rsidRPr="00F607A1">
        <w:rPr>
          <w:sz w:val="16"/>
        </w:rPr>
        <w:t xml:space="preserve">. For a long time, even many of the people who acknowledged the reality of climate change thought of it as a slow process that did not demand immediate action. But today, </w:t>
      </w:r>
      <w:r w:rsidRPr="00F607A1">
        <w:rPr>
          <w:rStyle w:val="StyleUnderline"/>
        </w:rPr>
        <w:t xml:space="preserve">amid </w:t>
      </w:r>
      <w:r w:rsidRPr="00F607A1">
        <w:rPr>
          <w:rStyle w:val="Emphasis"/>
        </w:rPr>
        <w:t>extreme weather events</w:t>
      </w:r>
      <w:r w:rsidRPr="00F607A1">
        <w:rPr>
          <w:sz w:val="16"/>
        </w:rPr>
        <w:t xml:space="preserve"> </w:t>
      </w:r>
      <w:r w:rsidRPr="00F607A1">
        <w:rPr>
          <w:rStyle w:val="StyleUnderline"/>
        </w:rPr>
        <w:t xml:space="preserve">and </w:t>
      </w:r>
      <w:r w:rsidRPr="00F607A1">
        <w:rPr>
          <w:rStyle w:val="Emphasis"/>
        </w:rPr>
        <w:t>worsening scientific forecasts</w:t>
      </w:r>
      <w:r w:rsidRPr="00F607A1">
        <w:rPr>
          <w:sz w:val="16"/>
        </w:rPr>
        <w:t xml:space="preserve">, </w:t>
      </w:r>
      <w:r w:rsidRPr="00F607A1">
        <w:rPr>
          <w:rStyle w:val="StyleUnderline"/>
        </w:rPr>
        <w:t xml:space="preserve">the costs of our delay are </w:t>
      </w:r>
      <w:r w:rsidRPr="00F607A1">
        <w:rPr>
          <w:rStyle w:val="Emphasis"/>
        </w:rPr>
        <w:t>clearly mounting</w:t>
      </w:r>
      <w:r w:rsidRPr="00F607A1">
        <w:rPr>
          <w:rStyle w:val="StyleUnderline"/>
        </w:rPr>
        <w:t>,</w:t>
      </w:r>
      <w:r w:rsidRPr="00F607A1">
        <w:rPr>
          <w:sz w:val="16"/>
        </w:rPr>
        <w:t xml:space="preserve"> </w:t>
      </w:r>
      <w:r w:rsidRPr="00F607A1">
        <w:rPr>
          <w:rStyle w:val="StyleUnderline"/>
        </w:rPr>
        <w:t xml:space="preserve">as are the associated dangers. To have a chance at </w:t>
      </w:r>
      <w:hyperlink r:id="rId10" w:history="1">
        <w:r w:rsidRPr="00F607A1">
          <w:rPr>
            <w:rStyle w:val="StyleUnderline"/>
          </w:rPr>
          <w:t>keeping global warming below 1.5 degrees Celsius</w:t>
        </w:r>
      </w:hyperlink>
      <w:r w:rsidRPr="00F607A1">
        <w:rPr>
          <w:rStyle w:val="StyleUnderline"/>
        </w:rPr>
        <w:t>—the objective of the Paris climate agreement—the Intergovernmental Panel on Climate Change says that by 2030, CO2 emissions must drop some 45 percent from 2010 levels</w:t>
      </w:r>
      <w:r w:rsidRPr="00F607A1">
        <w:rPr>
          <w:sz w:val="16"/>
        </w:rPr>
        <w:t xml:space="preserve">. </w:t>
      </w:r>
      <w:r w:rsidRPr="00F607A1">
        <w:rPr>
          <w:rStyle w:val="StyleUnderline"/>
        </w:rPr>
        <w:t xml:space="preserve">Instead of declining, however, </w:t>
      </w:r>
      <w:r w:rsidRPr="00F607A1">
        <w:rPr>
          <w:rStyle w:val="Emphasis"/>
        </w:rPr>
        <w:t>they are rising</w:t>
      </w:r>
      <w:r w:rsidRPr="00F607A1">
        <w:rPr>
          <w:sz w:val="16"/>
        </w:rPr>
        <w:t xml:space="preserve">. In his first term, </w:t>
      </w:r>
      <w:r w:rsidRPr="00F607A1">
        <w:rPr>
          <w:rStyle w:val="StyleUnderline"/>
        </w:rPr>
        <w:t>Trump</w:t>
      </w:r>
      <w:r w:rsidRPr="00F607A1">
        <w:rPr>
          <w:sz w:val="16"/>
        </w:rPr>
        <w:t xml:space="preserve"> has </w:t>
      </w:r>
      <w:r w:rsidRPr="00F607A1">
        <w:rPr>
          <w:rStyle w:val="StyleUnderline"/>
        </w:rPr>
        <w:t xml:space="preserve">announced plans to </w:t>
      </w:r>
      <w:r w:rsidRPr="00F607A1">
        <w:rPr>
          <w:rStyle w:val="Emphasis"/>
        </w:rPr>
        <w:t>cancel existing climate reforms</w:t>
      </w:r>
      <w:r w:rsidRPr="00F607A1">
        <w:rPr>
          <w:sz w:val="16"/>
        </w:rPr>
        <w:t xml:space="preserve">, such as higher fuel-efficiency standards and limits on emissions from new coal-fired power plants, </w:t>
      </w:r>
      <w:r w:rsidRPr="00F607A1">
        <w:rPr>
          <w:rStyle w:val="StyleUnderline"/>
        </w:rPr>
        <w:t>and</w:t>
      </w:r>
      <w:r w:rsidRPr="00F607A1">
        <w:rPr>
          <w:sz w:val="16"/>
        </w:rPr>
        <w:t xml:space="preserve"> he has </w:t>
      </w:r>
      <w:r w:rsidRPr="00F607A1">
        <w:rPr>
          <w:rStyle w:val="StyleUnderline"/>
        </w:rPr>
        <w:t>pledged to pull the</w:t>
      </w:r>
      <w:r w:rsidRPr="00F607A1">
        <w:rPr>
          <w:sz w:val="16"/>
        </w:rPr>
        <w:t xml:space="preserve"> </w:t>
      </w:r>
      <w:r w:rsidRPr="00F607A1">
        <w:rPr>
          <w:rStyle w:val="Emphasis"/>
        </w:rPr>
        <w:t>U</w:t>
      </w:r>
      <w:r w:rsidRPr="00F607A1">
        <w:rPr>
          <w:sz w:val="16"/>
        </w:rPr>
        <w:t xml:space="preserve">nited </w:t>
      </w:r>
      <w:r w:rsidRPr="00F607A1">
        <w:rPr>
          <w:rStyle w:val="Emphasis"/>
        </w:rPr>
        <w:t>S</w:t>
      </w:r>
      <w:r w:rsidRPr="00F607A1">
        <w:rPr>
          <w:sz w:val="16"/>
        </w:rPr>
        <w:t xml:space="preserve">tates </w:t>
      </w:r>
      <w:r w:rsidRPr="00F607A1">
        <w:rPr>
          <w:rStyle w:val="StyleUnderline"/>
        </w:rPr>
        <w:t xml:space="preserve">out of the Paris Agreement. His </w:t>
      </w:r>
      <w:r w:rsidRPr="00F607A1">
        <w:rPr>
          <w:rStyle w:val="Emphasis"/>
        </w:rPr>
        <w:t>reelection</w:t>
      </w:r>
      <w:r w:rsidRPr="00F607A1">
        <w:rPr>
          <w:rStyle w:val="StyleUnderline"/>
        </w:rPr>
        <w:t xml:space="preserve"> would put off a national commitment to decarbonization until at least the </w:t>
      </w:r>
      <w:r w:rsidRPr="00F607A1">
        <w:rPr>
          <w:rStyle w:val="Emphasis"/>
        </w:rPr>
        <w:t>second half of the 2020s</w:t>
      </w:r>
      <w:r w:rsidRPr="00F607A1">
        <w:rPr>
          <w:sz w:val="16"/>
        </w:rPr>
        <w:t xml:space="preserve">, </w:t>
      </w:r>
      <w:r w:rsidRPr="00F607A1">
        <w:rPr>
          <w:rStyle w:val="StyleUnderline"/>
        </w:rPr>
        <w:t xml:space="preserve">while </w:t>
      </w:r>
      <w:r w:rsidRPr="00F607A1">
        <w:rPr>
          <w:rStyle w:val="Emphasis"/>
        </w:rPr>
        <w:t>encouraging other countries to do nothing</w:t>
      </w:r>
      <w:r w:rsidRPr="00F607A1">
        <w:rPr>
          <w:rStyle w:val="StyleUnderline"/>
        </w:rPr>
        <w:t xml:space="preserve"> as well.</w:t>
      </w:r>
      <w:r w:rsidRPr="00F607A1">
        <w:rPr>
          <w:sz w:val="16"/>
        </w:rPr>
        <w:t xml:space="preserve"> </w:t>
      </w:r>
      <w:r w:rsidRPr="00F607A1">
        <w:rPr>
          <w:rStyle w:val="StyleUnderline"/>
        </w:rPr>
        <w:t>And change that is delayed becomes more economically and politically difficult</w:t>
      </w:r>
      <w:r w:rsidRPr="00F607A1">
        <w:rPr>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w:t>
      </w:r>
      <w:r w:rsidRPr="00F607A1">
        <w:rPr>
          <w:rStyle w:val="Emphasis"/>
        </w:rPr>
        <w:t>No one knows</w:t>
      </w:r>
      <w:r w:rsidRPr="00F607A1">
        <w:rPr>
          <w:sz w:val="16"/>
        </w:rPr>
        <w:t xml:space="preserve">, moreover, </w:t>
      </w:r>
      <w:r w:rsidRPr="00F607A1">
        <w:rPr>
          <w:rStyle w:val="StyleUnderline"/>
        </w:rPr>
        <w:t xml:space="preserve">when the world might hit </w:t>
      </w:r>
      <w:r w:rsidRPr="00F607A1">
        <w:rPr>
          <w:rStyle w:val="Emphasis"/>
        </w:rPr>
        <w:t>irreversible tipping points</w:t>
      </w:r>
      <w:r w:rsidRPr="00F607A1">
        <w:rPr>
          <w:sz w:val="16"/>
        </w:rPr>
        <w:t xml:space="preserve"> </w:t>
      </w:r>
      <w:r w:rsidRPr="00F607A1">
        <w:rPr>
          <w:rStyle w:val="StyleUnderline"/>
        </w:rPr>
        <w:t xml:space="preserve">such as the </w:t>
      </w:r>
      <w:r w:rsidRPr="00F607A1">
        <w:rPr>
          <w:rStyle w:val="Emphasis"/>
        </w:rPr>
        <w:t>collapse</w:t>
      </w:r>
      <w:r w:rsidRPr="00F607A1">
        <w:rPr>
          <w:rStyle w:val="StyleUnderline"/>
        </w:rPr>
        <w:t xml:space="preserve"> of the West Antarctic Ice Sheet, which would </w:t>
      </w:r>
      <w:r w:rsidRPr="00F607A1">
        <w:rPr>
          <w:rStyle w:val="Emphasis"/>
        </w:rPr>
        <w:t>likely doom us</w:t>
      </w:r>
      <w:r w:rsidRPr="00F607A1">
        <w:rPr>
          <w:sz w:val="16"/>
        </w:rPr>
        <w:t xml:space="preserve"> to a catastrophic sea-level rise. </w:t>
      </w:r>
      <w:r w:rsidRPr="00F607A1">
        <w:rPr>
          <w:rStyle w:val="StyleUnderline"/>
        </w:rPr>
        <w:t xml:space="preserve">The </w:t>
      </w:r>
      <w:r w:rsidRPr="00F607A1">
        <w:rPr>
          <w:rStyle w:val="Emphasis"/>
        </w:rPr>
        <w:t>2020 election</w:t>
      </w:r>
      <w:r w:rsidRPr="00F607A1">
        <w:rPr>
          <w:rStyle w:val="StyleUnderline"/>
        </w:rPr>
        <w:t xml:space="preserve"> will </w:t>
      </w:r>
      <w:r w:rsidRPr="00F607A1">
        <w:rPr>
          <w:sz w:val="16"/>
        </w:rPr>
        <w:t>also</w:t>
      </w:r>
      <w:r w:rsidRPr="00F607A1">
        <w:rPr>
          <w:rStyle w:val="StyleUnderline"/>
        </w:rPr>
        <w:t xml:space="preserve"> determine whether the U.S. continues on a course that </w:t>
      </w:r>
      <w:r w:rsidRPr="00F607A1">
        <w:rPr>
          <w:rStyle w:val="Emphasis"/>
        </w:rPr>
        <w:t>all but guarantees</w:t>
      </w:r>
      <w:r w:rsidRPr="00F607A1">
        <w:rPr>
          <w:rStyle w:val="StyleUnderline"/>
        </w:rPr>
        <w:t xml:space="preserve"> another kind of </w:t>
      </w:r>
      <w:r w:rsidRPr="00F607A1">
        <w:rPr>
          <w:rStyle w:val="Emphasis"/>
        </w:rPr>
        <w:t>runaway global change</w:t>
      </w:r>
      <w:r w:rsidRPr="00F607A1">
        <w:rPr>
          <w:sz w:val="16"/>
        </w:rPr>
        <w:t>—</w:t>
      </w:r>
      <w:r w:rsidRPr="00F607A1">
        <w:rPr>
          <w:rStyle w:val="StyleUnderline"/>
        </w:rPr>
        <w:t xml:space="preserve">a </w:t>
      </w:r>
      <w:r w:rsidRPr="00F607A1">
        <w:rPr>
          <w:rStyle w:val="Emphasis"/>
        </w:rPr>
        <w:t>stepped-up arms race</w:t>
      </w:r>
      <w:r w:rsidRPr="00F607A1">
        <w:rPr>
          <w:sz w:val="16"/>
        </w:rPr>
        <w:t xml:space="preserve">, </w:t>
      </w:r>
      <w:r w:rsidRPr="00F607A1">
        <w:rPr>
          <w:rStyle w:val="StyleUnderline"/>
        </w:rPr>
        <w:t xml:space="preserve">and with it a </w:t>
      </w:r>
      <w:r w:rsidRPr="00F607A1">
        <w:rPr>
          <w:rStyle w:val="Emphasis"/>
          <w:sz w:val="24"/>
          <w:szCs w:val="24"/>
        </w:rPr>
        <w:t>heightened risk of nuclear accidents and nuclear war</w:t>
      </w:r>
      <w:r w:rsidRPr="00F607A1">
        <w:rPr>
          <w:sz w:val="16"/>
        </w:rPr>
        <w:t xml:space="preserve">. </w:t>
      </w:r>
      <w:r w:rsidRPr="00F607A1">
        <w:rPr>
          <w:rStyle w:val="StyleUnderline"/>
        </w:rPr>
        <w:t>Trump’s “</w:t>
      </w:r>
      <w:r w:rsidRPr="00F607A1">
        <w:rPr>
          <w:rStyle w:val="Emphasis"/>
        </w:rPr>
        <w:t>America first</w:t>
      </w:r>
      <w:r w:rsidRPr="00F607A1">
        <w:rPr>
          <w:rStyle w:val="StyleUnderline"/>
        </w:rPr>
        <w:t xml:space="preserve">” doctrine, </w:t>
      </w:r>
      <w:r w:rsidRPr="00F607A1">
        <w:rPr>
          <w:rStyle w:val="Emphasis"/>
        </w:rPr>
        <w:t>attacks</w:t>
      </w:r>
      <w:r w:rsidRPr="00F607A1">
        <w:rPr>
          <w:rStyle w:val="StyleUnderline"/>
        </w:rPr>
        <w:t xml:space="preserve"> on America’s </w:t>
      </w:r>
      <w:r w:rsidRPr="00F607A1">
        <w:rPr>
          <w:rStyle w:val="Emphasis"/>
        </w:rPr>
        <w:t>alliances</w:t>
      </w:r>
      <w:r w:rsidRPr="00F607A1">
        <w:rPr>
          <w:rStyle w:val="StyleUnderline"/>
        </w:rPr>
        <w:t xml:space="preserve">, and unilateral </w:t>
      </w:r>
      <w:r w:rsidRPr="00F607A1">
        <w:rPr>
          <w:rStyle w:val="Emphasis"/>
        </w:rPr>
        <w:t>withdrawal from arms-control</w:t>
      </w:r>
      <w:r w:rsidRPr="00F607A1">
        <w:rPr>
          <w:sz w:val="16"/>
        </w:rPr>
        <w:t xml:space="preserve"> </w:t>
      </w:r>
      <w:r w:rsidRPr="00F607A1">
        <w:rPr>
          <w:rStyle w:val="StyleUnderline"/>
        </w:rPr>
        <w:t>treaties have made the world far more dangerous</w:t>
      </w:r>
      <w:r w:rsidRPr="00F607A1">
        <w:rPr>
          <w:sz w:val="16"/>
        </w:rPr>
        <w:t xml:space="preserve">. After pulling the United States out of the Iran nuclear agreement (in so doing, badly damaging America’s reputation as both an ally and a negotiating partner), Trump </w:t>
      </w:r>
      <w:hyperlink r:id="rId11" w:history="1">
        <w:r w:rsidRPr="00F607A1">
          <w:rPr>
            <w:rStyle w:val="Hyperlink"/>
            <w:sz w:val="16"/>
          </w:rPr>
          <w:t>failed to secure from North Korea</w:t>
        </w:r>
      </w:hyperlink>
      <w:r w:rsidRPr="00F607A1">
        <w:rPr>
          <w:sz w:val="16"/>
        </w:rPr>
        <w:t xml:space="preserve"> anything approaching the Iran deal’s terms, leaving Kim Jong Un not only unchecked but with increased international standing. </w:t>
      </w:r>
      <w:r w:rsidRPr="00F607A1">
        <w:rPr>
          <w:rStyle w:val="StyleUnderline"/>
        </w:rPr>
        <w:t xml:space="preserve">Many world leaders are hoping that Trump’s presidency is a </w:t>
      </w:r>
      <w:r w:rsidRPr="00F607A1">
        <w:rPr>
          <w:rStyle w:val="Emphasis"/>
        </w:rPr>
        <w:t>blip</w:t>
      </w:r>
      <w:r w:rsidRPr="00F607A1">
        <w:rPr>
          <w:sz w:val="16"/>
        </w:rPr>
        <w:t>—</w:t>
      </w:r>
      <w:r w:rsidRPr="00F607A1">
        <w:rPr>
          <w:rStyle w:val="StyleUnderline"/>
        </w:rPr>
        <w:t xml:space="preserve">that he will lose in 2020, and that his successor will </w:t>
      </w:r>
      <w:r w:rsidRPr="00F607A1">
        <w:rPr>
          <w:rStyle w:val="Emphasis"/>
        </w:rPr>
        <w:t>renew America’s commitments</w:t>
      </w:r>
      <w:r w:rsidRPr="00F607A1">
        <w:rPr>
          <w:rStyle w:val="StyleUnderline"/>
        </w:rPr>
        <w:t xml:space="preserve"> to its allies and to the principles of multilateralism and </w:t>
      </w:r>
      <w:r w:rsidRPr="00F607A1">
        <w:rPr>
          <w:rStyle w:val="Emphasis"/>
        </w:rPr>
        <w:t>nonproliferation</w:t>
      </w:r>
      <w:r w:rsidRPr="00F607A1">
        <w:rPr>
          <w:sz w:val="16"/>
        </w:rPr>
        <w:t xml:space="preserve">. </w:t>
      </w:r>
      <w:r w:rsidRPr="00F607A1">
        <w:rPr>
          <w:rStyle w:val="Emphasis"/>
        </w:rPr>
        <w:t>If he is reelected</w:t>
      </w:r>
      <w:r w:rsidRPr="00F607A1">
        <w:rPr>
          <w:sz w:val="16"/>
        </w:rPr>
        <w:t xml:space="preserve">, however, </w:t>
      </w:r>
      <w:r w:rsidRPr="00F607A1">
        <w:rPr>
          <w:rStyle w:val="StyleUnderline"/>
        </w:rPr>
        <w:t xml:space="preserve">several countries </w:t>
      </w:r>
      <w:r w:rsidRPr="00F607A1">
        <w:rPr>
          <w:sz w:val="16"/>
        </w:rPr>
        <w:t>may</w:t>
      </w:r>
      <w:r w:rsidRPr="00F607A1">
        <w:rPr>
          <w:rStyle w:val="StyleUnderline"/>
        </w:rPr>
        <w:t xml:space="preserve"> opt to </w:t>
      </w:r>
      <w:r w:rsidRPr="00F607A1">
        <w:rPr>
          <w:rStyle w:val="Emphasis"/>
        </w:rPr>
        <w:t>pursue nuclear weapons</w:t>
      </w:r>
      <w:r w:rsidRPr="00F607A1">
        <w:rPr>
          <w:sz w:val="16"/>
        </w:rPr>
        <w:t xml:space="preserve">, </w:t>
      </w:r>
      <w:r w:rsidRPr="00F607A1">
        <w:rPr>
          <w:rStyle w:val="StyleUnderline"/>
        </w:rPr>
        <w:t xml:space="preserve">especially those in regions that have relied on American security guarantees, such as the </w:t>
      </w:r>
      <w:r w:rsidRPr="00F607A1">
        <w:rPr>
          <w:rStyle w:val="Emphasis"/>
        </w:rPr>
        <w:t>Middle East</w:t>
      </w:r>
      <w:r w:rsidRPr="00F607A1">
        <w:rPr>
          <w:rStyle w:val="StyleUnderline"/>
        </w:rPr>
        <w:t xml:space="preserve"> and </w:t>
      </w:r>
      <w:r w:rsidRPr="00F607A1">
        <w:rPr>
          <w:rStyle w:val="Emphasis"/>
        </w:rPr>
        <w:t>Northeast Asia</w:t>
      </w:r>
      <w:r w:rsidRPr="00F607A1">
        <w:rPr>
          <w:sz w:val="16"/>
        </w:rPr>
        <w:t xml:space="preserve">. </w:t>
      </w:r>
      <w:r w:rsidRPr="00F607A1">
        <w:rPr>
          <w:rStyle w:val="StyleUnderline"/>
        </w:rPr>
        <w:t xml:space="preserve">At stake is the </w:t>
      </w:r>
      <w:r w:rsidRPr="00F607A1">
        <w:rPr>
          <w:rStyle w:val="Emphasis"/>
        </w:rPr>
        <w:t>global nonproliferation regime</w:t>
      </w:r>
      <w:r w:rsidRPr="00F607A1">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w:t>
      </w:r>
      <w:r w:rsidRPr="00F607A1">
        <w:rPr>
          <w:rStyle w:val="Emphasis"/>
        </w:rPr>
        <w:t>Trump</w:t>
      </w:r>
      <w:r w:rsidRPr="00F607A1">
        <w:rPr>
          <w:sz w:val="16"/>
        </w:rPr>
        <w:t xml:space="preserve"> </w:t>
      </w:r>
      <w:r w:rsidRPr="00F607A1">
        <w:rPr>
          <w:rStyle w:val="StyleUnderline"/>
        </w:rPr>
        <w:t xml:space="preserve">has begun to </w:t>
      </w:r>
      <w:r w:rsidRPr="00F607A1">
        <w:rPr>
          <w:rStyle w:val="Emphasis"/>
        </w:rPr>
        <w:t>undermine</w:t>
      </w:r>
      <w:r w:rsidRPr="00F607A1">
        <w:rPr>
          <w:rStyle w:val="StyleUnderline"/>
        </w:rPr>
        <w:t xml:space="preserve"> the nonproliferation regime and </w:t>
      </w:r>
      <w:r w:rsidRPr="00F607A1">
        <w:rPr>
          <w:rStyle w:val="Emphasis"/>
        </w:rPr>
        <w:t>dismantle</w:t>
      </w:r>
      <w:r w:rsidRPr="00F607A1">
        <w:rPr>
          <w:rStyle w:val="StyleUnderline"/>
        </w:rPr>
        <w:t xml:space="preserve"> the remaining arms-control treaties between Washington and Moscow</w:t>
      </w:r>
      <w:r w:rsidRPr="00F607A1">
        <w:rPr>
          <w:sz w:val="16"/>
        </w:rPr>
        <w:t xml:space="preserve">. In October, </w:t>
      </w:r>
      <w:hyperlink r:id="rId12" w:history="1">
        <w:r w:rsidRPr="00F607A1">
          <w:rPr>
            <w:rStyle w:val="Hyperlink"/>
            <w:sz w:val="16"/>
          </w:rPr>
          <w:t>he announced that the U.S. would withdraw from the Intermediate-Range Nuclear Forces (INF) Treaty</w:t>
        </w:r>
      </w:hyperlink>
      <w:r w:rsidRPr="00F607A1">
        <w:rPr>
          <w:sz w:val="16"/>
        </w:rPr>
        <w:t xml:space="preserve"> signed in 1987 by Ronald Reagan and Mikhail Gorbachev. While the Russian violations of the treaty that Trump cited are inexcusable, he has made no effort to hold Russia to its obligations—to the contrary, by destroying the treaty, he has let Russia off the hook. What’s more, </w:t>
      </w:r>
      <w:r w:rsidRPr="00F607A1">
        <w:rPr>
          <w:rStyle w:val="StyleUnderline"/>
        </w:rPr>
        <w:t xml:space="preserve">he has displayed </w:t>
      </w:r>
      <w:r w:rsidRPr="00F607A1">
        <w:rPr>
          <w:rStyle w:val="Emphasis"/>
        </w:rPr>
        <w:t>no interest</w:t>
      </w:r>
      <w:r w:rsidRPr="00F607A1">
        <w:rPr>
          <w:rStyle w:val="StyleUnderline"/>
        </w:rPr>
        <w:t xml:space="preserve"> in extending</w:t>
      </w:r>
      <w:r w:rsidRPr="00F607A1">
        <w:rPr>
          <w:sz w:val="16"/>
        </w:rPr>
        <w:t xml:space="preserve"> </w:t>
      </w:r>
      <w:r w:rsidRPr="00F607A1">
        <w:rPr>
          <w:rStyle w:val="Emphasis"/>
        </w:rPr>
        <w:t>New START</w:t>
      </w:r>
      <w:r w:rsidRPr="00F607A1">
        <w:rPr>
          <w:sz w:val="16"/>
        </w:rPr>
        <w:t xml:space="preserve">, which since 2011 has limited the strategic nuclear arsenals of Russia and the United States. </w:t>
      </w:r>
      <w:r w:rsidRPr="00F607A1">
        <w:rPr>
          <w:rStyle w:val="StyleUnderline"/>
        </w:rPr>
        <w:t>If the treaty is allowed to expire, 2021 will mark the first year since 1972 without a legally binding agreement in place to control and reduce the deadliest arsenals ever created</w:t>
      </w:r>
      <w:r w:rsidRPr="00F607A1">
        <w:rPr>
          <w:sz w:val="16"/>
        </w:rPr>
        <w:t xml:space="preserve">. </w:t>
      </w:r>
      <w:r w:rsidRPr="00F607A1">
        <w:rPr>
          <w:rStyle w:val="StyleUnderline"/>
        </w:rPr>
        <w:t xml:space="preserve">The prospect of a </w:t>
      </w:r>
      <w:r w:rsidRPr="00F607A1">
        <w:rPr>
          <w:rStyle w:val="Emphasis"/>
        </w:rPr>
        <w:t>new nuclear arms race</w:t>
      </w:r>
      <w:r w:rsidRPr="00F607A1">
        <w:rPr>
          <w:rStyle w:val="StyleUnderline"/>
        </w:rPr>
        <w:t xml:space="preserve"> is </w:t>
      </w:r>
      <w:r w:rsidRPr="00F607A1">
        <w:rPr>
          <w:rStyle w:val="Emphasis"/>
        </w:rPr>
        <w:t>suddenly very real</w:t>
      </w:r>
      <w:r w:rsidRPr="00F607A1">
        <w:rPr>
          <w:sz w:val="16"/>
        </w:rPr>
        <w:t xml:space="preserve">. </w:t>
      </w:r>
      <w:r w:rsidRPr="00F607A1">
        <w:rPr>
          <w:rStyle w:val="StyleUnderline"/>
        </w:rPr>
        <w:t xml:space="preserve">With the end of verifiable limits on American and Russian nuclear weapons, both countries will lose the right to inspect each other’s arsenal, and will face </w:t>
      </w:r>
      <w:r w:rsidRPr="00F607A1">
        <w:rPr>
          <w:rStyle w:val="Emphasis"/>
        </w:rPr>
        <w:t>greater uncertainty</w:t>
      </w:r>
      <w:r w:rsidRPr="00F607A1">
        <w:rPr>
          <w:rStyle w:val="StyleUnderline"/>
        </w:rPr>
        <w:t xml:space="preserve"> about each other’s </w:t>
      </w:r>
      <w:r w:rsidRPr="00F607A1">
        <w:rPr>
          <w:rStyle w:val="Emphasis"/>
        </w:rPr>
        <w:t>capabilities</w:t>
      </w:r>
      <w:r w:rsidRPr="00F607A1">
        <w:rPr>
          <w:rStyle w:val="StyleUnderline"/>
        </w:rPr>
        <w:t xml:space="preserve"> and </w:t>
      </w:r>
      <w:r w:rsidRPr="00F607A1">
        <w:rPr>
          <w:rStyle w:val="Emphasis"/>
        </w:rPr>
        <w:t>intentions</w:t>
      </w:r>
      <w:r w:rsidRPr="00F607A1">
        <w:rPr>
          <w:sz w:val="16"/>
        </w:rPr>
        <w:t xml:space="preserve">.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w:t>
      </w:r>
      <w:hyperlink r:id="rId13" w:history="1">
        <w:r w:rsidRPr="00F607A1">
          <w:rPr>
            <w:rStyle w:val="Hyperlink"/>
            <w:sz w:val="16"/>
          </w:rPr>
          <w:t>nearly 90 percent of their nuclear weapons</w:t>
        </w:r>
      </w:hyperlink>
      <w:r w:rsidRPr="00F607A1">
        <w:rPr>
          <w:sz w:val="16"/>
        </w:rPr>
        <w:t xml:space="preserve">; the end of the Cold War seemed to confirm that those weapons had limited military utility. Now—as the U.S. and Russia abandon their commitment to arms control, and </w:t>
      </w:r>
      <w:r w:rsidRPr="00F607A1">
        <w:rPr>
          <w:rStyle w:val="StyleUnderline"/>
        </w:rPr>
        <w:t>Trump’s</w:t>
      </w:r>
      <w:r w:rsidRPr="00F607A1">
        <w:rPr>
          <w:sz w:val="16"/>
        </w:rPr>
        <w:t xml:space="preserve"> “</w:t>
      </w:r>
      <w:r w:rsidRPr="00F607A1">
        <w:rPr>
          <w:rStyle w:val="Emphasis"/>
        </w:rPr>
        <w:t>America first</w:t>
      </w:r>
      <w:r w:rsidRPr="00F607A1">
        <w:rPr>
          <w:sz w:val="16"/>
        </w:rPr>
        <w:t xml:space="preserve">” </w:t>
      </w:r>
      <w:r w:rsidRPr="00F607A1">
        <w:rPr>
          <w:rStyle w:val="StyleUnderline"/>
        </w:rPr>
        <w:t xml:space="preserve">approach causes countries such as </w:t>
      </w:r>
      <w:hyperlink r:id="rId14" w:history="1">
        <w:r w:rsidRPr="00F607A1">
          <w:rPr>
            <w:rStyle w:val="Emphasis"/>
          </w:rPr>
          <w:t>Japan</w:t>
        </w:r>
      </w:hyperlink>
      <w:r w:rsidRPr="00F607A1">
        <w:rPr>
          <w:rStyle w:val="StyleUnderline"/>
        </w:rPr>
        <w:t xml:space="preserve"> and </w:t>
      </w:r>
      <w:hyperlink r:id="rId15" w:history="1">
        <w:r w:rsidRPr="00F607A1">
          <w:rPr>
            <w:rStyle w:val="Emphasis"/>
          </w:rPr>
          <w:t>Saudi Arabia</w:t>
        </w:r>
      </w:hyperlink>
      <w:r w:rsidRPr="00F607A1">
        <w:rPr>
          <w:rStyle w:val="StyleUnderline"/>
        </w:rPr>
        <w:t xml:space="preserve"> to question the </w:t>
      </w:r>
      <w:r w:rsidRPr="00F607A1">
        <w:rPr>
          <w:rStyle w:val="Emphasis"/>
        </w:rPr>
        <w:t>durability</w:t>
      </w:r>
      <w:r w:rsidRPr="00F607A1">
        <w:rPr>
          <w:rStyle w:val="StyleUnderline"/>
        </w:rPr>
        <w:t xml:space="preserve"> of U.S. </w:t>
      </w:r>
      <w:r w:rsidRPr="00F607A1">
        <w:rPr>
          <w:rStyle w:val="Emphasis"/>
        </w:rPr>
        <w:t>security guarantees</w:t>
      </w:r>
      <w:r w:rsidRPr="00F607A1">
        <w:rPr>
          <w:sz w:val="16"/>
        </w:rPr>
        <w:t>—</w:t>
      </w:r>
      <w:r w:rsidRPr="00F607A1">
        <w:rPr>
          <w:rStyle w:val="StyleUnderline"/>
        </w:rPr>
        <w:t xml:space="preserve">the stage is being set for </w:t>
      </w:r>
      <w:r w:rsidRPr="00F607A1">
        <w:rPr>
          <w:rStyle w:val="Emphasis"/>
        </w:rPr>
        <w:t>more states to go nuclear</w:t>
      </w:r>
      <w:r w:rsidRPr="00F607A1">
        <w:rPr>
          <w:rStyle w:val="StyleUnderline"/>
        </w:rPr>
        <w:t xml:space="preserve"> and for the U.S. and Russia to </w:t>
      </w:r>
      <w:r w:rsidRPr="00F607A1">
        <w:rPr>
          <w:rStyle w:val="Emphasis"/>
        </w:rPr>
        <w:t>ramp up weapons development</w:t>
      </w:r>
      <w:r w:rsidRPr="00F607A1">
        <w:rPr>
          <w:sz w:val="16"/>
        </w:rPr>
        <w:t xml:space="preserve">. </w:t>
      </w:r>
      <w:r w:rsidRPr="00F607A1">
        <w:rPr>
          <w:rStyle w:val="StyleUnderline"/>
        </w:rPr>
        <w:t xml:space="preserve">This breathtaking historical reversal would, like global warming, likely feed on itself, becoming </w:t>
      </w:r>
      <w:r w:rsidRPr="00F607A1">
        <w:rPr>
          <w:rStyle w:val="Emphasis"/>
        </w:rPr>
        <w:t>more and more difficult to undo</w:t>
      </w:r>
      <w:r w:rsidRPr="00F607A1">
        <w:rPr>
          <w:sz w:val="16"/>
        </w:rPr>
        <w:t xml:space="preserve">. Finally, </w:t>
      </w:r>
      <w:r w:rsidRPr="00F607A1">
        <w:rPr>
          <w:rStyle w:val="StyleUnderline"/>
        </w:rPr>
        <w:t xml:space="preserve">a second term for Trump would </w:t>
      </w:r>
      <w:r w:rsidRPr="00F607A1">
        <w:rPr>
          <w:rStyle w:val="Emphasis"/>
        </w:rPr>
        <w:t>entrench changes</w:t>
      </w:r>
      <w:r w:rsidRPr="00F607A1">
        <w:rPr>
          <w:sz w:val="16"/>
        </w:rPr>
        <w:t xml:space="preserve"> </w:t>
      </w:r>
      <w:r w:rsidRPr="00F607A1">
        <w:rPr>
          <w:rStyle w:val="StyleUnderline"/>
        </w:rPr>
        <w:t>at</w:t>
      </w:r>
      <w:r w:rsidRPr="00F607A1">
        <w:rPr>
          <w:sz w:val="16"/>
        </w:rPr>
        <w:t xml:space="preserve"> home, perhaps the most durable of which involves </w:t>
      </w:r>
      <w:r w:rsidRPr="00F607A1">
        <w:rPr>
          <w:rStyle w:val="StyleUnderline"/>
        </w:rPr>
        <w:t xml:space="preserve">the </w:t>
      </w:r>
      <w:r w:rsidRPr="00F607A1">
        <w:rPr>
          <w:rStyle w:val="Emphasis"/>
        </w:rPr>
        <w:t>Supreme Court</w:t>
      </w:r>
      <w:r w:rsidRPr="00F607A1">
        <w:rPr>
          <w:sz w:val="16"/>
        </w:rPr>
        <w:t xml:space="preserve">. With a full eight years, </w:t>
      </w:r>
      <w:r w:rsidRPr="00F607A1">
        <w:rPr>
          <w:rStyle w:val="StyleUnderline"/>
        </w:rPr>
        <w:t>he would</w:t>
      </w:r>
      <w:r w:rsidRPr="00F607A1">
        <w:rPr>
          <w:sz w:val="16"/>
        </w:rPr>
        <w:t xml:space="preserve"> probably </w:t>
      </w:r>
      <w:r w:rsidRPr="00F607A1">
        <w:rPr>
          <w:rStyle w:val="StyleUnderline"/>
        </w:rPr>
        <w:t>have the opportunity</w:t>
      </w:r>
      <w:r w:rsidRPr="00F607A1">
        <w:rPr>
          <w:sz w:val="16"/>
        </w:rPr>
        <w:t xml:space="preserve"> </w:t>
      </w:r>
      <w:r w:rsidRPr="00F607A1">
        <w:rPr>
          <w:rStyle w:val="StyleUnderline"/>
        </w:rPr>
        <w:t>to replace</w:t>
      </w:r>
      <w:r w:rsidRPr="00F607A1">
        <w:rPr>
          <w:sz w:val="16"/>
        </w:rPr>
        <w:t xml:space="preserve"> two more justices: Ruth Bader </w:t>
      </w:r>
      <w:r w:rsidRPr="00F607A1">
        <w:rPr>
          <w:rStyle w:val="Emphasis"/>
        </w:rPr>
        <w:t>Ginsburg</w:t>
      </w:r>
      <w:r w:rsidRPr="00F607A1">
        <w:rPr>
          <w:sz w:val="16"/>
        </w:rPr>
        <w:t xml:space="preserve"> will be 87 at the beginning of the next presidential term, </w:t>
      </w:r>
      <w:r w:rsidRPr="00F607A1">
        <w:rPr>
          <w:rStyle w:val="StyleUnderline"/>
        </w:rPr>
        <w:t>and</w:t>
      </w:r>
      <w:r w:rsidRPr="00F607A1">
        <w:rPr>
          <w:sz w:val="16"/>
        </w:rPr>
        <w:t xml:space="preserve"> Stephen </w:t>
      </w:r>
      <w:r w:rsidRPr="00F607A1">
        <w:rPr>
          <w:rStyle w:val="Emphasis"/>
        </w:rPr>
        <w:t>Breyer</w:t>
      </w:r>
      <w:r w:rsidRPr="00F607A1">
        <w:rPr>
          <w:sz w:val="16"/>
        </w:rPr>
        <w:t xml:space="preserve"> will be 82. Whether you regard the prospect of four Trump-appointed justices as a good or a bad thing will depend on your politics and preferences—but </w:t>
      </w:r>
      <w:r w:rsidRPr="00F607A1">
        <w:rPr>
          <w:rStyle w:val="StyleUnderline"/>
        </w:rPr>
        <w:t>there is no denying that the impact on the nation’s highest court would be momentous</w:t>
      </w:r>
      <w:r w:rsidRPr="00F607A1">
        <w:rPr>
          <w:sz w:val="16"/>
        </w:rPr>
        <w:t xml:space="preserve">. Not since Richard Nixon has a president named four new Supreme Court justices, and </w:t>
      </w:r>
      <w:r w:rsidRPr="00F607A1">
        <w:rPr>
          <w:rStyle w:val="StyleUnderline"/>
        </w:rPr>
        <w:t xml:space="preserve">not since Franklin D. Roosevelt has one had the opportunity to alter the Court’s ideological balance </w:t>
      </w:r>
      <w:r w:rsidRPr="00F607A1">
        <w:rPr>
          <w:rStyle w:val="Emphasis"/>
        </w:rPr>
        <w:t>so decisively</w:t>
      </w:r>
      <w:r w:rsidRPr="00F607A1">
        <w:rPr>
          <w:sz w:val="16"/>
        </w:rPr>
        <w:t xml:space="preserve">.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w:t>
      </w:r>
      <w:hyperlink r:id="rId16" w:history="1">
        <w:r w:rsidRPr="00F607A1">
          <w:rPr>
            <w:rStyle w:val="Hyperlink"/>
            <w:sz w:val="16"/>
          </w:rPr>
          <w:t>formidable legal network</w:t>
        </w:r>
      </w:hyperlink>
      <w:r w:rsidRPr="00F607A1">
        <w:rPr>
          <w:sz w:val="16"/>
        </w:rPr>
        <w:t xml:space="preserve"> designed to ensure that future judicial vacancies would not be squandered. The justices nominated by recent Republican presidents reflect this shift. But because the Court’s conservative majorities have remained slim, </w:t>
      </w:r>
      <w:r w:rsidRPr="00F607A1">
        <w:rPr>
          <w:rStyle w:val="StyleUnderline"/>
        </w:rPr>
        <w:t xml:space="preserve">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w:t>
      </w:r>
      <w:r w:rsidRPr="00F607A1">
        <w:rPr>
          <w:rStyle w:val="Emphasis"/>
        </w:rPr>
        <w:t>no longer be checked</w:t>
      </w:r>
      <w:r w:rsidRPr="00F607A1">
        <w:rPr>
          <w:sz w:val="16"/>
        </w:rPr>
        <w:t xml:space="preserve"> </w:t>
      </w:r>
      <w:r w:rsidRPr="00F607A1">
        <w:rPr>
          <w:rStyle w:val="StyleUnderline"/>
        </w:rPr>
        <w:t>by a lone swing vote</w:t>
      </w:r>
      <w:r w:rsidRPr="00F607A1">
        <w:rPr>
          <w:sz w:val="16"/>
        </w:rPr>
        <w:t xml:space="preserve">. 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But </w:t>
      </w:r>
      <w:r w:rsidRPr="00F607A1">
        <w:rPr>
          <w:rStyle w:val="StyleUnderline"/>
        </w:rPr>
        <w:t>the Court’s conservative majority has recently been chipping away at the expansive interpretation of the commerce clause</w:t>
      </w:r>
      <w:r w:rsidRPr="00F607A1">
        <w:rPr>
          <w:sz w:val="16"/>
        </w:rPr>
        <w:t xml:space="preserve">, </w:t>
      </w:r>
      <w:r w:rsidRPr="00F607A1">
        <w:rPr>
          <w:rStyle w:val="StyleUnderline"/>
        </w:rPr>
        <w:t>and</w:t>
      </w:r>
      <w:r w:rsidRPr="00F607A1">
        <w:rPr>
          <w:sz w:val="16"/>
        </w:rPr>
        <w:t xml:space="preserve"> some jurists on the right </w:t>
      </w:r>
      <w:r w:rsidRPr="00F607A1">
        <w:rPr>
          <w:rStyle w:val="StyleUnderline"/>
        </w:rPr>
        <w:t xml:space="preserve">want to return to the pre-1937 era, thereby </w:t>
      </w:r>
      <w:r w:rsidRPr="00F607A1">
        <w:rPr>
          <w:rStyle w:val="Emphasis"/>
        </w:rPr>
        <w:t>sharply limiting</w:t>
      </w:r>
      <w:r w:rsidRPr="00F607A1">
        <w:rPr>
          <w:rStyle w:val="StyleUnderline"/>
        </w:rPr>
        <w:t xml:space="preserve"> the government’s regulatory powers</w:t>
      </w:r>
      <w:r w:rsidRPr="00F607A1">
        <w:rPr>
          <w:sz w:val="16"/>
        </w:rPr>
        <w:t xml:space="preserve">.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 </w:t>
      </w:r>
      <w:r w:rsidRPr="00F607A1">
        <w:rPr>
          <w:rStyle w:val="StyleUnderline"/>
        </w:rPr>
        <w:t xml:space="preserve">If the Court had included seven conservative justices in 2012, it would almost certainly have declared the ACA </w:t>
      </w:r>
      <w:r w:rsidRPr="00F607A1">
        <w:rPr>
          <w:rStyle w:val="Emphasis"/>
        </w:rPr>
        <w:t>null and void</w:t>
      </w:r>
      <w:r w:rsidRPr="00F607A1">
        <w:rPr>
          <w:sz w:val="16"/>
        </w:rPr>
        <w:t xml:space="preserve">. </w:t>
      </w:r>
      <w:r w:rsidRPr="00F607A1">
        <w:rPr>
          <w:rStyle w:val="StyleUnderline"/>
        </w:rPr>
        <w:t xml:space="preserve">This is the fate awaiting </w:t>
      </w:r>
      <w:r w:rsidRPr="00F607A1">
        <w:rPr>
          <w:rStyle w:val="Emphasis"/>
        </w:rPr>
        <w:t>much existing</w:t>
      </w:r>
      <w:r w:rsidRPr="00F607A1">
        <w:rPr>
          <w:rStyle w:val="StyleUnderline"/>
        </w:rPr>
        <w:t xml:space="preserve"> social and economic legislation and regulation if Trump is </w:t>
      </w:r>
      <w:r w:rsidRPr="00F607A1">
        <w:rPr>
          <w:rStyle w:val="Emphasis"/>
        </w:rPr>
        <w:t>reelected</w:t>
      </w:r>
      <w:r w:rsidRPr="00F607A1">
        <w:rPr>
          <w:sz w:val="16"/>
        </w:rPr>
        <w:t xml:space="preserve">. And </w:t>
      </w:r>
      <w:r w:rsidRPr="00F607A1">
        <w:rPr>
          <w:rStyle w:val="StyleUnderline"/>
        </w:rPr>
        <w:t xml:space="preserve">that’s to say </w:t>
      </w:r>
      <w:r w:rsidRPr="00F607A1">
        <w:rPr>
          <w:rStyle w:val="Emphasis"/>
        </w:rPr>
        <w:t>nothing</w:t>
      </w:r>
      <w:r w:rsidRPr="00F607A1">
        <w:rPr>
          <w:rStyle w:val="StyleUnderline"/>
        </w:rPr>
        <w:t xml:space="preserve"> of future legislation such as measures to limit </w:t>
      </w:r>
      <w:r w:rsidRPr="00F607A1">
        <w:rPr>
          <w:rStyle w:val="Emphasis"/>
        </w:rPr>
        <w:t>climate change</w:t>
      </w:r>
      <w:r w:rsidRPr="00F607A1">
        <w:rPr>
          <w:sz w:val="16"/>
        </w:rPr>
        <w:t xml:space="preserve">, which might well be struck down by a Court adhering to an originalist interpretation of our 18th-century Constitution. Democracy is always a gamble, but ordinarily the stakes involve short-term wins and losses. </w:t>
      </w:r>
      <w:r w:rsidRPr="00F607A1">
        <w:rPr>
          <w:rStyle w:val="StyleUnderline"/>
        </w:rPr>
        <w:t>Much more hangs in the balance next year</w:t>
      </w:r>
      <w:r w:rsidRPr="00F607A1">
        <w:rPr>
          <w:sz w:val="16"/>
        </w:rPr>
        <w:t xml:space="preserve">. </w:t>
      </w:r>
      <w:r w:rsidRPr="00F607A1">
        <w:rPr>
          <w:rStyle w:val="StyleUnderline"/>
        </w:rPr>
        <w:t xml:space="preserve">With a </w:t>
      </w:r>
      <w:r w:rsidRPr="00F607A1">
        <w:rPr>
          <w:rStyle w:val="Emphasis"/>
        </w:rPr>
        <w:t>second term</w:t>
      </w:r>
      <w:r w:rsidRPr="00F607A1">
        <w:rPr>
          <w:rStyle w:val="StyleUnderline"/>
        </w:rPr>
        <w:t xml:space="preserve">, Trump’s presidency would go from an </w:t>
      </w:r>
      <w:r w:rsidRPr="00F607A1">
        <w:rPr>
          <w:rStyle w:val="Emphasis"/>
        </w:rPr>
        <w:t>aberration</w:t>
      </w:r>
      <w:r w:rsidRPr="00F607A1">
        <w:rPr>
          <w:rStyle w:val="StyleUnderline"/>
        </w:rPr>
        <w:t xml:space="preserve"> to a </w:t>
      </w:r>
      <w:r w:rsidRPr="00F607A1">
        <w:rPr>
          <w:rStyle w:val="Emphasis"/>
        </w:rPr>
        <w:t>turning point</w:t>
      </w:r>
      <w:r w:rsidRPr="00F607A1">
        <w:rPr>
          <w:rStyle w:val="StyleUnderline"/>
        </w:rPr>
        <w:t xml:space="preserve"> in American history. </w:t>
      </w:r>
      <w:r w:rsidRPr="00F607A1">
        <w:rPr>
          <w:sz w:val="16"/>
        </w:rPr>
        <w:t xml:space="preserve">But it would not usher in an era marked by stability. </w:t>
      </w:r>
      <w:r w:rsidRPr="00F607A1">
        <w:rPr>
          <w:rStyle w:val="StyleUnderline"/>
        </w:rPr>
        <w:t xml:space="preserve">The effects of climate change and the </w:t>
      </w:r>
      <w:r w:rsidRPr="00F607A1">
        <w:rPr>
          <w:rStyle w:val="Emphasis"/>
        </w:rPr>
        <w:t xml:space="preserve">risks </w:t>
      </w:r>
      <w:r w:rsidRPr="00F607A1">
        <w:rPr>
          <w:rStyle w:val="StyleUnderline"/>
        </w:rPr>
        <w:t xml:space="preserve">associated with another </w:t>
      </w:r>
      <w:r w:rsidRPr="00F607A1">
        <w:rPr>
          <w:rStyle w:val="Emphasis"/>
        </w:rPr>
        <w:t>nuclear arms race</w:t>
      </w:r>
      <w:r w:rsidRPr="00F607A1">
        <w:rPr>
          <w:sz w:val="16"/>
        </w:rPr>
        <w:t xml:space="preserve"> </w:t>
      </w:r>
      <w:r w:rsidRPr="00F607A1">
        <w:rPr>
          <w:rStyle w:val="StyleUnderline"/>
        </w:rPr>
        <w:t xml:space="preserve">are bound to be </w:t>
      </w:r>
      <w:r w:rsidRPr="00F607A1">
        <w:rPr>
          <w:rStyle w:val="Emphasis"/>
        </w:rPr>
        <w:t>convulsive</w:t>
      </w:r>
      <w:r w:rsidRPr="00F607A1">
        <w:rPr>
          <w:sz w:val="16"/>
        </w:rPr>
        <w:t xml:space="preserve">. And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F607A1">
        <w:rPr>
          <w:rStyle w:val="StyleUnderline"/>
        </w:rPr>
        <w:t xml:space="preserve">The choice Americans face in 2020 is one we </w:t>
      </w:r>
      <w:r w:rsidRPr="00F607A1">
        <w:rPr>
          <w:rStyle w:val="Emphasis"/>
        </w:rPr>
        <w:t>will not get to make again.</w:t>
      </w:r>
      <w:r w:rsidRPr="00F607A1">
        <w:rPr>
          <w:sz w:val="16"/>
        </w:rPr>
        <w:t xml:space="preserve"> </w:t>
      </w:r>
      <w:r w:rsidRPr="00F607A1">
        <w:rPr>
          <w:rStyle w:val="Emphasis"/>
        </w:rPr>
        <w:t>What remains to be seen is whether voters will grasp the stakes before them</w:t>
      </w:r>
      <w:r w:rsidRPr="00F607A1">
        <w:rPr>
          <w:sz w:val="16"/>
        </w:rPr>
        <w:t xml:space="preserve">. </w:t>
      </w:r>
      <w:r w:rsidRPr="00F607A1">
        <w:rPr>
          <w:rStyle w:val="StyleUnderline"/>
        </w:rPr>
        <w:t>In 2016, Hillary Clinton’s emails absorbed more media and public attention than any other issue</w:t>
      </w:r>
      <w:r w:rsidRPr="00F607A1">
        <w:rPr>
          <w:sz w:val="16"/>
        </w:rPr>
        <w:t xml:space="preserve">. </w:t>
      </w:r>
      <w:r w:rsidRPr="00F607A1">
        <w:rPr>
          <w:rStyle w:val="StyleUnderline"/>
        </w:rPr>
        <w:t xml:space="preserve">In 2018, Trump tried to </w:t>
      </w:r>
      <w:r w:rsidRPr="00F607A1">
        <w:rPr>
          <w:rStyle w:val="Emphasis"/>
        </w:rPr>
        <w:t>focus attention</w:t>
      </w:r>
      <w:r w:rsidRPr="00F607A1">
        <w:rPr>
          <w:sz w:val="16"/>
        </w:rPr>
        <w:t xml:space="preserve"> on a ragtag caravan of a few thousand Central Americans approaching the southern border. That effort failed, but </w:t>
      </w:r>
      <w:r w:rsidRPr="00F607A1">
        <w:rPr>
          <w:rStyle w:val="StyleUnderline"/>
        </w:rPr>
        <w:t xml:space="preserve">the </w:t>
      </w:r>
      <w:r w:rsidRPr="00F607A1">
        <w:rPr>
          <w:rStyle w:val="Emphasis"/>
        </w:rPr>
        <w:t>master of distraction</w:t>
      </w:r>
      <w:r w:rsidRPr="00F607A1">
        <w:rPr>
          <w:sz w:val="16"/>
        </w:rPr>
        <w:t xml:space="preserve"> </w:t>
      </w:r>
      <w:r w:rsidRPr="00F607A1">
        <w:rPr>
          <w:rStyle w:val="StyleUnderline"/>
        </w:rPr>
        <w:t xml:space="preserve">will be back at it next year. If we </w:t>
      </w:r>
      <w:r w:rsidRPr="00F607A1">
        <w:rPr>
          <w:rStyle w:val="Emphasis"/>
        </w:rPr>
        <w:t>cannot focus on what matters</w:t>
      </w:r>
      <w:r w:rsidRPr="00F607A1">
        <w:rPr>
          <w:sz w:val="16"/>
        </w:rPr>
        <w:t xml:space="preserve">, </w:t>
      </w:r>
      <w:r w:rsidRPr="00F607A1">
        <w:rPr>
          <w:rStyle w:val="StyleUnderline"/>
        </w:rPr>
        <w:t xml:space="preserve">we may </w:t>
      </w:r>
      <w:r w:rsidRPr="00F607A1">
        <w:rPr>
          <w:rStyle w:val="Emphasis"/>
        </w:rPr>
        <w:t>sleepwalk into a truly perilous future</w:t>
      </w:r>
      <w:r w:rsidRPr="00F607A1">
        <w:rPr>
          <w:rStyle w:val="StyleUnderline"/>
        </w:rPr>
        <w:t>.</w:t>
      </w:r>
    </w:p>
    <w:p w14:paraId="22EFD611" w14:textId="77777777" w:rsidR="000F5CE4" w:rsidRPr="00F607A1" w:rsidRDefault="000F5CE4" w:rsidP="000F5CE4">
      <w:pPr>
        <w:rPr>
          <w:sz w:val="26"/>
        </w:rPr>
      </w:pPr>
    </w:p>
    <w:p w14:paraId="2BDF6E2A" w14:textId="0419A019" w:rsidR="000F5CE4" w:rsidRPr="00F607A1" w:rsidRDefault="000F5CE4" w:rsidP="000F5CE4">
      <w:pPr>
        <w:pStyle w:val="Heading3"/>
      </w:pPr>
      <w:r w:rsidRPr="00F607A1">
        <w:t xml:space="preserve">1NC Elections DA – Court Backlash </w:t>
      </w:r>
    </w:p>
    <w:p w14:paraId="2A774E92" w14:textId="77777777" w:rsidR="000F5CE4" w:rsidRPr="00F607A1" w:rsidRDefault="000F5CE4" w:rsidP="000F5CE4">
      <w:pPr>
        <w:pStyle w:val="Heading4"/>
        <w:rPr>
          <w:rFonts w:eastAsia="Calibri"/>
        </w:rPr>
      </w:pPr>
      <w:r w:rsidRPr="00F607A1">
        <w:rPr>
          <w:rFonts w:eastAsia="Calibri"/>
        </w:rPr>
        <w:t xml:space="preserve">Biden is </w:t>
      </w:r>
      <w:r w:rsidRPr="00F607A1">
        <w:rPr>
          <w:rFonts w:eastAsia="Calibri"/>
          <w:u w:val="single"/>
        </w:rPr>
        <w:t>set</w:t>
      </w:r>
      <w:r w:rsidRPr="00F607A1">
        <w:rPr>
          <w:rFonts w:eastAsia="Calibri"/>
        </w:rPr>
        <w:t xml:space="preserve"> to beat Trump, but </w:t>
      </w:r>
      <w:r w:rsidRPr="00F607A1">
        <w:rPr>
          <w:rFonts w:eastAsia="Calibri"/>
          <w:u w:val="single"/>
        </w:rPr>
        <w:t>small shifts</w:t>
      </w:r>
      <w:r w:rsidRPr="00F607A1">
        <w:rPr>
          <w:rFonts w:eastAsia="Calibri"/>
        </w:rPr>
        <w:t xml:space="preserve"> in battleground states can flip the election </w:t>
      </w:r>
    </w:p>
    <w:p w14:paraId="3E0E0796" w14:textId="77777777" w:rsidR="000F5CE4" w:rsidRPr="00F607A1" w:rsidRDefault="000F5CE4" w:rsidP="000F5CE4">
      <w:pPr>
        <w:rPr>
          <w:b/>
          <w:bCs/>
          <w:sz w:val="26"/>
          <w:szCs w:val="26"/>
        </w:rPr>
      </w:pPr>
      <w:r w:rsidRPr="00F607A1">
        <w:rPr>
          <w:rStyle w:val="Style13ptBold"/>
        </w:rPr>
        <w:t>Paton 20</w:t>
      </w:r>
      <w:r w:rsidRPr="00F607A1">
        <w:rPr>
          <w:rStyle w:val="Style13ptBold"/>
          <w:szCs w:val="26"/>
        </w:rPr>
        <w:t xml:space="preserve"> </w:t>
      </w:r>
      <w:r w:rsidRPr="00F607A1">
        <w:rPr>
          <w:rFonts w:eastAsia="Calibri" w:cs="Times New Roman"/>
          <w:sz w:val="26"/>
          <w:szCs w:val="26"/>
        </w:rPr>
        <w:t>[Calum Paton. Deputy Managing Director at The Speaker, former research at the London Think Tank (IARS) International Institute. BA from University of Warwick. “Will Trump Win The 2020 Election? - Trump Vs Biden.” May 29, 2020. https://speakerpolitics.co.uk/us/2121-biden-vs-trump-who-wins-the-2020-election]</w:t>
      </w:r>
    </w:p>
    <w:p w14:paraId="3DBC8712" w14:textId="661F7EDA" w:rsidR="000F5CE4" w:rsidRPr="00F607A1" w:rsidRDefault="000F5CE4" w:rsidP="000F5CE4">
      <w:pPr>
        <w:rPr>
          <w:rFonts w:eastAsia="Calibri" w:cs="Times New Roman"/>
        </w:rPr>
      </w:pPr>
      <w:r w:rsidRPr="00F607A1">
        <w:rPr>
          <w:rFonts w:eastAsia="Calibri" w:cs="Times New Roman"/>
          <w:u w:val="single"/>
        </w:rPr>
        <w:t xml:space="preserve">With Biden securing the Democratic nomination and November fast approaching, the pundits are gearing up to predict the outcome of the 2020 election - it </w:t>
      </w:r>
      <w:r w:rsidRPr="00F607A1">
        <w:rPr>
          <w:rStyle w:val="Emphasis"/>
        </w:rPr>
        <w:t>does not look good</w:t>
      </w:r>
      <w:r w:rsidRPr="00F607A1">
        <w:rPr>
          <w:rFonts w:eastAsia="Calibri" w:cs="Times New Roman"/>
          <w:u w:val="single"/>
        </w:rPr>
        <w:t xml:space="preserve"> for President Trump</w:t>
      </w:r>
      <w:r w:rsidRPr="00F607A1">
        <w:rPr>
          <w:rFonts w:eastAsia="Calibri" w:cs="Times New Roman"/>
        </w:rPr>
        <w:t xml:space="preserve">. </w:t>
      </w:r>
      <w:r w:rsidRPr="00F607A1">
        <w:rPr>
          <w:rFonts w:eastAsia="Calibri" w:cs="Times New Roman"/>
          <w:sz w:val="18"/>
          <w:szCs w:val="18"/>
        </w:rPr>
        <w:t>Four years ago Donald Trump managed to secure an Electoral College victory with 304 votes to Hillary Clinton's 227, despite losing the popular vote by more 2.5 million votes, the largest negative votes margin for a winning candidate in American history. Trump did this by securing small victories in some of the key swing states, flipping six states from Obama in 2012 to Trump in 2016 - some by the finest margins, with Michigan, Wisconsin and Pennsylvania all decided by less than 50,000 votes.  This amounts to less than 1 per cent of the voters in each state, showing just how close the margins were - if Clinton had won these three states instead, she would have won the Electoral College and likely be gearing up for her re-election. It is no surprise then, that</w:t>
      </w:r>
      <w:r w:rsidRPr="00F607A1">
        <w:rPr>
          <w:rFonts w:eastAsia="Calibri" w:cs="Times New Roman"/>
        </w:rPr>
        <w:t xml:space="preserve"> </w:t>
      </w:r>
      <w:r w:rsidRPr="00F607A1">
        <w:rPr>
          <w:rFonts w:eastAsia="Calibri" w:cs="Times New Roman"/>
          <w:u w:val="single"/>
        </w:rPr>
        <w:t xml:space="preserve">most of the analysis of what could happen in 2020 is focusing on these </w:t>
      </w:r>
      <w:r w:rsidRPr="00F607A1">
        <w:rPr>
          <w:rStyle w:val="Emphasis"/>
        </w:rPr>
        <w:t>key rust belt states</w:t>
      </w:r>
      <w:r w:rsidRPr="00F607A1">
        <w:rPr>
          <w:rFonts w:eastAsia="Calibri" w:cs="Times New Roman"/>
          <w:u w:val="single"/>
        </w:rPr>
        <w:t xml:space="preserve">, with Biden currently leading Trump in </w:t>
      </w:r>
      <w:r w:rsidRPr="00F607A1">
        <w:rPr>
          <w:rStyle w:val="Emphasis"/>
        </w:rPr>
        <w:t>every state</w:t>
      </w:r>
      <w:r w:rsidRPr="00F607A1">
        <w:rPr>
          <w:rFonts w:eastAsia="Calibri" w:cs="Times New Roman"/>
          <w:u w:val="single"/>
        </w:rPr>
        <w:t xml:space="preserve"> Trump flipped, bar Iowa</w:t>
      </w:r>
      <w:r w:rsidRPr="00F607A1">
        <w:rPr>
          <w:rFonts w:eastAsia="Calibri" w:cs="Times New Roman"/>
        </w:rPr>
        <w:t xml:space="preserve">. </w:t>
      </w:r>
      <w:r w:rsidRPr="00F607A1">
        <w:rPr>
          <w:rFonts w:eastAsia="Calibri" w:cs="Times New Roman"/>
          <w:u w:val="single"/>
        </w:rPr>
        <w:t xml:space="preserve">Current statewide polling shows that Biden holds a lead </w:t>
      </w:r>
      <w:r w:rsidRPr="00F607A1">
        <w:rPr>
          <w:rStyle w:val="Emphasis"/>
        </w:rPr>
        <w:t>not just in the key states</w:t>
      </w:r>
      <w:r w:rsidRPr="00F607A1">
        <w:rPr>
          <w:rFonts w:eastAsia="Calibri" w:cs="Times New Roman"/>
          <w:u w:val="single"/>
        </w:rPr>
        <w:t xml:space="preserve">, but in states that Clinton failed to gain </w:t>
      </w:r>
      <w:r w:rsidRPr="00F607A1">
        <w:rPr>
          <w:rStyle w:val="Emphasis"/>
        </w:rPr>
        <w:t>any traction in</w:t>
      </w:r>
      <w:r w:rsidRPr="00F607A1">
        <w:rPr>
          <w:rFonts w:eastAsia="Calibri" w:cs="Times New Roman"/>
          <w:u w:val="single"/>
        </w:rPr>
        <w:t xml:space="preserve">, such as Nebraska, which Trump won by more than 15 percentage points. If the election were held tomorrow, it is thought that Biden would win 29 of the 50 states, securing an Electoral College victory of 357-181 - </w:t>
      </w:r>
      <w:r w:rsidRPr="00F607A1">
        <w:rPr>
          <w:rStyle w:val="Emphasis"/>
        </w:rPr>
        <w:t>a historic landslide.</w:t>
      </w:r>
      <w:r w:rsidRPr="00F607A1">
        <w:rPr>
          <w:rFonts w:eastAsia="Calibri" w:cs="Times New Roman"/>
        </w:rPr>
        <w:t xml:space="preserve"> </w:t>
      </w:r>
      <w:r w:rsidRPr="00F607A1">
        <w:rPr>
          <w:rFonts w:eastAsia="Calibri" w:cs="Times New Roman"/>
          <w:sz w:val="18"/>
          <w:szCs w:val="18"/>
        </w:rPr>
        <w:t xml:space="preserve">However, at this point in 2016, Clinton held an equally unassailable lead over Trump. With just days to go, her lead nationally was in the double digits and she was widely expected to not just hold on to the seats Obama won, but gain even more ground. As Trump's campaign CEO Steve Bannon said: the "hidden Trump voter" saw him win in 2016. This projection includes states like Nebraska, which although Biden holds a lead in polling, have consistently fallen to the Republican party - it is unlikely that Biden will flip a 15 point margin from 2016 in his favour this time around. Equally, </w:t>
      </w:r>
      <w:r w:rsidRPr="00F607A1">
        <w:rPr>
          <w:rStyle w:val="StyleUnderline"/>
        </w:rPr>
        <w:t xml:space="preserve">many of the rust belt states that Trump managed to flip in 2016 are </w:t>
      </w:r>
      <w:r w:rsidRPr="00F607A1">
        <w:rPr>
          <w:rStyle w:val="Emphasis"/>
        </w:rPr>
        <w:t>still extremely close</w:t>
      </w:r>
      <w:r w:rsidRPr="00F607A1">
        <w:rPr>
          <w:rStyle w:val="StyleUnderline"/>
        </w:rPr>
        <w:t xml:space="preserve"> in the polls. Although Biden leads them </w:t>
      </w:r>
      <w:r w:rsidRPr="00F607A1">
        <w:rPr>
          <w:rStyle w:val="Emphasis"/>
        </w:rPr>
        <w:t>currently</w:t>
      </w:r>
      <w:r w:rsidRPr="00F607A1">
        <w:rPr>
          <w:rStyle w:val="StyleUnderline"/>
        </w:rPr>
        <w:t>, it is perhaps likely that come election day, this significant lead will struggle to materialise</w:t>
      </w:r>
      <w:r w:rsidRPr="00F607A1">
        <w:rPr>
          <w:rFonts w:eastAsia="Calibri" w:cs="Times New Roman"/>
          <w:sz w:val="18"/>
          <w:szCs w:val="18"/>
        </w:rPr>
        <w:t>. That leaves a map with Arizona and Nebraska remaining in Republican hands, with an Electoral College total of 341-197 in Biden's favour</w:t>
      </w:r>
      <w:r w:rsidRPr="00F607A1">
        <w:rPr>
          <w:rFonts w:eastAsia="Calibri" w:cs="Times New Roman"/>
        </w:rPr>
        <w:t xml:space="preserve">. </w:t>
      </w:r>
      <w:r w:rsidRPr="00F607A1">
        <w:rPr>
          <w:rFonts w:eastAsia="Calibri" w:cs="Times New Roman"/>
          <w:u w:val="single"/>
        </w:rPr>
        <w:t xml:space="preserve">Current polling shows </w:t>
      </w:r>
      <w:r w:rsidRPr="00F607A1">
        <w:rPr>
          <w:rStyle w:val="Emphasis"/>
        </w:rPr>
        <w:t>little path for a Trump victory</w:t>
      </w:r>
      <w:r w:rsidRPr="00F607A1">
        <w:rPr>
          <w:rFonts w:eastAsia="Calibri" w:cs="Times New Roman"/>
        </w:rPr>
        <w:t xml:space="preserve">, </w:t>
      </w:r>
      <w:r w:rsidRPr="00F607A1">
        <w:rPr>
          <w:rFonts w:eastAsia="Calibri" w:cs="Times New Roman"/>
          <w:u w:val="single"/>
        </w:rPr>
        <w:t>especially given the ongoing pandemic is sending his approval ratings hurtling towards their lowest levels yet and with unemployment rocketing to over 40 million.</w:t>
      </w:r>
      <w:r w:rsidRPr="00F607A1">
        <w:rPr>
          <w:rFonts w:eastAsia="Calibri" w:cs="Times New Roman"/>
        </w:rPr>
        <w:t xml:space="preserve"> </w:t>
      </w:r>
      <w:r w:rsidRPr="00F607A1">
        <w:rPr>
          <w:rFonts w:eastAsia="Calibri" w:cs="Times New Roman"/>
          <w:sz w:val="18"/>
          <w:szCs w:val="18"/>
        </w:rPr>
        <w:t xml:space="preserve">Clinton was indeed further ahead in 2016, and </w:t>
      </w:r>
      <w:r w:rsidRPr="00F607A1">
        <w:rPr>
          <w:rStyle w:val="StyleUnderline"/>
        </w:rPr>
        <w:t xml:space="preserve">if Trump can replicate a </w:t>
      </w:r>
      <w:r w:rsidRPr="00F607A1">
        <w:rPr>
          <w:rStyle w:val="Emphasis"/>
        </w:rPr>
        <w:t>similar campaign to last time</w:t>
      </w:r>
      <w:r w:rsidRPr="00F607A1">
        <w:rPr>
          <w:rStyle w:val="StyleUnderline"/>
        </w:rPr>
        <w:t xml:space="preserve">, which </w:t>
      </w:r>
      <w:r w:rsidRPr="00F607A1">
        <w:rPr>
          <w:rStyle w:val="Emphasis"/>
        </w:rPr>
        <w:t>compared</w:t>
      </w:r>
      <w:r w:rsidRPr="00F607A1">
        <w:rPr>
          <w:rStyle w:val="StyleUnderline"/>
        </w:rPr>
        <w:t xml:space="preserve"> and </w:t>
      </w:r>
      <w:r w:rsidRPr="00F607A1">
        <w:rPr>
          <w:rStyle w:val="Emphasis"/>
        </w:rPr>
        <w:t>contrasted</w:t>
      </w:r>
      <w:r w:rsidRPr="00F607A1">
        <w:rPr>
          <w:rStyle w:val="StyleUnderline"/>
        </w:rPr>
        <w:t xml:space="preserve"> him against Clinton</w:t>
      </w:r>
      <w:r w:rsidRPr="00F607A1">
        <w:rPr>
          <w:rFonts w:eastAsia="Calibri" w:cs="Times New Roman"/>
          <w:sz w:val="18"/>
          <w:szCs w:val="18"/>
        </w:rPr>
        <w:t xml:space="preserve">, winning over the voters who favoured neither candidate. These were predominantly in the white working-class - a group who had suffered the sharpest relative economic decline since the 2008 financial crisis and were crying out for change. </w:t>
      </w:r>
      <w:r w:rsidRPr="00F607A1">
        <w:rPr>
          <w:rStyle w:val="StyleUnderline"/>
        </w:rPr>
        <w:t xml:space="preserve">If there is a similar break in 2020, it is </w:t>
      </w:r>
      <w:r w:rsidRPr="00F607A1">
        <w:rPr>
          <w:rStyle w:val="Emphasis"/>
        </w:rPr>
        <w:t>not impossible to perceive</w:t>
      </w:r>
      <w:r w:rsidRPr="00F607A1">
        <w:rPr>
          <w:rFonts w:eastAsia="Calibri" w:cs="Times New Roman"/>
          <w:sz w:val="18"/>
          <w:szCs w:val="18"/>
        </w:rPr>
        <w:t xml:space="preserve"> </w:t>
      </w:r>
      <w:r w:rsidRPr="00F607A1">
        <w:rPr>
          <w:rStyle w:val="StyleUnderline"/>
        </w:rPr>
        <w:t>Trump retaining some of those rust-belt states</w:t>
      </w:r>
      <w:r w:rsidRPr="00F607A1">
        <w:rPr>
          <w:rFonts w:eastAsia="Calibri" w:cs="Times New Roman"/>
          <w:sz w:val="18"/>
          <w:szCs w:val="18"/>
        </w:rPr>
        <w:t xml:space="preserve"> where the white working class are concentrated. This would likely see him win Michigan, Pennsylvania and Ohio; Biden still winning back Wisconsin. In this case, Trump would still be short. 287-251 for Biden. Trump needs Florida too. Polling gives Biden a small lead in Florida at present, averaging around 3 per cent. With the state favouring conservative social policy - such as pro-life and tough on drugs stances, along with strong support for the second amendment - it is not impossible that a strong anti-Biden campaign could see Trump retain the state.</w:t>
      </w:r>
      <w:r w:rsidRPr="00F607A1">
        <w:rPr>
          <w:rFonts w:eastAsia="Calibri" w:cs="Times New Roman"/>
        </w:rPr>
        <w:t xml:space="preserve"> </w:t>
      </w:r>
    </w:p>
    <w:p w14:paraId="402BC4D5" w14:textId="77777777" w:rsidR="000F5CE4" w:rsidRPr="00F607A1" w:rsidRDefault="000F5CE4" w:rsidP="000F5CE4">
      <w:pPr>
        <w:pStyle w:val="Heading4"/>
      </w:pPr>
      <w:r w:rsidRPr="00F607A1">
        <w:t xml:space="preserve">The plan will be </w:t>
      </w:r>
      <w:r w:rsidRPr="00F607A1">
        <w:rPr>
          <w:u w:val="single"/>
        </w:rPr>
        <w:t>spun</w:t>
      </w:r>
      <w:r w:rsidRPr="00F607A1">
        <w:t xml:space="preserve"> as liberal court activism – that </w:t>
      </w:r>
      <w:r w:rsidRPr="00F607A1">
        <w:rPr>
          <w:u w:val="single"/>
        </w:rPr>
        <w:t>rallies</w:t>
      </w:r>
      <w:r w:rsidRPr="00F607A1">
        <w:t xml:space="preserve"> a massive increase in turnout for Trump and </w:t>
      </w:r>
      <w:r w:rsidRPr="00F607A1">
        <w:rPr>
          <w:u w:val="single"/>
        </w:rPr>
        <w:t>flips</w:t>
      </w:r>
      <w:r w:rsidRPr="00F607A1">
        <w:t xml:space="preserve"> the election </w:t>
      </w:r>
    </w:p>
    <w:p w14:paraId="6A2B049B" w14:textId="77777777" w:rsidR="000F5CE4" w:rsidRPr="00F607A1" w:rsidRDefault="000F5CE4" w:rsidP="000F5CE4">
      <w:pPr>
        <w:rPr>
          <w:rStyle w:val="Style13ptBold"/>
          <w:b w:val="0"/>
          <w:bCs w:val="0"/>
        </w:rPr>
      </w:pPr>
      <w:r w:rsidRPr="00F607A1">
        <w:rPr>
          <w:rStyle w:val="Style13ptBold"/>
        </w:rPr>
        <w:t xml:space="preserve">Calmes 12 </w:t>
      </w:r>
      <w:r w:rsidRPr="00F607A1">
        <w:rPr>
          <w:rStyle w:val="Style13ptBold"/>
          <w:b w:val="0"/>
          <w:bCs w:val="0"/>
        </w:rPr>
        <w:t>[Jackie Calmes, worked at The New York Times as a national correspondent and White House correspondent, April 4, 2012. “Court’s Potential to Goad Voters Swings to Democrats.” https://www.nytimes.com/2012/04/05/us/politics/this-election-supreme-court-could-rally-democrats.html]</w:t>
      </w:r>
    </w:p>
    <w:p w14:paraId="0F5C975D" w14:textId="77777777" w:rsidR="000F5CE4" w:rsidRPr="00F607A1" w:rsidRDefault="000F5CE4" w:rsidP="000F5CE4">
      <w:pPr>
        <w:rPr>
          <w:sz w:val="16"/>
        </w:rPr>
      </w:pPr>
      <w:r w:rsidRPr="00F607A1">
        <w:rPr>
          <w:sz w:val="16"/>
        </w:rPr>
        <w:t xml:space="preserve">WASHINGTON — </w:t>
      </w:r>
      <w:r w:rsidRPr="00F607A1">
        <w:rPr>
          <w:rStyle w:val="Emphasis"/>
        </w:rPr>
        <w:t>For decades</w:t>
      </w:r>
      <w:r w:rsidRPr="00F607A1">
        <w:rPr>
          <w:sz w:val="16"/>
        </w:rPr>
        <w:t xml:space="preserve">, </w:t>
      </w:r>
      <w:r w:rsidRPr="00F607A1">
        <w:rPr>
          <w:rStyle w:val="StyleUnderline"/>
        </w:rPr>
        <w:t xml:space="preserve">Republicans have </w:t>
      </w:r>
      <w:r w:rsidRPr="00F607A1">
        <w:rPr>
          <w:rStyle w:val="Emphasis"/>
        </w:rPr>
        <w:t>railed every four years</w:t>
      </w:r>
      <w:r w:rsidRPr="00F607A1">
        <w:rPr>
          <w:sz w:val="16"/>
        </w:rPr>
        <w:t xml:space="preserve"> </w:t>
      </w:r>
      <w:r w:rsidRPr="00F607A1">
        <w:rPr>
          <w:rStyle w:val="StyleUnderline"/>
        </w:rPr>
        <w:t xml:space="preserve">against the Supreme Court and its </w:t>
      </w:r>
      <w:r w:rsidRPr="00F607A1">
        <w:rPr>
          <w:rStyle w:val="Emphasis"/>
        </w:rPr>
        <w:t>perceived liberal activism</w:t>
      </w:r>
      <w:r w:rsidRPr="00F607A1">
        <w:rPr>
          <w:sz w:val="16"/>
        </w:rPr>
        <w:t xml:space="preserve"> </w:t>
      </w:r>
      <w:r w:rsidRPr="00F607A1">
        <w:rPr>
          <w:rStyle w:val="StyleUnderline"/>
        </w:rPr>
        <w:t xml:space="preserve">to </w:t>
      </w:r>
      <w:r w:rsidRPr="00F607A1">
        <w:rPr>
          <w:rStyle w:val="Emphasis"/>
        </w:rPr>
        <w:t>spur conservatives</w:t>
      </w:r>
      <w:r w:rsidRPr="00F607A1">
        <w:rPr>
          <w:sz w:val="16"/>
        </w:rPr>
        <w:t xml:space="preserve"> </w:t>
      </w:r>
      <w:r w:rsidRPr="00F607A1">
        <w:rPr>
          <w:rStyle w:val="StyleUnderline"/>
        </w:rPr>
        <w:t xml:space="preserve">to elect presidents who will appoint </w:t>
      </w:r>
      <w:r w:rsidRPr="00F607A1">
        <w:rPr>
          <w:rStyle w:val="Emphasis"/>
        </w:rPr>
        <w:t>like-minded justices</w:t>
      </w:r>
      <w:r w:rsidRPr="00F607A1">
        <w:rPr>
          <w:sz w:val="16"/>
        </w:rPr>
        <w:t xml:space="preserve">. Now strategists in both parties are suggesting this could be the Democrats’ year to make the court a foil to mobilize voters. The prospect arises both because of President Obama’s comments this week </w:t>
      </w:r>
      <w:hyperlink r:id="rId17" w:tooltip="Times article." w:history="1">
        <w:r w:rsidRPr="00F607A1">
          <w:rPr>
            <w:rStyle w:val="Hyperlink"/>
            <w:sz w:val="16"/>
          </w:rPr>
          <w:t>implicitly warning the court</w:t>
        </w:r>
      </w:hyperlink>
      <w:r w:rsidRPr="00F607A1">
        <w:rPr>
          <w:sz w:val="16"/>
        </w:rPr>
        <w:t xml:space="preserve"> against striking down his signature domestic achievement, the expanded health insurance law, and because of recent court rulings, chiefly the </w:t>
      </w:r>
      <w:hyperlink r:id="rId18" w:tgtFrame="_blank" w:tooltip="Citizens United v. Federal Election Commission." w:history="1">
        <w:r w:rsidRPr="00F607A1">
          <w:rPr>
            <w:rStyle w:val="Hyperlink"/>
            <w:sz w:val="16"/>
          </w:rPr>
          <w:t>Citizens United</w:t>
        </w:r>
      </w:hyperlink>
      <w:r w:rsidRPr="00F607A1">
        <w:rPr>
          <w:sz w:val="16"/>
        </w:rPr>
        <w:t xml:space="preserve"> campaign finance decision, and </w:t>
      </w:r>
      <w:r w:rsidRPr="00F607A1">
        <w:rPr>
          <w:rStyle w:val="StyleUnderline"/>
        </w:rPr>
        <w:t>looming cases</w:t>
      </w:r>
      <w:r w:rsidRPr="00F607A1">
        <w:rPr>
          <w:sz w:val="16"/>
        </w:rPr>
        <w:t xml:space="preserve"> on immigration and affirmative action that </w:t>
      </w:r>
      <w:r w:rsidRPr="00F607A1">
        <w:rPr>
          <w:rStyle w:val="Emphasis"/>
        </w:rPr>
        <w:t>incite passions</w:t>
      </w:r>
      <w:r w:rsidRPr="00F607A1">
        <w:rPr>
          <w:sz w:val="16"/>
        </w:rPr>
        <w:t xml:space="preserve"> on the left. “</w:t>
      </w:r>
      <w:r w:rsidRPr="00F607A1">
        <w:rPr>
          <w:rStyle w:val="StyleUnderline"/>
        </w:rPr>
        <w:t>Historically</w:t>
      </w:r>
      <w:r w:rsidRPr="00F607A1">
        <w:rPr>
          <w:sz w:val="16"/>
        </w:rPr>
        <w:t xml:space="preserve">, </w:t>
      </w:r>
      <w:r w:rsidRPr="00F607A1">
        <w:rPr>
          <w:rStyle w:val="StyleUnderline"/>
        </w:rPr>
        <w:t>the court has</w:t>
      </w:r>
      <w:r w:rsidRPr="00F607A1">
        <w:rPr>
          <w:sz w:val="16"/>
        </w:rPr>
        <w:t xml:space="preserve"> </w:t>
      </w:r>
      <w:r w:rsidRPr="00F607A1">
        <w:rPr>
          <w:rStyle w:val="StyleUnderline"/>
        </w:rPr>
        <w:t xml:space="preserve">been a </w:t>
      </w:r>
      <w:r w:rsidRPr="00F607A1">
        <w:rPr>
          <w:rStyle w:val="Emphasis"/>
        </w:rPr>
        <w:t>rallying point for the Republican base</w:t>
      </w:r>
      <w:r w:rsidRPr="00F607A1">
        <w:rPr>
          <w:sz w:val="16"/>
        </w:rPr>
        <w:t xml:space="preserve">, and it is now much easier to imagine that it will be a rallying point with the Democratic base just as much if not more, especially if the court overturns the Affordable Care Act,” said Geoff Garin, a Democratic pollster who works with Priorities USA Action, a group supporting the president’s re-election but independent of his campaign. “My guess,” Mr. Garin added, “is that </w:t>
      </w:r>
      <w:r w:rsidRPr="00F607A1">
        <w:rPr>
          <w:rStyle w:val="StyleUnderline"/>
        </w:rPr>
        <w:t>more voters will think</w:t>
      </w:r>
      <w:r w:rsidRPr="00F607A1">
        <w:rPr>
          <w:sz w:val="16"/>
        </w:rPr>
        <w:t>, ‘</w:t>
      </w:r>
      <w:r w:rsidRPr="00F607A1">
        <w:rPr>
          <w:rStyle w:val="Emphasis"/>
        </w:rPr>
        <w:t>If they can do that, they can do just about anything</w:t>
      </w:r>
      <w:r w:rsidRPr="00F607A1">
        <w:rPr>
          <w:sz w:val="16"/>
        </w:rPr>
        <w:t xml:space="preserve"> — and that includes overturning Roe v. Wade’ ” — the landmark 1973 abortion rights decision. Though the justices are not expected to rule on the 2010 health care law until June, the public reaction to the three days of arguments last week offered evidence of a potential Democratic backlash. </w:t>
      </w:r>
      <w:hyperlink r:id="rId19" w:tgtFrame="_blank" w:tooltip="More details." w:history="1">
        <w:r w:rsidRPr="00F607A1">
          <w:rPr>
            <w:rStyle w:val="Hyperlink"/>
            <w:sz w:val="16"/>
          </w:rPr>
          <w:t>In a poll</w:t>
        </w:r>
      </w:hyperlink>
      <w:r w:rsidRPr="00F607A1">
        <w:rPr>
          <w:sz w:val="16"/>
        </w:rPr>
        <w:t xml:space="preserve"> for The Washington Post and the Pew Research Center for the People and the Press, 32 percent of Democrats said they had a less favorable opinion of the Supreme Court after the hearings, compared with 14 percent of Republicans. “There’s evidence here of a negative reaction from Democrats,” said Michael Dimock, Pew’s associate director for research. The justices “didn’t even decide anything yet, and many people walked away from their hearings feeling more negative about the court. So you can imagine the reaction if they overturn the law.” Officials at the White House and with the Obama campaign would not comment for the record, though several insisted there was no political strategy to run against the Supreme Court’s conservative majority — at least not unless the court invalidates the health care law. Aides said Mr. Obama, a former Harvard Law Review president and constitutional law instructor at the University of Chicago, had simply been answering the predictable questions about his reaction to the hearings. And much as </w:t>
      </w:r>
      <w:r w:rsidRPr="00F607A1">
        <w:rPr>
          <w:rStyle w:val="Emphasis"/>
        </w:rPr>
        <w:t>Democrats</w:t>
      </w:r>
      <w:r w:rsidRPr="00F607A1">
        <w:rPr>
          <w:sz w:val="16"/>
        </w:rPr>
        <w:t xml:space="preserve"> argued</w:t>
      </w:r>
      <w:r w:rsidRPr="00F607A1">
        <w:rPr>
          <w:rStyle w:val="StyleUnderline"/>
        </w:rPr>
        <w:t xml:space="preserve"> in past election seasons</w:t>
      </w:r>
      <w:r w:rsidRPr="00F607A1">
        <w:rPr>
          <w:sz w:val="16"/>
        </w:rPr>
        <w:t xml:space="preserve">, some aides </w:t>
      </w:r>
      <w:r w:rsidRPr="00F607A1">
        <w:rPr>
          <w:rStyle w:val="Emphasis"/>
        </w:rPr>
        <w:t>expressed skepticism</w:t>
      </w:r>
      <w:r w:rsidRPr="00F607A1">
        <w:rPr>
          <w:sz w:val="16"/>
        </w:rPr>
        <w:t xml:space="preserve"> </w:t>
      </w:r>
      <w:r w:rsidRPr="00F607A1">
        <w:rPr>
          <w:rStyle w:val="StyleUnderline"/>
        </w:rPr>
        <w:t>about how effective the issue could be in the election, given the public’s poll-tested lack of interest in the court</w:t>
      </w:r>
      <w:r w:rsidRPr="00F607A1">
        <w:rPr>
          <w:sz w:val="16"/>
        </w:rPr>
        <w:t xml:space="preserve">. </w:t>
      </w:r>
      <w:r w:rsidRPr="00F607A1">
        <w:rPr>
          <w:rStyle w:val="Emphasis"/>
        </w:rPr>
        <w:t>Republicans</w:t>
      </w:r>
      <w:r w:rsidRPr="00F607A1">
        <w:rPr>
          <w:sz w:val="16"/>
        </w:rPr>
        <w:t xml:space="preserve">, </w:t>
      </w:r>
      <w:r w:rsidRPr="00F607A1">
        <w:rPr>
          <w:rStyle w:val="StyleUnderline"/>
        </w:rPr>
        <w:t>by contrast</w:t>
      </w:r>
      <w:r w:rsidRPr="00F607A1">
        <w:rPr>
          <w:sz w:val="16"/>
        </w:rPr>
        <w:t xml:space="preserve">, </w:t>
      </w:r>
      <w:r w:rsidRPr="00F607A1">
        <w:rPr>
          <w:rStyle w:val="StyleUnderline"/>
        </w:rPr>
        <w:t>have made it an issue since Richard M. Nixon</w:t>
      </w:r>
      <w:r w:rsidRPr="00F607A1">
        <w:rPr>
          <w:sz w:val="16"/>
        </w:rPr>
        <w:t xml:space="preserve">, </w:t>
      </w:r>
      <w:r w:rsidRPr="00F607A1">
        <w:rPr>
          <w:rStyle w:val="StyleUnderline"/>
        </w:rPr>
        <w:t xml:space="preserve">running in 1968, denounced the Warren-era court for </w:t>
      </w:r>
      <w:r w:rsidRPr="00F607A1">
        <w:rPr>
          <w:rStyle w:val="Emphasis"/>
        </w:rPr>
        <w:t>liberal rulings</w:t>
      </w:r>
      <w:r w:rsidRPr="00F607A1">
        <w:rPr>
          <w:rStyle w:val="StyleUnderline"/>
        </w:rPr>
        <w:t xml:space="preserve"> on </w:t>
      </w:r>
      <w:r w:rsidRPr="00F607A1">
        <w:rPr>
          <w:sz w:val="16"/>
        </w:rPr>
        <w:t xml:space="preserve">social issues and </w:t>
      </w:r>
      <w:r w:rsidRPr="00F607A1">
        <w:rPr>
          <w:rStyle w:val="Emphasis"/>
        </w:rPr>
        <w:t>criminal procedures</w:t>
      </w:r>
      <w:r w:rsidRPr="00F607A1">
        <w:rPr>
          <w:sz w:val="16"/>
        </w:rPr>
        <w:t xml:space="preserve">, </w:t>
      </w:r>
      <w:r w:rsidRPr="00F607A1">
        <w:rPr>
          <w:rStyle w:val="StyleUnderline"/>
        </w:rPr>
        <w:t>and made phrases like “</w:t>
      </w:r>
      <w:r w:rsidRPr="00F607A1">
        <w:rPr>
          <w:rStyle w:val="Emphasis"/>
        </w:rPr>
        <w:t>judicial activism</w:t>
      </w:r>
      <w:r w:rsidRPr="00F607A1">
        <w:rPr>
          <w:sz w:val="16"/>
        </w:rPr>
        <w:t>,” “</w:t>
      </w:r>
      <w:r w:rsidRPr="00F607A1">
        <w:rPr>
          <w:rStyle w:val="Emphasis"/>
        </w:rPr>
        <w:t>legislating from the bench</w:t>
      </w:r>
      <w:r w:rsidRPr="00F607A1">
        <w:rPr>
          <w:sz w:val="16"/>
        </w:rPr>
        <w:t xml:space="preserve">” </w:t>
      </w:r>
      <w:r w:rsidRPr="00F607A1">
        <w:rPr>
          <w:rStyle w:val="StyleUnderline"/>
        </w:rPr>
        <w:t>and</w:t>
      </w:r>
      <w:r w:rsidRPr="00F607A1">
        <w:rPr>
          <w:sz w:val="16"/>
        </w:rPr>
        <w:t xml:space="preserve"> “</w:t>
      </w:r>
      <w:r w:rsidRPr="00F607A1">
        <w:rPr>
          <w:rStyle w:val="StyleUnderline"/>
        </w:rPr>
        <w:t>strict constructionism</w:t>
      </w:r>
      <w:r w:rsidRPr="00F607A1">
        <w:rPr>
          <w:sz w:val="16"/>
        </w:rPr>
        <w:t xml:space="preserve">” </w:t>
      </w:r>
      <w:r w:rsidRPr="00F607A1">
        <w:rPr>
          <w:rStyle w:val="Emphasis"/>
        </w:rPr>
        <w:t>presidential-year perennials</w:t>
      </w:r>
      <w:r w:rsidRPr="00F607A1">
        <w:rPr>
          <w:rStyle w:val="StyleUnderline"/>
        </w:rPr>
        <w:t xml:space="preserve"> for conservatives</w:t>
      </w:r>
      <w:r w:rsidRPr="00F607A1">
        <w:rPr>
          <w:sz w:val="16"/>
        </w:rPr>
        <w:t xml:space="preserve">. </w:t>
      </w:r>
      <w:r w:rsidRPr="00F607A1">
        <w:rPr>
          <w:rStyle w:val="StyleUnderline"/>
        </w:rPr>
        <w:t xml:space="preserve">The criticisms fit with the </w:t>
      </w:r>
      <w:r w:rsidRPr="00F607A1">
        <w:rPr>
          <w:rStyle w:val="Emphasis"/>
        </w:rPr>
        <w:t>broader Republican message against crime</w:t>
      </w:r>
      <w:r w:rsidRPr="00F607A1">
        <w:rPr>
          <w:sz w:val="16"/>
        </w:rPr>
        <w:t xml:space="preserve">, cultural permissiveness and the removal of Christian faith from public policy. In the Republicans’ current contest for the presidential nomination, Newt Gingrich courted conservatives by arguing for elected officials to </w:t>
      </w:r>
      <w:hyperlink r:id="rId20" w:tooltip="The Caucus blog." w:history="1">
        <w:r w:rsidRPr="00F607A1">
          <w:rPr>
            <w:rStyle w:val="Hyperlink"/>
            <w:sz w:val="16"/>
          </w:rPr>
          <w:t>ignore judicial decisions they oppose</w:t>
        </w:r>
      </w:hyperlink>
      <w:r w:rsidRPr="00F607A1">
        <w:rPr>
          <w:sz w:val="16"/>
        </w:rPr>
        <w:t>. Last week, Rick Santorum joined protesters of the health care law outside the Supreme Court. “I don’t think there’s a single presidential campaign going back to 1968 upon which the result turned on the Supreme Court generally or a single Supreme Court case,” said Joel Benenson, an Obama pollster. “To the extent it would be a motivating issue this year,” he added, “it would be for Democratic and independent voters around the Citizens United case.” That decision, with five Republican-appointed justices forming the majority, overturned precedents and allowed corporations and individuals to give unlimited sums of money to support independent campaigns on behalf of political candidates — a freedom that has helped define the Republican presidential contest. Mr. Garin said his polling and focus groups showed that Citizens United “is probably the best-known decision since Bush v. Gore” — the 5-to-4 ruling that decided the deadlocked 2000 presidential election for the Republican, George W. Bush. What makes the Citizens United case resonate with Democrats and some independent voters, party strategists say, is its fit with many Americans’ sense that the political system, including the conservative court, favors corporate and special interests. “</w:t>
      </w:r>
      <w:r w:rsidRPr="00F607A1">
        <w:rPr>
          <w:rStyle w:val="StyleUnderline"/>
        </w:rPr>
        <w:t xml:space="preserve">The </w:t>
      </w:r>
      <w:r w:rsidRPr="00F607A1">
        <w:rPr>
          <w:rStyle w:val="Emphasis"/>
        </w:rPr>
        <w:t>jurisprudential divide</w:t>
      </w:r>
      <w:r w:rsidRPr="00F607A1">
        <w:rPr>
          <w:rStyle w:val="StyleUnderline"/>
        </w:rPr>
        <w:t xml:space="preserve"> on the Supreme Court regarding </w:t>
      </w:r>
      <w:r w:rsidRPr="00F607A1">
        <w:rPr>
          <w:rStyle w:val="Emphasis"/>
        </w:rPr>
        <w:t>high-profile legal issues</w:t>
      </w:r>
      <w:r w:rsidRPr="00F607A1">
        <w:rPr>
          <w:sz w:val="16"/>
        </w:rPr>
        <w:t xml:space="preserve"> </w:t>
      </w:r>
      <w:r w:rsidRPr="00F607A1">
        <w:rPr>
          <w:rStyle w:val="StyleUnderline"/>
        </w:rPr>
        <w:t xml:space="preserve">now appears to map almost </w:t>
      </w:r>
      <w:r w:rsidRPr="00F607A1">
        <w:rPr>
          <w:rStyle w:val="Emphasis"/>
        </w:rPr>
        <w:t>perfectly onto the political divide</w:t>
      </w:r>
      <w:r w:rsidRPr="00F607A1">
        <w:rPr>
          <w:sz w:val="16"/>
        </w:rPr>
        <w:t xml:space="preserve"> </w:t>
      </w:r>
      <w:r w:rsidRPr="00F607A1">
        <w:rPr>
          <w:rStyle w:val="StyleUnderline"/>
        </w:rPr>
        <w:t>that exists in the larger nation</w:t>
      </w:r>
      <w:r w:rsidRPr="00F607A1">
        <w:rPr>
          <w:sz w:val="16"/>
        </w:rPr>
        <w:t>,” said Justin Driver, a law professor at the University of Texas, who was a law clerk to Sandra Day O’Connor, a former Republican appointee, and Justice Stephen G. Breyer, a Democratic appointee. “</w:t>
      </w:r>
      <w:r w:rsidRPr="00F607A1">
        <w:rPr>
          <w:rStyle w:val="StyleUnderline"/>
        </w:rPr>
        <w:t>I do think that</w:t>
      </w:r>
      <w:r w:rsidRPr="00F607A1">
        <w:rPr>
          <w:sz w:val="16"/>
        </w:rPr>
        <w:t xml:space="preserve"> this may be a year for </w:t>
      </w:r>
      <w:r w:rsidRPr="00F607A1">
        <w:rPr>
          <w:rStyle w:val="StyleUnderline"/>
        </w:rPr>
        <w:t xml:space="preserve">the </w:t>
      </w:r>
      <w:r w:rsidRPr="00F607A1">
        <w:rPr>
          <w:rStyle w:val="Emphasis"/>
        </w:rPr>
        <w:t>Supreme Court</w:t>
      </w:r>
      <w:r w:rsidRPr="00F607A1">
        <w:rPr>
          <w:sz w:val="16"/>
        </w:rPr>
        <w:t xml:space="preserve"> to </w:t>
      </w:r>
      <w:r w:rsidRPr="00F607A1">
        <w:rPr>
          <w:rStyle w:val="StyleUnderline"/>
        </w:rPr>
        <w:t xml:space="preserve">play a </w:t>
      </w:r>
      <w:r w:rsidRPr="00F607A1">
        <w:rPr>
          <w:rStyle w:val="Emphasis"/>
        </w:rPr>
        <w:t>prominent role in the election</w:t>
      </w:r>
      <w:r w:rsidRPr="00F607A1">
        <w:rPr>
          <w:sz w:val="16"/>
        </w:rPr>
        <w:t xml:space="preserve"> </w:t>
      </w:r>
      <w:r w:rsidRPr="00F607A1">
        <w:rPr>
          <w:rStyle w:val="StyleUnderline"/>
        </w:rPr>
        <w:t xml:space="preserve">in a way that we </w:t>
      </w:r>
      <w:r w:rsidRPr="00F607A1">
        <w:rPr>
          <w:rStyle w:val="Emphasis"/>
        </w:rPr>
        <w:t>have not seen in a long time, maybe ever</w:t>
      </w:r>
      <w:r w:rsidRPr="00F607A1">
        <w:rPr>
          <w:sz w:val="16"/>
        </w:rPr>
        <w:t xml:space="preserve">.” Increasingly, Professor Driver said, the court splits 5 to 4, with appointees of one party opposite those of the other. That was true of Monday’s ruling that local officials can </w:t>
      </w:r>
      <w:hyperlink r:id="rId21" w:tooltip="Times article." w:history="1">
        <w:r w:rsidRPr="00F607A1">
          <w:rPr>
            <w:rStyle w:val="Hyperlink"/>
            <w:sz w:val="16"/>
          </w:rPr>
          <w:t>strip-search anyone being jailed</w:t>
        </w:r>
      </w:hyperlink>
      <w:r w:rsidRPr="00F607A1">
        <w:rPr>
          <w:sz w:val="16"/>
        </w:rPr>
        <w:t xml:space="preserve">, no matter how minor the alleged offense and regardless of whether there is reason to suspect contraband. In contrast, court decisions of past decades that most roiled conservatives often had lopsided majorities or even unanimous votes. Until recently, party affiliation had little bearing. For example, the dissenters in </w:t>
      </w:r>
      <w:hyperlink r:id="rId22" w:tgtFrame="_blank" w:tooltip="The ruling." w:history="1">
        <w:r w:rsidRPr="00F607A1">
          <w:rPr>
            <w:rStyle w:val="Hyperlink"/>
            <w:sz w:val="16"/>
          </w:rPr>
          <w:t>Bush v. Gore</w:t>
        </w:r>
      </w:hyperlink>
      <w:r w:rsidRPr="00F607A1">
        <w:rPr>
          <w:sz w:val="16"/>
        </w:rPr>
        <w:t xml:space="preserve"> included two Republican appointees, while the author of </w:t>
      </w:r>
      <w:hyperlink r:id="rId23" w:tgtFrame="_blank" w:tooltip="The ruling." w:history="1">
        <w:r w:rsidRPr="00F607A1">
          <w:rPr>
            <w:rStyle w:val="Hyperlink"/>
            <w:sz w:val="16"/>
          </w:rPr>
          <w:t>Roe v. Wade</w:t>
        </w:r>
      </w:hyperlink>
      <w:r w:rsidRPr="00F607A1">
        <w:rPr>
          <w:sz w:val="16"/>
        </w:rPr>
        <w:t xml:space="preserve"> was a Republican appointee and its chief dissenter a Democratic appointee. Noah Feldman, a professor at Harvard Law School, said “the smart money” among legal scholars was on the court’s upholding the health care law. But if the law is overturned, he said, the court is certain to be a major issue in the presidential campaign. Together with decisions like Citizens United, he said, “that would add up to a real pattern of conservative judicial activism, of a kind that will really be unprecedented since the New Deal.” Mr. Obama </w:t>
      </w:r>
      <w:hyperlink r:id="rId24" w:tooltip="Transcript." w:history="1">
        <w:r w:rsidRPr="00F607A1">
          <w:rPr>
            <w:rStyle w:val="Hyperlink"/>
            <w:sz w:val="16"/>
          </w:rPr>
          <w:t>made that argument</w:t>
        </w:r>
      </w:hyperlink>
      <w:r w:rsidRPr="00F607A1">
        <w:rPr>
          <w:sz w:val="16"/>
        </w:rPr>
        <w:t xml:space="preserve"> on Tuesday to a convention of newspaper editors, seeking to clarify his much-criticized comment on Monday that it would be “unprecedented” for the court to strike down a law. On Tuesday he said he had meant that the court had deferred to Congress on matters affecting interstate commerce — like health care — “at least since </w:t>
      </w:r>
      <w:hyperlink r:id="rId25" w:tgtFrame="_blank" w:tooltip="Lochner v. New York." w:history="1">
        <w:r w:rsidRPr="00F607A1">
          <w:rPr>
            <w:rStyle w:val="Hyperlink"/>
            <w:sz w:val="16"/>
          </w:rPr>
          <w:t>Lochner</w:t>
        </w:r>
      </w:hyperlink>
      <w:r w:rsidRPr="00F607A1">
        <w:rPr>
          <w:sz w:val="16"/>
        </w:rPr>
        <w:t>.” That referred to the judicial era before the New Deal, when pro-business courts routinely invalidated laws on minimum wages, child labor and business regulations.</w:t>
      </w:r>
    </w:p>
    <w:p w14:paraId="42F6C6A5" w14:textId="77777777" w:rsidR="000F5CE4" w:rsidRPr="00F607A1" w:rsidRDefault="000F5CE4" w:rsidP="000F5CE4">
      <w:pPr>
        <w:pStyle w:val="Heading4"/>
      </w:pPr>
      <w:r w:rsidRPr="00F607A1">
        <w:t xml:space="preserve">Trump re-election guarantees existential climate change, global proliferation, and arms racing – Dem victory averts extinction </w:t>
      </w:r>
    </w:p>
    <w:p w14:paraId="102F88FA" w14:textId="77777777" w:rsidR="000F5CE4" w:rsidRPr="00F607A1" w:rsidRDefault="000F5CE4" w:rsidP="000F5CE4">
      <w:pPr>
        <w:rPr>
          <w:rStyle w:val="Style13ptBold"/>
          <w:b w:val="0"/>
          <w:bCs w:val="0"/>
        </w:rPr>
      </w:pPr>
      <w:r w:rsidRPr="00F607A1">
        <w:rPr>
          <w:rStyle w:val="Style13ptBold"/>
        </w:rPr>
        <w:t xml:space="preserve">Starr 19 </w:t>
      </w:r>
      <w:r w:rsidRPr="00F607A1">
        <w:rPr>
          <w:rStyle w:val="Style13ptBold"/>
          <w:b w:val="0"/>
          <w:bCs w:val="0"/>
        </w:rPr>
        <w:t>[Paul Starr, professor of sociology and public affairs at Princeton and a winner of the Pulitzer Prize for General Nonfiction, May 2019. “Trump’s Second Term.” https://www.theatlantic.com/magazine/archive/2019/05/trump-2020-second-term/585994/]</w:t>
      </w:r>
    </w:p>
    <w:p w14:paraId="0AA69AEB" w14:textId="77777777" w:rsidR="000F5CE4" w:rsidRPr="00F607A1" w:rsidRDefault="000F5CE4" w:rsidP="000F5CE4">
      <w:pPr>
        <w:rPr>
          <w:rStyle w:val="StyleUnderline"/>
        </w:rPr>
      </w:pPr>
      <w:r w:rsidRPr="00F607A1">
        <w:rPr>
          <w:rStyle w:val="StyleUnderline"/>
        </w:rPr>
        <w:t xml:space="preserve">Of all the questions that will be answered by the </w:t>
      </w:r>
      <w:r w:rsidRPr="00F607A1">
        <w:rPr>
          <w:rStyle w:val="Emphasis"/>
        </w:rPr>
        <w:t>2020 election</w:t>
      </w:r>
      <w:r w:rsidRPr="00F607A1">
        <w:rPr>
          <w:rStyle w:val="StyleUnderline"/>
        </w:rPr>
        <w:t xml:space="preserve">, one matters above the others: Is Trumpism a </w:t>
      </w:r>
      <w:r w:rsidRPr="00F607A1">
        <w:rPr>
          <w:rStyle w:val="Emphasis"/>
        </w:rPr>
        <w:t>temporary aberration</w:t>
      </w:r>
      <w:r w:rsidRPr="00F607A1">
        <w:rPr>
          <w:rStyle w:val="StyleUnderline"/>
        </w:rPr>
        <w:t xml:space="preserve"> or a long</w:t>
      </w:r>
      <w:r w:rsidRPr="00F607A1">
        <w:rPr>
          <w:rStyle w:val="Emphasis"/>
        </w:rPr>
        <w:t>-term phenomenon?</w:t>
      </w:r>
      <w:r w:rsidRPr="00F607A1">
        <w:rPr>
          <w:rStyle w:val="StyleUnderline"/>
        </w:rPr>
        <w:t xml:space="preserve"> </w:t>
      </w:r>
      <w:r w:rsidRPr="00F607A1">
        <w:rPr>
          <w:sz w:val="16"/>
        </w:rPr>
        <w:t>Put another way: Will the changes brought about by Donald Trump and today’s Republican Party fade away, or will they become entrenched? Trump’s reelection seems implausible to many people, as implausible as his election did before November 2016. But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F607A1">
        <w:rPr>
          <w:rStyle w:val="StyleUnderline"/>
        </w:rPr>
        <w:t xml:space="preserve">the impact of a second term would be </w:t>
      </w:r>
      <w:r w:rsidRPr="00F607A1">
        <w:rPr>
          <w:rStyle w:val="Emphasis"/>
        </w:rPr>
        <w:t>more lasting</w:t>
      </w:r>
      <w:r w:rsidRPr="00F607A1">
        <w:rPr>
          <w:rStyle w:val="StyleUnderline"/>
        </w:rPr>
        <w:t xml:space="preserve"> than that of the first.</w:t>
      </w:r>
      <w:r w:rsidRPr="00F607A1">
        <w:rPr>
          <w:sz w:val="16"/>
        </w:rPr>
        <w:t xml:space="preserve"> </w:t>
      </w:r>
      <w:r w:rsidRPr="00F607A1">
        <w:rPr>
          <w:rStyle w:val="StyleUnderline"/>
        </w:rPr>
        <w:t>In normal politics, the policies adopted by a president and Congress may zig one way, and those of the next president and Congress may zag the other.</w:t>
      </w:r>
      <w:r w:rsidRPr="00F607A1">
        <w:rPr>
          <w:sz w:val="16"/>
        </w:rPr>
        <w:t xml:space="preserve"> The contending parties take our system’s rules as a given, and fight over what they understand to be reversible policies and power arrangements. But </w:t>
      </w:r>
      <w:r w:rsidRPr="00F607A1">
        <w:rPr>
          <w:rStyle w:val="StyleUnderline"/>
        </w:rPr>
        <w:t xml:space="preserve">some situations are not like that; a zig one way makes it </w:t>
      </w:r>
      <w:r w:rsidRPr="00F607A1">
        <w:rPr>
          <w:rStyle w:val="Emphasis"/>
        </w:rPr>
        <w:t>hard to zag back</w:t>
      </w:r>
      <w:r w:rsidRPr="00F607A1">
        <w:rPr>
          <w:rStyle w:val="StyleUnderline"/>
        </w:rPr>
        <w:t>. This is one of those moments</w:t>
      </w:r>
      <w:r w:rsidRPr="00F607A1">
        <w:rPr>
          <w:sz w:val="16"/>
        </w:rPr>
        <w:t xml:space="preserve">. </w:t>
      </w:r>
      <w:r w:rsidRPr="00F607A1">
        <w:rPr>
          <w:rStyle w:val="StyleUnderline"/>
        </w:rPr>
        <w:t>After four years as president</w:t>
      </w:r>
      <w:r w:rsidRPr="00F607A1">
        <w:rPr>
          <w:sz w:val="16"/>
        </w:rPr>
        <w:t xml:space="preserve">, </w:t>
      </w:r>
      <w:r w:rsidRPr="00F607A1">
        <w:rPr>
          <w:rStyle w:val="StyleUnderline"/>
        </w:rPr>
        <w:t>Trump</w:t>
      </w:r>
      <w:r w:rsidRPr="00F607A1">
        <w:rPr>
          <w:sz w:val="16"/>
        </w:rPr>
        <w:t xml:space="preserve"> will have made at least two Supreme Court appointments, signed into law tax cuts, and rolled back federal regulation of the environment and the economy. Whatever you think of these actions, many of them </w:t>
      </w:r>
      <w:r w:rsidRPr="00F607A1">
        <w:rPr>
          <w:rStyle w:val="StyleUnderline"/>
        </w:rPr>
        <w:t>can</w:t>
      </w:r>
      <w:r w:rsidRPr="00F607A1">
        <w:rPr>
          <w:sz w:val="16"/>
        </w:rPr>
        <w:t xml:space="preserve"> probably </w:t>
      </w:r>
      <w:r w:rsidRPr="00F607A1">
        <w:rPr>
          <w:rStyle w:val="StyleUnderline"/>
        </w:rPr>
        <w:t xml:space="preserve">be </w:t>
      </w:r>
      <w:r w:rsidRPr="00F607A1">
        <w:rPr>
          <w:rStyle w:val="Emphasis"/>
        </w:rPr>
        <w:t>offset</w:t>
      </w:r>
      <w:r w:rsidRPr="00F607A1">
        <w:rPr>
          <w:sz w:val="16"/>
        </w:rPr>
        <w:t xml:space="preserve"> </w:t>
      </w:r>
      <w:r w:rsidRPr="00F607A1">
        <w:rPr>
          <w:rStyle w:val="StyleUnderline"/>
        </w:rPr>
        <w:t xml:space="preserve">or </w:t>
      </w:r>
      <w:r w:rsidRPr="00F607A1">
        <w:rPr>
          <w:rStyle w:val="Emphasis"/>
        </w:rPr>
        <w:t>entirely undone</w:t>
      </w:r>
      <w:r w:rsidRPr="00F607A1">
        <w:rPr>
          <w:sz w:val="16"/>
        </w:rPr>
        <w:t xml:space="preserve"> in the future. </w:t>
      </w:r>
      <w:r w:rsidRPr="00F607A1">
        <w:rPr>
          <w:rStyle w:val="StyleUnderline"/>
        </w:rPr>
        <w:t xml:space="preserve">The effects of a </w:t>
      </w:r>
      <w:r w:rsidRPr="00F607A1">
        <w:rPr>
          <w:rStyle w:val="Emphasis"/>
        </w:rPr>
        <w:t>full eight years</w:t>
      </w:r>
      <w:r w:rsidRPr="00F607A1">
        <w:rPr>
          <w:rStyle w:val="StyleUnderline"/>
        </w:rPr>
        <w:t xml:space="preserve"> of Trump will be </w:t>
      </w:r>
      <w:r w:rsidRPr="00F607A1">
        <w:rPr>
          <w:rStyle w:val="Emphasis"/>
        </w:rPr>
        <w:t>much more difficult, if not impossible, to undo</w:t>
      </w:r>
      <w:r w:rsidRPr="00F607A1">
        <w:rPr>
          <w:sz w:val="16"/>
        </w:rPr>
        <w:t xml:space="preserve">. </w:t>
      </w:r>
      <w:r w:rsidRPr="00F607A1">
        <w:rPr>
          <w:rStyle w:val="StyleUnderline"/>
        </w:rPr>
        <w:t>Three areas—</w:t>
      </w:r>
      <w:r w:rsidRPr="00F607A1">
        <w:rPr>
          <w:rStyle w:val="Emphasis"/>
        </w:rPr>
        <w:t>climate change</w:t>
      </w:r>
      <w:r w:rsidRPr="00F607A1">
        <w:rPr>
          <w:rStyle w:val="StyleUnderline"/>
        </w:rPr>
        <w:t xml:space="preserve">, the risk of a </w:t>
      </w:r>
      <w:r w:rsidRPr="00F607A1">
        <w:rPr>
          <w:rStyle w:val="Emphasis"/>
        </w:rPr>
        <w:t>renewed global arms race</w:t>
      </w:r>
      <w:r w:rsidRPr="00F607A1">
        <w:rPr>
          <w:rStyle w:val="StyleUnderline"/>
        </w:rPr>
        <w:t xml:space="preserve">, and control of the </w:t>
      </w:r>
      <w:r w:rsidRPr="00F607A1">
        <w:rPr>
          <w:rStyle w:val="Emphasis"/>
        </w:rPr>
        <w:t>Supreme Court</w:t>
      </w:r>
      <w:r w:rsidRPr="00F607A1">
        <w:rPr>
          <w:sz w:val="16"/>
        </w:rPr>
        <w:t>—</w:t>
      </w:r>
      <w:r w:rsidRPr="00F607A1">
        <w:rPr>
          <w:rStyle w:val="StyleUnderline"/>
        </w:rPr>
        <w:t xml:space="preserve">illustrate the </w:t>
      </w:r>
      <w:r w:rsidRPr="00F607A1">
        <w:rPr>
          <w:rStyle w:val="Emphasis"/>
        </w:rPr>
        <w:t>historic significance</w:t>
      </w:r>
      <w:r w:rsidRPr="00F607A1">
        <w:rPr>
          <w:rStyle w:val="StyleUnderline"/>
        </w:rPr>
        <w:t xml:space="preserve"> of the 2020 election</w:t>
      </w:r>
      <w:r w:rsidRPr="00F607A1">
        <w:rPr>
          <w:sz w:val="16"/>
        </w:rPr>
        <w:t xml:space="preserve">. The first two problems will become much harder to address as time goes on. The third one stands to remake our constitutional democracy and undermine the capacity for future change. In short, </w:t>
      </w:r>
      <w:r w:rsidRPr="00F607A1">
        <w:rPr>
          <w:rStyle w:val="StyleUnderline"/>
        </w:rPr>
        <w:t xml:space="preserve">the </w:t>
      </w:r>
      <w:r w:rsidRPr="00F607A1">
        <w:rPr>
          <w:rStyle w:val="Emphasis"/>
        </w:rPr>
        <w:t>biggest difference</w:t>
      </w:r>
      <w:r w:rsidRPr="00F607A1">
        <w:rPr>
          <w:sz w:val="16"/>
        </w:rPr>
        <w:t xml:space="preserve"> </w:t>
      </w:r>
      <w:r w:rsidRPr="00F607A1">
        <w:rPr>
          <w:rStyle w:val="StyleUnderline"/>
        </w:rPr>
        <w:t xml:space="preserve">between electing Trump in 2016 and </w:t>
      </w:r>
      <w:r w:rsidRPr="00F607A1">
        <w:rPr>
          <w:rStyle w:val="Emphasis"/>
        </w:rPr>
        <w:t>reelecting Trump</w:t>
      </w:r>
      <w:r w:rsidRPr="00F607A1">
        <w:rPr>
          <w:rStyle w:val="StyleUnderline"/>
        </w:rPr>
        <w:t xml:space="preserve"> in 2020 would be </w:t>
      </w:r>
      <w:r w:rsidRPr="00F607A1">
        <w:rPr>
          <w:rStyle w:val="Emphasis"/>
        </w:rPr>
        <w:t>irreversibility</w:t>
      </w:r>
      <w:r w:rsidRPr="00F607A1">
        <w:rPr>
          <w:sz w:val="16"/>
        </w:rPr>
        <w:t xml:space="preserve">. </w:t>
      </w:r>
      <w:r w:rsidRPr="00F607A1">
        <w:rPr>
          <w:rStyle w:val="StyleUnderline"/>
        </w:rPr>
        <w:t>Climate policy is now the most obvious example</w:t>
      </w:r>
      <w:r w:rsidRPr="00F607A1">
        <w:rPr>
          <w:sz w:val="16"/>
        </w:rPr>
        <w:t xml:space="preserve">. For a long time, even many of the people who acknowledged the reality of climate change thought of it as a slow process that did not demand immediate action. But today, </w:t>
      </w:r>
      <w:r w:rsidRPr="00F607A1">
        <w:rPr>
          <w:rStyle w:val="StyleUnderline"/>
        </w:rPr>
        <w:t xml:space="preserve">amid </w:t>
      </w:r>
      <w:r w:rsidRPr="00F607A1">
        <w:rPr>
          <w:rStyle w:val="Emphasis"/>
        </w:rPr>
        <w:t>extreme weather events</w:t>
      </w:r>
      <w:r w:rsidRPr="00F607A1">
        <w:rPr>
          <w:sz w:val="16"/>
        </w:rPr>
        <w:t xml:space="preserve"> </w:t>
      </w:r>
      <w:r w:rsidRPr="00F607A1">
        <w:rPr>
          <w:rStyle w:val="StyleUnderline"/>
        </w:rPr>
        <w:t xml:space="preserve">and </w:t>
      </w:r>
      <w:r w:rsidRPr="00F607A1">
        <w:rPr>
          <w:rStyle w:val="Emphasis"/>
        </w:rPr>
        <w:t>worsening scientific forecasts</w:t>
      </w:r>
      <w:r w:rsidRPr="00F607A1">
        <w:rPr>
          <w:sz w:val="16"/>
        </w:rPr>
        <w:t xml:space="preserve">, </w:t>
      </w:r>
      <w:r w:rsidRPr="00F607A1">
        <w:rPr>
          <w:rStyle w:val="StyleUnderline"/>
        </w:rPr>
        <w:t xml:space="preserve">the costs of our delay are </w:t>
      </w:r>
      <w:r w:rsidRPr="00F607A1">
        <w:rPr>
          <w:rStyle w:val="Emphasis"/>
        </w:rPr>
        <w:t>clearly mounting</w:t>
      </w:r>
      <w:r w:rsidRPr="00F607A1">
        <w:rPr>
          <w:rStyle w:val="StyleUnderline"/>
        </w:rPr>
        <w:t>,</w:t>
      </w:r>
      <w:r w:rsidRPr="00F607A1">
        <w:rPr>
          <w:sz w:val="16"/>
        </w:rPr>
        <w:t xml:space="preserve"> </w:t>
      </w:r>
      <w:r w:rsidRPr="00F607A1">
        <w:rPr>
          <w:rStyle w:val="StyleUnderline"/>
        </w:rPr>
        <w:t xml:space="preserve">as are the associated dangers. To have a chance at </w:t>
      </w:r>
      <w:hyperlink r:id="rId26" w:history="1">
        <w:r w:rsidRPr="00F607A1">
          <w:rPr>
            <w:rStyle w:val="StyleUnderline"/>
          </w:rPr>
          <w:t>keeping global warming below 1.5 degrees Celsius</w:t>
        </w:r>
      </w:hyperlink>
      <w:r w:rsidRPr="00F607A1">
        <w:rPr>
          <w:rStyle w:val="StyleUnderline"/>
        </w:rPr>
        <w:t>—the objective of the Paris climate agreement—the Intergovernmental Panel on Climate Change says that by 2030, CO2 emissions must drop some 45 percent from 2010 levels</w:t>
      </w:r>
      <w:r w:rsidRPr="00F607A1">
        <w:rPr>
          <w:sz w:val="16"/>
        </w:rPr>
        <w:t xml:space="preserve">. </w:t>
      </w:r>
      <w:r w:rsidRPr="00F607A1">
        <w:rPr>
          <w:rStyle w:val="StyleUnderline"/>
        </w:rPr>
        <w:t xml:space="preserve">Instead of declining, however, </w:t>
      </w:r>
      <w:r w:rsidRPr="00F607A1">
        <w:rPr>
          <w:rStyle w:val="Emphasis"/>
        </w:rPr>
        <w:t>they are rising</w:t>
      </w:r>
      <w:r w:rsidRPr="00F607A1">
        <w:rPr>
          <w:sz w:val="16"/>
        </w:rPr>
        <w:t xml:space="preserve">. In his first term, </w:t>
      </w:r>
      <w:r w:rsidRPr="00F607A1">
        <w:rPr>
          <w:rStyle w:val="StyleUnderline"/>
        </w:rPr>
        <w:t>Trump</w:t>
      </w:r>
      <w:r w:rsidRPr="00F607A1">
        <w:rPr>
          <w:sz w:val="16"/>
        </w:rPr>
        <w:t xml:space="preserve"> has </w:t>
      </w:r>
      <w:r w:rsidRPr="00F607A1">
        <w:rPr>
          <w:rStyle w:val="StyleUnderline"/>
        </w:rPr>
        <w:t xml:space="preserve">announced plans to </w:t>
      </w:r>
      <w:r w:rsidRPr="00F607A1">
        <w:rPr>
          <w:rStyle w:val="Emphasis"/>
        </w:rPr>
        <w:t>cancel existing climate reforms</w:t>
      </w:r>
      <w:r w:rsidRPr="00F607A1">
        <w:rPr>
          <w:sz w:val="16"/>
        </w:rPr>
        <w:t xml:space="preserve">, such as higher fuel-efficiency standards and limits on emissions from new coal-fired power plants, </w:t>
      </w:r>
      <w:r w:rsidRPr="00F607A1">
        <w:rPr>
          <w:rStyle w:val="StyleUnderline"/>
        </w:rPr>
        <w:t>and</w:t>
      </w:r>
      <w:r w:rsidRPr="00F607A1">
        <w:rPr>
          <w:sz w:val="16"/>
        </w:rPr>
        <w:t xml:space="preserve"> he has </w:t>
      </w:r>
      <w:r w:rsidRPr="00F607A1">
        <w:rPr>
          <w:rStyle w:val="StyleUnderline"/>
        </w:rPr>
        <w:t>pledged to pull the</w:t>
      </w:r>
      <w:r w:rsidRPr="00F607A1">
        <w:rPr>
          <w:sz w:val="16"/>
        </w:rPr>
        <w:t xml:space="preserve"> </w:t>
      </w:r>
      <w:r w:rsidRPr="00F607A1">
        <w:rPr>
          <w:rStyle w:val="Emphasis"/>
        </w:rPr>
        <w:t>U</w:t>
      </w:r>
      <w:r w:rsidRPr="00F607A1">
        <w:rPr>
          <w:sz w:val="16"/>
        </w:rPr>
        <w:t xml:space="preserve">nited </w:t>
      </w:r>
      <w:r w:rsidRPr="00F607A1">
        <w:rPr>
          <w:rStyle w:val="Emphasis"/>
        </w:rPr>
        <w:t>S</w:t>
      </w:r>
      <w:r w:rsidRPr="00F607A1">
        <w:rPr>
          <w:sz w:val="16"/>
        </w:rPr>
        <w:t xml:space="preserve">tates </w:t>
      </w:r>
      <w:r w:rsidRPr="00F607A1">
        <w:rPr>
          <w:rStyle w:val="StyleUnderline"/>
        </w:rPr>
        <w:t xml:space="preserve">out of the Paris Agreement. His </w:t>
      </w:r>
      <w:r w:rsidRPr="00F607A1">
        <w:rPr>
          <w:rStyle w:val="Emphasis"/>
        </w:rPr>
        <w:t>reelection</w:t>
      </w:r>
      <w:r w:rsidRPr="00F607A1">
        <w:rPr>
          <w:rStyle w:val="StyleUnderline"/>
        </w:rPr>
        <w:t xml:space="preserve"> would put off a national commitment to decarbonization until at least the </w:t>
      </w:r>
      <w:r w:rsidRPr="00F607A1">
        <w:rPr>
          <w:rStyle w:val="Emphasis"/>
        </w:rPr>
        <w:t>second half of the 2020s</w:t>
      </w:r>
      <w:r w:rsidRPr="00F607A1">
        <w:rPr>
          <w:sz w:val="16"/>
        </w:rPr>
        <w:t xml:space="preserve">, </w:t>
      </w:r>
      <w:r w:rsidRPr="00F607A1">
        <w:rPr>
          <w:rStyle w:val="StyleUnderline"/>
        </w:rPr>
        <w:t xml:space="preserve">while </w:t>
      </w:r>
      <w:r w:rsidRPr="00F607A1">
        <w:rPr>
          <w:rStyle w:val="Emphasis"/>
        </w:rPr>
        <w:t>encouraging other countries to do nothing</w:t>
      </w:r>
      <w:r w:rsidRPr="00F607A1">
        <w:rPr>
          <w:rStyle w:val="StyleUnderline"/>
        </w:rPr>
        <w:t xml:space="preserve"> as well.</w:t>
      </w:r>
      <w:r w:rsidRPr="00F607A1">
        <w:rPr>
          <w:sz w:val="16"/>
        </w:rPr>
        <w:t xml:space="preserve"> </w:t>
      </w:r>
      <w:r w:rsidRPr="00F607A1">
        <w:rPr>
          <w:rStyle w:val="StyleUnderline"/>
        </w:rPr>
        <w:t>And change that is delayed becomes more economically and politically difficult</w:t>
      </w:r>
      <w:r w:rsidRPr="00F607A1">
        <w:rPr>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w:t>
      </w:r>
      <w:r w:rsidRPr="00F607A1">
        <w:rPr>
          <w:rStyle w:val="Emphasis"/>
        </w:rPr>
        <w:t>No one knows</w:t>
      </w:r>
      <w:r w:rsidRPr="00F607A1">
        <w:rPr>
          <w:sz w:val="16"/>
        </w:rPr>
        <w:t xml:space="preserve">, moreover, </w:t>
      </w:r>
      <w:r w:rsidRPr="00F607A1">
        <w:rPr>
          <w:rStyle w:val="StyleUnderline"/>
        </w:rPr>
        <w:t xml:space="preserve">when the world might hit </w:t>
      </w:r>
      <w:r w:rsidRPr="00F607A1">
        <w:rPr>
          <w:rStyle w:val="Emphasis"/>
        </w:rPr>
        <w:t>irreversible tipping points</w:t>
      </w:r>
      <w:r w:rsidRPr="00F607A1">
        <w:rPr>
          <w:sz w:val="16"/>
        </w:rPr>
        <w:t xml:space="preserve"> </w:t>
      </w:r>
      <w:r w:rsidRPr="00F607A1">
        <w:rPr>
          <w:rStyle w:val="StyleUnderline"/>
        </w:rPr>
        <w:t xml:space="preserve">such as the </w:t>
      </w:r>
      <w:r w:rsidRPr="00F607A1">
        <w:rPr>
          <w:rStyle w:val="Emphasis"/>
        </w:rPr>
        <w:t>collapse</w:t>
      </w:r>
      <w:r w:rsidRPr="00F607A1">
        <w:rPr>
          <w:rStyle w:val="StyleUnderline"/>
        </w:rPr>
        <w:t xml:space="preserve"> of the West Antarctic Ice Sheet, which would </w:t>
      </w:r>
      <w:r w:rsidRPr="00F607A1">
        <w:rPr>
          <w:rStyle w:val="Emphasis"/>
        </w:rPr>
        <w:t>likely doom us</w:t>
      </w:r>
      <w:r w:rsidRPr="00F607A1">
        <w:rPr>
          <w:sz w:val="16"/>
        </w:rPr>
        <w:t xml:space="preserve"> to a catastrophic sea-level rise. </w:t>
      </w:r>
      <w:r w:rsidRPr="00F607A1">
        <w:rPr>
          <w:rStyle w:val="StyleUnderline"/>
        </w:rPr>
        <w:t xml:space="preserve">The </w:t>
      </w:r>
      <w:r w:rsidRPr="00F607A1">
        <w:rPr>
          <w:rStyle w:val="Emphasis"/>
        </w:rPr>
        <w:t>2020 election</w:t>
      </w:r>
      <w:r w:rsidRPr="00F607A1">
        <w:rPr>
          <w:rStyle w:val="StyleUnderline"/>
        </w:rPr>
        <w:t xml:space="preserve"> will </w:t>
      </w:r>
      <w:r w:rsidRPr="00F607A1">
        <w:rPr>
          <w:sz w:val="16"/>
        </w:rPr>
        <w:t>also</w:t>
      </w:r>
      <w:r w:rsidRPr="00F607A1">
        <w:rPr>
          <w:rStyle w:val="StyleUnderline"/>
        </w:rPr>
        <w:t xml:space="preserve"> determine whether the U.S. continues on a course that </w:t>
      </w:r>
      <w:r w:rsidRPr="00F607A1">
        <w:rPr>
          <w:rStyle w:val="Emphasis"/>
        </w:rPr>
        <w:t>all but guarantees</w:t>
      </w:r>
      <w:r w:rsidRPr="00F607A1">
        <w:rPr>
          <w:rStyle w:val="StyleUnderline"/>
        </w:rPr>
        <w:t xml:space="preserve"> another kind of </w:t>
      </w:r>
      <w:r w:rsidRPr="00F607A1">
        <w:rPr>
          <w:rStyle w:val="Emphasis"/>
        </w:rPr>
        <w:t>runaway global change</w:t>
      </w:r>
      <w:r w:rsidRPr="00F607A1">
        <w:rPr>
          <w:sz w:val="16"/>
        </w:rPr>
        <w:t>—</w:t>
      </w:r>
      <w:r w:rsidRPr="00F607A1">
        <w:rPr>
          <w:rStyle w:val="StyleUnderline"/>
        </w:rPr>
        <w:t xml:space="preserve">a </w:t>
      </w:r>
      <w:r w:rsidRPr="00F607A1">
        <w:rPr>
          <w:rStyle w:val="Emphasis"/>
        </w:rPr>
        <w:t>stepped-up arms race</w:t>
      </w:r>
      <w:r w:rsidRPr="00F607A1">
        <w:rPr>
          <w:sz w:val="16"/>
        </w:rPr>
        <w:t xml:space="preserve">, </w:t>
      </w:r>
      <w:r w:rsidRPr="00F607A1">
        <w:rPr>
          <w:rStyle w:val="StyleUnderline"/>
        </w:rPr>
        <w:t xml:space="preserve">and with it a </w:t>
      </w:r>
      <w:r w:rsidRPr="00F607A1">
        <w:rPr>
          <w:rStyle w:val="Emphasis"/>
          <w:sz w:val="24"/>
          <w:szCs w:val="24"/>
        </w:rPr>
        <w:t>heightened risk of nuclear accidents and nuclear war</w:t>
      </w:r>
      <w:r w:rsidRPr="00F607A1">
        <w:rPr>
          <w:sz w:val="16"/>
        </w:rPr>
        <w:t xml:space="preserve">. </w:t>
      </w:r>
      <w:r w:rsidRPr="00F607A1">
        <w:rPr>
          <w:rStyle w:val="StyleUnderline"/>
        </w:rPr>
        <w:t>Trump’s “</w:t>
      </w:r>
      <w:r w:rsidRPr="00F607A1">
        <w:rPr>
          <w:rStyle w:val="Emphasis"/>
        </w:rPr>
        <w:t>America first</w:t>
      </w:r>
      <w:r w:rsidRPr="00F607A1">
        <w:rPr>
          <w:rStyle w:val="StyleUnderline"/>
        </w:rPr>
        <w:t xml:space="preserve">” doctrine, </w:t>
      </w:r>
      <w:r w:rsidRPr="00F607A1">
        <w:rPr>
          <w:rStyle w:val="Emphasis"/>
        </w:rPr>
        <w:t>attacks</w:t>
      </w:r>
      <w:r w:rsidRPr="00F607A1">
        <w:rPr>
          <w:rStyle w:val="StyleUnderline"/>
        </w:rPr>
        <w:t xml:space="preserve"> on America’s </w:t>
      </w:r>
      <w:r w:rsidRPr="00F607A1">
        <w:rPr>
          <w:rStyle w:val="Emphasis"/>
        </w:rPr>
        <w:t>alliances</w:t>
      </w:r>
      <w:r w:rsidRPr="00F607A1">
        <w:rPr>
          <w:rStyle w:val="StyleUnderline"/>
        </w:rPr>
        <w:t xml:space="preserve">, and unilateral </w:t>
      </w:r>
      <w:r w:rsidRPr="00F607A1">
        <w:rPr>
          <w:rStyle w:val="Emphasis"/>
        </w:rPr>
        <w:t>withdrawal from arms-control</w:t>
      </w:r>
      <w:r w:rsidRPr="00F607A1">
        <w:rPr>
          <w:sz w:val="16"/>
        </w:rPr>
        <w:t xml:space="preserve"> </w:t>
      </w:r>
      <w:r w:rsidRPr="00F607A1">
        <w:rPr>
          <w:rStyle w:val="StyleUnderline"/>
        </w:rPr>
        <w:t>treaties have made the world far more dangerous</w:t>
      </w:r>
      <w:r w:rsidRPr="00F607A1">
        <w:rPr>
          <w:sz w:val="16"/>
        </w:rPr>
        <w:t xml:space="preserve">. After pulling the United States out of the Iran nuclear agreement (in so doing, badly damaging America’s reputation as both an ally and a negotiating partner), Trump </w:t>
      </w:r>
      <w:hyperlink r:id="rId27" w:history="1">
        <w:r w:rsidRPr="00F607A1">
          <w:rPr>
            <w:rStyle w:val="Hyperlink"/>
            <w:sz w:val="16"/>
          </w:rPr>
          <w:t>failed to secure from North Korea</w:t>
        </w:r>
      </w:hyperlink>
      <w:r w:rsidRPr="00F607A1">
        <w:rPr>
          <w:sz w:val="16"/>
        </w:rPr>
        <w:t xml:space="preserve"> anything approaching the Iran deal’s terms, leaving Kim Jong Un not only unchecked but with increased international standing. </w:t>
      </w:r>
      <w:r w:rsidRPr="00F607A1">
        <w:rPr>
          <w:rStyle w:val="StyleUnderline"/>
        </w:rPr>
        <w:t xml:space="preserve">Many world leaders are hoping that Trump’s presidency is a </w:t>
      </w:r>
      <w:r w:rsidRPr="00F607A1">
        <w:rPr>
          <w:rStyle w:val="Emphasis"/>
        </w:rPr>
        <w:t>blip</w:t>
      </w:r>
      <w:r w:rsidRPr="00F607A1">
        <w:rPr>
          <w:sz w:val="16"/>
        </w:rPr>
        <w:t>—</w:t>
      </w:r>
      <w:r w:rsidRPr="00F607A1">
        <w:rPr>
          <w:rStyle w:val="StyleUnderline"/>
        </w:rPr>
        <w:t xml:space="preserve">that he will lose in 2020, and that his successor will </w:t>
      </w:r>
      <w:r w:rsidRPr="00F607A1">
        <w:rPr>
          <w:rStyle w:val="Emphasis"/>
        </w:rPr>
        <w:t>renew America’s commitments</w:t>
      </w:r>
      <w:r w:rsidRPr="00F607A1">
        <w:rPr>
          <w:rStyle w:val="StyleUnderline"/>
        </w:rPr>
        <w:t xml:space="preserve"> to its allies and to the principles of multilateralism and </w:t>
      </w:r>
      <w:r w:rsidRPr="00F607A1">
        <w:rPr>
          <w:rStyle w:val="Emphasis"/>
        </w:rPr>
        <w:t>nonproliferation</w:t>
      </w:r>
      <w:r w:rsidRPr="00F607A1">
        <w:rPr>
          <w:sz w:val="16"/>
        </w:rPr>
        <w:t xml:space="preserve">. </w:t>
      </w:r>
      <w:r w:rsidRPr="00F607A1">
        <w:rPr>
          <w:rStyle w:val="Emphasis"/>
        </w:rPr>
        <w:t>If he is reelected</w:t>
      </w:r>
      <w:r w:rsidRPr="00F607A1">
        <w:rPr>
          <w:sz w:val="16"/>
        </w:rPr>
        <w:t xml:space="preserve">, however, </w:t>
      </w:r>
      <w:r w:rsidRPr="00F607A1">
        <w:rPr>
          <w:rStyle w:val="StyleUnderline"/>
        </w:rPr>
        <w:t xml:space="preserve">several countries </w:t>
      </w:r>
      <w:r w:rsidRPr="00F607A1">
        <w:rPr>
          <w:sz w:val="16"/>
        </w:rPr>
        <w:t>may</w:t>
      </w:r>
      <w:r w:rsidRPr="00F607A1">
        <w:rPr>
          <w:rStyle w:val="StyleUnderline"/>
        </w:rPr>
        <w:t xml:space="preserve"> opt to </w:t>
      </w:r>
      <w:r w:rsidRPr="00F607A1">
        <w:rPr>
          <w:rStyle w:val="Emphasis"/>
        </w:rPr>
        <w:t>pursue nuclear weapons</w:t>
      </w:r>
      <w:r w:rsidRPr="00F607A1">
        <w:rPr>
          <w:sz w:val="16"/>
        </w:rPr>
        <w:t xml:space="preserve">, </w:t>
      </w:r>
      <w:r w:rsidRPr="00F607A1">
        <w:rPr>
          <w:rStyle w:val="StyleUnderline"/>
        </w:rPr>
        <w:t xml:space="preserve">especially those in regions that have relied on American security guarantees, such as the </w:t>
      </w:r>
      <w:r w:rsidRPr="00F607A1">
        <w:rPr>
          <w:rStyle w:val="Emphasis"/>
        </w:rPr>
        <w:t>Middle East</w:t>
      </w:r>
      <w:r w:rsidRPr="00F607A1">
        <w:rPr>
          <w:rStyle w:val="StyleUnderline"/>
        </w:rPr>
        <w:t xml:space="preserve"> and </w:t>
      </w:r>
      <w:r w:rsidRPr="00F607A1">
        <w:rPr>
          <w:rStyle w:val="Emphasis"/>
        </w:rPr>
        <w:t>Northeast Asia</w:t>
      </w:r>
      <w:r w:rsidRPr="00F607A1">
        <w:rPr>
          <w:sz w:val="16"/>
        </w:rPr>
        <w:t xml:space="preserve">. </w:t>
      </w:r>
      <w:r w:rsidRPr="00F607A1">
        <w:rPr>
          <w:rStyle w:val="StyleUnderline"/>
        </w:rPr>
        <w:t xml:space="preserve">At stake is the </w:t>
      </w:r>
      <w:r w:rsidRPr="00F607A1">
        <w:rPr>
          <w:rStyle w:val="Emphasis"/>
        </w:rPr>
        <w:t>global nonproliferation regime</w:t>
      </w:r>
      <w:r w:rsidRPr="00F607A1">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w:t>
      </w:r>
      <w:r w:rsidRPr="00F607A1">
        <w:rPr>
          <w:rStyle w:val="Emphasis"/>
        </w:rPr>
        <w:t>Trump</w:t>
      </w:r>
      <w:r w:rsidRPr="00F607A1">
        <w:rPr>
          <w:sz w:val="16"/>
        </w:rPr>
        <w:t xml:space="preserve"> </w:t>
      </w:r>
      <w:r w:rsidRPr="00F607A1">
        <w:rPr>
          <w:rStyle w:val="StyleUnderline"/>
        </w:rPr>
        <w:t xml:space="preserve">has begun to </w:t>
      </w:r>
      <w:r w:rsidRPr="00F607A1">
        <w:rPr>
          <w:rStyle w:val="Emphasis"/>
        </w:rPr>
        <w:t>undermine</w:t>
      </w:r>
      <w:r w:rsidRPr="00F607A1">
        <w:rPr>
          <w:rStyle w:val="StyleUnderline"/>
        </w:rPr>
        <w:t xml:space="preserve"> the nonproliferation regime and </w:t>
      </w:r>
      <w:r w:rsidRPr="00F607A1">
        <w:rPr>
          <w:rStyle w:val="Emphasis"/>
        </w:rPr>
        <w:t>dismantle</w:t>
      </w:r>
      <w:r w:rsidRPr="00F607A1">
        <w:rPr>
          <w:rStyle w:val="StyleUnderline"/>
        </w:rPr>
        <w:t xml:space="preserve"> the remaining arms-control treaties between Washington and Moscow</w:t>
      </w:r>
      <w:r w:rsidRPr="00F607A1">
        <w:rPr>
          <w:sz w:val="16"/>
        </w:rPr>
        <w:t xml:space="preserve">. In October, </w:t>
      </w:r>
      <w:hyperlink r:id="rId28" w:history="1">
        <w:r w:rsidRPr="00F607A1">
          <w:rPr>
            <w:rStyle w:val="Hyperlink"/>
            <w:sz w:val="16"/>
          </w:rPr>
          <w:t>he announced that the U.S. would withdraw from the Intermediate-Range Nuclear Forces (INF) Treaty</w:t>
        </w:r>
      </w:hyperlink>
      <w:r w:rsidRPr="00F607A1">
        <w:rPr>
          <w:sz w:val="16"/>
        </w:rPr>
        <w:t xml:space="preserve"> signed in 1987 by Ronald Reagan and Mikhail Gorbachev. While the Russian violations of the treaty that Trump cited are inexcusable, he has made no effort to hold Russia to its obligations—to the contrary, by destroying the treaty, he has let Russia off the hook. What’s more, </w:t>
      </w:r>
      <w:r w:rsidRPr="00F607A1">
        <w:rPr>
          <w:rStyle w:val="StyleUnderline"/>
        </w:rPr>
        <w:t xml:space="preserve">he has displayed </w:t>
      </w:r>
      <w:r w:rsidRPr="00F607A1">
        <w:rPr>
          <w:rStyle w:val="Emphasis"/>
        </w:rPr>
        <w:t>no interest</w:t>
      </w:r>
      <w:r w:rsidRPr="00F607A1">
        <w:rPr>
          <w:rStyle w:val="StyleUnderline"/>
        </w:rPr>
        <w:t xml:space="preserve"> in extending</w:t>
      </w:r>
      <w:r w:rsidRPr="00F607A1">
        <w:rPr>
          <w:sz w:val="16"/>
        </w:rPr>
        <w:t xml:space="preserve"> </w:t>
      </w:r>
      <w:r w:rsidRPr="00F607A1">
        <w:rPr>
          <w:rStyle w:val="Emphasis"/>
        </w:rPr>
        <w:t>New START</w:t>
      </w:r>
      <w:r w:rsidRPr="00F607A1">
        <w:rPr>
          <w:sz w:val="16"/>
        </w:rPr>
        <w:t xml:space="preserve">, which since 2011 has limited the strategic nuclear arsenals of Russia and the United States. </w:t>
      </w:r>
      <w:r w:rsidRPr="00F607A1">
        <w:rPr>
          <w:rStyle w:val="StyleUnderline"/>
        </w:rPr>
        <w:t>If the treaty is allowed to expire, 2021 will mark the first year since 1972 without a legally binding agreement in place to control and reduce the deadliest arsenals ever created</w:t>
      </w:r>
      <w:r w:rsidRPr="00F607A1">
        <w:rPr>
          <w:sz w:val="16"/>
        </w:rPr>
        <w:t xml:space="preserve">. </w:t>
      </w:r>
      <w:r w:rsidRPr="00F607A1">
        <w:rPr>
          <w:rStyle w:val="StyleUnderline"/>
        </w:rPr>
        <w:t xml:space="preserve">The prospect of a </w:t>
      </w:r>
      <w:r w:rsidRPr="00F607A1">
        <w:rPr>
          <w:rStyle w:val="Emphasis"/>
        </w:rPr>
        <w:t>new nuclear arms race</w:t>
      </w:r>
      <w:r w:rsidRPr="00F607A1">
        <w:rPr>
          <w:rStyle w:val="StyleUnderline"/>
        </w:rPr>
        <w:t xml:space="preserve"> is </w:t>
      </w:r>
      <w:r w:rsidRPr="00F607A1">
        <w:rPr>
          <w:rStyle w:val="Emphasis"/>
        </w:rPr>
        <w:t>suddenly very real</w:t>
      </w:r>
      <w:r w:rsidRPr="00F607A1">
        <w:rPr>
          <w:sz w:val="16"/>
        </w:rPr>
        <w:t xml:space="preserve">. </w:t>
      </w:r>
      <w:r w:rsidRPr="00F607A1">
        <w:rPr>
          <w:rStyle w:val="StyleUnderline"/>
        </w:rPr>
        <w:t xml:space="preserve">With the end of verifiable limits on American and Russian nuclear weapons, both countries will lose the right to inspect each other’s arsenal, and will face </w:t>
      </w:r>
      <w:r w:rsidRPr="00F607A1">
        <w:rPr>
          <w:rStyle w:val="Emphasis"/>
        </w:rPr>
        <w:t>greater uncertainty</w:t>
      </w:r>
      <w:r w:rsidRPr="00F607A1">
        <w:rPr>
          <w:rStyle w:val="StyleUnderline"/>
        </w:rPr>
        <w:t xml:space="preserve"> about each other’s </w:t>
      </w:r>
      <w:r w:rsidRPr="00F607A1">
        <w:rPr>
          <w:rStyle w:val="Emphasis"/>
        </w:rPr>
        <w:t>capabilities</w:t>
      </w:r>
      <w:r w:rsidRPr="00F607A1">
        <w:rPr>
          <w:rStyle w:val="StyleUnderline"/>
        </w:rPr>
        <w:t xml:space="preserve"> and </w:t>
      </w:r>
      <w:r w:rsidRPr="00F607A1">
        <w:rPr>
          <w:rStyle w:val="Emphasis"/>
        </w:rPr>
        <w:t>intentions</w:t>
      </w:r>
      <w:r w:rsidRPr="00F607A1">
        <w:rPr>
          <w:sz w:val="16"/>
        </w:rPr>
        <w:t xml:space="preserve">.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w:t>
      </w:r>
      <w:hyperlink r:id="rId29" w:history="1">
        <w:r w:rsidRPr="00F607A1">
          <w:rPr>
            <w:rStyle w:val="Hyperlink"/>
            <w:sz w:val="16"/>
          </w:rPr>
          <w:t>nearly 90 percent of their nuclear weapons</w:t>
        </w:r>
      </w:hyperlink>
      <w:r w:rsidRPr="00F607A1">
        <w:rPr>
          <w:sz w:val="16"/>
        </w:rPr>
        <w:t xml:space="preserve">; the end of the Cold War seemed to confirm that those weapons had limited military utility. Now—as the U.S. and Russia abandon their commitment to arms control, and </w:t>
      </w:r>
      <w:r w:rsidRPr="00F607A1">
        <w:rPr>
          <w:rStyle w:val="StyleUnderline"/>
        </w:rPr>
        <w:t>Trump’s</w:t>
      </w:r>
      <w:r w:rsidRPr="00F607A1">
        <w:rPr>
          <w:sz w:val="16"/>
        </w:rPr>
        <w:t xml:space="preserve"> “</w:t>
      </w:r>
      <w:r w:rsidRPr="00F607A1">
        <w:rPr>
          <w:rStyle w:val="Emphasis"/>
        </w:rPr>
        <w:t>America first</w:t>
      </w:r>
      <w:r w:rsidRPr="00F607A1">
        <w:rPr>
          <w:sz w:val="16"/>
        </w:rPr>
        <w:t xml:space="preserve">” </w:t>
      </w:r>
      <w:r w:rsidRPr="00F607A1">
        <w:rPr>
          <w:rStyle w:val="StyleUnderline"/>
        </w:rPr>
        <w:t xml:space="preserve">approach causes countries such as </w:t>
      </w:r>
      <w:hyperlink r:id="rId30" w:history="1">
        <w:r w:rsidRPr="00F607A1">
          <w:rPr>
            <w:rStyle w:val="Emphasis"/>
          </w:rPr>
          <w:t>Japan</w:t>
        </w:r>
      </w:hyperlink>
      <w:r w:rsidRPr="00F607A1">
        <w:rPr>
          <w:rStyle w:val="StyleUnderline"/>
        </w:rPr>
        <w:t xml:space="preserve"> and </w:t>
      </w:r>
      <w:hyperlink r:id="rId31" w:history="1">
        <w:r w:rsidRPr="00F607A1">
          <w:rPr>
            <w:rStyle w:val="Emphasis"/>
          </w:rPr>
          <w:t>Saudi Arabia</w:t>
        </w:r>
      </w:hyperlink>
      <w:r w:rsidRPr="00F607A1">
        <w:rPr>
          <w:rStyle w:val="StyleUnderline"/>
        </w:rPr>
        <w:t xml:space="preserve"> to question the </w:t>
      </w:r>
      <w:r w:rsidRPr="00F607A1">
        <w:rPr>
          <w:rStyle w:val="Emphasis"/>
        </w:rPr>
        <w:t>durability</w:t>
      </w:r>
      <w:r w:rsidRPr="00F607A1">
        <w:rPr>
          <w:rStyle w:val="StyleUnderline"/>
        </w:rPr>
        <w:t xml:space="preserve"> of U.S. </w:t>
      </w:r>
      <w:r w:rsidRPr="00F607A1">
        <w:rPr>
          <w:rStyle w:val="Emphasis"/>
        </w:rPr>
        <w:t>security guarantees</w:t>
      </w:r>
      <w:r w:rsidRPr="00F607A1">
        <w:rPr>
          <w:sz w:val="16"/>
        </w:rPr>
        <w:t>—</w:t>
      </w:r>
      <w:r w:rsidRPr="00F607A1">
        <w:rPr>
          <w:rStyle w:val="StyleUnderline"/>
        </w:rPr>
        <w:t xml:space="preserve">the stage is being set for </w:t>
      </w:r>
      <w:r w:rsidRPr="00F607A1">
        <w:rPr>
          <w:rStyle w:val="Emphasis"/>
        </w:rPr>
        <w:t>more states to go nuclear</w:t>
      </w:r>
      <w:r w:rsidRPr="00F607A1">
        <w:rPr>
          <w:rStyle w:val="StyleUnderline"/>
        </w:rPr>
        <w:t xml:space="preserve"> and for the U.S. and Russia to </w:t>
      </w:r>
      <w:r w:rsidRPr="00F607A1">
        <w:rPr>
          <w:rStyle w:val="Emphasis"/>
        </w:rPr>
        <w:t>ramp up weapons development</w:t>
      </w:r>
      <w:r w:rsidRPr="00F607A1">
        <w:rPr>
          <w:sz w:val="16"/>
        </w:rPr>
        <w:t xml:space="preserve">. </w:t>
      </w:r>
      <w:r w:rsidRPr="00F607A1">
        <w:rPr>
          <w:rStyle w:val="StyleUnderline"/>
        </w:rPr>
        <w:t xml:space="preserve">This breathtaking historical reversal would, like global warming, likely feed on itself, becoming </w:t>
      </w:r>
      <w:r w:rsidRPr="00F607A1">
        <w:rPr>
          <w:rStyle w:val="Emphasis"/>
        </w:rPr>
        <w:t>more and more difficult to undo</w:t>
      </w:r>
      <w:r w:rsidRPr="00F607A1">
        <w:rPr>
          <w:sz w:val="16"/>
        </w:rPr>
        <w:t xml:space="preserve">. Finally, </w:t>
      </w:r>
      <w:r w:rsidRPr="00F607A1">
        <w:rPr>
          <w:rStyle w:val="StyleUnderline"/>
        </w:rPr>
        <w:t xml:space="preserve">a second term for Trump would </w:t>
      </w:r>
      <w:r w:rsidRPr="00F607A1">
        <w:rPr>
          <w:rStyle w:val="Emphasis"/>
        </w:rPr>
        <w:t>entrench changes</w:t>
      </w:r>
      <w:r w:rsidRPr="00F607A1">
        <w:rPr>
          <w:sz w:val="16"/>
        </w:rPr>
        <w:t xml:space="preserve"> </w:t>
      </w:r>
      <w:r w:rsidRPr="00F607A1">
        <w:rPr>
          <w:rStyle w:val="StyleUnderline"/>
        </w:rPr>
        <w:t>at</w:t>
      </w:r>
      <w:r w:rsidRPr="00F607A1">
        <w:rPr>
          <w:sz w:val="16"/>
        </w:rPr>
        <w:t xml:space="preserve"> home, perhaps the most durable of which involves </w:t>
      </w:r>
      <w:r w:rsidRPr="00F607A1">
        <w:rPr>
          <w:rStyle w:val="StyleUnderline"/>
        </w:rPr>
        <w:t xml:space="preserve">the </w:t>
      </w:r>
      <w:r w:rsidRPr="00F607A1">
        <w:rPr>
          <w:rStyle w:val="Emphasis"/>
        </w:rPr>
        <w:t>Supreme Court</w:t>
      </w:r>
      <w:r w:rsidRPr="00F607A1">
        <w:rPr>
          <w:sz w:val="16"/>
        </w:rPr>
        <w:t xml:space="preserve">. With a full eight years, </w:t>
      </w:r>
      <w:r w:rsidRPr="00F607A1">
        <w:rPr>
          <w:rStyle w:val="StyleUnderline"/>
        </w:rPr>
        <w:t>he would</w:t>
      </w:r>
      <w:r w:rsidRPr="00F607A1">
        <w:rPr>
          <w:sz w:val="16"/>
        </w:rPr>
        <w:t xml:space="preserve"> probably </w:t>
      </w:r>
      <w:r w:rsidRPr="00F607A1">
        <w:rPr>
          <w:rStyle w:val="StyleUnderline"/>
        </w:rPr>
        <w:t>have the opportunity</w:t>
      </w:r>
      <w:r w:rsidRPr="00F607A1">
        <w:rPr>
          <w:sz w:val="16"/>
        </w:rPr>
        <w:t xml:space="preserve"> </w:t>
      </w:r>
      <w:r w:rsidRPr="00F607A1">
        <w:rPr>
          <w:rStyle w:val="StyleUnderline"/>
        </w:rPr>
        <w:t>to replace</w:t>
      </w:r>
      <w:r w:rsidRPr="00F607A1">
        <w:rPr>
          <w:sz w:val="16"/>
        </w:rPr>
        <w:t xml:space="preserve"> two more justices: Ruth Bader </w:t>
      </w:r>
      <w:r w:rsidRPr="00F607A1">
        <w:rPr>
          <w:rStyle w:val="Emphasis"/>
        </w:rPr>
        <w:t>Ginsburg</w:t>
      </w:r>
      <w:r w:rsidRPr="00F607A1">
        <w:rPr>
          <w:sz w:val="16"/>
        </w:rPr>
        <w:t xml:space="preserve"> will be 87 at the beginning of the next presidential term, </w:t>
      </w:r>
      <w:r w:rsidRPr="00F607A1">
        <w:rPr>
          <w:rStyle w:val="StyleUnderline"/>
        </w:rPr>
        <w:t>and</w:t>
      </w:r>
      <w:r w:rsidRPr="00F607A1">
        <w:rPr>
          <w:sz w:val="16"/>
        </w:rPr>
        <w:t xml:space="preserve"> Stephen </w:t>
      </w:r>
      <w:r w:rsidRPr="00F607A1">
        <w:rPr>
          <w:rStyle w:val="Emphasis"/>
        </w:rPr>
        <w:t>Breyer</w:t>
      </w:r>
      <w:r w:rsidRPr="00F607A1">
        <w:rPr>
          <w:sz w:val="16"/>
        </w:rPr>
        <w:t xml:space="preserve"> will be 82. Whether you regard the prospect of four Trump-appointed justices as a good or a bad thing will depend on your politics and preferences—but </w:t>
      </w:r>
      <w:r w:rsidRPr="00F607A1">
        <w:rPr>
          <w:rStyle w:val="StyleUnderline"/>
        </w:rPr>
        <w:t>there is no denying that the impact on the nation’s highest court would be momentous</w:t>
      </w:r>
      <w:r w:rsidRPr="00F607A1">
        <w:rPr>
          <w:sz w:val="16"/>
        </w:rPr>
        <w:t xml:space="preserve">. Not since Richard Nixon has a president named four new Supreme Court justices, and </w:t>
      </w:r>
      <w:r w:rsidRPr="00F607A1">
        <w:rPr>
          <w:rStyle w:val="StyleUnderline"/>
        </w:rPr>
        <w:t xml:space="preserve">not since Franklin D. Roosevelt has one had the opportunity to alter the Court’s ideological balance </w:t>
      </w:r>
      <w:r w:rsidRPr="00F607A1">
        <w:rPr>
          <w:rStyle w:val="Emphasis"/>
        </w:rPr>
        <w:t>so decisively</w:t>
      </w:r>
      <w:r w:rsidRPr="00F607A1">
        <w:rPr>
          <w:sz w:val="16"/>
        </w:rPr>
        <w:t xml:space="preserve">.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w:t>
      </w:r>
      <w:hyperlink r:id="rId32" w:history="1">
        <w:r w:rsidRPr="00F607A1">
          <w:rPr>
            <w:rStyle w:val="Hyperlink"/>
            <w:sz w:val="16"/>
          </w:rPr>
          <w:t>formidable legal network</w:t>
        </w:r>
      </w:hyperlink>
      <w:r w:rsidRPr="00F607A1">
        <w:rPr>
          <w:sz w:val="16"/>
        </w:rPr>
        <w:t xml:space="preserve"> designed to ensure that future judicial vacancies would not be squandered. The justices nominated by recent Republican presidents reflect this shift. But because the Court’s conservative majorities have remained slim, </w:t>
      </w:r>
      <w:r w:rsidRPr="00F607A1">
        <w:rPr>
          <w:rStyle w:val="StyleUnderline"/>
        </w:rPr>
        <w:t xml:space="preserve">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w:t>
      </w:r>
      <w:r w:rsidRPr="00F607A1">
        <w:rPr>
          <w:rStyle w:val="Emphasis"/>
        </w:rPr>
        <w:t>no longer be checked</w:t>
      </w:r>
      <w:r w:rsidRPr="00F607A1">
        <w:rPr>
          <w:sz w:val="16"/>
        </w:rPr>
        <w:t xml:space="preserve"> </w:t>
      </w:r>
      <w:r w:rsidRPr="00F607A1">
        <w:rPr>
          <w:rStyle w:val="StyleUnderline"/>
        </w:rPr>
        <w:t>by a lone swing vote</w:t>
      </w:r>
      <w:r w:rsidRPr="00F607A1">
        <w:rPr>
          <w:sz w:val="16"/>
        </w:rPr>
        <w:t xml:space="preserve">. Much of the public discussion about the Court’s future focuses on Roe v. Wade and other decisions expanding rights, protecting free speech, or mandating separation of Church and state. Much less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But </w:t>
      </w:r>
      <w:r w:rsidRPr="00F607A1">
        <w:rPr>
          <w:rStyle w:val="StyleUnderline"/>
        </w:rPr>
        <w:t>the Court’s conservative majority has recently been chipping away at the expansive interpretation of the commerce clause</w:t>
      </w:r>
      <w:r w:rsidRPr="00F607A1">
        <w:rPr>
          <w:sz w:val="16"/>
        </w:rPr>
        <w:t xml:space="preserve">, </w:t>
      </w:r>
      <w:r w:rsidRPr="00F607A1">
        <w:rPr>
          <w:rStyle w:val="StyleUnderline"/>
        </w:rPr>
        <w:t>and</w:t>
      </w:r>
      <w:r w:rsidRPr="00F607A1">
        <w:rPr>
          <w:sz w:val="16"/>
        </w:rPr>
        <w:t xml:space="preserve"> some jurists on the right </w:t>
      </w:r>
      <w:r w:rsidRPr="00F607A1">
        <w:rPr>
          <w:rStyle w:val="StyleUnderline"/>
        </w:rPr>
        <w:t xml:space="preserve">want to return to the pre-1937 era, thereby </w:t>
      </w:r>
      <w:r w:rsidRPr="00F607A1">
        <w:rPr>
          <w:rStyle w:val="Emphasis"/>
        </w:rPr>
        <w:t>sharply limiting</w:t>
      </w:r>
      <w:r w:rsidRPr="00F607A1">
        <w:rPr>
          <w:rStyle w:val="StyleUnderline"/>
        </w:rPr>
        <w:t xml:space="preserve"> the government’s regulatory powers</w:t>
      </w:r>
      <w:r w:rsidRPr="00F607A1">
        <w:rPr>
          <w:sz w:val="16"/>
        </w:rPr>
        <w:t xml:space="preserve">.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 </w:t>
      </w:r>
      <w:r w:rsidRPr="00F607A1">
        <w:rPr>
          <w:rStyle w:val="StyleUnderline"/>
        </w:rPr>
        <w:t xml:space="preserve">If the Court had included seven conservative justices in 2012, it would almost certainly have declared the ACA </w:t>
      </w:r>
      <w:r w:rsidRPr="00F607A1">
        <w:rPr>
          <w:rStyle w:val="Emphasis"/>
        </w:rPr>
        <w:t>null and void</w:t>
      </w:r>
      <w:r w:rsidRPr="00F607A1">
        <w:rPr>
          <w:sz w:val="16"/>
        </w:rPr>
        <w:t xml:space="preserve">. </w:t>
      </w:r>
      <w:r w:rsidRPr="00F607A1">
        <w:rPr>
          <w:rStyle w:val="StyleUnderline"/>
        </w:rPr>
        <w:t xml:space="preserve">This is the fate awaiting </w:t>
      </w:r>
      <w:r w:rsidRPr="00F607A1">
        <w:rPr>
          <w:rStyle w:val="Emphasis"/>
        </w:rPr>
        <w:t>much existing</w:t>
      </w:r>
      <w:r w:rsidRPr="00F607A1">
        <w:rPr>
          <w:rStyle w:val="StyleUnderline"/>
        </w:rPr>
        <w:t xml:space="preserve"> social and economic legislation and regulation if Trump is </w:t>
      </w:r>
      <w:r w:rsidRPr="00F607A1">
        <w:rPr>
          <w:rStyle w:val="Emphasis"/>
        </w:rPr>
        <w:t>reelected</w:t>
      </w:r>
      <w:r w:rsidRPr="00F607A1">
        <w:rPr>
          <w:sz w:val="16"/>
        </w:rPr>
        <w:t xml:space="preserve">. And </w:t>
      </w:r>
      <w:r w:rsidRPr="00F607A1">
        <w:rPr>
          <w:rStyle w:val="StyleUnderline"/>
        </w:rPr>
        <w:t xml:space="preserve">that’s to say </w:t>
      </w:r>
      <w:r w:rsidRPr="00F607A1">
        <w:rPr>
          <w:rStyle w:val="Emphasis"/>
        </w:rPr>
        <w:t>nothing</w:t>
      </w:r>
      <w:r w:rsidRPr="00F607A1">
        <w:rPr>
          <w:rStyle w:val="StyleUnderline"/>
        </w:rPr>
        <w:t xml:space="preserve"> of future legislation such as measures to limit </w:t>
      </w:r>
      <w:r w:rsidRPr="00F607A1">
        <w:rPr>
          <w:rStyle w:val="Emphasis"/>
        </w:rPr>
        <w:t>climate change</w:t>
      </w:r>
      <w:r w:rsidRPr="00F607A1">
        <w:rPr>
          <w:sz w:val="16"/>
        </w:rPr>
        <w:t xml:space="preserve">, which might well be struck down by a Court adhering to an originalist interpretation of our 18th-century Constitution. Democracy is always a gamble, but ordinarily the stakes involve short-term wins and losses. </w:t>
      </w:r>
      <w:r w:rsidRPr="00F607A1">
        <w:rPr>
          <w:rStyle w:val="StyleUnderline"/>
        </w:rPr>
        <w:t>Much more hangs in the balance next year</w:t>
      </w:r>
      <w:r w:rsidRPr="00F607A1">
        <w:rPr>
          <w:sz w:val="16"/>
        </w:rPr>
        <w:t xml:space="preserve">. </w:t>
      </w:r>
      <w:r w:rsidRPr="00F607A1">
        <w:rPr>
          <w:rStyle w:val="StyleUnderline"/>
        </w:rPr>
        <w:t xml:space="preserve">With a </w:t>
      </w:r>
      <w:r w:rsidRPr="00F607A1">
        <w:rPr>
          <w:rStyle w:val="Emphasis"/>
        </w:rPr>
        <w:t>second term</w:t>
      </w:r>
      <w:r w:rsidRPr="00F607A1">
        <w:rPr>
          <w:rStyle w:val="StyleUnderline"/>
        </w:rPr>
        <w:t xml:space="preserve">, Trump’s presidency would go from an </w:t>
      </w:r>
      <w:r w:rsidRPr="00F607A1">
        <w:rPr>
          <w:rStyle w:val="Emphasis"/>
        </w:rPr>
        <w:t>aberration</w:t>
      </w:r>
      <w:r w:rsidRPr="00F607A1">
        <w:rPr>
          <w:rStyle w:val="StyleUnderline"/>
        </w:rPr>
        <w:t xml:space="preserve"> to a </w:t>
      </w:r>
      <w:r w:rsidRPr="00F607A1">
        <w:rPr>
          <w:rStyle w:val="Emphasis"/>
        </w:rPr>
        <w:t>turning point</w:t>
      </w:r>
      <w:r w:rsidRPr="00F607A1">
        <w:rPr>
          <w:rStyle w:val="StyleUnderline"/>
        </w:rPr>
        <w:t xml:space="preserve"> in American history. </w:t>
      </w:r>
      <w:r w:rsidRPr="00F607A1">
        <w:rPr>
          <w:sz w:val="16"/>
        </w:rPr>
        <w:t xml:space="preserve">But it would not usher in an era marked by stability. </w:t>
      </w:r>
      <w:r w:rsidRPr="00F607A1">
        <w:rPr>
          <w:rStyle w:val="StyleUnderline"/>
        </w:rPr>
        <w:t xml:space="preserve">The effects of climate change and the </w:t>
      </w:r>
      <w:r w:rsidRPr="00F607A1">
        <w:rPr>
          <w:rStyle w:val="Emphasis"/>
        </w:rPr>
        <w:t xml:space="preserve">risks </w:t>
      </w:r>
      <w:r w:rsidRPr="00F607A1">
        <w:rPr>
          <w:rStyle w:val="StyleUnderline"/>
        </w:rPr>
        <w:t xml:space="preserve">associated with another </w:t>
      </w:r>
      <w:r w:rsidRPr="00F607A1">
        <w:rPr>
          <w:rStyle w:val="Emphasis"/>
        </w:rPr>
        <w:t>nuclear arms race</w:t>
      </w:r>
      <w:r w:rsidRPr="00F607A1">
        <w:rPr>
          <w:sz w:val="16"/>
        </w:rPr>
        <w:t xml:space="preserve"> </w:t>
      </w:r>
      <w:r w:rsidRPr="00F607A1">
        <w:rPr>
          <w:rStyle w:val="StyleUnderline"/>
        </w:rPr>
        <w:t xml:space="preserve">are bound to be </w:t>
      </w:r>
      <w:r w:rsidRPr="00F607A1">
        <w:rPr>
          <w:rStyle w:val="Emphasis"/>
        </w:rPr>
        <w:t>convulsive</w:t>
      </w:r>
      <w:r w:rsidRPr="00F607A1">
        <w:rPr>
          <w:sz w:val="16"/>
        </w:rPr>
        <w:t xml:space="preserve">. And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F607A1">
        <w:rPr>
          <w:rStyle w:val="StyleUnderline"/>
        </w:rPr>
        <w:t xml:space="preserve">The choice Americans face in 2020 is one we </w:t>
      </w:r>
      <w:r w:rsidRPr="00F607A1">
        <w:rPr>
          <w:rStyle w:val="Emphasis"/>
        </w:rPr>
        <w:t>will not get to make again.</w:t>
      </w:r>
      <w:r w:rsidRPr="00F607A1">
        <w:rPr>
          <w:sz w:val="16"/>
        </w:rPr>
        <w:t xml:space="preserve"> </w:t>
      </w:r>
      <w:r w:rsidRPr="00F607A1">
        <w:rPr>
          <w:rStyle w:val="Emphasis"/>
        </w:rPr>
        <w:t>What remains to be seen is whether voters will grasp the stakes before them</w:t>
      </w:r>
      <w:r w:rsidRPr="00F607A1">
        <w:rPr>
          <w:sz w:val="16"/>
        </w:rPr>
        <w:t xml:space="preserve">. </w:t>
      </w:r>
      <w:r w:rsidRPr="00F607A1">
        <w:rPr>
          <w:rStyle w:val="StyleUnderline"/>
        </w:rPr>
        <w:t>In 2016, Hillary Clinton’s emails absorbed more media and public attention than any other issue</w:t>
      </w:r>
      <w:r w:rsidRPr="00F607A1">
        <w:rPr>
          <w:sz w:val="16"/>
        </w:rPr>
        <w:t xml:space="preserve">. </w:t>
      </w:r>
      <w:r w:rsidRPr="00F607A1">
        <w:rPr>
          <w:rStyle w:val="StyleUnderline"/>
        </w:rPr>
        <w:t xml:space="preserve">In 2018, Trump tried to </w:t>
      </w:r>
      <w:r w:rsidRPr="00F607A1">
        <w:rPr>
          <w:rStyle w:val="Emphasis"/>
        </w:rPr>
        <w:t>focus attention</w:t>
      </w:r>
      <w:r w:rsidRPr="00F607A1">
        <w:rPr>
          <w:sz w:val="16"/>
        </w:rPr>
        <w:t xml:space="preserve"> on a ragtag caravan of a few thousand Central Americans approaching the southern border. That effort failed, but </w:t>
      </w:r>
      <w:r w:rsidRPr="00F607A1">
        <w:rPr>
          <w:rStyle w:val="StyleUnderline"/>
        </w:rPr>
        <w:t xml:space="preserve">the </w:t>
      </w:r>
      <w:r w:rsidRPr="00F607A1">
        <w:rPr>
          <w:rStyle w:val="Emphasis"/>
        </w:rPr>
        <w:t>master of distraction</w:t>
      </w:r>
      <w:r w:rsidRPr="00F607A1">
        <w:rPr>
          <w:sz w:val="16"/>
        </w:rPr>
        <w:t xml:space="preserve"> </w:t>
      </w:r>
      <w:r w:rsidRPr="00F607A1">
        <w:rPr>
          <w:rStyle w:val="StyleUnderline"/>
        </w:rPr>
        <w:t xml:space="preserve">will be back at it next year. If we </w:t>
      </w:r>
      <w:r w:rsidRPr="00F607A1">
        <w:rPr>
          <w:rStyle w:val="Emphasis"/>
        </w:rPr>
        <w:t>cannot focus on what matters</w:t>
      </w:r>
      <w:r w:rsidRPr="00F607A1">
        <w:rPr>
          <w:sz w:val="16"/>
        </w:rPr>
        <w:t xml:space="preserve">, </w:t>
      </w:r>
      <w:r w:rsidRPr="00F607A1">
        <w:rPr>
          <w:rStyle w:val="StyleUnderline"/>
        </w:rPr>
        <w:t xml:space="preserve">we may </w:t>
      </w:r>
      <w:r w:rsidRPr="00F607A1">
        <w:rPr>
          <w:rStyle w:val="Emphasis"/>
        </w:rPr>
        <w:t>sleepwalk into a truly perilous future</w:t>
      </w:r>
      <w:r w:rsidRPr="00F607A1">
        <w:rPr>
          <w:rStyle w:val="StyleUnderline"/>
        </w:rPr>
        <w:t>.</w:t>
      </w:r>
    </w:p>
    <w:p w14:paraId="7474CEBB" w14:textId="77777777" w:rsidR="000F5CE4" w:rsidRPr="00F607A1" w:rsidRDefault="000F5CE4" w:rsidP="000F5CE4"/>
    <w:p w14:paraId="54CC1B5E" w14:textId="450A0C85" w:rsidR="000F5CE4" w:rsidRPr="00F607A1" w:rsidRDefault="000F5CE4" w:rsidP="000F5CE4">
      <w:pPr>
        <w:pStyle w:val="Heading2"/>
      </w:pPr>
      <w:r w:rsidRPr="00F607A1">
        <w:t xml:space="preserve">2NC Uniqueness </w:t>
      </w:r>
    </w:p>
    <w:p w14:paraId="16702CC7" w14:textId="68728ECE" w:rsidR="000F5CE4" w:rsidRPr="00F607A1" w:rsidRDefault="000F5CE4" w:rsidP="000F5CE4"/>
    <w:p w14:paraId="0DDD5DBD" w14:textId="64807BFA" w:rsidR="000F5CE4" w:rsidRPr="00F607A1" w:rsidRDefault="000F5CE4" w:rsidP="000F5CE4">
      <w:pPr>
        <w:pStyle w:val="Heading3"/>
      </w:pPr>
      <w:r w:rsidRPr="00F607A1">
        <w:t xml:space="preserve">2NC </w:t>
      </w:r>
      <w:r w:rsidR="00B36EFA" w:rsidRPr="00F607A1">
        <w:t>Elections DA</w:t>
      </w:r>
      <w:r w:rsidRPr="00F607A1">
        <w:t xml:space="preserve"> –</w:t>
      </w:r>
      <w:r w:rsidR="00B36EFA" w:rsidRPr="00F607A1">
        <w:t xml:space="preserve"> Trump Loses </w:t>
      </w:r>
    </w:p>
    <w:p w14:paraId="6F515D09" w14:textId="1F6B1B5B" w:rsidR="000F5CE4" w:rsidRPr="00F607A1" w:rsidRDefault="000F5CE4" w:rsidP="000F5CE4"/>
    <w:p w14:paraId="428BA744" w14:textId="77777777" w:rsidR="000F5CE4" w:rsidRPr="00F607A1" w:rsidRDefault="000F5CE4" w:rsidP="000F5CE4">
      <w:pPr>
        <w:pStyle w:val="Heading4"/>
        <w:rPr>
          <w:rFonts w:eastAsia="Calibri"/>
        </w:rPr>
      </w:pPr>
      <w:r w:rsidRPr="00F607A1">
        <w:rPr>
          <w:rFonts w:eastAsia="Calibri"/>
        </w:rPr>
        <w:t xml:space="preserve">Trump loses – economy and coronavirus </w:t>
      </w:r>
    </w:p>
    <w:p w14:paraId="029CACDB" w14:textId="77777777" w:rsidR="000F5CE4" w:rsidRPr="00F607A1" w:rsidRDefault="000F5CE4" w:rsidP="000F5CE4">
      <w:pPr>
        <w:rPr>
          <w:b/>
          <w:bCs/>
          <w:sz w:val="26"/>
        </w:rPr>
      </w:pPr>
      <w:r w:rsidRPr="00F607A1">
        <w:rPr>
          <w:rStyle w:val="Style13ptBold"/>
        </w:rPr>
        <w:t xml:space="preserve">Rana, 2020 </w:t>
      </w:r>
      <w:r w:rsidRPr="00F607A1">
        <w:rPr>
          <w:rFonts w:eastAsia="Calibri" w:cs="Times New Roman"/>
        </w:rPr>
        <w:t>(Abbas Rana, staff writer for The Hill Times. “U.S. academic who saw Trump victory in 2016 says president’s re-election bid in serious trouble.” May 28, 2020. https://www.hilltimes.com/2020/05/28/u-s-academic-who-saw-trump-victory-in-2016-says-presidents-re-election-bid-in-serious-trouble/250257 Accessed: 5/30/20)</w:t>
      </w:r>
    </w:p>
    <w:p w14:paraId="4F9FF62B" w14:textId="77777777" w:rsidR="000F5CE4" w:rsidRPr="00F607A1" w:rsidRDefault="000F5CE4" w:rsidP="000F5CE4">
      <w:pPr>
        <w:rPr>
          <w:rFonts w:eastAsia="Calibri" w:cs="Times New Roman"/>
          <w:u w:val="single"/>
        </w:rPr>
      </w:pPr>
      <w:r w:rsidRPr="00F607A1">
        <w:rPr>
          <w:rFonts w:eastAsia="Calibri" w:cs="Times New Roman"/>
          <w:u w:val="single"/>
        </w:rPr>
        <w:t>A U.S. academic, who has correctly predicted all presidential elections going back to 1984, says that U.S. President Donald Trump’s re-election bid appears to be in trouble due to his administration’s handling of the pandemic and the economic fallout that has left more than 38 million Americans unemployed. “Obviously, things are looking worse for Trump now than they were four or five months ago</w:t>
      </w:r>
      <w:r w:rsidRPr="00F607A1">
        <w:rPr>
          <w:rFonts w:eastAsia="Calibri" w:cs="Times New Roman"/>
        </w:rPr>
        <w:t>,” said Prof. Allan Lichtman, a distinguished professor of history at the American University in Washington, D.C., in a phone interview with The Hill Times.</w:t>
      </w:r>
      <w:r w:rsidRPr="00F607A1">
        <w:rPr>
          <w:rFonts w:eastAsia="Calibri" w:cs="Times New Roman"/>
          <w:u w:val="single"/>
        </w:rPr>
        <w:t xml:space="preserve"> He said the economic downturn and the administration’s response to the pandemic, are two key reasons Mr. Trump’s chance at winning a </w:t>
      </w:r>
      <w:r w:rsidRPr="00F607A1">
        <w:rPr>
          <w:rFonts w:eastAsia="Calibri" w:cs="Times New Roman"/>
          <w:b/>
          <w:bCs/>
          <w:u w:val="single"/>
        </w:rPr>
        <w:t>second term is in jeopardy</w:t>
      </w:r>
      <w:r w:rsidRPr="00F607A1">
        <w:rPr>
          <w:rFonts w:eastAsia="Calibri" w:cs="Times New Roman"/>
        </w:rPr>
        <w:t>.</w:t>
      </w:r>
      <w:r w:rsidRPr="00F607A1">
        <w:rPr>
          <w:rFonts w:eastAsia="Calibri" w:cs="Times New Roman"/>
          <w:u w:val="single"/>
        </w:rPr>
        <w:t xml:space="preserve"> The 2016 election was the ninth consecutive time, starting in 1984, when Prof. Lichtman correctly predicted the outcome of the U.S. presidential election</w:t>
      </w:r>
      <w:r w:rsidRPr="00F607A1">
        <w:rPr>
          <w:rFonts w:eastAsia="Calibri" w:cs="Times New Roman"/>
        </w:rPr>
        <w:t xml:space="preserve">. </w:t>
      </w:r>
      <w:r w:rsidRPr="00F607A1">
        <w:rPr>
          <w:rFonts w:eastAsia="Calibri" w:cs="Times New Roman"/>
          <w:sz w:val="18"/>
          <w:szCs w:val="18"/>
        </w:rPr>
        <w:t>He gained further prominence internationally after the last election, as almost all high-profile pundits and commentators were unanimous in predicting that Hillary Clinton would win the White House.</w:t>
      </w:r>
      <w:r w:rsidRPr="00F607A1">
        <w:rPr>
          <w:rFonts w:eastAsia="Calibri" w:cs="Times New Roman"/>
          <w:sz w:val="18"/>
          <w:szCs w:val="18"/>
          <w:u w:val="single"/>
        </w:rPr>
        <w:t xml:space="preserve"> </w:t>
      </w:r>
      <w:r w:rsidRPr="00F607A1">
        <w:rPr>
          <w:rFonts w:eastAsia="Calibri" w:cs="Times New Roman"/>
          <w:sz w:val="18"/>
          <w:szCs w:val="18"/>
        </w:rPr>
        <w:t>Prof. Lichtman has written a book, Predicting the Next President: The Keys to the White House, to explain his analytical model, outlining how he makes his predictions.</w:t>
      </w:r>
      <w:r w:rsidRPr="00F607A1">
        <w:rPr>
          <w:rFonts w:eastAsia="Calibri" w:cs="Times New Roman"/>
          <w:sz w:val="18"/>
          <w:szCs w:val="18"/>
          <w:u w:val="single"/>
        </w:rPr>
        <w:t xml:space="preserve"> </w:t>
      </w:r>
      <w:r w:rsidRPr="00F607A1">
        <w:rPr>
          <w:rFonts w:eastAsia="Calibri" w:cs="Times New Roman"/>
          <w:sz w:val="18"/>
          <w:szCs w:val="18"/>
        </w:rPr>
        <w:t>He came up with his model by studying and analyzing past elections between 1860 and 1980. The theory behind his model is that the presidential elections are often a referendum on the incumbent party’s performance and whether or not the party holding the White House deserves four more years in power.</w:t>
      </w:r>
      <w:r w:rsidRPr="00F607A1">
        <w:rPr>
          <w:rFonts w:eastAsia="Calibri" w:cs="Times New Roman"/>
          <w:sz w:val="18"/>
          <w:szCs w:val="18"/>
          <w:u w:val="single"/>
        </w:rPr>
        <w:t xml:space="preserve"> </w:t>
      </w:r>
      <w:r w:rsidRPr="00F607A1">
        <w:rPr>
          <w:rFonts w:eastAsia="Calibri" w:cs="Times New Roman"/>
          <w:sz w:val="18"/>
          <w:szCs w:val="18"/>
        </w:rPr>
        <w:t>This model is based on 13 true or false statements about the incumbent president. If six or more of the statements are false, the sitting president loses, and if fewer than six are false, the incumbent wins. The statements include the most recent mid-term election results; whether the president is facing a nomination challenge from his or her own party; any significant third-party candidate; the state of the short-term and long-term economy; whether the incumbent administration has faced any major scandal; any major national policy achievements; the state of social cohesion in the country; foreign and military successes; foreign and military failures; the quality of the incumbent candidate; and the quality of the opposing party candidate.</w:t>
      </w:r>
      <w:r w:rsidRPr="00F607A1">
        <w:rPr>
          <w:rFonts w:eastAsia="Calibri" w:cs="Times New Roman"/>
          <w:sz w:val="18"/>
          <w:szCs w:val="18"/>
          <w:u w:val="single"/>
        </w:rPr>
        <w:t xml:space="preserve"> </w:t>
      </w:r>
      <w:r w:rsidRPr="00F607A1">
        <w:rPr>
          <w:rFonts w:eastAsia="Calibri" w:cs="Times New Roman"/>
          <w:sz w:val="18"/>
          <w:szCs w:val="18"/>
        </w:rPr>
        <w:t>The system ignores the polling numbers, advertising, debates, the opinions of political pundits, or how candidates run their campaigns.</w:t>
      </w:r>
      <w:r w:rsidRPr="00F607A1">
        <w:rPr>
          <w:rFonts w:eastAsia="Calibri" w:cs="Times New Roman"/>
          <w:sz w:val="18"/>
          <w:szCs w:val="18"/>
          <w:u w:val="single"/>
        </w:rPr>
        <w:t xml:space="preserve"> </w:t>
      </w:r>
      <w:r w:rsidRPr="00F607A1">
        <w:rPr>
          <w:rFonts w:eastAsia="Calibri" w:cs="Times New Roman"/>
          <w:sz w:val="18"/>
          <w:szCs w:val="18"/>
        </w:rPr>
        <w:t>For the current campaign, Prof. Lichtman told The Hill Times that, based on his model</w:t>
      </w:r>
      <w:r w:rsidRPr="00F607A1">
        <w:rPr>
          <w:rFonts w:eastAsia="Calibri" w:cs="Times New Roman"/>
        </w:rPr>
        <w:t>, Mr</w:t>
      </w:r>
      <w:r w:rsidRPr="00F607A1">
        <w:rPr>
          <w:rFonts w:eastAsia="Calibri" w:cs="Times New Roman"/>
          <w:u w:val="single"/>
        </w:rPr>
        <w:t xml:space="preserve">. Trump appears to be </w:t>
      </w:r>
      <w:r w:rsidRPr="00F607A1">
        <w:rPr>
          <w:rFonts w:eastAsia="Calibri" w:cs="Times New Roman"/>
          <w:b/>
          <w:bCs/>
          <w:u w:val="single"/>
        </w:rPr>
        <w:t>in trouble</w:t>
      </w:r>
      <w:r w:rsidRPr="00F607A1">
        <w:rPr>
          <w:rFonts w:eastAsia="Calibri" w:cs="Times New Roman"/>
          <w:u w:val="single"/>
        </w:rPr>
        <w:t xml:space="preserve"> chiefly because of his handling of COVID-19 and the economic devastation</w:t>
      </w:r>
      <w:r w:rsidRPr="00F607A1">
        <w:rPr>
          <w:rFonts w:eastAsia="Calibri" w:cs="Times New Roman"/>
        </w:rPr>
        <w:t>.</w:t>
      </w:r>
      <w:r w:rsidRPr="00F607A1">
        <w:rPr>
          <w:rFonts w:eastAsia="Calibri" w:cs="Times New Roman"/>
          <w:u w:val="single"/>
        </w:rPr>
        <w:t xml:space="preserve"> </w:t>
      </w:r>
      <w:r w:rsidRPr="00F607A1">
        <w:rPr>
          <w:rFonts w:eastAsia="Calibri" w:cs="Times New Roman"/>
        </w:rPr>
        <w:t xml:space="preserve">“Not just because there’s a pandemic, but because the Trump administration has handled it about as badly as one possibly could,” said Prof. Lichtman.  </w:t>
      </w:r>
      <w:r w:rsidRPr="00F607A1">
        <w:rPr>
          <w:rFonts w:eastAsia="Calibri" w:cs="Times New Roman"/>
          <w:b/>
          <w:bCs/>
        </w:rPr>
        <w:t>“</w:t>
      </w:r>
      <w:r w:rsidRPr="00F607A1">
        <w:rPr>
          <w:rFonts w:eastAsia="Calibri" w:cs="Times New Roman"/>
          <w:b/>
          <w:bCs/>
          <w:u w:val="single"/>
        </w:rPr>
        <w:t>You couldn’t draw up a scenario, hardly, which would take a worse response than we’ve seen from Trump.”</w:t>
      </w:r>
      <w:r w:rsidRPr="00F607A1">
        <w:rPr>
          <w:rFonts w:eastAsia="Calibri" w:cs="Times New Roman"/>
        </w:rPr>
        <w:br w:type="page"/>
      </w:r>
    </w:p>
    <w:p w14:paraId="46B3BAB2" w14:textId="77777777" w:rsidR="000F5CE4" w:rsidRPr="00F607A1" w:rsidRDefault="000F5CE4" w:rsidP="000F5CE4">
      <w:pPr>
        <w:pStyle w:val="Heading4"/>
        <w:rPr>
          <w:rFonts w:eastAsia="Calibri"/>
        </w:rPr>
      </w:pPr>
      <w:r w:rsidRPr="00F607A1">
        <w:rPr>
          <w:rFonts w:eastAsia="Calibri"/>
        </w:rPr>
        <w:t xml:space="preserve">Trump loses – polls, impeachment, coronavirus </w:t>
      </w:r>
    </w:p>
    <w:p w14:paraId="780E1ECB" w14:textId="77777777" w:rsidR="000F5CE4" w:rsidRPr="00F607A1" w:rsidRDefault="000F5CE4" w:rsidP="000F5CE4">
      <w:pPr>
        <w:rPr>
          <w:b/>
          <w:bCs/>
          <w:sz w:val="26"/>
        </w:rPr>
      </w:pPr>
      <w:r w:rsidRPr="00F607A1">
        <w:rPr>
          <w:rStyle w:val="Style13ptBold"/>
        </w:rPr>
        <w:t xml:space="preserve">Rana, 2020 </w:t>
      </w:r>
      <w:r w:rsidRPr="00F607A1">
        <w:rPr>
          <w:rFonts w:eastAsia="Calibri" w:cs="Times New Roman"/>
        </w:rPr>
        <w:t>(Abbas Rana, staff writer for The Hill Times. “U.S. academic who saw Trump victory in 2016 says president’s re-election bid in serious trouble.” May 28, 2020. https://www.hilltimes.com/2020/05/28/u-s-academic-who-saw-trump-victory-in-2016-says-presidents-re-election-bid-in-serious-trouble/250257 Accessed: 5/30/20)</w:t>
      </w:r>
    </w:p>
    <w:p w14:paraId="50C053AC" w14:textId="77777777" w:rsidR="000F5CE4" w:rsidRPr="00F607A1" w:rsidRDefault="000F5CE4" w:rsidP="000F5CE4">
      <w:pPr>
        <w:rPr>
          <w:rFonts w:eastAsia="Calibri" w:cs="Times New Roman"/>
        </w:rPr>
      </w:pPr>
      <w:r w:rsidRPr="00F607A1">
        <w:rPr>
          <w:rFonts w:eastAsia="Calibri" w:cs="Times New Roman"/>
        </w:rPr>
        <w:t xml:space="preserve">RealClearPolitics’ composite of national polls suggested that presumptive Democratic presidential nominee, Joe </w:t>
      </w:r>
      <w:r w:rsidRPr="00F607A1">
        <w:rPr>
          <w:rFonts w:eastAsia="Calibri" w:cs="Times New Roman"/>
          <w:u w:val="single"/>
        </w:rPr>
        <w:t xml:space="preserve">Biden, has a 5.5-percentage point lead over </w:t>
      </w:r>
      <w:r w:rsidRPr="00F607A1">
        <w:rPr>
          <w:rFonts w:eastAsia="Calibri" w:cs="Times New Roman"/>
        </w:rPr>
        <w:t>Mr.</w:t>
      </w:r>
      <w:r w:rsidRPr="00F607A1">
        <w:rPr>
          <w:rFonts w:eastAsia="Calibri" w:cs="Times New Roman"/>
          <w:u w:val="single"/>
        </w:rPr>
        <w:t xml:space="preserve"> Trump</w:t>
      </w:r>
      <w:r w:rsidRPr="00F607A1">
        <w:rPr>
          <w:rFonts w:eastAsia="Calibri" w:cs="Times New Roman"/>
        </w:rPr>
        <w:t xml:space="preserve">. Prof. Lichtman said he would make his final prediction about the outcome of the presidential election in July, when the second quarter economic numbers about the state of the economy are available. </w:t>
      </w:r>
      <w:r w:rsidRPr="00F607A1">
        <w:rPr>
          <w:rFonts w:eastAsia="Calibri" w:cs="Times New Roman"/>
          <w:u w:val="single"/>
        </w:rPr>
        <w:t xml:space="preserve">So far, </w:t>
      </w:r>
      <w:r w:rsidRPr="00F607A1">
        <w:rPr>
          <w:rFonts w:eastAsia="Calibri" w:cs="Times New Roman"/>
        </w:rPr>
        <w:t>he said,</w:t>
      </w:r>
      <w:r w:rsidRPr="00F607A1">
        <w:rPr>
          <w:rFonts w:eastAsia="Calibri" w:cs="Times New Roman"/>
          <w:u w:val="single"/>
        </w:rPr>
        <w:t xml:space="preserve"> there are four “keys” against Mr. Trump, including the Republicans’ loss in the mid-terms, which saw the Democrats take control of Congress, and his impeachment, which made him the third president in U.S. history to be impeached. The other indicators include the lack of a significant foreign policy achievement and his narrow appeal to voters</w:t>
      </w:r>
      <w:r w:rsidRPr="00F607A1">
        <w:rPr>
          <w:rFonts w:eastAsia="Calibri" w:cs="Times New Roman"/>
        </w:rPr>
        <w:t xml:space="preserve">. “What’s still up in the air are two economic keys. And it takes six keys to count out. [The] president right now he has four, which is why I’m looking to see what’s gonna happen with the economic keys,” he said. </w:t>
      </w:r>
      <w:r w:rsidRPr="00F607A1">
        <w:rPr>
          <w:rFonts w:eastAsia="Calibri" w:cs="Times New Roman"/>
          <w:u w:val="single"/>
        </w:rPr>
        <w:t>Prof. Lichtman said that it remains to be seen how the presidential campaign, which is playing out amid social-distancing measures, will affect the electoral outcome. However, he said, that, right now, it’s a negative for Trump who relishes rallying in front of huge crowds of supporters.</w:t>
      </w:r>
    </w:p>
    <w:p w14:paraId="7D56C61F" w14:textId="77777777" w:rsidR="000F5CE4" w:rsidRPr="00F607A1" w:rsidRDefault="000F5CE4" w:rsidP="000F5CE4">
      <w:pPr>
        <w:pStyle w:val="Heading4"/>
        <w:rPr>
          <w:rFonts w:eastAsia="Calibri"/>
        </w:rPr>
      </w:pPr>
      <w:r w:rsidRPr="00F607A1">
        <w:rPr>
          <w:rFonts w:eastAsia="Calibri"/>
        </w:rPr>
        <w:t>Trump loses in a landslide - economy</w:t>
      </w:r>
    </w:p>
    <w:p w14:paraId="04FB8EE6" w14:textId="77777777" w:rsidR="000F5CE4" w:rsidRPr="00F607A1" w:rsidRDefault="000F5CE4" w:rsidP="000F5CE4">
      <w:pPr>
        <w:rPr>
          <w:b/>
          <w:bCs/>
          <w:sz w:val="26"/>
        </w:rPr>
      </w:pPr>
      <w:r w:rsidRPr="00F607A1">
        <w:rPr>
          <w:rStyle w:val="Style13ptBold"/>
        </w:rPr>
        <w:t xml:space="preserve">Bartash, 2020 </w:t>
      </w:r>
      <w:r w:rsidRPr="00F607A1">
        <w:rPr>
          <w:rFonts w:eastAsia="Calibri" w:cs="Times New Roman"/>
        </w:rPr>
        <w:t>(Jeffry Bartash. reporter for MarketWatch in Washington. “This 2020 presidential forecast says Trump faces historic defeat due to terrible economy.” May 21, 2020. https://www.marketwatch.com/story/this-2020-presidential-forecast-says-trump-faces-historic-defeat-due-to-terrible-economy-2020-05-20 Accessed: 5/22/20)</w:t>
      </w:r>
    </w:p>
    <w:p w14:paraId="41A5B5F1" w14:textId="77777777" w:rsidR="000F5CE4" w:rsidRPr="00F607A1" w:rsidRDefault="000F5CE4" w:rsidP="000F5CE4">
      <w:pPr>
        <w:rPr>
          <w:rFonts w:eastAsia="Calibri" w:cs="Times New Roman"/>
          <w:u w:val="single"/>
        </w:rPr>
      </w:pPr>
      <w:r w:rsidRPr="00F607A1">
        <w:rPr>
          <w:rFonts w:eastAsia="Calibri" w:cs="Times New Roman"/>
          <w:u w:val="single"/>
        </w:rPr>
        <w:t>Oxford Economics predicts Trump to only get 35% of the vote</w:t>
      </w:r>
    </w:p>
    <w:p w14:paraId="0D41B4B9" w14:textId="77777777" w:rsidR="000F5CE4" w:rsidRPr="00F607A1" w:rsidRDefault="000F5CE4" w:rsidP="000F5CE4">
      <w:pPr>
        <w:rPr>
          <w:rFonts w:eastAsia="Calibri" w:cs="Times New Roman"/>
          <w:u w:val="single"/>
        </w:rPr>
      </w:pPr>
      <w:r w:rsidRPr="00F607A1">
        <w:rPr>
          <w:rFonts w:eastAsia="Calibri" w:cs="Times New Roman"/>
          <w:u w:val="single"/>
        </w:rPr>
        <w:t>President Donald Trump could suffer a historic defeat in the fall if the economy doesn’t sharply recover from the coronavirus pandemic and the disease lingers, according to a model that has predicted the winner of the popular vote in 16 of the past 18 elections</w:t>
      </w:r>
      <w:r w:rsidRPr="00F607A1">
        <w:rPr>
          <w:rFonts w:eastAsia="Calibri" w:cs="Times New Roman"/>
        </w:rPr>
        <w:t>.</w:t>
      </w:r>
      <w:r w:rsidRPr="00F607A1">
        <w:rPr>
          <w:rFonts w:eastAsia="Calibri" w:cs="Times New Roman"/>
          <w:u w:val="single"/>
        </w:rPr>
        <w:t xml:space="preserve"> </w:t>
      </w:r>
      <w:r w:rsidRPr="00F607A1">
        <w:rPr>
          <w:rFonts w:eastAsia="Calibri" w:cs="Times New Roman"/>
        </w:rPr>
        <w:t>Oxford Economics predicts Trump would lose to Democrat Joe Biden by a margin of 65% to 35%, using a model based on the pioneering political-forecasting work of Yale economist Ray Fair.</w:t>
      </w:r>
      <w:r w:rsidRPr="00F607A1">
        <w:rPr>
          <w:rFonts w:eastAsia="Calibri" w:cs="Times New Roman"/>
          <w:u w:val="single"/>
        </w:rPr>
        <w:t xml:space="preserve"> </w:t>
      </w:r>
      <w:r w:rsidRPr="00F607A1">
        <w:rPr>
          <w:rFonts w:eastAsia="Calibri" w:cs="Times New Roman"/>
        </w:rPr>
        <w:t>How bad is that? William Howard Taft was the last president running for reelection to win fewer than 35% of the vote, when he finished third in 1912 behind Woodrow Wilson and Theodore Roosevelt.</w:t>
      </w:r>
      <w:r w:rsidRPr="00F607A1">
        <w:rPr>
          <w:rFonts w:eastAsia="Calibri" w:cs="Times New Roman"/>
          <w:u w:val="single"/>
        </w:rPr>
        <w:t xml:space="preserve"> The Oxford model primarily relies on key economic barometers such as inflation, the unemployment rate and inflation-adjusted disposable income to generate its forecast. </w:t>
      </w:r>
      <w:r w:rsidRPr="00F607A1">
        <w:rPr>
          <w:rFonts w:eastAsia="Calibri" w:cs="Times New Roman"/>
        </w:rPr>
        <w:t>The jobless rate has soared to almost 20% unofficially from just 3.5% several months ago, and it’s unlikely to drop below 10% before the election, Oxford Economics predicts. Incomes have also taken a big whack.</w:t>
      </w:r>
      <w:r w:rsidRPr="00F607A1">
        <w:rPr>
          <w:rFonts w:eastAsia="Calibri" w:cs="Times New Roman"/>
          <w:u w:val="single"/>
        </w:rPr>
        <w:t xml:space="preserve"> </w:t>
      </w:r>
    </w:p>
    <w:p w14:paraId="2CBECC57" w14:textId="77777777" w:rsidR="000F5CE4" w:rsidRPr="00F607A1" w:rsidRDefault="000F5CE4" w:rsidP="000F5CE4">
      <w:pPr>
        <w:pStyle w:val="Heading4"/>
        <w:rPr>
          <w:rFonts w:eastAsia="Calibri"/>
        </w:rPr>
      </w:pPr>
      <w:r w:rsidRPr="00F607A1">
        <w:rPr>
          <w:rFonts w:eastAsia="Calibri"/>
        </w:rPr>
        <w:t>Trump loses – economy, corona virus</w:t>
      </w:r>
    </w:p>
    <w:p w14:paraId="2EB1E2C0" w14:textId="77777777" w:rsidR="000F5CE4" w:rsidRPr="00F607A1" w:rsidRDefault="000F5CE4" w:rsidP="000F5CE4">
      <w:pPr>
        <w:rPr>
          <w:b/>
          <w:bCs/>
          <w:sz w:val="26"/>
        </w:rPr>
      </w:pPr>
      <w:r w:rsidRPr="00F607A1">
        <w:rPr>
          <w:rStyle w:val="Style13ptBold"/>
        </w:rPr>
        <w:t xml:space="preserve">Egan, 2020 </w:t>
      </w:r>
      <w:r w:rsidRPr="00F607A1">
        <w:rPr>
          <w:rFonts w:eastAsia="Calibri" w:cs="Times New Roman"/>
        </w:rPr>
        <w:t>(Matt Egan, lead writer for CNN Business. “Trump will lose in a landslide because of the economy, new election model predicts.” May 20, 2020. https://www.cnn.com/2020/05/20/business/economy-election-trump-biden-jobs/index.html Accessed: 5/20/20)</w:t>
      </w:r>
    </w:p>
    <w:p w14:paraId="79549B9D" w14:textId="77777777" w:rsidR="000F5CE4" w:rsidRPr="00F607A1" w:rsidRDefault="000F5CE4" w:rsidP="000F5CE4">
      <w:pPr>
        <w:rPr>
          <w:rFonts w:eastAsia="Calibri" w:cs="Times New Roman"/>
        </w:rPr>
      </w:pPr>
      <w:r w:rsidRPr="00F607A1">
        <w:rPr>
          <w:rFonts w:eastAsia="Calibri" w:cs="Times New Roman"/>
          <w:u w:val="single"/>
        </w:rPr>
        <w:t>The economy has gone from President Donald Trump's greatest political asset to perhaps his biggest weakness. Unemployment is spiking at an unprecedented rate. Consumer spending is vanishing. And GDP is collapsing. History shows that dreadful economic trends like these spell doom for sitting presidents seeking reelection. The coronavirus recession will cause Trump to suffer a "historic defeat" in November, a national election model released Wednesday by Oxford Economics predicted. The model, which uses unemployment, disposable income and inflation to forecast election results, predicts that Trump will lose in a landslide, capturing just 35% of the popular vote. That's a sharp reversal from the model's pre-crisis prediction that Trump would win about 55% of the vote. And it would be the worst performance for an incumbent in a century</w:t>
      </w:r>
      <w:r w:rsidRPr="00F607A1">
        <w:rPr>
          <w:rFonts w:eastAsia="Calibri" w:cs="Times New Roman"/>
        </w:rPr>
        <w:t xml:space="preserve">.  "It would take nothing short of an economic miracle for pocketbooks to favor Trump," Oxford Economics wrote in the report, adding that </w:t>
      </w:r>
      <w:r w:rsidRPr="00F607A1">
        <w:rPr>
          <w:rFonts w:eastAsia="Calibri" w:cs="Times New Roman"/>
          <w:u w:val="single"/>
        </w:rPr>
        <w:t xml:space="preserve">the economy will be a "nearly insurmountable obstacle for Trump come November." </w:t>
      </w:r>
      <w:r w:rsidRPr="00F607A1">
        <w:rPr>
          <w:rFonts w:eastAsia="Calibri" w:cs="Times New Roman"/>
        </w:rPr>
        <w:t>The model has correctly predicted the popular vote in every election since 1948 other than 1968 and 1976 (although two candidates lost the popular vote but won the presidency in that span, including George W. Bush in 2000 and Donald Trump in 2016).</w:t>
      </w:r>
    </w:p>
    <w:p w14:paraId="3DE2DB42" w14:textId="77777777" w:rsidR="000F5CE4" w:rsidRPr="00F607A1" w:rsidRDefault="000F5CE4" w:rsidP="000F5CE4">
      <w:pPr>
        <w:pStyle w:val="Heading4"/>
        <w:rPr>
          <w:rFonts w:eastAsia="Calibri"/>
        </w:rPr>
      </w:pPr>
      <w:r w:rsidRPr="00F607A1">
        <w:rPr>
          <w:rFonts w:eastAsia="Calibri"/>
        </w:rPr>
        <w:t xml:space="preserve">Trump loses – Floyd backlash’s impact on African American vote </w:t>
      </w:r>
    </w:p>
    <w:p w14:paraId="43024B51" w14:textId="77777777" w:rsidR="000F5CE4" w:rsidRPr="00F607A1" w:rsidRDefault="000F5CE4" w:rsidP="000F5CE4">
      <w:pPr>
        <w:rPr>
          <w:b/>
          <w:bCs/>
          <w:sz w:val="26"/>
        </w:rPr>
      </w:pPr>
      <w:r w:rsidRPr="00F607A1">
        <w:rPr>
          <w:rStyle w:val="Style13ptBold"/>
        </w:rPr>
        <w:t xml:space="preserve">Curtis, 2020 </w:t>
      </w:r>
      <w:r w:rsidRPr="00F607A1">
        <w:rPr>
          <w:rFonts w:eastAsia="Calibri" w:cs="Times New Roman"/>
        </w:rPr>
        <w:t>(Mark Curtis, Ed.D., is Chief Political Reporter for the five Nexstar Media TV stations serving West Virginia, its five neighboring states and most of the Washington, DC media market. He's a National Contributing Political Writer for The White House Patch at Patch.com. “Will Trump's Tweets cost him the election?” May 30, 2020. https://patch.com/us/white-house/will-trump-s-tweets-cost-him-election Accessed: 5/30/20)</w:t>
      </w:r>
    </w:p>
    <w:p w14:paraId="4A10422F" w14:textId="77777777" w:rsidR="000F5CE4" w:rsidRPr="00F607A1" w:rsidRDefault="000F5CE4" w:rsidP="000F5CE4">
      <w:pPr>
        <w:rPr>
          <w:rFonts w:eastAsia="Calibri" w:cs="Times New Roman"/>
        </w:rPr>
      </w:pPr>
      <w:r w:rsidRPr="00F607A1">
        <w:rPr>
          <w:rFonts w:eastAsia="Calibri" w:cs="Times New Roman"/>
        </w:rPr>
        <w:t xml:space="preserve">CHARLESTON, W. Va. – </w:t>
      </w:r>
      <w:r w:rsidRPr="00F607A1">
        <w:rPr>
          <w:rFonts w:eastAsia="Calibri" w:cs="Times New Roman"/>
          <w:u w:val="single"/>
        </w:rPr>
        <w:t>There has been a lot of emotion and passion this past week over the death of George Floyd while in the custody of Minneapolis police. Even more emotion was added to the mix when President Trump tweeted about the ensuing violence</w:t>
      </w:r>
      <w:r w:rsidRPr="00F607A1">
        <w:rPr>
          <w:rFonts w:eastAsia="Calibri" w:cs="Times New Roman"/>
        </w:rPr>
        <w:t xml:space="preserve">. </w:t>
      </w:r>
      <w:r w:rsidRPr="00F607A1">
        <w:rPr>
          <w:rFonts w:eastAsia="Calibri" w:cs="Times New Roman"/>
          <w:sz w:val="18"/>
          <w:szCs w:val="18"/>
        </w:rPr>
        <w:t>My job as a political analyst is to try to look beyond the emotion in assessing an event's impact. I look at a lot of polling data and trends to draw my conclusions about whether someone might win an election, and why? Let's "brunch" on that this week: "What He Said?" – After nights of violence and looting in Minneapolis, President Trump took to his favorite platform, Twitter, and said, in part, "...when the looting starts, the shooting starts." He also referred to the perpetrators of the violence as "thugs," a word that some interpret as having derogatory racial connotations. I make no judgement here. My readers are fully capable of drawing their own conclusions. What I do want to analyze and discuss is</w:t>
      </w:r>
      <w:r w:rsidRPr="00F607A1">
        <w:rPr>
          <w:rFonts w:eastAsia="Calibri" w:cs="Times New Roman"/>
        </w:rPr>
        <w:t xml:space="preserve"> </w:t>
      </w:r>
      <w:r w:rsidRPr="00F607A1">
        <w:rPr>
          <w:rFonts w:eastAsia="Calibri" w:cs="Times New Roman"/>
          <w:u w:val="single"/>
        </w:rPr>
        <w:t>what the political fallout may be</w:t>
      </w:r>
      <w:r w:rsidRPr="00F607A1">
        <w:rPr>
          <w:rFonts w:eastAsia="Calibri" w:cs="Times New Roman"/>
        </w:rPr>
        <w:t>. "</w:t>
      </w:r>
      <w:r w:rsidRPr="00F607A1">
        <w:rPr>
          <w:rFonts w:eastAsia="Calibri" w:cs="Times New Roman"/>
          <w:u w:val="single"/>
        </w:rPr>
        <w:t>The African American Vote</w:t>
      </w:r>
      <w:r w:rsidRPr="00F607A1">
        <w:rPr>
          <w:rFonts w:eastAsia="Calibri" w:cs="Times New Roman"/>
        </w:rPr>
        <w:t xml:space="preserve">" – </w:t>
      </w:r>
      <w:r w:rsidRPr="00F607A1">
        <w:rPr>
          <w:rFonts w:eastAsia="Calibri" w:cs="Times New Roman"/>
          <w:sz w:val="18"/>
          <w:szCs w:val="18"/>
        </w:rPr>
        <w:t xml:space="preserve">African Americans comprise roughly 13 percent of the U.S. population, or 43 million people. Historically, they have voted in droves for members of the Democratic Party, especially in presidential races. For example, in 2016, Hillary Clinton received 91 percent of the black vote, with Donald Trump getting 6 percent, and the balance of 3 percent going to minor candidates. No other demographic of our population is this lopsided. The Hispanic vote, for example, was 66 percent for Clinton, 28 percent for Trump. "Trump Makes Historic Inroads" – </w:t>
      </w:r>
      <w:r w:rsidRPr="00F607A1">
        <w:rPr>
          <w:rFonts w:eastAsia="Calibri" w:cs="Times New Roman"/>
          <w:u w:val="single"/>
        </w:rPr>
        <w:t>Trump promised to be inclusive and extend an olive branch to African Americans, even though few voted for him</w:t>
      </w:r>
      <w:r w:rsidRPr="00F607A1">
        <w:rPr>
          <w:rFonts w:eastAsia="Calibri" w:cs="Times New Roman"/>
          <w:sz w:val="18"/>
          <w:szCs w:val="18"/>
        </w:rPr>
        <w:t xml:space="preserve">. When Trump laid out his economic plan, he was quick to brag that the people it would help the most were minority group members. Historically, Blacks and Hispanics had unemployment rates double the rest of the population, and minority youth employment was often above 20 percent. After tax cuts, economic growth and market investment, the economy grew tremendously. Unemployment in 2019 dropped to a 50-year low. Even many of his critics begrudgingly gave Trump at least partial credit. A 2019 poll conducted by the Public Religion Research Institute showed that 23 percent of Black men and 14 percent of Black women gave Trump a favorable approval rating. "The Democrats Roadmap to a 2020 Victory" – I've written extensively since the 2016 election, on how Democrats could retake the White House in 2020. Democrats would have to win back the historically blue states of Pennsylvania, Michigan and Wisconsin, plus win all the other states they carried in 2016. Remember, they must win all three of those states; just two won't put them in the White House. "Why Turnout Matters" – As I pointed out, Hillary Clinton won African American voters by a huge landslide. While that may sound amazing, there is another aspect of that vote that is significant. Let's look at Michigan. In 2012 in Detroit, a city that is 79 percent black, Barack Obama received 281,743 votes. In 2016, Hillary Clinton received 234,871 votes in Detroit, a drop of nearly 47,000 votes. Donald Trump won Michigan by a narrow 10,704 votes. </w:t>
      </w:r>
      <w:r w:rsidRPr="00F607A1">
        <w:rPr>
          <w:rFonts w:eastAsia="Calibri" w:cs="Times New Roman"/>
          <w:u w:val="single"/>
        </w:rPr>
        <w:t xml:space="preserve">It's not that all </w:t>
      </w:r>
      <w:r w:rsidRPr="00F607A1">
        <w:rPr>
          <w:rFonts w:eastAsia="Calibri" w:cs="Times New Roman"/>
        </w:rPr>
        <w:t xml:space="preserve">those </w:t>
      </w:r>
      <w:r w:rsidRPr="00F607A1">
        <w:rPr>
          <w:rFonts w:eastAsia="Calibri" w:cs="Times New Roman"/>
          <w:u w:val="single"/>
        </w:rPr>
        <w:t>votes went to Trump (they didn't). Instead, it reflected how many African American voters simply stayed home</w:t>
      </w:r>
      <w:r w:rsidRPr="00F607A1">
        <w:rPr>
          <w:rFonts w:eastAsia="Calibri" w:cs="Times New Roman"/>
          <w:sz w:val="18"/>
          <w:szCs w:val="18"/>
        </w:rPr>
        <w:t>. It isn't so much that Trump won Michigan in 2016, it's more a reflection of how Hillary Clinton lost the state. It's fair to say that Joe Biden, who is wildly popular among African Americans, will have a different strategy. If he can mobilize nearly 11,000 more black voters to back him, he wins Michigan. "The Other States" – Politico reported that Black voter turnout in Wisconsin and Michigan was down 12 percent between 2012 and 2016. In Pennsylvania, it dropped a mere 2.1 percent. It was also down in other key battle ground states including Ohio, down 7.5 percent, and Florida, down 4.2 percent. Joe Biden has already promised to name a female running mate, but will she also be Black? He's getting a lot of pressure to make that very choice. Stay tuned.</w:t>
      </w:r>
      <w:r w:rsidRPr="00F607A1">
        <w:rPr>
          <w:rFonts w:eastAsia="Calibri" w:cs="Times New Roman"/>
        </w:rPr>
        <w:t xml:space="preserve"> </w:t>
      </w:r>
      <w:r w:rsidRPr="00F607A1">
        <w:rPr>
          <w:rFonts w:eastAsia="Calibri" w:cs="Times New Roman"/>
          <w:sz w:val="18"/>
          <w:szCs w:val="18"/>
        </w:rPr>
        <w:t>"It's the Economy, Stupid!" – The famous James Carville line from 1992 still rings true. The number one factor in most presidential elections is the state of the economy. Yes, things were booming in Trump's first three years, and just about everyone was working, with unemployment at 3.6 percent. In particular, minorities had their lowest unemployment rates, I believe, since those records were kept. But then, Covid-19 hit, and the economy tanked. The national unemployment rate is at 14.7 percent. The rate of positive tests and deaths from Covid-19 in minority groups is double the rate for the rest of the population. I'm not saying its Trump's fault because it isn't. But it's a reflection that in politics when things are going well you get the credit, and when things go bad, you get the blame. Its not fair, but it is how politics works. "Presidents Don't Control the Economy" – The important point from the above economic analysis, is that presidents don't control the economy. If they did, they'd all be reelected and remembered fondly! Presidential policies on tax and spending can certainly affect economic growth and consumer confidence. And, other bodies such and Congress and the Federal Reserve have influence, too. But no one can control the unexpected. The last three presidents who were voted out after one term – Ford, Carter, and Bush I – all lost due to a suffering economy.</w:t>
      </w:r>
      <w:r w:rsidRPr="00F607A1">
        <w:rPr>
          <w:rFonts w:eastAsia="Calibri" w:cs="Times New Roman"/>
        </w:rPr>
        <w:t xml:space="preserve"> "</w:t>
      </w:r>
      <w:r w:rsidRPr="00F607A1">
        <w:rPr>
          <w:rFonts w:eastAsia="Calibri" w:cs="Times New Roman"/>
          <w:u w:val="single"/>
        </w:rPr>
        <w:t>Words Matter</w:t>
      </w:r>
      <w:r w:rsidRPr="00F607A1">
        <w:rPr>
          <w:rFonts w:eastAsia="Calibri" w:cs="Times New Roman"/>
          <w:sz w:val="18"/>
          <w:szCs w:val="18"/>
        </w:rPr>
        <w:t>" – We look to leaders to inspire and aspire. We look for guidance and comfort when things go bad. We look for words of congratulations and joy when things go well. But</w:t>
      </w:r>
      <w:r w:rsidRPr="00F607A1">
        <w:rPr>
          <w:rFonts w:eastAsia="Calibri" w:cs="Times New Roman"/>
        </w:rPr>
        <w:t xml:space="preserve"> </w:t>
      </w:r>
      <w:r w:rsidRPr="00F607A1">
        <w:rPr>
          <w:rFonts w:eastAsia="Calibri" w:cs="Times New Roman"/>
          <w:u w:val="single"/>
        </w:rPr>
        <w:t>sometimes the wrong words or tone can inflame a delicate or volatile situation. President Trump can be like a bull</w:t>
      </w:r>
      <w:r w:rsidRPr="00F607A1">
        <w:rPr>
          <w:rFonts w:eastAsia="Calibri" w:cs="Times New Roman"/>
        </w:rPr>
        <w:t xml:space="preserve"> in a China shop. He knows it, and it suits him fine. </w:t>
      </w:r>
      <w:r w:rsidRPr="00F607A1">
        <w:rPr>
          <w:rFonts w:eastAsia="Calibri" w:cs="Times New Roman"/>
          <w:u w:val="single"/>
        </w:rPr>
        <w:t>It's one of the main reasons he got elected. But harsh words (or tweets) can also cause a backlash, and that could also have implications for November.</w:t>
      </w:r>
    </w:p>
    <w:p w14:paraId="0695D13C" w14:textId="77777777" w:rsidR="000F5CE4" w:rsidRPr="00F607A1" w:rsidRDefault="000F5CE4" w:rsidP="000F5CE4">
      <w:pPr>
        <w:pStyle w:val="Heading4"/>
        <w:rPr>
          <w:rFonts w:eastAsia="Calibri"/>
        </w:rPr>
      </w:pPr>
      <w:r w:rsidRPr="00F607A1">
        <w:rPr>
          <w:rFonts w:eastAsia="Calibri"/>
        </w:rPr>
        <w:t xml:space="preserve">Biden wins – African American voters, swing states. </w:t>
      </w:r>
    </w:p>
    <w:p w14:paraId="3C88A624" w14:textId="77777777" w:rsidR="000F5CE4" w:rsidRPr="00F607A1" w:rsidRDefault="000F5CE4" w:rsidP="000F5CE4">
      <w:pPr>
        <w:rPr>
          <w:b/>
          <w:bCs/>
          <w:sz w:val="26"/>
        </w:rPr>
      </w:pPr>
      <w:r w:rsidRPr="00F607A1">
        <w:rPr>
          <w:rStyle w:val="Style13ptBold"/>
        </w:rPr>
        <w:t xml:space="preserve">Paton, 2020 </w:t>
      </w:r>
      <w:r w:rsidRPr="00F607A1">
        <w:rPr>
          <w:rFonts w:eastAsia="Calibri" w:cs="Times New Roman"/>
        </w:rPr>
        <w:t>(Calum Paton. Deputy Managing Director at The Speaker, former research at the London Think Tank (IARS) International Institute. BA from University of Warwick. “Will Trump Win The 2020 Election? - Trump Vs Biden.” May 29, 2020. https://speakerpolitics.co.uk/us/2121-biden-vs-trump-who-wins-the-2020-election Accessed: 5/29/20)</w:t>
      </w:r>
    </w:p>
    <w:p w14:paraId="615A8785" w14:textId="77777777" w:rsidR="000F5CE4" w:rsidRPr="00F607A1" w:rsidRDefault="000F5CE4" w:rsidP="000F5CE4">
      <w:pPr>
        <w:rPr>
          <w:rFonts w:eastAsia="Calibri" w:cs="Times New Roman"/>
        </w:rPr>
      </w:pPr>
      <w:r w:rsidRPr="00F607A1">
        <w:rPr>
          <w:rFonts w:eastAsia="Calibri" w:cs="Times New Roman"/>
        </w:rPr>
        <w:t xml:space="preserve">With </w:t>
      </w:r>
      <w:r w:rsidRPr="00F607A1">
        <w:rPr>
          <w:rFonts w:eastAsia="Calibri" w:cs="Times New Roman"/>
          <w:u w:val="single"/>
        </w:rPr>
        <w:t>Biden far more popular amongst African American voters in 2016 than Hillary Clinton, he will likely mobilise the support to win states such as North Carolina, that Clinton could not carry in 2016</w:t>
      </w:r>
      <w:r w:rsidRPr="00F607A1">
        <w:rPr>
          <w:rFonts w:eastAsia="Calibri" w:cs="Times New Roman"/>
        </w:rPr>
        <w:t xml:space="preserve">. </w:t>
      </w:r>
      <w:r w:rsidRPr="00F607A1">
        <w:rPr>
          <w:rFonts w:eastAsia="Calibri" w:cs="Times New Roman"/>
          <w:u w:val="single"/>
        </w:rPr>
        <w:t>He is decidedly more favourable amongst Hispanic voters too, potentially seeing him carry states such as Arizona and making inroads in Texas - the second largest state by delegates.</w:t>
      </w:r>
      <w:r w:rsidRPr="00F607A1">
        <w:rPr>
          <w:rFonts w:eastAsia="Calibri" w:cs="Times New Roman"/>
        </w:rPr>
        <w:t xml:space="preserve"> Trump won the 2016 election by securing the plurality of voters who liked neither candidate but still voted for a major party. Current evidence suggests that in 2020, they will break for Biden. This makes it highly likely that he will win many of those states where he has a polling lead, without the same fall off as was seen with Clinton in the final days of the campaign, with </w:t>
      </w:r>
      <w:r w:rsidRPr="00F607A1">
        <w:rPr>
          <w:rFonts w:eastAsia="Calibri" w:cs="Times New Roman"/>
          <w:u w:val="single"/>
        </w:rPr>
        <w:t>North Carolina, Michigan, Wisconsin, Arizona, Florida and Pennsylvania all flipping to Biden</w:t>
      </w:r>
      <w:r w:rsidRPr="00F607A1">
        <w:rPr>
          <w:rFonts w:eastAsia="Calibri" w:cs="Times New Roman"/>
        </w:rPr>
        <w:t xml:space="preserve">. </w:t>
      </w:r>
      <w:r w:rsidRPr="00F607A1">
        <w:rPr>
          <w:rFonts w:eastAsia="Calibri" w:cs="Times New Roman"/>
          <w:u w:val="single"/>
        </w:rPr>
        <w:t>Biden will win</w:t>
      </w:r>
      <w:r w:rsidRPr="00F607A1">
        <w:rPr>
          <w:rFonts w:eastAsia="Calibri" w:cs="Times New Roman"/>
        </w:rPr>
        <w:t xml:space="preserve">, with an Electoral College margin of 334-204, and a popular vote margin of 3-4 million. </w:t>
      </w:r>
      <w:r w:rsidRPr="00F607A1">
        <w:rPr>
          <w:rFonts w:eastAsia="Calibri" w:cs="Times New Roman"/>
          <w:u w:val="single"/>
        </w:rPr>
        <w:t>Although</w:t>
      </w:r>
      <w:r w:rsidRPr="00F607A1">
        <w:rPr>
          <w:rFonts w:eastAsia="Calibri" w:cs="Times New Roman"/>
        </w:rPr>
        <w:t xml:space="preserve"> </w:t>
      </w:r>
      <w:r w:rsidRPr="00F607A1">
        <w:rPr>
          <w:rFonts w:eastAsia="Calibri" w:cs="Times New Roman"/>
          <w:u w:val="single"/>
        </w:rPr>
        <w:t xml:space="preserve">it can be impossible to tell this far out, with myriad potential events and scandals yet to unfold, the current projection appears as though Biden will comfortably win back the White House for the Democratic party - </w:t>
      </w:r>
      <w:r w:rsidRPr="00F607A1">
        <w:rPr>
          <w:rFonts w:eastAsia="Calibri" w:cs="Times New Roman"/>
          <w:b/>
          <w:bCs/>
          <w:u w:val="single"/>
        </w:rPr>
        <w:t>Trump is in a uniquely weak position for an incumbent president</w:t>
      </w:r>
      <w:r w:rsidRPr="00F607A1">
        <w:rPr>
          <w:rFonts w:eastAsia="Calibri" w:cs="Times New Roman"/>
        </w:rPr>
        <w:t>.</w:t>
      </w:r>
    </w:p>
    <w:p w14:paraId="690DEE5A" w14:textId="77777777" w:rsidR="000F5CE4" w:rsidRPr="00F607A1" w:rsidRDefault="000F5CE4" w:rsidP="000F5CE4">
      <w:pPr>
        <w:pStyle w:val="Heading4"/>
        <w:rPr>
          <w:rFonts w:eastAsia="Calibri"/>
        </w:rPr>
      </w:pPr>
      <w:r w:rsidRPr="00F607A1">
        <w:rPr>
          <w:rFonts w:eastAsia="Calibri"/>
        </w:rPr>
        <w:t>Biden wins – polls, healthcare, coronavirus</w:t>
      </w:r>
    </w:p>
    <w:p w14:paraId="567DE842" w14:textId="77777777" w:rsidR="000F5CE4" w:rsidRPr="00F607A1" w:rsidRDefault="000F5CE4" w:rsidP="000F5CE4">
      <w:pPr>
        <w:rPr>
          <w:b/>
          <w:bCs/>
          <w:sz w:val="26"/>
        </w:rPr>
      </w:pPr>
      <w:r w:rsidRPr="00F607A1">
        <w:rPr>
          <w:rStyle w:val="Style13ptBold"/>
        </w:rPr>
        <w:t xml:space="preserve">FITS News, 2020 </w:t>
      </w:r>
      <w:r w:rsidRPr="00F607A1">
        <w:rPr>
          <w:rFonts w:eastAsia="Calibri" w:cs="Times New Roman"/>
        </w:rPr>
        <w:t>(Newspaper in the United States. “Joe Biden Opens Up Eight-Point Lead on Donald Trump In Latest Fox News Poll.” May 22, 2020. https://www.fitsnews.com/2020/05/22/joe-biden-opens-up-eight-point-lead-on-donald-trump-in-latest-fox-news-poll/ Accessed: 5/22/20)</w:t>
      </w:r>
    </w:p>
    <w:p w14:paraId="37440597" w14:textId="77777777" w:rsidR="000F5CE4" w:rsidRPr="00F607A1" w:rsidRDefault="000F5CE4" w:rsidP="000F5CE4">
      <w:pPr>
        <w:rPr>
          <w:rFonts w:eastAsia="Calibri" w:cs="Times New Roman"/>
          <w:u w:val="single"/>
        </w:rPr>
      </w:pPr>
      <w:r w:rsidRPr="00F607A1">
        <w:rPr>
          <w:rFonts w:eastAsia="Calibri" w:cs="Times New Roman"/>
          <w:u w:val="single"/>
        </w:rPr>
        <w:t xml:space="preserve">Democrat is picking up ground in swing states, too. </w:t>
      </w:r>
      <w:r w:rsidRPr="00F607A1">
        <w:rPr>
          <w:rFonts w:eastAsia="Calibri" w:cs="Times New Roman"/>
        </w:rPr>
        <w:t xml:space="preserve">Fueled by health care and coronavirus concerns, former U.S. vice president Joe </w:t>
      </w:r>
      <w:r w:rsidRPr="00F607A1">
        <w:rPr>
          <w:rFonts w:eastAsia="Calibri" w:cs="Times New Roman"/>
          <w:u w:val="single"/>
        </w:rPr>
        <w:t>Biden has opened up an eight-point lead over U.S. president Donald Trump in the latest nationwide Fox News poll released this week. That’s a huge swing in Biden’s favor from last month</w:t>
      </w:r>
      <w:r w:rsidRPr="00F607A1">
        <w:rPr>
          <w:rFonts w:eastAsia="Calibri" w:cs="Times New Roman"/>
        </w:rPr>
        <w:t xml:space="preserve"> …</w:t>
      </w:r>
      <w:r w:rsidRPr="00F607A1">
        <w:rPr>
          <w:rFonts w:eastAsia="Calibri" w:cs="Times New Roman"/>
          <w:u w:val="single"/>
        </w:rPr>
        <w:t xml:space="preserve"> </w:t>
      </w:r>
      <w:r w:rsidRPr="00F607A1">
        <w:rPr>
          <w:rFonts w:eastAsia="Calibri" w:cs="Times New Roman"/>
        </w:rPr>
        <w:t>Biden drew the support of 48 percent of respondents in the survey, compared to just 40 percent for Trump – although the Republican incumbent did manage to retain the support of a narrow plurality of voters on economic issues (45 percent to Biden’s 42 percent).</w:t>
      </w:r>
      <w:r w:rsidRPr="00F607A1">
        <w:rPr>
          <w:rFonts w:eastAsia="Calibri" w:cs="Times New Roman"/>
          <w:u w:val="single"/>
        </w:rPr>
        <w:t xml:space="preserve"> </w:t>
      </w:r>
      <w:r w:rsidRPr="00F607A1">
        <w:rPr>
          <w:rFonts w:eastAsia="Calibri" w:cs="Times New Roman"/>
        </w:rPr>
        <w:t xml:space="preserve">However, </w:t>
      </w:r>
      <w:r w:rsidRPr="00F607A1">
        <w:rPr>
          <w:rFonts w:eastAsia="Calibri" w:cs="Times New Roman"/>
          <w:u w:val="single"/>
        </w:rPr>
        <w:t>Biden has a huge edge when it comes to health care</w:t>
      </w:r>
      <w:r w:rsidRPr="00F607A1">
        <w:rPr>
          <w:rFonts w:eastAsia="Calibri" w:cs="Times New Roman"/>
        </w:rPr>
        <w:t xml:space="preserve"> (50 percent to 33 percent for Trump) </w:t>
      </w:r>
      <w:r w:rsidRPr="00F607A1">
        <w:rPr>
          <w:rFonts w:eastAsia="Calibri" w:cs="Times New Roman"/>
          <w:u w:val="single"/>
        </w:rPr>
        <w:t>and voters believe he is better equipped than the president to handle the coronavirus</w:t>
      </w:r>
      <w:r w:rsidRPr="00F607A1">
        <w:rPr>
          <w:rFonts w:eastAsia="Calibri" w:cs="Times New Roman"/>
        </w:rPr>
        <w:t xml:space="preserve"> (46 percent to 37 percent). </w:t>
      </w:r>
      <w:r w:rsidRPr="00F607A1">
        <w:rPr>
          <w:rFonts w:eastAsia="Calibri" w:cs="Times New Roman"/>
          <w:u w:val="single"/>
        </w:rPr>
        <w:t>Those two categories give him a large (and growing) lead. “That might be the election in a nutshell</w:t>
      </w:r>
      <w:r w:rsidRPr="00F607A1">
        <w:rPr>
          <w:rFonts w:eastAsia="Calibri" w:cs="Times New Roman"/>
        </w:rPr>
        <w:t xml:space="preserve">,” Democratic pollster Chris Anderson told the network.  “Trump has a slight advantage in a narrow debate about economic recovery, but </w:t>
      </w:r>
      <w:r w:rsidRPr="00F607A1">
        <w:rPr>
          <w:rFonts w:eastAsia="Calibri" w:cs="Times New Roman"/>
          <w:u w:val="single"/>
        </w:rPr>
        <w:t>a debate about coronavirus or public health more broadly benefits Biden</w:t>
      </w:r>
      <w:r w:rsidRPr="00F607A1">
        <w:rPr>
          <w:rFonts w:eastAsia="Calibri" w:cs="Times New Roman"/>
        </w:rPr>
        <w:t>.”</w:t>
      </w:r>
      <w:r w:rsidRPr="00F607A1">
        <w:rPr>
          <w:rFonts w:eastAsia="Calibri" w:cs="Times New Roman"/>
          <w:u w:val="single"/>
        </w:rPr>
        <w:t xml:space="preserve"> </w:t>
      </w:r>
      <w:r w:rsidRPr="00F607A1">
        <w:rPr>
          <w:rFonts w:eastAsia="Calibri" w:cs="Times New Roman"/>
        </w:rPr>
        <w:t>Anderson and a Republican pollster conduct the survey for Fox each month.</w:t>
      </w:r>
    </w:p>
    <w:p w14:paraId="479754FC" w14:textId="77777777" w:rsidR="000F5CE4" w:rsidRPr="00F607A1" w:rsidRDefault="000F5CE4" w:rsidP="000F5CE4">
      <w:pPr>
        <w:rPr>
          <w:rFonts w:eastAsia="Calibri" w:cs="Times New Roman"/>
        </w:rPr>
      </w:pPr>
      <w:r w:rsidRPr="00F607A1">
        <w:rPr>
          <w:rFonts w:eastAsia="Calibri" w:cs="Times New Roman"/>
        </w:rPr>
        <w:t>FYI: The Fox News poll surveyed 1,207 registered voters at random via a mix of land lines and cell phones between May 17-20, 2020.</w:t>
      </w:r>
    </w:p>
    <w:p w14:paraId="13A42D4D" w14:textId="77777777" w:rsidR="000F5CE4" w:rsidRPr="00F607A1" w:rsidRDefault="000F5CE4" w:rsidP="000F5CE4">
      <w:pPr>
        <w:pStyle w:val="Heading4"/>
        <w:rPr>
          <w:rFonts w:eastAsia="Calibri"/>
        </w:rPr>
      </w:pPr>
      <w:r w:rsidRPr="00F607A1">
        <w:rPr>
          <w:rFonts w:eastAsia="Calibri"/>
        </w:rPr>
        <w:t xml:space="preserve">Democratic nominee wins – survey data, Midwest voters, African American turnout </w:t>
      </w:r>
    </w:p>
    <w:p w14:paraId="1C6AB014" w14:textId="77777777" w:rsidR="000F5CE4" w:rsidRPr="00F607A1" w:rsidRDefault="000F5CE4" w:rsidP="000F5CE4">
      <w:pPr>
        <w:rPr>
          <w:b/>
          <w:bCs/>
          <w:sz w:val="26"/>
        </w:rPr>
      </w:pPr>
      <w:r w:rsidRPr="00F607A1">
        <w:rPr>
          <w:rStyle w:val="Style13ptBold"/>
        </w:rPr>
        <w:t xml:space="preserve">Bitecofer, 2019 </w:t>
      </w:r>
      <w:r w:rsidRPr="00F607A1">
        <w:rPr>
          <w:rFonts w:eastAsia="Calibri" w:cs="Times New Roman"/>
        </w:rPr>
        <w:t xml:space="preserve">(Dr. Rachel Bitecofer. Pro-democracy researcher at the Niskanen Center, doctorate in political science from UGA, Go Dawgs. “With 16 Months to go, Negative Partisanship Predicts the 2020 Presidential Election.” Judy Ford Wason Center for Public Policy - Christopher Newport University. June 28, 2019. Accessed: 5/22/20. </w:t>
      </w:r>
      <w:hyperlink r:id="rId33" w:history="1">
        <w:r w:rsidRPr="00F607A1">
          <w:rPr>
            <w:rStyle w:val="Hyperlink"/>
            <w:rFonts w:eastAsia="Calibri" w:cs="Times New Roman"/>
          </w:rPr>
          <w:t>https://papers.ssrn.com/sol3/papers.cfm?abstract_id=3414607</w:t>
        </w:r>
      </w:hyperlink>
      <w:r w:rsidRPr="00F607A1">
        <w:rPr>
          <w:rFonts w:eastAsia="Calibri" w:cs="Times New Roman"/>
        </w:rPr>
        <w:t xml:space="preserve">) </w:t>
      </w:r>
    </w:p>
    <w:p w14:paraId="43F19F38" w14:textId="77777777" w:rsidR="000F5CE4" w:rsidRPr="00F607A1" w:rsidRDefault="000F5CE4" w:rsidP="000F5CE4">
      <w:pPr>
        <w:rPr>
          <w:rFonts w:eastAsia="Calibri" w:cs="Times New Roman"/>
        </w:rPr>
      </w:pPr>
      <w:r w:rsidRPr="00F607A1">
        <w:rPr>
          <w:rFonts w:eastAsia="Calibri" w:cs="Times New Roman"/>
        </w:rPr>
        <w:t xml:space="preserve">Before </w:t>
      </w:r>
      <w:r w:rsidRPr="00F607A1">
        <w:rPr>
          <w:rFonts w:eastAsia="Calibri" w:cs="Times New Roman"/>
          <w:u w:val="single"/>
        </w:rPr>
        <w:t>revealing what my model has to say about 2020,</w:t>
      </w:r>
      <w:r w:rsidRPr="00F607A1">
        <w:rPr>
          <w:rFonts w:eastAsia="Calibri" w:cs="Times New Roman"/>
        </w:rPr>
        <w:t xml:space="preserve"> I </w:t>
      </w:r>
      <w:r w:rsidRPr="00F607A1">
        <w:rPr>
          <w:rFonts w:eastAsia="Calibri" w:cs="Times New Roman"/>
          <w:sz w:val="18"/>
          <w:szCs w:val="18"/>
        </w:rPr>
        <w:t>note one very important point of methodology. To construct predicted two-party vote shares for the Democratic Party’s nominee in each state, I use the best turnout estimate available for each state in 2018 for the Democrats. This is important because it allows me to capture the turnout surge we also saw among Republicans in 2018. Although I predicted an enormous surge in turnout among Democrats and Democrat-leaning Independents, the size of the corresponding surge among Republicans surprised me somewhat. I predicted the surge of Democratic turnout via negative partisanship, activated by the tangible threat of living under a unified government controlled entirely by Donald Trump. What I did not anticipate was that, at least among Republicans, a threat response can be artificially generated at a mass scale and at a time when a party’s voters should be placated. Despite controlling the White House and both chambers of Congress in 2018, turnout surged nearly as much among Republicans, leading to the highest overall midterm turnout rates we have seen since 1914. Overall turnout ended up at a whopping 50.4%, tempting many analysts afterward to conduct comparisons between 2016 and 2018, a presidential-to-midterm comparison that is usually apparently absurd. Trump and the RNC accomplished this by running a base-centric mobilization campaign focused largely on stoking fear of immigration; a strategy they will replicate for 2020 while adding socialism into the mix. Because my 2020 model relies on the 2018 vote to estimate the 2020 vote, it is naturally designed to account for this unexpected bipartisan turnout surge. As such, my expectation is the 2020 model will be better than the 2018 model, which was built with Virginia’s one-sided Democratic turnout surge as a turnout guide. So, with no further ado</w:t>
      </w:r>
      <w:r w:rsidRPr="00F607A1">
        <w:rPr>
          <w:rFonts w:eastAsia="Calibri" w:cs="Times New Roman"/>
        </w:rPr>
        <w:t xml:space="preserve">: </w:t>
      </w:r>
      <w:r w:rsidRPr="00F607A1">
        <w:rPr>
          <w:rFonts w:eastAsia="Calibri" w:cs="Times New Roman"/>
          <w:u w:val="single"/>
        </w:rPr>
        <w:t>Democrats recapture the presidency</w:t>
      </w:r>
      <w:r w:rsidRPr="00F607A1">
        <w:rPr>
          <w:rFonts w:eastAsia="Calibri" w:cs="Times New Roman"/>
        </w:rPr>
        <w:t xml:space="preserve">. </w:t>
      </w:r>
      <w:r w:rsidRPr="00F607A1">
        <w:rPr>
          <w:rFonts w:eastAsia="Calibri" w:cs="Times New Roman"/>
          <w:u w:val="single"/>
        </w:rPr>
        <w:t>The leaking of the Trump campaign’s internal polling has somewhat softened the blow of this forecast, as that polling reaffirms what my model already knew: Trump’s 2016 path to the White House, which was the political equivalent of getting dealt a Royal Flush in poker, is probably not replicable in 2020 with an agitated Democratic electorate. And that is really bad news for Donald Trump because the Blue Wall of the Midwest was then, and is now, the ONLY viable path for Trump to win the White House</w:t>
      </w:r>
      <w:r w:rsidRPr="00F607A1">
        <w:rPr>
          <w:rFonts w:eastAsia="Calibri" w:cs="Times New Roman"/>
        </w:rPr>
        <w:t xml:space="preserve">. </w:t>
      </w:r>
      <w:r w:rsidRPr="00F607A1">
        <w:rPr>
          <w:rFonts w:eastAsia="Calibri" w:cs="Times New Roman"/>
          <w:u w:val="single"/>
        </w:rPr>
        <w:t>Why is Trump in so much trouble in the Midwest? First</w:t>
      </w:r>
      <w:r w:rsidRPr="00F607A1">
        <w:rPr>
          <w:rFonts w:eastAsia="Calibri" w:cs="Times New Roman"/>
        </w:rPr>
        <w:t xml:space="preserve">, and probably most important, is the profound misunderstanding by, well, almost everyone, as to how he won Michigan, Wisconsin, and Pennsylvania in the first place. Ask anyone, and they will describe Trump’s 2016 Midwestern triumph as a product of white, working class voters swinging away from the Democrats based on the appeal of Trump’s economic populist messaging. Some will point to </w:t>
      </w:r>
      <w:r w:rsidRPr="00F607A1">
        <w:rPr>
          <w:rFonts w:eastAsia="Calibri" w:cs="Times New Roman"/>
          <w:u w:val="single"/>
        </w:rPr>
        <w:t>survey data</w:t>
      </w:r>
      <w:r w:rsidRPr="00F607A1">
        <w:rPr>
          <w:rFonts w:eastAsia="Calibri" w:cs="Times New Roman"/>
        </w:rPr>
        <w:t xml:space="preserve"> of disaffected Obama-to-Trump voters and even Sanders-to-Trump voters as evidence that this populist appeal was the decisive factor. And this is sort of true. In Ohio, Trump managed the rare feat of cracking 50%. Elsewhere, that explanation runs into empirical problems when one digs into the data. Start with the numerical fact that Trump “won” Pennsylvania, Wisconsin, and Michigan with 47.22%, 48.18%, and 47.5% of the vote, respectively, after five times the normal number in those states cast their ballots for an option other than Trump or Clinton. This, combined with the </w:t>
      </w:r>
      <w:r w:rsidRPr="00F607A1">
        <w:rPr>
          <w:rFonts w:eastAsia="Calibri" w:cs="Times New Roman"/>
          <w:u w:val="single"/>
        </w:rPr>
        <w:t>depressed turnout of African Americans</w:t>
      </w:r>
      <w:r w:rsidRPr="00F607A1">
        <w:rPr>
          <w:rFonts w:eastAsia="Calibri" w:cs="Times New Roman"/>
        </w:rPr>
        <w:t xml:space="preserve"> (targeted with suppression materials by the Russians) and left-leaning Independents turned off by Clinton (targeted with defection materials by the Russians) </w:t>
      </w:r>
      <w:r w:rsidRPr="00F607A1">
        <w:rPr>
          <w:rFonts w:eastAsia="Calibri" w:cs="Times New Roman"/>
          <w:u w:val="single"/>
        </w:rPr>
        <w:t>allowed Trump to pull off an improbable victory, one that will be hard to replicate in today’s less nitpicky atmosphere.</w:t>
      </w:r>
      <w:r w:rsidRPr="00F607A1">
        <w:rPr>
          <w:rFonts w:eastAsia="Calibri" w:cs="Times New Roman"/>
        </w:rPr>
        <w:t xml:space="preserve"> </w:t>
      </w:r>
      <w:r w:rsidRPr="00F607A1">
        <w:rPr>
          <w:rFonts w:eastAsia="Calibri" w:cs="Times New Roman"/>
          <w:sz w:val="16"/>
          <w:szCs w:val="16"/>
        </w:rPr>
        <w:t>Yet, the media (and the voting public) has turned Trump’s 2016 win into a mythic legend of invincibility. The complacent electorate of 2016, who were convinced Trump would never be president, has been replaced with the electorate of 2020, who are convinced he’s the Terminator and can’t be stopped. Under my model, that distinction is not only important, it is everything.</w:t>
      </w:r>
      <w:r w:rsidRPr="00F607A1">
        <w:rPr>
          <w:rFonts w:eastAsia="Calibri" w:cs="Times New Roman"/>
        </w:rPr>
        <w:t xml:space="preserve"> </w:t>
      </w:r>
    </w:p>
    <w:p w14:paraId="27760AC7" w14:textId="77777777" w:rsidR="000F5CE4" w:rsidRPr="00F607A1" w:rsidRDefault="000F5CE4" w:rsidP="000F5CE4">
      <w:pPr>
        <w:pStyle w:val="Heading4"/>
        <w:rPr>
          <w:rFonts w:eastAsia="Calibri"/>
        </w:rPr>
      </w:pPr>
      <w:r w:rsidRPr="00F607A1">
        <w:rPr>
          <w:rFonts w:eastAsia="Calibri"/>
        </w:rPr>
        <w:t xml:space="preserve">Dems win presidency in 2020 – general anti-Trump sentiment, Trump messed up covid-19 response. </w:t>
      </w:r>
    </w:p>
    <w:p w14:paraId="76882930" w14:textId="77777777" w:rsidR="000F5CE4" w:rsidRPr="00F607A1" w:rsidRDefault="000F5CE4" w:rsidP="000F5CE4">
      <w:pPr>
        <w:rPr>
          <w:rFonts w:eastAsia="Calibri" w:cs="Times New Roman"/>
        </w:rPr>
      </w:pPr>
      <w:r w:rsidRPr="00F607A1">
        <w:rPr>
          <w:rStyle w:val="Style13ptBold"/>
        </w:rPr>
        <w:t>Bitecofer, 2020</w:t>
      </w:r>
      <w:r w:rsidRPr="00F607A1">
        <w:rPr>
          <w:rFonts w:eastAsia="Calibri" w:cs="Times New Roman"/>
        </w:rPr>
        <w:t xml:space="preserve"> (Dr. Rachel Bitecofer. Pro-democracy researcher at the Niskanen Center, doctorate in political science from UGA, Go Dawgs. “A Post-Democratic Primary Update to the Bitecofer Model.” March 24, 2020. https://www.niskanencenter.org/bitecofer-post-primary-update/ Accessed: 5/22/20) </w:t>
      </w:r>
    </w:p>
    <w:p w14:paraId="60A11FC8" w14:textId="77777777" w:rsidR="000F5CE4" w:rsidRPr="00F607A1" w:rsidRDefault="000F5CE4" w:rsidP="000F5CE4">
      <w:pPr>
        <w:rPr>
          <w:rFonts w:eastAsia="Calibri" w:cs="Times New Roman"/>
        </w:rPr>
      </w:pPr>
      <w:r w:rsidRPr="00F607A1">
        <w:rPr>
          <w:rFonts w:eastAsia="Calibri" w:cs="Times New Roman"/>
          <w:sz w:val="18"/>
          <w:szCs w:val="18"/>
        </w:rPr>
        <w:t>As the Democratic primary winds down, with a Biden nomination a delegate-math inevitability even if contests remain on the calendar, it is time for one of the few updates I plan to my forecast, this one, the</w:t>
      </w:r>
      <w:r w:rsidRPr="00F607A1">
        <w:rPr>
          <w:rFonts w:eastAsia="Calibri" w:cs="Times New Roman"/>
        </w:rPr>
        <w:t xml:space="preserve"> </w:t>
      </w:r>
      <w:r w:rsidRPr="00F607A1">
        <w:rPr>
          <w:rFonts w:eastAsia="Calibri" w:cs="Times New Roman"/>
          <w:u w:val="single"/>
        </w:rPr>
        <w:t>post-primary update</w:t>
      </w:r>
      <w:r w:rsidRPr="00F607A1">
        <w:rPr>
          <w:rFonts w:eastAsia="Calibri" w:cs="Times New Roman"/>
        </w:rPr>
        <w:t xml:space="preserve">. </w:t>
      </w:r>
      <w:r w:rsidRPr="00F607A1">
        <w:rPr>
          <w:rFonts w:eastAsia="Calibri" w:cs="Times New Roman"/>
          <w:sz w:val="18"/>
          <w:szCs w:val="18"/>
        </w:rPr>
        <w:t>Of course, this update comes at a time of incredible turmoil, not only in America, but worldwide</w:t>
      </w:r>
      <w:r w:rsidRPr="00F607A1">
        <w:rPr>
          <w:rFonts w:eastAsia="Calibri" w:cs="Times New Roman"/>
        </w:rPr>
        <w:t xml:space="preserve">, </w:t>
      </w:r>
      <w:r w:rsidRPr="00F607A1">
        <w:rPr>
          <w:rFonts w:eastAsia="Calibri" w:cs="Times New Roman"/>
          <w:u w:val="single"/>
        </w:rPr>
        <w:t>as the unprecedented COVID19 pandemic unfolds</w:t>
      </w:r>
      <w:r w:rsidRPr="00F607A1">
        <w:rPr>
          <w:rFonts w:eastAsia="Calibri" w:cs="Times New Roman"/>
        </w:rPr>
        <w:t xml:space="preserve"> — </w:t>
      </w:r>
      <w:r w:rsidRPr="00F607A1">
        <w:rPr>
          <w:rFonts w:eastAsia="Calibri" w:cs="Times New Roman"/>
          <w:sz w:val="18"/>
          <w:szCs w:val="18"/>
        </w:rPr>
        <w:t xml:space="preserve">bringing the global economy to a halt and forcing much of the world’s population into self-imposed quarantines. In the July 2019 release of this forecast, I said that </w:t>
      </w:r>
      <w:r w:rsidRPr="00F607A1">
        <w:rPr>
          <w:rFonts w:eastAsia="Calibri" w:cs="Times New Roman"/>
          <w:u w:val="single"/>
        </w:rPr>
        <w:t>little could occur that could alter the basic contours of this election cycle: Democrats are fired up in a way they were not in 2016 because of negative partisanship powered by backlash to Trump and thus would increase their turnout significantly and be less likely to defect to third-party candidates</w:t>
      </w:r>
      <w:r w:rsidRPr="00F607A1">
        <w:rPr>
          <w:rFonts w:eastAsia="Calibri" w:cs="Times New Roman"/>
          <w:sz w:val="18"/>
          <w:szCs w:val="18"/>
          <w:u w:val="single"/>
        </w:rPr>
        <w:t xml:space="preserve">. </w:t>
      </w:r>
      <w:r w:rsidRPr="00F607A1">
        <w:rPr>
          <w:rFonts w:eastAsia="Calibri" w:cs="Times New Roman"/>
          <w:sz w:val="18"/>
          <w:szCs w:val="18"/>
        </w:rPr>
        <w:t>I also said, “barring a significant shock to the system, Democrats recapture the presidency.” Significant disruptions I identified included an economic recession, but with the market humming along, willing to handicap Trump even on trade wars with China and Europe, and rate cuts keeping the economy around its 2016 metrics in terms of growth and unemployment, a recession seemed unlikely. Now it is all but certain this fall’s general election will take place immersed in a serious one, with some early reports suggesting potential unemployment numbers, at least in the short term, well into the teens.</w:t>
      </w:r>
      <w:r w:rsidRPr="00F607A1">
        <w:rPr>
          <w:rFonts w:eastAsia="Calibri" w:cs="Times New Roman"/>
          <w:sz w:val="18"/>
          <w:szCs w:val="18"/>
          <w:u w:val="single"/>
        </w:rPr>
        <w:t xml:space="preserve"> </w:t>
      </w:r>
      <w:r w:rsidRPr="00F607A1">
        <w:rPr>
          <w:rFonts w:eastAsia="Calibri" w:cs="Times New Roman"/>
          <w:sz w:val="18"/>
          <w:szCs w:val="18"/>
        </w:rPr>
        <w:t>To be sure, voters will likely see this recession as they saw the first term of Obama’s presidency, in context. No president can do much to avoid a total standstill of the global economy from an unprecedented virus. But</w:t>
      </w:r>
      <w:r w:rsidRPr="00F607A1">
        <w:rPr>
          <w:rFonts w:eastAsia="Calibri" w:cs="Times New Roman"/>
        </w:rPr>
        <w:t xml:space="preserve"> </w:t>
      </w:r>
      <w:r w:rsidRPr="00F607A1">
        <w:rPr>
          <w:rFonts w:eastAsia="Calibri" w:cs="Times New Roman"/>
          <w:u w:val="single"/>
        </w:rPr>
        <w:t>Trump’s mismanagement of the underlying pandemic causing the economy to melt down will be judged by voters,</w:t>
      </w:r>
      <w:r w:rsidRPr="00F607A1">
        <w:rPr>
          <w:rFonts w:eastAsia="Calibri" w:cs="Times New Roman"/>
        </w:rPr>
        <w:t xml:space="preserve"> and it’s already clear that the president’s missteps in the early days of the pandemic are exacerbating America’s economic woes.</w:t>
      </w:r>
    </w:p>
    <w:p w14:paraId="204D138D" w14:textId="77777777" w:rsidR="000F5CE4" w:rsidRPr="00F607A1" w:rsidRDefault="000F5CE4" w:rsidP="000F5CE4">
      <w:pPr>
        <w:pStyle w:val="Heading4"/>
        <w:rPr>
          <w:rFonts w:eastAsia="Calibri"/>
        </w:rPr>
      </w:pPr>
      <w:r w:rsidRPr="00F607A1">
        <w:rPr>
          <w:rFonts w:eastAsia="Calibri"/>
        </w:rPr>
        <w:t xml:space="preserve">Biden wins – voter dissatisfaction with Trump, donors </w:t>
      </w:r>
    </w:p>
    <w:p w14:paraId="47F3BE2C" w14:textId="77777777" w:rsidR="000F5CE4" w:rsidRPr="00F607A1" w:rsidRDefault="000F5CE4" w:rsidP="000F5CE4">
      <w:pPr>
        <w:rPr>
          <w:rFonts w:eastAsia="Calibri" w:cs="Times New Roman"/>
        </w:rPr>
      </w:pPr>
      <w:r w:rsidRPr="00F607A1">
        <w:rPr>
          <w:rStyle w:val="Style13ptBold"/>
        </w:rPr>
        <w:t>Bitecofer, 2020</w:t>
      </w:r>
      <w:r w:rsidRPr="00F607A1">
        <w:rPr>
          <w:rFonts w:eastAsia="Calibri" w:cs="Times New Roman"/>
        </w:rPr>
        <w:t xml:space="preserve"> (Dr. Rachel Bitecofer. Pro-democracy researcher at the Niskanen Center, doctorate in political science from UGA, Go Dawgs. “A Post-Democratic Primary Update to the Bitecofer Model.” March 24, 2020. https://www.niskanencenter.org/bitecofer-post-primary-update/ Accessed: 5/22/20) </w:t>
      </w:r>
    </w:p>
    <w:p w14:paraId="6CD36F6E" w14:textId="77777777" w:rsidR="000F5CE4" w:rsidRPr="00F607A1" w:rsidRDefault="000F5CE4" w:rsidP="000F5CE4">
      <w:pPr>
        <w:rPr>
          <w:rFonts w:eastAsia="Calibri" w:cs="Times New Roman"/>
          <w:sz w:val="18"/>
          <w:szCs w:val="18"/>
        </w:rPr>
      </w:pPr>
      <w:r w:rsidRPr="00F607A1">
        <w:rPr>
          <w:rFonts w:eastAsia="Calibri" w:cs="Times New Roman"/>
          <w:sz w:val="18"/>
          <w:szCs w:val="18"/>
        </w:rPr>
        <w:t>In states like Indiana and Missouri in 2020, some Republicans would have to break from Trump. These two states are becoming more like Kentucky or West Virginia in this regard. And until, and unless, that 90/10 breakdown among Republicans starts to crack, nationally and in states like Indiana, Donald Trump remains theoretically competitive for reelection, with a tight popular vote window (floor to ceiling). I’ll be watching Republican political behavior in the coming weeks closely for signs of breakage, but I will be surprised to see it. But</w:t>
      </w:r>
      <w:r w:rsidRPr="00F607A1">
        <w:rPr>
          <w:rFonts w:eastAsia="Calibri" w:cs="Times New Roman"/>
        </w:rPr>
        <w:t xml:space="preserve"> </w:t>
      </w:r>
      <w:r w:rsidRPr="00F607A1">
        <w:rPr>
          <w:rFonts w:eastAsia="Calibri" w:cs="Times New Roman"/>
          <w:u w:val="single"/>
        </w:rPr>
        <w:t>even without a big assist from the looming recession, by avoiding a Sanders nomination, and with it, total party meltdown, Democrats are well-positioned for the fall general election. The changes to my original ratings from July 2019 reflect this reality and are universally positive for Democrats</w:t>
      </w:r>
      <w:r w:rsidRPr="00F607A1">
        <w:rPr>
          <w:rFonts w:eastAsia="Calibri" w:cs="Times New Roman"/>
        </w:rPr>
        <w:t xml:space="preserve">. When the original forecast was released, I said that </w:t>
      </w:r>
      <w:r w:rsidRPr="00F607A1">
        <w:rPr>
          <w:rFonts w:eastAsia="Calibri" w:cs="Times New Roman"/>
          <w:u w:val="single"/>
        </w:rPr>
        <w:t>the party’s nominee did not matter at all unless the nominee ended up being Bernie Sanders</w:t>
      </w:r>
      <w:r w:rsidRPr="00F607A1">
        <w:rPr>
          <w:rFonts w:eastAsia="Calibri" w:cs="Times New Roman"/>
        </w:rPr>
        <w:t xml:space="preserve">, and the reason </w:t>
      </w:r>
      <w:r w:rsidRPr="00F607A1">
        <w:rPr>
          <w:rFonts w:eastAsia="Calibri" w:cs="Times New Roman"/>
          <w:sz w:val="18"/>
          <w:szCs w:val="18"/>
        </w:rPr>
        <w:t>that a Sanders nomination mattered was that it would be “disruptive.” To illustrate what I mean by that, under a Sanders nomination, it is my belief that the traditionally nonhierarchical and, shall we say, strategically challenged Democratic Party would easily have been pushed both by their well-meaning consultant class and naturally moderate and well-read candidates and by a shrewd, calculating GOP into turning the 2020 cycle into a referendum on socialism instead of what it needs to be for the negative partisanship model to function at capacity: a referendum on Trump. With Sanders as the nominee, most, if not all, of the Democratic Party’s “frontline” candidates would have ended up with a muddled message- liable to spend as much time contrasting themselves with Sanders (and socialism) as their GOP opponents and Trump. As GOP strategist Rick Wilson aptly points out in his latest book, and former RNC Chairman Michael Steele and I painfully poke fun at in his podcast, Democrats already seem to struggle with the concept of referendum effects and, specifically, the power of tapping into or exploiting them. Due to their deep-rooted (seemingly unshakable) belief in the “median voter theory,” Democratic candidates/consultants/strategists would have fractured into chaos over a Sanders nomination. It would have been an unmitigated disaster the GOP was already positioning themselves to capitalize on. And although the many progressives reading this see Biden’s nomination as an unmitigated disaster, citing his bland moderation, this or that policy from 30 years ago, or general lack of what might be called “stump agility,” I can assure you</w:t>
      </w:r>
      <w:r w:rsidRPr="00F607A1">
        <w:rPr>
          <w:rFonts w:eastAsia="Calibri" w:cs="Times New Roman"/>
        </w:rPr>
        <w:t xml:space="preserve">, </w:t>
      </w:r>
      <w:r w:rsidRPr="00F607A1">
        <w:rPr>
          <w:rFonts w:eastAsia="Calibri" w:cs="Times New Roman"/>
          <w:u w:val="single"/>
        </w:rPr>
        <w:t>Biden fills the role of “generic Democrat” perfectly fine, and that is all that is really required from Democrats to win this election</w:t>
      </w:r>
      <w:r w:rsidRPr="00F607A1">
        <w:rPr>
          <w:rFonts w:eastAsia="Calibri" w:cs="Times New Roman"/>
        </w:rPr>
        <w:t xml:space="preserve">. Because as Sanders supporters are just now coming to learn, </w:t>
      </w:r>
      <w:r w:rsidRPr="00F607A1">
        <w:rPr>
          <w:rFonts w:eastAsia="Calibri" w:cs="Times New Roman"/>
          <w:u w:val="single"/>
        </w:rPr>
        <w:t>while 2016 was about revolution, 2020 is about one thing and one thing only: making the scary, bad man go away.</w:t>
      </w:r>
      <w:r w:rsidRPr="00F607A1">
        <w:rPr>
          <w:rFonts w:eastAsia="Calibri" w:cs="Times New Roman"/>
        </w:rPr>
        <w:t xml:space="preserve"> </w:t>
      </w:r>
      <w:r w:rsidRPr="00F607A1">
        <w:rPr>
          <w:rFonts w:eastAsia="Calibri" w:cs="Times New Roman"/>
          <w:sz w:val="18"/>
          <w:szCs w:val="18"/>
        </w:rPr>
        <w:t>Dissatisfaction with the party’s nomination process is largely powered by people’s (and the media’s) unrealistic expectations of what these nomination contests can produce, precisely because it is reliant on the voting public. It’s a common mistake — we tend to see the world from our own perspective, and in your perspective, you watched a dozen debates, assessed more than 20 Democratic hopefuls, and tried to select the one you felt best suited to the job vis a vis your own ideological biases. From this perspective, candidates like Kamala Harris, Cory Booker, Beto O’Rourke, Julian Castro, even late-stagers like Amy Klobuchar and Pete Buttigieg were closely examined by the electorate and found wanting. But the truth is, only five candidates ever received any real scrutiny through the year-long primary process, and of those, only two were particularly well known by average voters, which you, dear reader, are not one of. It’s not an accident that in presidential nominations, the person or persons leading the Invisible Primary are the same people that come out at the end, cycle after cycle. There are occasional exceptions — a Bill Clinton</w:t>
      </w:r>
      <w:r w:rsidRPr="00F607A1">
        <w:rPr>
          <w:rFonts w:eastAsia="Calibri" w:cs="Times New Roman"/>
        </w:rPr>
        <w:t xml:space="preserve"> here and Barack Obama there. And these trend-buckers are the reasons we see 20 candidates throw their hats into the ring. </w:t>
      </w:r>
      <w:r w:rsidRPr="00F607A1">
        <w:rPr>
          <w:rFonts w:eastAsia="Calibri" w:cs="Times New Roman"/>
          <w:u w:val="single"/>
        </w:rPr>
        <w:t>Biden, though unexciting to many millennials and Gen Z voters, is perceived by party mainstreamers as highly electable</w:t>
      </w:r>
      <w:r w:rsidRPr="00F607A1">
        <w:rPr>
          <w:rFonts w:eastAsia="Calibri" w:cs="Times New Roman"/>
        </w:rPr>
        <w:t xml:space="preserve">. </w:t>
      </w:r>
      <w:r w:rsidRPr="00F607A1">
        <w:rPr>
          <w:rFonts w:eastAsia="Calibri" w:cs="Times New Roman"/>
          <w:u w:val="single"/>
        </w:rPr>
        <w:t>These perceptions carry important implications for the behaviors of donors, volunteers, candidates, and tertiary actors such as the punditocracy, who hold important narrative-setting power in the electoral ecosystem</w:t>
      </w:r>
      <w:r w:rsidRPr="00F607A1">
        <w:rPr>
          <w:rFonts w:eastAsia="Calibri" w:cs="Times New Roman"/>
        </w:rPr>
        <w:t xml:space="preserve">. </w:t>
      </w:r>
      <w:r w:rsidRPr="00F607A1">
        <w:rPr>
          <w:rFonts w:eastAsia="Calibri" w:cs="Times New Roman"/>
          <w:sz w:val="18"/>
          <w:szCs w:val="18"/>
        </w:rPr>
        <w:t>Biden will likely be pushed towards selecting fellow primary contender Amy Klobuchar as his running mate, and in the two-person debate last Sunday, the candidate shrewdly dominated the news cycle by announcing that he will select a female running mate.</w:t>
      </w:r>
    </w:p>
    <w:p w14:paraId="0666B9D0" w14:textId="77777777" w:rsidR="000F5CE4" w:rsidRPr="00F607A1" w:rsidRDefault="000F5CE4" w:rsidP="000F5CE4">
      <w:pPr>
        <w:pStyle w:val="Heading4"/>
      </w:pPr>
      <w:r w:rsidRPr="00F607A1">
        <w:t xml:space="preserve">Biden wins – swing states </w:t>
      </w:r>
    </w:p>
    <w:p w14:paraId="2DF314F0" w14:textId="77777777" w:rsidR="000F5CE4" w:rsidRPr="00F607A1" w:rsidRDefault="000F5CE4" w:rsidP="000F5CE4">
      <w:pPr>
        <w:rPr>
          <w:b/>
          <w:bCs/>
          <w:sz w:val="26"/>
        </w:rPr>
      </w:pPr>
      <w:r w:rsidRPr="00F607A1">
        <w:rPr>
          <w:rStyle w:val="Style13ptBold"/>
        </w:rPr>
        <w:t xml:space="preserve">FITS News, 2020 </w:t>
      </w:r>
      <w:r w:rsidRPr="00F607A1">
        <w:t>(Newspaper in the United States. “Joe Biden Opens Up Eight-Point Lead on Donald Trump In Latest Fox News Poll.” May 22, 2020. https://www.fitsnews.com/2020/05/22/joe-biden-opens-up-eight-point-lead-on-donald-trump-in-latest-fox-news-poll/ Accessed: 5/22/20)</w:t>
      </w:r>
    </w:p>
    <w:p w14:paraId="617713C0" w14:textId="77777777" w:rsidR="000F5CE4" w:rsidRPr="00F607A1" w:rsidRDefault="000F5CE4" w:rsidP="000F5CE4">
      <w:pPr>
        <w:rPr>
          <w:u w:val="single"/>
        </w:rPr>
      </w:pPr>
      <w:r w:rsidRPr="00F607A1">
        <w:rPr>
          <w:sz w:val="18"/>
          <w:szCs w:val="18"/>
        </w:rPr>
        <w:t>The last time Fox polled the race between Trump and Biden, it was tied – with each candidate receiving the support of 42 percent of respondents. We will start out with the obvious disclaimers about national mainstream media polls: First, they cannot be trusted (ahem). And second, they are not the best barometers for an election that will be decided by about a dozen key swing states. Accordingly, it is important to take them with an ocean of salt … However, Biden appears to be enjoying an uptick of support across the board in May – signaling he has largely survived the sexual assault allegations that rocked his candidacy this spring. And that Trump’s uneven handling of the coronavirus has not helped him</w:t>
      </w:r>
      <w:r w:rsidRPr="00F607A1">
        <w:t>.</w:t>
      </w:r>
      <w:r w:rsidRPr="00F607A1">
        <w:rPr>
          <w:u w:val="single"/>
        </w:rPr>
        <w:t xml:space="preserve"> Biden’s uptick extends to swing states, too.</w:t>
      </w:r>
      <w:r w:rsidRPr="00F607A1">
        <w:t xml:space="preserve"> </w:t>
      </w:r>
      <w:r w:rsidRPr="00F607A1">
        <w:rPr>
          <w:u w:val="single"/>
        </w:rPr>
        <w:t>For example, he now leads Virginia by 12 percentage points, according to a new Roanoke College survey – which means Virginia could be off the toss-up map completely Meanwhile, Biden enjoys a seven-point lead in Arizona according to a new OH Predictive poll. Trump won Arizona by four percentage points in 2016. Biden is also ahead of Trump in Florida by 4.5 percentage points, according to a PointBlank survey. Trump won Florida by just one percentage point. during the last election.</w:t>
      </w:r>
    </w:p>
    <w:p w14:paraId="303DA16A" w14:textId="77777777" w:rsidR="000F5CE4" w:rsidRPr="00F607A1" w:rsidRDefault="000F5CE4" w:rsidP="000F5CE4">
      <w:r w:rsidRPr="00F607A1">
        <w:t>The Fox News poll surveyed 1,207 registered voters at random via a mix of land lines and cell phones between May 17-20, 2020.</w:t>
      </w:r>
    </w:p>
    <w:p w14:paraId="4766323B" w14:textId="77777777" w:rsidR="000F5CE4" w:rsidRPr="00F607A1" w:rsidRDefault="000F5CE4" w:rsidP="000F5CE4">
      <w:pPr>
        <w:pStyle w:val="Heading4"/>
      </w:pPr>
      <w:r w:rsidRPr="00F607A1">
        <w:t xml:space="preserve">Biden’s assault allegations are behind him. </w:t>
      </w:r>
    </w:p>
    <w:p w14:paraId="36A1C94A" w14:textId="77777777" w:rsidR="000F5CE4" w:rsidRPr="00F607A1" w:rsidRDefault="000F5CE4" w:rsidP="000F5CE4">
      <w:pPr>
        <w:rPr>
          <w:b/>
          <w:bCs/>
          <w:sz w:val="26"/>
        </w:rPr>
      </w:pPr>
      <w:r w:rsidRPr="00F607A1">
        <w:rPr>
          <w:rStyle w:val="Style13ptBold"/>
        </w:rPr>
        <w:t xml:space="preserve">FITS News, 2020 </w:t>
      </w:r>
      <w:r w:rsidRPr="00F607A1">
        <w:t>(Newspaper in the United States. “Joe Biden Opens Up Eight-Point Lead on Donald Trump In Latest Fox News Poll.” May 22, 2020. https://www.fitsnews.com/2020/05/22/joe-biden-opens-up-eight-point-lead-on-donald-trump-in-latest-fox-news-poll/ Accessed: 5/22/20)</w:t>
      </w:r>
    </w:p>
    <w:p w14:paraId="77B3FD23" w14:textId="77777777" w:rsidR="000F5CE4" w:rsidRPr="00F607A1" w:rsidRDefault="000F5CE4" w:rsidP="000F5CE4">
      <w:r w:rsidRPr="00F607A1">
        <w:rPr>
          <w:sz w:val="18"/>
          <w:szCs w:val="18"/>
        </w:rPr>
        <w:t>The last time Fox polled the race between Trump and Biden, it was tied – with each candidate receiving the support of 42 percent of respondents. We will start out with the obvious disclaimers about national mainstream media polls: First, they cannot be trusted (ahem). And second, they are not the best barometers for an election that will be decided by about a dozen key swing states. Accordingly, it is important to take them with an ocean of salt … However</w:t>
      </w:r>
      <w:r w:rsidRPr="00F607A1">
        <w:t xml:space="preserve">, </w:t>
      </w:r>
      <w:r w:rsidRPr="00F607A1">
        <w:rPr>
          <w:u w:val="single"/>
        </w:rPr>
        <w:t>Biden appears to be enjoying an uptick of support across the board in May – signaling he has largely survived the sexual assault allegations that rocked his candidacy this spring. And that Trump’s uneven handling of the coronavirus has not helped him</w:t>
      </w:r>
      <w:r w:rsidRPr="00F607A1">
        <w:t>.</w:t>
      </w:r>
      <w:r w:rsidRPr="00F607A1">
        <w:rPr>
          <w:u w:val="single"/>
        </w:rPr>
        <w:t xml:space="preserve"> Biden’s uptick extends to swing states, too.</w:t>
      </w:r>
      <w:r w:rsidRPr="00F607A1">
        <w:t xml:space="preserve"> </w:t>
      </w:r>
      <w:r w:rsidRPr="00F607A1">
        <w:rPr>
          <w:sz w:val="18"/>
          <w:szCs w:val="18"/>
        </w:rPr>
        <w:t>For example, he now leads Virginia by 12 percentage points, according to a new Roanoke College survey – which means Virginia could be off the toss-up map completely Meanwhile, Biden enjoys a seven-point lead in Arizona according to a new OH Predictive poll. Trump won Arizona by four percentage points in 2016. Biden is also ahead of Trump in Florida by 4.5 percentage points, according to a PointBlank survey. Trump won Florida by just one percentage point. during the last election. The Fox News poll surveyed 1,207 registered voters at random via a mix of land lines and cell phones between May 17-20, 2020.</w:t>
      </w:r>
    </w:p>
    <w:p w14:paraId="6B0539EA" w14:textId="06899DAE" w:rsidR="000F5CE4" w:rsidRPr="00F607A1" w:rsidRDefault="00B36EFA" w:rsidP="00B36EFA">
      <w:pPr>
        <w:pStyle w:val="Heading3"/>
      </w:pPr>
      <w:r w:rsidRPr="00F607A1">
        <w:t xml:space="preserve">2NC Elections DA – AT: Too Early </w:t>
      </w:r>
    </w:p>
    <w:p w14:paraId="17C182AC" w14:textId="77777777" w:rsidR="00B36EFA" w:rsidRPr="00F607A1" w:rsidRDefault="00B36EFA" w:rsidP="00B36EFA">
      <w:pPr>
        <w:pStyle w:val="Heading4"/>
      </w:pPr>
      <w:r w:rsidRPr="00F607A1">
        <w:t>Voter preferences are shaped early, but are not static</w:t>
      </w:r>
    </w:p>
    <w:p w14:paraId="75BEC26B" w14:textId="77777777" w:rsidR="00B36EFA" w:rsidRPr="00F607A1" w:rsidRDefault="00B36EFA" w:rsidP="00B36EFA">
      <w:r w:rsidRPr="00F607A1">
        <w:rPr>
          <w:rStyle w:val="Style13ptBold"/>
        </w:rPr>
        <w:t>Jennings, 2015</w:t>
      </w:r>
      <w:r w:rsidRPr="00F607A1">
        <w:t xml:space="preserve"> (William, PhD, Senior Lecturer in Politics and International Relations at the University of Southampton, “The Timeline of Elections: A Comparative Perspective,” presented at the 2015 Meeting of the American Association for Public Opinion Research, Hollywood, Florida, and also at the University of Amsterdam, Ludwig Maximilian University of Munich, the University of Manchester, the University of Mannheim)</w:t>
      </w:r>
    </w:p>
    <w:p w14:paraId="32357D15" w14:textId="77777777" w:rsidR="00B36EFA" w:rsidRPr="00F607A1" w:rsidRDefault="00B36EFA" w:rsidP="00B36EFA">
      <w:pPr>
        <w:rPr>
          <w:sz w:val="16"/>
        </w:rPr>
      </w:pPr>
      <w:r w:rsidRPr="00F607A1">
        <w:rPr>
          <w:sz w:val="16"/>
        </w:rPr>
        <w:t xml:space="preserve">Discussion and </w:t>
      </w:r>
      <w:r w:rsidRPr="00F607A1">
        <w:rPr>
          <w:b/>
          <w:iCs/>
          <w:u w:val="single"/>
        </w:rPr>
        <w:t>Conclusion</w:t>
      </w:r>
      <w:r w:rsidRPr="00F607A1">
        <w:rPr>
          <w:sz w:val="16"/>
        </w:rPr>
        <w:t xml:space="preserve"> </w:t>
      </w:r>
      <w:r w:rsidRPr="00F607A1">
        <w:rPr>
          <w:bCs/>
          <w:u w:val="single"/>
        </w:rPr>
        <w:t>Voter preferences evolve in a systematic way over the election timeline</w:t>
      </w:r>
      <w:r w:rsidRPr="00F607A1">
        <w:rPr>
          <w:sz w:val="16"/>
        </w:rPr>
        <w:t xml:space="preserve"> in a wide range of representative democracies. There is structure to preferences well in advance of elections, indeed, years before citizens actually vote. That is, </w:t>
      </w:r>
      <w:r w:rsidRPr="00F607A1">
        <w:rPr>
          <w:bCs/>
          <w:u w:val="single"/>
        </w:rPr>
        <w:t xml:space="preserve">very </w:t>
      </w:r>
      <w:r w:rsidRPr="00F607A1">
        <w:rPr>
          <w:b/>
          <w:iCs/>
          <w:u w:val="single"/>
        </w:rPr>
        <w:t>early polls</w:t>
      </w:r>
      <w:r w:rsidRPr="00F607A1">
        <w:rPr>
          <w:bCs/>
          <w:u w:val="single"/>
        </w:rPr>
        <w:t xml:space="preserve"> </w:t>
      </w:r>
      <w:r w:rsidRPr="00F607A1">
        <w:rPr>
          <w:b/>
          <w:iCs/>
          <w:u w:val="single"/>
        </w:rPr>
        <w:t>predict the vote</w:t>
      </w:r>
      <w:r w:rsidRPr="00F607A1">
        <w:rPr>
          <w:sz w:val="16"/>
        </w:rPr>
        <w:t xml:space="preserve">, at least </w:t>
      </w:r>
      <w:r w:rsidRPr="00F607A1">
        <w:rPr>
          <w:bCs/>
          <w:u w:val="single"/>
        </w:rPr>
        <w:t>to some extent</w:t>
      </w:r>
      <w:r w:rsidRPr="00F607A1">
        <w:rPr>
          <w:sz w:val="16"/>
        </w:rPr>
        <w:t xml:space="preserve">. This largely reflects differences in the equilibrium support of parties and candidates. </w:t>
      </w:r>
      <w:r w:rsidRPr="00F607A1">
        <w:rPr>
          <w:bCs/>
          <w:u w:val="single"/>
        </w:rPr>
        <w:t>Polls do become increasingly informative over time</w:t>
      </w:r>
      <w:r w:rsidRPr="00F607A1">
        <w:rPr>
          <w:sz w:val="16"/>
        </w:rPr>
        <w:t xml:space="preserve">, however, </w:t>
      </w:r>
      <w:r w:rsidRPr="00F607A1">
        <w:rPr>
          <w:bCs/>
          <w:u w:val="single"/>
        </w:rPr>
        <w:t>pointing to real evolution of preferences</w:t>
      </w:r>
      <w:r w:rsidRPr="00F607A1">
        <w:rPr>
          <w:sz w:val="16"/>
        </w:rPr>
        <w:t xml:space="preserve">. That this pattern holds across countries is important and points towards 35 a general tendency in the formation of electoral preferences. But the pattern is not precisely the same in all countries. Political institutions structure the evolution of voters’ preferences.23 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Wlezien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Duch and Stevenson 2008). Another is whether parties are catch-all or niche. The age and size of parties also could matter. Clearly, much research remains to be done, and our methodology can guide the way. That said, we have learned something about the general pattern relating preferences and the vote over the election timeline and the structuring influences of political institutions. We have shown that </w:t>
      </w:r>
      <w:r w:rsidRPr="00F607A1">
        <w:rPr>
          <w:bCs/>
          <w:u w:val="single"/>
        </w:rPr>
        <w:t xml:space="preserve">preferences are often in place </w:t>
      </w:r>
      <w:r w:rsidRPr="00F607A1">
        <w:rPr>
          <w:b/>
          <w:iCs/>
          <w:u w:val="single"/>
        </w:rPr>
        <w:t>far in advance</w:t>
      </w:r>
      <w:r w:rsidRPr="00F607A1">
        <w:rPr>
          <w:bCs/>
          <w:u w:val="single"/>
        </w:rPr>
        <w:t xml:space="preserve"> of Election Day and that they evolve </w:t>
      </w:r>
      <w:r w:rsidRPr="00F607A1">
        <w:rPr>
          <w:b/>
          <w:iCs/>
          <w:u w:val="single"/>
        </w:rPr>
        <w:t>slowly</w:t>
      </w:r>
      <w:r w:rsidRPr="00F607A1">
        <w:rPr>
          <w:sz w:val="16"/>
        </w:rPr>
        <w:t xml:space="preserve"> </w:t>
      </w:r>
      <w:r w:rsidRPr="00F607A1">
        <w:rPr>
          <w:bCs/>
          <w:u w:val="single"/>
        </w:rPr>
        <w:t>over time</w:t>
      </w:r>
      <w:r w:rsidRPr="00F607A1">
        <w:rPr>
          <w:sz w:val="16"/>
        </w:rPr>
        <w:t xml:space="preserve">. Indeed, </w:t>
      </w:r>
      <w:r w:rsidRPr="00F607A1">
        <w:rPr>
          <w:bCs/>
          <w:u w:val="single"/>
        </w:rPr>
        <w:t xml:space="preserve">the final outcome is fairly clear in the polls before the election campaign really begins. This is not to say that the campaign does not matter, </w:t>
      </w:r>
      <w:r w:rsidRPr="00F607A1">
        <w:rPr>
          <w:sz w:val="16"/>
        </w:rPr>
        <w:t xml:space="preserve">as </w:t>
      </w:r>
      <w:r w:rsidRPr="00F607A1">
        <w:rPr>
          <w:bCs/>
          <w:u w:val="single"/>
        </w:rPr>
        <w:t>it d</w:t>
      </w:r>
      <w:r w:rsidRPr="00F607A1">
        <w:rPr>
          <w:sz w:val="16"/>
        </w:rPr>
        <w:t xml:space="preserve">oes, particularly in 37 certain types of countries and elections where candidates are central. </w:t>
      </w:r>
      <w:r w:rsidRPr="00F607A1">
        <w:rPr>
          <w:bCs/>
          <w:u w:val="single"/>
        </w:rPr>
        <w:t>Even there</w:t>
      </w:r>
      <w:r w:rsidRPr="00F607A1">
        <w:rPr>
          <w:sz w:val="16"/>
        </w:rPr>
        <w:t xml:space="preserve">, however, </w:t>
      </w:r>
      <w:r w:rsidRPr="00F607A1">
        <w:rPr>
          <w:bCs/>
          <w:u w:val="single"/>
        </w:rPr>
        <w:t xml:space="preserve">it is clear that the “long campaign” </w:t>
      </w:r>
      <w:r w:rsidRPr="00F607A1">
        <w:rPr>
          <w:b/>
          <w:iCs/>
          <w:u w:val="single"/>
        </w:rPr>
        <w:t>between elections</w:t>
      </w:r>
      <w:r w:rsidRPr="00F607A1">
        <w:rPr>
          <w:bCs/>
          <w:u w:val="single"/>
        </w:rPr>
        <w:t xml:space="preserve"> matters </w:t>
      </w:r>
      <w:r w:rsidRPr="00F607A1">
        <w:rPr>
          <w:b/>
          <w:iCs/>
          <w:u w:val="single"/>
        </w:rPr>
        <w:t>most</w:t>
      </w:r>
      <w:r w:rsidRPr="00F607A1">
        <w:rPr>
          <w:bCs/>
          <w:u w:val="single"/>
        </w:rPr>
        <w:t xml:space="preserve"> of all</w:t>
      </w:r>
      <w:r w:rsidRPr="00F607A1">
        <w:rPr>
          <w:sz w:val="16"/>
        </w:rPr>
        <w:t xml:space="preserve">. </w:t>
      </w:r>
    </w:p>
    <w:p w14:paraId="490C4BFF" w14:textId="77777777" w:rsidR="00B36EFA" w:rsidRPr="00F607A1" w:rsidRDefault="00B36EFA" w:rsidP="00B36EFA">
      <w:pPr>
        <w:pStyle w:val="Heading4"/>
        <w:rPr>
          <w:rFonts w:eastAsia="Calibri"/>
        </w:rPr>
      </w:pPr>
      <w:r w:rsidRPr="00F607A1">
        <w:rPr>
          <w:rFonts w:eastAsia="Calibri"/>
        </w:rPr>
        <w:t>Summer of an election year is not too early for accurate predictions.</w:t>
      </w:r>
    </w:p>
    <w:p w14:paraId="77CC4668" w14:textId="77777777" w:rsidR="00B36EFA" w:rsidRPr="00F607A1" w:rsidRDefault="00B36EFA" w:rsidP="00B36EFA">
      <w:pPr>
        <w:rPr>
          <w:b/>
          <w:bCs/>
          <w:sz w:val="26"/>
        </w:rPr>
      </w:pPr>
      <w:r w:rsidRPr="00F607A1">
        <w:rPr>
          <w:rStyle w:val="Style13ptBold"/>
        </w:rPr>
        <w:t xml:space="preserve">The Economist, 2019 </w:t>
      </w:r>
      <w:r w:rsidRPr="00F607A1">
        <w:rPr>
          <w:rFonts w:eastAsia="Calibri" w:cs="Times New Roman"/>
        </w:rPr>
        <w:t>(G.E.M. The Economist. “When to pay attention to 2020 forecasts.” July 26, 2019. https://www.economist.com/democracy-in-america/2019/07/26/when-to-pay-attention-to-2020-forecasts Accessed: 5/30/20)</w:t>
      </w:r>
    </w:p>
    <w:p w14:paraId="72B5FCA3" w14:textId="77777777" w:rsidR="00B36EFA" w:rsidRPr="00F607A1" w:rsidRDefault="00B36EFA" w:rsidP="00B36EFA">
      <w:pPr>
        <w:rPr>
          <w:rFonts w:eastAsia="Calibri" w:cs="Times New Roman"/>
        </w:rPr>
      </w:pPr>
      <w:r w:rsidRPr="00F607A1">
        <w:rPr>
          <w:rFonts w:eastAsia="Calibri" w:cs="Times New Roman"/>
          <w:sz w:val="18"/>
          <w:szCs w:val="18"/>
        </w:rPr>
        <w:t>PRESIDENT DONALD TRUMP is going to lose his re-election bid next year—or so recent surveys appear to suggest. A poll conducted between July 21st and 23rd on behalf of The Economist by YouGov, a pollster, found that Mr Trump would lose the national popular vote to a Democratic opponent by seven percentage points. A margin that large would be more than enough for a Democratic candidate such as Joe Biden, the former vice-president, or Elizabeth Warren, a senator from Massachusetts, to coast to a landslide victory in the Electoral College. However, it is currently more than 15 months before the election, and numbers released this early cannot accurately predict how candidates will perform</w:t>
      </w:r>
      <w:r w:rsidRPr="00F607A1">
        <w:rPr>
          <w:rFonts w:eastAsia="Calibri" w:cs="Times New Roman"/>
        </w:rPr>
        <w:t xml:space="preserve">. </w:t>
      </w:r>
      <w:r w:rsidRPr="00F607A1">
        <w:rPr>
          <w:rFonts w:eastAsia="Calibri" w:cs="Times New Roman"/>
          <w:u w:val="single"/>
        </w:rPr>
        <w:t>According to number-crunching from Christopher Wlezien and Robert Erikson, political scientists at the University of Texas and Columbia University,</w:t>
      </w:r>
      <w:r w:rsidRPr="00F607A1">
        <w:rPr>
          <w:rFonts w:eastAsia="Calibri" w:cs="Times New Roman"/>
        </w:rPr>
        <w:t xml:space="preserve"> </w:t>
      </w:r>
      <w:r w:rsidRPr="00F607A1">
        <w:rPr>
          <w:rFonts w:eastAsia="Calibri" w:cs="Times New Roman"/>
          <w:u w:val="single"/>
        </w:rPr>
        <w:t>pre-election polls make for poor predictors until the close of summer in an election year, by which point both parties have held their nominating conventions. In their book “The 2012 Campaign and the Timeline of Presidential Elections”, they explain that candidates’ standing in the polls fails to account for even half of the variance in their eventual vote margins until the spring before the election</w:t>
      </w:r>
      <w:r w:rsidRPr="00F607A1">
        <w:rPr>
          <w:rFonts w:eastAsia="Calibri" w:cs="Times New Roman"/>
        </w:rPr>
        <w:t xml:space="preserve">. </w:t>
      </w:r>
      <w:r w:rsidRPr="00F607A1">
        <w:rPr>
          <w:rFonts w:eastAsia="Calibri" w:cs="Times New Roman"/>
          <w:sz w:val="18"/>
          <w:szCs w:val="18"/>
        </w:rPr>
        <w:t>At 330 days before the contest—roughly December of the year before the election—polls show virtually no correlation to final election outcomes.</w:t>
      </w:r>
    </w:p>
    <w:p w14:paraId="4AA9F8F8" w14:textId="77777777" w:rsidR="00B36EFA" w:rsidRPr="00F607A1" w:rsidRDefault="00B36EFA" w:rsidP="00B36EFA">
      <w:pPr>
        <w:pStyle w:val="Heading4"/>
        <w:rPr>
          <w:rFonts w:eastAsia="Calibri"/>
        </w:rPr>
      </w:pPr>
      <w:r w:rsidRPr="00F607A1">
        <w:rPr>
          <w:rFonts w:eastAsia="Calibri"/>
        </w:rPr>
        <w:t xml:space="preserve">Not too early to accurately predict states </w:t>
      </w:r>
    </w:p>
    <w:p w14:paraId="75C11064" w14:textId="77777777" w:rsidR="00B36EFA" w:rsidRPr="00F607A1" w:rsidRDefault="00B36EFA" w:rsidP="00B36EFA">
      <w:pPr>
        <w:rPr>
          <w:b/>
          <w:bCs/>
          <w:sz w:val="26"/>
        </w:rPr>
      </w:pPr>
      <w:r w:rsidRPr="00F607A1">
        <w:rPr>
          <w:rStyle w:val="Style13ptBold"/>
        </w:rPr>
        <w:t>Rakich, 2020 (</w:t>
      </w:r>
      <w:r w:rsidRPr="00F607A1">
        <w:rPr>
          <w:rFonts w:eastAsia="Calibri" w:cs="Times New Roman"/>
        </w:rPr>
        <w:t>Nathaniel Rakich is FiveThirtyEight’s elections analyst. “What Early 2020 Ratings Can And Can’t Tell Us.” March 12, 2020. https://fivethirtyeight.com/features/what-early-2020-ratings-can-and-cant-tell-us/ Accessed: 5/30/20)</w:t>
      </w:r>
    </w:p>
    <w:p w14:paraId="0A9EC56A" w14:textId="77777777" w:rsidR="00B36EFA" w:rsidRPr="00F607A1" w:rsidRDefault="00B36EFA" w:rsidP="00B36EFA">
      <w:pPr>
        <w:rPr>
          <w:rFonts w:eastAsia="Calibri" w:cs="Times New Roman"/>
        </w:rPr>
      </w:pPr>
      <w:r w:rsidRPr="00F607A1">
        <w:rPr>
          <w:rFonts w:eastAsia="Calibri" w:cs="Times New Roman"/>
        </w:rPr>
        <w:t xml:space="preserve">But the second type of forecast — </w:t>
      </w:r>
      <w:r w:rsidRPr="00F607A1">
        <w:rPr>
          <w:rFonts w:eastAsia="Calibri" w:cs="Times New Roman"/>
          <w:u w:val="single"/>
        </w:rPr>
        <w:t>predicting the relative partisanship of the states — can be made with a reasonable amount of confidence, even this far out from the election. Many states are consistent in their relative partisanship from presidential election to presidential election. For example, in the five elections from 2000 to 2016, Florida has been between 1 and 4 points redder than the nation as a whole. That’s a state that will very probably vote a bit more Republican than the national average once again this year. And the states that are less consistent — think Hawaii, which was 11 points more Democratic-leaning than the nation as a whole in 2004 but 39 points bluer in 2012 — tend to be firmly entrenched in one party’s camp, so they are safe to handicap for a different reason</w:t>
      </w:r>
      <w:r w:rsidRPr="00F607A1">
        <w:rPr>
          <w:rFonts w:eastAsia="Calibri" w:cs="Times New Roman"/>
        </w:rPr>
        <w:t>.</w:t>
      </w:r>
    </w:p>
    <w:p w14:paraId="08083B5E" w14:textId="77777777" w:rsidR="00B36EFA" w:rsidRPr="00F607A1" w:rsidRDefault="00B36EFA" w:rsidP="00B36EFA">
      <w:pPr>
        <w:pStyle w:val="Heading4"/>
        <w:rPr>
          <w:rFonts w:eastAsia="Calibri"/>
        </w:rPr>
      </w:pPr>
      <w:r w:rsidRPr="00F607A1">
        <w:rPr>
          <w:rFonts w:eastAsia="Calibri"/>
        </w:rPr>
        <w:t xml:space="preserve">It’s not too early to predict – we must plan early for the best possible transition </w:t>
      </w:r>
    </w:p>
    <w:p w14:paraId="3EDA400B" w14:textId="77777777" w:rsidR="00B36EFA" w:rsidRPr="00F607A1" w:rsidRDefault="00B36EFA" w:rsidP="00B36EFA">
      <w:pPr>
        <w:rPr>
          <w:b/>
          <w:bCs/>
          <w:sz w:val="26"/>
        </w:rPr>
      </w:pPr>
      <w:r w:rsidRPr="00F607A1">
        <w:rPr>
          <w:rStyle w:val="Style13ptBold"/>
        </w:rPr>
        <w:t xml:space="preserve">Rizzi, 2020 </w:t>
      </w:r>
      <w:r w:rsidRPr="00F607A1">
        <w:rPr>
          <w:rFonts w:eastAsia="Calibri" w:cs="Times New Roman"/>
        </w:rPr>
        <w:t xml:space="preserve">(Robert Rizzi is a partner in Steptoe &amp; Johnson LLP’s Washington, D.C., and New York offices and co-chairs the firm’s tax practice. He represents prospective political appointees requiring Senate confirmation through the vetting process including Cabinet and sub-Cabinet members, administrators and commissioners of various agencies, and numerous ambassadorial appointees in both Democratic and Republican administrations. “INSIGHT: It’s Not Too Early to Plan a Presidential Transition.” May 26, 2020. https://news.bloomberglaw.com/us-law-week/insight-its-not-too-early-to-plan-a-presidential-transition Accessed: 5/30/20) </w:t>
      </w:r>
    </w:p>
    <w:p w14:paraId="378A37E3" w14:textId="77777777" w:rsidR="00B36EFA" w:rsidRPr="00F607A1" w:rsidRDefault="00B36EFA" w:rsidP="00B36EFA">
      <w:pPr>
        <w:rPr>
          <w:rFonts w:eastAsia="Calibri" w:cs="Times New Roman"/>
          <w:u w:val="single"/>
        </w:rPr>
      </w:pPr>
      <w:r w:rsidRPr="00F607A1">
        <w:rPr>
          <w:rFonts w:eastAsia="Calibri" w:cs="Times New Roman"/>
          <w:u w:val="single"/>
        </w:rPr>
        <w:t>It’s not too early for presidential transition planning to begin</w:t>
      </w:r>
      <w:r w:rsidRPr="00F607A1">
        <w:rPr>
          <w:rFonts w:eastAsia="Calibri" w:cs="Times New Roman"/>
        </w:rPr>
        <w:t xml:space="preserve">, </w:t>
      </w:r>
      <w:r w:rsidRPr="00F607A1">
        <w:rPr>
          <w:rFonts w:eastAsia="Calibri" w:cs="Times New Roman"/>
          <w:sz w:val="18"/>
          <w:szCs w:val="18"/>
        </w:rPr>
        <w:t xml:space="preserve">Steptoe &amp; Johnson LLP’s Robert Rizzi says. In 2008 and 2012, the respectful (if wary) relationship between the candidates, and the outstanding cooperation of the White House, allowed transition teams to approach most issues by following past norms. </w:t>
      </w:r>
      <w:r w:rsidRPr="00F607A1">
        <w:rPr>
          <w:rFonts w:eastAsia="Calibri" w:cs="Times New Roman"/>
          <w:u w:val="single"/>
        </w:rPr>
        <w:t>Now that the nominee for the Democratic Party has effectively been determined, planning for a possible presidential transition is imminent</w:t>
      </w:r>
      <w:r w:rsidRPr="00F607A1">
        <w:rPr>
          <w:rFonts w:eastAsia="Calibri" w:cs="Times New Roman"/>
        </w:rPr>
        <w:t xml:space="preserve">. </w:t>
      </w:r>
      <w:r w:rsidRPr="00F607A1">
        <w:rPr>
          <w:rFonts w:eastAsia="Calibri" w:cs="Times New Roman"/>
          <w:sz w:val="18"/>
          <w:szCs w:val="18"/>
        </w:rPr>
        <w:t>In May 2008, Obama’s transition office began secretly, with his Harvard Law School classmate, Chris Lu, starting a shoe-string operation in a nondescript store-front in Washington. Then, the danger of being accused of “measuring the drapes” argued in favor of such a low-profile effort</w:t>
      </w:r>
      <w:r w:rsidRPr="00F607A1">
        <w:rPr>
          <w:rFonts w:eastAsia="Calibri" w:cs="Times New Roman"/>
        </w:rPr>
        <w:t xml:space="preserve">. </w:t>
      </w:r>
      <w:r w:rsidRPr="00F607A1">
        <w:rPr>
          <w:rFonts w:eastAsia="Calibri" w:cs="Times New Roman"/>
          <w:u w:val="single"/>
        </w:rPr>
        <w:t>In 2020, things are different</w:t>
      </w:r>
      <w:r w:rsidRPr="00F607A1">
        <w:rPr>
          <w:rFonts w:eastAsia="Calibri" w:cs="Times New Roman"/>
        </w:rPr>
        <w:t xml:space="preserve">. </w:t>
      </w:r>
      <w:r w:rsidRPr="00F607A1">
        <w:rPr>
          <w:rFonts w:eastAsia="Calibri" w:cs="Times New Roman"/>
          <w:sz w:val="18"/>
          <w:szCs w:val="18"/>
        </w:rPr>
        <w:t>First, changes in the law of presidential transitions since 2015 have encouraged candidates to begin planning early. The recently enacted Presidential Transition Enhancement Act contains additional incentives. Accelerated pre-election security clearances and, eventually, federal funding, have made transitions more routine and reduced the political costs of seeming to anticipate victory in what will likely be a 50-50 election. Second, nonpartisan good-government organizations, such as the Partnership for Public Service, have created resources as part of robust presidential transition projects. The PPS project addresses transition matters for a second term for President Donald Trump, as well as well as for Democrats. Third, in the current crisis, a candidate who communicates competence in planning and organization could claim benefits from embracing a robust transition plan. Lessons From Obama Transition Structural problems hobble presidential transitions</w:t>
      </w:r>
      <w:r w:rsidRPr="00F607A1">
        <w:rPr>
          <w:rFonts w:eastAsia="Calibri" w:cs="Times New Roman"/>
        </w:rPr>
        <w:t xml:space="preserve">. </w:t>
      </w:r>
      <w:r w:rsidRPr="00F607A1">
        <w:rPr>
          <w:rFonts w:eastAsia="Calibri" w:cs="Times New Roman"/>
          <w:u w:val="single"/>
        </w:rPr>
        <w:t>A candidate’s staff is always focused on winning the election</w:t>
      </w:r>
      <w:r w:rsidRPr="00F607A1">
        <w:rPr>
          <w:rFonts w:eastAsia="Calibri" w:cs="Times New Roman"/>
        </w:rPr>
        <w:t xml:space="preserve">, </w:t>
      </w:r>
      <w:r w:rsidRPr="00F607A1">
        <w:rPr>
          <w:rFonts w:eastAsia="Calibri" w:cs="Times New Roman"/>
          <w:sz w:val="18"/>
          <w:szCs w:val="18"/>
        </w:rPr>
        <w:t>with no time to worry about what happens after. Furthermore, almost no prior experience can prepare transition teams for the complexity of standing up a government during the 70+ days between the election and inauguration. Different approaches have been tried; none of them has been completely successful. A study of the 2008 Obama transition effort by Professor Martha Kumar highlighted its achievements and was largely complimentary; I was a participant in some aspects of that transition, and had a somewhat more qualified experience. The basic problem for the Obama transition was that it was trying to do many things at the same time—personnel, policy, and politics. Of these, the most important of course was politics, and tensions undeniably existed. Getting to ‘No’ Quickly However, an equally important challenge, and one that no doubt will impact the next transition for either party, was the difficulty of rapidly rejecting potential nominees because of flaws that surfaced during initial vetting.</w:t>
      </w:r>
      <w:r w:rsidRPr="00F607A1">
        <w:rPr>
          <w:rFonts w:eastAsia="Calibri" w:cs="Times New Roman"/>
        </w:rPr>
        <w:t xml:space="preserve"> </w:t>
      </w:r>
      <w:r w:rsidRPr="00F607A1">
        <w:rPr>
          <w:rFonts w:eastAsia="Calibri" w:cs="Times New Roman"/>
          <w:u w:val="single"/>
        </w:rPr>
        <w:t xml:space="preserve">Delays in resolving issues with problematic candidates burned up valuable time and had repercussions that cascaded through the critical early months. </w:t>
      </w:r>
    </w:p>
    <w:p w14:paraId="0683285C" w14:textId="10FB7130" w:rsidR="00B36EFA" w:rsidRPr="00F607A1" w:rsidRDefault="00B36EFA" w:rsidP="00B36EFA">
      <w:pPr>
        <w:pStyle w:val="Heading3"/>
      </w:pPr>
      <w:r w:rsidRPr="00F607A1">
        <w:t xml:space="preserve">2NC Elections DA – Polls Good </w:t>
      </w:r>
    </w:p>
    <w:p w14:paraId="1931ED7F" w14:textId="2B70D750" w:rsidR="00B36EFA" w:rsidRPr="00F607A1" w:rsidRDefault="00B36EFA" w:rsidP="00B36EFA"/>
    <w:p w14:paraId="726D4934" w14:textId="77777777" w:rsidR="00B36EFA" w:rsidRPr="00F607A1" w:rsidRDefault="00B36EFA" w:rsidP="00B36EFA">
      <w:pPr>
        <w:pStyle w:val="Heading4"/>
      </w:pPr>
      <w:r w:rsidRPr="00F607A1">
        <w:t>Polling is best guide to predicting political outcomes</w:t>
      </w:r>
    </w:p>
    <w:p w14:paraId="659E51F7" w14:textId="77777777" w:rsidR="00B36EFA" w:rsidRPr="00F607A1" w:rsidRDefault="00B36EFA" w:rsidP="00B36EFA">
      <w:pPr>
        <w:pStyle w:val="NoSpacing"/>
        <w:rPr>
          <w:rFonts w:ascii="Georgia" w:hAnsi="Georgia"/>
        </w:rPr>
      </w:pPr>
      <w:r w:rsidRPr="00F607A1">
        <w:rPr>
          <w:rStyle w:val="Style13ptBold"/>
          <w:rFonts w:ascii="Georgia" w:hAnsi="Georgia"/>
        </w:rPr>
        <w:t xml:space="preserve">Klein, 2016 </w:t>
      </w:r>
      <w:r w:rsidRPr="00F607A1">
        <w:rPr>
          <w:rFonts w:ascii="Georgia" w:hAnsi="Georgia"/>
        </w:rPr>
        <w:t xml:space="preserve">(Ezra Klein Editor-in-Chief Vox News, “After Brexit and Trump, it’s time to stop trusting our guts and start trusting the polls,” June 24, 2016 </w:t>
      </w:r>
      <w:hyperlink r:id="rId34" w:history="1">
        <w:r w:rsidRPr="00F607A1">
          <w:rPr>
            <w:rStyle w:val="Hyperlink"/>
            <w:rFonts w:ascii="Georgia" w:hAnsi="Georgia"/>
          </w:rPr>
          <w:t>http://www.vox.com/2016/6/24/12022858/brexit-trump</w:t>
        </w:r>
      </w:hyperlink>
      <w:r w:rsidRPr="00F607A1">
        <w:rPr>
          <w:rFonts w:ascii="Georgia" w:hAnsi="Georgia"/>
        </w:rPr>
        <w:t>)</w:t>
      </w:r>
    </w:p>
    <w:p w14:paraId="05BB5729" w14:textId="77777777" w:rsidR="00B36EFA" w:rsidRPr="00F607A1" w:rsidRDefault="00B36EFA" w:rsidP="00B36EFA">
      <w:pPr>
        <w:pStyle w:val="NoSpacing"/>
        <w:rPr>
          <w:rFonts w:ascii="Georgia" w:hAnsi="Georgia"/>
          <w:b/>
          <w:bCs/>
          <w:sz w:val="26"/>
        </w:rPr>
      </w:pPr>
    </w:p>
    <w:p w14:paraId="7F0B7EFB" w14:textId="77777777" w:rsidR="00B36EFA" w:rsidRPr="00F607A1" w:rsidRDefault="00B36EFA" w:rsidP="00B36EFA">
      <w:pPr>
        <w:rPr>
          <w:rStyle w:val="StyleUnderline"/>
        </w:rPr>
      </w:pPr>
      <w:r w:rsidRPr="00F607A1">
        <w:t xml:space="preserve">There’s much to be said about Brexit. Start with Tim Lee’s rundown of what comes next, and Matt Yglesias’s look at the winners and losers. But here’s </w:t>
      </w:r>
      <w:r w:rsidRPr="00F607A1">
        <w:rPr>
          <w:rStyle w:val="StyleUnderline"/>
        </w:rPr>
        <w:t xml:space="preserve">a simple lesson from the GOP primaries and from Brexit: </w:t>
      </w:r>
      <w:r w:rsidRPr="00F607A1">
        <w:rPr>
          <w:rStyle w:val="Emphasis"/>
        </w:rPr>
        <w:t xml:space="preserve">Polling is proving a much better guide to political outcomes right now than recent history or established norms. </w:t>
      </w:r>
      <w:r w:rsidRPr="00F607A1">
        <w:t xml:space="preserve">We saw this during the Republican primaries. Donald Trump led poll after poll, but seasoned political observers simply refused to believe he would win. I was one of those skeptics, and I had no shortage of company. Even analysts who stick close to the numbers refused to believe the data. "Dear media, stop freaking out about Donald Trump’s polls," demanded Nate Silver. For months, American political punditry was little more than an escalating series of rationalizations for why the guy dominating the polls would obviously, inevitably lose the primary. And then, of course, he won. Brexit followed much the same path. Even as the polls tightened, elite sentiment remained confident. On the eve of the vote, polls showed "Leave" even with "Remain," but betting markets overwhelmingly assumed Britain would stay in. "I also walked by the European Commission in Brussels," reported economist Tyler Cowen, "and saw not the slightest sign of panic or for that matter interest." And then, of course, Leave won. On some level, we’re all good Bayesians: We’re skeptical of data that baldly contradicts how we know the world to work. But in politics right now, the world isn’t working the way we think it does. </w:t>
      </w:r>
      <w:r w:rsidRPr="00F607A1">
        <w:rPr>
          <w:rStyle w:val="StyleUnderline"/>
        </w:rPr>
        <w:t xml:space="preserve">Polling is proving a much more reliable guide to political outcomes than the "does-this-seem-insane?" test most people use to guide their predictions. </w:t>
      </w:r>
      <w:r w:rsidRPr="00F607A1">
        <w:t xml:space="preserve">The lesson here is not that the least likely, most disruptive outcomes are suddenly a safe bet. Brexit’s win doesn’t predict Trump’s victory, contrary to some of the chatter I’ve seen on Twitter. </w:t>
      </w:r>
      <w:r w:rsidRPr="00F607A1">
        <w:rPr>
          <w:rStyle w:val="StyleUnderline"/>
        </w:rPr>
        <w:t>Rather, when evaluating the likeliest outcomes, look to trustworthy polls rather than your gut</w:t>
      </w:r>
      <w:r w:rsidRPr="00F607A1">
        <w:t xml:space="preserve">. Hillary Clinton’s 7-point lead over Donald Trump still makes her the favorite, but if those numbers flip, take it seriously. </w:t>
      </w:r>
      <w:r w:rsidRPr="00F607A1">
        <w:rPr>
          <w:rStyle w:val="StyleUnderline"/>
        </w:rPr>
        <w:t>Pundits who stick to their priors even when the data tells them to abandon ship are not faring well this year.</w:t>
      </w:r>
    </w:p>
    <w:p w14:paraId="77136123" w14:textId="77777777" w:rsidR="00B36EFA" w:rsidRPr="00F607A1" w:rsidRDefault="00B36EFA" w:rsidP="00B36EFA">
      <w:pPr>
        <w:pStyle w:val="Heading4"/>
      </w:pPr>
      <w:r w:rsidRPr="00F607A1">
        <w:t>Polls have a tangible effect on the election—data collection has only gotten better</w:t>
      </w:r>
    </w:p>
    <w:p w14:paraId="3D826298" w14:textId="77777777" w:rsidR="00B36EFA" w:rsidRPr="00F607A1" w:rsidRDefault="00B36EFA" w:rsidP="00B36EFA">
      <w:r w:rsidRPr="00F607A1">
        <w:rPr>
          <w:rStyle w:val="Style13ptBold"/>
        </w:rPr>
        <w:t xml:space="preserve">Stephen, 2015 </w:t>
      </w:r>
      <w:r w:rsidRPr="00F607A1">
        <w:t xml:space="preserve">(Jordan Stephen, Recent graduate of The George Washington University with a background in history and journalism. His work has appeared in a number of D.C. area publications. “A 2016 Polling Primer,” September 8, 2015. </w:t>
      </w:r>
      <w:hyperlink r:id="rId35" w:history="1">
        <w:r w:rsidRPr="00F607A1">
          <w:rPr>
            <w:rStyle w:val="Hyperlink"/>
          </w:rPr>
          <w:t>http://www.huffingtonpost.com/gvh-live-/a-2016-polling-primer_b_8094528.html</w:t>
        </w:r>
      </w:hyperlink>
      <w:r w:rsidRPr="00F607A1">
        <w:t>)</w:t>
      </w:r>
    </w:p>
    <w:p w14:paraId="4E0D23D4" w14:textId="77777777" w:rsidR="00B36EFA" w:rsidRPr="00F607A1" w:rsidRDefault="00B36EFA" w:rsidP="00B36EFA">
      <w:pPr>
        <w:rPr>
          <w:rStyle w:val="StyleUnderline"/>
        </w:rPr>
      </w:pPr>
      <w:r w:rsidRPr="00F607A1">
        <w:rPr>
          <w:rStyle w:val="StyleUnderline"/>
        </w:rPr>
        <w:t>Here in Washington, we love polling. We love the idea that political opinions, trends and projections can all be neatly quantified and rounded to the nearest tenth</w:t>
      </w:r>
      <w:r w:rsidRPr="00F607A1">
        <w:rPr>
          <w:sz w:val="16"/>
        </w:rPr>
        <w:t xml:space="preserve">. </w:t>
      </w:r>
      <w:r w:rsidRPr="00F607A1">
        <w:rPr>
          <w:rStyle w:val="Emphasis"/>
          <w:b w:val="0"/>
          <w:bCs/>
        </w:rPr>
        <w:t>2016 looks like the race polling was made for.</w:t>
      </w:r>
      <w:r w:rsidRPr="00F607A1">
        <w:rPr>
          <w:rStyle w:val="Emphasis"/>
        </w:rPr>
        <w:t xml:space="preserve"> </w:t>
      </w:r>
      <w:r w:rsidRPr="00F607A1">
        <w:rPr>
          <w:rStyle w:val="StyleUnderline"/>
        </w:rPr>
        <w:t xml:space="preserve">Better survey methods and technology has made gathering data easier than ever, and week after week new sets are published that provide insight into the erratic race </w:t>
      </w:r>
      <w:r w:rsidRPr="00F607A1">
        <w:rPr>
          <w:rStyle w:val="StyleUnderline"/>
          <w:sz w:val="16"/>
          <w:szCs w:val="16"/>
          <w:u w:val="none"/>
        </w:rPr>
        <w:t>that is still very much in its pre-primary stages</w:t>
      </w:r>
      <w:r w:rsidRPr="00F607A1">
        <w:rPr>
          <w:sz w:val="16"/>
          <w:szCs w:val="16"/>
        </w:rPr>
        <w:t>.</w:t>
      </w:r>
      <w:r w:rsidRPr="00F607A1">
        <w:rPr>
          <w:sz w:val="16"/>
        </w:rPr>
        <w:t xml:space="preserve"> But as much as they reveal, polls can also cloud the larger story. Different numbers mean different things and cannot necessarily be used to draw the same conclusions. Here is a quick guide to help navigate the deluge of data: National Polling The numbers most often used to draw the big picture coming from national polling. Data are drawn from samples determined to best represent the country at large with relatively small margins of error. The most important thing to remember about national polls is that they are a snapshot of how the electorate would vote in a single primary election at that particular point in time in which every candidate is an option. Seeing as no election like this exists in the American democratic process, such national polls should be taken with a grain of salt. That is not to say they are not important, they just are not precise predictors of who will be president. One area where they do provide accurate predictive information is when interviewees are asked to compare two candidates of opposite parties in a one-on-one match up. These scenarios are more indicative of how contenders might perform in the general election because they mimic the actual parameters. Primary Polling At this point in the race, primary performance is the top priority for the candidates, making state-specific polling as much, if not more, important than its national counterpart. The results of one primary will undoubtedly have an impact on future primaries. Because of this domino effect, national polls are not particularly useful when trying to predict the results of a given primary. Statewide primary polling also takes into account the demographic makeup of each state's electorate. For example, New Hampshire and Iowa, who have the two earliest primaries, are both more than 90 percent white and are showing relatively small gaps between Hillary Clinton and Bernie Sanders. On the other hand, South Carolina, which has a substantial black population, shows overwhelming support for Clinton Specificity is what gives these surveys their relevance, but they still only illuminate a particular snapshot in time. </w:t>
      </w:r>
      <w:r w:rsidRPr="00F607A1">
        <w:rPr>
          <w:rStyle w:val="Emphasis"/>
        </w:rPr>
        <w:t>The Impact Is Real</w:t>
      </w:r>
      <w:r w:rsidRPr="00F607A1">
        <w:rPr>
          <w:rStyle w:val="StyleUnderline"/>
        </w:rPr>
        <w:t xml:space="preserve"> Polling is </w:t>
      </w:r>
      <w:r w:rsidRPr="00F607A1">
        <w:rPr>
          <w:rStyle w:val="Emphasis"/>
        </w:rPr>
        <w:t>the go-to indicator</w:t>
      </w:r>
      <w:r w:rsidRPr="00F607A1">
        <w:rPr>
          <w:rStyle w:val="StyleUnderline"/>
        </w:rPr>
        <w:t xml:space="preserve"> for how the public is feeling about the candidates. It is the scorecard that is used to determine who is "winning" the competition far before the election is actually held. But </w:t>
      </w:r>
      <w:r w:rsidRPr="00F607A1">
        <w:rPr>
          <w:rStyle w:val="Emphasis"/>
        </w:rPr>
        <w:t>the importance goes beyond the abstract</w:t>
      </w:r>
      <w:r w:rsidRPr="00F607A1">
        <w:rPr>
          <w:rStyle w:val="StyleUnderline"/>
        </w:rPr>
        <w:t xml:space="preserve">. Numbers are having </w:t>
      </w:r>
      <w:r w:rsidRPr="00F607A1">
        <w:rPr>
          <w:rStyle w:val="Emphasis"/>
        </w:rPr>
        <w:t>undeniably tangible effects on this election cycle</w:t>
      </w:r>
      <w:r w:rsidRPr="00F607A1">
        <w:rPr>
          <w:sz w:val="16"/>
        </w:rPr>
        <w:t xml:space="preserve">, </w:t>
      </w:r>
      <w:r w:rsidRPr="00F607A1">
        <w:rPr>
          <w:rStyle w:val="StyleUnderline"/>
        </w:rPr>
        <w:t xml:space="preserve">the most obvious of which was Fox News' decision to host two separate primary debates in August; one with those polling in the top ten and another with those polling in the bottom seven. Viewership was substantially different for the two events, with four times as many people tuning into the higher profile contest. </w:t>
      </w:r>
      <w:r w:rsidRPr="00F607A1">
        <w:rPr>
          <w:sz w:val="16"/>
        </w:rPr>
        <w:t xml:space="preserve">CNN plans to divide the next Republican debate into two segments as well. While this seems innocuous, </w:t>
      </w:r>
      <w:r w:rsidRPr="00F607A1">
        <w:rPr>
          <w:rStyle w:val="StyleUnderline"/>
        </w:rPr>
        <w:t xml:space="preserve">these decisions seriously </w:t>
      </w:r>
      <w:r w:rsidRPr="00F607A1">
        <w:rPr>
          <w:rStyle w:val="Emphasis"/>
        </w:rPr>
        <w:t>shape the conversation surrounding the race.</w:t>
      </w:r>
      <w:r w:rsidRPr="00F607A1">
        <w:rPr>
          <w:rStyle w:val="StyleUnderline"/>
        </w:rPr>
        <w:t xml:space="preserve"> They limit the platforms that low-ranking candidates can utilize and often allow loud characters to speak even louder.</w:t>
      </w:r>
    </w:p>
    <w:p w14:paraId="69246836" w14:textId="77777777" w:rsidR="00B36EFA" w:rsidRPr="00F607A1" w:rsidRDefault="00B36EFA" w:rsidP="00B36EFA">
      <w:pPr>
        <w:pStyle w:val="Heading4"/>
      </w:pPr>
      <w:r w:rsidRPr="00F607A1">
        <w:t>Criticisms of election polls are overstated—some polls have shoddy methodologies, but they’re generally accurate</w:t>
      </w:r>
    </w:p>
    <w:p w14:paraId="34BEC48C" w14:textId="77777777" w:rsidR="00B36EFA" w:rsidRPr="00F607A1" w:rsidRDefault="00B36EFA" w:rsidP="00B36EFA">
      <w:r w:rsidRPr="00F607A1">
        <w:rPr>
          <w:rStyle w:val="Style13ptBold"/>
        </w:rPr>
        <w:t xml:space="preserve">Shield, 2016 </w:t>
      </w:r>
      <w:r w:rsidRPr="00F607A1">
        <w:t>(Liz Shield, editor-at-large of PJ Media. “Don’t Be a Poll-Hater: Election Accuracy Remains Unchanged over Past 20 Years.” PJ Media. February 1st, 2016. https://pjmedia.com/trending/2016/02/01/dont-be-a-poll-hater-election-accuracy-remains-unchanged-over-past-20-years/)</w:t>
      </w:r>
    </w:p>
    <w:p w14:paraId="1586FC0A" w14:textId="77777777" w:rsidR="00B36EFA" w:rsidRPr="00F607A1" w:rsidRDefault="00B36EFA" w:rsidP="00B36EFA">
      <w:pPr>
        <w:rPr>
          <w:sz w:val="16"/>
          <w:szCs w:val="16"/>
        </w:rPr>
      </w:pPr>
      <w:r w:rsidRPr="00F607A1">
        <w:rPr>
          <w:rStyle w:val="StyleUnderline"/>
        </w:rPr>
        <w:t xml:space="preserve">With all the attention generated by the 2016 election, political spectators obsess over the steady diet of polls served up by the media. Poll numbers are hailed by victors, criticized by losers. Some critics are from campaigns, some criticisms come from political celebrities on social media. Do these criticisms hold any merit? No, reminds the American Association for Public Opinion Research (AAPOR), </w:t>
      </w:r>
      <w:r w:rsidRPr="00F607A1">
        <w:rPr>
          <w:b/>
          <w:iCs/>
          <w:u w:val="single"/>
          <w:bdr w:val="single" w:sz="24" w:space="0" w:color="auto"/>
        </w:rPr>
        <w:t>the leading professional association of public opinion researchers</w:t>
      </w:r>
      <w:r w:rsidRPr="00F607A1">
        <w:rPr>
          <w:sz w:val="16"/>
          <w:szCs w:val="16"/>
        </w:rPr>
        <w:t>. The professional association is leading an outreach effort to educate and demystify issues surrounding political polling: An important part of this effort is to tell an old story again … and again.</w:t>
      </w:r>
      <w:r w:rsidRPr="00F607A1">
        <w:rPr>
          <w:rStyle w:val="StyleUnderline"/>
        </w:rPr>
        <w:t xml:space="preserve"> Despite headline-grabbing claims to the contrary, studies continue to show that the </w:t>
      </w:r>
      <w:r w:rsidRPr="00F607A1">
        <w:rPr>
          <w:b/>
          <w:iCs/>
          <w:u w:val="single"/>
          <w:bdr w:val="single" w:sz="24" w:space="0" w:color="auto"/>
        </w:rPr>
        <w:t>average error rate</w:t>
      </w:r>
      <w:r w:rsidRPr="00F607A1">
        <w:rPr>
          <w:rStyle w:val="StyleUnderline"/>
        </w:rPr>
        <w:t xml:space="preserve"> in candidate preference polls by the leading survey organizations was </w:t>
      </w:r>
      <w:r w:rsidRPr="00F607A1">
        <w:rPr>
          <w:b/>
          <w:iCs/>
          <w:u w:val="single"/>
          <w:bdr w:val="single" w:sz="24" w:space="0" w:color="auto"/>
        </w:rPr>
        <w:t>less than 3 percentage</w:t>
      </w:r>
      <w:r w:rsidRPr="00F607A1">
        <w:rPr>
          <w:rStyle w:val="StyleUnderline"/>
        </w:rPr>
        <w:t xml:space="preserve"> points in 2014. Here’s the real headline: </w:t>
      </w:r>
      <w:r w:rsidRPr="00F607A1">
        <w:rPr>
          <w:b/>
          <w:iCs/>
          <w:u w:val="single"/>
          <w:bdr w:val="single" w:sz="24" w:space="0" w:color="auto"/>
        </w:rPr>
        <w:t>The accuracy of election surveys has been virtually unchanged over the past 20 years.</w:t>
      </w:r>
      <w:r w:rsidRPr="00F607A1">
        <w:rPr>
          <w:rStyle w:val="StyleUnderline"/>
        </w:rPr>
        <w:t xml:space="preserve"> Now, some polls are poorly constructed and poorly executed. Some are "online" polls which are not scientific -- they aren't based on a random sample, and no "special sauce" will make them so</w:t>
      </w:r>
      <w:r w:rsidRPr="00F607A1">
        <w:rPr>
          <w:sz w:val="16"/>
          <w:szCs w:val="16"/>
        </w:rPr>
        <w:t xml:space="preserve">. People who participate in an online poll (really, a panel) are compensated. The whole thing is more like a giant focus group. AAPOR says: The proliferation of pre-election polls using a wide variety of methodologies, some less rigorous than others, makes it expected that a few high-profile mistakes will occur. </w:t>
      </w:r>
      <w:r w:rsidRPr="00F607A1">
        <w:rPr>
          <w:rStyle w:val="StyleUnderline"/>
        </w:rPr>
        <w:t xml:space="preserve">We urge the media and the public to </w:t>
      </w:r>
      <w:r w:rsidRPr="00F607A1">
        <w:rPr>
          <w:b/>
          <w:iCs/>
          <w:u w:val="single"/>
          <w:bdr w:val="single" w:sz="24" w:space="0" w:color="auto"/>
        </w:rPr>
        <w:t>not lose focus on the usefulness of pre-election polling and to ask questions about methodology</w:t>
      </w:r>
      <w:r w:rsidRPr="00F607A1">
        <w:rPr>
          <w:rStyle w:val="StyleUnderline"/>
        </w:rPr>
        <w:t xml:space="preserve"> when they disseminate and consider poll data</w:t>
      </w:r>
      <w:r w:rsidRPr="00F607A1">
        <w:rPr>
          <w:sz w:val="16"/>
          <w:szCs w:val="16"/>
        </w:rPr>
        <w:t>. Perhaps the first test of the 2016 political season will be the results tonight from the Iowa caucus. And it seems especially relevant to point out that polling for a caucus is a different breed than polling for a primary: it's much harder.</w:t>
      </w:r>
    </w:p>
    <w:p w14:paraId="767FC28D" w14:textId="77777777" w:rsidR="00B36EFA" w:rsidRPr="00F607A1" w:rsidRDefault="00B36EFA" w:rsidP="00B36EFA">
      <w:pPr>
        <w:pStyle w:val="Heading4"/>
      </w:pPr>
      <w:r w:rsidRPr="00F607A1">
        <w:t>History proves early polls are predictive</w:t>
      </w:r>
    </w:p>
    <w:p w14:paraId="1E57A0E6" w14:textId="77777777" w:rsidR="00B36EFA" w:rsidRPr="00F607A1" w:rsidRDefault="00B36EFA" w:rsidP="00B36EFA">
      <w:r w:rsidRPr="00F607A1">
        <w:rPr>
          <w:rStyle w:val="Style13ptBold"/>
        </w:rPr>
        <w:t>Wang, 2016</w:t>
      </w:r>
      <w:r w:rsidRPr="00F607A1">
        <w:t xml:space="preserve"> (Sam Wang, Co-founder of the Princeton election Consortium, Ph.D.in Neuroscience at Stanford University, 2016 “What head-to-head election polls tell us about November,” </w:t>
      </w:r>
      <w:r w:rsidRPr="00F607A1">
        <w:rPr>
          <w:i/>
        </w:rPr>
        <w:t>Princeton Election Consortium</w:t>
      </w:r>
      <w:r w:rsidRPr="00F607A1">
        <w:t>, May 1</w:t>
      </w:r>
      <w:r w:rsidRPr="00F607A1">
        <w:rPr>
          <w:vertAlign w:val="superscript"/>
        </w:rPr>
        <w:t>st</w:t>
      </w:r>
      <w:r w:rsidRPr="00F607A1">
        <w:t xml:space="preserve">, Available Online at </w:t>
      </w:r>
      <w:hyperlink r:id="rId36" w:history="1">
        <w:r w:rsidRPr="00F607A1">
          <w:rPr>
            <w:rStyle w:val="Hyperlink"/>
          </w:rPr>
          <w:t>http://election.princeton.edu/2016/05/01/what-do-head-to-head-general-election-polls-tell-us-about-november/</w:t>
        </w:r>
      </w:hyperlink>
      <w:r w:rsidRPr="00F607A1">
        <w:t>)</w:t>
      </w:r>
    </w:p>
    <w:p w14:paraId="22C44CD5" w14:textId="77777777" w:rsidR="00B36EFA" w:rsidRPr="00F607A1" w:rsidRDefault="00B36EFA" w:rsidP="00B36EFA">
      <w:pPr>
        <w:rPr>
          <w:u w:val="single"/>
        </w:rPr>
      </w:pPr>
      <w:r w:rsidRPr="00F607A1">
        <w:rPr>
          <w:rStyle w:val="StyleUnderline"/>
        </w:rPr>
        <w:t>General-election matchup polls</w:t>
      </w:r>
      <w:r w:rsidRPr="00F607A1">
        <w:t xml:space="preserve"> (e.g. Clinton v. Trump) </w:t>
      </w:r>
      <w:r w:rsidRPr="00F607A1">
        <w:rPr>
          <w:rStyle w:val="StyleUnderline"/>
        </w:rPr>
        <w:t xml:space="preserve">started to become informative in February. </w:t>
      </w:r>
      <w:r w:rsidRPr="00F607A1">
        <w:rPr>
          <w:rStyle w:val="Emphasis"/>
        </w:rPr>
        <w:t>In May, they tell us quite a lot</w:t>
      </w:r>
      <w:r w:rsidRPr="00F607A1">
        <w:rPr>
          <w:rStyle w:val="StyleUnderline"/>
        </w:rPr>
        <w:t xml:space="preserve"> </w:t>
      </w:r>
      <w:r w:rsidRPr="00F607A1">
        <w:rPr>
          <w:rStyle w:val="StyleUnderline"/>
          <w:u w:val="none"/>
        </w:rPr>
        <w:t>– and give a way to estimate the probability of a Hillary Clinton victory.</w:t>
      </w:r>
      <w:r w:rsidRPr="00F607A1">
        <w:rPr>
          <w:rStyle w:val="StyleUnderline"/>
        </w:rPr>
        <w:t xml:space="preserve"> </w:t>
      </w:r>
      <w:r w:rsidRPr="00F607A1">
        <w:t xml:space="preserve">First, </w:t>
      </w:r>
      <w:r w:rsidRPr="00F607A1">
        <w:rPr>
          <w:rStyle w:val="StyleUnderline"/>
        </w:rPr>
        <w:t>let us examine the primary evidence</w:t>
      </w:r>
      <w:r w:rsidRPr="00F607A1">
        <w:t xml:space="preserve">. Wlezien and Erikson have gathered presidential preference polls from 1952-2008: </w:t>
      </w:r>
      <w:r w:rsidRPr="00F607A1">
        <w:rPr>
          <w:rStyle w:val="StyleUnderline"/>
        </w:rPr>
        <w:t xml:space="preserve">These graphs show that during the year of the general election, </w:t>
      </w:r>
      <w:r w:rsidRPr="00F607A1">
        <w:rPr>
          <w:rStyle w:val="Emphasis"/>
        </w:rPr>
        <w:t>polls gradually converge to a point that is close to the actual November outcome.</w:t>
      </w:r>
      <w:r w:rsidRPr="00F607A1">
        <w:rPr>
          <w:rStyle w:val="StyleUnderline"/>
        </w:rPr>
        <w:t xml:space="preserve"> </w:t>
      </w:r>
      <w:r w:rsidRPr="00F607A1">
        <w:t>Wlezien and Erikson expressed their findings in terms of correlation coefficients. In early February (about 280 days from the election), the correlation between polls and November outcomes is +0.2, where 0.0 corresponds to no relationship and +1.0 indicates a perfect relationship. The correlation rises to +0.9 by October. However, this measure is not easily used by consumers of polls.</w:t>
      </w:r>
      <w:r w:rsidRPr="00F607A1">
        <w:rPr>
          <w:u w:val="single"/>
        </w:rPr>
        <w:t xml:space="preserve"> </w:t>
      </w:r>
      <w:r w:rsidRPr="00F607A1">
        <w:t>Instead, a more intuitive measure is how far polls tend to move over time.</w:t>
      </w:r>
      <w:r w:rsidRPr="00F607A1">
        <w:rPr>
          <w:u w:val="single"/>
        </w:rPr>
        <w:t xml:space="preserve"> </w:t>
      </w:r>
      <w:r w:rsidRPr="00F607A1">
        <w:t>To calculate this box-and-whisker plot I also included 2012 data (spreadsheet here). Positive values indicate that the Democratic candidate did worse in November than in polls. The box indicates the interquartile range, i.e. the middle 50%, and the whiskers indicate the range. The red points indicate two outliers: the elections of 1964 (Johnson v. Goldwater) and 1980 (Carter v. Reagan v. Anderson). In May, polls overestimated support for the Democratic candidate by over 10 percentage points. For obvious reasons, Republican-leaning pundits like to write about 1980. But that is one case out of 16 elections.</w:t>
      </w:r>
      <w:r w:rsidRPr="00F607A1">
        <w:rPr>
          <w:u w:val="single"/>
        </w:rPr>
        <w:t xml:space="preserve"> </w:t>
      </w:r>
      <w:r w:rsidRPr="00F607A1">
        <w:t>Instead of such cherrypicking, it is more accurate to include them as part of an analysis of all 16 elections. The full range and estimated standard deviation of poll-outcome differences looks like this:</w:t>
      </w:r>
      <w:r w:rsidRPr="00F607A1">
        <w:rPr>
          <w:u w:val="single"/>
        </w:rPr>
        <w:t xml:space="preserve"> </w:t>
      </w:r>
      <w:r w:rsidRPr="00F607A1">
        <w:rPr>
          <w:rStyle w:val="StyleUnderline"/>
        </w:rPr>
        <w:t xml:space="preserve">On average, </w:t>
      </w:r>
      <w:r w:rsidRPr="00F607A1">
        <w:rPr>
          <w:rStyle w:val="Emphasis"/>
        </w:rPr>
        <w:t xml:space="preserve">polls have little or no bias relative to November, </w:t>
      </w:r>
      <w:r w:rsidRPr="00F607A1">
        <w:t xml:space="preserve">but have some variation, which is what we care about. That variation is quantified by the standard deviation (SD). I estimated SD using median absolute deviation (MAD), and verified this approach using interquartile range divided by 1.35. </w:t>
      </w:r>
      <w:r w:rsidRPr="00F607A1">
        <w:rPr>
          <w:rStyle w:val="StyleUnderline"/>
        </w:rPr>
        <w:t>For March and April, the standard deviation is around 4 percentage points</w:t>
      </w:r>
      <w:r w:rsidRPr="00F607A1">
        <w:t>.</w:t>
      </w:r>
    </w:p>
    <w:p w14:paraId="2300D80E" w14:textId="77777777" w:rsidR="00B36EFA" w:rsidRPr="00F607A1" w:rsidRDefault="00B36EFA" w:rsidP="00B36EFA"/>
    <w:p w14:paraId="76FC5FCC" w14:textId="046735AF" w:rsidR="00B36EFA" w:rsidRPr="00F607A1" w:rsidRDefault="00B36EFA" w:rsidP="00B36EFA">
      <w:pPr>
        <w:pStyle w:val="Heading3"/>
      </w:pPr>
      <w:r w:rsidRPr="00F607A1">
        <w:t xml:space="preserve">2NC Elections DA – AT: Russia Hacks </w:t>
      </w:r>
    </w:p>
    <w:p w14:paraId="07D6C1F4" w14:textId="77777777" w:rsidR="00B36EFA" w:rsidRPr="00F607A1" w:rsidRDefault="00B36EFA" w:rsidP="00B36EFA">
      <w:pPr>
        <w:pStyle w:val="Heading4"/>
      </w:pPr>
      <w:r w:rsidRPr="00F607A1">
        <w:t xml:space="preserve">Russia hacks rhetoric is a delusion </w:t>
      </w:r>
    </w:p>
    <w:p w14:paraId="54DB6AB5" w14:textId="77777777" w:rsidR="00B36EFA" w:rsidRPr="00F607A1" w:rsidRDefault="00B36EFA" w:rsidP="00B36EFA">
      <w:pPr>
        <w:rPr>
          <w:b/>
          <w:bCs/>
          <w:sz w:val="26"/>
        </w:rPr>
      </w:pPr>
      <w:r w:rsidRPr="00F607A1">
        <w:rPr>
          <w:rStyle w:val="Style13ptBold"/>
        </w:rPr>
        <w:t xml:space="preserve">Global Times, 2020 </w:t>
      </w:r>
      <w:r w:rsidRPr="00F607A1">
        <w:t xml:space="preserve">(“Russian "interference" bugaboo is at play again as US election day nears: analysts.” May 8, 2020. </w:t>
      </w:r>
      <w:hyperlink r:id="rId37" w:history="1">
        <w:r w:rsidRPr="00F607A1">
          <w:rPr>
            <w:rStyle w:val="Hyperlink"/>
          </w:rPr>
          <w:t>https://www.globaltimes.cn/content/1187797.shtml</w:t>
        </w:r>
      </w:hyperlink>
      <w:r w:rsidRPr="00F607A1">
        <w:t xml:space="preserve"> Accessed: 5/19/2020)</w:t>
      </w:r>
    </w:p>
    <w:p w14:paraId="00997D05" w14:textId="77777777" w:rsidR="00B36EFA" w:rsidRPr="00F607A1" w:rsidRDefault="00B36EFA" w:rsidP="00B36EFA">
      <w:r w:rsidRPr="00F607A1">
        <w:t xml:space="preserve">Cyber experts from the US Department of Homeland Security (DHS) and FBI have warned about </w:t>
      </w:r>
      <w:r w:rsidRPr="00F607A1">
        <w:rPr>
          <w:u w:val="single"/>
        </w:rPr>
        <w:t>the possibility of Russia's interference in the 2020 presidential elections</w:t>
      </w:r>
      <w:r w:rsidRPr="00F607A1">
        <w:t>, according to a 3 February memo obtained by The Associated Press. International observers have explained what is behind the resurfaced "</w:t>
      </w:r>
      <w:r w:rsidRPr="00F607A1">
        <w:rPr>
          <w:b/>
          <w:bCs/>
          <w:u w:val="single"/>
        </w:rPr>
        <w:t>Russia at it again" claims</w:t>
      </w:r>
      <w:r w:rsidRPr="00F607A1">
        <w:t xml:space="preserve">. </w:t>
      </w:r>
      <w:r w:rsidRPr="00F607A1">
        <w:rPr>
          <w:sz w:val="20"/>
          <w:szCs w:val="20"/>
        </w:rPr>
        <w:t>The document titled "Possible Russian Tactics Ahead of 2020 US Election" outlines eight tactics Moscow could supposedly pick to influence the outcome of the November vote. Among the "high threats" cited by the authors of the memo are the possibilities that the Russians could "hack and leak" information about the candidates, use "state-controlled media arms to propagate election-themed narratives to target audiences", and use economic and business levers or social media to sow discord among the US citizens. The memo also refers to the alleged Russia's interference in the US 2016 elections, something that Moscow resolutely denied. Neither the DHS nor FBI provided any comments on the memo's content, according to The Associated Press. Dems Crying Wolf of "Russian Meddling" Again</w:t>
      </w:r>
      <w:r w:rsidRPr="00F607A1">
        <w:t xml:space="preserve"> </w:t>
      </w:r>
      <w:r w:rsidRPr="00F607A1">
        <w:rPr>
          <w:u w:val="single"/>
        </w:rPr>
        <w:t xml:space="preserve">The rhetoric </w:t>
      </w:r>
      <w:r w:rsidRPr="00F607A1">
        <w:t>of the memo</w:t>
      </w:r>
      <w:r w:rsidRPr="00F607A1">
        <w:rPr>
          <w:u w:val="single"/>
        </w:rPr>
        <w:t xml:space="preserve"> is not something new</w:t>
      </w:r>
      <w:r w:rsidRPr="00F607A1">
        <w:t xml:space="preserve">, says Dragana Trifkovic, </w:t>
      </w:r>
      <w:r w:rsidRPr="00F607A1">
        <w:rPr>
          <w:sz w:val="20"/>
          <w:szCs w:val="20"/>
        </w:rPr>
        <w:t>director of the Centre for Geostrategic Studies in Belgrade: "We should not forget that the previous presidential election campaign in 2016 was marked by a rivalry between Donald Trump and Hillary Clinton, as well as the presence of the Russia topic", she points out, referring to the premise advocated by the Dems that Moscow deliberately targeted the Clinton campaign to pave Trump's way to the White House. Much in the same vein, yet another Democratic presidential candidate, Joe Biden raised the alarm in late February claiming that the Russians are working to prevent him from getting the nomination while favouring Senator Bernie Sanders. The statement was made just before the former vice president's spectacular "political comeback" during Super Tuesday in March</w:t>
      </w:r>
      <w:r w:rsidRPr="00F607A1">
        <w:t>. "</w:t>
      </w:r>
      <w:r w:rsidRPr="00F607A1">
        <w:rPr>
          <w:u w:val="single"/>
        </w:rPr>
        <w:t>I think it is a pre-planned strategy for collecting donations on the one hand, and on the other, for diverting public attention from important topics such as crime, corruption, abuse of power</w:t>
      </w:r>
      <w:r w:rsidRPr="00F607A1">
        <w:t xml:space="preserve">, etc.", Trifkovic deems. "The Russian factor also served to fight against Bernie Sanders, who was accused of being a communist and sympathizer with the USSR". </w:t>
      </w:r>
      <w:r w:rsidRPr="00F607A1">
        <w:rPr>
          <w:u w:val="single"/>
        </w:rPr>
        <w:t>The American establishment has long weaponised the "Russian threat" bugaboo not only in its domestic political games but also as a tool of its foreign strategy in Europe</w:t>
      </w:r>
      <w:r w:rsidRPr="00F607A1">
        <w:t>, she remarks. "</w:t>
      </w:r>
      <w:r w:rsidRPr="00F607A1">
        <w:rPr>
          <w:u w:val="single"/>
        </w:rPr>
        <w:t>We are witnessing that the Western mainstream media do not allow a positive opinion of Russia in any regard</w:t>
      </w:r>
      <w:r w:rsidRPr="00F607A1">
        <w:rPr>
          <w:sz w:val="20"/>
          <w:szCs w:val="20"/>
        </w:rPr>
        <w:t>", the analyst underscores. Referring to the memo's assumption that Russia may seek to secretly advise or finance a particular candidate or his campaign headquarters, Trifkovic notes that this issue was already raised in the "dodgy dossier" which described some sort of a "deal" between Donald Trump and Moscow. However, Special Counsel Robert Mueller's probe found nothing of the kind, the think tank director emphasises, adding that nevertheless the assumption is again being presented to the public</w:t>
      </w:r>
      <w:r w:rsidRPr="00F607A1">
        <w:t xml:space="preserve">. </w:t>
      </w:r>
      <w:r w:rsidRPr="00F607A1">
        <w:rPr>
          <w:b/>
          <w:bCs/>
          <w:u w:val="single"/>
        </w:rPr>
        <w:t>'Intentional Mass Media Hysteria Keeps People Distracted'</w:t>
      </w:r>
      <w:r w:rsidRPr="00F607A1">
        <w:t xml:space="preserve"> </w:t>
      </w:r>
      <w:r w:rsidRPr="00F607A1">
        <w:rPr>
          <w:sz w:val="24"/>
          <w:szCs w:val="24"/>
          <w:u w:val="single"/>
        </w:rPr>
        <w:t>The emergence of the "Russians-at-it-again" narrative was entirely expected as election day nears</w:t>
      </w:r>
      <w:r w:rsidRPr="00F607A1">
        <w:rPr>
          <w:sz w:val="20"/>
          <w:szCs w:val="20"/>
        </w:rPr>
        <w:t>, agrees Sarah Abed, independent journalist and political commentator. "Keeping Americans in a constant state of fear is a deliberate effort, whether it's from misinformation regarding the COVID-19 pandemic, or alleged Russian interference in our past and upcoming elections", Abed presumes</w:t>
      </w:r>
      <w:r w:rsidRPr="00F607A1">
        <w:t xml:space="preserve">. </w:t>
      </w:r>
      <w:r w:rsidRPr="00F607A1">
        <w:rPr>
          <w:u w:val="single"/>
        </w:rPr>
        <w:t>Discussing the eight potential scenarios of Russian "meddling" in the 2020 race, the political commentator dubbed them "</w:t>
      </w:r>
      <w:r w:rsidRPr="00F607A1">
        <w:rPr>
          <w:b/>
          <w:bCs/>
          <w:u w:val="single"/>
        </w:rPr>
        <w:t>recycled absurdities for the most part</w:t>
      </w:r>
      <w:r w:rsidRPr="00F607A1">
        <w:rPr>
          <w:u w:val="single"/>
        </w:rPr>
        <w:t>".</w:t>
      </w:r>
      <w:r w:rsidRPr="00F607A1">
        <w:t xml:space="preserve"> "If there was any integrity in US politics and corporate media had a shred of decency, they would expose the amount of foreign meddling and election interference that the United States is currently involved in around the world", she says citing Washington's increasing meddling in Venezuela's domestic affairs. "</w:t>
      </w:r>
      <w:r w:rsidRPr="00F607A1">
        <w:rPr>
          <w:u w:val="single"/>
        </w:rPr>
        <w:t>The anti-Russia campaign has always been more about providing a certain party with a visible subject to vilify, in the hope that it would influence public opinion in their favour</w:t>
      </w:r>
      <w:r w:rsidRPr="00F607A1">
        <w:t>".</w:t>
      </w:r>
    </w:p>
    <w:p w14:paraId="1B5DE570" w14:textId="77777777" w:rsidR="00B36EFA" w:rsidRPr="00F607A1" w:rsidRDefault="00B36EFA" w:rsidP="00B36EFA">
      <w:pPr>
        <w:pStyle w:val="Heading4"/>
        <w:rPr>
          <w:rFonts w:eastAsia="Calibri"/>
        </w:rPr>
      </w:pPr>
      <w:r w:rsidRPr="00F607A1">
        <w:rPr>
          <w:rFonts w:eastAsia="Calibri"/>
        </w:rPr>
        <w:t xml:space="preserve">Russia’s interference technology is not sophisticated </w:t>
      </w:r>
    </w:p>
    <w:p w14:paraId="7C37AB23" w14:textId="77777777" w:rsidR="00B36EFA" w:rsidRPr="00F607A1" w:rsidRDefault="00B36EFA" w:rsidP="00B36EFA">
      <w:pPr>
        <w:rPr>
          <w:b/>
          <w:bCs/>
          <w:sz w:val="26"/>
        </w:rPr>
      </w:pPr>
      <w:r w:rsidRPr="00F607A1">
        <w:rPr>
          <w:rStyle w:val="Style13ptBold"/>
        </w:rPr>
        <w:t xml:space="preserve">Ball, 2020 </w:t>
      </w:r>
      <w:r w:rsidRPr="00F607A1">
        <w:rPr>
          <w:rFonts w:eastAsia="Calibri" w:cs="Times New Roman"/>
          <w:sz w:val="18"/>
          <w:szCs w:val="18"/>
        </w:rPr>
        <w:t>(James Ball. British journalist and author. He has worked for The Guardian, WikiLeaks, BuzzFeed, The New European and The Washington Post and is the author of three books. “Russia most likely interfered in our election... so why does no-one care?” January 3, 2020. https://www.theneweuropean.co.uk/top-stories/putin-s-invovlement-in-boris-johnson-and-donald-trump-election-and-brexit-1-6450354 Accessed: 5/30/20)</w:t>
      </w:r>
    </w:p>
    <w:p w14:paraId="7EAD64EB" w14:textId="77777777" w:rsidR="00B36EFA" w:rsidRPr="00F607A1" w:rsidRDefault="00B36EFA" w:rsidP="00B36EFA">
      <w:pPr>
        <w:rPr>
          <w:rFonts w:eastAsia="Calibri" w:cs="Times New Roman"/>
        </w:rPr>
      </w:pPr>
      <w:r w:rsidRPr="00F607A1">
        <w:rPr>
          <w:rFonts w:eastAsia="Calibri" w:cs="Times New Roman"/>
        </w:rPr>
        <w:t xml:space="preserve">Things changed after the vote, especially given the divisiveness the result caused. </w:t>
      </w:r>
      <w:r w:rsidRPr="00F607A1">
        <w:rPr>
          <w:rFonts w:eastAsia="Calibri" w:cs="Times New Roman"/>
          <w:u w:val="single"/>
        </w:rPr>
        <w:t>Russia suddenly became far more active in pushing out messages promoting Brexit</w:t>
      </w:r>
      <w:r w:rsidRPr="00F607A1">
        <w:rPr>
          <w:rFonts w:eastAsia="Calibri" w:cs="Times New Roman"/>
        </w:rPr>
        <w:t xml:space="preserve"> - but also, and this is less appreciated, egging on Remainers to feel furious about the result, and to lose faith in the democratic process. </w:t>
      </w:r>
      <w:r w:rsidRPr="00F607A1">
        <w:rPr>
          <w:rFonts w:eastAsia="Calibri" w:cs="Times New Roman"/>
          <w:u w:val="single"/>
        </w:rPr>
        <w:t>Russian interference</w:t>
      </w:r>
      <w:r w:rsidRPr="00F607A1">
        <w:rPr>
          <w:rFonts w:eastAsia="Calibri" w:cs="Times New Roman"/>
        </w:rPr>
        <w:t xml:space="preserve"> isn't something that happens only to one side, or only to people we disagree with. Their </w:t>
      </w:r>
      <w:r w:rsidRPr="00F607A1">
        <w:rPr>
          <w:rFonts w:eastAsia="Calibri" w:cs="Times New Roman"/>
          <w:u w:val="single"/>
        </w:rPr>
        <w:t>efforts - often fairly unsophisticated and low-key</w:t>
      </w:r>
      <w:r w:rsidRPr="00F607A1">
        <w:rPr>
          <w:rFonts w:eastAsia="Calibri" w:cs="Times New Roman"/>
        </w:rPr>
        <w:t xml:space="preserve">, as the UK is far from Russia's top priority - are instead pushing on all sides, encouraging anger and division. This stems from Vladimir Putin's longstanding zero-sum view of international relations: Anything that harms or hampers its adversaries must be good for Russia. Paradoxically, this means that even raising the alarm about Russian interference can itself serve Russian ends. If we are all angrily accusing one another of being Russian bots, we can hardly have a constructive debate - and it is genuinely difficult to distinguish an angry keyboard warrior from a Russian bot in this online era. </w:t>
      </w:r>
    </w:p>
    <w:p w14:paraId="5D059610" w14:textId="77777777" w:rsidR="00B36EFA" w:rsidRPr="00F607A1" w:rsidRDefault="00B36EFA" w:rsidP="00B36EFA">
      <w:pPr>
        <w:pStyle w:val="Heading4"/>
        <w:rPr>
          <w:rFonts w:eastAsia="Calibri"/>
        </w:rPr>
      </w:pPr>
      <w:r w:rsidRPr="00F607A1">
        <w:rPr>
          <w:rFonts w:eastAsia="Calibri"/>
        </w:rPr>
        <w:t>Election probes show no evidence of hacking in state elections</w:t>
      </w:r>
    </w:p>
    <w:p w14:paraId="3A5AC60B" w14:textId="77777777" w:rsidR="00B36EFA" w:rsidRPr="00F607A1" w:rsidRDefault="00B36EFA" w:rsidP="00B36EFA">
      <w:pPr>
        <w:rPr>
          <w:b/>
          <w:bCs/>
          <w:sz w:val="26"/>
        </w:rPr>
      </w:pPr>
      <w:r w:rsidRPr="00F607A1">
        <w:rPr>
          <w:rStyle w:val="Style13ptBold"/>
        </w:rPr>
        <w:t xml:space="preserve">Zetter, 2020 </w:t>
      </w:r>
      <w:r w:rsidRPr="00F607A1">
        <w:rPr>
          <w:rFonts w:eastAsia="Calibri" w:cs="Times New Roman"/>
        </w:rPr>
        <w:t>(Kim Zetter, award-winning investigative journalist and author who has covered cybersecurity and national security since 1999. “Election probes did not find evidence of Russian hacking.” January 2, 2020.  https://www.politico.com/news/2020/01/02/north-carolina-voting-security-092209)</w:t>
      </w:r>
    </w:p>
    <w:p w14:paraId="476C72DB" w14:textId="77777777" w:rsidR="00B36EFA" w:rsidRPr="00F607A1" w:rsidRDefault="00B36EFA" w:rsidP="00B36EFA">
      <w:pPr>
        <w:rPr>
          <w:rFonts w:eastAsia="Calibri" w:cs="Times New Roman"/>
          <w:sz w:val="18"/>
          <w:szCs w:val="18"/>
        </w:rPr>
      </w:pPr>
      <w:r w:rsidRPr="00F607A1">
        <w:rPr>
          <w:rFonts w:eastAsia="Calibri" w:cs="Times New Roman"/>
          <w:u w:val="single"/>
        </w:rPr>
        <w:t>A long-awaited report this week from the Department of Homeland Security found security problems with the computer systems that a North Carolina county used to handle voter data during the 2016 election</w:t>
      </w:r>
      <w:r w:rsidRPr="00F607A1">
        <w:rPr>
          <w:rFonts w:eastAsia="Calibri" w:cs="Times New Roman"/>
        </w:rPr>
        <w:t xml:space="preserve"> — </w:t>
      </w:r>
      <w:r w:rsidRPr="00F607A1">
        <w:rPr>
          <w:rFonts w:eastAsia="Calibri" w:cs="Times New Roman"/>
          <w:u w:val="single"/>
        </w:rPr>
        <w:t>but</w:t>
      </w:r>
      <w:r w:rsidRPr="00F607A1">
        <w:rPr>
          <w:rFonts w:eastAsia="Calibri" w:cs="Times New Roman"/>
        </w:rPr>
        <w:t xml:space="preserve"> </w:t>
      </w:r>
      <w:r w:rsidRPr="00F607A1">
        <w:rPr>
          <w:rFonts w:eastAsia="Calibri" w:cs="Times New Roman"/>
          <w:u w:val="single"/>
        </w:rPr>
        <w:t>no evidence that Russian hackers had breached them</w:t>
      </w:r>
      <w:r w:rsidRPr="00F607A1">
        <w:rPr>
          <w:rFonts w:eastAsia="Calibri" w:cs="Times New Roman"/>
        </w:rPr>
        <w:t xml:space="preserve">. </w:t>
      </w:r>
      <w:r w:rsidRPr="00F607A1">
        <w:rPr>
          <w:rFonts w:eastAsia="Calibri" w:cs="Times New Roman"/>
          <w:sz w:val="18"/>
          <w:szCs w:val="18"/>
        </w:rPr>
        <w:t>Still, the review is unlikely to totally resolve questions surrounding the county’s use of software provided by the Florida company VR Systems, which — as POLITICO reported last week — have added to broader doubts about the security of election technology that Americans will use at the polls in 2020. Experts contacted by POLITICO said the new DHS analysis has its share of holes — for instance, failing to examine all the computer systems the Russians could have targeted. And they noted that officials in Durham County, N.C., had waited until about a week after Election Day to preserve some potentially important evidence. “I think [the investigation is] incomplete,” says Jake Williams a former NSA hacker who is founder of the security firm Rendition Infosec and trains forensic analysts. “It’s the best investigation that can be conducted under the circumstances. We can’t investigate what we don’t have, [and] a lot of the crucial evidence is missing.” Among other security issues, the heavily redacted DHS report indicates that someone had used a “high value” desktop computer handling Durham County’s voter-registration data to access a personal Gmail account on Election Day. The report provides a lengthy list of suggestions — all blacked out — for how the county can improve the security of its election infrastructure. Election officials in North Carolina — a state President Donald Trump carried by more than 170,000 votes — nonetheless said the review resolved the more dire questions about problems that arose in Durham County in 2016, which contributed to long lines at the polls that deterred an unknown number of voters from casting ballots. The report shows “that</w:t>
      </w:r>
      <w:r w:rsidRPr="00F607A1">
        <w:rPr>
          <w:rFonts w:eastAsia="Calibri" w:cs="Times New Roman"/>
        </w:rPr>
        <w:t xml:space="preserve"> </w:t>
      </w:r>
      <w:r w:rsidRPr="00F607A1">
        <w:rPr>
          <w:rFonts w:eastAsia="Calibri" w:cs="Times New Roman"/>
          <w:u w:val="single"/>
        </w:rPr>
        <w:t>outside interference did not play a part in what happened in Durham County</w:t>
      </w:r>
      <w:r w:rsidRPr="00F607A1">
        <w:rPr>
          <w:rFonts w:eastAsia="Calibri" w:cs="Times New Roman"/>
        </w:rPr>
        <w:t xml:space="preserve">,” </w:t>
      </w:r>
      <w:r w:rsidRPr="00F607A1">
        <w:rPr>
          <w:rFonts w:eastAsia="Calibri" w:cs="Times New Roman"/>
          <w:sz w:val="18"/>
          <w:szCs w:val="18"/>
        </w:rPr>
        <w:t>said Noah Grant, a spokesman for the North Carolina Board of Elections, which had asked for the federal examination. But DHS’ findings are actually more narrow than that conclusion, the experts consulted by POLITICO say, and indicate only that malware was not found on the systems that investigators examined. Williams said the DHS report doesn’t completely close the door on the possibility that Russian hackers could have been inside Durham County’s computers. DHS’ Cybersecurity and Infrastructure Security Agency launched the review in June 2019, three years after problems arose with the VR Systems software used for managing voter lists and signing in voters.</w:t>
      </w:r>
    </w:p>
    <w:p w14:paraId="267F13C0" w14:textId="77777777" w:rsidR="00B36EFA" w:rsidRPr="00F607A1" w:rsidRDefault="00B36EFA" w:rsidP="00B36EFA">
      <w:pPr>
        <w:pStyle w:val="Heading4"/>
        <w:rPr>
          <w:rFonts w:eastAsia="Calibri"/>
        </w:rPr>
      </w:pPr>
      <w:r w:rsidRPr="00F607A1">
        <w:rPr>
          <w:rFonts w:eastAsia="Calibri"/>
        </w:rPr>
        <w:t xml:space="preserve">No conclusive evidence Russian hacks changed any votes </w:t>
      </w:r>
    </w:p>
    <w:p w14:paraId="74257E92" w14:textId="77777777" w:rsidR="00B36EFA" w:rsidRPr="00F607A1" w:rsidRDefault="00B36EFA" w:rsidP="00B36EFA">
      <w:pPr>
        <w:rPr>
          <w:b/>
          <w:bCs/>
          <w:sz w:val="26"/>
        </w:rPr>
      </w:pPr>
      <w:r w:rsidRPr="00F607A1">
        <w:rPr>
          <w:rStyle w:val="Style13ptBold"/>
        </w:rPr>
        <w:t xml:space="preserve">Cillizza, 2020 </w:t>
      </w:r>
      <w:r w:rsidRPr="00F607A1">
        <w:rPr>
          <w:rFonts w:eastAsia="Calibri" w:cs="Times New Roman"/>
        </w:rPr>
        <w:t>(Chris Cillizza is a CNN Politics Reporter and Editor-at-Large, covering national politics. “Donald Trump just made Vladimir Putin very happy.” May 8, 2020. https://www.cnn.com/2020/05/08/politics/donald-trump-vladimir-putin-russia/index.html Accessed: 5/30/20)</w:t>
      </w:r>
    </w:p>
    <w:p w14:paraId="5D758E5D" w14:textId="77777777" w:rsidR="00B36EFA" w:rsidRPr="00F607A1" w:rsidRDefault="00B36EFA" w:rsidP="00B36EFA">
      <w:pPr>
        <w:rPr>
          <w:rFonts w:eastAsia="Calibri" w:cs="Times New Roman"/>
        </w:rPr>
      </w:pPr>
      <w:r w:rsidRPr="00F607A1">
        <w:rPr>
          <w:rFonts w:eastAsia="Calibri" w:cs="Times New Roman"/>
          <w:sz w:val="18"/>
          <w:szCs w:val="18"/>
        </w:rPr>
        <w:t>The President's inability to grasp that nuance means that he continues to reject the findings of the intelligence community, Robert Mueller's special counsel investigation and the Republican-led Senate Intelligence Committee -- all of which concluded that,</w:t>
      </w:r>
      <w:r w:rsidRPr="00F607A1">
        <w:rPr>
          <w:rFonts w:eastAsia="Calibri" w:cs="Times New Roman"/>
        </w:rPr>
        <w:t xml:space="preserve"> </w:t>
      </w:r>
      <w:r w:rsidRPr="00F607A1">
        <w:rPr>
          <w:rFonts w:eastAsia="Calibri" w:cs="Times New Roman"/>
          <w:u w:val="single"/>
        </w:rPr>
        <w:t>yes, Russia ran a broad and deep campaign to interfere in the 2016 election</w:t>
      </w:r>
      <w:r w:rsidRPr="00F607A1">
        <w:rPr>
          <w:rFonts w:eastAsia="Calibri" w:cs="Times New Roman"/>
        </w:rPr>
        <w:t xml:space="preserve"> </w:t>
      </w:r>
      <w:r w:rsidRPr="00F607A1">
        <w:rPr>
          <w:rFonts w:eastAsia="Calibri" w:cs="Times New Roman"/>
          <w:sz w:val="18"/>
          <w:szCs w:val="18"/>
        </w:rPr>
        <w:t>and, yes, it was aimed at helping Trump, who they believed was better for their interests than Clinton</w:t>
      </w:r>
      <w:r w:rsidRPr="00F607A1">
        <w:rPr>
          <w:rFonts w:eastAsia="Calibri" w:cs="Times New Roman"/>
        </w:rPr>
        <w:t>. (</w:t>
      </w:r>
      <w:r w:rsidRPr="00F607A1">
        <w:rPr>
          <w:rFonts w:eastAsia="Calibri" w:cs="Times New Roman"/>
          <w:b/>
          <w:bCs/>
          <w:u w:val="single"/>
        </w:rPr>
        <w:t>To be clear: None of those investigations produced definitive proof that a single vote had been changed by Russia's effort</w:t>
      </w:r>
      <w:r w:rsidRPr="00F607A1">
        <w:rPr>
          <w:rFonts w:eastAsia="Calibri" w:cs="Times New Roman"/>
          <w:u w:val="single"/>
        </w:rPr>
        <w:t>.)</w:t>
      </w:r>
      <w:r w:rsidRPr="00F607A1">
        <w:rPr>
          <w:rFonts w:eastAsia="Calibri" w:cs="Times New Roman"/>
        </w:rPr>
        <w:t xml:space="preserve"> </w:t>
      </w:r>
      <w:r w:rsidRPr="00F607A1">
        <w:rPr>
          <w:rFonts w:eastAsia="Calibri" w:cs="Times New Roman"/>
          <w:sz w:val="18"/>
          <w:szCs w:val="18"/>
        </w:rPr>
        <w:t>And unfortunately, this is not the first time that Trump has dismissed the findings of those various investigations while Putin was present. In July 2018, at a summit in Helsinki, Finland, Trump and Putin emerged from a nearly two-hour private meeting and took questions from the press. Asked directly whether he blamed Russia for election interference, Trump responded: "I hold both countries responsible. I think that the United States has been foolish. I think we've all been foolish. ... And I think we're all to blame." Later, when pressed on the fact that the intelligence community had concluded Russia meddled to help him and hurt Clinton, Trump said: "So</w:t>
      </w:r>
      <w:r w:rsidRPr="00F607A1">
        <w:rPr>
          <w:rFonts w:eastAsia="Calibri" w:cs="Times New Roman"/>
        </w:rPr>
        <w:t xml:space="preserve"> </w:t>
      </w:r>
      <w:r w:rsidRPr="00F607A1">
        <w:rPr>
          <w:rFonts w:eastAsia="Calibri" w:cs="Times New Roman"/>
          <w:u w:val="single"/>
        </w:rPr>
        <w:t>I have great confidence in my intelligence people</w:t>
      </w:r>
      <w:r w:rsidRPr="00F607A1">
        <w:rPr>
          <w:rFonts w:eastAsia="Calibri" w:cs="Times New Roman"/>
        </w:rPr>
        <w:t xml:space="preserve">, but I will tell you that President </w:t>
      </w:r>
      <w:r w:rsidRPr="00F607A1">
        <w:rPr>
          <w:rFonts w:eastAsia="Calibri" w:cs="Times New Roman"/>
          <w:u w:val="single"/>
        </w:rPr>
        <w:t xml:space="preserve">Putin was extremely strong and powerful in his denial </w:t>
      </w:r>
      <w:r w:rsidRPr="00F607A1">
        <w:rPr>
          <w:rFonts w:eastAsia="Calibri" w:cs="Times New Roman"/>
        </w:rPr>
        <w:t>today."</w:t>
      </w:r>
    </w:p>
    <w:p w14:paraId="0D0B5C0B" w14:textId="77777777" w:rsidR="00B36EFA" w:rsidRPr="00F607A1" w:rsidRDefault="00B36EFA" w:rsidP="00B36EFA"/>
    <w:p w14:paraId="55D7B6FE" w14:textId="0003E7BF" w:rsidR="00B36EFA" w:rsidRPr="00F607A1" w:rsidRDefault="00B36EFA" w:rsidP="00B36EFA">
      <w:pPr>
        <w:pStyle w:val="Heading3"/>
        <w:rPr>
          <w:rFonts w:eastAsia="Calibri"/>
        </w:rPr>
      </w:pPr>
      <w:r w:rsidRPr="00F607A1">
        <w:rPr>
          <w:rFonts w:eastAsia="Calibri"/>
        </w:rPr>
        <w:t xml:space="preserve">2NC Elections DA – AT: Trump Rigs </w:t>
      </w:r>
    </w:p>
    <w:p w14:paraId="30DE4A74" w14:textId="5ADB033B" w:rsidR="00B36EFA" w:rsidRPr="00F607A1" w:rsidRDefault="00B36EFA" w:rsidP="00B36EFA"/>
    <w:p w14:paraId="70271315" w14:textId="77777777" w:rsidR="00B36EFA" w:rsidRPr="00F607A1" w:rsidRDefault="00B36EFA" w:rsidP="00B36EFA">
      <w:pPr>
        <w:pStyle w:val="Heading4"/>
      </w:pPr>
      <w:r w:rsidRPr="00F607A1">
        <w:t xml:space="preserve">The election will happen, their evidence is alarmist. </w:t>
      </w:r>
    </w:p>
    <w:p w14:paraId="2613F202" w14:textId="77777777" w:rsidR="00B36EFA" w:rsidRPr="00F607A1" w:rsidRDefault="00B36EFA" w:rsidP="00B36EFA">
      <w:pPr>
        <w:rPr>
          <w:b/>
          <w:bCs/>
          <w:sz w:val="26"/>
        </w:rPr>
      </w:pPr>
      <w:r w:rsidRPr="00F607A1">
        <w:rPr>
          <w:rStyle w:val="Style13ptBold"/>
        </w:rPr>
        <w:t xml:space="preserve">Stanage, 2020 </w:t>
      </w:r>
      <w:r w:rsidRPr="00F607A1">
        <w:rPr>
          <w:sz w:val="16"/>
        </w:rPr>
        <w:t>(Niall.</w:t>
      </w:r>
      <w:r w:rsidRPr="00F607A1">
        <w:t xml:space="preserve"> </w:t>
      </w:r>
      <w:r w:rsidRPr="00F607A1">
        <w:rPr>
          <w:sz w:val="16"/>
        </w:rPr>
        <w:t xml:space="preserve">White House Columnist at The Hill. “Five unanswered questions on COVID-19 and the 2020 election.” May 17, 2019. </w:t>
      </w:r>
      <w:hyperlink r:id="rId38" w:history="1">
        <w:r w:rsidRPr="00F607A1">
          <w:rPr>
            <w:rStyle w:val="Hyperlink"/>
            <w:sz w:val="16"/>
          </w:rPr>
          <w:t>https://thehill.com/homenews/campaign/498134-five-unanswered-questions-on-covid-19-and-the-2020-election</w:t>
        </w:r>
      </w:hyperlink>
      <w:r w:rsidRPr="00F607A1">
        <w:rPr>
          <w:sz w:val="16"/>
        </w:rPr>
        <w:t xml:space="preserve"> Accessed: 5/19/20 )</w:t>
      </w:r>
    </w:p>
    <w:p w14:paraId="6638076C" w14:textId="77777777" w:rsidR="00B36EFA" w:rsidRPr="00F607A1" w:rsidRDefault="00B36EFA" w:rsidP="00B36EFA">
      <w:r w:rsidRPr="00F607A1">
        <w:rPr>
          <w:sz w:val="18"/>
          <w:szCs w:val="18"/>
        </w:rPr>
        <w:t>Will there be a second wave of coronavirus? For now, almost everyone’s attention is on when the current wave of COVID-19 infection will recede and whether there could be an instant resurgence if jurisdictions reopen prematurely. But another huge problem is looming — whether there will be a full-fledged second wave of the virus in the fall. If that were to happen, it would coincide with the peak of the presidential campaign and with flu season</w:t>
      </w:r>
      <w:r w:rsidRPr="00F607A1">
        <w:t xml:space="preserve">. </w:t>
      </w:r>
      <w:r w:rsidRPr="00F607A1">
        <w:rPr>
          <w:u w:val="single"/>
        </w:rPr>
        <w:t>Many experts regard some kind of second wave as almost inevitable</w:t>
      </w:r>
      <w:r w:rsidRPr="00F607A1">
        <w:t xml:space="preserve">. </w:t>
      </w:r>
      <w:r w:rsidRPr="00F607A1">
        <w:rPr>
          <w:sz w:val="18"/>
          <w:szCs w:val="18"/>
        </w:rPr>
        <w:t>And they see other complications too.  “We will have a harder time controlling coronavirus in the fall ... and we will all be very tired of social distancing and other tactics. The hard thing will be to keep enough of it to protect our ICUs and keep the number of cases from flaring up,” Harvard epidemiology professor Marc Lipsitch said in a recent podcast with Howard Bauchner, the editor of the Journal of the American Medical Association.  A major second wave would throw all kinds of issues into question</w:t>
      </w:r>
      <w:r w:rsidRPr="00F607A1">
        <w:t xml:space="preserve">. </w:t>
      </w:r>
      <w:r w:rsidRPr="00F607A1">
        <w:rPr>
          <w:u w:val="single"/>
        </w:rPr>
        <w:t xml:space="preserve">It would curtail orthodox campaigning, presumably strengthen the impetus for widespread voting by mail </w:t>
      </w:r>
      <w:r w:rsidRPr="00F607A1">
        <w:t xml:space="preserve">— </w:t>
      </w:r>
      <w:r w:rsidRPr="00F607A1">
        <w:rPr>
          <w:u w:val="single"/>
        </w:rPr>
        <w:t>and pose a huge hurdle for Trump to overcome</w:t>
      </w:r>
      <w:r w:rsidRPr="00F607A1">
        <w:t xml:space="preserve">. </w:t>
      </w:r>
      <w:r w:rsidRPr="00F607A1">
        <w:rPr>
          <w:b/>
          <w:bCs/>
          <w:u w:val="single"/>
        </w:rPr>
        <w:t>Suggestions that the election itself could be postponed are likely alarmist. This would be impossible without legislation (which Democrats would surely resist), and the United States has held elections amid crises on other occasions. The Civil War did not prevent the 1864 election from going ahead</w:t>
      </w:r>
      <w:r w:rsidRPr="00F607A1">
        <w:t>.</w:t>
      </w:r>
    </w:p>
    <w:p w14:paraId="0E81AC21" w14:textId="77777777" w:rsidR="00B36EFA" w:rsidRPr="00F607A1" w:rsidRDefault="00B36EFA" w:rsidP="00B36EFA">
      <w:pPr>
        <w:pStyle w:val="Heading4"/>
      </w:pPr>
      <w:r w:rsidRPr="00F607A1">
        <w:t xml:space="preserve">The election will not be postponed or cancelled – legal reasons, empirics </w:t>
      </w:r>
    </w:p>
    <w:p w14:paraId="1FB52510" w14:textId="77777777" w:rsidR="00B36EFA" w:rsidRPr="00F607A1" w:rsidRDefault="00B36EFA" w:rsidP="00B36EFA">
      <w:pPr>
        <w:rPr>
          <w:b/>
          <w:bCs/>
          <w:sz w:val="26"/>
        </w:rPr>
      </w:pPr>
      <w:r w:rsidRPr="00F607A1">
        <w:rPr>
          <w:rStyle w:val="Style13ptBold"/>
        </w:rPr>
        <w:t xml:space="preserve">Schive, 2020 </w:t>
      </w:r>
      <w:r w:rsidRPr="00F607A1">
        <w:t xml:space="preserve">(Miriam Schive, Community Lead, Regional Strategies – North America, World Economic Forum “Voting in a pandemic: How COVID-19 will change the US elections.” April 29, 2020. </w:t>
      </w:r>
      <w:hyperlink r:id="rId39" w:history="1">
        <w:r w:rsidRPr="00F607A1">
          <w:rPr>
            <w:rStyle w:val="Hyperlink"/>
          </w:rPr>
          <w:t>https://www.weforum.org/agenda/2020/04/us-presidential-election-primary-voting-covid19-coronavirus-pandemic-ballot-polling/</w:t>
        </w:r>
      </w:hyperlink>
      <w:r w:rsidRPr="00F607A1">
        <w:t xml:space="preserve"> Accessed: 5/19/2020 )</w:t>
      </w:r>
    </w:p>
    <w:p w14:paraId="035B9DB3" w14:textId="77777777" w:rsidR="00B36EFA" w:rsidRPr="00F607A1" w:rsidRDefault="00B36EFA" w:rsidP="00B36EFA">
      <w:r w:rsidRPr="00F607A1">
        <w:rPr>
          <w:u w:val="single"/>
        </w:rPr>
        <w:t>A second wave of the coronavirus could hit the United States close to the presidential election on 3 November</w:t>
      </w:r>
      <w:r w:rsidRPr="00F607A1">
        <w:t xml:space="preserve">. State and local governments must consider options like voting by mail and expanding in-person polling stations, but these are costly and have challenges. </w:t>
      </w:r>
      <w:r w:rsidRPr="00F607A1">
        <w:rPr>
          <w:u w:val="single"/>
        </w:rPr>
        <w:t>The US election is unlikely to be postponed</w:t>
      </w:r>
      <w:r w:rsidRPr="00F607A1">
        <w:t xml:space="preserve">. </w:t>
      </w:r>
      <w:r w:rsidRPr="00F607A1">
        <w:rPr>
          <w:sz w:val="18"/>
          <w:szCs w:val="18"/>
        </w:rPr>
        <w:t>On 3 November 2020, the people of the United States are scheduled to cast their ballots in the 59th presidential election. The choices are now clear: re-elect the incumbent President Donald Trump, or vote in former Vice President Joe Biden. What is far less clear is how, exactly, voters will be able to exercise their right in a way that is free, fair, accessible, secure and safe in the midst of the COVID-19 pandemic. Since the primary method of preventing the spread of the coronavirus is creating social distance, the normal interactive and assembly-driven process of primaries, campaigns and party conventions has been severely interrupted. Experts are already warning of a potentially worse second wave of the coronavirus later this year, making the threat of continued disruption far from hypothetical. Because elections are highly decentralized in the US, thousands of state and local systems must make their own calls on how to move forward with administering the elections. Wisconsin’s primary election on 7 April demonstrated the ensuing complications. After Democratic Governor Tony Evers’ executive order to postpone the primaries until June was challenged by the Republican-controlled legislature, Wisconsin’s Supreme Court voted along ideological lines to proceed with the 7 April vote as planned. Voters were left with a difficult choice: adhere to federal guidelines and a mandated stay-at-home order, or face the possible health risk and exercise their right to vote in person. While close to 70% of voters chose to mail-in their ballots, others waited for hours in long lines, six feet apart, to cast their ballots at the few operating polling stations. Several voters seem to have contracted COVID-19 as a result. Absentee Voting Rate Spikes Wisconsin 2020 Wisconsin saw a huge spike in absentee and mail-in voting during the COVID-19 pandemic. Sixteen states have decided to postpone their primary contests to dates later in the summer, but there is no guarantee that stay-at-home orders and social-distancing guidelines will be lifted by then. A few states have moved to voting entirely by mail, but the decision isn’t as easy as it sounds. Why not just vote by mail? While five US states already conduct elections (nearly) entirely by mail, voting by mail is a costly and time-consuming process with its fair share of complications. The process is expensive, requiring printing mail-in ballots, which are different from in-person voting ballots; mailing the ballots, including pre-paid return postage to ensure poorer communities are not marginalized by the process; and ultimately, processing the filled-out ballots, which requires the acquisition of specialized machines and training of poll workers to use them. This also presupposes that states have addresses for all eligible voters, but that is not always the case. Some states make it easy to register as a voter or update an address online, but many do not – and the issue of expanding or tightening voter registration laws has been the subject of deep partisan divides. Changing to a vote-by-mail system also requires extensive public information campaigns to ensure voters are aware of the changes and their voting options. Which states have the strongest support for vote by mail</w:t>
      </w:r>
      <w:r w:rsidRPr="00F607A1">
        <w:t xml:space="preserve"> </w:t>
      </w:r>
      <w:r w:rsidRPr="00F607A1">
        <w:rPr>
          <w:u w:val="single"/>
        </w:rPr>
        <w:t>In the midst of a pandemic, Americans support voting by mail.</w:t>
      </w:r>
      <w:r w:rsidRPr="00F607A1">
        <w:t xml:space="preserve"> </w:t>
      </w:r>
      <w:r w:rsidRPr="00F607A1">
        <w:rPr>
          <w:sz w:val="18"/>
          <w:szCs w:val="18"/>
        </w:rPr>
        <w:t>But even under the best circumstances, some voters will either not receive or be able to mail their ballot, and this requires contingency planning for at least limited in-person voting. Ohio’s vote, which was postponed from 17 March and changed to postal voting by 28 April, will be the first US test case. Why not just increase in-person voting options? States have a set of options to improve the possibilities for in-person voting to be compliant with the social distancing guidelines. In order to avoid overcrowding at polling stations, states might expand the number of polling stations available in their district. However, this will also be costly as it requires hiring and training additional volunteers and election officials, providing protective equipment and buying additional voting machines. States could also expand options for early voting to spread out the crowds over several days, but this would similarly require more staff. Can we postpone the election?</w:t>
      </w:r>
      <w:r w:rsidRPr="00F607A1">
        <w:t xml:space="preserve"> </w:t>
      </w:r>
      <w:r w:rsidRPr="00F607A1">
        <w:rPr>
          <w:b/>
          <w:bCs/>
          <w:u w:val="single"/>
        </w:rPr>
        <w:t>Postponement of the US election – while technically possible – is not a likely scenario. The President cannot unilaterally postpone Election Day. The US Congress could enact legislation to postpone Election Day, but this would need to be signed by the President and would be subject to legal challenge. There is also little flexibility in how long the election could be postponed, because the US Constitution mandates that the new terms of the Congress and President begin on 3 January and 20 January, respectively. Additionally, there is no precedent in US history of moving the federal elections – including during the US Civil War, World War I, World War II, shortly after the 9/11 terrorist attacks and even during the Spanish Flu.</w:t>
      </w:r>
      <w:r w:rsidRPr="00F607A1">
        <w:t xml:space="preserve"> What is the World Economic Forum doing about the coronavirus outbreak? So, what’s the solution? </w:t>
      </w:r>
      <w:r w:rsidRPr="00F607A1">
        <w:rPr>
          <w:u w:val="single"/>
        </w:rPr>
        <w:t>Congressional representatives are working (mostly from home) to pass legislation to help states prepare for holding elections in the middle of the COVID-19 pandemic</w:t>
      </w:r>
      <w:r w:rsidRPr="00F607A1">
        <w:t xml:space="preserve">. The Coronavirus Aid, Relief, and Economic Security (CARES) Act passed with bipartisan support and allocated $400 million in grants to help states “prevent, prepare for, and respond to coronavirus.” But many representatives are pushing for additional legislation to guide states through this crisis. The non-partisan Brennan Center for Justice released a detailed plan to protect the 2020 vote during the pandemic. It estimates it will need $2 billion of funding to implement the plan. Congress may agree to allocate additional funds, but most of this funding will have to come from state budgets, which are already overstretched from dealing with the health crisis. Ensuring a free and fair election this November will not be simple or cheap. But </w:t>
      </w:r>
      <w:r w:rsidRPr="00F607A1">
        <w:rPr>
          <w:u w:val="single"/>
        </w:rPr>
        <w:t>as the recent elections in South Korea demonstrated, with careful planning and adequate investments, it is possible to pull off elections in the middle of a pandemic</w:t>
      </w:r>
      <w:r w:rsidRPr="00F607A1">
        <w:t>. If there is an opportunity in every crisis, perhaps this pandemic provides an opportunity for the US to invest in improvements to make the election process more accessible and inclusive – and ensure they’re resilient in the face of future disruptions.</w:t>
      </w:r>
    </w:p>
    <w:p w14:paraId="6CBD890F" w14:textId="77777777" w:rsidR="00B36EFA" w:rsidRPr="00F607A1" w:rsidRDefault="00B36EFA" w:rsidP="00B36EFA">
      <w:pPr>
        <w:pStyle w:val="Heading4"/>
      </w:pPr>
      <w:r w:rsidRPr="00F607A1">
        <w:t xml:space="preserve">Election won’t be postponed, more likely a surge in voting by mail. </w:t>
      </w:r>
    </w:p>
    <w:p w14:paraId="3E3FE4A8" w14:textId="77777777" w:rsidR="00B36EFA" w:rsidRPr="00F607A1" w:rsidRDefault="00B36EFA" w:rsidP="00B36EFA">
      <w:r w:rsidRPr="00F607A1">
        <w:rPr>
          <w:rStyle w:val="Style13ptBold"/>
        </w:rPr>
        <w:t>Wicker, 2020</w:t>
      </w:r>
      <w:r w:rsidRPr="00F607A1">
        <w:t xml:space="preserve"> (Jewel. Columnist for Billboard, Atlanta Magazine, Pitchfork, VICE, Teen Vogue, and The Hollywood Reporter. “The Coronavirus Could Dramatically Alter Voting in the 2020 Election.” April 30, 2020. </w:t>
      </w:r>
      <w:hyperlink r:id="rId40" w:history="1">
        <w:r w:rsidRPr="00F607A1">
          <w:rPr>
            <w:rStyle w:val="Hyperlink"/>
          </w:rPr>
          <w:t>https://www.teenvogue.com/story/coronavirus-alter-voting-2020-election</w:t>
        </w:r>
      </w:hyperlink>
      <w:r w:rsidRPr="00F607A1">
        <w:t xml:space="preserve">) </w:t>
      </w:r>
    </w:p>
    <w:p w14:paraId="3433E390" w14:textId="77777777" w:rsidR="00B36EFA" w:rsidRPr="00F607A1" w:rsidRDefault="00B36EFA" w:rsidP="00B36EFA">
      <w:r w:rsidRPr="00F607A1">
        <w:t xml:space="preserve">As the country continues to grapple with the impact of the COVID-19 pandemic, the 2020 presidential election is drawing nearer. </w:t>
      </w:r>
      <w:r w:rsidRPr="00F607A1">
        <w:rPr>
          <w:sz w:val="18"/>
          <w:szCs w:val="18"/>
        </w:rPr>
        <w:t>A new poll conducted by the Pew Research Center said two-thirds of Americans believe it is “very or somewhat likely that the coronavirus outbreak will significantly disrupt people’s ability to vote in the presidential election.” In many ways, as primaries have continued or been delayed in some states, it already has. Expert opinions vary on when the current pandemic will end, and, as previously noted, this makes it difficult for policymakers and citizens to make decisions about the future as Election Day on November 3 approaches. With that uncertainty in mind, here is a look at some of the different ways voting could play out. Voting in person The primaries that have occurred during this uncertain time give us a look at some of the issues that could arise. Several primary elections have been postponed as a result of COVID-19. Earlier this week, the New York State Board of Elections officially canceled its primary. But some primaries have occurred as scheduled, despite the pandemic and stay-at-home orders. CNN reported that many voters in Wisconsin wore face masks as they waited in long lines to vote earlier this month. In Teen Vogue op-eds, voters wrote about being forced to choose between risking their health and exercising their right to vote, a decision that was exacerbated for Black residents. As of last week, NPR reported that Milwaukee health officials have identified seven cases of COVID-19, the infectious disease caused by the coronavirus, tied to the election. If the current pandemic persists through the fall, or we experience a second major wave of infection, which the director of the CDC has warned us about, in-person voting could be risky, depending on the size of the outbreak in a given location. Moreover, the virus has apparently prompted a lot of poll workers to avoid returning to potential high-risk infection zones, which could complicate in-person logistics. Voting by mail President Trump has spoken out against expanding voting by mail</w:t>
      </w:r>
      <w:r w:rsidRPr="00F607A1">
        <w:t xml:space="preserve">, </w:t>
      </w:r>
      <w:r w:rsidRPr="00F607A1">
        <w:rPr>
          <w:u w:val="single"/>
        </w:rPr>
        <w:t>but a new poll from the Pew Research Center shows that “there is broad support among the public for both making voting by mail widely available and automatic voter registration” as a result of the current pandemic</w:t>
      </w:r>
      <w:r w:rsidRPr="00F607A1">
        <w:t xml:space="preserve">. </w:t>
      </w:r>
      <w:r w:rsidRPr="00F607A1">
        <w:rPr>
          <w:sz w:val="20"/>
          <w:szCs w:val="20"/>
        </w:rPr>
        <w:t>The Atlantic notes that while congressional Democrats are pushing for national rules that would require all states to allow absentee voting without an excuse or to mail a ballot to every eligible voter in the event of an Election Day national health emergency, this effort isn’t likely to get past the Republican-controlled Senate or receive a signature from Trump. Alarmingly, there is an apparent partisan divide forming over vote by mail. Some on the right have raised concerns that expanded mail-in voting measures could be exploited for voter fraud (which others say is a myth). Meanwhile, some on the left worry that not expanding vote by mail is tantamount to voter suppression. Currently, The Atlantic reports, five states mail all eligible voters a ballot to their homes. Another 28 states offer “no excuse” mail ballots, although they must be requested. Meanwhile, 17 states require a cause (including age, illness, or disability) to receive a ballot by mail. But COVID-19 could spark more changes; as reported by New York magazine, New Hampshire policymakers think the pandemic could be justification for voters to request absentee ballots through existing voting laws</w:t>
      </w:r>
      <w:r w:rsidRPr="00F607A1">
        <w:t xml:space="preserve">. </w:t>
      </w:r>
      <w:r w:rsidRPr="00F607A1">
        <w:rPr>
          <w:u w:val="single"/>
        </w:rPr>
        <w:t>Postponement of election</w:t>
      </w:r>
      <w:r w:rsidRPr="00F607A1">
        <w:t xml:space="preserve"> </w:t>
      </w:r>
      <w:r w:rsidRPr="00F607A1">
        <w:rPr>
          <w:u w:val="single"/>
        </w:rPr>
        <w:t>This is considered the most unlikely outcome, according to experts. Through the Civil War, two world wars, and the 1918 flu pandemic, presidential elections still occurred as scheduled.</w:t>
      </w:r>
      <w:r w:rsidRPr="00F607A1">
        <w:t xml:space="preserve"> (Although, as FiveThirtyEight points out, calamities have made voting more difficult and more expensive to conduct.)</w:t>
      </w:r>
    </w:p>
    <w:p w14:paraId="1F17D3DA" w14:textId="77777777" w:rsidR="00B36EFA" w:rsidRPr="00F607A1" w:rsidRDefault="00B36EFA" w:rsidP="00B36EFA"/>
    <w:p w14:paraId="6872D0CF" w14:textId="77777777" w:rsidR="00B36EFA" w:rsidRPr="00F607A1" w:rsidRDefault="00B36EFA" w:rsidP="00B36EFA"/>
    <w:p w14:paraId="45092FBB" w14:textId="0C385CFA" w:rsidR="000F5CE4" w:rsidRPr="00F607A1" w:rsidRDefault="000F5CE4" w:rsidP="000F5CE4">
      <w:pPr>
        <w:pStyle w:val="Heading2"/>
      </w:pPr>
      <w:r w:rsidRPr="00F607A1">
        <w:t xml:space="preserve">2NC Link </w:t>
      </w:r>
    </w:p>
    <w:p w14:paraId="2E5D2CB8" w14:textId="47895188" w:rsidR="000F5CE4" w:rsidRPr="00F607A1" w:rsidRDefault="000F5CE4" w:rsidP="000F5CE4"/>
    <w:p w14:paraId="7A099B34" w14:textId="3A245236" w:rsidR="000F5CE4" w:rsidRPr="00F607A1" w:rsidRDefault="000F5CE4" w:rsidP="000F5CE4">
      <w:pPr>
        <w:pStyle w:val="Heading3"/>
      </w:pPr>
      <w:r w:rsidRPr="00F607A1">
        <w:t xml:space="preserve">2NC Elections DA Link – CJR Flips Dem Voters </w:t>
      </w:r>
    </w:p>
    <w:p w14:paraId="3D1A504D" w14:textId="77777777" w:rsidR="000F5CE4" w:rsidRPr="00F607A1" w:rsidRDefault="000F5CE4" w:rsidP="000F5CE4">
      <w:pPr>
        <w:pStyle w:val="Heading4"/>
      </w:pPr>
      <w:r w:rsidRPr="00F607A1">
        <w:t xml:space="preserve">Trump will use the plan to court black voters – even small shift close off any chance of a Dem victory </w:t>
      </w:r>
    </w:p>
    <w:p w14:paraId="35876234" w14:textId="77777777" w:rsidR="000F5CE4" w:rsidRPr="00F607A1" w:rsidRDefault="000F5CE4" w:rsidP="000F5CE4">
      <w:pPr>
        <w:rPr>
          <w:rStyle w:val="Style13ptBold"/>
          <w:b w:val="0"/>
          <w:bCs w:val="0"/>
        </w:rPr>
      </w:pPr>
      <w:r w:rsidRPr="00F607A1">
        <w:rPr>
          <w:rStyle w:val="Style13ptBold"/>
        </w:rPr>
        <w:t xml:space="preserve">Washington Examiner 20 </w:t>
      </w:r>
      <w:r w:rsidRPr="00F607A1">
        <w:rPr>
          <w:rStyle w:val="Style13ptBold"/>
          <w:b w:val="0"/>
          <w:bCs w:val="0"/>
        </w:rPr>
        <w:t>[The Washington Examiner, news agency, citing CNN pundit Van Jones, February 10, 2020. “Democrats should be very afraid of Trump's powerful pitch to black voters.” https://www.washingtonexaminer.com/opinion/editorials/democrats-should-be-very-afraid-of-trumps-powerful-pitch-to-black-voters]</w:t>
      </w:r>
    </w:p>
    <w:p w14:paraId="25CF42A1" w14:textId="77777777" w:rsidR="000F5CE4" w:rsidRPr="00F607A1" w:rsidRDefault="000F5CE4" w:rsidP="000F5CE4">
      <w:pPr>
        <w:rPr>
          <w:sz w:val="16"/>
        </w:rPr>
      </w:pPr>
      <w:r w:rsidRPr="00F607A1">
        <w:rPr>
          <w:rStyle w:val="StyleUnderline"/>
        </w:rPr>
        <w:t xml:space="preserve">Democrats have long taken the black vote for </w:t>
      </w:r>
      <w:r w:rsidRPr="00F607A1">
        <w:rPr>
          <w:rStyle w:val="Emphasis"/>
        </w:rPr>
        <w:t>granted</w:t>
      </w:r>
      <w:r w:rsidRPr="00F607A1">
        <w:rPr>
          <w:sz w:val="16"/>
        </w:rPr>
        <w:t xml:space="preserve">. So imagine their surprise this week when liberal darling and black pundit Van Jones issued a warning: President </w:t>
      </w:r>
      <w:r w:rsidRPr="00F607A1">
        <w:rPr>
          <w:rStyle w:val="Emphasis"/>
        </w:rPr>
        <w:t>Trump</w:t>
      </w:r>
      <w:r w:rsidRPr="00F607A1">
        <w:rPr>
          <w:sz w:val="16"/>
        </w:rPr>
        <w:t xml:space="preserve"> </w:t>
      </w:r>
      <w:r w:rsidRPr="00F607A1">
        <w:rPr>
          <w:rStyle w:val="StyleUnderline"/>
        </w:rPr>
        <w:t xml:space="preserve">is making </w:t>
      </w:r>
      <w:r w:rsidRPr="00F607A1">
        <w:rPr>
          <w:rStyle w:val="Emphasis"/>
        </w:rPr>
        <w:t>inroads</w:t>
      </w:r>
      <w:r w:rsidRPr="00F607A1">
        <w:rPr>
          <w:rStyle w:val="StyleUnderline"/>
        </w:rPr>
        <w:t xml:space="preserve"> with black voters</w:t>
      </w:r>
      <w:r w:rsidRPr="00F607A1">
        <w:rPr>
          <w:sz w:val="16"/>
        </w:rPr>
        <w:t xml:space="preserve">. "What [Trump] was saying to African Americans can be effective," the CNN pundit </w:t>
      </w:r>
      <w:hyperlink r:id="rId41" w:tgtFrame="_blank" w:history="1">
        <w:r w:rsidRPr="00F607A1">
          <w:rPr>
            <w:rStyle w:val="Hyperlink"/>
            <w:sz w:val="16"/>
          </w:rPr>
          <w:t>said</w:t>
        </w:r>
      </w:hyperlink>
      <w:r w:rsidRPr="00F607A1">
        <w:rPr>
          <w:sz w:val="16"/>
        </w:rPr>
        <w:t xml:space="preserve">. "You may not like it, but he mentioned [historically black colleges and universities]. Our black colleges have been struggling for a long time. A bunch of them have gone under. He threw a lifeline to them in real life in his budget. </w:t>
      </w:r>
      <w:r w:rsidRPr="00F607A1">
        <w:rPr>
          <w:rStyle w:val="StyleUnderline"/>
        </w:rPr>
        <w:t xml:space="preserve">He talked about </w:t>
      </w:r>
      <w:r w:rsidRPr="00F607A1">
        <w:rPr>
          <w:rStyle w:val="Emphasis"/>
        </w:rPr>
        <w:t>criminal justice reforms</w:t>
      </w:r>
      <w:r w:rsidRPr="00F607A1">
        <w:rPr>
          <w:sz w:val="16"/>
        </w:rPr>
        <w:t xml:space="preserve">. He talked about 'opportunity zones.' He talked about school choice." Jones continued: We've got to wake up, folks. There's a whole bubble thing that goes on, saying, 'Well, he said s-hole nations. Therefore, all black people are going to hate him forever.' That ain't necessarily so. And I think what </w:t>
      </w:r>
      <w:r w:rsidRPr="00F607A1">
        <w:rPr>
          <w:rStyle w:val="StyleUnderline"/>
        </w:rPr>
        <w:t>you're going to see him</w:t>
      </w:r>
      <w:r w:rsidRPr="00F607A1">
        <w:rPr>
          <w:sz w:val="16"/>
        </w:rPr>
        <w:t xml:space="preserve"> do is </w:t>
      </w:r>
      <w:r w:rsidRPr="00F607A1">
        <w:rPr>
          <w:rStyle w:val="StyleUnderline"/>
        </w:rPr>
        <w:t xml:space="preserve">say, 'You may not like my rhetoric, but </w:t>
      </w:r>
      <w:r w:rsidRPr="00F607A1">
        <w:rPr>
          <w:rStyle w:val="Emphasis"/>
        </w:rPr>
        <w:t>look at my results</w:t>
      </w:r>
      <w:r w:rsidRPr="00F607A1">
        <w:rPr>
          <w:sz w:val="16"/>
        </w:rPr>
        <w:t xml:space="preserve"> — </w:t>
      </w:r>
      <w:r w:rsidRPr="00F607A1">
        <w:rPr>
          <w:rStyle w:val="StyleUnderline"/>
        </w:rPr>
        <w:t>look at my record,' to black people</w:t>
      </w:r>
      <w:r w:rsidRPr="00F607A1">
        <w:rPr>
          <w:sz w:val="16"/>
        </w:rPr>
        <w:t xml:space="preserve">. </w:t>
      </w:r>
      <w:r w:rsidRPr="00F607A1">
        <w:rPr>
          <w:rStyle w:val="StyleUnderline"/>
        </w:rPr>
        <w:t>If he narrowcasts</w:t>
      </w:r>
      <w:r w:rsidRPr="00F607A1">
        <w:rPr>
          <w:sz w:val="16"/>
        </w:rPr>
        <w:t xml:space="preserve"> </w:t>
      </w:r>
      <w:r w:rsidRPr="00F607A1">
        <w:rPr>
          <w:rStyle w:val="StyleUnderline"/>
        </w:rPr>
        <w:t xml:space="preserve">that, it's going to be </w:t>
      </w:r>
      <w:r w:rsidRPr="00F607A1">
        <w:rPr>
          <w:rStyle w:val="Emphasis"/>
        </w:rPr>
        <w:t>effective</w:t>
      </w:r>
      <w:r w:rsidRPr="00F607A1">
        <w:rPr>
          <w:sz w:val="16"/>
        </w:rPr>
        <w:t xml:space="preserve">. </w:t>
      </w:r>
      <w:r w:rsidRPr="00F607A1">
        <w:rPr>
          <w:rStyle w:val="StyleUnderline"/>
        </w:rPr>
        <w:t>Trump will never win a majority of the black vote.</w:t>
      </w:r>
      <w:r w:rsidRPr="00F607A1">
        <w:rPr>
          <w:sz w:val="16"/>
        </w:rPr>
        <w:t xml:space="preserve"> </w:t>
      </w:r>
      <w:r w:rsidRPr="00F607A1">
        <w:rPr>
          <w:rStyle w:val="StyleUnderline"/>
        </w:rPr>
        <w:t xml:space="preserve">But </w:t>
      </w:r>
      <w:r w:rsidRPr="00F607A1">
        <w:rPr>
          <w:rStyle w:val="Emphasis"/>
        </w:rPr>
        <w:t>he doesn't have to.</w:t>
      </w:r>
      <w:r w:rsidRPr="00F607A1">
        <w:rPr>
          <w:sz w:val="16"/>
        </w:rPr>
        <w:t xml:space="preserve"> If he follows through on his current strategy, </w:t>
      </w:r>
      <w:r w:rsidRPr="00F607A1">
        <w:rPr>
          <w:rStyle w:val="StyleUnderline"/>
        </w:rPr>
        <w:t xml:space="preserve">he has a </w:t>
      </w:r>
      <w:r w:rsidRPr="00F607A1">
        <w:rPr>
          <w:rStyle w:val="Emphasis"/>
        </w:rPr>
        <w:t>massive opportunity</w:t>
      </w:r>
      <w:r w:rsidRPr="00F607A1">
        <w:rPr>
          <w:rStyle w:val="StyleUnderline"/>
        </w:rPr>
        <w:t xml:space="preserve"> to win a greater share of it in 2020 than the</w:t>
      </w:r>
      <w:r w:rsidRPr="00F607A1">
        <w:rPr>
          <w:sz w:val="16"/>
        </w:rPr>
        <w:t xml:space="preserve"> 5% to </w:t>
      </w:r>
      <w:r w:rsidRPr="00F607A1">
        <w:rPr>
          <w:rStyle w:val="StyleUnderline"/>
        </w:rPr>
        <w:t>10% that Republicans</w:t>
      </w:r>
      <w:r w:rsidRPr="00F607A1">
        <w:rPr>
          <w:sz w:val="16"/>
        </w:rPr>
        <w:t xml:space="preserve"> </w:t>
      </w:r>
      <w:r w:rsidRPr="00F607A1">
        <w:rPr>
          <w:rStyle w:val="StyleUnderline"/>
        </w:rPr>
        <w:t>have received since 2008</w:t>
      </w:r>
      <w:r w:rsidRPr="00F607A1">
        <w:rPr>
          <w:sz w:val="16"/>
        </w:rPr>
        <w:t xml:space="preserve">. </w:t>
      </w:r>
      <w:r w:rsidRPr="00F607A1">
        <w:rPr>
          <w:rStyle w:val="StyleUnderline"/>
        </w:rPr>
        <w:t>If Trump gets</w:t>
      </w:r>
      <w:r w:rsidRPr="00F607A1">
        <w:rPr>
          <w:sz w:val="16"/>
        </w:rPr>
        <w:t xml:space="preserve"> even </w:t>
      </w:r>
      <w:r w:rsidRPr="00F607A1">
        <w:rPr>
          <w:rStyle w:val="StyleUnderline"/>
        </w:rPr>
        <w:t xml:space="preserve">20% of the black vote in swing states such as </w:t>
      </w:r>
      <w:r w:rsidRPr="00F607A1">
        <w:rPr>
          <w:rStyle w:val="Emphasis"/>
        </w:rPr>
        <w:t>Michigan</w:t>
      </w:r>
      <w:r w:rsidRPr="00F607A1">
        <w:rPr>
          <w:sz w:val="16"/>
        </w:rPr>
        <w:t xml:space="preserve">, </w:t>
      </w:r>
      <w:r w:rsidRPr="00F607A1">
        <w:rPr>
          <w:rStyle w:val="Emphasis"/>
        </w:rPr>
        <w:t>Florida</w:t>
      </w:r>
      <w:r w:rsidRPr="00F607A1">
        <w:rPr>
          <w:sz w:val="16"/>
        </w:rPr>
        <w:t xml:space="preserve">, </w:t>
      </w:r>
      <w:r w:rsidRPr="00F607A1">
        <w:rPr>
          <w:rStyle w:val="StyleUnderline"/>
        </w:rPr>
        <w:t>and</w:t>
      </w:r>
      <w:r w:rsidRPr="00F607A1">
        <w:rPr>
          <w:sz w:val="16"/>
        </w:rPr>
        <w:t xml:space="preserve"> </w:t>
      </w:r>
      <w:r w:rsidRPr="00F607A1">
        <w:rPr>
          <w:rStyle w:val="Emphasis"/>
        </w:rPr>
        <w:t>Pennsylvania</w:t>
      </w:r>
      <w:r w:rsidRPr="00F607A1">
        <w:rPr>
          <w:sz w:val="16"/>
        </w:rPr>
        <w:t xml:space="preserve">, </w:t>
      </w:r>
      <w:r w:rsidRPr="00F607A1">
        <w:rPr>
          <w:rStyle w:val="StyleUnderline"/>
        </w:rPr>
        <w:t xml:space="preserve">then Democrats will simply have </w:t>
      </w:r>
      <w:r w:rsidRPr="00F607A1">
        <w:rPr>
          <w:rStyle w:val="Emphasis"/>
        </w:rPr>
        <w:t>no path to victory</w:t>
      </w:r>
      <w:r w:rsidRPr="00F607A1">
        <w:rPr>
          <w:sz w:val="16"/>
        </w:rPr>
        <w:t xml:space="preserve">. </w:t>
      </w:r>
      <w:r w:rsidRPr="00F607A1">
        <w:rPr>
          <w:rStyle w:val="StyleUnderline"/>
        </w:rPr>
        <w:t>Trump has already developed his</w:t>
      </w:r>
      <w:r w:rsidRPr="00F607A1">
        <w:rPr>
          <w:sz w:val="16"/>
        </w:rPr>
        <w:t xml:space="preserve"> three-part </w:t>
      </w:r>
      <w:r w:rsidRPr="00F607A1">
        <w:rPr>
          <w:rStyle w:val="StyleUnderline"/>
        </w:rPr>
        <w:t>pitch to black voters</w:t>
      </w:r>
      <w:r w:rsidRPr="00F607A1">
        <w:rPr>
          <w:sz w:val="16"/>
        </w:rPr>
        <w:t xml:space="preserve">, which was reflected in his State of the Union. First, </w:t>
      </w:r>
      <w:r w:rsidRPr="00F607A1">
        <w:rPr>
          <w:rStyle w:val="StyleUnderline"/>
        </w:rPr>
        <w:t>he's</w:t>
      </w:r>
      <w:r w:rsidRPr="00F607A1">
        <w:rPr>
          <w:sz w:val="16"/>
        </w:rPr>
        <w:t xml:space="preserve"> already </w:t>
      </w:r>
      <w:r w:rsidRPr="00F607A1">
        <w:rPr>
          <w:rStyle w:val="StyleUnderline"/>
        </w:rPr>
        <w:t xml:space="preserve">gotten </w:t>
      </w:r>
      <w:r w:rsidRPr="00F607A1">
        <w:rPr>
          <w:rStyle w:val="Emphasis"/>
        </w:rPr>
        <w:t>criminal justice reform</w:t>
      </w:r>
      <w:r w:rsidRPr="00F607A1">
        <w:rPr>
          <w:sz w:val="16"/>
        </w:rPr>
        <w:t xml:space="preserve"> </w:t>
      </w:r>
      <w:r w:rsidRPr="00F607A1">
        <w:rPr>
          <w:rStyle w:val="StyleUnderline"/>
        </w:rPr>
        <w:t>done</w:t>
      </w:r>
      <w:r w:rsidRPr="00F607A1">
        <w:rPr>
          <w:sz w:val="16"/>
        </w:rPr>
        <w:t xml:space="preserve">. Second, he will give you a choice of where your children go to school — even if you aren't wealthy. And third, he has brought measurable economic progress to minority communities. </w:t>
      </w:r>
      <w:r w:rsidRPr="00F607A1">
        <w:rPr>
          <w:rStyle w:val="StyleUnderline"/>
        </w:rPr>
        <w:t xml:space="preserve">The first prong of this platform came through in Trump’s </w:t>
      </w:r>
      <w:hyperlink r:id="rId42" w:tgtFrame="_blank" w:history="1">
        <w:r w:rsidRPr="00F607A1">
          <w:rPr>
            <w:rStyle w:val="StyleUnderline"/>
          </w:rPr>
          <w:t>compelling Super Bowl advertisement</w:t>
        </w:r>
      </w:hyperlink>
      <w:r w:rsidRPr="00F607A1">
        <w:rPr>
          <w:rStyle w:val="StyleUnderline"/>
        </w:rPr>
        <w:t>, which highlighted the story of Alice Johnson</w:t>
      </w:r>
      <w:r w:rsidRPr="00F607A1">
        <w:rPr>
          <w:sz w:val="16"/>
        </w:rPr>
        <w:t xml:space="preserve">. This grandmother was serving a life sentence for nonviolent drug crimes until Trump commuted her sentence. The commercial touted the president’s passage of the First Step Act, a bipartisan, landmark criminal justice reform bill that took the nation one step closer to a just prison system by focusing on rehabilitation and preventing recidivism. </w:t>
      </w:r>
      <w:r w:rsidRPr="00F607A1">
        <w:rPr>
          <w:rStyle w:val="StyleUnderline"/>
        </w:rPr>
        <w:t>Criminal justice reform</w:t>
      </w:r>
      <w:r w:rsidRPr="00F607A1">
        <w:rPr>
          <w:sz w:val="16"/>
        </w:rPr>
        <w:t xml:space="preserve"> disproportionately benefits black people such as Johnson. It </w:t>
      </w:r>
      <w:hyperlink r:id="rId43" w:tgtFrame="_blank" w:history="1">
        <w:r w:rsidRPr="00F607A1">
          <w:rPr>
            <w:rStyle w:val="Emphasis"/>
          </w:rPr>
          <w:t>polls extremely well among black voters</w:t>
        </w:r>
      </w:hyperlink>
      <w:r w:rsidRPr="00F607A1">
        <w:rPr>
          <w:sz w:val="16"/>
        </w:rPr>
        <w:t xml:space="preserve"> too. </w:t>
      </w:r>
      <w:r w:rsidRPr="00F607A1">
        <w:rPr>
          <w:rStyle w:val="StyleUnderline"/>
        </w:rPr>
        <w:t>Trump is wise to make this a key part of his pitch</w:t>
      </w:r>
      <w:r w:rsidRPr="00F607A1">
        <w:rPr>
          <w:sz w:val="16"/>
        </w:rPr>
        <w:t xml:space="preserve">, which he echoed in his State of the Union address. The Trump administration has also promoted school choice initiatives at every turn. These programs, which allow low-income students and their families to escape failing public schools and attend public charter schools or private institutions, are proven to deliver results and, unsurprisingly, </w:t>
      </w:r>
      <w:hyperlink r:id="rId44" w:tgtFrame="_blank" w:history="1">
        <w:r w:rsidRPr="00F607A1">
          <w:rPr>
            <w:rStyle w:val="Hyperlink"/>
            <w:sz w:val="16"/>
          </w:rPr>
          <w:t>poll excellently with minority voters</w:t>
        </w:r>
      </w:hyperlink>
      <w:r w:rsidRPr="00F607A1">
        <w:rPr>
          <w:sz w:val="16"/>
        </w:rPr>
        <w:t xml:space="preserve">. Trump's reelection campaign can tout his support for proposals such as Education Secretary Betsy DeVos’s </w:t>
      </w:r>
      <w:hyperlink r:id="rId45" w:tgtFrame="_blank" w:history="1">
        <w:r w:rsidRPr="00F607A1">
          <w:rPr>
            <w:rStyle w:val="Hyperlink"/>
            <w:sz w:val="16"/>
          </w:rPr>
          <w:t>Education Freedom Scholarships</w:t>
        </w:r>
      </w:hyperlink>
      <w:r w:rsidRPr="00F607A1">
        <w:rPr>
          <w:sz w:val="16"/>
        </w:rPr>
        <w:t xml:space="preserve">. Democrats, in contrast, have turned against all forms of school choice. Most of this year's Democratic presidential candidates even reject charter schools, which President Barack Obama strongly supported during his tenure. This is a great reason why black voters might choose now to jump ship. Support for school choice helped Gov. Ron DeSantis win Florida in 2018 over a black Democrat — </w:t>
      </w:r>
      <w:hyperlink r:id="rId46" w:tgtFrame="_blank" w:history="1">
        <w:r w:rsidRPr="00F607A1">
          <w:rPr>
            <w:rStyle w:val="Hyperlink"/>
            <w:sz w:val="16"/>
          </w:rPr>
          <w:t>in part, due to black mothers backing him</w:t>
        </w:r>
      </w:hyperlink>
      <w:r w:rsidRPr="00F607A1">
        <w:rPr>
          <w:sz w:val="16"/>
        </w:rPr>
        <w:t xml:space="preserve">. It can work for Trump too. Trump is also rightfully touting record-low unemployment rates for blacks every chance he gets, including during his State of the Union address. The promising figures are a continuation of a longer-term trend, but there’s no doubt the president deserves some credit for the rising economic tide. To be sure, and as Jones noted in his commentary, </w:t>
      </w:r>
      <w:r w:rsidRPr="00F607A1">
        <w:rPr>
          <w:rStyle w:val="StyleUnderline"/>
        </w:rPr>
        <w:t xml:space="preserve">Trump has a </w:t>
      </w:r>
      <w:r w:rsidRPr="00F607A1">
        <w:rPr>
          <w:rStyle w:val="Emphasis"/>
        </w:rPr>
        <w:t>history</w:t>
      </w:r>
      <w:r w:rsidRPr="00F607A1">
        <w:rPr>
          <w:rStyle w:val="StyleUnderline"/>
        </w:rPr>
        <w:t xml:space="preserve"> of making </w:t>
      </w:r>
      <w:hyperlink r:id="rId47" w:tgtFrame="_blank" w:history="1">
        <w:r w:rsidRPr="00F607A1">
          <w:rPr>
            <w:rStyle w:val="StyleUnderline"/>
          </w:rPr>
          <w:t>callous</w:t>
        </w:r>
      </w:hyperlink>
      <w:r w:rsidRPr="00F607A1">
        <w:rPr>
          <w:rStyle w:val="StyleUnderline"/>
        </w:rPr>
        <w:t xml:space="preserve"> and </w:t>
      </w:r>
      <w:hyperlink r:id="rId48" w:tgtFrame="_blank" w:history="1">
        <w:r w:rsidRPr="00F607A1">
          <w:rPr>
            <w:rStyle w:val="StyleUnderline"/>
          </w:rPr>
          <w:t>racially inflammatory</w:t>
        </w:r>
      </w:hyperlink>
      <w:r w:rsidRPr="00F607A1">
        <w:rPr>
          <w:rStyle w:val="StyleUnderline"/>
        </w:rPr>
        <w:t xml:space="preserve"> remarks. He woefully </w:t>
      </w:r>
      <w:hyperlink r:id="rId49" w:tgtFrame="_blank" w:history="1">
        <w:r w:rsidRPr="00F607A1">
          <w:rPr>
            <w:rStyle w:val="StyleUnderline"/>
          </w:rPr>
          <w:t>botched his comments on the 2017 white nationalist rally in Charlottesville</w:t>
        </w:r>
      </w:hyperlink>
      <w:r w:rsidRPr="00F607A1">
        <w:rPr>
          <w:rStyle w:val="StyleUnderline"/>
        </w:rPr>
        <w:t xml:space="preserve">, leaving people questioning his honor. But recent months show Trump seemingly </w:t>
      </w:r>
      <w:r w:rsidRPr="00F607A1">
        <w:rPr>
          <w:rStyle w:val="Emphasis"/>
        </w:rPr>
        <w:t>learning from those mistakes</w:t>
      </w:r>
      <w:r w:rsidRPr="00F607A1">
        <w:rPr>
          <w:rStyle w:val="StyleUnderline"/>
        </w:rPr>
        <w:t xml:space="preserve">. He has put together a coherent, </w:t>
      </w:r>
      <w:r w:rsidRPr="00F607A1">
        <w:rPr>
          <w:rStyle w:val="Emphasis"/>
        </w:rPr>
        <w:t>compelling pitch</w:t>
      </w:r>
      <w:r w:rsidRPr="00F607A1">
        <w:rPr>
          <w:rStyle w:val="StyleUnderline"/>
        </w:rPr>
        <w:t xml:space="preserve"> to black voters</w:t>
      </w:r>
      <w:r w:rsidRPr="00F607A1">
        <w:rPr>
          <w:sz w:val="16"/>
        </w:rPr>
        <w:t xml:space="preserve">. </w:t>
      </w:r>
      <w:r w:rsidRPr="00F607A1">
        <w:rPr>
          <w:rStyle w:val="StyleUnderline"/>
        </w:rPr>
        <w:t xml:space="preserve">It could </w:t>
      </w:r>
      <w:r w:rsidRPr="00F607A1">
        <w:rPr>
          <w:rStyle w:val="Emphasis"/>
        </w:rPr>
        <w:t>pay off big in 2020</w:t>
      </w:r>
      <w:r w:rsidRPr="00F607A1">
        <w:rPr>
          <w:rStyle w:val="StyleUnderline"/>
        </w:rPr>
        <w:t xml:space="preserve">. </w:t>
      </w:r>
      <w:r w:rsidRPr="00F607A1">
        <w:rPr>
          <w:sz w:val="16"/>
        </w:rPr>
        <w:t xml:space="preserve">As </w:t>
      </w:r>
      <w:r w:rsidRPr="00F607A1">
        <w:rPr>
          <w:rStyle w:val="StyleUnderline"/>
        </w:rPr>
        <w:t>Democrats</w:t>
      </w:r>
      <w:r w:rsidRPr="00F607A1">
        <w:rPr>
          <w:sz w:val="16"/>
        </w:rPr>
        <w:t xml:space="preserve"> consider their leading options for president — </w:t>
      </w:r>
      <w:hyperlink r:id="rId50" w:tgtFrame="_blank" w:history="1">
        <w:r w:rsidRPr="00F607A1">
          <w:rPr>
            <w:rStyle w:val="Hyperlink"/>
            <w:sz w:val="16"/>
          </w:rPr>
          <w:t>Pete Buttigieg</w:t>
        </w:r>
      </w:hyperlink>
      <w:r w:rsidRPr="00F607A1">
        <w:rPr>
          <w:sz w:val="16"/>
        </w:rPr>
        <w:t xml:space="preserve">, </w:t>
      </w:r>
      <w:hyperlink r:id="rId51" w:tgtFrame="_blank" w:history="1">
        <w:r w:rsidRPr="00F607A1">
          <w:rPr>
            <w:rStyle w:val="Hyperlink"/>
            <w:sz w:val="16"/>
          </w:rPr>
          <w:t>Bernie Sanders</w:t>
        </w:r>
      </w:hyperlink>
      <w:r w:rsidRPr="00F607A1">
        <w:rPr>
          <w:sz w:val="16"/>
        </w:rPr>
        <w:t xml:space="preserve">, and other candidates </w:t>
      </w:r>
      <w:hyperlink r:id="rId52" w:tgtFrame="_blank" w:history="1">
        <w:r w:rsidRPr="00F607A1">
          <w:rPr>
            <w:rStyle w:val="Hyperlink"/>
            <w:sz w:val="16"/>
          </w:rPr>
          <w:t>who will struggle</w:t>
        </w:r>
      </w:hyperlink>
      <w:r w:rsidRPr="00F607A1">
        <w:rPr>
          <w:sz w:val="16"/>
        </w:rPr>
        <w:t xml:space="preserve"> more than your average Hillary Clinton (let alone an Obama) to win black voters — they </w:t>
      </w:r>
      <w:r w:rsidRPr="00F607A1">
        <w:rPr>
          <w:rStyle w:val="StyleUnderline"/>
        </w:rPr>
        <w:t xml:space="preserve">have </w:t>
      </w:r>
      <w:r w:rsidRPr="00F607A1">
        <w:rPr>
          <w:rStyle w:val="Emphasis"/>
        </w:rPr>
        <w:t>every reason to worry</w:t>
      </w:r>
      <w:r w:rsidRPr="00F607A1">
        <w:rPr>
          <w:sz w:val="16"/>
        </w:rPr>
        <w:t>.</w:t>
      </w:r>
    </w:p>
    <w:p w14:paraId="11AA779A" w14:textId="77777777" w:rsidR="000F5CE4" w:rsidRPr="00F607A1" w:rsidRDefault="000F5CE4" w:rsidP="000F5CE4">
      <w:pPr>
        <w:pStyle w:val="Heading4"/>
      </w:pPr>
      <w:r w:rsidRPr="00F607A1">
        <w:t xml:space="preserve">The plan is the </w:t>
      </w:r>
      <w:r w:rsidRPr="00F607A1">
        <w:rPr>
          <w:u w:val="single"/>
        </w:rPr>
        <w:t>perfect</w:t>
      </w:r>
      <w:r w:rsidRPr="00F607A1">
        <w:t xml:space="preserve"> opportunity for Trump – it allows him to focus the election on Biden’s crime record which </w:t>
      </w:r>
      <w:r w:rsidRPr="00F607A1">
        <w:rPr>
          <w:u w:val="single"/>
        </w:rPr>
        <w:t>shatters</w:t>
      </w:r>
      <w:r w:rsidRPr="00F607A1">
        <w:t xml:space="preserve"> the blue wall </w:t>
      </w:r>
    </w:p>
    <w:p w14:paraId="53BAFDD9" w14:textId="77777777" w:rsidR="000F5CE4" w:rsidRPr="00F607A1" w:rsidRDefault="000F5CE4" w:rsidP="000F5CE4">
      <w:pPr>
        <w:rPr>
          <w:rStyle w:val="Style13ptBold"/>
          <w:b w:val="0"/>
          <w:bCs w:val="0"/>
        </w:rPr>
      </w:pPr>
      <w:r w:rsidRPr="00F607A1">
        <w:rPr>
          <w:rStyle w:val="Style13ptBold"/>
        </w:rPr>
        <w:t xml:space="preserve">Cheney-Rice 20 </w:t>
      </w:r>
      <w:r w:rsidRPr="00F607A1">
        <w:rPr>
          <w:rStyle w:val="Style13ptBold"/>
          <w:b w:val="0"/>
          <w:bCs w:val="0"/>
        </w:rPr>
        <w:t>[Zak Cheney-Rice, writer for Intelligencer, March 8, 2020. “On Criminal Justice, Biden Has No Moral Standing Over Trump.” https://nymag.com/intelligencer/2020/03/joe-bidens-criminal-justice-record-helps-trump.html]</w:t>
      </w:r>
    </w:p>
    <w:p w14:paraId="76AC2B02" w14:textId="6310631F" w:rsidR="000F5CE4" w:rsidRPr="00F607A1" w:rsidRDefault="000F5CE4" w:rsidP="000F5CE4">
      <w:pPr>
        <w:rPr>
          <w:u w:val="single"/>
        </w:rPr>
      </w:pPr>
      <w:r w:rsidRPr="00F607A1">
        <w:rPr>
          <w:sz w:val="16"/>
        </w:rPr>
        <w:t xml:space="preserve">By most accounts, Donald Trump has been licking his chops at the prospect of running against Bernie Sanders. His GOP allies in particular feel that the Vermont senator’s nomination would </w:t>
      </w:r>
      <w:hyperlink r:id="rId53" w:history="1">
        <w:r w:rsidRPr="00F607A1">
          <w:rPr>
            <w:rStyle w:val="Hyperlink"/>
            <w:sz w:val="16"/>
          </w:rPr>
          <w:t>spell doom for down-ballot Democrats</w:t>
        </w:r>
      </w:hyperlink>
      <w:r w:rsidRPr="00F607A1">
        <w:rPr>
          <w:sz w:val="16"/>
        </w:rPr>
        <w:t>. Even as national polls show Sanders leading in most head-to-head matchups against the president, his leftist platform and self-description as a socialist provide what some see as a messaging gift: a candidate too radical for the moderate suburbanites whose votes for Democratic House candidates in 2018 were understood as a backlash against Trumpian extremity. The thinking goes that Democrats would harm their “</w:t>
      </w:r>
      <w:hyperlink r:id="rId54" w:history="1">
        <w:r w:rsidRPr="00F607A1">
          <w:rPr>
            <w:rStyle w:val="Hyperlink"/>
            <w:sz w:val="16"/>
          </w:rPr>
          <w:t>return to normalcy</w:t>
        </w:r>
      </w:hyperlink>
      <w:r w:rsidRPr="00F607A1">
        <w:rPr>
          <w:sz w:val="16"/>
        </w:rPr>
        <w:t xml:space="preserve">” pitch if they nominated their own zealot — and fatally damage their hopes of retaining their House majority, let alone winning the Senate. This may be moot in the wake of </w:t>
      </w:r>
      <w:hyperlink r:id="rId55" w:history="1">
        <w:r w:rsidRPr="00F607A1">
          <w:rPr>
            <w:rStyle w:val="Hyperlink"/>
            <w:sz w:val="16"/>
          </w:rPr>
          <w:t>Super Tuesday</w:t>
        </w:r>
      </w:hyperlink>
      <w:r w:rsidRPr="00F607A1">
        <w:rPr>
          <w:sz w:val="16"/>
        </w:rPr>
        <w:t xml:space="preserve">. Trump’s less preferred outcome now seems to be the </w:t>
      </w:r>
      <w:hyperlink r:id="rId56" w:history="1">
        <w:r w:rsidRPr="00F607A1">
          <w:rPr>
            <w:rStyle w:val="Hyperlink"/>
            <w:sz w:val="16"/>
          </w:rPr>
          <w:t>more likely one</w:t>
        </w:r>
      </w:hyperlink>
      <w:r w:rsidRPr="00F607A1">
        <w:rPr>
          <w:sz w:val="16"/>
        </w:rPr>
        <w:t xml:space="preserve">: a November showdown with Joe Biden. The former vice-president is more conservative than Sanders, hampering the prospects of a down-ballot GOP edge on that front. And like Sanders, he’s led Trump in most head-to-head polls, often by wider margins.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while a cascade of Hunter-focused Senate hearings isn’t out of the question as a Republican countermeasure, </w:t>
      </w:r>
      <w:r w:rsidRPr="00F607A1">
        <w:rPr>
          <w:rStyle w:val="StyleUnderline"/>
        </w:rPr>
        <w:t xml:space="preserve">Trump has </w:t>
      </w:r>
      <w:r w:rsidRPr="00F607A1">
        <w:rPr>
          <w:rStyle w:val="Emphasis"/>
        </w:rPr>
        <w:t>other avenues for an offensive</w:t>
      </w:r>
      <w:r w:rsidRPr="00F607A1">
        <w:rPr>
          <w:rStyle w:val="StyleUnderline"/>
        </w:rPr>
        <w:t xml:space="preserve"> in mind. A preview has come in the form of his recent appeals to </w:t>
      </w:r>
      <w:r w:rsidRPr="00F607A1">
        <w:rPr>
          <w:rStyle w:val="Emphasis"/>
        </w:rPr>
        <w:t>black voters</w:t>
      </w:r>
      <w:r w:rsidRPr="00F607A1">
        <w:rPr>
          <w:rStyle w:val="StyleUnderline"/>
        </w:rPr>
        <w:t xml:space="preserve"> — a demographic that’s been </w:t>
      </w:r>
      <w:r w:rsidRPr="00F607A1">
        <w:rPr>
          <w:rStyle w:val="Emphasis"/>
        </w:rPr>
        <w:t>instrumental to Joe Biden’s success</w:t>
      </w:r>
      <w:r w:rsidRPr="00F607A1">
        <w:rPr>
          <w:rStyle w:val="StyleUnderline"/>
        </w:rPr>
        <w:t xml:space="preserve"> in the primary</w:t>
      </w:r>
      <w:r w:rsidRPr="00F607A1">
        <w:rPr>
          <w:sz w:val="16"/>
        </w:rPr>
        <w:t xml:space="preserve">. </w:t>
      </w:r>
      <w:r w:rsidRPr="00F607A1">
        <w:rPr>
          <w:rStyle w:val="StyleUnderline"/>
        </w:rPr>
        <w:t xml:space="preserve">Trump is going to try </w:t>
      </w:r>
      <w:r w:rsidRPr="00F607A1">
        <w:rPr>
          <w:rStyle w:val="Emphasis"/>
        </w:rPr>
        <w:t>dampening black voter enthusiasm for Biden</w:t>
      </w:r>
      <w:r w:rsidRPr="00F607A1">
        <w:rPr>
          <w:sz w:val="16"/>
        </w:rPr>
        <w:t xml:space="preserve"> </w:t>
      </w:r>
      <w:r w:rsidRPr="00F607A1">
        <w:rPr>
          <w:rStyle w:val="StyleUnderline"/>
        </w:rPr>
        <w:t xml:space="preserve">by contrasting the two men’s </w:t>
      </w:r>
      <w:r w:rsidRPr="00F607A1">
        <w:rPr>
          <w:rStyle w:val="Emphasis"/>
        </w:rPr>
        <w:t>criminal justice records</w:t>
      </w:r>
      <w:r w:rsidRPr="00F607A1">
        <w:rPr>
          <w:sz w:val="16"/>
        </w:rPr>
        <w:t xml:space="preserve">. </w:t>
      </w:r>
      <w:r w:rsidRPr="00F607A1">
        <w:rPr>
          <w:rStyle w:val="StyleUnderline"/>
        </w:rPr>
        <w:t>The framing will be simple</w:t>
      </w:r>
      <w:r w:rsidRPr="00F607A1">
        <w:rPr>
          <w:sz w:val="16"/>
        </w:rPr>
        <w:t xml:space="preserve">: </w:t>
      </w:r>
      <w:r w:rsidRPr="00F607A1">
        <w:rPr>
          <w:rStyle w:val="StyleUnderline"/>
        </w:rPr>
        <w:t xml:space="preserve">Trump signed a </w:t>
      </w:r>
      <w:r w:rsidRPr="00F607A1">
        <w:rPr>
          <w:rStyle w:val="Emphasis"/>
        </w:rPr>
        <w:t>bipartisan criminal-legal reform bill</w:t>
      </w:r>
      <w:r w:rsidRPr="00F607A1">
        <w:rPr>
          <w:sz w:val="16"/>
        </w:rPr>
        <w:t xml:space="preserve">, the </w:t>
      </w:r>
      <w:hyperlink r:id="rId57" w:history="1">
        <w:r w:rsidRPr="00F607A1">
          <w:rPr>
            <w:rStyle w:val="Hyperlink"/>
            <w:sz w:val="16"/>
          </w:rPr>
          <w:t>First Step Act</w:t>
        </w:r>
      </w:hyperlink>
      <w:r w:rsidRPr="00F607A1">
        <w:rPr>
          <w:sz w:val="16"/>
        </w:rPr>
        <w:t xml:space="preserve">, </w:t>
      </w:r>
      <w:r w:rsidRPr="00F607A1">
        <w:rPr>
          <w:rStyle w:val="StyleUnderline"/>
        </w:rPr>
        <w:t xml:space="preserve">and has been generous with his </w:t>
      </w:r>
      <w:r w:rsidRPr="00F607A1">
        <w:rPr>
          <w:rStyle w:val="Emphasis"/>
        </w:rPr>
        <w:t>pardon powers</w:t>
      </w:r>
      <w:r w:rsidRPr="00F607A1">
        <w:rPr>
          <w:rStyle w:val="StyleUnderline"/>
        </w:rPr>
        <w:t xml:space="preserve"> toward unjustly imprisoned black people</w:t>
      </w:r>
      <w:r w:rsidRPr="00F607A1">
        <w:rPr>
          <w:sz w:val="16"/>
        </w:rPr>
        <w:t xml:space="preserve">, like Alice Marie Johnson. </w:t>
      </w:r>
      <w:r w:rsidRPr="00F607A1">
        <w:rPr>
          <w:rStyle w:val="StyleUnderline"/>
        </w:rPr>
        <w:t xml:space="preserve">This was the essence of his </w:t>
      </w:r>
      <w:hyperlink r:id="rId58" w:history="1">
        <w:r w:rsidRPr="00F607A1">
          <w:rPr>
            <w:rStyle w:val="StyleUnderline"/>
          </w:rPr>
          <w:t>Super Bowl reelection ad</w:t>
        </w:r>
      </w:hyperlink>
      <w:r w:rsidRPr="00F607A1">
        <w:rPr>
          <w:rStyle w:val="StyleUnderline"/>
        </w:rPr>
        <w:t xml:space="preserve"> and much of his </w:t>
      </w:r>
      <w:hyperlink r:id="rId59" w:history="1">
        <w:r w:rsidRPr="00F607A1">
          <w:rPr>
            <w:rStyle w:val="StyleUnderline"/>
          </w:rPr>
          <w:t>State of the Union address</w:t>
        </w:r>
      </w:hyperlink>
      <w:r w:rsidRPr="00F607A1">
        <w:rPr>
          <w:rStyle w:val="StyleUnderline"/>
        </w:rPr>
        <w:t>.</w:t>
      </w:r>
      <w:r w:rsidRPr="00F607A1">
        <w:rPr>
          <w:sz w:val="16"/>
        </w:rPr>
        <w:t xml:space="preserve"> His son-in-law-turned-adviser Jared Kushner maintains that </w:t>
      </w:r>
      <w:r w:rsidRPr="00F607A1">
        <w:rPr>
          <w:rStyle w:val="StyleUnderline"/>
        </w:rPr>
        <w:t xml:space="preserve">such appeals will </w:t>
      </w:r>
      <w:r w:rsidRPr="00F607A1">
        <w:rPr>
          <w:rStyle w:val="Emphasis"/>
        </w:rPr>
        <w:t>resonate</w:t>
      </w:r>
      <w:r w:rsidRPr="00F607A1">
        <w:rPr>
          <w:rStyle w:val="StyleUnderline"/>
        </w:rPr>
        <w:t xml:space="preserve"> with black voters</w:t>
      </w:r>
      <w:r w:rsidRPr="00F607A1">
        <w:rPr>
          <w:sz w:val="16"/>
        </w:rPr>
        <w:t xml:space="preserve">, </w:t>
      </w:r>
      <w:r w:rsidRPr="00F607A1">
        <w:rPr>
          <w:rStyle w:val="Emphasis"/>
        </w:rPr>
        <w:t>especially</w:t>
      </w:r>
      <w:r w:rsidRPr="00F607A1">
        <w:rPr>
          <w:rStyle w:val="StyleUnderline"/>
        </w:rPr>
        <w:t xml:space="preserve"> in </w:t>
      </w:r>
      <w:r w:rsidRPr="00F607A1">
        <w:rPr>
          <w:rStyle w:val="Emphasis"/>
        </w:rPr>
        <w:t>upper midwestern swing states</w:t>
      </w:r>
      <w:r w:rsidRPr="00F607A1">
        <w:rPr>
          <w:sz w:val="16"/>
        </w:rPr>
        <w:t xml:space="preserve"> </w:t>
      </w:r>
      <w:r w:rsidRPr="00F607A1">
        <w:rPr>
          <w:rStyle w:val="StyleUnderline"/>
        </w:rPr>
        <w:t xml:space="preserve">where the </w:t>
      </w:r>
      <w:r w:rsidRPr="00F607A1">
        <w:rPr>
          <w:rStyle w:val="Emphasis"/>
          <w:sz w:val="24"/>
          <w:szCs w:val="24"/>
        </w:rPr>
        <w:t>slightest chip in Democrat armor could cost them the region</w:t>
      </w:r>
      <w:r w:rsidRPr="00F607A1">
        <w:rPr>
          <w:sz w:val="16"/>
        </w:rPr>
        <w:t xml:space="preserve">. Indeed, conventional wisdom holds that because the system harms black Americans disproportionately, they are uniquely susceptible to reformist appeals from politicians. If this is true, it hasn’t been determinative in the 2020 primary: </w:t>
      </w:r>
      <w:hyperlink r:id="rId60" w:history="1">
        <w:r w:rsidRPr="00F607A1">
          <w:rPr>
            <w:rStyle w:val="Hyperlink"/>
            <w:sz w:val="16"/>
          </w:rPr>
          <w:t>Kamala Harris was a punitive prosecutor</w:t>
        </w:r>
      </w:hyperlink>
      <w:r w:rsidRPr="00F607A1">
        <w:rPr>
          <w:sz w:val="16"/>
        </w:rPr>
        <w:t xml:space="preserve"> in California and enjoyed higher rates of black support than nearly all of her former competitors who’ve since dropped out. </w:t>
      </w:r>
      <w:hyperlink r:id="rId61" w:history="1">
        <w:r w:rsidRPr="00F607A1">
          <w:rPr>
            <w:rStyle w:val="Hyperlink"/>
            <w:sz w:val="16"/>
          </w:rPr>
          <w:t>Michael Bloomberg</w:t>
        </w:r>
      </w:hyperlink>
      <w:r w:rsidRPr="00F607A1">
        <w:rPr>
          <w:sz w:val="16"/>
        </w:rPr>
        <w:t xml:space="preserve">, the longtime “stop and frisk” proponent, briefly polled higher among black voters than Sanders. And Biden has been the consensus candidate of most black Democrats ever since he entered the race. But </w:t>
      </w:r>
      <w:r w:rsidRPr="00F607A1">
        <w:rPr>
          <w:rStyle w:val="StyleUnderline"/>
        </w:rPr>
        <w:t xml:space="preserve">Trump’s is </w:t>
      </w:r>
      <w:r w:rsidRPr="00F607A1">
        <w:rPr>
          <w:rStyle w:val="Emphasis"/>
        </w:rPr>
        <w:t>not a meritless strategy</w:t>
      </w:r>
      <w:r w:rsidRPr="00F607A1">
        <w:rPr>
          <w:sz w:val="16"/>
        </w:rPr>
        <w:t xml:space="preserve">. </w:t>
      </w:r>
      <w:r w:rsidRPr="00F607A1">
        <w:rPr>
          <w:rStyle w:val="StyleUnderline"/>
        </w:rPr>
        <w:t>It has the benefit of a soft target</w:t>
      </w:r>
      <w:r w:rsidRPr="00F607A1">
        <w:rPr>
          <w:sz w:val="16"/>
        </w:rPr>
        <w:t xml:space="preserve">. The president’s use of pardons on people like Johnson may indeed be an opportunistic means of laundering his own efforts to get his friends out of prison. The First Step Act may have fallen into his lap because Mitch McConnell thwarted President Obama’s chance to sign a similar bill in 2016; his rhetoric on criminal justice may waffle between applauding second chances and touting the merits of executing people for selling drugs. But </w:t>
      </w:r>
      <w:r w:rsidRPr="00F607A1">
        <w:rPr>
          <w:rStyle w:val="StyleUnderline"/>
        </w:rPr>
        <w:t xml:space="preserve">while Trump’s status as a </w:t>
      </w:r>
      <w:r w:rsidRPr="00F607A1">
        <w:rPr>
          <w:rStyle w:val="Emphasis"/>
        </w:rPr>
        <w:t>self-styled reformer</w:t>
      </w:r>
      <w:r w:rsidRPr="00F607A1">
        <w:rPr>
          <w:rStyle w:val="StyleUnderline"/>
        </w:rPr>
        <w:t xml:space="preserve"> is </w:t>
      </w:r>
      <w:hyperlink r:id="rId62" w:history="1">
        <w:r w:rsidRPr="00F607A1">
          <w:rPr>
            <w:rStyle w:val="Emphasis"/>
          </w:rPr>
          <w:t>laughable</w:t>
        </w:r>
      </w:hyperlink>
      <w:r w:rsidRPr="00F607A1">
        <w:rPr>
          <w:rStyle w:val="StyleUnderline"/>
        </w:rPr>
        <w:t>,</w:t>
      </w:r>
      <w:r w:rsidRPr="00F607A1">
        <w:rPr>
          <w:sz w:val="16"/>
        </w:rPr>
        <w:t xml:space="preserve"> </w:t>
      </w:r>
      <w:r w:rsidRPr="00F607A1">
        <w:rPr>
          <w:rStyle w:val="Emphasis"/>
        </w:rPr>
        <w:t>Biden’s record is grotesque</w:t>
      </w:r>
      <w:r w:rsidRPr="00F607A1">
        <w:rPr>
          <w:sz w:val="16"/>
        </w:rPr>
        <w:t xml:space="preserve">. </w:t>
      </w:r>
      <w:r w:rsidRPr="00F607A1">
        <w:rPr>
          <w:rStyle w:val="StyleUnderline"/>
        </w:rPr>
        <w:t>Most of its lowlights occurred in the “</w:t>
      </w:r>
      <w:r w:rsidRPr="00F607A1">
        <w:rPr>
          <w:rStyle w:val="Emphasis"/>
        </w:rPr>
        <w:t>tough on crime</w:t>
      </w:r>
      <w:r w:rsidRPr="00F607A1">
        <w:rPr>
          <w:sz w:val="16"/>
        </w:rPr>
        <w:t xml:space="preserve">” </w:t>
      </w:r>
      <w:r w:rsidRPr="00F607A1">
        <w:rPr>
          <w:rStyle w:val="StyleUnderline"/>
        </w:rPr>
        <w:t>1980s and 1990s</w:t>
      </w:r>
      <w:r w:rsidRPr="00F607A1">
        <w:rPr>
          <w:sz w:val="16"/>
        </w:rPr>
        <w:t xml:space="preserve">, when he was a senator. (His presidential campaign platform calls for reversals of many policies he once championed — including disparities in crack and powder cocaine sentencing, ending cash bail and the death penalty, and providing more alternatives to imprisonment.) But back then, </w:t>
      </w:r>
      <w:r w:rsidRPr="00F607A1">
        <w:rPr>
          <w:rStyle w:val="StyleUnderline"/>
        </w:rPr>
        <w:t xml:space="preserve">he </w:t>
      </w:r>
      <w:r w:rsidRPr="00F607A1">
        <w:rPr>
          <w:rStyle w:val="Emphasis"/>
        </w:rPr>
        <w:t>viciously characterized</w:t>
      </w:r>
      <w:r w:rsidRPr="00F607A1">
        <w:rPr>
          <w:sz w:val="16"/>
        </w:rPr>
        <w:t xml:space="preserve"> </w:t>
      </w:r>
      <w:r w:rsidRPr="00F607A1">
        <w:rPr>
          <w:rStyle w:val="StyleUnderline"/>
        </w:rPr>
        <w:t>people who commit crimes as sociopathic “</w:t>
      </w:r>
      <w:hyperlink r:id="rId63" w:history="1">
        <w:r w:rsidRPr="00F607A1">
          <w:rPr>
            <w:rStyle w:val="StyleUnderline"/>
          </w:rPr>
          <w:t>predators</w:t>
        </w:r>
      </w:hyperlink>
      <w:r w:rsidRPr="00F607A1">
        <w:rPr>
          <w:rStyle w:val="StyleUnderline"/>
        </w:rPr>
        <w:t>” who are beyond rehabilitation</w:t>
      </w:r>
      <w:r w:rsidRPr="00F607A1">
        <w:rPr>
          <w:sz w:val="16"/>
        </w:rPr>
        <w:t>. He cast then-President Bush’s escalation of the War on Drugs as lacking “</w:t>
      </w:r>
      <w:hyperlink r:id="rId64" w:history="1">
        <w:r w:rsidRPr="00F607A1">
          <w:rPr>
            <w:rStyle w:val="Hyperlink"/>
            <w:sz w:val="16"/>
          </w:rPr>
          <w:t>enough police officers to catch the violent thugs, enough prosecutors to convict them, enough judges to sentence them, or enough prison cells to put them away for a long time</w:t>
        </w:r>
      </w:hyperlink>
      <w:r w:rsidRPr="00F607A1">
        <w:rPr>
          <w:sz w:val="16"/>
        </w:rPr>
        <w:t xml:space="preserve">.” </w:t>
      </w:r>
      <w:r w:rsidRPr="00F607A1">
        <w:rPr>
          <w:rStyle w:val="StyleUnderline"/>
        </w:rPr>
        <w:t>He authored the 1994 Violent Crime Control and Law Enforcement Act — known colloquially as the 1994 Clinton crime bill, but which Biden liked to call the “</w:t>
      </w:r>
      <w:hyperlink r:id="rId65" w:history="1">
        <w:r w:rsidRPr="00F607A1">
          <w:rPr>
            <w:rStyle w:val="StyleUnderline"/>
          </w:rPr>
          <w:t>1994 Biden crime bill</w:t>
        </w:r>
      </w:hyperlink>
      <w:r w:rsidRPr="00F607A1">
        <w:rPr>
          <w:rStyle w:val="StyleUnderline"/>
        </w:rPr>
        <w:t>” as recently as 2015. Its main legacy is cruelty: It expanded the death penalty, eliminated education funding for imprisoned students, created harsher sentencing guidelines for a wide range of crimes, and increased funding for local police departments and corrections departments</w:t>
      </w:r>
      <w:r w:rsidRPr="00F607A1">
        <w:rPr>
          <w:sz w:val="16"/>
        </w:rPr>
        <w:t xml:space="preserve">. All of this harmed black communities disproportionately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w:t>
      </w:r>
      <w:hyperlink r:id="rId66" w:history="1">
        <w:r w:rsidRPr="00F607A1">
          <w:rPr>
            <w:rStyle w:val="Hyperlink"/>
            <w:sz w:val="16"/>
          </w:rPr>
          <w:t>locking more people in jails and prisons</w:t>
        </w:r>
      </w:hyperlink>
      <w:r w:rsidRPr="00F607A1">
        <w:rPr>
          <w:sz w:val="16"/>
        </w:rPr>
        <w:t xml:space="preserve">. </w:t>
      </w:r>
      <w:r w:rsidRPr="00F607A1">
        <w:rPr>
          <w:rStyle w:val="StyleUnderline"/>
        </w:rPr>
        <w:t xml:space="preserve">He helped catalyze the </w:t>
      </w:r>
      <w:r w:rsidRPr="00F607A1">
        <w:rPr>
          <w:rStyle w:val="Emphasis"/>
        </w:rPr>
        <w:t>most dramatic expansion</w:t>
      </w:r>
      <w:r w:rsidRPr="00F607A1">
        <w:rPr>
          <w:sz w:val="16"/>
        </w:rPr>
        <w:t xml:space="preserve"> </w:t>
      </w:r>
      <w:r w:rsidRPr="00F607A1">
        <w:rPr>
          <w:rStyle w:val="StyleUnderline"/>
        </w:rPr>
        <w:t>of the carceral state in the history of the country with the highest incarceration rate in the world.</w:t>
      </w:r>
      <w:r w:rsidRPr="00F607A1">
        <w:rPr>
          <w:sz w:val="16"/>
        </w:rPr>
        <w:t xml:space="preserve"> </w:t>
      </w:r>
      <w:r w:rsidRPr="00F607A1">
        <w:rPr>
          <w:rStyle w:val="StyleUnderline"/>
        </w:rPr>
        <w:t>He said he was “</w:t>
      </w:r>
      <w:r w:rsidRPr="00F607A1">
        <w:rPr>
          <w:rStyle w:val="Emphasis"/>
        </w:rPr>
        <w:t>not at all” ashamed</w:t>
      </w:r>
      <w:r w:rsidRPr="00F607A1">
        <w:rPr>
          <w:rStyle w:val="StyleUnderline"/>
        </w:rPr>
        <w:t xml:space="preserve"> of his involvement as recently as 2016</w:t>
      </w:r>
      <w:r w:rsidRPr="00F607A1">
        <w:rPr>
          <w:sz w:val="16"/>
        </w:rPr>
        <w:t xml:space="preserve">. His more recent </w:t>
      </w:r>
      <w:hyperlink r:id="rId67" w:history="1">
        <w:r w:rsidRPr="00F607A1">
          <w:rPr>
            <w:rStyle w:val="Hyperlink"/>
            <w:sz w:val="16"/>
          </w:rPr>
          <w:t>apologies</w:t>
        </w:r>
      </w:hyperlink>
      <w:r w:rsidRPr="00F607A1">
        <w:rPr>
          <w:sz w:val="16"/>
        </w:rPr>
        <w:t xml:space="preserve"> for the fallout are no less opportunistic than Bloomberg’s campaign-launch mea culpa for stop and frisk. 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w:t>
      </w:r>
      <w:hyperlink r:id="rId68" w:history="1">
        <w:r w:rsidRPr="00F607A1">
          <w:rPr>
            <w:rStyle w:val="Hyperlink"/>
            <w:sz w:val="16"/>
          </w:rPr>
          <w:t>Representative James Clyburn</w:t>
        </w:r>
      </w:hyperlink>
      <w:r w:rsidRPr="00F607A1">
        <w:rPr>
          <w:sz w:val="16"/>
        </w:rPr>
        <w:t xml:space="preserve"> told MSNBC of Biden’s relationship to South Carolina’s majority-black Democratic electorate. Whether this pattern replicates in Michigan and Wisconsin is yet to be seen. In the meantime, </w:t>
      </w:r>
      <w:r w:rsidRPr="00F607A1">
        <w:rPr>
          <w:rStyle w:val="Emphasis"/>
        </w:rPr>
        <w:t xml:space="preserve">Trump </w:t>
      </w:r>
      <w:r w:rsidRPr="00F607A1">
        <w:rPr>
          <w:rStyle w:val="StyleUnderline"/>
        </w:rPr>
        <w:t>is</w:t>
      </w:r>
      <w:r w:rsidRPr="00F607A1">
        <w:rPr>
          <w:sz w:val="16"/>
        </w:rPr>
        <w:t xml:space="preserve"> </w:t>
      </w:r>
      <w:hyperlink r:id="rId69" w:history="1">
        <w:r w:rsidRPr="00F607A1">
          <w:rPr>
            <w:rStyle w:val="Emphasis"/>
          </w:rPr>
          <w:t>champing at the bit</w:t>
        </w:r>
      </w:hyperlink>
      <w:r w:rsidRPr="00F607A1">
        <w:rPr>
          <w:sz w:val="16"/>
        </w:rPr>
        <w:t xml:space="preserve"> </w:t>
      </w:r>
      <w:r w:rsidRPr="00F607A1">
        <w:rPr>
          <w:rStyle w:val="StyleUnderline"/>
        </w:rPr>
        <w:t>to</w:t>
      </w:r>
      <w:r w:rsidRPr="00F607A1">
        <w:rPr>
          <w:sz w:val="16"/>
        </w:rPr>
        <w:t xml:space="preserve"> test Kushner’s hypothesis and </w:t>
      </w:r>
      <w:r w:rsidRPr="00F607A1">
        <w:rPr>
          <w:rStyle w:val="StyleUnderline"/>
        </w:rPr>
        <w:t xml:space="preserve">position himself as </w:t>
      </w:r>
      <w:r w:rsidRPr="00F607A1">
        <w:rPr>
          <w:rStyle w:val="Emphasis"/>
        </w:rPr>
        <w:t>rectifier of Biden’s legislative wrongs</w:t>
      </w:r>
      <w:r w:rsidRPr="00F607A1">
        <w:rPr>
          <w:sz w:val="16"/>
        </w:rPr>
        <w:t xml:space="preserve">. A president whose defining legacies will include resuming federal executions and locking migrant children in cages to punish their parents has no moral standing when it comes to criminal justice, to be sure. But </w:t>
      </w:r>
      <w:r w:rsidRPr="00F607A1">
        <w:rPr>
          <w:rStyle w:val="StyleUnderline"/>
        </w:rPr>
        <w:t xml:space="preserve">in his </w:t>
      </w:r>
      <w:r w:rsidRPr="00F607A1">
        <w:rPr>
          <w:rStyle w:val="Emphasis"/>
        </w:rPr>
        <w:t>wildest dreams</w:t>
      </w:r>
      <w:r w:rsidRPr="00F607A1">
        <w:rPr>
          <w:rStyle w:val="StyleUnderline"/>
        </w:rPr>
        <w:t xml:space="preserve"> he couldn’t have </w:t>
      </w:r>
      <w:r w:rsidRPr="00F607A1">
        <w:rPr>
          <w:rStyle w:val="Emphasis"/>
        </w:rPr>
        <w:t>conjured an opponent</w:t>
      </w:r>
      <w:r w:rsidRPr="00F607A1">
        <w:rPr>
          <w:rStyle w:val="StyleUnderline"/>
        </w:rPr>
        <w:t xml:space="preserve"> with less than Joe Biden.</w:t>
      </w:r>
    </w:p>
    <w:p w14:paraId="11AAC5F0" w14:textId="06B778CD" w:rsidR="005A45CD" w:rsidRPr="00F607A1" w:rsidRDefault="005A45CD" w:rsidP="0035730D">
      <w:pPr>
        <w:pStyle w:val="Heading3"/>
      </w:pPr>
      <w:r w:rsidRPr="00F607A1">
        <w:t xml:space="preserve">2NC Elections DA – AT: First Step Thumps </w:t>
      </w:r>
    </w:p>
    <w:p w14:paraId="025FF2F4" w14:textId="77777777" w:rsidR="005A45CD" w:rsidRPr="00F607A1" w:rsidRDefault="005A45CD" w:rsidP="005A45CD">
      <w:pPr>
        <w:pStyle w:val="Heading4"/>
      </w:pPr>
      <w:r w:rsidRPr="00F607A1">
        <w:t xml:space="preserve">The First Step Act cost was a modest and politically costless policy – the plan would drastically change that narrative </w:t>
      </w:r>
    </w:p>
    <w:p w14:paraId="35F83456" w14:textId="77777777" w:rsidR="005A45CD" w:rsidRPr="00F607A1" w:rsidRDefault="005A45CD" w:rsidP="005A45CD">
      <w:pPr>
        <w:rPr>
          <w:rStyle w:val="Style13ptBold"/>
          <w:b w:val="0"/>
          <w:bCs w:val="0"/>
        </w:rPr>
      </w:pPr>
      <w:r w:rsidRPr="00F607A1">
        <w:rPr>
          <w:rStyle w:val="Style13ptBold"/>
        </w:rPr>
        <w:t xml:space="preserve">Balko 18 </w:t>
      </w:r>
      <w:r w:rsidRPr="00F607A1">
        <w:rPr>
          <w:rStyle w:val="Style13ptBold"/>
          <w:b w:val="0"/>
          <w:bCs w:val="0"/>
        </w:rPr>
        <w:t>[Radley Balko, writer for the Washington Post, December 10, 2018. “Let’s stop pretending that Trump cares about criminal-justice reform.” https://www.washingtonpost.com/opinions/2018/12/11/lets-stop-pretending-that-trump-cares-about-criminal-justice-reform/]</w:t>
      </w:r>
    </w:p>
    <w:p w14:paraId="0DFC9BD8" w14:textId="77777777" w:rsidR="005A45CD" w:rsidRPr="00F607A1" w:rsidRDefault="005A45CD" w:rsidP="005A45CD">
      <w:pPr>
        <w:rPr>
          <w:sz w:val="16"/>
        </w:rPr>
      </w:pPr>
      <w:r w:rsidRPr="00F607A1">
        <w:rPr>
          <w:sz w:val="16"/>
        </w:rPr>
        <w:t xml:space="preserve">It wasn’t even a month ago that President </w:t>
      </w:r>
      <w:r w:rsidRPr="00F607A1">
        <w:rPr>
          <w:rStyle w:val="Emphasis"/>
        </w:rPr>
        <w:t>Trump</w:t>
      </w:r>
      <w:r w:rsidRPr="00F607A1">
        <w:rPr>
          <w:sz w:val="16"/>
        </w:rPr>
        <w:t xml:space="preserve"> </w:t>
      </w:r>
      <w:hyperlink r:id="rId70" w:tgtFrame="_blank" w:history="1">
        <w:r w:rsidRPr="00F607A1">
          <w:rPr>
            <w:rStyle w:val="Hyperlink"/>
            <w:sz w:val="16"/>
          </w:rPr>
          <w:t>held a news conference</w:t>
        </w:r>
      </w:hyperlink>
      <w:r w:rsidRPr="00F607A1">
        <w:rPr>
          <w:sz w:val="16"/>
        </w:rPr>
        <w:t xml:space="preserve"> in which he </w:t>
      </w:r>
      <w:r w:rsidRPr="00F607A1">
        <w:rPr>
          <w:rStyle w:val="StyleUnderline"/>
        </w:rPr>
        <w:t xml:space="preserve">announced his support for the </w:t>
      </w:r>
      <w:r w:rsidRPr="00F607A1">
        <w:rPr>
          <w:rStyle w:val="Emphasis"/>
        </w:rPr>
        <w:t>First Step Act</w:t>
      </w:r>
      <w:r w:rsidRPr="00F607A1">
        <w:rPr>
          <w:rStyle w:val="StyleUnderline"/>
        </w:rPr>
        <w:t xml:space="preserve">, </w:t>
      </w:r>
      <w:hyperlink r:id="rId71" w:tgtFrame="_blank" w:history="1">
        <w:r w:rsidRPr="00F607A1">
          <w:rPr>
            <w:rStyle w:val="StyleUnderline"/>
          </w:rPr>
          <w:t>a modest bill that would ease</w:t>
        </w:r>
      </w:hyperlink>
      <w:r w:rsidRPr="00F607A1">
        <w:rPr>
          <w:rStyle w:val="StyleUnderline"/>
        </w:rPr>
        <w:t xml:space="preserve"> some federal mandatory minimum sentences</w:t>
      </w:r>
      <w:r w:rsidRPr="00F607A1">
        <w:rPr>
          <w:sz w:val="16"/>
        </w:rPr>
        <w:t xml:space="preserve">, retroactively apply the sentencing reforms passed in 2010, and give other inmates more opportunities to earn credit toward getting out before their sentences have lapsed. It would also provide funding for rehabilitation and reentry programs, and prohibit the shackling of pregnant women in federal prisons. Again, </w:t>
      </w:r>
      <w:r w:rsidRPr="00F607A1">
        <w:rPr>
          <w:rStyle w:val="StyleUnderline"/>
        </w:rPr>
        <w:t xml:space="preserve">while this is an important bill, it is also </w:t>
      </w:r>
      <w:r w:rsidRPr="00F607A1">
        <w:rPr>
          <w:rStyle w:val="Emphasis"/>
        </w:rPr>
        <w:t>a modest one</w:t>
      </w:r>
      <w:r w:rsidRPr="00F607A1">
        <w:rPr>
          <w:sz w:val="16"/>
        </w:rPr>
        <w:t xml:space="preserve">. It would only affect a small part of the federal prison population, which in itself only represents </w:t>
      </w:r>
      <w:hyperlink r:id="rId72" w:tgtFrame="_blank" w:history="1">
        <w:r w:rsidRPr="00F607A1">
          <w:rPr>
            <w:rStyle w:val="Hyperlink"/>
            <w:sz w:val="16"/>
          </w:rPr>
          <w:t>about 13 percent</w:t>
        </w:r>
      </w:hyperlink>
      <w:r w:rsidRPr="00F607A1">
        <w:rPr>
          <w:sz w:val="16"/>
        </w:rPr>
        <w:t xml:space="preserve"> of people behind bars. </w:t>
      </w:r>
      <w:r w:rsidRPr="00F607A1">
        <w:rPr>
          <w:rStyle w:val="StyleUnderline"/>
        </w:rPr>
        <w:t xml:space="preserve">It is </w:t>
      </w:r>
      <w:r w:rsidRPr="00F607A1">
        <w:rPr>
          <w:rStyle w:val="Emphasis"/>
        </w:rPr>
        <w:t xml:space="preserve">a compromise of </w:t>
      </w:r>
      <w:r w:rsidRPr="00F607A1">
        <w:rPr>
          <w:rStyle w:val="StyleUnderline"/>
        </w:rPr>
        <w:t>a previous bill which itself was a</w:t>
      </w:r>
      <w:r w:rsidRPr="00F607A1">
        <w:rPr>
          <w:rStyle w:val="Emphasis"/>
        </w:rPr>
        <w:t xml:space="preserve"> compromise</w:t>
      </w:r>
      <w:r w:rsidRPr="00F607A1">
        <w:rPr>
          <w:sz w:val="16"/>
        </w:rPr>
        <w:t xml:space="preserve">. </w:t>
      </w:r>
      <w:r w:rsidRPr="00F607A1">
        <w:rPr>
          <w:rStyle w:val="StyleUnderline"/>
        </w:rPr>
        <w:t xml:space="preserve">The Fraternal Order of Police only came on board </w:t>
      </w:r>
      <w:hyperlink r:id="rId73" w:history="1">
        <w:r w:rsidRPr="00F607A1">
          <w:rPr>
            <w:rStyle w:val="Emphasis"/>
          </w:rPr>
          <w:t>after securing a promise</w:t>
        </w:r>
      </w:hyperlink>
      <w:r w:rsidRPr="00F607A1">
        <w:rPr>
          <w:rStyle w:val="Emphasis"/>
        </w:rPr>
        <w:t xml:space="preserve"> from lawmakers</w:t>
      </w:r>
      <w:r w:rsidRPr="00F607A1">
        <w:rPr>
          <w:rStyle w:val="StyleUnderline"/>
        </w:rPr>
        <w:t xml:space="preserve"> not to make </w:t>
      </w:r>
      <w:r w:rsidRPr="00F607A1">
        <w:rPr>
          <w:sz w:val="16"/>
        </w:rPr>
        <w:t>the</w:t>
      </w:r>
      <w:r w:rsidRPr="00F607A1">
        <w:rPr>
          <w:rStyle w:val="StyleUnderline"/>
        </w:rPr>
        <w:t xml:space="preserve"> new sentencing reforms</w:t>
      </w:r>
      <w:r w:rsidRPr="00F607A1">
        <w:rPr>
          <w:sz w:val="16"/>
        </w:rPr>
        <w:t xml:space="preserve"> retroactive. The bill also has bipartisan support, </w:t>
      </w:r>
      <w:hyperlink r:id="rId74" w:history="1">
        <w:r w:rsidRPr="00F607A1">
          <w:rPr>
            <w:rStyle w:val="Hyperlink"/>
            <w:sz w:val="16"/>
          </w:rPr>
          <w:t>from groups as politically divergent</w:t>
        </w:r>
      </w:hyperlink>
      <w:r w:rsidRPr="00F607A1">
        <w:rPr>
          <w:sz w:val="16"/>
        </w:rPr>
        <w:t xml:space="preserve"> as the American Conservative Union to the ACLU and the National Urban League. </w:t>
      </w:r>
      <w:r w:rsidRPr="00F607A1">
        <w:rPr>
          <w:rStyle w:val="StyleUnderline"/>
        </w:rPr>
        <w:t xml:space="preserve">There’s </w:t>
      </w:r>
      <w:r w:rsidRPr="00F607A1">
        <w:rPr>
          <w:rStyle w:val="Emphasis"/>
        </w:rPr>
        <w:t>virtually no political cost to Trump for supporting this bill</w:t>
      </w:r>
      <w:r w:rsidRPr="00F607A1">
        <w:rPr>
          <w:sz w:val="16"/>
        </w:rPr>
        <w:t>. And yet. We’re now approaching the end of this Congress, and it’s increasingly looking like the bill won’t pass the Senate. It isn’t that it doesn’t have the votes — it apparently does. It’s that Senate Majority Leader Mitch McConnell (R-Ky.) doesn’t want to bring it up for a vote. If this were truly a priority for Trump, he could pick up the phone and demand a vote. Instead, he gently prodded McConnell in a tweet, even as McConnell reportedly sent law-and-order Sen. Tom Cotton (R-Ark.) out to whip up votes against it. The president is</w:t>
      </w:r>
      <w:hyperlink r:id="rId75" w:history="1">
        <w:r w:rsidRPr="00F607A1">
          <w:rPr>
            <w:rStyle w:val="Hyperlink"/>
            <w:sz w:val="16"/>
          </w:rPr>
          <w:t xml:space="preserve"> also considering</w:t>
        </w:r>
      </w:hyperlink>
      <w:r w:rsidRPr="00F607A1">
        <w:rPr>
          <w:sz w:val="16"/>
        </w:rPr>
        <w:t xml:space="preserve"> tying the bill to funding for his border wall, a measure that will likely break up the coalition supporting it. </w:t>
      </w:r>
      <w:r w:rsidRPr="00F607A1">
        <w:rPr>
          <w:rStyle w:val="StyleUnderline"/>
        </w:rPr>
        <w:t>Trump may support this bill</w:t>
      </w:r>
      <w:r w:rsidRPr="00F607A1">
        <w:rPr>
          <w:sz w:val="16"/>
        </w:rPr>
        <w:t xml:space="preserve">, </w:t>
      </w:r>
      <w:r w:rsidRPr="00F607A1">
        <w:rPr>
          <w:rStyle w:val="StyleUnderline"/>
        </w:rPr>
        <w:t xml:space="preserve">but he’s </w:t>
      </w:r>
      <w:r w:rsidRPr="00F607A1">
        <w:rPr>
          <w:rStyle w:val="Emphasis"/>
        </w:rPr>
        <w:t>certainly not going to expend any political capital to make it law</w:t>
      </w:r>
      <w:r w:rsidRPr="00F607A1">
        <w:rPr>
          <w:sz w:val="16"/>
        </w:rPr>
        <w:t xml:space="preserve">, nor is he above using it to get that sprawling, “beautiful,” empty gesture of anti-immigrant fervor that he promised his base. </w:t>
      </w:r>
      <w:r w:rsidRPr="00F607A1">
        <w:rPr>
          <w:rStyle w:val="StyleUnderline"/>
        </w:rPr>
        <w:t xml:space="preserve">As with most of Trump’s principles, his </w:t>
      </w:r>
      <w:r w:rsidRPr="00F607A1">
        <w:rPr>
          <w:rStyle w:val="Emphasis"/>
        </w:rPr>
        <w:t>allegiance</w:t>
      </w:r>
      <w:r w:rsidRPr="00F607A1">
        <w:rPr>
          <w:sz w:val="16"/>
        </w:rPr>
        <w:t xml:space="preserve"> </w:t>
      </w:r>
      <w:r w:rsidRPr="00F607A1">
        <w:rPr>
          <w:rStyle w:val="StyleUnderline"/>
        </w:rPr>
        <w:t xml:space="preserve">to </w:t>
      </w:r>
      <w:r w:rsidRPr="00F607A1">
        <w:rPr>
          <w:rStyle w:val="Emphasis"/>
        </w:rPr>
        <w:t>criminal-justice reform</w:t>
      </w:r>
      <w:r w:rsidRPr="00F607A1">
        <w:rPr>
          <w:sz w:val="16"/>
        </w:rPr>
        <w:t xml:space="preserve"> </w:t>
      </w:r>
      <w:r w:rsidRPr="00F607A1">
        <w:rPr>
          <w:rStyle w:val="StyleUnderline"/>
        </w:rPr>
        <w:t xml:space="preserve">is </w:t>
      </w:r>
      <w:r w:rsidRPr="00F607A1">
        <w:rPr>
          <w:rStyle w:val="Emphasis"/>
        </w:rPr>
        <w:t>shallow</w:t>
      </w:r>
      <w:r w:rsidRPr="00F607A1">
        <w:rPr>
          <w:sz w:val="16"/>
        </w:rPr>
        <w:t xml:space="preserve">, </w:t>
      </w:r>
      <w:r w:rsidRPr="00F607A1">
        <w:rPr>
          <w:rStyle w:val="Emphasis"/>
        </w:rPr>
        <w:t>negotiable</w:t>
      </w:r>
      <w:r w:rsidRPr="00F607A1">
        <w:rPr>
          <w:sz w:val="16"/>
        </w:rPr>
        <w:t xml:space="preserve"> </w:t>
      </w:r>
      <w:r w:rsidRPr="00F607A1">
        <w:rPr>
          <w:rStyle w:val="StyleUnderline"/>
        </w:rPr>
        <w:t>and</w:t>
      </w:r>
      <w:r w:rsidRPr="00F607A1">
        <w:rPr>
          <w:sz w:val="16"/>
        </w:rPr>
        <w:t xml:space="preserve"> possibly </w:t>
      </w:r>
      <w:r w:rsidRPr="00F607A1">
        <w:rPr>
          <w:rStyle w:val="Emphasis"/>
        </w:rPr>
        <w:t>subject to veto</w:t>
      </w:r>
      <w:r w:rsidRPr="00F607A1">
        <w:rPr>
          <w:sz w:val="16"/>
        </w:rPr>
        <w:t xml:space="preserve"> by hosts on Fox News. Yes, Trump seems to enjoy the press and celebrity attention he gets for his pardons. But there’s an old saying that “personnel is policy” — if you want to know what policies are important to a president, look at the people he’s appointing to important positions.</w:t>
      </w:r>
    </w:p>
    <w:p w14:paraId="2444E708" w14:textId="77777777" w:rsidR="005A45CD" w:rsidRPr="00F607A1" w:rsidRDefault="005A45CD" w:rsidP="005A45CD"/>
    <w:p w14:paraId="4C4B5BD9" w14:textId="5E5DC586" w:rsidR="000F5CE4" w:rsidRPr="00F607A1" w:rsidRDefault="000F5CE4" w:rsidP="000F5CE4">
      <w:pPr>
        <w:pStyle w:val="Heading3"/>
      </w:pPr>
      <w:r w:rsidRPr="00F607A1">
        <w:t xml:space="preserve">2NC Elections DA Link – CJR Popular </w:t>
      </w:r>
    </w:p>
    <w:p w14:paraId="3E95BF6B" w14:textId="77777777" w:rsidR="000F5CE4" w:rsidRPr="00F607A1" w:rsidRDefault="000F5CE4" w:rsidP="000F5CE4">
      <w:pPr>
        <w:pStyle w:val="Heading4"/>
        <w:rPr>
          <w:rStyle w:val="Style13ptBold"/>
          <w:b/>
          <w:bCs w:val="0"/>
        </w:rPr>
      </w:pPr>
      <w:r w:rsidRPr="00F607A1">
        <w:rPr>
          <w:rStyle w:val="Style13ptBold"/>
          <w:b/>
          <w:bCs w:val="0"/>
        </w:rPr>
        <w:t xml:space="preserve">Criminal justice reform is overwhelmingly popular – it’s a major 2020 campaign issue for key voters </w:t>
      </w:r>
    </w:p>
    <w:p w14:paraId="11DD426B" w14:textId="77777777" w:rsidR="000F5CE4" w:rsidRPr="00F607A1" w:rsidRDefault="000F5CE4" w:rsidP="000F5CE4">
      <w:pPr>
        <w:rPr>
          <w:rStyle w:val="Style13ptBold"/>
          <w:b w:val="0"/>
          <w:bCs w:val="0"/>
        </w:rPr>
      </w:pPr>
      <w:r w:rsidRPr="00F607A1">
        <w:rPr>
          <w:rStyle w:val="Style13ptBold"/>
        </w:rPr>
        <w:t xml:space="preserve">Busansky and Lehrer 19 </w:t>
      </w:r>
      <w:r w:rsidRPr="00F607A1">
        <w:rPr>
          <w:rStyle w:val="Style13ptBold"/>
          <w:b w:val="0"/>
          <w:bCs w:val="0"/>
        </w:rPr>
        <w:t>[Alex Busansky, president of Impact Justice, Eli Lehrer, president of the R Street Institute, April 3, 2019. “Voters are driving justice reform.” https://thehill.com/opinion/criminal-justice/437174-voters-are-driving-justice-reform]</w:t>
      </w:r>
    </w:p>
    <w:p w14:paraId="7049AE7A" w14:textId="77777777" w:rsidR="000F5CE4" w:rsidRPr="00F607A1" w:rsidRDefault="000F5CE4" w:rsidP="000F5CE4">
      <w:pPr>
        <w:rPr>
          <w:sz w:val="16"/>
        </w:rPr>
      </w:pPr>
      <w:r w:rsidRPr="00F607A1">
        <w:rPr>
          <w:rStyle w:val="StyleUnderline"/>
        </w:rPr>
        <w:t xml:space="preserve">When crime rates soared between the 1970s and early 1990s, Democrats and Republicans alike did </w:t>
      </w:r>
      <w:r w:rsidRPr="00F607A1">
        <w:rPr>
          <w:rStyle w:val="Emphasis"/>
        </w:rPr>
        <w:t>everything possible</w:t>
      </w:r>
      <w:r w:rsidRPr="00F607A1">
        <w:rPr>
          <w:rStyle w:val="StyleUnderline"/>
        </w:rPr>
        <w:t xml:space="preserve"> to avoid being labeled “</w:t>
      </w:r>
      <w:r w:rsidRPr="00F607A1">
        <w:rPr>
          <w:rStyle w:val="Emphasis"/>
        </w:rPr>
        <w:t>soft on crime</w:t>
      </w:r>
      <w:r w:rsidRPr="00F607A1">
        <w:rPr>
          <w:sz w:val="16"/>
        </w:rPr>
        <w:t xml:space="preserve">.” </w:t>
      </w:r>
      <w:r w:rsidRPr="00F607A1">
        <w:rPr>
          <w:rStyle w:val="StyleUnderline"/>
        </w:rPr>
        <w:t xml:space="preserve">As crime has dropped, however, </w:t>
      </w:r>
      <w:r w:rsidRPr="00F607A1">
        <w:rPr>
          <w:rStyle w:val="Emphasis"/>
        </w:rPr>
        <w:t>reforms</w:t>
      </w:r>
      <w:r w:rsidRPr="00F607A1">
        <w:rPr>
          <w:rStyle w:val="StyleUnderline"/>
        </w:rPr>
        <w:t xml:space="preserve"> that ease punitive measures, reduce correctional populations from the current level of more than 2.2 million, and give people who are formerly incarcerated a fresh start have become a </w:t>
      </w:r>
      <w:r w:rsidRPr="00F607A1">
        <w:rPr>
          <w:rStyle w:val="Emphasis"/>
        </w:rPr>
        <w:t>bipartisan cause</w:t>
      </w:r>
      <w:r w:rsidRPr="00F607A1">
        <w:rPr>
          <w:sz w:val="16"/>
        </w:rPr>
        <w:t xml:space="preserve">. </w:t>
      </w:r>
      <w:r w:rsidRPr="00F607A1">
        <w:rPr>
          <w:rStyle w:val="StyleUnderline"/>
        </w:rPr>
        <w:t>Results from the 2018 midterms</w:t>
      </w:r>
      <w:r w:rsidRPr="00F607A1">
        <w:rPr>
          <w:sz w:val="16"/>
        </w:rPr>
        <w:t xml:space="preserve">, particularly ballot measures backed by voters, should </w:t>
      </w:r>
      <w:r w:rsidRPr="00F607A1">
        <w:rPr>
          <w:rStyle w:val="StyleUnderline"/>
        </w:rPr>
        <w:t xml:space="preserve">provide </w:t>
      </w:r>
      <w:r w:rsidRPr="00F607A1">
        <w:rPr>
          <w:rStyle w:val="Emphasis"/>
        </w:rPr>
        <w:t>important advice</w:t>
      </w:r>
      <w:r w:rsidRPr="00F607A1">
        <w:rPr>
          <w:rStyle w:val="StyleUnderline"/>
        </w:rPr>
        <w:t xml:space="preserve"> for</w:t>
      </w:r>
      <w:r w:rsidRPr="00F607A1">
        <w:rPr>
          <w:sz w:val="16"/>
        </w:rPr>
        <w:t xml:space="preserve"> </w:t>
      </w:r>
      <w:r w:rsidRPr="00F607A1">
        <w:rPr>
          <w:rStyle w:val="StyleUnderline"/>
        </w:rPr>
        <w:t xml:space="preserve">gearing up for the </w:t>
      </w:r>
      <w:r w:rsidRPr="00F607A1">
        <w:rPr>
          <w:rStyle w:val="Emphasis"/>
        </w:rPr>
        <w:t>2020</w:t>
      </w:r>
      <w:r w:rsidRPr="00F607A1">
        <w:rPr>
          <w:rStyle w:val="StyleUnderline"/>
        </w:rPr>
        <w:t xml:space="preserve"> cycle</w:t>
      </w:r>
      <w:r w:rsidRPr="00F607A1">
        <w:rPr>
          <w:sz w:val="16"/>
        </w:rPr>
        <w:t xml:space="preserve">. </w:t>
      </w:r>
      <w:r w:rsidRPr="00F607A1">
        <w:rPr>
          <w:rStyle w:val="StyleUnderline"/>
        </w:rPr>
        <w:t xml:space="preserve">Criminal justice reform has become a </w:t>
      </w:r>
      <w:r w:rsidRPr="00F607A1">
        <w:rPr>
          <w:rStyle w:val="Emphasis"/>
        </w:rPr>
        <w:t>winning issue with voters and advocates should pay heed</w:t>
      </w:r>
      <w:r w:rsidRPr="00F607A1">
        <w:rPr>
          <w:sz w:val="16"/>
        </w:rPr>
        <w:t xml:space="preserve">. </w:t>
      </w:r>
      <w:r w:rsidRPr="00F607A1">
        <w:rPr>
          <w:rStyle w:val="StyleUnderline"/>
        </w:rPr>
        <w:t>Polling data make it clear how voters feel</w:t>
      </w:r>
      <w:r w:rsidRPr="00F607A1">
        <w:rPr>
          <w:sz w:val="16"/>
        </w:rPr>
        <w:t xml:space="preserve"> nationally. In a </w:t>
      </w:r>
      <w:hyperlink r:id="rId76" w:tgtFrame="_blank" w:history="1">
        <w:r w:rsidRPr="00F607A1">
          <w:rPr>
            <w:rStyle w:val="Hyperlink"/>
            <w:sz w:val="16"/>
          </w:rPr>
          <w:t>recent article</w:t>
        </w:r>
      </w:hyperlink>
      <w:r w:rsidRPr="00F607A1">
        <w:rPr>
          <w:sz w:val="16"/>
        </w:rPr>
        <w:t xml:space="preserve">, pollster Celinda Lake says that </w:t>
      </w:r>
      <w:r w:rsidRPr="00F607A1">
        <w:rPr>
          <w:rStyle w:val="StyleUnderline"/>
        </w:rPr>
        <w:t xml:space="preserve">by a two to one margin, voters believe that our country relies too much on incarcerating people. A </w:t>
      </w:r>
      <w:hyperlink r:id="rId77" w:tgtFrame="_blank" w:history="1">
        <w:r w:rsidRPr="00F607A1">
          <w:rPr>
            <w:rStyle w:val="StyleUnderline"/>
          </w:rPr>
          <w:t>national poll</w:t>
        </w:r>
      </w:hyperlink>
      <w:r w:rsidRPr="00F607A1">
        <w:rPr>
          <w:rStyle w:val="StyleUnderline"/>
        </w:rPr>
        <w:t xml:space="preserve"> last year by Public Opinion Strategies showed that 68 percent of Republicans, 78 percent of Independents, and 80 percent of Democrats support significant reform</w:t>
      </w:r>
      <w:r w:rsidRPr="00F607A1">
        <w:rPr>
          <w:sz w:val="16"/>
        </w:rPr>
        <w:t xml:space="preserve">. Places across the nation with very different politics have followed suit and moved towards significant justice system reforms. </w:t>
      </w:r>
      <w:r w:rsidRPr="00F607A1">
        <w:rPr>
          <w:rStyle w:val="StyleUnderline"/>
        </w:rPr>
        <w:t xml:space="preserve">In </w:t>
      </w:r>
      <w:r w:rsidRPr="00F607A1">
        <w:rPr>
          <w:rStyle w:val="Emphasis"/>
        </w:rPr>
        <w:t>Florida</w:t>
      </w:r>
      <w:r w:rsidRPr="00F607A1">
        <w:rPr>
          <w:sz w:val="16"/>
        </w:rPr>
        <w:t xml:space="preserve">, </w:t>
      </w:r>
      <w:r w:rsidRPr="00F607A1">
        <w:rPr>
          <w:rStyle w:val="StyleUnderline"/>
        </w:rPr>
        <w:t xml:space="preserve">the </w:t>
      </w:r>
      <w:r w:rsidRPr="00F607A1">
        <w:rPr>
          <w:rStyle w:val="Emphasis"/>
        </w:rPr>
        <w:t>same voters</w:t>
      </w:r>
      <w:r w:rsidRPr="00F607A1">
        <w:rPr>
          <w:rStyle w:val="StyleUnderline"/>
        </w:rPr>
        <w:t xml:space="preserve"> who </w:t>
      </w:r>
      <w:r w:rsidRPr="00F607A1">
        <w:rPr>
          <w:rStyle w:val="Emphasis"/>
        </w:rPr>
        <w:t>narrowly elected</w:t>
      </w:r>
      <w:r w:rsidRPr="00F607A1">
        <w:rPr>
          <w:rStyle w:val="StyleUnderline"/>
        </w:rPr>
        <w:t xml:space="preserve"> a conservative governor</w:t>
      </w:r>
      <w:r w:rsidRPr="00F607A1">
        <w:rPr>
          <w:sz w:val="16"/>
        </w:rPr>
        <w:t xml:space="preserve">, </w:t>
      </w:r>
      <w:r w:rsidRPr="00F607A1">
        <w:rPr>
          <w:rStyle w:val="StyleUnderline"/>
        </w:rPr>
        <w:t>defeated a Democratic senator, and returned Republican control of the legislature, passed a measure allowing people with felony convictions to vote</w:t>
      </w:r>
      <w:r w:rsidRPr="00F607A1">
        <w:rPr>
          <w:sz w:val="16"/>
        </w:rPr>
        <w:t xml:space="preserve">. This historic vote enfranchised 10 percent of the voting age people and more than 20 percent of African American adults in the state. Conservative Louisiana repealed its Jim Crow era law allowing jurors to convict without being unanimous. Colorado, while electing a Democratic governor and returning a Democratic legislature, passed meaningful reforms to outdated prison labor rules. In Tennessee, the liberal city of Nashville approved new police monitoring efforts. </w:t>
      </w:r>
      <w:r w:rsidRPr="00F607A1">
        <w:rPr>
          <w:rStyle w:val="StyleUnderline"/>
        </w:rPr>
        <w:t xml:space="preserve">This trend has lessons for </w:t>
      </w:r>
      <w:r w:rsidRPr="00F607A1">
        <w:rPr>
          <w:rStyle w:val="Emphasis"/>
        </w:rPr>
        <w:t>what works</w:t>
      </w:r>
      <w:r w:rsidRPr="00F607A1">
        <w:rPr>
          <w:sz w:val="16"/>
        </w:rPr>
        <w:t xml:space="preserve"> at the state level </w:t>
      </w:r>
      <w:r w:rsidRPr="00F607A1">
        <w:rPr>
          <w:rStyle w:val="StyleUnderline"/>
        </w:rPr>
        <w:t xml:space="preserve">and ought to give a </w:t>
      </w:r>
      <w:r w:rsidRPr="00F607A1">
        <w:rPr>
          <w:rStyle w:val="Emphasis"/>
        </w:rPr>
        <w:t>significant tailwind</w:t>
      </w:r>
      <w:r w:rsidRPr="00F607A1">
        <w:rPr>
          <w:sz w:val="16"/>
        </w:rPr>
        <w:t xml:space="preserve"> </w:t>
      </w:r>
      <w:r w:rsidRPr="00F607A1">
        <w:rPr>
          <w:rStyle w:val="StyleUnderline"/>
        </w:rPr>
        <w:t>to those looking to organize for the next cycle</w:t>
      </w:r>
      <w:r w:rsidRPr="00F607A1">
        <w:rPr>
          <w:sz w:val="16"/>
        </w:rPr>
        <w:t xml:space="preserve">. Efforts are </w:t>
      </w:r>
      <w:hyperlink r:id="rId78" w:anchor="117400cb52c7" w:tgtFrame="_blank" w:history="1">
        <w:r w:rsidRPr="00F607A1">
          <w:rPr>
            <w:rStyle w:val="Hyperlink"/>
            <w:sz w:val="16"/>
          </w:rPr>
          <w:t>already underway</w:t>
        </w:r>
      </w:hyperlink>
      <w:r w:rsidRPr="00F607A1">
        <w:rPr>
          <w:sz w:val="16"/>
        </w:rPr>
        <w:t xml:space="preserve"> to make Nebraska and Mississippi the latest states to legalize medical marijuana. This decriminalization of a drug that is now widely accepted is an important step because it reduces justice system involvement for many, particularly people of color, who are simply not dangerous to anyone. Likewise, Los Angeles County </w:t>
      </w:r>
      <w:hyperlink r:id="rId79" w:tgtFrame="_blank" w:history="1">
        <w:r w:rsidRPr="00F607A1">
          <w:rPr>
            <w:rStyle w:val="Hyperlink"/>
            <w:sz w:val="16"/>
          </w:rPr>
          <w:t>recently approved</w:t>
        </w:r>
      </w:hyperlink>
      <w:r w:rsidRPr="00F607A1">
        <w:rPr>
          <w:sz w:val="16"/>
        </w:rPr>
        <w:t xml:space="preserve"> a plan to close the downtown Men’s Central Jail, while killing a proposal to convert a detention facility into a women’s jail. Next year, Los Angeles County voters will decide whether to pass a jail reform ballot measure. </w:t>
      </w:r>
      <w:r w:rsidRPr="00F607A1">
        <w:rPr>
          <w:rStyle w:val="Emphasis"/>
        </w:rPr>
        <w:t>Looking to 2020</w:t>
      </w:r>
      <w:r w:rsidRPr="00F607A1">
        <w:rPr>
          <w:sz w:val="16"/>
        </w:rPr>
        <w:t xml:space="preserve">, </w:t>
      </w:r>
      <w:r w:rsidRPr="00F607A1">
        <w:rPr>
          <w:rStyle w:val="StyleUnderline"/>
        </w:rPr>
        <w:t>citizens are already hearing justice reform touted by candidates of both parties</w:t>
      </w:r>
      <w:r w:rsidRPr="00F607A1">
        <w:rPr>
          <w:sz w:val="16"/>
        </w:rPr>
        <w:t xml:space="preserve">. That is not surprising, and </w:t>
      </w:r>
      <w:r w:rsidRPr="00F607A1">
        <w:rPr>
          <w:rStyle w:val="StyleUnderline"/>
        </w:rPr>
        <w:t xml:space="preserve">it is </w:t>
      </w:r>
      <w:r w:rsidRPr="00F607A1">
        <w:rPr>
          <w:rStyle w:val="Emphasis"/>
        </w:rPr>
        <w:t>only going to increase</w:t>
      </w:r>
      <w:r w:rsidRPr="00F607A1">
        <w:rPr>
          <w:sz w:val="16"/>
        </w:rPr>
        <w:t xml:space="preserve">. Politicians are catching up with American voters, who have already realized that both easing some unnecessarily harsh measures and helping those who have made mistakes become productive members of society is not just a good and right idea, </w:t>
      </w:r>
      <w:r w:rsidRPr="00F607A1">
        <w:rPr>
          <w:rStyle w:val="Emphasis"/>
        </w:rPr>
        <w:t>it is a winning campaign issue</w:t>
      </w:r>
      <w:r w:rsidRPr="00F607A1">
        <w:rPr>
          <w:sz w:val="16"/>
        </w:rPr>
        <w:t xml:space="preserve">. </w:t>
      </w:r>
    </w:p>
    <w:p w14:paraId="72972248" w14:textId="77777777" w:rsidR="000F5CE4" w:rsidRPr="00F607A1" w:rsidRDefault="000F5CE4" w:rsidP="000F5CE4">
      <w:pPr>
        <w:pStyle w:val="Heading4"/>
      </w:pPr>
      <w:r w:rsidRPr="00F607A1">
        <w:t xml:space="preserve">Criminal justice reform is a winning bipartisan election issue  </w:t>
      </w:r>
    </w:p>
    <w:p w14:paraId="2B0B1633" w14:textId="77777777" w:rsidR="000F5CE4" w:rsidRPr="00F607A1" w:rsidRDefault="000F5CE4" w:rsidP="000F5CE4">
      <w:pPr>
        <w:rPr>
          <w:rStyle w:val="Style13ptBold"/>
          <w:b w:val="0"/>
          <w:bCs w:val="0"/>
        </w:rPr>
      </w:pPr>
      <w:r w:rsidRPr="00F607A1">
        <w:rPr>
          <w:rStyle w:val="Style13ptBold"/>
        </w:rPr>
        <w:t xml:space="preserve">Gotoff and Lake 18 </w:t>
      </w:r>
      <w:r w:rsidRPr="00F607A1">
        <w:rPr>
          <w:rStyle w:val="Style13ptBold"/>
          <w:b w:val="0"/>
          <w:bCs w:val="0"/>
        </w:rPr>
        <w:t>[Daniel Gotoff, Lake Research partner and heads its New York office, Celinda Lake, president of Lake Research Partners and one of the Democratic Party's leading political strategists, November 13, 2018. “Voters Want Criminal Justice Reform. Are Politicians Listening?” https://www.themarshallproject.org/2018/11/13/voters-want-criminal-justice-reform-are-politicians-listening]</w:t>
      </w:r>
    </w:p>
    <w:p w14:paraId="635F67AF" w14:textId="77777777" w:rsidR="000F5CE4" w:rsidRPr="00F607A1" w:rsidRDefault="000F5CE4" w:rsidP="000F5CE4">
      <w:pPr>
        <w:rPr>
          <w:sz w:val="16"/>
        </w:rPr>
      </w:pPr>
      <w:r w:rsidRPr="00F607A1">
        <w:rPr>
          <w:sz w:val="16"/>
        </w:rPr>
        <w:t xml:space="preserve">THE RESULTS OF THE 2018 MIDTERMS are decidedly mixed. But while pollsters and pundits work to make sense of exactly what happened, </w:t>
      </w:r>
      <w:r w:rsidRPr="00F607A1">
        <w:rPr>
          <w:rStyle w:val="Emphasis"/>
        </w:rPr>
        <w:t>one clear winner</w:t>
      </w:r>
      <w:r w:rsidRPr="00F607A1">
        <w:rPr>
          <w:rStyle w:val="StyleUnderline"/>
        </w:rPr>
        <w:t xml:space="preserve"> has emerged since Nov. 6</w:t>
      </w:r>
      <w:r w:rsidRPr="00F607A1">
        <w:rPr>
          <w:sz w:val="16"/>
        </w:rPr>
        <w:t xml:space="preserve">: </w:t>
      </w:r>
      <w:r w:rsidRPr="00F607A1">
        <w:rPr>
          <w:rStyle w:val="Emphasis"/>
        </w:rPr>
        <w:t>criminal justice reform</w:t>
      </w:r>
      <w:r w:rsidRPr="00F607A1">
        <w:rPr>
          <w:sz w:val="16"/>
        </w:rPr>
        <w:t xml:space="preserve">. Several state ballot measures </w:t>
      </w:r>
      <w:r w:rsidRPr="00F607A1">
        <w:rPr>
          <w:rStyle w:val="StyleUnderline"/>
        </w:rPr>
        <w:t xml:space="preserve">reforming the criminal justice system passed with </w:t>
      </w:r>
      <w:r w:rsidRPr="00F607A1">
        <w:rPr>
          <w:rStyle w:val="Emphasis"/>
        </w:rPr>
        <w:t>flying colors</w:t>
      </w:r>
      <w:r w:rsidRPr="00F607A1">
        <w:rPr>
          <w:rStyle w:val="StyleUnderline"/>
        </w:rPr>
        <w:t xml:space="preserve"> around the country</w:t>
      </w:r>
      <w:r w:rsidRPr="00F607A1">
        <w:rPr>
          <w:sz w:val="16"/>
        </w:rPr>
        <w:t xml:space="preserve">. Floridians restored the right to vote to people with felony convictions; Louisiana abolished convictions based on non-unanimous juries; Washington state tightened up police accountability; and Colorado removed language in the state constitution allowing prison labor without pay. In pre-election research we conducted in Florida, we found overwhelming support for the constitutional amendment </w:t>
      </w:r>
      <w:hyperlink r:id="rId80" w:history="1">
        <w:r w:rsidRPr="00F607A1">
          <w:rPr>
            <w:rStyle w:val="Hyperlink"/>
            <w:sz w:val="16"/>
          </w:rPr>
          <w:t>to restore the voting rights of Floridians with felony convictions</w:t>
        </w:r>
      </w:hyperlink>
      <w:r w:rsidRPr="00F607A1">
        <w:rPr>
          <w:sz w:val="16"/>
        </w:rPr>
        <w:t xml:space="preserve"> (except for murder and sexual offenses) after they complete all terms of their sentences, including parole or probation. On election night, Amendment 4 won with nearly two-thirds of the vote: 64.5 percent to 35.5 percent, claiming majorities in every region of this swing state. In fact, the breadth of support for Amendment 4 was nearly unanimous, drawing majorities in over 90 percent of the state’s 67 counties. </w:t>
      </w:r>
      <w:r w:rsidRPr="00F607A1">
        <w:rPr>
          <w:rStyle w:val="StyleUnderline"/>
        </w:rPr>
        <w:t xml:space="preserve">The voters are ahead of politicians when it comes to criminal justice reform. Recent research we conducted for the Pretrial Justice Institute found that </w:t>
      </w:r>
      <w:r w:rsidRPr="00F607A1">
        <w:rPr>
          <w:rStyle w:val="Emphasis"/>
        </w:rPr>
        <w:t xml:space="preserve">solid majorities of voters </w:t>
      </w:r>
      <w:r w:rsidRPr="00F607A1">
        <w:rPr>
          <w:rStyle w:val="StyleUnderline"/>
        </w:rPr>
        <w:t xml:space="preserve">support </w:t>
      </w:r>
      <w:r w:rsidRPr="00F607A1">
        <w:rPr>
          <w:rStyle w:val="Emphasis"/>
        </w:rPr>
        <w:t>major reform of the criminal justice system</w:t>
      </w:r>
      <w:r w:rsidRPr="00F607A1">
        <w:rPr>
          <w:rStyle w:val="StyleUnderline"/>
        </w:rPr>
        <w:t xml:space="preserve"> in the United States (57 percent), including nearly one-in-five voters (19 percent) who support a complete overhaul of the system</w:t>
      </w:r>
      <w:r w:rsidRPr="00F607A1">
        <w:rPr>
          <w:sz w:val="16"/>
        </w:rPr>
        <w:t xml:space="preserve">. </w:t>
      </w:r>
      <w:r w:rsidRPr="00F607A1">
        <w:rPr>
          <w:rStyle w:val="StyleUnderline"/>
        </w:rPr>
        <w:t xml:space="preserve">This sentiment </w:t>
      </w:r>
      <w:r w:rsidRPr="00F607A1">
        <w:rPr>
          <w:rStyle w:val="Emphasis"/>
        </w:rPr>
        <w:t>crosses partisan lines</w:t>
      </w:r>
      <w:r w:rsidRPr="00F607A1">
        <w:rPr>
          <w:sz w:val="16"/>
        </w:rPr>
        <w:t xml:space="preserve">, too, </w:t>
      </w:r>
      <w:r w:rsidRPr="00F607A1">
        <w:rPr>
          <w:rStyle w:val="StyleUnderline"/>
        </w:rPr>
        <w:t xml:space="preserve">with majorities of Democrats (64 percent) and independents (58 percent) and </w:t>
      </w:r>
      <w:r w:rsidRPr="00F607A1">
        <w:rPr>
          <w:rStyle w:val="Emphasis"/>
        </w:rPr>
        <w:t>nearly half of all Republicans</w:t>
      </w:r>
      <w:r w:rsidRPr="00F607A1">
        <w:rPr>
          <w:rStyle w:val="StyleUnderline"/>
        </w:rPr>
        <w:t xml:space="preserve"> (48 percent) backing the call for </w:t>
      </w:r>
      <w:r w:rsidRPr="00F607A1">
        <w:rPr>
          <w:rStyle w:val="Emphasis"/>
        </w:rPr>
        <w:t>major reform</w:t>
      </w:r>
      <w:r w:rsidRPr="00F607A1">
        <w:rPr>
          <w:rStyle w:val="StyleUnderline"/>
        </w:rPr>
        <w:t xml:space="preserve"> of the criminal justice system</w:t>
      </w:r>
      <w:r w:rsidRPr="00F607A1">
        <w:rPr>
          <w:sz w:val="16"/>
        </w:rPr>
        <w:t xml:space="preserve">. Even as far back as 2013, when the public conversation over these matters was still evolving, fully 53 percent of all voters were aware that incarceration rates had increased in the last three decades, while just 8 percent believed they had gone down. </w:t>
      </w:r>
      <w:r w:rsidRPr="00F607A1">
        <w:rPr>
          <w:rStyle w:val="StyleUnderline"/>
        </w:rPr>
        <w:t>And, by a two-to-one margin, voters believed that our country relies too much on incarcerating people</w:t>
      </w:r>
      <w:r w:rsidRPr="00F607A1">
        <w:rPr>
          <w:sz w:val="16"/>
        </w:rPr>
        <w:t xml:space="preserve"> (63 percent to 31 percent who disagreed), including majorities of every subgroup in the data who share this belief. Top of Form Voters also reject the “War on Drugs.” A solid majority of Americans supports marijuana legalization, and in the absence of federal action, states have been taking steps to legalize marijuana and decriminalize opioid use. In Michigan, voters just approved an initiative legalizing recreational use and possession of marijuana, while voters in states as red as Oklahoma, Missouri and Utah approved medicinal marijuana initiatives. This follows on successful legalization efforts in nine other states and medical marijuana laws in more than a dozen others. There is so much more to do.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 </w:t>
      </w:r>
      <w:r w:rsidRPr="00F607A1">
        <w:rPr>
          <w:rStyle w:val="Emphasis"/>
        </w:rPr>
        <w:t>Politicians ignore</w:t>
      </w:r>
      <w:r w:rsidRPr="00F607A1">
        <w:rPr>
          <w:rStyle w:val="StyleUnderline"/>
        </w:rPr>
        <w:t xml:space="preserve"> the pressing need for criminal justice reform </w:t>
      </w:r>
      <w:r w:rsidRPr="00F607A1">
        <w:rPr>
          <w:rStyle w:val="Emphasis"/>
        </w:rPr>
        <w:t>at their own peril</w:t>
      </w:r>
      <w:r w:rsidRPr="00F607A1">
        <w:rPr>
          <w:sz w:val="16"/>
        </w:rPr>
        <w:t xml:space="preserve">. </w:t>
      </w:r>
      <w:r w:rsidRPr="00F607A1">
        <w:rPr>
          <w:rStyle w:val="StyleUnderline"/>
        </w:rPr>
        <w:t>If they aren’t motivated by</w:t>
      </w:r>
      <w:r w:rsidRPr="00F607A1">
        <w:rPr>
          <w:sz w:val="16"/>
        </w:rPr>
        <w:t xml:space="preserve"> a personal sense of </w:t>
      </w:r>
      <w:r w:rsidRPr="00F607A1">
        <w:rPr>
          <w:rStyle w:val="StyleUnderline"/>
        </w:rPr>
        <w:t>morality</w:t>
      </w:r>
      <w:r w:rsidRPr="00F607A1">
        <w:rPr>
          <w:sz w:val="16"/>
        </w:rPr>
        <w:t xml:space="preserve">, or at least by the desire to conserve government funds, </w:t>
      </w:r>
      <w:r w:rsidRPr="00F607A1">
        <w:rPr>
          <w:rStyle w:val="StyleUnderline"/>
        </w:rPr>
        <w:t xml:space="preserve">then the public’s </w:t>
      </w:r>
      <w:r w:rsidRPr="00F607A1">
        <w:rPr>
          <w:rStyle w:val="Emphasis"/>
        </w:rPr>
        <w:t>clear desire for reform</w:t>
      </w:r>
      <w:r w:rsidRPr="00F607A1">
        <w:rPr>
          <w:rStyle w:val="StyleUnderline"/>
        </w:rPr>
        <w:t xml:space="preserve"> ought to </w:t>
      </w:r>
      <w:r w:rsidRPr="00F607A1">
        <w:rPr>
          <w:rStyle w:val="Emphasis"/>
        </w:rPr>
        <w:t>catalyze their action</w:t>
      </w:r>
      <w:r w:rsidRPr="00F607A1">
        <w:rPr>
          <w:sz w:val="16"/>
        </w:rPr>
        <w:t xml:space="preserve">. Change is coming and politicians of both parties can help lead the way—on a path trail blazed by voters. </w:t>
      </w:r>
    </w:p>
    <w:p w14:paraId="1BA3B457" w14:textId="724A1E88" w:rsidR="000F5CE4" w:rsidRPr="00F607A1" w:rsidRDefault="000F5CE4" w:rsidP="000F5CE4"/>
    <w:p w14:paraId="3EC5F714" w14:textId="77777777" w:rsidR="000F5CE4" w:rsidRPr="00F607A1" w:rsidRDefault="000F5CE4" w:rsidP="000F5CE4">
      <w:pPr>
        <w:pStyle w:val="Heading4"/>
      </w:pPr>
      <w:r w:rsidRPr="00F607A1">
        <w:t xml:space="preserve">Criminal justice reform is widely bipartisan and immensely popular in swing states </w:t>
      </w:r>
    </w:p>
    <w:p w14:paraId="4BA4A21E" w14:textId="77777777" w:rsidR="000F5CE4" w:rsidRPr="00F607A1" w:rsidRDefault="000F5CE4" w:rsidP="000F5CE4">
      <w:pPr>
        <w:rPr>
          <w:rStyle w:val="Style13ptBold"/>
          <w:b w:val="0"/>
          <w:bCs w:val="0"/>
        </w:rPr>
      </w:pPr>
      <w:r w:rsidRPr="00F607A1">
        <w:rPr>
          <w:rStyle w:val="Style13ptBold"/>
        </w:rPr>
        <w:t xml:space="preserve">Cohen 16 </w:t>
      </w:r>
      <w:r w:rsidRPr="00F607A1">
        <w:rPr>
          <w:rStyle w:val="Style13ptBold"/>
          <w:b w:val="0"/>
          <w:bCs w:val="0"/>
        </w:rPr>
        <w:t>[Kelly Cohen, criminal justice reporter for the Washington Examiner, graduate of the University of Missouri School of Journalism, February 17, 2016. “Criminal justice reform gets bipartisan boost in swing states.” https://www.washingtonexaminer.com/criminal-justice-reform-gets-bipartisan-boost-in-swing-states]</w:t>
      </w:r>
    </w:p>
    <w:p w14:paraId="05EC294D" w14:textId="77777777" w:rsidR="000F5CE4" w:rsidRPr="00F607A1" w:rsidRDefault="000F5CE4" w:rsidP="000F5CE4">
      <w:pPr>
        <w:rPr>
          <w:sz w:val="16"/>
        </w:rPr>
      </w:pPr>
      <w:r w:rsidRPr="00F607A1">
        <w:rPr>
          <w:rStyle w:val="StyleUnderline"/>
        </w:rPr>
        <w:t xml:space="preserve">Both </w:t>
      </w:r>
      <w:r w:rsidRPr="00F607A1">
        <w:rPr>
          <w:rStyle w:val="Emphasis"/>
        </w:rPr>
        <w:t>Democrat</w:t>
      </w:r>
      <w:r w:rsidRPr="00F607A1">
        <w:rPr>
          <w:rStyle w:val="StyleUnderline"/>
        </w:rPr>
        <w:t xml:space="preserve"> and </w:t>
      </w:r>
      <w:r w:rsidRPr="00F607A1">
        <w:rPr>
          <w:rStyle w:val="Emphasis"/>
        </w:rPr>
        <w:t>Republican</w:t>
      </w:r>
      <w:r w:rsidRPr="00F607A1">
        <w:rPr>
          <w:rStyle w:val="StyleUnderline"/>
        </w:rPr>
        <w:t xml:space="preserve"> voters in </w:t>
      </w:r>
      <w:r w:rsidRPr="00F607A1">
        <w:rPr>
          <w:rStyle w:val="Emphasis"/>
        </w:rPr>
        <w:t>half a dozen swing states support criminal justice reform efforts</w:t>
      </w:r>
      <w:r w:rsidRPr="00F607A1">
        <w:rPr>
          <w:sz w:val="16"/>
        </w:rPr>
        <w:t xml:space="preserve">, according to a new poll. </w:t>
      </w:r>
      <w:r w:rsidRPr="00F607A1">
        <w:rPr>
          <w:rStyle w:val="StyleUnderline"/>
        </w:rPr>
        <w:t>The poll released by the U.S. Justice Action Network,</w:t>
      </w:r>
      <w:r w:rsidRPr="00F607A1">
        <w:rPr>
          <w:sz w:val="16"/>
        </w:rPr>
        <w:t xml:space="preserve"> a coalition of eight advocacy groups including Americans for Tax Reform, the Center for American Progress and the Faith and Freedom Coalition, </w:t>
      </w:r>
      <w:r w:rsidRPr="00F607A1">
        <w:rPr>
          <w:rStyle w:val="StyleUnderline"/>
        </w:rPr>
        <w:t>found that more</w:t>
      </w:r>
      <w:r w:rsidRPr="00F607A1">
        <w:rPr>
          <w:sz w:val="16"/>
        </w:rPr>
        <w:t xml:space="preserve"> </w:t>
      </w:r>
      <w:r w:rsidRPr="00F607A1">
        <w:rPr>
          <w:rStyle w:val="StyleUnderline"/>
        </w:rPr>
        <w:t xml:space="preserve">than </w:t>
      </w:r>
      <w:r w:rsidRPr="00F607A1">
        <w:rPr>
          <w:rStyle w:val="Emphasis"/>
        </w:rPr>
        <w:t>60 percent of voters</w:t>
      </w:r>
      <w:r w:rsidRPr="00F607A1">
        <w:rPr>
          <w:rStyle w:val="StyleUnderline"/>
        </w:rPr>
        <w:t xml:space="preserve"> in </w:t>
      </w:r>
      <w:r w:rsidRPr="00F607A1">
        <w:rPr>
          <w:rStyle w:val="Emphasis"/>
        </w:rPr>
        <w:t>Florida</w:t>
      </w:r>
      <w:r w:rsidRPr="00F607A1">
        <w:rPr>
          <w:sz w:val="16"/>
        </w:rPr>
        <w:t xml:space="preserve">, </w:t>
      </w:r>
      <w:r w:rsidRPr="00F607A1">
        <w:rPr>
          <w:rStyle w:val="Emphasis"/>
        </w:rPr>
        <w:t>North Carolina</w:t>
      </w:r>
      <w:r w:rsidRPr="00F607A1">
        <w:rPr>
          <w:sz w:val="16"/>
        </w:rPr>
        <w:t xml:space="preserve">, </w:t>
      </w:r>
      <w:r w:rsidRPr="00F607A1">
        <w:rPr>
          <w:rStyle w:val="Emphasis"/>
        </w:rPr>
        <w:t>Nevada</w:t>
      </w:r>
      <w:r w:rsidRPr="00F607A1">
        <w:rPr>
          <w:sz w:val="16"/>
        </w:rPr>
        <w:t xml:space="preserve">, Kentucky, Missouri </w:t>
      </w:r>
      <w:r w:rsidRPr="00F607A1">
        <w:rPr>
          <w:rStyle w:val="StyleUnderline"/>
        </w:rPr>
        <w:t>and</w:t>
      </w:r>
      <w:r w:rsidRPr="00F607A1">
        <w:rPr>
          <w:sz w:val="16"/>
        </w:rPr>
        <w:t xml:space="preserve"> </w:t>
      </w:r>
      <w:r w:rsidRPr="00F607A1">
        <w:rPr>
          <w:rStyle w:val="Emphasis"/>
        </w:rPr>
        <w:t>Wisconsin</w:t>
      </w:r>
      <w:r w:rsidRPr="00F607A1">
        <w:rPr>
          <w:sz w:val="16"/>
        </w:rPr>
        <w:t xml:space="preserve"> </w:t>
      </w:r>
      <w:r w:rsidRPr="00F607A1">
        <w:rPr>
          <w:rStyle w:val="StyleUnderline"/>
        </w:rPr>
        <w:t>believe federal prisons house too many non-violent criminals</w:t>
      </w:r>
      <w:r w:rsidRPr="00F607A1">
        <w:rPr>
          <w:sz w:val="16"/>
        </w:rPr>
        <w:t>. Nearly 70 percent in the six swing states also said the federal government is spending too much to keep nonviolent offenders behind bars, and agreed the criminal justice system's main goal should be rehabilitating criminals to become productive members of society. "</w:t>
      </w:r>
      <w:r w:rsidRPr="00F607A1">
        <w:rPr>
          <w:rStyle w:val="StyleUnderline"/>
        </w:rPr>
        <w:t>This poll reinforces what we've already known</w:t>
      </w:r>
      <w:r w:rsidRPr="00F607A1">
        <w:rPr>
          <w:sz w:val="16"/>
        </w:rPr>
        <w:t xml:space="preserve">: </w:t>
      </w:r>
      <w:r w:rsidRPr="00F607A1">
        <w:rPr>
          <w:rStyle w:val="Emphasis"/>
        </w:rPr>
        <w:t>voters agree</w:t>
      </w:r>
      <w:r w:rsidRPr="00F607A1">
        <w:rPr>
          <w:rStyle w:val="StyleUnderline"/>
        </w:rPr>
        <w:t xml:space="preserve"> that our criminal justice system is </w:t>
      </w:r>
      <w:r w:rsidRPr="00F607A1">
        <w:rPr>
          <w:rStyle w:val="Emphasis"/>
        </w:rPr>
        <w:t>broken</w:t>
      </w:r>
      <w:r w:rsidRPr="00F607A1">
        <w:rPr>
          <w:rStyle w:val="StyleUnderline"/>
        </w:rPr>
        <w:t>,</w:t>
      </w:r>
      <w:r w:rsidRPr="00F607A1">
        <w:rPr>
          <w:sz w:val="16"/>
        </w:rPr>
        <w:t xml:space="preserve"> </w:t>
      </w:r>
      <w:r w:rsidRPr="00F607A1">
        <w:rPr>
          <w:rStyle w:val="StyleUnderline"/>
        </w:rPr>
        <w:t xml:space="preserve">and believe it's time to </w:t>
      </w:r>
      <w:r w:rsidRPr="00F607A1">
        <w:rPr>
          <w:rStyle w:val="Emphasis"/>
        </w:rPr>
        <w:t>advance reforms</w:t>
      </w:r>
      <w:r w:rsidRPr="00F607A1">
        <w:rPr>
          <w:sz w:val="16"/>
        </w:rPr>
        <w:t xml:space="preserve"> that not only save taxpayer money and reduce our skyrocketing prison population, but also invest in expanding opportunities for ex-offenders to turn their lives around," said Holly Harris, the group's executive director. The poll comes just as criminal justice reform bills have stalled in the both the House and Senate, despite having bipartisan support and backing from President Obama. Numerous conservative lawmakers believe the bill, specifically the Senate legislation, will release criminals likely to commit new crimes and thus lead to higher crime rates. </w:t>
      </w:r>
      <w:r w:rsidRPr="00F607A1">
        <w:rPr>
          <w:rStyle w:val="StyleUnderline"/>
        </w:rPr>
        <w:t>The poll also found nearly three quarters of voters in all six states favor changing the way that non-violent criminals are sentenced</w:t>
      </w:r>
      <w:r w:rsidRPr="00F607A1">
        <w:rPr>
          <w:sz w:val="16"/>
        </w:rPr>
        <w:t>, including allowing judges to use their discretion in sentencing rather than having a one-size-fits-all mandatory minimum system, a key provision in the Senate legislation. "</w:t>
      </w:r>
      <w:r w:rsidRPr="00F607A1">
        <w:rPr>
          <w:rStyle w:val="StyleUnderline"/>
        </w:rPr>
        <w:t>Conservative states like Texas and Georgia have already shown that we can reform the criminal justice system</w:t>
      </w:r>
      <w:r w:rsidRPr="00F607A1">
        <w:rPr>
          <w:sz w:val="16"/>
        </w:rPr>
        <w:t>, reduce recidivism, keep our communities safe, and save taxpayers money," said Jason Pye, director of Justice Reform and Communications at FreedomWorks. "Thanks to conservative leaders like Sen. Mike Lee, Rep. Raul Labrador, and others, we can bring these reforms to the federal criminal justice system. All we need is the political will in Congress to make it a reality."</w:t>
      </w:r>
    </w:p>
    <w:p w14:paraId="208238B3" w14:textId="77777777" w:rsidR="000F5CE4" w:rsidRPr="00F607A1" w:rsidRDefault="000F5CE4" w:rsidP="000F5CE4"/>
    <w:p w14:paraId="4E5C006D" w14:textId="5964EE02" w:rsidR="000F5CE4" w:rsidRPr="00F607A1" w:rsidRDefault="000F5CE4" w:rsidP="000F5CE4">
      <w:pPr>
        <w:pStyle w:val="Heading3"/>
      </w:pPr>
      <w:r w:rsidRPr="00F607A1">
        <w:t xml:space="preserve">2NC Elections DA – AT: Base Link Turn </w:t>
      </w:r>
    </w:p>
    <w:p w14:paraId="7EA264BB" w14:textId="77777777" w:rsidR="005A45CD" w:rsidRPr="00F607A1" w:rsidRDefault="005A45CD" w:rsidP="005A45CD">
      <w:pPr>
        <w:pStyle w:val="Heading4"/>
      </w:pPr>
      <w:r w:rsidRPr="00F607A1">
        <w:t xml:space="preserve">The plan is goldilocks for Trump – it allows him to maintain base support while depressing turnout for Biden </w:t>
      </w:r>
    </w:p>
    <w:p w14:paraId="36FF60A8" w14:textId="77777777" w:rsidR="005A45CD" w:rsidRPr="00F607A1" w:rsidRDefault="005A45CD" w:rsidP="005A45CD">
      <w:pPr>
        <w:rPr>
          <w:rStyle w:val="Style13ptBold"/>
          <w:b w:val="0"/>
          <w:bCs w:val="0"/>
        </w:rPr>
      </w:pPr>
      <w:r w:rsidRPr="00F607A1">
        <w:rPr>
          <w:rStyle w:val="Style13ptBold"/>
        </w:rPr>
        <w:t xml:space="preserve">Antle 19 </w:t>
      </w:r>
      <w:r w:rsidRPr="00F607A1">
        <w:rPr>
          <w:rStyle w:val="Style13ptBold"/>
          <w:b w:val="0"/>
          <w:bCs w:val="0"/>
        </w:rPr>
        <w:t>[W. James Antle III, editor of The American Conservative and journalist at The Week, June 6, 2019. “Trump's criminal justice balancing act.” https://theweek.com/articles/845394/trumps-criminal-justice-balancing-act]</w:t>
      </w:r>
    </w:p>
    <w:p w14:paraId="7E2BD748" w14:textId="77777777" w:rsidR="005A45CD" w:rsidRPr="00F607A1" w:rsidRDefault="005A45CD" w:rsidP="005A45CD">
      <w:pPr>
        <w:rPr>
          <w:rStyle w:val="StyleUnderline"/>
        </w:rPr>
      </w:pPr>
      <w:r w:rsidRPr="00F607A1">
        <w:rPr>
          <w:rStyle w:val="StyleUnderline"/>
        </w:rPr>
        <w:t>In his quest for re-election</w:t>
      </w:r>
      <w:r w:rsidRPr="00F607A1">
        <w:rPr>
          <w:sz w:val="16"/>
        </w:rPr>
        <w:t xml:space="preserve">, President </w:t>
      </w:r>
      <w:r w:rsidRPr="00F607A1">
        <w:rPr>
          <w:rStyle w:val="Emphasis"/>
        </w:rPr>
        <w:t>Trump</w:t>
      </w:r>
      <w:r w:rsidRPr="00F607A1">
        <w:rPr>
          <w:sz w:val="16"/>
        </w:rPr>
        <w:t xml:space="preserve"> </w:t>
      </w:r>
      <w:r w:rsidRPr="00F607A1">
        <w:rPr>
          <w:rStyle w:val="StyleUnderline"/>
        </w:rPr>
        <w:t xml:space="preserve">is casting himself as a </w:t>
      </w:r>
      <w:r w:rsidRPr="00F607A1">
        <w:rPr>
          <w:rStyle w:val="Emphasis"/>
        </w:rPr>
        <w:t>defender of law and order</w:t>
      </w:r>
      <w:r w:rsidRPr="00F607A1">
        <w:rPr>
          <w:sz w:val="16"/>
        </w:rPr>
        <w:t xml:space="preserve">; </w:t>
      </w:r>
      <w:r w:rsidRPr="00F607A1">
        <w:rPr>
          <w:rStyle w:val="StyleUnderline"/>
        </w:rPr>
        <w:t xml:space="preserve">a booster of border security and broader immigration crackdown; a sworn enemy of ISIS and the MS-13 gang; and a </w:t>
      </w:r>
      <w:r w:rsidRPr="00F607A1">
        <w:rPr>
          <w:rStyle w:val="Emphasis"/>
        </w:rPr>
        <w:t>staunch opponent of the 1994 crime bill</w:t>
      </w:r>
      <w:r w:rsidRPr="00F607A1">
        <w:rPr>
          <w:rStyle w:val="StyleUnderline"/>
        </w:rPr>
        <w:t>.</w:t>
      </w:r>
      <w:r w:rsidRPr="00F607A1">
        <w:rPr>
          <w:sz w:val="16"/>
        </w:rPr>
        <w:t xml:space="preserve"> </w:t>
      </w:r>
      <w:r w:rsidRPr="00F607A1">
        <w:rPr>
          <w:rStyle w:val="StyleUnderline"/>
        </w:rPr>
        <w:t xml:space="preserve">One of these things doesn't look like the other. Yet the president who campaigned in 2016 warning against "American Carnage" — and </w:t>
      </w:r>
      <w:hyperlink r:id="rId81" w:tgtFrame="_blank" w:history="1">
        <w:r w:rsidRPr="00F607A1">
          <w:rPr>
            <w:rStyle w:val="StyleUnderline"/>
          </w:rPr>
          <w:t>hasn't really let up since</w:t>
        </w:r>
      </w:hyperlink>
      <w:r w:rsidRPr="00F607A1">
        <w:rPr>
          <w:rStyle w:val="StyleUnderline"/>
        </w:rPr>
        <w:t xml:space="preserve"> — has come out swinging against the 1994 legislation</w:t>
      </w:r>
      <w:r w:rsidRPr="00F607A1">
        <w:rPr>
          <w:sz w:val="16"/>
        </w:rPr>
        <w:t xml:space="preserve">, formally known as the Violent Crime Control and Law Enforcement Act. It was signed into law by then-President Bill Clinton at a time when violent crime rates were substantially </w:t>
      </w:r>
      <w:hyperlink r:id="rId82" w:tgtFrame="_blank" w:history="1">
        <w:r w:rsidRPr="00F607A1">
          <w:rPr>
            <w:rStyle w:val="Hyperlink"/>
            <w:sz w:val="16"/>
          </w:rPr>
          <w:t>higher</w:t>
        </w:r>
      </w:hyperlink>
      <w:r w:rsidRPr="00F607A1">
        <w:rPr>
          <w:sz w:val="16"/>
        </w:rPr>
        <w:t xml:space="preserve"> than they are today. </w:t>
      </w:r>
      <w:r w:rsidRPr="00F607A1">
        <w:rPr>
          <w:rStyle w:val="StyleUnderline"/>
        </w:rPr>
        <w:t xml:space="preserve">The bill encouraged states to get </w:t>
      </w:r>
      <w:r w:rsidRPr="00F607A1">
        <w:rPr>
          <w:rStyle w:val="Emphasis"/>
        </w:rPr>
        <w:t>tough on crime</w:t>
      </w:r>
      <w:r w:rsidRPr="00F607A1">
        <w:rPr>
          <w:sz w:val="16"/>
        </w:rPr>
        <w:t xml:space="preserve"> and included the infamous "three strikes" rule. The law has had </w:t>
      </w:r>
      <w:hyperlink r:id="rId83" w:tgtFrame="_blank" w:history="1">
        <w:r w:rsidRPr="00F607A1">
          <w:rPr>
            <w:rStyle w:val="Hyperlink"/>
            <w:sz w:val="16"/>
          </w:rPr>
          <w:t>disproportionate effects</w:t>
        </w:r>
      </w:hyperlink>
      <w:r w:rsidRPr="00F607A1">
        <w:rPr>
          <w:sz w:val="16"/>
        </w:rPr>
        <w:t xml:space="preserve"> on African Americans and Hispanics in the years since. If Trump had taken a position against the crime bill back in 1994, it would probably have been that it contained too much gun control and social spending — remember "</w:t>
      </w:r>
      <w:hyperlink r:id="rId84" w:tgtFrame="_blank" w:history="1">
        <w:r w:rsidRPr="00F607A1">
          <w:rPr>
            <w:rStyle w:val="Hyperlink"/>
            <w:sz w:val="16"/>
          </w:rPr>
          <w:t>midnight basketball</w:t>
        </w:r>
      </w:hyperlink>
      <w:r w:rsidRPr="00F607A1">
        <w:rPr>
          <w:sz w:val="16"/>
        </w:rPr>
        <w:t xml:space="preserve">?" — rather than that it locked up too many people. And it's really hard to imagine Trump, whose rhetoric on these matters could make </w:t>
      </w:r>
      <w:hyperlink r:id="rId85" w:tgtFrame="_blank" w:history="1">
        <w:r w:rsidRPr="00F607A1">
          <w:rPr>
            <w:rStyle w:val="Hyperlink"/>
            <w:sz w:val="16"/>
          </w:rPr>
          <w:t>Lee Atwater</w:t>
        </w:r>
      </w:hyperlink>
      <w:r w:rsidRPr="00F607A1">
        <w:rPr>
          <w:sz w:val="16"/>
        </w:rPr>
        <w:t xml:space="preserve"> blush, being offended by people calling violent criminals "</w:t>
      </w:r>
      <w:hyperlink r:id="rId86" w:tgtFrame="_blank" w:history="1">
        <w:r w:rsidRPr="00F607A1">
          <w:rPr>
            <w:rStyle w:val="Hyperlink"/>
            <w:sz w:val="16"/>
          </w:rPr>
          <w:t>superpredators</w:t>
        </w:r>
      </w:hyperlink>
      <w:r w:rsidRPr="00F607A1">
        <w:rPr>
          <w:sz w:val="16"/>
        </w:rPr>
        <w:t xml:space="preserve">." So </w:t>
      </w:r>
      <w:r w:rsidRPr="00F607A1">
        <w:rPr>
          <w:rStyle w:val="StyleUnderline"/>
        </w:rPr>
        <w:t>what's driving Trump's newfound opposition to the 1994 crime bill now? In short: Joe Biden</w:t>
      </w:r>
      <w:r w:rsidRPr="00F607A1">
        <w:rPr>
          <w:sz w:val="16"/>
        </w:rPr>
        <w:t xml:space="preserve">, who is favored to be Trump's Democratic opponent in the 2020 presidential race. </w:t>
      </w:r>
      <w:r w:rsidRPr="00F607A1">
        <w:rPr>
          <w:rStyle w:val="StyleUnderline"/>
        </w:rPr>
        <w:t xml:space="preserve">Trump is replicating a strategy that </w:t>
      </w:r>
      <w:hyperlink r:id="rId87" w:tgtFrame="_blank" w:history="1">
        <w:r w:rsidRPr="00F607A1">
          <w:rPr>
            <w:rStyle w:val="StyleUnderline"/>
          </w:rPr>
          <w:t>worked well</w:t>
        </w:r>
      </w:hyperlink>
      <w:r w:rsidRPr="00F607A1">
        <w:rPr>
          <w:rStyle w:val="StyleUnderline"/>
        </w:rPr>
        <w:t xml:space="preserve"> against Hillary Clinton: running against the more centrist policies of Bill Clinton that two decades later are opposed by both the progressive left and the libertarian right</w:t>
      </w:r>
      <w:r w:rsidRPr="00F607A1">
        <w:rPr>
          <w:sz w:val="16"/>
        </w:rPr>
        <w:t xml:space="preserve">. As a former top Democrat on the Senate Judiciary Committee, </w:t>
      </w:r>
      <w:r w:rsidRPr="00F607A1">
        <w:rPr>
          <w:rStyle w:val="Emphasis"/>
        </w:rPr>
        <w:t>Biden</w:t>
      </w:r>
      <w:r w:rsidRPr="00F607A1">
        <w:rPr>
          <w:sz w:val="16"/>
        </w:rPr>
        <w:t xml:space="preserve"> </w:t>
      </w:r>
      <w:r w:rsidRPr="00F607A1">
        <w:rPr>
          <w:rStyle w:val="StyleUnderline"/>
        </w:rPr>
        <w:t>is</w:t>
      </w:r>
      <w:r w:rsidRPr="00F607A1">
        <w:rPr>
          <w:sz w:val="16"/>
        </w:rPr>
        <w:t xml:space="preserve"> more </w:t>
      </w:r>
      <w:r w:rsidRPr="00F607A1">
        <w:rPr>
          <w:rStyle w:val="StyleUnderline"/>
        </w:rPr>
        <w:t>responsible for contents of the crime bill</w:t>
      </w:r>
      <w:r w:rsidRPr="00F607A1">
        <w:rPr>
          <w:sz w:val="16"/>
        </w:rPr>
        <w:t xml:space="preserve"> than Hillary Clinton was. After a brutal primary, </w:t>
      </w:r>
      <w:r w:rsidRPr="00F607A1">
        <w:rPr>
          <w:rStyle w:val="StyleUnderline"/>
        </w:rPr>
        <w:t xml:space="preserve">this could </w:t>
      </w:r>
      <w:r w:rsidRPr="00F607A1">
        <w:rPr>
          <w:rStyle w:val="Emphasis"/>
        </w:rPr>
        <w:t>depress Biden's turnout among black voters</w:t>
      </w:r>
      <w:r w:rsidRPr="00F607A1">
        <w:rPr>
          <w:sz w:val="16"/>
        </w:rPr>
        <w:t xml:space="preserve"> </w:t>
      </w:r>
      <w:r w:rsidRPr="00F607A1">
        <w:rPr>
          <w:rStyle w:val="StyleUnderline"/>
        </w:rPr>
        <w:t xml:space="preserve">and </w:t>
      </w:r>
      <w:r w:rsidRPr="00F607A1">
        <w:rPr>
          <w:rStyle w:val="Emphasis"/>
        </w:rPr>
        <w:t>uncompromising liberals</w:t>
      </w:r>
      <w:r w:rsidRPr="00F607A1">
        <w:rPr>
          <w:sz w:val="16"/>
        </w:rPr>
        <w:t xml:space="preserve">. </w:t>
      </w:r>
      <w:r w:rsidRPr="00F607A1">
        <w:rPr>
          <w:rStyle w:val="StyleUnderline"/>
        </w:rPr>
        <w:t>Trump can</w:t>
      </w:r>
      <w:r w:rsidRPr="00F607A1">
        <w:rPr>
          <w:sz w:val="16"/>
        </w:rPr>
        <w:t xml:space="preserve"> also </w:t>
      </w:r>
      <w:r w:rsidRPr="00F607A1">
        <w:rPr>
          <w:rStyle w:val="StyleUnderline"/>
        </w:rPr>
        <w:t xml:space="preserve">draw a </w:t>
      </w:r>
      <w:r w:rsidRPr="00F607A1">
        <w:rPr>
          <w:rStyle w:val="Emphasis"/>
        </w:rPr>
        <w:t>sharper contrast with Biden</w:t>
      </w:r>
      <w:r w:rsidRPr="00F607A1">
        <w:rPr>
          <w:sz w:val="16"/>
        </w:rPr>
        <w:t xml:space="preserve"> </w:t>
      </w:r>
      <w:r w:rsidRPr="00F607A1">
        <w:rPr>
          <w:rStyle w:val="StyleUnderline"/>
        </w:rPr>
        <w:t>thanks to more recent developments</w:t>
      </w:r>
      <w:r w:rsidRPr="00F607A1">
        <w:rPr>
          <w:sz w:val="16"/>
        </w:rPr>
        <w:t xml:space="preserve">. For whatever reason — I ran through </w:t>
      </w:r>
      <w:hyperlink r:id="rId88" w:tgtFrame="_blank" w:history="1">
        <w:r w:rsidRPr="00F607A1">
          <w:rPr>
            <w:rStyle w:val="Hyperlink"/>
            <w:sz w:val="16"/>
          </w:rPr>
          <w:t>some of his possible motives</w:t>
        </w:r>
      </w:hyperlink>
      <w:r w:rsidRPr="00F607A1">
        <w:rPr>
          <w:sz w:val="16"/>
        </w:rPr>
        <w:t xml:space="preserve"> last year — </w:t>
      </w:r>
      <w:r w:rsidRPr="00F607A1">
        <w:rPr>
          <w:rStyle w:val="Emphasis"/>
        </w:rPr>
        <w:t>Trump</w:t>
      </w:r>
      <w:r w:rsidRPr="00F607A1">
        <w:rPr>
          <w:sz w:val="16"/>
        </w:rPr>
        <w:t xml:space="preserve"> </w:t>
      </w:r>
      <w:r w:rsidRPr="00F607A1">
        <w:rPr>
          <w:rStyle w:val="StyleUnderline"/>
        </w:rPr>
        <w:t xml:space="preserve">was </w:t>
      </w:r>
      <w:r w:rsidRPr="00F607A1">
        <w:rPr>
          <w:rStyle w:val="Emphasis"/>
        </w:rPr>
        <w:t>crucial</w:t>
      </w:r>
      <w:r w:rsidRPr="00F607A1">
        <w:rPr>
          <w:rStyle w:val="StyleUnderline"/>
        </w:rPr>
        <w:t xml:space="preserve"> to the passage of a </w:t>
      </w:r>
      <w:r w:rsidRPr="00F607A1">
        <w:rPr>
          <w:rStyle w:val="Emphasis"/>
        </w:rPr>
        <w:t>criminal justice reform bill</w:t>
      </w:r>
      <w:r w:rsidRPr="00F607A1">
        <w:rPr>
          <w:sz w:val="16"/>
        </w:rPr>
        <w:t xml:space="preserve">, </w:t>
      </w:r>
      <w:r w:rsidRPr="00F607A1">
        <w:rPr>
          <w:rStyle w:val="StyleUnderline"/>
        </w:rPr>
        <w:t>the First Step Act, that will help ameliorate the mass incarceration problem to which the '94 crime bill contributed. Trump gave cover to Republicans who wanted to vote for the bill without being labeled "soft on crime" and then signed it into law</w:t>
      </w:r>
      <w:r w:rsidRPr="00F607A1">
        <w:rPr>
          <w:sz w:val="16"/>
        </w:rPr>
        <w:t xml:space="preserve">. If nothing else, Trump's position shows how much the bipartisan consensus on the crime issue has shifted since the 1990s. Bill Clinton felt he had to sign a crime bill to stay competitive with the Republicans, who took Congress for the first time in four decades later that year. Twenty-five years later, Trump believes criminal justice reform is in his best interest politically and is running on this part of his record ahead of an election year. Still, the shift is a bit jarring. But </w:t>
      </w:r>
      <w:r w:rsidRPr="00F607A1">
        <w:rPr>
          <w:rStyle w:val="StyleUnderline"/>
        </w:rPr>
        <w:t>Trump has always been a bundle of contradictions when it comes to race. No president has courted so many racially tinged controversies, with his disastrous handling of the Charlottesville racist rally one of the low points</w:t>
      </w:r>
      <w:r w:rsidRPr="00F607A1">
        <w:rPr>
          <w:sz w:val="16"/>
        </w:rPr>
        <w:t xml:space="preserve">. Before he took the presidency, Trump </w:t>
      </w:r>
      <w:hyperlink r:id="rId89" w:tgtFrame="_blank" w:history="1">
        <w:r w:rsidRPr="00F607A1">
          <w:rPr>
            <w:rStyle w:val="Hyperlink"/>
            <w:sz w:val="16"/>
          </w:rPr>
          <w:t>intervened</w:t>
        </w:r>
      </w:hyperlink>
      <w:r w:rsidRPr="00F607A1">
        <w:rPr>
          <w:sz w:val="16"/>
        </w:rPr>
        <w:t xml:space="preserve"> in the Central Park jogger case and led a birther crusade against the first African-American president. But </w:t>
      </w:r>
      <w:r w:rsidRPr="00F607A1">
        <w:rPr>
          <w:rStyle w:val="StyleUnderline"/>
        </w:rPr>
        <w:t xml:space="preserve">he also spent years hobnobbing with </w:t>
      </w:r>
      <w:hyperlink r:id="rId90" w:tgtFrame="_blank" w:history="1">
        <w:r w:rsidRPr="00F607A1">
          <w:rPr>
            <w:rStyle w:val="StyleUnderline"/>
          </w:rPr>
          <w:t>black celebrities</w:t>
        </w:r>
      </w:hyperlink>
      <w:r w:rsidRPr="00F607A1">
        <w:rPr>
          <w:rStyle w:val="StyleUnderline"/>
        </w:rPr>
        <w:t xml:space="preserve"> and </w:t>
      </w:r>
      <w:hyperlink r:id="rId91" w:tgtFrame="_blank" w:history="1">
        <w:r w:rsidRPr="00F607A1">
          <w:rPr>
            <w:rStyle w:val="StyleUnderline"/>
          </w:rPr>
          <w:t>civil rights leaders</w:t>
        </w:r>
      </w:hyperlink>
      <w:r w:rsidRPr="00F607A1">
        <w:rPr>
          <w:rStyle w:val="StyleUnderline"/>
        </w:rPr>
        <w:t>, and at times he's done more overt minority outreach than any Republican White House aspirant since Jack Kemp</w:t>
      </w:r>
      <w:r w:rsidRPr="00F607A1">
        <w:rPr>
          <w:sz w:val="16"/>
        </w:rPr>
        <w:t xml:space="preserve">. "Trump had shockingly been very popular with Hispanic and African-American viewers of The Apprentice, more so, more popular than he was with white viewers," </w:t>
      </w:r>
      <w:hyperlink r:id="rId92" w:tgtFrame="_blank" w:history="1">
        <w:r w:rsidRPr="00F607A1">
          <w:rPr>
            <w:rStyle w:val="Hyperlink"/>
            <w:sz w:val="16"/>
          </w:rPr>
          <w:t>observed</w:t>
        </w:r>
      </w:hyperlink>
      <w:r w:rsidRPr="00F607A1">
        <w:rPr>
          <w:sz w:val="16"/>
        </w:rPr>
        <w:t xml:space="preserve"> Joshua Green, author of Devil's Bargain, a book critical of former White House chief strategist Stephen Bannon. Green says this was due to the show's favorable portrayal of minority contestants. "So, there was a moment in 2010 where Trump really could have run as a different kind of Republican candidate." Low black and Hispanic unemployment rates remain a top Trump talking point, and even his showcasing of families of victims of crimes committed by undocumented immigrants prominently features people of color. But this hasn't helped him win over black and Hispanic voters, with at least one </w:t>
      </w:r>
      <w:hyperlink r:id="rId93" w:tgtFrame="_blank" w:history="1">
        <w:r w:rsidRPr="00F607A1">
          <w:rPr>
            <w:rStyle w:val="Hyperlink"/>
            <w:sz w:val="16"/>
          </w:rPr>
          <w:t>poll</w:t>
        </w:r>
      </w:hyperlink>
      <w:r w:rsidRPr="00F607A1">
        <w:rPr>
          <w:sz w:val="16"/>
        </w:rPr>
        <w:t xml:space="preserve"> showing high percentages of black and Latino voters still identify the president as a supporter of white nationalism. It's worth pondering: Could a less cynical Republican without </w:t>
      </w:r>
      <w:r w:rsidRPr="00F607A1">
        <w:rPr>
          <w:rStyle w:val="Emphasis"/>
        </w:rPr>
        <w:t>Trump</w:t>
      </w:r>
      <w:r w:rsidRPr="00F607A1">
        <w:rPr>
          <w:sz w:val="16"/>
        </w:rPr>
        <w:t>'s racial baggage successfully run a campaign that</w:t>
      </w:r>
      <w:r w:rsidRPr="00F607A1">
        <w:rPr>
          <w:rStyle w:val="StyleUnderline"/>
        </w:rPr>
        <w:t xml:space="preserve"> is willing to support </w:t>
      </w:r>
      <w:r w:rsidRPr="00F607A1">
        <w:rPr>
          <w:rStyle w:val="Emphasis"/>
        </w:rPr>
        <w:t>prudent criminal justice reforms</w:t>
      </w:r>
      <w:r w:rsidRPr="00F607A1">
        <w:rPr>
          <w:sz w:val="16"/>
        </w:rPr>
        <w:t xml:space="preserve"> </w:t>
      </w:r>
      <w:r w:rsidRPr="00F607A1">
        <w:rPr>
          <w:rStyle w:val="StyleUnderline"/>
        </w:rPr>
        <w:t xml:space="preserve">that will improve lives in communities of color and </w:t>
      </w:r>
      <w:r w:rsidRPr="00F607A1">
        <w:rPr>
          <w:rStyle w:val="Emphasis"/>
        </w:rPr>
        <w:t xml:space="preserve">assuage conservative concerns about crime </w:t>
      </w:r>
      <w:r w:rsidRPr="00F607A1">
        <w:rPr>
          <w:sz w:val="16"/>
        </w:rPr>
        <w:t xml:space="preserve">and uncontrolled immigration at the same time? And could they do it without demagoguing these issues? Society should certainly hope so. The risk, if Trump loses in 2020, is that everything he touched will be tainted, and no Republican will try to do any of these things ever again. If he wins, grifters and opportunists inside his party could read his triumph as an endorsement of his worst characteristics. But maybe it is not too much to hope that </w:t>
      </w:r>
      <w:r w:rsidRPr="00F607A1">
        <w:rPr>
          <w:rStyle w:val="StyleUnderline"/>
        </w:rPr>
        <w:t>this could be, like the title of that Trump-signed criminal justice reform law,</w:t>
      </w:r>
      <w:r w:rsidRPr="00F607A1">
        <w:rPr>
          <w:rStyle w:val="Emphasis"/>
        </w:rPr>
        <w:t xml:space="preserve"> a first step</w:t>
      </w:r>
      <w:r w:rsidRPr="00F607A1">
        <w:rPr>
          <w:rStyle w:val="StyleUnderline"/>
        </w:rPr>
        <w:t>.</w:t>
      </w:r>
    </w:p>
    <w:p w14:paraId="100B99B9" w14:textId="2814FD44" w:rsidR="000F5CE4" w:rsidRPr="00F607A1" w:rsidRDefault="000F5CE4" w:rsidP="000F5CE4"/>
    <w:p w14:paraId="12E7AABB" w14:textId="77777777" w:rsidR="000F5CE4" w:rsidRPr="00F607A1" w:rsidRDefault="000F5CE4" w:rsidP="000F5CE4">
      <w:pPr>
        <w:pStyle w:val="Heading4"/>
      </w:pPr>
      <w:r w:rsidRPr="00F607A1">
        <w:t xml:space="preserve">Republicans overwhelmingly back criminal justice reform – there’s no risk to Trump’s base </w:t>
      </w:r>
    </w:p>
    <w:p w14:paraId="5C8D800E" w14:textId="77777777" w:rsidR="000F5CE4" w:rsidRPr="00F607A1" w:rsidRDefault="000F5CE4" w:rsidP="000F5CE4">
      <w:pPr>
        <w:rPr>
          <w:rStyle w:val="Style13ptBold"/>
          <w:b w:val="0"/>
          <w:bCs w:val="0"/>
        </w:rPr>
      </w:pPr>
      <w:r w:rsidRPr="00F607A1">
        <w:rPr>
          <w:rStyle w:val="Style13ptBold"/>
        </w:rPr>
        <w:t xml:space="preserve">Jones 19 </w:t>
      </w:r>
      <w:r w:rsidRPr="00F607A1">
        <w:rPr>
          <w:rStyle w:val="Style13ptBold"/>
          <w:b w:val="0"/>
          <w:bCs w:val="0"/>
        </w:rPr>
        <w:t>[Van Jones, CEO of REFORM Alliance and co-founder of #cut50, a bipartisan criminal justice initiative of the Dream Corps, CNN Host, December 5, 2019. “Fractured America got together on this issue. And it could point the way for more.” https://www.cnn.com/2019/12/05/opinions/criminal-justice-reform-bipartisanship-jones/index.html]</w:t>
      </w:r>
    </w:p>
    <w:p w14:paraId="3B7674CC" w14:textId="084E91B3" w:rsidR="000F5CE4" w:rsidRPr="00F607A1" w:rsidRDefault="000F5CE4" w:rsidP="000F5CE4">
      <w:pPr>
        <w:rPr>
          <w:sz w:val="16"/>
        </w:rPr>
      </w:pPr>
      <w:r w:rsidRPr="00F607A1">
        <w:rPr>
          <w:sz w:val="16"/>
        </w:rPr>
        <w:t xml:space="preserve">4. </w:t>
      </w:r>
      <w:r w:rsidRPr="00F607A1">
        <w:rPr>
          <w:rStyle w:val="Emphasis"/>
        </w:rPr>
        <w:t>Republican value: Liberty</w:t>
      </w:r>
      <w:r w:rsidRPr="00F607A1">
        <w:rPr>
          <w:sz w:val="16"/>
        </w:rPr>
        <w:t xml:space="preserve"> </w:t>
      </w:r>
      <w:r w:rsidRPr="00F607A1">
        <w:rPr>
          <w:rStyle w:val="StyleUnderline"/>
        </w:rPr>
        <w:t>Many on the left doubt the sincerity of criminal justice reformers on the right.</w:t>
      </w:r>
      <w:r w:rsidRPr="00F607A1">
        <w:rPr>
          <w:sz w:val="16"/>
        </w:rPr>
        <w:t xml:space="preserve"> They can't believe that Republicans would truly care about a "racial justice" issue. But the truth is that </w:t>
      </w:r>
      <w:r w:rsidRPr="00F607A1">
        <w:rPr>
          <w:rStyle w:val="StyleUnderline"/>
        </w:rPr>
        <w:t xml:space="preserve">Republicans </w:t>
      </w:r>
      <w:hyperlink r:id="rId94" w:tgtFrame="_blank" w:history="1">
        <w:r w:rsidRPr="00F607A1">
          <w:rPr>
            <w:rStyle w:val="StyleUnderline"/>
          </w:rPr>
          <w:t>have</w:t>
        </w:r>
      </w:hyperlink>
      <w:r w:rsidRPr="00F607A1">
        <w:rPr>
          <w:rStyle w:val="StyleUnderline"/>
        </w:rPr>
        <w:t xml:space="preserve"> </w:t>
      </w:r>
      <w:hyperlink r:id="rId95" w:tgtFrame="_blank" w:history="1">
        <w:r w:rsidRPr="00F607A1">
          <w:rPr>
            <w:rStyle w:val="Emphasis"/>
          </w:rPr>
          <w:t>their</w:t>
        </w:r>
      </w:hyperlink>
      <w:r w:rsidRPr="00F607A1">
        <w:rPr>
          <w:rStyle w:val="Emphasis"/>
        </w:rPr>
        <w:t xml:space="preserve"> </w:t>
      </w:r>
      <w:hyperlink r:id="rId96" w:tgtFrame="_blank" w:history="1">
        <w:r w:rsidRPr="00F607A1">
          <w:rPr>
            <w:rStyle w:val="Emphasis"/>
          </w:rPr>
          <w:t>own</w:t>
        </w:r>
      </w:hyperlink>
      <w:r w:rsidRPr="00F607A1">
        <w:rPr>
          <w:rStyle w:val="Emphasis"/>
        </w:rPr>
        <w:t xml:space="preserve"> </w:t>
      </w:r>
      <w:hyperlink r:id="rId97" w:tgtFrame="_blank" w:history="1">
        <w:r w:rsidRPr="00F607A1">
          <w:rPr>
            <w:rStyle w:val="Emphasis"/>
          </w:rPr>
          <w:t>reasons</w:t>
        </w:r>
      </w:hyperlink>
      <w:r w:rsidRPr="00F607A1">
        <w:rPr>
          <w:rStyle w:val="StyleUnderline"/>
        </w:rPr>
        <w:t xml:space="preserve"> to oppose the incarceration industry. </w:t>
      </w:r>
      <w:r w:rsidRPr="00F607A1">
        <w:rPr>
          <w:sz w:val="16"/>
        </w:rPr>
        <w:t>Republicans care a lot about public safety. But the "</w:t>
      </w:r>
      <w:r w:rsidRPr="00F607A1">
        <w:rPr>
          <w:rStyle w:val="Emphasis"/>
        </w:rPr>
        <w:t>tough on crime</w:t>
      </w:r>
      <w:r w:rsidRPr="00F607A1">
        <w:rPr>
          <w:sz w:val="16"/>
        </w:rPr>
        <w:t xml:space="preserve">" system </w:t>
      </w:r>
      <w:r w:rsidRPr="00F607A1">
        <w:rPr>
          <w:rStyle w:val="StyleUnderline"/>
        </w:rPr>
        <w:t xml:space="preserve">made many communities </w:t>
      </w:r>
      <w:hyperlink r:id="rId98" w:tgtFrame="_blank" w:history="1">
        <w:r w:rsidRPr="00F607A1">
          <w:rPr>
            <w:rStyle w:val="Emphasis"/>
          </w:rPr>
          <w:t>less safe</w:t>
        </w:r>
      </w:hyperlink>
      <w:r w:rsidRPr="00F607A1">
        <w:rPr>
          <w:sz w:val="16"/>
        </w:rPr>
        <w:t xml:space="preserve">. Today, </w:t>
      </w:r>
      <w:r w:rsidRPr="00F607A1">
        <w:rPr>
          <w:rStyle w:val="StyleUnderline"/>
        </w:rPr>
        <w:t>many conservatives</w:t>
      </w:r>
      <w:r w:rsidRPr="00F607A1">
        <w:rPr>
          <w:sz w:val="16"/>
        </w:rPr>
        <w:t xml:space="preserve"> want an </w:t>
      </w:r>
      <w:hyperlink r:id="rId99" w:tgtFrame="_blank" w:history="1">
        <w:r w:rsidRPr="00F607A1">
          <w:rPr>
            <w:rStyle w:val="Hyperlink"/>
            <w:sz w:val="16"/>
          </w:rPr>
          <w:t>evidence-based system</w:t>
        </w:r>
      </w:hyperlink>
      <w:r w:rsidRPr="00F607A1">
        <w:rPr>
          <w:sz w:val="16"/>
        </w:rPr>
        <w:t xml:space="preserve"> that focuses on reducing crime. They've </w:t>
      </w:r>
      <w:r w:rsidRPr="00F607A1">
        <w:rPr>
          <w:rStyle w:val="StyleUnderline"/>
        </w:rPr>
        <w:t xml:space="preserve">returned to principles that </w:t>
      </w:r>
      <w:hyperlink r:id="rId100" w:tgtFrame="_blank" w:history="1">
        <w:r w:rsidRPr="00F607A1">
          <w:rPr>
            <w:rStyle w:val="StyleUnderline"/>
          </w:rPr>
          <w:t>resonate deeply</w:t>
        </w:r>
      </w:hyperlink>
      <w:r w:rsidRPr="00F607A1">
        <w:rPr>
          <w:rStyle w:val="StyleUnderline"/>
        </w:rPr>
        <w:t xml:space="preserve"> on the right as they joined the </w:t>
      </w:r>
      <w:r w:rsidRPr="00F607A1">
        <w:rPr>
          <w:rStyle w:val="Emphasis"/>
        </w:rPr>
        <w:t>fight for reform</w:t>
      </w:r>
      <w:r w:rsidRPr="00F607A1">
        <w:rPr>
          <w:sz w:val="16"/>
        </w:rPr>
        <w:t xml:space="preserve">. </w:t>
      </w:r>
      <w:r w:rsidRPr="00F607A1">
        <w:rPr>
          <w:rStyle w:val="StyleUnderline"/>
        </w:rPr>
        <w:t xml:space="preserve">One such principle is the need for </w:t>
      </w:r>
      <w:r w:rsidRPr="00F607A1">
        <w:rPr>
          <w:rStyle w:val="Emphasis"/>
        </w:rPr>
        <w:t>fiscal prudence</w:t>
      </w:r>
      <w:r w:rsidRPr="00F607A1">
        <w:rPr>
          <w:rStyle w:val="StyleUnderline"/>
        </w:rPr>
        <w:t xml:space="preserve"> with taxpayer dollars and less government waste. Fiscal conservatives balk at the </w:t>
      </w:r>
      <w:hyperlink r:id="rId101" w:tgtFrame="_blank" w:history="1">
        <w:r w:rsidRPr="00F607A1">
          <w:rPr>
            <w:rStyle w:val="StyleUnderline"/>
          </w:rPr>
          <w:t>$80 billion annual price tag</w:t>
        </w:r>
      </w:hyperlink>
      <w:r w:rsidRPr="00F607A1">
        <w:rPr>
          <w:rStyle w:val="StyleUnderline"/>
        </w:rPr>
        <w:t xml:space="preserve"> of mass incarceration.</w:t>
      </w:r>
      <w:r w:rsidRPr="00F607A1">
        <w:rPr>
          <w:sz w:val="16"/>
        </w:rPr>
        <w:t xml:space="preserve"> That's </w:t>
      </w:r>
      <w:hyperlink r:id="rId102" w:tgtFrame="_blank" w:history="1">
        <w:r w:rsidRPr="00F607A1">
          <w:rPr>
            <w:rStyle w:val="Hyperlink"/>
            <w:sz w:val="16"/>
          </w:rPr>
          <w:t>one reason</w:t>
        </w:r>
      </w:hyperlink>
      <w:r w:rsidRPr="00F607A1">
        <w:rPr>
          <w:sz w:val="16"/>
        </w:rPr>
        <w:t xml:space="preserve"> Republican governors, like </w:t>
      </w:r>
      <w:hyperlink r:id="rId103" w:tgtFrame="_blank" w:history="1">
        <w:r w:rsidRPr="00F607A1">
          <w:rPr>
            <w:rStyle w:val="Hyperlink"/>
            <w:sz w:val="16"/>
          </w:rPr>
          <w:t>Rick Perry in Texas</w:t>
        </w:r>
      </w:hyperlink>
      <w:r w:rsidRPr="00F607A1">
        <w:rPr>
          <w:sz w:val="16"/>
        </w:rPr>
        <w:t xml:space="preserve"> and </w:t>
      </w:r>
      <w:hyperlink r:id="rId104" w:tgtFrame="_blank" w:history="1">
        <w:r w:rsidRPr="00F607A1">
          <w:rPr>
            <w:rStyle w:val="Hyperlink"/>
            <w:sz w:val="16"/>
          </w:rPr>
          <w:t>Nathan Deal in Georgia</w:t>
        </w:r>
      </w:hyperlink>
      <w:r w:rsidRPr="00F607A1">
        <w:rPr>
          <w:sz w:val="16"/>
        </w:rPr>
        <w:t xml:space="preserve">, passed reform bills that saved millions of dollars and (in Texas) even closed several prisons, all while bringing the crime rate down. </w:t>
      </w:r>
      <w:hyperlink r:id="rId105" w:history="1">
        <w:r w:rsidRPr="00F607A1">
          <w:rPr>
            <w:rStyle w:val="Hyperlink"/>
            <w:sz w:val="16"/>
          </w:rPr>
          <w:t xml:space="preserve"> </w:t>
        </w:r>
      </w:hyperlink>
      <w:r w:rsidRPr="00F607A1">
        <w:rPr>
          <w:rStyle w:val="StyleUnderline"/>
        </w:rPr>
        <w:t xml:space="preserve">Another conservative principle is the desire for </w:t>
      </w:r>
      <w:r w:rsidRPr="00F607A1">
        <w:rPr>
          <w:rStyle w:val="Emphasis"/>
        </w:rPr>
        <w:t>transparency</w:t>
      </w:r>
      <w:r w:rsidRPr="00F607A1">
        <w:rPr>
          <w:sz w:val="16"/>
        </w:rPr>
        <w:t xml:space="preserve">, </w:t>
      </w:r>
      <w:r w:rsidRPr="00F607A1">
        <w:rPr>
          <w:rStyle w:val="Emphasis"/>
        </w:rPr>
        <w:t>accountability</w:t>
      </w:r>
      <w:r w:rsidRPr="00F607A1">
        <w:rPr>
          <w:sz w:val="16"/>
        </w:rPr>
        <w:t xml:space="preserve"> </w:t>
      </w:r>
      <w:r w:rsidRPr="00F607A1">
        <w:rPr>
          <w:rStyle w:val="StyleUnderline"/>
        </w:rPr>
        <w:t>and</w:t>
      </w:r>
      <w:r w:rsidRPr="00F607A1">
        <w:rPr>
          <w:sz w:val="16"/>
        </w:rPr>
        <w:t xml:space="preserve"> </w:t>
      </w:r>
      <w:r w:rsidRPr="00F607A1">
        <w:rPr>
          <w:rStyle w:val="Emphasis"/>
        </w:rPr>
        <w:t>limits</w:t>
      </w:r>
      <w:r w:rsidRPr="00F607A1">
        <w:rPr>
          <w:sz w:val="16"/>
        </w:rPr>
        <w:t xml:space="preserve"> </w:t>
      </w:r>
      <w:r w:rsidRPr="00F607A1">
        <w:rPr>
          <w:rStyle w:val="StyleUnderline"/>
        </w:rPr>
        <w:t>on government overreach</w:t>
      </w:r>
      <w:r w:rsidRPr="00F607A1">
        <w:rPr>
          <w:sz w:val="16"/>
        </w:rPr>
        <w:t xml:space="preserve">. </w:t>
      </w:r>
      <w:hyperlink r:id="rId106" w:tgtFrame="_blank" w:history="1">
        <w:r w:rsidRPr="00F607A1">
          <w:rPr>
            <w:rStyle w:val="Hyperlink"/>
            <w:sz w:val="16"/>
          </w:rPr>
          <w:t>Libertarians</w:t>
        </w:r>
      </w:hyperlink>
      <w:r w:rsidRPr="00F607A1">
        <w:rPr>
          <w:sz w:val="16"/>
        </w:rPr>
        <w:t xml:space="preserve"> especially don't want the government to have too much power over individual lives. The Koch brothers fall into this category. So do US Sens. Mike Lee and Rand Paul and advocacy groups like FreedomWorks. Yet another conservative value is the faith-based belief in human dignity. Religious conservatives, including Newt Gingrich, </w:t>
      </w:r>
      <w:hyperlink r:id="rId107" w:tgtFrame="_blank" w:history="1">
        <w:r w:rsidRPr="00F607A1">
          <w:rPr>
            <w:rStyle w:val="Hyperlink"/>
            <w:sz w:val="16"/>
          </w:rPr>
          <w:t>worry</w:t>
        </w:r>
      </w:hyperlink>
      <w:r w:rsidRPr="00F607A1">
        <w:rPr>
          <w:sz w:val="16"/>
        </w:rPr>
        <w:t xml:space="preserve"> the present system leaves no real opportunity for second chances or personal redemption. When he was the Republican governor of Mississippi, Phil Bryant explicitly cited his Christian faith as the source of his passion for </w:t>
      </w:r>
      <w:hyperlink r:id="rId108" w:tgtFrame="_blank" w:history="1">
        <w:r w:rsidRPr="00F607A1">
          <w:rPr>
            <w:rStyle w:val="Hyperlink"/>
            <w:sz w:val="16"/>
          </w:rPr>
          <w:t>prison reform</w:t>
        </w:r>
      </w:hyperlink>
      <w:r w:rsidRPr="00F607A1">
        <w:rPr>
          <w:sz w:val="16"/>
        </w:rPr>
        <w:t xml:space="preserve">. Black pro-Trump conservatives like Candace Owens and Katrina Pierson are working to return a pro-Lincoln, pro-freedom ethic inside the GOP on this issue. </w:t>
      </w:r>
      <w:r w:rsidRPr="00F607A1">
        <w:rPr>
          <w:rStyle w:val="StyleUnderline"/>
        </w:rPr>
        <w:t>In theory, of course, all conservatives should oppose a big, failed government bureaucracy that produces bad outcomes while eating up taxpayer dollars. America's massive prison industry today represents a classic case of this phenomenon</w:t>
      </w:r>
      <w:r w:rsidRPr="00F607A1">
        <w:rPr>
          <w:sz w:val="16"/>
        </w:rPr>
        <w:t xml:space="preserve">. And more and more Republicans -- from </w:t>
      </w:r>
      <w:hyperlink r:id="rId109" w:tgtFrame="_blank" w:history="1">
        <w:r w:rsidRPr="00F607A1">
          <w:rPr>
            <w:rStyle w:val="Hyperlink"/>
            <w:sz w:val="16"/>
          </w:rPr>
          <w:t>Right on Crime</w:t>
        </w:r>
      </w:hyperlink>
      <w:r w:rsidRPr="00F607A1">
        <w:rPr>
          <w:sz w:val="16"/>
        </w:rPr>
        <w:t xml:space="preserve"> to </w:t>
      </w:r>
      <w:hyperlink r:id="rId110" w:tgtFrame="_blank" w:history="1">
        <w:r w:rsidRPr="00F607A1">
          <w:rPr>
            <w:rStyle w:val="Hyperlink"/>
            <w:sz w:val="16"/>
          </w:rPr>
          <w:t>Faith &amp; Freedom Coalition</w:t>
        </w:r>
      </w:hyperlink>
      <w:r w:rsidRPr="00F607A1">
        <w:rPr>
          <w:sz w:val="16"/>
        </w:rPr>
        <w:t xml:space="preserve"> to </w:t>
      </w:r>
      <w:hyperlink r:id="rId111" w:tgtFrame="_blank" w:history="1">
        <w:r w:rsidRPr="00F607A1">
          <w:rPr>
            <w:rStyle w:val="Hyperlink"/>
            <w:sz w:val="16"/>
          </w:rPr>
          <w:t>The American Conservative Union Foundation</w:t>
        </w:r>
      </w:hyperlink>
      <w:r w:rsidRPr="00F607A1">
        <w:rPr>
          <w:sz w:val="16"/>
        </w:rPr>
        <w:t xml:space="preserve"> -- are willing to say so. 5. </w:t>
      </w:r>
      <w:r w:rsidRPr="00F607A1">
        <w:rPr>
          <w:rStyle w:val="Emphasis"/>
        </w:rPr>
        <w:t>The Trump factor</w:t>
      </w:r>
      <w:r w:rsidRPr="00F607A1">
        <w:rPr>
          <w:sz w:val="16"/>
        </w:rPr>
        <w:t xml:space="preserve"> Then there is the most surprising plot twist of all: Trump's decision to release </w:t>
      </w:r>
      <w:hyperlink r:id="rId112" w:tgtFrame="_blank" w:history="1">
        <w:r w:rsidRPr="00F607A1">
          <w:rPr>
            <w:rStyle w:val="Hyperlink"/>
            <w:sz w:val="16"/>
          </w:rPr>
          <w:t>Alice Johnson</w:t>
        </w:r>
      </w:hyperlink>
      <w:r w:rsidRPr="00F607A1">
        <w:rPr>
          <w:sz w:val="16"/>
        </w:rPr>
        <w:t xml:space="preserve">. The world watched as Johnson, a 63-year-old grandmother who had been sentenced to die in prison, ran across the road into her family's arms. </w:t>
      </w:r>
      <w:r w:rsidRPr="00F607A1">
        <w:rPr>
          <w:rStyle w:val="StyleUnderline"/>
        </w:rPr>
        <w:t>We began to hear the</w:t>
      </w:r>
      <w:r w:rsidRPr="00F607A1">
        <w:rPr>
          <w:sz w:val="16"/>
        </w:rPr>
        <w:t xml:space="preserve"> </w:t>
      </w:r>
      <w:r w:rsidRPr="00F607A1">
        <w:rPr>
          <w:rStyle w:val="Emphasis"/>
        </w:rPr>
        <w:t>President shift</w:t>
      </w:r>
      <w:r w:rsidRPr="00F607A1">
        <w:rPr>
          <w:rStyle w:val="StyleUnderline"/>
        </w:rPr>
        <w:t xml:space="preserve"> from </w:t>
      </w:r>
      <w:hyperlink r:id="rId113" w:tgtFrame="_blank" w:history="1">
        <w:r w:rsidRPr="00F607A1">
          <w:rPr>
            <w:rStyle w:val="StyleUnderline"/>
          </w:rPr>
          <w:t xml:space="preserve">describing himself </w:t>
        </w:r>
      </w:hyperlink>
      <w:r w:rsidRPr="00F607A1">
        <w:rPr>
          <w:rStyle w:val="StyleUnderline"/>
        </w:rPr>
        <w:t>as "</w:t>
      </w:r>
      <w:r w:rsidRPr="00F607A1">
        <w:rPr>
          <w:rStyle w:val="Emphasis"/>
        </w:rPr>
        <w:t>tough on crime</w:t>
      </w:r>
      <w:r w:rsidRPr="00F607A1">
        <w:rPr>
          <w:sz w:val="16"/>
        </w:rPr>
        <w:t xml:space="preserve">" </w:t>
      </w:r>
      <w:hyperlink r:id="rId114" w:tgtFrame="_blank" w:history="1">
        <w:r w:rsidRPr="00F607A1">
          <w:rPr>
            <w:rStyle w:val="StyleUnderline"/>
          </w:rPr>
          <w:t xml:space="preserve">to expressing </w:t>
        </w:r>
      </w:hyperlink>
      <w:r w:rsidRPr="00F607A1">
        <w:rPr>
          <w:rStyle w:val="StyleUnderline"/>
        </w:rPr>
        <w:t xml:space="preserve">that he's </w:t>
      </w:r>
      <w:r w:rsidRPr="00F607A1">
        <w:rPr>
          <w:rStyle w:val="Emphasis"/>
        </w:rPr>
        <w:t>tough but fair</w:t>
      </w:r>
      <w:r w:rsidRPr="00F607A1">
        <w:rPr>
          <w:rStyle w:val="StyleUnderline"/>
        </w:rPr>
        <w:t xml:space="preserve"> and recognizing the disproportionate sentencing in the justice system.</w:t>
      </w:r>
      <w:r w:rsidRPr="00F607A1">
        <w:rPr>
          <w:sz w:val="16"/>
        </w:rPr>
        <w:t xml:space="preserve"> Surrounded by law enforcement, faith leaders, Republican members and even several Democrats, </w:t>
      </w:r>
      <w:r w:rsidRPr="00F607A1">
        <w:rPr>
          <w:rStyle w:val="Emphasis"/>
        </w:rPr>
        <w:t>Trump</w:t>
      </w:r>
      <w:r w:rsidRPr="00F607A1">
        <w:rPr>
          <w:sz w:val="16"/>
        </w:rPr>
        <w:t xml:space="preserve"> </w:t>
      </w:r>
      <w:r w:rsidRPr="00F607A1">
        <w:rPr>
          <w:rStyle w:val="StyleUnderline"/>
        </w:rPr>
        <w:t xml:space="preserve">then endorsed </w:t>
      </w:r>
      <w:hyperlink r:id="rId115" w:tgtFrame="_blank" w:history="1">
        <w:r w:rsidRPr="00F607A1">
          <w:rPr>
            <w:rStyle w:val="StyleUnderline"/>
          </w:rPr>
          <w:t>adding sentencing reform</w:t>
        </w:r>
      </w:hyperlink>
      <w:r w:rsidRPr="00F607A1">
        <w:rPr>
          <w:rStyle w:val="StyleUnderline"/>
        </w:rPr>
        <w:t xml:space="preserve"> to the </w:t>
      </w:r>
      <w:r w:rsidRPr="00F607A1">
        <w:rPr>
          <w:rStyle w:val="Emphasis"/>
        </w:rPr>
        <w:t>First Step Act</w:t>
      </w:r>
      <w:r w:rsidRPr="00F607A1">
        <w:rPr>
          <w:sz w:val="16"/>
        </w:rPr>
        <w:t xml:space="preserve">, which he signed into law later that year. </w:t>
      </w:r>
      <w:r w:rsidRPr="00F607A1">
        <w:rPr>
          <w:rStyle w:val="StyleUnderline"/>
        </w:rPr>
        <w:t xml:space="preserve">Because </w:t>
      </w:r>
      <w:r w:rsidRPr="00F607A1">
        <w:rPr>
          <w:rStyle w:val="Emphasis"/>
        </w:rPr>
        <w:t xml:space="preserve">many red state governors </w:t>
      </w:r>
      <w:hyperlink r:id="rId116" w:tgtFrame="_blank" w:history="1">
        <w:r w:rsidRPr="00F607A1">
          <w:rPr>
            <w:rStyle w:val="Emphasis"/>
          </w:rPr>
          <w:t>took the lead</w:t>
        </w:r>
      </w:hyperlink>
      <w:r w:rsidRPr="00F607A1">
        <w:rPr>
          <w:sz w:val="16"/>
        </w:rPr>
        <w:t xml:space="preserve">, </w:t>
      </w:r>
      <w:r w:rsidRPr="00F607A1">
        <w:rPr>
          <w:rStyle w:val="StyleUnderline"/>
        </w:rPr>
        <w:t xml:space="preserve">this </w:t>
      </w:r>
      <w:r w:rsidRPr="00F607A1">
        <w:rPr>
          <w:rStyle w:val="Emphasis"/>
        </w:rPr>
        <w:t>Republican President</w:t>
      </w:r>
      <w:r w:rsidRPr="00F607A1">
        <w:rPr>
          <w:rStyle w:val="StyleUnderline"/>
        </w:rPr>
        <w:t xml:space="preserve"> could engage on </w:t>
      </w:r>
      <w:r w:rsidRPr="00F607A1">
        <w:rPr>
          <w:rStyle w:val="Emphasis"/>
        </w:rPr>
        <w:t>criminal justice reform without risking his base</w:t>
      </w:r>
      <w:r w:rsidRPr="00F607A1">
        <w:rPr>
          <w:sz w:val="16"/>
        </w:rPr>
        <w:t xml:space="preserve">. More importantly, key people in Trump's inner circle -- including his son-in-law, </w:t>
      </w:r>
      <w:hyperlink r:id="rId117" w:tgtFrame="_blank" w:history="1">
        <w:r w:rsidRPr="00F607A1">
          <w:rPr>
            <w:rStyle w:val="Hyperlink"/>
            <w:sz w:val="16"/>
          </w:rPr>
          <w:t>Jared Kushner</w:t>
        </w:r>
      </w:hyperlink>
      <w:r w:rsidRPr="00F607A1">
        <w:rPr>
          <w:sz w:val="16"/>
        </w:rPr>
        <w:t xml:space="preserve"> -- were strong allies. This opened the door for </w:t>
      </w:r>
      <w:hyperlink r:id="rId118" w:tgtFrame="_blank" w:history="1">
        <w:r w:rsidRPr="00F607A1">
          <w:rPr>
            <w:rStyle w:val="Hyperlink"/>
            <w:sz w:val="16"/>
          </w:rPr>
          <w:t>formerly incarcerated people</w:t>
        </w:r>
      </w:hyperlink>
      <w:r w:rsidRPr="00F607A1">
        <w:rPr>
          <w:sz w:val="16"/>
        </w:rPr>
        <w:t xml:space="preserve"> (on the left and right) to make repeated visits to the White House, sharing their experiences with senior officials of how the existing system failed them. People on both sides of the aisle should be glad that Trump decided to adopt the cause -- and not crush it. Criminal justice reform could have fallen into a divisive stalemate like guns, climate or immigration. Instead, </w:t>
      </w:r>
      <w:r w:rsidRPr="00F607A1">
        <w:rPr>
          <w:rStyle w:val="StyleUnderline"/>
        </w:rPr>
        <w:t xml:space="preserve">Trump's decision to </w:t>
      </w:r>
      <w:r w:rsidRPr="00F607A1">
        <w:rPr>
          <w:rStyle w:val="Emphasis"/>
        </w:rPr>
        <w:t>embrace criminal justice reform</w:t>
      </w:r>
      <w:r w:rsidRPr="00F607A1">
        <w:rPr>
          <w:sz w:val="16"/>
        </w:rPr>
        <w:t xml:space="preserve"> </w:t>
      </w:r>
      <w:r w:rsidRPr="00F607A1">
        <w:rPr>
          <w:rStyle w:val="StyleUnderline"/>
        </w:rPr>
        <w:t xml:space="preserve">has set Republicans </w:t>
      </w:r>
      <w:r w:rsidRPr="00F607A1">
        <w:rPr>
          <w:rStyle w:val="Emphasis"/>
        </w:rPr>
        <w:t>free to work with Democrats</w:t>
      </w:r>
      <w:r w:rsidRPr="00F607A1">
        <w:rPr>
          <w:sz w:val="16"/>
        </w:rPr>
        <w:t>. That's a good thing for both parties -- and a very good thing for the people suffering behind bars.</w:t>
      </w:r>
    </w:p>
    <w:p w14:paraId="0D4A7FF6" w14:textId="77777777" w:rsidR="000F5CE4" w:rsidRPr="00F607A1" w:rsidRDefault="000F5CE4" w:rsidP="000F5CE4">
      <w:pPr>
        <w:pStyle w:val="Heading4"/>
      </w:pPr>
      <w:r w:rsidRPr="00F607A1">
        <w:t>The base will back Trump – over 80% of Republicans strongly support major CJR</w:t>
      </w:r>
    </w:p>
    <w:p w14:paraId="7E1BA8AD" w14:textId="77777777" w:rsidR="000F5CE4" w:rsidRPr="00F607A1" w:rsidRDefault="000F5CE4" w:rsidP="000F5CE4">
      <w:pPr>
        <w:rPr>
          <w:rStyle w:val="Style13ptBold"/>
          <w:b w:val="0"/>
          <w:bCs w:val="0"/>
        </w:rPr>
      </w:pPr>
      <w:r w:rsidRPr="00F607A1">
        <w:rPr>
          <w:rStyle w:val="Style13ptBold"/>
        </w:rPr>
        <w:t xml:space="preserve">Reddy 17 </w:t>
      </w:r>
      <w:r w:rsidRPr="00F607A1">
        <w:rPr>
          <w:rStyle w:val="Style13ptBold"/>
          <w:b w:val="0"/>
          <w:bCs w:val="0"/>
        </w:rPr>
        <w:t>[Vikrant P. Reddy, Senior Research Fellow at the Charles Koch Institute, June 2, 2017. “The Conservative Base Wants Criminal-Justice Reform.” https://joinnia.com/conservative-base-wants-criminal-justice-reform/]</w:t>
      </w:r>
    </w:p>
    <w:p w14:paraId="0622EA6A" w14:textId="77777777" w:rsidR="000F5CE4" w:rsidRPr="00F607A1" w:rsidRDefault="000F5CE4" w:rsidP="000F5CE4">
      <w:pPr>
        <w:rPr>
          <w:sz w:val="16"/>
        </w:rPr>
      </w:pPr>
      <w:r w:rsidRPr="00F607A1">
        <w:rPr>
          <w:sz w:val="16"/>
        </w:rPr>
        <w:t xml:space="preserve">Last week, </w:t>
      </w:r>
      <w:r w:rsidRPr="00F607A1">
        <w:rPr>
          <w:rStyle w:val="StyleUnderline"/>
        </w:rPr>
        <w:t>the</w:t>
      </w:r>
      <w:r w:rsidRPr="00F607A1">
        <w:rPr>
          <w:sz w:val="16"/>
        </w:rPr>
        <w:t xml:space="preserve"> Charles Koch Institute (</w:t>
      </w:r>
      <w:r w:rsidRPr="00F607A1">
        <w:rPr>
          <w:rStyle w:val="Emphasis"/>
        </w:rPr>
        <w:t>CKI</w:t>
      </w:r>
      <w:r w:rsidRPr="00F607A1">
        <w:rPr>
          <w:sz w:val="16"/>
        </w:rPr>
        <w:t xml:space="preserve">) </w:t>
      </w:r>
      <w:r w:rsidRPr="00F607A1">
        <w:rPr>
          <w:rStyle w:val="StyleUnderline"/>
        </w:rPr>
        <w:t xml:space="preserve">polled several hundred conservative voters to assess whether they </w:t>
      </w:r>
      <w:hyperlink r:id="rId119" w:tgtFrame="_blank" w:history="1">
        <w:r w:rsidRPr="00F607A1">
          <w:rPr>
            <w:rStyle w:val="StyleUnderline"/>
          </w:rPr>
          <w:t>recognize criminal justice</w:t>
        </w:r>
      </w:hyperlink>
      <w:r w:rsidRPr="00F607A1">
        <w:rPr>
          <w:rStyle w:val="StyleUnderline"/>
        </w:rPr>
        <w:t xml:space="preserve"> as an important issue currently facing the nation</w:t>
      </w:r>
      <w:r w:rsidRPr="00F607A1">
        <w:rPr>
          <w:sz w:val="16"/>
        </w:rPr>
        <w:t xml:space="preserve">. While specific reasons for their interest are debatable, </w:t>
      </w:r>
      <w:r w:rsidRPr="00F607A1">
        <w:rPr>
          <w:rStyle w:val="Emphasis"/>
        </w:rPr>
        <w:t>81 percent of Trump voters</w:t>
      </w:r>
      <w:r w:rsidRPr="00F607A1">
        <w:rPr>
          <w:sz w:val="16"/>
        </w:rPr>
        <w:t xml:space="preserve"> </w:t>
      </w:r>
      <w:r w:rsidRPr="00F607A1">
        <w:rPr>
          <w:rStyle w:val="StyleUnderline"/>
        </w:rPr>
        <w:t>polled described the issue as either “</w:t>
      </w:r>
      <w:r w:rsidRPr="00F607A1">
        <w:rPr>
          <w:rStyle w:val="Emphasis"/>
        </w:rPr>
        <w:t>very important</w:t>
      </w:r>
      <w:r w:rsidRPr="00F607A1">
        <w:rPr>
          <w:sz w:val="16"/>
        </w:rPr>
        <w:t xml:space="preserve">” </w:t>
      </w:r>
      <w:r w:rsidRPr="00F607A1">
        <w:rPr>
          <w:rStyle w:val="StyleUnderline"/>
        </w:rPr>
        <w:t>or</w:t>
      </w:r>
      <w:r w:rsidRPr="00F607A1">
        <w:rPr>
          <w:sz w:val="16"/>
        </w:rPr>
        <w:t xml:space="preserve"> “somewhat </w:t>
      </w:r>
      <w:r w:rsidRPr="00F607A1">
        <w:rPr>
          <w:rStyle w:val="Emphasis"/>
        </w:rPr>
        <w:t>important</w:t>
      </w:r>
      <w:r w:rsidRPr="00F607A1">
        <w:rPr>
          <w:sz w:val="16"/>
        </w:rPr>
        <w:t xml:space="preserve">”– </w:t>
      </w:r>
      <w:r w:rsidRPr="00F607A1">
        <w:rPr>
          <w:rStyle w:val="StyleUnderline"/>
        </w:rPr>
        <w:t xml:space="preserve">a </w:t>
      </w:r>
      <w:r w:rsidRPr="00F607A1">
        <w:rPr>
          <w:rStyle w:val="Emphasis"/>
        </w:rPr>
        <w:t>definite consensus</w:t>
      </w:r>
      <w:r w:rsidRPr="00F607A1">
        <w:rPr>
          <w:sz w:val="16"/>
        </w:rPr>
        <w:t xml:space="preserve">. Ordinarily, </w:t>
      </w:r>
      <w:r w:rsidRPr="00F607A1">
        <w:rPr>
          <w:rStyle w:val="StyleUnderline"/>
        </w:rPr>
        <w:t>polls that confirm the status quo are not interesting</w:t>
      </w:r>
      <w:r w:rsidRPr="00F607A1">
        <w:rPr>
          <w:sz w:val="16"/>
        </w:rPr>
        <w:t xml:space="preserve">. </w:t>
      </w:r>
      <w:r w:rsidRPr="00F607A1">
        <w:rPr>
          <w:rStyle w:val="StyleUnderline"/>
        </w:rPr>
        <w:t>This poll, however, caught the attention of those who have been asking whether conservative attitudes towards criminal-justice policy may have changed since the November 2016 election</w:t>
      </w:r>
      <w:r w:rsidRPr="00F607A1">
        <w:rPr>
          <w:sz w:val="16"/>
        </w:rPr>
        <w:t xml:space="preserve">. It’s a fair question. </w:t>
      </w:r>
      <w:r w:rsidRPr="00F607A1">
        <w:rPr>
          <w:rStyle w:val="StyleUnderline"/>
        </w:rPr>
        <w:t xml:space="preserve">The new presidential administration has given </w:t>
      </w:r>
      <w:r w:rsidRPr="00F607A1">
        <w:rPr>
          <w:rStyle w:val="Emphasis"/>
        </w:rPr>
        <w:t>mixed messages</w:t>
      </w:r>
      <w:r w:rsidRPr="00F607A1">
        <w:rPr>
          <w:sz w:val="16"/>
        </w:rPr>
        <w:t xml:space="preserve">, </w:t>
      </w:r>
      <w:r w:rsidRPr="00F607A1">
        <w:rPr>
          <w:rStyle w:val="StyleUnderline"/>
        </w:rPr>
        <w:t xml:space="preserve">sometimes using </w:t>
      </w:r>
      <w:r w:rsidRPr="00F607A1">
        <w:rPr>
          <w:rStyle w:val="Emphasis"/>
        </w:rPr>
        <w:t>strong rhetoric</w:t>
      </w:r>
      <w:r w:rsidRPr="00F607A1">
        <w:rPr>
          <w:sz w:val="16"/>
        </w:rPr>
        <w:t xml:space="preserve"> </w:t>
      </w:r>
      <w:r w:rsidRPr="00F607A1">
        <w:rPr>
          <w:rStyle w:val="StyleUnderline"/>
        </w:rPr>
        <w:t>about increasing criminal penalties</w:t>
      </w:r>
      <w:r w:rsidRPr="00F607A1">
        <w:rPr>
          <w:sz w:val="16"/>
        </w:rPr>
        <w:t xml:space="preserve">, </w:t>
      </w:r>
      <w:r w:rsidRPr="00F607A1">
        <w:rPr>
          <w:rStyle w:val="StyleUnderline"/>
        </w:rPr>
        <w:t>but other times speaking with thoughtfulness</w:t>
      </w:r>
      <w:r w:rsidRPr="00F607A1">
        <w:rPr>
          <w:sz w:val="16"/>
        </w:rPr>
        <w:t xml:space="preserve"> about expanding treatment for opioid addiction. Some prominent administration figures, such as Vice President Mike Pence, have a history as reformers. Others, such as Attorney General Jeff Sessions, have a history as skeptics. The views of the president himself are unpredictable. Furthermore, when asked if judges should have more freedom to assign punishments other than prison (such as civil or community service), 63 percent of Trump voters “strongly agreed” or “agreed.” When asked about the practice of civil asset forfeiture, which allows law-enforcement agencies to seize an individual’s property without requiring that the individual be charged or convicted of a crime, 59 percent of Trump voters found common ground with their liberal counterparts, responding that that they “strongly disagreed” or “disagreed” with such policing practices. Overall, the CKI poll surveyed 1,200 Americans who participated in the 2016 presidential election, and it measured their views on several criminal-justice issues such as civil asset forfeiture, overcriminalization, and mandatory minimum sentencing. The respondents included voters who identified as liberals, moderates, and conservatives, and it queried whether they voted for Donald Trump or Hillary Clinton. People surprised by the results of the poll ought to focus on one important figure: </w:t>
      </w:r>
      <w:r w:rsidRPr="00F607A1">
        <w:rPr>
          <w:rStyle w:val="Emphasis"/>
        </w:rPr>
        <w:t>Fifty-four percent</w:t>
      </w:r>
      <w:r w:rsidRPr="00F607A1">
        <w:rPr>
          <w:sz w:val="16"/>
        </w:rPr>
        <w:t xml:space="preserve"> </w:t>
      </w:r>
      <w:r w:rsidRPr="00F607A1">
        <w:rPr>
          <w:rStyle w:val="StyleUnderline"/>
        </w:rPr>
        <w:t>of Trump voters said they knew someone who is or has been incarcerated</w:t>
      </w:r>
      <w:r w:rsidRPr="00F607A1">
        <w:rPr>
          <w:sz w:val="16"/>
        </w:rPr>
        <w:t xml:space="preserve">. That may surprise progressives who accuse conservatives of being out of touch and aloof from criminal-justice realties, but it shouldn’t surprise anybody who works in the criminal-justice arena and regularly talks to conservatives about their views. Between 70 million and 100 million people — or one in three Americans — may now have a criminal record. The criminal-justice system has become so vast and far reaching, that virtually every American has been personally involved with it, or has a loved one, friend, or neighbor involved with it. Between 70 million and 100 million people — or one in three Americans — may now have a criminal record. </w:t>
      </w:r>
      <w:r w:rsidRPr="00F607A1">
        <w:rPr>
          <w:rStyle w:val="StyleUnderline"/>
        </w:rPr>
        <w:t xml:space="preserve">It’s also worth recalling that Trump </w:t>
      </w:r>
      <w:r w:rsidRPr="00F607A1">
        <w:rPr>
          <w:rStyle w:val="Emphasis"/>
        </w:rPr>
        <w:t>easily won small towns</w:t>
      </w:r>
      <w:r w:rsidRPr="00F607A1">
        <w:rPr>
          <w:rStyle w:val="StyleUnderline"/>
        </w:rPr>
        <w:t xml:space="preserve"> and rural America on November 8, taking 62 percent of the rural vote, and these communities are the hardest hit by the opioid epidemic</w:t>
      </w:r>
      <w:r w:rsidRPr="00F607A1">
        <w:rPr>
          <w:sz w:val="16"/>
        </w:rPr>
        <w:t xml:space="preserve">, which in 2015 claimed an average of 91 lives per day from overdoses. The rate of overdose-related deaths now exceeds automobile accidents as the leading cause of injury-related death in the United States. Increasingly, then, </w:t>
      </w:r>
      <w:r w:rsidRPr="00F607A1">
        <w:rPr>
          <w:rStyle w:val="StyleUnderline"/>
        </w:rPr>
        <w:t xml:space="preserve">the Americans who experience </w:t>
      </w:r>
      <w:r w:rsidRPr="00F607A1">
        <w:rPr>
          <w:rStyle w:val="Emphasis"/>
        </w:rPr>
        <w:t>criminal justice as a personal issue</w:t>
      </w:r>
      <w:r w:rsidRPr="00F607A1">
        <w:rPr>
          <w:rStyle w:val="StyleUnderline"/>
        </w:rPr>
        <w:t xml:space="preserve"> are </w:t>
      </w:r>
      <w:r w:rsidRPr="00F607A1">
        <w:rPr>
          <w:rStyle w:val="Emphasis"/>
        </w:rPr>
        <w:t>rural conservatives</w:t>
      </w:r>
      <w:r w:rsidRPr="00F607A1">
        <w:rPr>
          <w:sz w:val="16"/>
        </w:rPr>
        <w:t xml:space="preserve">. Consider the example of Oklahoma. </w:t>
      </w:r>
      <w:r w:rsidRPr="00F607A1">
        <w:rPr>
          <w:rStyle w:val="StyleUnderline"/>
        </w:rPr>
        <w:t>On the night that Trump won the presidency, voters also approved changes to the state criminal code that reclassified certain drug felonies as misdemeanors, effectively expressing the view that too many drug offenses in Oklahoma were being treated with needlessly long bouts of incarceration. Oklahomans appear to prefer better probation and parole that monitors drug offenders and provides them with treatment</w:t>
      </w:r>
      <w:r w:rsidRPr="00F607A1">
        <w:rPr>
          <w:sz w:val="16"/>
        </w:rPr>
        <w:t xml:space="preserve">. This referendum vote took place in a state in which every single county voted for Trump. A higher percentage of people (65.3 percent) voted for Trump in Oklahoma, than in any state, except Wyoming and West Virginia. It’s hard to be “Trumpier” than Oklahoma. </w:t>
      </w:r>
      <w:r w:rsidRPr="00F607A1">
        <w:rPr>
          <w:rStyle w:val="StyleUnderline"/>
        </w:rPr>
        <w:t xml:space="preserve">Leadership matters in public policy, and for that reason, it would be good to see </w:t>
      </w:r>
      <w:r w:rsidRPr="00F607A1">
        <w:rPr>
          <w:rStyle w:val="Emphasis"/>
        </w:rPr>
        <w:t>clear support for criminal-justice reform from the White House</w:t>
      </w:r>
      <w:r w:rsidRPr="00F607A1">
        <w:rPr>
          <w:sz w:val="16"/>
        </w:rPr>
        <w:t xml:space="preserve">. </w:t>
      </w:r>
      <w:r w:rsidRPr="00F607A1">
        <w:rPr>
          <w:rStyle w:val="StyleUnderline"/>
        </w:rPr>
        <w:t>Conservative legislators</w:t>
      </w:r>
      <w:r w:rsidRPr="00F607A1">
        <w:rPr>
          <w:sz w:val="16"/>
        </w:rPr>
        <w:t xml:space="preserve"> and governors, however, </w:t>
      </w:r>
      <w:r w:rsidRPr="00F607A1">
        <w:rPr>
          <w:rStyle w:val="Emphasis"/>
        </w:rPr>
        <w:t>do not need to wait for cues</w:t>
      </w:r>
      <w:r w:rsidRPr="00F607A1">
        <w:rPr>
          <w:sz w:val="16"/>
        </w:rPr>
        <w:t xml:space="preserve"> from the administration. </w:t>
      </w:r>
      <w:r w:rsidRPr="00F607A1">
        <w:rPr>
          <w:rStyle w:val="StyleUnderline"/>
        </w:rPr>
        <w:t xml:space="preserve">The conservative base is </w:t>
      </w:r>
      <w:r w:rsidRPr="00F607A1">
        <w:rPr>
          <w:rStyle w:val="Emphasis"/>
        </w:rPr>
        <w:t>already providing them</w:t>
      </w:r>
      <w:r w:rsidRPr="00F607A1">
        <w:rPr>
          <w:sz w:val="16"/>
        </w:rPr>
        <w:t xml:space="preserve">. </w:t>
      </w:r>
      <w:r w:rsidRPr="00F607A1">
        <w:rPr>
          <w:rStyle w:val="StyleUnderline"/>
        </w:rPr>
        <w:t xml:space="preserve">They have </w:t>
      </w:r>
      <w:r w:rsidRPr="00F607A1">
        <w:rPr>
          <w:rStyle w:val="Emphasis"/>
        </w:rPr>
        <w:t>wanted criminal justice reform for a decade</w:t>
      </w:r>
      <w:r w:rsidRPr="00F607A1">
        <w:rPr>
          <w:rStyle w:val="StyleUnderline"/>
        </w:rPr>
        <w:t xml:space="preserve">, </w:t>
      </w:r>
      <w:r w:rsidRPr="00F607A1">
        <w:rPr>
          <w:sz w:val="16"/>
        </w:rPr>
        <w:t>and their minds did not change because of one election.</w:t>
      </w:r>
    </w:p>
    <w:p w14:paraId="49383B5F" w14:textId="77777777" w:rsidR="000F5CE4" w:rsidRPr="00F607A1" w:rsidRDefault="000F5CE4" w:rsidP="000F5CE4">
      <w:pPr>
        <w:rPr>
          <w:sz w:val="16"/>
        </w:rPr>
      </w:pPr>
    </w:p>
    <w:p w14:paraId="4844CFE0" w14:textId="77777777" w:rsidR="000F5CE4" w:rsidRPr="00F607A1" w:rsidRDefault="000F5CE4" w:rsidP="000F5CE4"/>
    <w:p w14:paraId="38ECBAF1" w14:textId="7ACE1080" w:rsidR="000F5CE4" w:rsidRPr="00F607A1" w:rsidRDefault="000F5CE4" w:rsidP="000F5CE4">
      <w:pPr>
        <w:pStyle w:val="Heading3"/>
      </w:pPr>
      <w:r w:rsidRPr="00F607A1">
        <w:t xml:space="preserve">2NC Elections DA Link – Court Backlash </w:t>
      </w:r>
    </w:p>
    <w:p w14:paraId="16C5305E" w14:textId="25DD398D" w:rsidR="000F5CE4" w:rsidRPr="00F607A1" w:rsidRDefault="000F5CE4" w:rsidP="000F5CE4"/>
    <w:p w14:paraId="6FEA86FB" w14:textId="77777777" w:rsidR="005A45CD" w:rsidRPr="00F607A1" w:rsidRDefault="005A45CD" w:rsidP="005A45CD">
      <w:pPr>
        <w:pStyle w:val="Heading4"/>
      </w:pPr>
      <w:r w:rsidRPr="00F607A1">
        <w:t>The plan allows Trump to run against the Supreme Court – liberal rulings on crime supercharge his re-election chances</w:t>
      </w:r>
    </w:p>
    <w:p w14:paraId="13494D7D" w14:textId="77777777" w:rsidR="005A45CD" w:rsidRPr="00F607A1" w:rsidRDefault="005A45CD" w:rsidP="005A45CD">
      <w:pPr>
        <w:rPr>
          <w:rStyle w:val="Style13ptBold"/>
          <w:b w:val="0"/>
          <w:bCs w:val="0"/>
        </w:rPr>
      </w:pPr>
      <w:r w:rsidRPr="00F607A1">
        <w:rPr>
          <w:rStyle w:val="Style13ptBold"/>
        </w:rPr>
        <w:t xml:space="preserve">Schacter 18 </w:t>
      </w:r>
      <w:r w:rsidRPr="00F607A1">
        <w:rPr>
          <w:rStyle w:val="Style13ptBold"/>
          <w:b w:val="0"/>
          <w:bCs w:val="0"/>
        </w:rPr>
        <w:t>[Jane S. Schacter, William Nelson Cromwell Professor of Law, Stanford Law School, 2018. “PUTTING THE POLITICS OF “JUDICIAL ACTIVISM” IN HISTORICAL PERSPECTIVE.” https://www-cdn.law.stanford.edu/wp-content/uploads/2019/03/Jane.S.Schacter-Putting-the-Politics-of-Judicial-Activism-in-Historical-Perspective-2018.pdf]</w:t>
      </w:r>
    </w:p>
    <w:p w14:paraId="7E2E6316" w14:textId="77777777" w:rsidR="005A45CD" w:rsidRPr="00F607A1" w:rsidRDefault="005A45CD" w:rsidP="005A45CD">
      <w:pPr>
        <w:rPr>
          <w:rStyle w:val="StyleUnderline"/>
        </w:rPr>
      </w:pPr>
      <w:r w:rsidRPr="00F607A1">
        <w:rPr>
          <w:rStyle w:val="StyleUnderline"/>
        </w:rPr>
        <w:t xml:space="preserve">The </w:t>
      </w:r>
      <w:r w:rsidRPr="00F607A1">
        <w:rPr>
          <w:rStyle w:val="Emphasis"/>
        </w:rPr>
        <w:t>contemporary political campaign</w:t>
      </w:r>
      <w:r w:rsidRPr="00F607A1">
        <w:rPr>
          <w:sz w:val="16"/>
        </w:rPr>
        <w:t xml:space="preserve"> </w:t>
      </w:r>
      <w:r w:rsidRPr="00F607A1">
        <w:rPr>
          <w:rStyle w:val="StyleUnderline"/>
        </w:rPr>
        <w:t>against judicial activism started to take shape</w:t>
      </w:r>
      <w:r w:rsidRPr="00F607A1">
        <w:rPr>
          <w:sz w:val="16"/>
        </w:rPr>
        <w:t xml:space="preserve"> in a form closer to the one we see today in 1968, </w:t>
      </w:r>
      <w:r w:rsidRPr="00F607A1">
        <w:rPr>
          <w:rStyle w:val="StyleUnderline"/>
        </w:rPr>
        <w:t>when</w:t>
      </w:r>
      <w:r w:rsidRPr="00F607A1">
        <w:rPr>
          <w:sz w:val="16"/>
        </w:rPr>
        <w:t xml:space="preserve"> Richard </w:t>
      </w:r>
      <w:r w:rsidRPr="00F607A1">
        <w:rPr>
          <w:rStyle w:val="Emphasis"/>
        </w:rPr>
        <w:t>Nixon</w:t>
      </w:r>
      <w:r w:rsidRPr="00F607A1">
        <w:rPr>
          <w:sz w:val="16"/>
        </w:rPr>
        <w:t xml:space="preserve"> </w:t>
      </w:r>
      <w:r w:rsidRPr="00F607A1">
        <w:rPr>
          <w:rStyle w:val="StyleUnderline"/>
        </w:rPr>
        <w:t xml:space="preserve">ran </w:t>
      </w:r>
      <w:r w:rsidRPr="00F607A1">
        <w:rPr>
          <w:rStyle w:val="Emphasis"/>
        </w:rPr>
        <w:t>against</w:t>
      </w:r>
      <w:r w:rsidRPr="00F607A1">
        <w:rPr>
          <w:sz w:val="16"/>
        </w:rPr>
        <w:t xml:space="preserve"> (among others) </w:t>
      </w:r>
      <w:r w:rsidRPr="00F607A1">
        <w:rPr>
          <w:rStyle w:val="StyleUnderline"/>
        </w:rPr>
        <w:t xml:space="preserve">the </w:t>
      </w:r>
      <w:r w:rsidRPr="00F607A1">
        <w:rPr>
          <w:rStyle w:val="Emphasis"/>
        </w:rPr>
        <w:t>Supreme Court</w:t>
      </w:r>
      <w:r w:rsidRPr="00F607A1">
        <w:rPr>
          <w:sz w:val="16"/>
        </w:rPr>
        <w:t xml:space="preserve"> </w:t>
      </w:r>
      <w:r w:rsidRPr="00F607A1">
        <w:rPr>
          <w:rStyle w:val="StyleUnderline"/>
        </w:rPr>
        <w:t xml:space="preserve">by highlighting the Warren Court’s rulings safeguarding the rights of </w:t>
      </w:r>
      <w:r w:rsidRPr="00F607A1">
        <w:rPr>
          <w:rStyle w:val="Emphasis"/>
        </w:rPr>
        <w:t>criminal defendants</w:t>
      </w:r>
      <w:r w:rsidRPr="00F607A1">
        <w:rPr>
          <w:sz w:val="16"/>
        </w:rPr>
        <w:t xml:space="preserve">. </w:t>
      </w:r>
      <w:r w:rsidRPr="00F607A1">
        <w:rPr>
          <w:rStyle w:val="Emphasis"/>
        </w:rPr>
        <w:t>During the campaign</w:t>
      </w:r>
      <w:r w:rsidRPr="00F607A1">
        <w:rPr>
          <w:sz w:val="16"/>
        </w:rPr>
        <w:t xml:space="preserve">, </w:t>
      </w:r>
      <w:r w:rsidRPr="00F607A1">
        <w:rPr>
          <w:rStyle w:val="StyleUnderline"/>
        </w:rPr>
        <w:t>Nixon</w:t>
      </w:r>
      <w:r w:rsidRPr="00F607A1">
        <w:rPr>
          <w:sz w:val="16"/>
        </w:rPr>
        <w:t xml:space="preserve"> often </w:t>
      </w:r>
      <w:r w:rsidRPr="00F607A1">
        <w:rPr>
          <w:rStyle w:val="StyleUnderline"/>
        </w:rPr>
        <w:t>promised that he would</w:t>
      </w:r>
      <w:r w:rsidRPr="00F607A1">
        <w:rPr>
          <w:sz w:val="16"/>
        </w:rPr>
        <w:t xml:space="preserve"> “</w:t>
      </w:r>
      <w:r w:rsidRPr="00F607A1">
        <w:rPr>
          <w:rStyle w:val="Emphasis"/>
        </w:rPr>
        <w:t>reverse the rule of ‘activist judges’</w:t>
      </w:r>
      <w:r w:rsidRPr="00F607A1">
        <w:rPr>
          <w:sz w:val="16"/>
        </w:rPr>
        <w:t xml:space="preserve"> </w:t>
      </w:r>
      <w:r w:rsidRPr="00F607A1">
        <w:rPr>
          <w:rStyle w:val="StyleUnderline"/>
        </w:rPr>
        <w:t xml:space="preserve">and </w:t>
      </w:r>
      <w:r w:rsidRPr="00F607A1">
        <w:rPr>
          <w:rStyle w:val="Emphasis"/>
        </w:rPr>
        <w:t>roll back ‘crime in the streets</w:t>
      </w:r>
      <w:r w:rsidRPr="00F607A1">
        <w:rPr>
          <w:sz w:val="16"/>
        </w:rPr>
        <w:t xml:space="preserve">.’”73 </w:t>
      </w:r>
      <w:r w:rsidRPr="00F607A1">
        <w:rPr>
          <w:rStyle w:val="StyleUnderline"/>
        </w:rPr>
        <w:t xml:space="preserve">His campaign </w:t>
      </w:r>
      <w:r w:rsidRPr="00F607A1">
        <w:rPr>
          <w:rStyle w:val="Emphasis"/>
        </w:rPr>
        <w:t>inaugurated</w:t>
      </w:r>
      <w:r w:rsidRPr="00F607A1">
        <w:rPr>
          <w:rStyle w:val="StyleUnderline"/>
        </w:rPr>
        <w:t xml:space="preserve"> a </w:t>
      </w:r>
      <w:r w:rsidRPr="00F607A1">
        <w:rPr>
          <w:rStyle w:val="Emphasis"/>
        </w:rPr>
        <w:t>sustained period of Republican attacks</w:t>
      </w:r>
      <w:r w:rsidRPr="00F607A1">
        <w:rPr>
          <w:sz w:val="16"/>
        </w:rPr>
        <w:t xml:space="preserve"> </w:t>
      </w:r>
      <w:r w:rsidRPr="00F607A1">
        <w:rPr>
          <w:rStyle w:val="StyleUnderline"/>
        </w:rPr>
        <w:t>on judicial activism</w:t>
      </w:r>
      <w:r w:rsidRPr="00F607A1">
        <w:rPr>
          <w:sz w:val="16"/>
        </w:rPr>
        <w:t xml:space="preserve">. This is one way in which it differed from the Southern Manifesto, which was launched mostly (but not exclusively) by Democrats, but was, in the end, more regional than partisan in its focus. </w:t>
      </w:r>
      <w:r w:rsidRPr="00F607A1">
        <w:rPr>
          <w:rStyle w:val="StyleUnderline"/>
        </w:rPr>
        <w:t>Nixon’s</w:t>
      </w:r>
      <w:r w:rsidRPr="00F607A1">
        <w:rPr>
          <w:sz w:val="16"/>
        </w:rPr>
        <w:t xml:space="preserve"> 1968 </w:t>
      </w:r>
      <w:r w:rsidRPr="00F607A1">
        <w:rPr>
          <w:rStyle w:val="StyleUnderline"/>
        </w:rPr>
        <w:t xml:space="preserve">attacks created a </w:t>
      </w:r>
      <w:r w:rsidRPr="00F607A1">
        <w:rPr>
          <w:rStyle w:val="Emphasis"/>
        </w:rPr>
        <w:t>prototype</w:t>
      </w:r>
      <w:r w:rsidRPr="00F607A1">
        <w:rPr>
          <w:sz w:val="16"/>
        </w:rPr>
        <w:t xml:space="preserve"> </w:t>
      </w:r>
      <w:r w:rsidRPr="00F607A1">
        <w:rPr>
          <w:rStyle w:val="StyleUnderline"/>
        </w:rPr>
        <w:t xml:space="preserve">for what has been a </w:t>
      </w:r>
      <w:r w:rsidRPr="00F607A1">
        <w:rPr>
          <w:rStyle w:val="Emphasis"/>
        </w:rPr>
        <w:t>staple issue for Republicans ever since</w:t>
      </w:r>
      <w:r w:rsidRPr="00F607A1">
        <w:rPr>
          <w:sz w:val="16"/>
        </w:rPr>
        <w:t xml:space="preserve">. As we will see in the next section, </w:t>
      </w:r>
      <w:r w:rsidRPr="00F607A1">
        <w:rPr>
          <w:rStyle w:val="StyleUnderline"/>
        </w:rPr>
        <w:t>Republican challenges to the</w:t>
      </w:r>
      <w:r w:rsidRPr="00F607A1">
        <w:rPr>
          <w:sz w:val="16"/>
        </w:rPr>
        <w:t xml:space="preserve"> </w:t>
      </w:r>
      <w:r w:rsidRPr="00F607A1">
        <w:rPr>
          <w:rStyle w:val="StyleUnderline"/>
        </w:rPr>
        <w:t xml:space="preserve">courts since Nixon </w:t>
      </w:r>
      <w:r w:rsidRPr="00F607A1">
        <w:rPr>
          <w:sz w:val="16"/>
        </w:rPr>
        <w:t xml:space="preserve">have evolved in some ways over the years and could be disaggregated into successive sub-eras of attacks, but the core case </w:t>
      </w:r>
      <w:r w:rsidRPr="00F607A1">
        <w:rPr>
          <w:rStyle w:val="StyleUnderline"/>
        </w:rPr>
        <w:t>against what is</w:t>
      </w:r>
      <w:r w:rsidRPr="00F607A1">
        <w:rPr>
          <w:sz w:val="16"/>
        </w:rPr>
        <w:t xml:space="preserve"> frequently </w:t>
      </w:r>
      <w:r w:rsidRPr="00F607A1">
        <w:rPr>
          <w:rStyle w:val="StyleUnderline"/>
        </w:rPr>
        <w:t>branded</w:t>
      </w:r>
      <w:r w:rsidRPr="00F607A1">
        <w:rPr>
          <w:sz w:val="16"/>
        </w:rPr>
        <w:t xml:space="preserve"> “</w:t>
      </w:r>
      <w:r w:rsidRPr="00F607A1">
        <w:rPr>
          <w:rStyle w:val="Emphasis"/>
        </w:rPr>
        <w:t>liberal judicial activism</w:t>
      </w:r>
      <w:r w:rsidRPr="00F607A1">
        <w:rPr>
          <w:sz w:val="16"/>
        </w:rPr>
        <w:t xml:space="preserve">” </w:t>
      </w:r>
      <w:r w:rsidRPr="00F607A1">
        <w:rPr>
          <w:rStyle w:val="StyleUnderline"/>
        </w:rPr>
        <w:t xml:space="preserve">has remained </w:t>
      </w:r>
      <w:r w:rsidRPr="00F607A1">
        <w:rPr>
          <w:rStyle w:val="Emphasis"/>
        </w:rPr>
        <w:t>largely consistent</w:t>
      </w:r>
      <w:r w:rsidRPr="00F607A1">
        <w:rPr>
          <w:sz w:val="16"/>
        </w:rPr>
        <w:t xml:space="preserve">. That does not mean Democrats have been wholly silent on the issue, but for roughly the last half century, </w:t>
      </w:r>
      <w:r w:rsidRPr="00F607A1">
        <w:rPr>
          <w:rStyle w:val="StyleUnderline"/>
        </w:rPr>
        <w:t xml:space="preserve">the issue has been a </w:t>
      </w:r>
      <w:r w:rsidRPr="00F607A1">
        <w:rPr>
          <w:rStyle w:val="Emphasis"/>
        </w:rPr>
        <w:t xml:space="preserve">mainstay of the right </w:t>
      </w:r>
      <w:r w:rsidRPr="00F607A1">
        <w:rPr>
          <w:rStyle w:val="StyleUnderline"/>
        </w:rPr>
        <w:t xml:space="preserve">in a way </w:t>
      </w:r>
      <w:r w:rsidRPr="00F607A1">
        <w:rPr>
          <w:rStyle w:val="Emphasis"/>
        </w:rPr>
        <w:t>unmatched</w:t>
      </w:r>
      <w:r w:rsidRPr="00F607A1">
        <w:rPr>
          <w:rStyle w:val="StyleUnderline"/>
        </w:rPr>
        <w:t xml:space="preserve"> on the left.</w:t>
      </w:r>
    </w:p>
    <w:p w14:paraId="32F5A0ED" w14:textId="77777777" w:rsidR="000F5CE4" w:rsidRPr="00F607A1" w:rsidRDefault="000F5CE4" w:rsidP="000F5CE4"/>
    <w:p w14:paraId="756B267D" w14:textId="77777777" w:rsidR="005A45CD" w:rsidRPr="00F607A1" w:rsidRDefault="005A45CD" w:rsidP="005A45CD">
      <w:pPr>
        <w:pStyle w:val="Heading4"/>
      </w:pPr>
      <w:r w:rsidRPr="00F607A1">
        <w:t xml:space="preserve">Even if Trump doesn’t directly emphasize running against the Supreme Court, voters and other allies will do it for him </w:t>
      </w:r>
    </w:p>
    <w:p w14:paraId="2AB088B7" w14:textId="77777777" w:rsidR="005A45CD" w:rsidRPr="00F607A1" w:rsidRDefault="005A45CD" w:rsidP="005A45CD">
      <w:pPr>
        <w:rPr>
          <w:rStyle w:val="Style13ptBold"/>
          <w:b w:val="0"/>
          <w:bCs w:val="0"/>
        </w:rPr>
      </w:pPr>
      <w:r w:rsidRPr="00F607A1">
        <w:rPr>
          <w:rStyle w:val="Style13ptBold"/>
        </w:rPr>
        <w:t xml:space="preserve">Schmidt 18 </w:t>
      </w:r>
      <w:r w:rsidRPr="00F607A1">
        <w:rPr>
          <w:rStyle w:val="Style13ptBold"/>
          <w:b w:val="0"/>
          <w:bCs w:val="0"/>
        </w:rPr>
        <w:t>[Christopher W. Schmidt,  Professor of Law, Associate Dean for Faculty Development, and Co-Director, Institute on the Supreme Court of the United States (ISCOTUS), IIT Chicago-Kent College of Law, August 9, 2018. “The Forgotten Issue? The Supreme Court and the 2016 Presidential Campaign.” https://scholarship.kentlaw.iit.edu/cgi/viewcontent.cgi?article=4208&amp;context=cklawreview]</w:t>
      </w:r>
    </w:p>
    <w:p w14:paraId="51799F55" w14:textId="77777777" w:rsidR="005A45CD" w:rsidRPr="00F607A1" w:rsidRDefault="005A45CD" w:rsidP="005A45CD">
      <w:pPr>
        <w:rPr>
          <w:sz w:val="16"/>
        </w:rPr>
      </w:pPr>
      <w:r w:rsidRPr="00F607A1">
        <w:rPr>
          <w:rStyle w:val="StyleUnderline"/>
        </w:rPr>
        <w:t xml:space="preserve">This is </w:t>
      </w:r>
      <w:r w:rsidRPr="00F607A1">
        <w:rPr>
          <w:rStyle w:val="Emphasis"/>
        </w:rPr>
        <w:t>not to say</w:t>
      </w:r>
      <w:r w:rsidRPr="00F607A1">
        <w:rPr>
          <w:rStyle w:val="StyleUnderline"/>
        </w:rPr>
        <w:t xml:space="preserve"> that the Supreme Court was absent from the presidential campaign generally</w:t>
      </w:r>
      <w:r w:rsidRPr="00F607A1">
        <w:rPr>
          <w:sz w:val="16"/>
        </w:rPr>
        <w:t xml:space="preserve">. </w:t>
      </w:r>
      <w:r w:rsidRPr="00F607A1">
        <w:rPr>
          <w:rStyle w:val="StyleUnderline"/>
        </w:rPr>
        <w:t xml:space="preserve">The relative lack of interest in pushing the issue by the heads of the tickets is highlighted by the fact that </w:t>
      </w:r>
      <w:r w:rsidRPr="00F607A1">
        <w:rPr>
          <w:rStyle w:val="Emphasis"/>
        </w:rPr>
        <w:t>others involved were doing more to press the issue.</w:t>
      </w:r>
      <w:r w:rsidRPr="00F607A1">
        <w:rPr>
          <w:sz w:val="16"/>
        </w:rPr>
        <w:t xml:space="preserve"> For instance, Trump’s running mate, Mike </w:t>
      </w:r>
      <w:r w:rsidRPr="00F607A1">
        <w:rPr>
          <w:rStyle w:val="Emphasis"/>
        </w:rPr>
        <w:t>Pence</w:t>
      </w:r>
      <w:r w:rsidRPr="00F607A1">
        <w:rPr>
          <w:sz w:val="16"/>
        </w:rPr>
        <w:t xml:space="preserve">, </w:t>
      </w:r>
      <w:r w:rsidRPr="00F607A1">
        <w:rPr>
          <w:rStyle w:val="StyleUnderline"/>
        </w:rPr>
        <w:t>often spoke about the Court at more length than did Trump</w:t>
      </w:r>
      <w:r w:rsidRPr="00F607A1">
        <w:rPr>
          <w:sz w:val="16"/>
        </w:rPr>
        <w:t xml:space="preserve">. Whereas Trump’s stump speech typically included a single reference to his promise to appoint a conservative Justice to the Court, Pence regularly gave several minutes in his stump speech to the issue.196 And </w:t>
      </w:r>
      <w:r w:rsidRPr="00F607A1">
        <w:rPr>
          <w:rStyle w:val="Emphasis"/>
        </w:rPr>
        <w:t>activist groups</w:t>
      </w:r>
      <w:r w:rsidRPr="00F607A1">
        <w:rPr>
          <w:sz w:val="16"/>
        </w:rPr>
        <w:t xml:space="preserve"> </w:t>
      </w:r>
      <w:r w:rsidRPr="00F607A1">
        <w:rPr>
          <w:rStyle w:val="StyleUnderline"/>
        </w:rPr>
        <w:t>were dedicated to pushing the Court as a campaign issue</w:t>
      </w:r>
      <w:r w:rsidRPr="00F607A1">
        <w:rPr>
          <w:sz w:val="16"/>
        </w:rPr>
        <w:t xml:space="preserve">. The Federalist Society and the Heritage Foundation helped compile Trump’s list of potential nominees.197 The conservative Judicial Crisis Network sought to make the Court the central issue of the election.198 The National Rifle Association pushed the Court as a justification for opposing Clinton and supporting Trump.199 The group ran ads warning that allowing Clinton to appoint the next Supreme Court Justice would take away an individual’s “right to self defense.”200 On the other side, liberal advocacy groups such as the American Constitution Society201 and People for the American Way,202 and abortion rights organizations sought use the issue of Supreme Court appointments to mobilize their supporters to vote for Clinton. In the 2016 election, the candidates did not lead the way when it came to using the Supreme Court as a campaign issue. </w:t>
      </w:r>
      <w:r w:rsidRPr="00F607A1">
        <w:rPr>
          <w:rStyle w:val="StyleUnderline"/>
        </w:rPr>
        <w:t xml:space="preserve">The Court was a </w:t>
      </w:r>
      <w:r w:rsidRPr="00F607A1">
        <w:rPr>
          <w:rStyle w:val="Emphasis"/>
        </w:rPr>
        <w:t>significant issue of the campaign</w:t>
      </w:r>
      <w:r w:rsidRPr="00F607A1">
        <w:rPr>
          <w:rStyle w:val="StyleUnderline"/>
        </w:rPr>
        <w:t xml:space="preserve">, but it was not because the candidates sought to make it so. </w:t>
      </w:r>
      <w:r w:rsidRPr="00F607A1">
        <w:rPr>
          <w:sz w:val="16"/>
        </w:rPr>
        <w:t xml:space="preserve">B. The Supreme Court and the Voters </w:t>
      </w:r>
      <w:r w:rsidRPr="00F607A1">
        <w:rPr>
          <w:rStyle w:val="Emphasis"/>
        </w:rPr>
        <w:t>Even if</w:t>
      </w:r>
      <w:r w:rsidRPr="00F607A1">
        <w:rPr>
          <w:sz w:val="16"/>
        </w:rPr>
        <w:t xml:space="preserve"> </w:t>
      </w:r>
      <w:r w:rsidRPr="00F607A1">
        <w:rPr>
          <w:rStyle w:val="StyleUnderline"/>
        </w:rPr>
        <w:t xml:space="preserve">the presidential candidates did not treat the Court as a major issue on the campaign trail, </w:t>
      </w:r>
      <w:r w:rsidRPr="00F607A1">
        <w:rPr>
          <w:rStyle w:val="Emphasis"/>
        </w:rPr>
        <w:t>it proved so for voters at the polls</w:t>
      </w:r>
      <w:r w:rsidRPr="00F607A1">
        <w:rPr>
          <w:sz w:val="16"/>
        </w:rPr>
        <w:t xml:space="preserve">. According to one exit poll, </w:t>
      </w:r>
      <w:r w:rsidRPr="00F607A1">
        <w:rPr>
          <w:rStyle w:val="Emphasis"/>
        </w:rPr>
        <w:t>22% of voters</w:t>
      </w:r>
      <w:r w:rsidRPr="00F607A1">
        <w:rPr>
          <w:sz w:val="16"/>
        </w:rPr>
        <w:t xml:space="preserve"> </w:t>
      </w:r>
      <w:r w:rsidRPr="00F607A1">
        <w:rPr>
          <w:rStyle w:val="StyleUnderline"/>
        </w:rPr>
        <w:t xml:space="preserve">said Supreme Court appointments was the </w:t>
      </w:r>
      <w:r w:rsidRPr="00F607A1">
        <w:rPr>
          <w:rStyle w:val="Emphasis"/>
        </w:rPr>
        <w:t>most important factor in their decision</w:t>
      </w:r>
      <w:r w:rsidRPr="00F607A1">
        <w:rPr>
          <w:sz w:val="16"/>
        </w:rPr>
        <w:t xml:space="preserve"> </w:t>
      </w:r>
      <w:r w:rsidRPr="00F607A1">
        <w:rPr>
          <w:rStyle w:val="StyleUnderline"/>
        </w:rPr>
        <w:t>to support a candidate</w:t>
      </w:r>
      <w:r w:rsidRPr="00F607A1">
        <w:rPr>
          <w:sz w:val="16"/>
        </w:rPr>
        <w:t xml:space="preserve"> (19% for Clinton voters; 27% for Trump voters); </w:t>
      </w:r>
      <w:r w:rsidRPr="00F607A1">
        <w:rPr>
          <w:rStyle w:val="Emphasis"/>
        </w:rPr>
        <w:t>48% of voters</w:t>
      </w:r>
      <w:r w:rsidRPr="00F607A1">
        <w:rPr>
          <w:sz w:val="16"/>
        </w:rPr>
        <w:t xml:space="preserve"> </w:t>
      </w:r>
      <w:r w:rsidRPr="00F607A1">
        <w:rPr>
          <w:rStyle w:val="StyleUnderline"/>
        </w:rPr>
        <w:t>said Supreme Court appointments was an important factor</w:t>
      </w:r>
      <w:r w:rsidRPr="00F607A1">
        <w:rPr>
          <w:sz w:val="16"/>
        </w:rPr>
        <w:t xml:space="preserve">. (For a point of comparison, in the 2008 election, these numbers were 7% and 47%.)203 </w:t>
      </w:r>
      <w:r w:rsidRPr="00F607A1">
        <w:rPr>
          <w:rStyle w:val="Emphasis"/>
        </w:rPr>
        <w:t>Among Republicans</w:t>
      </w:r>
      <w:r w:rsidRPr="00F607A1">
        <w:rPr>
          <w:sz w:val="16"/>
        </w:rPr>
        <w:t xml:space="preserve"> who were uncertain about Trump as their party’s nominee, </w:t>
      </w:r>
      <w:r w:rsidRPr="00F607A1">
        <w:rPr>
          <w:rStyle w:val="StyleUnderline"/>
        </w:rPr>
        <w:t xml:space="preserve">the Supreme Court </w:t>
      </w:r>
      <w:r w:rsidRPr="00F607A1">
        <w:rPr>
          <w:rStyle w:val="Emphasis"/>
        </w:rPr>
        <w:t>featured prominently</w:t>
      </w:r>
      <w:r w:rsidRPr="00F607A1">
        <w:rPr>
          <w:rStyle w:val="StyleUnderline"/>
        </w:rPr>
        <w:t xml:space="preserve"> as their </w:t>
      </w:r>
      <w:r w:rsidRPr="00F607A1">
        <w:rPr>
          <w:rStyle w:val="Emphasis"/>
        </w:rPr>
        <w:t>justification for voting for Trump</w:t>
      </w:r>
      <w:r w:rsidRPr="00F607A1">
        <w:rPr>
          <w:rStyle w:val="StyleUnderline"/>
        </w:rPr>
        <w:t xml:space="preserve">. </w:t>
      </w:r>
      <w:r w:rsidRPr="00F607A1">
        <w:rPr>
          <w:sz w:val="16"/>
        </w:rPr>
        <w:t>According to the Heritage Foundation’s John G. Malcolm, for conservatives who were “skeptical, to put it mildly, about Donald Trump,” the candidate’s “very, very sober list . . . was greatly reassuring.”204 When Ted Cruz endorsed Trump in September (something he conspicuously refused to do at the Republican Convention two months earlier), he listed the Supreme Court as the first and most important factor in his decision. He specifically cited Trump’s list of potential Supreme Court nominees (which Trump had just completed with his second, supplemental list) as demonstrating Trump’s commitment to appoint reliably conservative Justices.205 Other Trump skeptics, particularly among cultural and religious conservatives, also cited the Court as the key factor in their support for his candidacy.206</w:t>
      </w:r>
    </w:p>
    <w:p w14:paraId="0F04D296" w14:textId="470F7053" w:rsidR="000F5CE4" w:rsidRPr="00F607A1" w:rsidRDefault="000F5CE4" w:rsidP="000F5CE4"/>
    <w:p w14:paraId="58F66624" w14:textId="77777777" w:rsidR="005A45CD" w:rsidRPr="00F607A1" w:rsidRDefault="005A45CD" w:rsidP="005A45CD">
      <w:pPr>
        <w:pStyle w:val="Heading4"/>
      </w:pPr>
      <w:r w:rsidRPr="00F607A1">
        <w:t xml:space="preserve">Liberal court rulings spark mass Republican backlash – that causes a massive spike in GOP turnout for 2020 </w:t>
      </w:r>
    </w:p>
    <w:p w14:paraId="7FB94738" w14:textId="77777777" w:rsidR="005A45CD" w:rsidRPr="00F607A1" w:rsidRDefault="005A45CD" w:rsidP="005A45CD">
      <w:r w:rsidRPr="00F607A1">
        <w:rPr>
          <w:rStyle w:val="Style13ptBold"/>
        </w:rPr>
        <w:t>Tucker 95</w:t>
      </w:r>
      <w:r w:rsidRPr="00F607A1">
        <w:t xml:space="preserve"> (1995, associate professor of political science at the University of Melbourne, D.F.B. The Rehnquist Court and Civil Rights, p. 40-41)</w:t>
      </w:r>
    </w:p>
    <w:p w14:paraId="01EE2EE0" w14:textId="77777777" w:rsidR="005A45CD" w:rsidRPr="00F607A1" w:rsidRDefault="005A45CD" w:rsidP="005A45CD">
      <w:pPr>
        <w:rPr>
          <w:sz w:val="16"/>
        </w:rPr>
      </w:pPr>
      <w:r w:rsidRPr="00F607A1">
        <w:rPr>
          <w:sz w:val="16"/>
        </w:rPr>
        <w:t xml:space="preserve">The point I have been illustrating is that </w:t>
      </w:r>
      <w:r w:rsidRPr="00F607A1">
        <w:rPr>
          <w:rStyle w:val="StyleUnderline"/>
        </w:rPr>
        <w:t xml:space="preserve">the </w:t>
      </w:r>
      <w:r w:rsidRPr="00F607A1">
        <w:rPr>
          <w:rStyle w:val="Emphasis"/>
        </w:rPr>
        <w:t>backlash</w:t>
      </w:r>
      <w:r w:rsidRPr="00F607A1">
        <w:rPr>
          <w:rStyle w:val="StyleUnderline"/>
        </w:rPr>
        <w:t xml:space="preserve"> generated by an </w:t>
      </w:r>
      <w:r w:rsidRPr="00F607A1">
        <w:rPr>
          <w:rStyle w:val="Emphasis"/>
        </w:rPr>
        <w:t>activist Supreme Court</w:t>
      </w:r>
      <w:r w:rsidRPr="00F607A1">
        <w:rPr>
          <w:rStyle w:val="StyleUnderline"/>
        </w:rPr>
        <w:t xml:space="preserve"> is likely to influence the political process of other political actors</w:t>
      </w:r>
      <w:r w:rsidRPr="00F607A1">
        <w:rPr>
          <w:sz w:val="16"/>
        </w:rPr>
        <w:t xml:space="preserve">; indeed, that </w:t>
      </w:r>
      <w:r w:rsidRPr="00F607A1">
        <w:rPr>
          <w:rStyle w:val="StyleUnderline"/>
        </w:rPr>
        <w:t xml:space="preserve">it is likely to provide an </w:t>
      </w:r>
      <w:r w:rsidRPr="00F607A1">
        <w:rPr>
          <w:rStyle w:val="Emphasis"/>
        </w:rPr>
        <w:t>enormous advantage</w:t>
      </w:r>
      <w:r w:rsidRPr="00F607A1">
        <w:rPr>
          <w:rStyle w:val="StyleUnderline"/>
        </w:rPr>
        <w:t xml:space="preserve"> to</w:t>
      </w:r>
      <w:r w:rsidRPr="00F607A1">
        <w:rPr>
          <w:sz w:val="16"/>
        </w:rPr>
        <w:t xml:space="preserve"> those </w:t>
      </w:r>
      <w:r w:rsidRPr="00F607A1">
        <w:rPr>
          <w:rStyle w:val="StyleUnderline"/>
        </w:rPr>
        <w:t>politicians who</w:t>
      </w:r>
      <w:r w:rsidRPr="00F607A1">
        <w:rPr>
          <w:sz w:val="16"/>
        </w:rPr>
        <w:t xml:space="preserve"> are unscrupulous enough to </w:t>
      </w:r>
      <w:r w:rsidRPr="00F607A1">
        <w:rPr>
          <w:rStyle w:val="StyleUnderline"/>
        </w:rPr>
        <w:t>oppose the Court</w:t>
      </w:r>
      <w:r w:rsidRPr="00F607A1">
        <w:rPr>
          <w:sz w:val="16"/>
        </w:rPr>
        <w:t xml:space="preserve">. </w:t>
      </w:r>
      <w:r w:rsidRPr="00F607A1">
        <w:rPr>
          <w:rStyle w:val="StyleUnderline"/>
        </w:rPr>
        <w:t>We see this in recent presidential contests</w:t>
      </w:r>
      <w:r w:rsidRPr="00F607A1">
        <w:rPr>
          <w:sz w:val="16"/>
        </w:rPr>
        <w:t xml:space="preserve"> in the United States for the strategies adopted by the major political parties </w:t>
      </w:r>
      <w:r w:rsidRPr="00F607A1">
        <w:rPr>
          <w:rStyle w:val="StyleUnderline"/>
        </w:rPr>
        <w:t>when</w:t>
      </w:r>
      <w:r w:rsidRPr="00F607A1">
        <w:rPr>
          <w:sz w:val="16"/>
        </w:rPr>
        <w:t xml:space="preserve"> conducting </w:t>
      </w:r>
      <w:r w:rsidRPr="00F607A1">
        <w:rPr>
          <w:rStyle w:val="StyleUnderline"/>
        </w:rPr>
        <w:t>election campaigns have been shaped by</w:t>
      </w:r>
      <w:r w:rsidRPr="00F607A1">
        <w:rPr>
          <w:sz w:val="16"/>
        </w:rPr>
        <w:t xml:space="preserve"> an on-going debate about liberal values, partly provoked by the </w:t>
      </w:r>
      <w:r w:rsidRPr="00F607A1">
        <w:rPr>
          <w:rStyle w:val="StyleUnderline"/>
        </w:rPr>
        <w:t>activities of the Supreme Court</w:t>
      </w:r>
      <w:r w:rsidRPr="00F607A1">
        <w:rPr>
          <w:sz w:val="16"/>
        </w:rPr>
        <w:t xml:space="preserve">. This phenomenon has been very significant in the South because the Supreme Court was involved as a key institution when the federal government brought segregation to an end. But </w:t>
      </w:r>
      <w:r w:rsidRPr="00F607A1">
        <w:rPr>
          <w:rStyle w:val="StyleUnderline"/>
        </w:rPr>
        <w:t xml:space="preserve">the </w:t>
      </w:r>
      <w:r w:rsidRPr="00F607A1">
        <w:rPr>
          <w:sz w:val="16"/>
        </w:rPr>
        <w:t xml:space="preserve">Warren-Burger </w:t>
      </w:r>
      <w:r w:rsidRPr="00F607A1">
        <w:rPr>
          <w:rStyle w:val="StyleUnderline"/>
        </w:rPr>
        <w:t xml:space="preserve">Court’s role as an unwitting </w:t>
      </w:r>
      <w:r w:rsidRPr="00F607A1">
        <w:rPr>
          <w:rStyle w:val="Emphasis"/>
        </w:rPr>
        <w:t>agent provocateur for the Republicans, encouraging conservative communities to shift political allegiance</w:t>
      </w:r>
      <w:r w:rsidRPr="00F607A1">
        <w:rPr>
          <w:rStyle w:val="StyleUnderline"/>
        </w:rPr>
        <w:t xml:space="preserve"> away from the Democrats by presenting as a symbol of unpopular liberal principles, has not been confined to the issue of racial justice. </w:t>
      </w:r>
      <w:r w:rsidRPr="00F607A1">
        <w:rPr>
          <w:sz w:val="16"/>
        </w:rPr>
        <w:t>The Supreme Court expanded the liberal agenda enormously by bringing down unpopular and controversial rulings</w:t>
      </w:r>
      <w:r w:rsidRPr="00F607A1">
        <w:rPr>
          <w:rStyle w:val="StyleUnderline"/>
        </w:rPr>
        <w:t xml:space="preserve"> </w:t>
      </w:r>
      <w:r w:rsidRPr="00F607A1">
        <w:rPr>
          <w:sz w:val="16"/>
        </w:rPr>
        <w:t xml:space="preserve">relating to police powers, separation of Church and State, speech, and privacy. In a series of decisions, that stretch the legal imagination and ingenuity even of their defenders, it recognized a number of new rights that protected stigmatized groups that had little or no community support (for example, criminals, prisoners, atheists, pornographers, drug users); even more controversially, it acted aggressively to withdraw protection from traditionally protected communities (such as poorly educated rural whites and the religious communities) by refusing to uphold claims to state autonomy (made in the name of the federal agreement originally embodied in the Constitution). The Supreme Court justices acted in the name of liberal values and conditions of the federal division of powers that were widely recognized and accepted. </w:t>
      </w:r>
      <w:r w:rsidRPr="00F607A1">
        <w:rPr>
          <w:rStyle w:val="StyleUnderline"/>
        </w:rPr>
        <w:t>These</w:t>
      </w:r>
      <w:r w:rsidRPr="00F607A1">
        <w:rPr>
          <w:sz w:val="16"/>
        </w:rPr>
        <w:t xml:space="preserve"> interventions </w:t>
      </w:r>
      <w:r w:rsidRPr="00F607A1">
        <w:rPr>
          <w:rStyle w:val="StyleUnderline"/>
        </w:rPr>
        <w:t>had the effect of placing</w:t>
      </w:r>
      <w:r w:rsidRPr="00F607A1">
        <w:rPr>
          <w:sz w:val="16"/>
        </w:rPr>
        <w:t xml:space="preserve"> progressive leaders in </w:t>
      </w:r>
      <w:r w:rsidRPr="00F607A1">
        <w:rPr>
          <w:rStyle w:val="Emphasis"/>
        </w:rPr>
        <w:t>the Democratic Party in a very vulnerable position</w:t>
      </w:r>
      <w:r w:rsidRPr="00F607A1">
        <w:rPr>
          <w:sz w:val="16"/>
        </w:rPr>
        <w:t xml:space="preserve">. Although they knew that they were unable to secure public support for the rights and liberties that the Court had decided to recognize, </w:t>
      </w:r>
      <w:r w:rsidRPr="00F607A1">
        <w:rPr>
          <w:rStyle w:val="StyleUnderline"/>
        </w:rPr>
        <w:t>they felt obligated to defend the agenda the Court had foisted upon them</w:t>
      </w:r>
      <w:r w:rsidRPr="00F607A1">
        <w:rPr>
          <w:sz w:val="16"/>
        </w:rPr>
        <w:t>. This was partly because of their own personal values. (How can someone who strongly believes that liberal ideals are worthy easily enter into a campaign to discredit the Court’s imposition of those very values?)</w:t>
      </w:r>
    </w:p>
    <w:p w14:paraId="298900D9" w14:textId="77777777" w:rsidR="005A45CD" w:rsidRPr="00F607A1" w:rsidRDefault="005A45CD" w:rsidP="005A45CD">
      <w:pPr>
        <w:pStyle w:val="Heading4"/>
      </w:pPr>
      <w:r w:rsidRPr="00F607A1">
        <w:t xml:space="preserve">The GOP will attack the courts for being soft-on-crime – that allows them to rev up their base and speak to key issues for 2020 </w:t>
      </w:r>
    </w:p>
    <w:p w14:paraId="07F24487" w14:textId="77777777" w:rsidR="005A45CD" w:rsidRPr="00F607A1" w:rsidRDefault="005A45CD" w:rsidP="005A45CD">
      <w:pPr>
        <w:rPr>
          <w:szCs w:val="20"/>
        </w:rPr>
      </w:pPr>
      <w:r w:rsidRPr="00F607A1">
        <w:rPr>
          <w:rStyle w:val="Style13ptBold"/>
        </w:rPr>
        <w:t>Devins 06</w:t>
      </w:r>
      <w:r w:rsidRPr="00F607A1">
        <w:rPr>
          <w:szCs w:val="20"/>
        </w:rPr>
        <w:t xml:space="preserve"> (Neal, Goodrich Professor of Law and Professor of Government, College of William and Mary, 65 Md. L. Rev. 197, lexis)</w:t>
      </w:r>
    </w:p>
    <w:p w14:paraId="743BA24B" w14:textId="77777777" w:rsidR="005A45CD" w:rsidRPr="00F607A1" w:rsidRDefault="005A45CD" w:rsidP="005A45CD">
      <w:pPr>
        <w:rPr>
          <w:sz w:val="16"/>
        </w:rPr>
      </w:pPr>
      <w:r w:rsidRPr="00F607A1">
        <w:rPr>
          <w:rStyle w:val="UnderlineChar"/>
          <w:rFonts w:ascii="Georgia" w:hAnsi="Georgia"/>
        </w:rPr>
        <w:t xml:space="preserve">House Republican efforts in 2004 to strip federal court jurisdiction are cut from a similar cloth. Sponsors of these measures did not want to enact legislation countermanding the Supreme Court; instead, </w:t>
      </w:r>
      <w:r w:rsidRPr="00F607A1">
        <w:rPr>
          <w:rStyle w:val="Emphasis"/>
        </w:rPr>
        <w:t>they wanted to make a symbolic statement</w:t>
      </w:r>
      <w:r w:rsidRPr="00F607A1">
        <w:rPr>
          <w:rStyle w:val="UnderlineChar"/>
          <w:rFonts w:ascii="Georgia" w:hAnsi="Georgia"/>
          <w:b/>
        </w:rPr>
        <w:t>.</w:t>
      </w:r>
      <w:r w:rsidRPr="00F607A1">
        <w:rPr>
          <w:sz w:val="16"/>
        </w:rPr>
        <w:t xml:space="preserve"> </w:t>
      </w:r>
      <w:r w:rsidRPr="00F607A1">
        <w:rPr>
          <w:rStyle w:val="UnderlineChar"/>
          <w:rFonts w:ascii="Georgia" w:hAnsi="Georgia"/>
        </w:rPr>
        <w:t>Republican leaders</w:t>
      </w:r>
      <w:r w:rsidRPr="00F607A1">
        <w:rPr>
          <w:sz w:val="16"/>
        </w:rPr>
        <w:t xml:space="preserve"> of the House Judiciary Committee, for example, </w:t>
      </w:r>
      <w:r w:rsidRPr="00F607A1">
        <w:rPr>
          <w:rStyle w:val="UnderlineChar"/>
          <w:rFonts w:ascii="Georgia" w:hAnsi="Georgia"/>
        </w:rPr>
        <w:t>never bothered to take a vote on a proposal (sponsored by seventy-four Republicans from well-established red states and Ohio) to prevent federal courts from using foreign law</w:t>
      </w:r>
      <w:r w:rsidRPr="00F607A1">
        <w:rPr>
          <w:sz w:val="16"/>
        </w:rPr>
        <w:t xml:space="preserve">. n37 Introduced on March 17, 2004, the committee held a two-hour hearing on March 25th and then let the matter drop. n38 Likewise, no vote was taken on the Constitution Restoration Act of 2004, n39 a bill that would have stripped the federal courts of jurisdiction in cases involving federal or state officials' "acknowledgment of God as the sovereign source of law, liberty, or government." n40 Introduced in February 2004, hearings were not held until September 13, 2004 (roughly two weeks before Congress's pre-election recess). n41 House Republicans, moreover, never intended to give the Senate a chance to vote on legislation that would restrict court power over same-sex marriage and the Pledge of Allegiance. The same-sex marriage bill n42 was introduced in October 2003 (one month before the Massachusetts Supreme Court recognized same-sex marriage) n43 but [*203] was not voted on until July 22, 2004 n44 (one week after the Senate rejected a proposed constitutional amendment on same-sex marriage). n45 Approved by a party-line vote of 233 to 194, n46 the bill was referred to the Senate on September 7, 2004 (less than three weeks before Congress's pre-election recess). n47 The timing of the Pledge Protection Act of 2004 n48 is an even more dramatic illustration of House disinterest in getting the bill to the Senate in time for meaningful Senate considerations. First referred to the House Judiciary Committee in May 2003, n49 no action was taken on the Pledge bill until the Judiciary Committee ordered it reported on September 15, 2004. n50 That left enough time for the House to vote and approve the bill on September 23 but not enough time to refer it to the Senate. n51 The timing of the Pledge bill and same-sex marriage bill are certainly suggestive. More significant, unlike nearly all court-stripping proposals, these bills have little to do with federal court decisions upsetting to lawmakers. True, the Ninth Circuit Court of Appeals ruled against the Pledge in Newdow v. U.S. Congress, n52 but lawmakers waited (more than two years) for the Supreme Court to reverse the Ninth Circuit on standing grounds before taking up the bill. n53 More than that, when dismissing Newdow, three Justices signaled their support for the Pledge and no Justice suggested that the Ninth Circuit decision was correct. n54 </w:t>
      </w:r>
      <w:r w:rsidRPr="00F607A1">
        <w:rPr>
          <w:rStyle w:val="UnderlineChar"/>
          <w:rFonts w:ascii="Georgia" w:hAnsi="Georgia"/>
        </w:rPr>
        <w:t>The same-sex marriage bill is an even clearer example of Congress tackling an issue for symbolic reasons</w:t>
      </w:r>
      <w:r w:rsidRPr="00F607A1">
        <w:rPr>
          <w:sz w:val="16"/>
        </w:rPr>
        <w:t xml:space="preserve">. No federal court had found a constitutional right to same-sex marriage. Indeed, no federal court had invalidated the Defense of Marriage Act, n55 legislation that [*204] would protect state prerogatives over same-sex marriage. And while the federal courts might someday extend the Supreme Court's recognition of same-sex sodomy in Lawrence v. Texas, n56 the triggering event for this proposal was "the demands of four unelected members of [the] Massachusetts State Supreme Court who have overturned the laws of the State of Massachusetts and sanctioned same sex marriages." n57 In other words, lawmakers were responding to something they had absolutely no authority to police. </w:t>
      </w:r>
      <w:r w:rsidRPr="00F607A1">
        <w:rPr>
          <w:rStyle w:val="UnderlineChar"/>
          <w:rFonts w:ascii="Georgia" w:hAnsi="Georgia"/>
        </w:rPr>
        <w:t>House Republicans</w:t>
      </w:r>
      <w:r w:rsidRPr="00F607A1">
        <w:rPr>
          <w:sz w:val="16"/>
        </w:rPr>
        <w:t xml:space="preserve"> were not dissuaded by such legal niceties. </w:t>
      </w:r>
      <w:r w:rsidRPr="00F607A1">
        <w:rPr>
          <w:rStyle w:val="Emphasis"/>
        </w:rPr>
        <w:t>Their aim was to score points with their base</w:t>
      </w:r>
      <w:r w:rsidRPr="00F607A1">
        <w:rPr>
          <w:rStyle w:val="UnderlineChar"/>
          <w:rFonts w:ascii="Georgia" w:hAnsi="Georgia"/>
        </w:rPr>
        <w:t xml:space="preserve"> by making judgmental statements about the sanctity of heterosexual marriage</w:t>
      </w:r>
      <w:r w:rsidRPr="00F607A1">
        <w:rPr>
          <w:sz w:val="16"/>
        </w:rPr>
        <w:t xml:space="preserve">. After all, the November 2004 elections were weeks away and Republican strategists had identified same-sex marriage as a linchpin of their efforts to make moral values the focus of their campaign to reelect the President and strengthen the GOP's hold over Congress. n58 * * * </w:t>
      </w:r>
      <w:r w:rsidRPr="00F607A1">
        <w:rPr>
          <w:rStyle w:val="UnderlineChar"/>
          <w:rFonts w:ascii="Georgia" w:hAnsi="Georgia"/>
          <w:b/>
        </w:rPr>
        <w:t xml:space="preserve">That </w:t>
      </w:r>
      <w:r w:rsidRPr="00F607A1">
        <w:rPr>
          <w:sz w:val="16"/>
        </w:rPr>
        <w:t xml:space="preserve">Democrats and </w:t>
      </w:r>
      <w:r w:rsidRPr="00F607A1">
        <w:rPr>
          <w:rStyle w:val="UnderlineChar"/>
          <w:rFonts w:ascii="Georgia" w:hAnsi="Georgia"/>
          <w:b/>
        </w:rPr>
        <w:t xml:space="preserve">Republicans in Congress see the Court as a rhetorical whipping boy is </w:t>
      </w:r>
      <w:r w:rsidRPr="00F607A1">
        <w:rPr>
          <w:rStyle w:val="Emphasis"/>
        </w:rPr>
        <w:t>hardly surprising</w:t>
      </w:r>
      <w:r w:rsidRPr="00F607A1">
        <w:rPr>
          <w:sz w:val="16"/>
        </w:rPr>
        <w:t xml:space="preserve">. Voters typically see the judiciary as a low salience issue. Consequently, </w:t>
      </w:r>
      <w:r w:rsidRPr="00F607A1">
        <w:rPr>
          <w:rStyle w:val="UnderlineChar"/>
          <w:rFonts w:ascii="Georgia" w:hAnsi="Georgia"/>
          <w:b/>
        </w:rPr>
        <w:t>increasingly ideological lawmakers can play to their increasingly partisan base by condemning "activist" judges</w:t>
      </w:r>
      <w:r w:rsidRPr="00F607A1">
        <w:rPr>
          <w:sz w:val="16"/>
        </w:rPr>
        <w:t xml:space="preserve"> (even state judges!). It simply does not matter that lawmakers are not all that upset with the Court. </w:t>
      </w:r>
      <w:r w:rsidRPr="00F607A1">
        <w:rPr>
          <w:rStyle w:val="UnderlineChar"/>
          <w:rFonts w:ascii="Georgia" w:hAnsi="Georgia"/>
        </w:rPr>
        <w:t xml:space="preserve">What matters is that lawmakers can </w:t>
      </w:r>
      <w:r w:rsidRPr="00F607A1">
        <w:rPr>
          <w:rStyle w:val="UnderlineChar"/>
          <w:rFonts w:ascii="Georgia" w:hAnsi="Georgia"/>
          <w:b/>
        </w:rPr>
        <w:t xml:space="preserve">speak to issues that resonate with their base </w:t>
      </w:r>
      <w:r w:rsidRPr="00F607A1">
        <w:rPr>
          <w:rStyle w:val="UnderlineChar"/>
          <w:rFonts w:ascii="Georgia" w:hAnsi="Georgia"/>
        </w:rPr>
        <w:t xml:space="preserve">and, in so doing, </w:t>
      </w:r>
      <w:r w:rsidRPr="00F607A1">
        <w:rPr>
          <w:rStyle w:val="UnderlineChar"/>
          <w:rFonts w:ascii="Georgia" w:hAnsi="Georgia"/>
          <w:b/>
        </w:rPr>
        <w:t>call attention to differences between the two parties</w:t>
      </w:r>
      <w:r w:rsidRPr="00F607A1">
        <w:rPr>
          <w:sz w:val="16"/>
        </w:rPr>
        <w:t xml:space="preserve">. Ironically, lawmakers might pay a price if they were truly upset with the Court. Popular support for judicial independence may be sufficiently strong that the enactment of court-stripping proposals might prompt a political backlash. The true test of this proposition is yet to come. As congressional districts become increasingly polarized and as presidential races turn more and more on the ability of each side to bring out their base, it may be that the conventional wisdom about judicial independence will give way to a new era of winner-takes-all politics. [*205] In the meantime, the Rehnquist Court will fade from view without testing the willingness of Democrats or Republicans to push through draconian anti-Court measures. By issuing decisions that largely reflect majoritarian norms, the Rehnquist Court did not prompt the true ire of either Democrats or Republicans. For that reason, newspapers, voters, and presidential candidates did not pay much attention to the Chief Justice's cancer diagnosis and, with it, the Court. Put another way: </w:t>
      </w:r>
      <w:r w:rsidRPr="00F607A1">
        <w:rPr>
          <w:rStyle w:val="UnderlineChar"/>
          <w:rFonts w:ascii="Georgia" w:hAnsi="Georgia"/>
        </w:rPr>
        <w:t xml:space="preserve">In this era of ideological polarization, </w:t>
      </w:r>
      <w:r w:rsidRPr="00F607A1">
        <w:rPr>
          <w:rStyle w:val="UnderlineChar"/>
          <w:rFonts w:ascii="Georgia" w:hAnsi="Georgia"/>
          <w:b/>
        </w:rPr>
        <w:t>it is inevitable</w:t>
      </w:r>
      <w:r w:rsidRPr="00F607A1">
        <w:rPr>
          <w:rStyle w:val="UnderlineChar"/>
          <w:rFonts w:ascii="Georgia" w:hAnsi="Georgia"/>
        </w:rPr>
        <w:t xml:space="preserve"> that lawmakers will launch rhetorical attacks against the courts</w:t>
      </w:r>
      <w:r w:rsidRPr="00F607A1">
        <w:rPr>
          <w:sz w:val="16"/>
        </w:rPr>
        <w:t xml:space="preserve">. That Court decisions reflected majoritarian norms is simply beside the point. But </w:t>
      </w:r>
      <w:r w:rsidRPr="00F607A1">
        <w:rPr>
          <w:rStyle w:val="Emphasis"/>
        </w:rPr>
        <w:t>so long as the Court steers a centrist course, ongoing attacks against the judiciary</w:t>
      </w:r>
      <w:r w:rsidRPr="00F607A1">
        <w:rPr>
          <w:sz w:val="16"/>
        </w:rPr>
        <w:t xml:space="preserve">, as the title of this piece suggests, </w:t>
      </w:r>
      <w:r w:rsidRPr="00F607A1">
        <w:rPr>
          <w:rStyle w:val="Emphasis"/>
        </w:rPr>
        <w:t>should be understood as little more than smoke</w:t>
      </w:r>
      <w:r w:rsidRPr="00F607A1">
        <w:rPr>
          <w:sz w:val="16"/>
        </w:rPr>
        <w:t>. For those who fear smoke inhalation, the current wave of incendiary anti-Court rhetoric is cause for concern. Nevertheless, the fires associated with a paradigm shift of Court-Congress relations are not yet upon us.</w:t>
      </w:r>
    </w:p>
    <w:p w14:paraId="365503F5" w14:textId="7685A5BE" w:rsidR="000F5CE4" w:rsidRPr="00F607A1" w:rsidRDefault="000F5CE4" w:rsidP="000F5CE4"/>
    <w:p w14:paraId="00345EC4" w14:textId="742438AD" w:rsidR="000F5CE4" w:rsidRPr="00F607A1" w:rsidRDefault="000F5CE4" w:rsidP="000F5CE4"/>
    <w:p w14:paraId="3D4F37C9" w14:textId="77777777" w:rsidR="000F5CE4" w:rsidRPr="00F607A1" w:rsidRDefault="000F5CE4" w:rsidP="000F5CE4"/>
    <w:p w14:paraId="6D665D17" w14:textId="6AB3C2A4" w:rsidR="000F5CE4" w:rsidRPr="00F607A1" w:rsidRDefault="000F5CE4" w:rsidP="000F5CE4">
      <w:pPr>
        <w:pStyle w:val="Heading3"/>
      </w:pPr>
      <w:r w:rsidRPr="00F607A1">
        <w:t xml:space="preserve">2NC Elections DA – Black Voters Will Flip </w:t>
      </w:r>
    </w:p>
    <w:p w14:paraId="42D33370" w14:textId="77777777" w:rsidR="000F5CE4" w:rsidRPr="00F607A1" w:rsidRDefault="000F5CE4" w:rsidP="000F5CE4">
      <w:pPr>
        <w:pStyle w:val="Heading4"/>
      </w:pPr>
      <w:r w:rsidRPr="00F607A1">
        <w:t xml:space="preserve">It's not impossible – black voters could be persuaded, and coronavirus helps Trump win support  </w:t>
      </w:r>
    </w:p>
    <w:p w14:paraId="3B692794" w14:textId="77777777" w:rsidR="000F5CE4" w:rsidRPr="00F607A1" w:rsidRDefault="000F5CE4" w:rsidP="000F5CE4">
      <w:pPr>
        <w:rPr>
          <w:sz w:val="26"/>
        </w:rPr>
      </w:pPr>
      <w:r w:rsidRPr="00F607A1">
        <w:rPr>
          <w:rStyle w:val="Style13ptBold"/>
        </w:rPr>
        <w:t>Green 20</w:t>
      </w:r>
      <w:r w:rsidRPr="00F607A1">
        <w:rPr>
          <w:rStyle w:val="Style13ptBold"/>
          <w:b w:val="0"/>
          <w:bCs w:val="0"/>
        </w:rPr>
        <w:t xml:space="preserve"> [Joshua Green, writer for Bloomberg Businessweek, May 22, 2020. “Trump Isn’t Giving Up on Long-Shot Efforts to Woo Black Voters.” https://www.bloomberg.com/news/articles/2020-05-22/trump-s-efforts-to-woo-black-voters-stall-during-coronavirus]</w:t>
      </w:r>
    </w:p>
    <w:p w14:paraId="4C203514" w14:textId="77777777" w:rsidR="000F5CE4" w:rsidRPr="00F607A1" w:rsidRDefault="000F5CE4" w:rsidP="000F5CE4">
      <w:pPr>
        <w:rPr>
          <w:rStyle w:val="StyleUnderline"/>
        </w:rPr>
      </w:pPr>
      <w:r w:rsidRPr="00F607A1">
        <w:rPr>
          <w:rStyle w:val="StyleUnderline"/>
        </w:rPr>
        <w:t xml:space="preserve">Democrats generally agree that Trump’s ability to improve his margins with black voters could be </w:t>
      </w:r>
      <w:r w:rsidRPr="00F607A1">
        <w:rPr>
          <w:rStyle w:val="Emphasis"/>
        </w:rPr>
        <w:t>decisive</w:t>
      </w:r>
      <w:r w:rsidRPr="00F607A1">
        <w:rPr>
          <w:rStyle w:val="StyleUnderline"/>
        </w:rPr>
        <w:t xml:space="preserve"> in </w:t>
      </w:r>
      <w:r w:rsidRPr="00F607A1">
        <w:rPr>
          <w:rStyle w:val="Emphasis"/>
        </w:rPr>
        <w:t>close-fought swing states in November</w:t>
      </w:r>
      <w:r w:rsidRPr="00F607A1">
        <w:rPr>
          <w:sz w:val="16"/>
        </w:rPr>
        <w:t>. “</w:t>
      </w:r>
      <w:r w:rsidRPr="00F607A1">
        <w:rPr>
          <w:rStyle w:val="StyleUnderline"/>
        </w:rPr>
        <w:t>Winning an election is a</w:t>
      </w:r>
      <w:r w:rsidRPr="00F607A1">
        <w:rPr>
          <w:sz w:val="16"/>
        </w:rPr>
        <w:t xml:space="preserve"> </w:t>
      </w:r>
      <w:r w:rsidRPr="00F607A1">
        <w:rPr>
          <w:rStyle w:val="Emphasis"/>
        </w:rPr>
        <w:t>game of inches</w:t>
      </w:r>
      <w:r w:rsidRPr="00F607A1">
        <w:rPr>
          <w:sz w:val="16"/>
        </w:rPr>
        <w:t xml:space="preserve">,” </w:t>
      </w:r>
      <w:r w:rsidRPr="00F607A1">
        <w:rPr>
          <w:rStyle w:val="StyleUnderline"/>
        </w:rPr>
        <w:t xml:space="preserve">says Cornell Belcher, a Democratic pollster who’s been gauging political sentiment among black millennials in swing states. “With </w:t>
      </w:r>
      <w:r w:rsidRPr="00F607A1">
        <w:rPr>
          <w:rStyle w:val="Emphasis"/>
        </w:rPr>
        <w:t>enough attention</w:t>
      </w:r>
      <w:r w:rsidRPr="00F607A1">
        <w:rPr>
          <w:sz w:val="16"/>
        </w:rPr>
        <w:t xml:space="preserve"> </w:t>
      </w:r>
      <w:r w:rsidRPr="00F607A1">
        <w:rPr>
          <w:rStyle w:val="StyleUnderline"/>
        </w:rPr>
        <w:t>and</w:t>
      </w:r>
      <w:r w:rsidRPr="00F607A1">
        <w:rPr>
          <w:sz w:val="16"/>
        </w:rPr>
        <w:t xml:space="preserve"> resources and </w:t>
      </w:r>
      <w:r w:rsidRPr="00F607A1">
        <w:rPr>
          <w:rStyle w:val="StyleUnderline"/>
        </w:rPr>
        <w:t xml:space="preserve">the </w:t>
      </w:r>
      <w:r w:rsidRPr="00F607A1">
        <w:rPr>
          <w:rStyle w:val="Emphasis"/>
        </w:rPr>
        <w:t>right messaging</w:t>
      </w:r>
      <w:r w:rsidRPr="00F607A1">
        <w:rPr>
          <w:sz w:val="16"/>
        </w:rPr>
        <w:t xml:space="preserve">, </w:t>
      </w:r>
      <w:r w:rsidRPr="00F607A1">
        <w:rPr>
          <w:rStyle w:val="StyleUnderline"/>
        </w:rPr>
        <w:t>could Trump win 2 percentage points more of support among African Americans</w:t>
      </w:r>
      <w:r w:rsidRPr="00F607A1">
        <w:rPr>
          <w:sz w:val="16"/>
        </w:rPr>
        <w:t xml:space="preserve">? I think </w:t>
      </w:r>
      <w:r w:rsidRPr="00F607A1">
        <w:rPr>
          <w:rStyle w:val="StyleUnderline"/>
        </w:rPr>
        <w:t xml:space="preserve">it would be </w:t>
      </w:r>
      <w:r w:rsidRPr="00F607A1">
        <w:rPr>
          <w:rStyle w:val="Emphasis"/>
        </w:rPr>
        <w:t>malpractice</w:t>
      </w:r>
      <w:r w:rsidRPr="00F607A1">
        <w:rPr>
          <w:rStyle w:val="StyleUnderline"/>
        </w:rPr>
        <w:t xml:space="preserve"> for Democrats to think he</w:t>
      </w:r>
      <w:r w:rsidRPr="00F607A1">
        <w:rPr>
          <w:sz w:val="16"/>
        </w:rPr>
        <w:t xml:space="preserve"> </w:t>
      </w:r>
      <w:r w:rsidRPr="00F607A1">
        <w:rPr>
          <w:rStyle w:val="StyleUnderline"/>
        </w:rPr>
        <w:t>can’t</w:t>
      </w:r>
      <w:r w:rsidRPr="00F607A1">
        <w:rPr>
          <w:sz w:val="16"/>
        </w:rPr>
        <w:t xml:space="preserve">.” With that goal in mind, the Trump campaign told reporters in February that it planned to open the Black Voices for Trump storefronts in seven states: Florida, Georgia, Michigan, North Carolina, Ohio, Pennsylvania, and Wisconsin. Even though those retail outlets never opened, the campaign has maintained its online outreach efforts. On May 7 a Black Voices for Trump livestream featured a celebrity surrogate, former New York Mets slugger Darryl Strawberry, part of a weekly BVFT broadcast that’s so far received more than 6 million views. But the black population in several of the battleground states where Trump’s campaign is wooing black voters has been hit particularly hard by the virus—especially in Michigan and Georgia. One Trump strategist says this is becoming a source of growing concern inside the campaign. The crashing economy has alarmed the president and his allies into pushing to end state lockdowns. This will force black workers to bear additional risk, since they hold a disproportionate share of jobs that can’t be done remotely: Nearly a quarter work in the service industry, with an additional 16% in transportation, delivery, and production, according to Bureau of Labor Statistics data. But some </w:t>
      </w:r>
      <w:r w:rsidRPr="00F607A1">
        <w:rPr>
          <w:rStyle w:val="Emphasis"/>
        </w:rPr>
        <w:t>Democrats</w:t>
      </w:r>
      <w:r w:rsidRPr="00F607A1">
        <w:rPr>
          <w:sz w:val="16"/>
        </w:rPr>
        <w:t xml:space="preserve"> </w:t>
      </w:r>
      <w:r w:rsidRPr="00F607A1">
        <w:rPr>
          <w:rStyle w:val="StyleUnderline"/>
        </w:rPr>
        <w:t xml:space="preserve">worry that the </w:t>
      </w:r>
      <w:r w:rsidRPr="00F607A1">
        <w:rPr>
          <w:rStyle w:val="Emphasis"/>
        </w:rPr>
        <w:t>toll the pandemic is wreaking</w:t>
      </w:r>
      <w:r w:rsidRPr="00F607A1">
        <w:rPr>
          <w:rStyle w:val="StyleUnderline"/>
        </w:rPr>
        <w:t xml:space="preserve"> on the finances of younger African Americans could make them </w:t>
      </w:r>
      <w:r w:rsidRPr="00F607A1">
        <w:rPr>
          <w:rStyle w:val="Emphasis"/>
        </w:rPr>
        <w:t>more susceptible to Trump’s entreaties</w:t>
      </w:r>
      <w:r w:rsidRPr="00F607A1">
        <w:rPr>
          <w:sz w:val="16"/>
        </w:rPr>
        <w:t xml:space="preserve">. Belcher, who recently conducted focus groups of black millennials in Detroit, Charlotte, and Atlanta, emphasizes that many of them eschew traditional news platforms and don’t have a detailed understanding of candidates’ policy positions. </w:t>
      </w:r>
      <w:r w:rsidRPr="00F607A1">
        <w:rPr>
          <w:rStyle w:val="StyleUnderline"/>
        </w:rPr>
        <w:t xml:space="preserve">In a </w:t>
      </w:r>
      <w:r w:rsidRPr="00F607A1">
        <w:rPr>
          <w:rStyle w:val="Emphasis"/>
        </w:rPr>
        <w:t>world where the virus didn’t intervene</w:t>
      </w:r>
      <w:r w:rsidRPr="00F607A1">
        <w:rPr>
          <w:rStyle w:val="StyleUnderline"/>
        </w:rPr>
        <w:t>,</w:t>
      </w:r>
      <w:r w:rsidRPr="00F607A1">
        <w:rPr>
          <w:sz w:val="16"/>
        </w:rPr>
        <w:t xml:space="preserve"> </w:t>
      </w:r>
      <w:r w:rsidRPr="00F607A1">
        <w:rPr>
          <w:rStyle w:val="StyleUnderline"/>
        </w:rPr>
        <w:t xml:space="preserve">they’re </w:t>
      </w:r>
      <w:r w:rsidRPr="00F607A1">
        <w:rPr>
          <w:sz w:val="16"/>
        </w:rPr>
        <w:t>the sort of</w:t>
      </w:r>
      <w:r w:rsidRPr="00F607A1">
        <w:rPr>
          <w:rStyle w:val="StyleUnderline"/>
        </w:rPr>
        <w:t xml:space="preserve"> people who might’ve </w:t>
      </w:r>
      <w:r w:rsidRPr="00F607A1">
        <w:rPr>
          <w:rStyle w:val="Emphasis"/>
        </w:rPr>
        <w:t>wandered into a Black Voices for Trump store</w:t>
      </w:r>
      <w:r w:rsidRPr="00F607A1">
        <w:rPr>
          <w:sz w:val="16"/>
        </w:rPr>
        <w:t xml:space="preserve"> at the local mall. </w:t>
      </w:r>
      <w:r w:rsidRPr="00F607A1">
        <w:rPr>
          <w:rStyle w:val="StyleUnderline"/>
        </w:rPr>
        <w:t xml:space="preserve">If Democrats don’t take </w:t>
      </w:r>
      <w:r w:rsidRPr="00F607A1">
        <w:rPr>
          <w:rStyle w:val="Emphasis"/>
        </w:rPr>
        <w:t>special care</w:t>
      </w:r>
      <w:r w:rsidRPr="00F607A1">
        <w:rPr>
          <w:rStyle w:val="StyleUnderline"/>
        </w:rPr>
        <w:t xml:space="preserve"> to reach out to them</w:t>
      </w:r>
      <w:r w:rsidRPr="00F607A1">
        <w:rPr>
          <w:sz w:val="16"/>
        </w:rPr>
        <w:t xml:space="preserve">, Belcher says, </w:t>
      </w:r>
      <w:r w:rsidRPr="00F607A1">
        <w:rPr>
          <w:rStyle w:val="Emphasis"/>
        </w:rPr>
        <w:t>Trump could still lure some away</w:t>
      </w:r>
      <w:r w:rsidRPr="00F607A1">
        <w:rPr>
          <w:sz w:val="16"/>
        </w:rPr>
        <w:t>. “If African Americans are the ones hurting the most economically in the Covid crisis and Republicans are the only ones saying, ‘We’ve got to get the economy back open,’ I’m not so sure how that plays out,” he says. “</w:t>
      </w:r>
      <w:r w:rsidRPr="00F607A1">
        <w:rPr>
          <w:rStyle w:val="StyleUnderline"/>
        </w:rPr>
        <w:t xml:space="preserve">There’s not been any significant movement among black voters in our own internal research. But </w:t>
      </w:r>
      <w:r w:rsidRPr="00F607A1">
        <w:rPr>
          <w:rStyle w:val="Emphasis"/>
        </w:rPr>
        <w:t>that doesn’t mean there couldn’t be</w:t>
      </w:r>
      <w:r w:rsidRPr="00F607A1">
        <w:rPr>
          <w:rStyle w:val="StyleUnderline"/>
        </w:rPr>
        <w:t>.”</w:t>
      </w:r>
    </w:p>
    <w:p w14:paraId="0D3EF1E9" w14:textId="77777777" w:rsidR="000F5CE4" w:rsidRPr="00F607A1" w:rsidRDefault="000F5CE4" w:rsidP="000F5CE4"/>
    <w:p w14:paraId="199C1647" w14:textId="77777777" w:rsidR="00E1332E" w:rsidRPr="00F607A1" w:rsidRDefault="00E1332E" w:rsidP="00E1332E">
      <w:pPr>
        <w:pStyle w:val="Heading4"/>
      </w:pPr>
      <w:r w:rsidRPr="00F607A1">
        <w:t xml:space="preserve">Trump’s outreach to black voters will fail now – a major CJR policy reverses that </w:t>
      </w:r>
    </w:p>
    <w:p w14:paraId="140F6C0D" w14:textId="77777777" w:rsidR="00E1332E" w:rsidRPr="00F607A1" w:rsidRDefault="00E1332E" w:rsidP="00E1332E">
      <w:pPr>
        <w:rPr>
          <w:rStyle w:val="Style13ptBold"/>
          <w:b w:val="0"/>
          <w:bCs w:val="0"/>
        </w:rPr>
      </w:pPr>
      <w:r w:rsidRPr="00F607A1">
        <w:rPr>
          <w:rStyle w:val="Style13ptBold"/>
        </w:rPr>
        <w:t xml:space="preserve">Ray 20 </w:t>
      </w:r>
      <w:r w:rsidRPr="00F607A1">
        <w:rPr>
          <w:rStyle w:val="Style13ptBold"/>
          <w:b w:val="0"/>
          <w:bCs w:val="0"/>
        </w:rPr>
        <w:t>[Dr. Rashawn Ray, David M. Rubenstein Fellow in Governance Studies at The Brookings Institution, is Associate Professor of Sociology and Executive Director of the Lab for Applied Social Science Research (LASSR) at the University of Maryland, February 25, 2020. “To win Black men’s votes in 2020, save your slogans and speak to our priorities.” https://www.brookings.edu/blog/fixgov/2020/02/25/to-win-black-mens-votes-in-2020-save-your-slogans-and-speak-to-our-priorities/]</w:t>
      </w:r>
    </w:p>
    <w:p w14:paraId="2EB0E26D" w14:textId="77777777" w:rsidR="00E1332E" w:rsidRPr="00F607A1" w:rsidRDefault="00E1332E" w:rsidP="00E1332E">
      <w:pPr>
        <w:rPr>
          <w:sz w:val="16"/>
        </w:rPr>
      </w:pPr>
      <w:r w:rsidRPr="00F607A1">
        <w:rPr>
          <w:rStyle w:val="Emphasis"/>
        </w:rPr>
        <w:t>Despite</w:t>
      </w:r>
      <w:r w:rsidRPr="00F607A1">
        <w:rPr>
          <w:rStyle w:val="StyleUnderline"/>
        </w:rPr>
        <w:t xml:space="preserve"> </w:t>
      </w:r>
      <w:hyperlink r:id="rId120" w:history="1">
        <w:r w:rsidRPr="00F607A1">
          <w:rPr>
            <w:rStyle w:val="StyleUnderline"/>
          </w:rPr>
          <w:t>Super Bowl ads</w:t>
        </w:r>
      </w:hyperlink>
      <w:r w:rsidRPr="00F607A1">
        <w:rPr>
          <w:sz w:val="16"/>
        </w:rPr>
        <w:t xml:space="preserve">, targeted outreach to </w:t>
      </w:r>
      <w:hyperlink r:id="rId121" w:history="1">
        <w:r w:rsidRPr="00F607A1">
          <w:rPr>
            <w:rStyle w:val="Hyperlink"/>
            <w:sz w:val="16"/>
          </w:rPr>
          <w:t>HBCUs</w:t>
        </w:r>
      </w:hyperlink>
      <w:r w:rsidRPr="00F607A1">
        <w:rPr>
          <w:sz w:val="16"/>
        </w:rPr>
        <w:t xml:space="preserve">, and even handing out </w:t>
      </w:r>
      <w:hyperlink r:id="rId122" w:history="1">
        <w:r w:rsidRPr="00F607A1">
          <w:rPr>
            <w:rStyle w:val="Hyperlink"/>
            <w:sz w:val="16"/>
          </w:rPr>
          <w:t>envelopes of cash</w:t>
        </w:r>
      </w:hyperlink>
      <w:r w:rsidRPr="00F607A1">
        <w:rPr>
          <w:sz w:val="16"/>
        </w:rPr>
        <w:t xml:space="preserve">, </w:t>
      </w:r>
      <w:r w:rsidRPr="00F607A1">
        <w:rPr>
          <w:rStyle w:val="StyleUnderline"/>
        </w:rPr>
        <w:t xml:space="preserve">presidential candidates are </w:t>
      </w:r>
      <w:r w:rsidRPr="00F607A1">
        <w:rPr>
          <w:rStyle w:val="Emphasis"/>
        </w:rPr>
        <w:t>missing</w:t>
      </w:r>
      <w:r w:rsidRPr="00F607A1">
        <w:rPr>
          <w:sz w:val="16"/>
        </w:rPr>
        <w:t xml:space="preserve"> </w:t>
      </w:r>
      <w:r w:rsidRPr="00F607A1">
        <w:rPr>
          <w:rStyle w:val="StyleUnderline"/>
        </w:rPr>
        <w:t>why some</w:t>
      </w:r>
      <w:r w:rsidRPr="00F607A1">
        <w:rPr>
          <w:sz w:val="16"/>
        </w:rPr>
        <w:t xml:space="preserve"> </w:t>
      </w:r>
      <w:r w:rsidRPr="00F607A1">
        <w:rPr>
          <w:rStyle w:val="StyleUnderline"/>
        </w:rPr>
        <w:t>Black</w:t>
      </w:r>
      <w:r w:rsidRPr="00F607A1">
        <w:rPr>
          <w:sz w:val="16"/>
        </w:rPr>
        <w:t xml:space="preserve"> male </w:t>
      </w:r>
      <w:r w:rsidRPr="00F607A1">
        <w:rPr>
          <w:rStyle w:val="StyleUnderline"/>
        </w:rPr>
        <w:t xml:space="preserve">voters feel </w:t>
      </w:r>
      <w:r w:rsidRPr="00F607A1">
        <w:rPr>
          <w:rStyle w:val="Emphasis"/>
        </w:rPr>
        <w:t>invisible in the 2020 election</w:t>
      </w:r>
      <w:r w:rsidRPr="00F607A1">
        <w:rPr>
          <w:sz w:val="16"/>
        </w:rPr>
        <w:t xml:space="preserve">. If they were listening to Black men, they would hear: “Unsure if I even want to vote this time… I understand why Black men feel left out… It’s just a lot of hate for us…” These comments capture the perception, and oftentimes the reality, that </w:t>
      </w:r>
      <w:r w:rsidRPr="00F607A1">
        <w:rPr>
          <w:rStyle w:val="StyleUnderline"/>
        </w:rPr>
        <w:t xml:space="preserve">Black men are </w:t>
      </w:r>
      <w:r w:rsidRPr="00F607A1">
        <w:rPr>
          <w:rStyle w:val="Emphasis"/>
        </w:rPr>
        <w:t>omitted</w:t>
      </w:r>
      <w:r w:rsidRPr="00F607A1">
        <w:rPr>
          <w:rStyle w:val="StyleUnderline"/>
        </w:rPr>
        <w:t xml:space="preserve"> from policy decision making</w:t>
      </w:r>
      <w:r w:rsidRPr="00F607A1">
        <w:rPr>
          <w:sz w:val="16"/>
        </w:rPr>
        <w:t xml:space="preserve">. </w:t>
      </w:r>
      <w:r w:rsidRPr="00F607A1">
        <w:rPr>
          <w:rStyle w:val="Emphasis"/>
        </w:rPr>
        <w:t>Successful candidates</w:t>
      </w:r>
      <w:r w:rsidRPr="00F607A1">
        <w:rPr>
          <w:rStyle w:val="StyleUnderline"/>
        </w:rPr>
        <w:t xml:space="preserve"> must work </w:t>
      </w:r>
      <w:r w:rsidRPr="00F607A1">
        <w:rPr>
          <w:rStyle w:val="Emphasis"/>
        </w:rPr>
        <w:t>harder</w:t>
      </w:r>
      <w:r w:rsidRPr="00F607A1">
        <w:rPr>
          <w:rStyle w:val="StyleUnderline"/>
        </w:rPr>
        <w:t xml:space="preserve"> to understand Black</w:t>
      </w:r>
      <w:r w:rsidRPr="00F607A1">
        <w:rPr>
          <w:sz w:val="16"/>
        </w:rPr>
        <w:t xml:space="preserve"> men’s </w:t>
      </w:r>
      <w:r w:rsidRPr="00F607A1">
        <w:rPr>
          <w:rStyle w:val="Emphasis"/>
        </w:rPr>
        <w:t>priorities</w:t>
      </w:r>
      <w:r w:rsidRPr="00F607A1">
        <w:rPr>
          <w:sz w:val="16"/>
        </w:rPr>
        <w:t xml:space="preserve"> and speak to our aspirations for a better future. </w:t>
      </w:r>
      <w:r w:rsidRPr="00F607A1">
        <w:rPr>
          <w:rStyle w:val="Emphasis"/>
        </w:rPr>
        <w:t>Save your slogans and your soundbites</w:t>
      </w:r>
      <w:r w:rsidRPr="00F607A1">
        <w:rPr>
          <w:sz w:val="16"/>
        </w:rPr>
        <w:t xml:space="preserve">, </w:t>
      </w:r>
      <w:r w:rsidRPr="00F607A1">
        <w:rPr>
          <w:rStyle w:val="StyleUnderline"/>
        </w:rPr>
        <w:t xml:space="preserve">Black men are looking for an </w:t>
      </w:r>
      <w:r w:rsidRPr="00F607A1">
        <w:rPr>
          <w:rStyle w:val="Emphasis"/>
        </w:rPr>
        <w:t>authentic plan</w:t>
      </w:r>
      <w:r w:rsidRPr="00F607A1">
        <w:rPr>
          <w:sz w:val="16"/>
        </w:rPr>
        <w:t xml:space="preserve"> </w:t>
      </w:r>
      <w:r w:rsidRPr="00F607A1">
        <w:rPr>
          <w:rStyle w:val="StyleUnderline"/>
        </w:rPr>
        <w:t>to address</w:t>
      </w:r>
      <w:r w:rsidRPr="00F607A1">
        <w:rPr>
          <w:sz w:val="16"/>
        </w:rPr>
        <w:t xml:space="preserve"> economic growth in Black communities, vocational and technological training that aligns with jobs, access to social services, and </w:t>
      </w:r>
      <w:r w:rsidRPr="00F607A1">
        <w:rPr>
          <w:rStyle w:val="Emphasis"/>
        </w:rPr>
        <w:t>criminal justice reform</w:t>
      </w:r>
      <w:r w:rsidRPr="00F607A1">
        <w:rPr>
          <w:sz w:val="16"/>
        </w:rPr>
        <w:t>.</w:t>
      </w:r>
    </w:p>
    <w:p w14:paraId="42669AEE" w14:textId="79FDDF5C" w:rsidR="005A45CD" w:rsidRPr="00F607A1" w:rsidRDefault="005A45CD" w:rsidP="000F5CE4">
      <w:pPr>
        <w:pStyle w:val="Heading3"/>
      </w:pPr>
      <w:r w:rsidRPr="00F607A1">
        <w:t xml:space="preserve">2NC Elections DA – Black Voters Key </w:t>
      </w:r>
    </w:p>
    <w:p w14:paraId="1B6EC608" w14:textId="03AFF342" w:rsidR="005A45CD" w:rsidRPr="00F607A1" w:rsidRDefault="005A45CD" w:rsidP="005A45CD"/>
    <w:p w14:paraId="622E812C" w14:textId="77777777" w:rsidR="00E1332E" w:rsidRPr="00F607A1" w:rsidRDefault="00E1332E" w:rsidP="00E1332E">
      <w:pPr>
        <w:pStyle w:val="Heading4"/>
      </w:pPr>
      <w:r w:rsidRPr="00F607A1">
        <w:t xml:space="preserve">Young men of color will decide 2020 – a major CJR push by Trump allows him to peel off enough votes to doom Biden </w:t>
      </w:r>
    </w:p>
    <w:p w14:paraId="2D1E6959" w14:textId="77777777" w:rsidR="00E1332E" w:rsidRPr="00F607A1" w:rsidRDefault="00E1332E" w:rsidP="00E1332E">
      <w:pPr>
        <w:rPr>
          <w:rStyle w:val="Style13ptBold"/>
          <w:b w:val="0"/>
          <w:bCs w:val="0"/>
        </w:rPr>
      </w:pPr>
      <w:r w:rsidRPr="00F607A1">
        <w:rPr>
          <w:rStyle w:val="Style13ptBold"/>
        </w:rPr>
        <w:t xml:space="preserve">Roarty 20 </w:t>
      </w:r>
      <w:r w:rsidRPr="00F607A1">
        <w:rPr>
          <w:rStyle w:val="Style13ptBold"/>
          <w:b w:val="0"/>
          <w:bCs w:val="0"/>
        </w:rPr>
        <w:t>[Alex Roarty, political writer for McClatchy, April 29, 2020. “Why Democrats are worried about these voters of color drifting to Trump in 2020.” https://www.mcclatchydc.com/news/politics-government/election/article242358621.html]</w:t>
      </w:r>
    </w:p>
    <w:p w14:paraId="02BC588C" w14:textId="77777777" w:rsidR="00E1332E" w:rsidRPr="00F607A1" w:rsidRDefault="00E1332E" w:rsidP="00E1332E">
      <w:pPr>
        <w:rPr>
          <w:sz w:val="16"/>
        </w:rPr>
      </w:pPr>
      <w:r w:rsidRPr="00F607A1">
        <w:rPr>
          <w:rStyle w:val="StyleUnderline"/>
        </w:rPr>
        <w:t xml:space="preserve">An </w:t>
      </w:r>
      <w:r w:rsidRPr="00F607A1">
        <w:rPr>
          <w:rStyle w:val="Emphasis"/>
        </w:rPr>
        <w:t>overlooked voting bloc</w:t>
      </w:r>
      <w:r w:rsidRPr="00F607A1">
        <w:rPr>
          <w:rStyle w:val="StyleUnderline"/>
        </w:rPr>
        <w:t xml:space="preserve"> is emerging as a </w:t>
      </w:r>
      <w:r w:rsidRPr="00F607A1">
        <w:rPr>
          <w:rStyle w:val="Emphasis"/>
        </w:rPr>
        <w:t>potential problem for Democrats</w:t>
      </w:r>
      <w:r w:rsidRPr="00F607A1">
        <w:rPr>
          <w:sz w:val="16"/>
        </w:rPr>
        <w:t xml:space="preserve">: </w:t>
      </w:r>
      <w:r w:rsidRPr="00F607A1">
        <w:rPr>
          <w:rStyle w:val="Emphasis"/>
        </w:rPr>
        <w:t>young men of color</w:t>
      </w:r>
      <w:r w:rsidRPr="00F607A1">
        <w:rPr>
          <w:sz w:val="16"/>
        </w:rPr>
        <w:t xml:space="preserve">. </w:t>
      </w:r>
      <w:r w:rsidRPr="00F607A1">
        <w:rPr>
          <w:rStyle w:val="StyleUnderline"/>
        </w:rPr>
        <w:t>Male African American and Latino voters</w:t>
      </w:r>
      <w:r w:rsidRPr="00F607A1">
        <w:rPr>
          <w:sz w:val="16"/>
        </w:rPr>
        <w:t xml:space="preserve"> — </w:t>
      </w:r>
      <w:r w:rsidRPr="00F607A1">
        <w:rPr>
          <w:rStyle w:val="StyleUnderline"/>
        </w:rPr>
        <w:t xml:space="preserve">particularly those under the age of 35 — are showing a </w:t>
      </w:r>
      <w:r w:rsidRPr="00F607A1">
        <w:rPr>
          <w:rStyle w:val="Emphasis"/>
        </w:rPr>
        <w:t>surprising openness</w:t>
      </w:r>
      <w:r w:rsidRPr="00F607A1">
        <w:rPr>
          <w:rStyle w:val="StyleUnderline"/>
        </w:rPr>
        <w:t xml:space="preserve"> to President Donald Trump’s re-election bid</w:t>
      </w:r>
      <w:r w:rsidRPr="00F607A1">
        <w:rPr>
          <w:sz w:val="16"/>
        </w:rPr>
        <w:t xml:space="preserve">, </w:t>
      </w:r>
      <w:r w:rsidRPr="00F607A1">
        <w:rPr>
          <w:rStyle w:val="StyleUnderline"/>
        </w:rPr>
        <w:t>according to interviews with leading Democratic and Republican strategists and a review of polling data.</w:t>
      </w:r>
      <w:r w:rsidRPr="00F607A1">
        <w:rPr>
          <w:sz w:val="16"/>
        </w:rPr>
        <w:t xml:space="preserve"> Driven by a once-strong economy and a greater acceptance of the president’s behavior, </w:t>
      </w:r>
      <w:r w:rsidRPr="00F607A1">
        <w:rPr>
          <w:rStyle w:val="StyleUnderline"/>
        </w:rPr>
        <w:t xml:space="preserve">their interest is </w:t>
      </w:r>
      <w:r w:rsidRPr="00F607A1">
        <w:rPr>
          <w:rStyle w:val="Emphasis"/>
        </w:rPr>
        <w:t>significant enough to alarm Democrats</w:t>
      </w:r>
      <w:r w:rsidRPr="00F607A1">
        <w:rPr>
          <w:sz w:val="16"/>
        </w:rPr>
        <w:t xml:space="preserve"> </w:t>
      </w:r>
      <w:r w:rsidRPr="00F607A1">
        <w:rPr>
          <w:rStyle w:val="StyleUnderline"/>
        </w:rPr>
        <w:t xml:space="preserve">that the overwhelming support they </w:t>
      </w:r>
      <w:r w:rsidRPr="00F607A1">
        <w:rPr>
          <w:rStyle w:val="Emphasis"/>
        </w:rPr>
        <w:t>traditionally count on</w:t>
      </w:r>
      <w:r w:rsidRPr="00F607A1">
        <w:rPr>
          <w:rStyle w:val="StyleUnderline"/>
        </w:rPr>
        <w:t xml:space="preserve"> from this group could be diminished in November</w:t>
      </w:r>
      <w:r w:rsidRPr="00F607A1">
        <w:rPr>
          <w:sz w:val="16"/>
        </w:rPr>
        <w:t xml:space="preserve">, </w:t>
      </w:r>
      <w:r w:rsidRPr="00F607A1">
        <w:rPr>
          <w:rStyle w:val="StyleUnderline"/>
        </w:rPr>
        <w:t xml:space="preserve">with potentially </w:t>
      </w:r>
      <w:r w:rsidRPr="00F607A1">
        <w:rPr>
          <w:rStyle w:val="Emphasis"/>
        </w:rPr>
        <w:t>serious consequences in a tight election</w:t>
      </w:r>
      <w:r w:rsidRPr="00F607A1">
        <w:rPr>
          <w:sz w:val="16"/>
        </w:rPr>
        <w:t xml:space="preserve">. </w:t>
      </w:r>
      <w:r w:rsidRPr="00F607A1">
        <w:rPr>
          <w:rStyle w:val="StyleUnderline"/>
        </w:rPr>
        <w:t>Critically, many Democrats who have done research on this voter group say the concern runs deeper than young minorities simply not turning out in the upcoming election — an issue that plagued Hillary Clinton in 2016 — but casting their ballots for Trump</w:t>
      </w:r>
      <w:r w:rsidRPr="00F607A1">
        <w:rPr>
          <w:sz w:val="16"/>
        </w:rPr>
        <w:t>. “Democrats need to take this seriously,” said Michelle Mayorga, a New Mexico-based pollster who has conducted extensive focus groups with Latino voters. “</w:t>
      </w:r>
      <w:r w:rsidRPr="00F607A1">
        <w:rPr>
          <w:rStyle w:val="StyleUnderline"/>
        </w:rPr>
        <w:t>Democrats can’t take the Hispanic vote for granted</w:t>
      </w:r>
      <w:r w:rsidRPr="00F607A1">
        <w:rPr>
          <w:sz w:val="16"/>
        </w:rPr>
        <w:t xml:space="preserve">.” </w:t>
      </w:r>
      <w:r w:rsidRPr="00F607A1">
        <w:rPr>
          <w:rStyle w:val="StyleUnderline"/>
        </w:rPr>
        <w:t xml:space="preserve">Even Republicans who are optimistic about making inroads with these voters caution that a </w:t>
      </w:r>
      <w:r w:rsidRPr="00F607A1">
        <w:rPr>
          <w:rStyle w:val="Emphasis"/>
        </w:rPr>
        <w:t>willingness to support Trump in the spring doesn’t necessarily mean they’ll vote for him in the fall</w:t>
      </w:r>
      <w:r w:rsidRPr="00F607A1">
        <w:rPr>
          <w:sz w:val="16"/>
        </w:rPr>
        <w:t xml:space="preserve">, </w:t>
      </w:r>
      <w:r w:rsidRPr="00F607A1">
        <w:rPr>
          <w:rStyle w:val="StyleUnderline"/>
        </w:rPr>
        <w:t xml:space="preserve">not after a long campaign in which a well-funded Democratic operation could </w:t>
      </w:r>
      <w:r w:rsidRPr="00F607A1">
        <w:rPr>
          <w:rStyle w:val="Emphasis"/>
        </w:rPr>
        <w:t>persuade them</w:t>
      </w:r>
      <w:r w:rsidRPr="00F607A1">
        <w:rPr>
          <w:rStyle w:val="StyleUnderline"/>
        </w:rPr>
        <w:t xml:space="preserve"> to </w:t>
      </w:r>
      <w:r w:rsidRPr="00F607A1">
        <w:rPr>
          <w:rStyle w:val="Emphasis"/>
        </w:rPr>
        <w:t>rejoin the party.</w:t>
      </w:r>
      <w:r w:rsidRPr="00F607A1">
        <w:rPr>
          <w:sz w:val="16"/>
        </w:rPr>
        <w:t xml:space="preserve"> Republicans are also quick to concede that </w:t>
      </w:r>
      <w:r w:rsidRPr="00F607A1">
        <w:rPr>
          <w:rStyle w:val="StyleUnderline"/>
        </w:rPr>
        <w:t xml:space="preserve">the </w:t>
      </w:r>
      <w:r w:rsidRPr="00F607A1">
        <w:rPr>
          <w:rStyle w:val="Emphasis"/>
        </w:rPr>
        <w:t>coronavirus</w:t>
      </w:r>
      <w:r w:rsidRPr="00F607A1">
        <w:rPr>
          <w:sz w:val="16"/>
        </w:rPr>
        <w:t xml:space="preserve"> pandemic </w:t>
      </w:r>
      <w:r w:rsidRPr="00F607A1">
        <w:rPr>
          <w:rStyle w:val="StyleUnderline"/>
        </w:rPr>
        <w:t xml:space="preserve">has </w:t>
      </w:r>
      <w:r w:rsidRPr="00F607A1">
        <w:rPr>
          <w:rStyle w:val="Emphasis"/>
        </w:rPr>
        <w:t>unsettled everything</w:t>
      </w:r>
      <w:r w:rsidRPr="00F607A1">
        <w:rPr>
          <w:rStyle w:val="StyleUnderline"/>
        </w:rPr>
        <w:t xml:space="preserve"> about</w:t>
      </w:r>
      <w:r w:rsidRPr="00F607A1">
        <w:rPr>
          <w:sz w:val="16"/>
        </w:rPr>
        <w:t xml:space="preserve"> the 2020 election, </w:t>
      </w:r>
      <w:r w:rsidRPr="00F607A1">
        <w:rPr>
          <w:rStyle w:val="StyleUnderline"/>
        </w:rPr>
        <w:t>including the attitudes of young voters of color, and</w:t>
      </w:r>
      <w:r w:rsidRPr="00F607A1">
        <w:rPr>
          <w:sz w:val="16"/>
        </w:rPr>
        <w:t xml:space="preserve"> that </w:t>
      </w:r>
      <w:r w:rsidRPr="00F607A1">
        <w:rPr>
          <w:rStyle w:val="StyleUnderline"/>
        </w:rPr>
        <w:t>even in a best-case scenario for the GOP</w:t>
      </w:r>
      <w:r w:rsidRPr="00F607A1">
        <w:rPr>
          <w:sz w:val="16"/>
        </w:rPr>
        <w:t xml:space="preserve">, </w:t>
      </w:r>
      <w:r w:rsidRPr="00F607A1">
        <w:rPr>
          <w:rStyle w:val="StyleUnderline"/>
        </w:rPr>
        <w:t xml:space="preserve">the overall improvements they’d make with them would likely be measured in the </w:t>
      </w:r>
      <w:r w:rsidRPr="00F607A1">
        <w:rPr>
          <w:rStyle w:val="Emphasis"/>
        </w:rPr>
        <w:t>low single-digits</w:t>
      </w:r>
      <w:r w:rsidRPr="00F607A1">
        <w:rPr>
          <w:sz w:val="16"/>
        </w:rPr>
        <w:t xml:space="preserve">. </w:t>
      </w:r>
      <w:r w:rsidRPr="00F607A1">
        <w:rPr>
          <w:rStyle w:val="Emphasis"/>
        </w:rPr>
        <w:t>But even small gains</w:t>
      </w:r>
      <w:r w:rsidRPr="00F607A1">
        <w:rPr>
          <w:sz w:val="16"/>
        </w:rPr>
        <w:t xml:space="preserve"> </w:t>
      </w:r>
      <w:r w:rsidRPr="00F607A1">
        <w:rPr>
          <w:rStyle w:val="StyleUnderline"/>
        </w:rPr>
        <w:t xml:space="preserve">can have </w:t>
      </w:r>
      <w:r w:rsidRPr="00F607A1">
        <w:rPr>
          <w:rStyle w:val="Emphasis"/>
        </w:rPr>
        <w:t>big consequences in battleground states</w:t>
      </w:r>
      <w:r w:rsidRPr="00F607A1">
        <w:rPr>
          <w:rStyle w:val="StyleUnderline"/>
        </w:rPr>
        <w:t xml:space="preserve"> like </w:t>
      </w:r>
      <w:r w:rsidRPr="00F607A1">
        <w:rPr>
          <w:rStyle w:val="Emphasis"/>
        </w:rPr>
        <w:t>Michigan</w:t>
      </w:r>
      <w:r w:rsidRPr="00F607A1">
        <w:rPr>
          <w:sz w:val="16"/>
        </w:rPr>
        <w:t xml:space="preserve">, </w:t>
      </w:r>
      <w:r w:rsidRPr="00F607A1">
        <w:rPr>
          <w:rStyle w:val="Emphasis"/>
        </w:rPr>
        <w:t>Pennsylvania</w:t>
      </w:r>
      <w:r w:rsidRPr="00F607A1">
        <w:rPr>
          <w:sz w:val="16"/>
        </w:rPr>
        <w:t xml:space="preserve"> </w:t>
      </w:r>
      <w:r w:rsidRPr="00F607A1">
        <w:rPr>
          <w:rStyle w:val="StyleUnderline"/>
        </w:rPr>
        <w:t>and</w:t>
      </w:r>
      <w:r w:rsidRPr="00F607A1">
        <w:rPr>
          <w:sz w:val="16"/>
        </w:rPr>
        <w:t xml:space="preserve"> </w:t>
      </w:r>
      <w:r w:rsidRPr="00F607A1">
        <w:rPr>
          <w:rStyle w:val="Emphasis"/>
        </w:rPr>
        <w:t>Wisconsin</w:t>
      </w:r>
      <w:r w:rsidRPr="00F607A1">
        <w:rPr>
          <w:sz w:val="16"/>
        </w:rPr>
        <w:t xml:space="preserve">, </w:t>
      </w:r>
      <w:r w:rsidRPr="00F607A1">
        <w:rPr>
          <w:rStyle w:val="StyleUnderline"/>
        </w:rPr>
        <w:t xml:space="preserve">each of which has a </w:t>
      </w:r>
      <w:r w:rsidRPr="00F607A1">
        <w:rPr>
          <w:rStyle w:val="Emphasis"/>
        </w:rPr>
        <w:t>sizable black electorate</w:t>
      </w:r>
      <w:r w:rsidRPr="00F607A1">
        <w:rPr>
          <w:sz w:val="16"/>
        </w:rPr>
        <w:t>. “You’ve seen, especially among men, that there are some demographic splits for President Trump that are more along gender lines than racial lines,” said Mike Shields, a former chief of staff to the Republican National Committee. “</w:t>
      </w:r>
      <w:r w:rsidRPr="00F607A1">
        <w:rPr>
          <w:rStyle w:val="StyleUnderline"/>
        </w:rPr>
        <w:t xml:space="preserve">There is an </w:t>
      </w:r>
      <w:r w:rsidRPr="00F607A1">
        <w:rPr>
          <w:rStyle w:val="Emphasis"/>
        </w:rPr>
        <w:t>opportunity</w:t>
      </w:r>
      <w:r w:rsidRPr="00F607A1">
        <w:rPr>
          <w:rStyle w:val="StyleUnderline"/>
        </w:rPr>
        <w:t xml:space="preserve"> for him to </w:t>
      </w:r>
      <w:r w:rsidRPr="00F607A1">
        <w:rPr>
          <w:rStyle w:val="Emphasis"/>
        </w:rPr>
        <w:t>grow his vote.</w:t>
      </w:r>
      <w:r w:rsidRPr="00F607A1">
        <w:rPr>
          <w:sz w:val="16"/>
        </w:rPr>
        <w:t xml:space="preserve">” The observations from strategists are matched by public polling data. A survey this month </w:t>
      </w:r>
      <w:hyperlink r:id="rId123" w:history="1">
        <w:r w:rsidRPr="00F607A1">
          <w:rPr>
            <w:rStyle w:val="Hyperlink"/>
            <w:sz w:val="16"/>
          </w:rPr>
          <w:t xml:space="preserve">from the </w:t>
        </w:r>
        <w:r w:rsidRPr="00F607A1">
          <w:rPr>
            <w:rStyle w:val="Emphasis"/>
            <w:szCs w:val="32"/>
          </w:rPr>
          <w:t>Pew</w:t>
        </w:r>
        <w:r w:rsidRPr="00F607A1">
          <w:rPr>
            <w:rStyle w:val="Hyperlink"/>
            <w:szCs w:val="32"/>
          </w:rPr>
          <w:t xml:space="preserve"> </w:t>
        </w:r>
        <w:r w:rsidRPr="00F607A1">
          <w:rPr>
            <w:rStyle w:val="Hyperlink"/>
            <w:sz w:val="16"/>
          </w:rPr>
          <w:t>Research Center</w:t>
        </w:r>
      </w:hyperlink>
      <w:r w:rsidRPr="00F607A1">
        <w:rPr>
          <w:sz w:val="16"/>
        </w:rPr>
        <w:t xml:space="preserve"> </w:t>
      </w:r>
      <w:r w:rsidRPr="00F607A1">
        <w:rPr>
          <w:rStyle w:val="StyleUnderline"/>
        </w:rPr>
        <w:t xml:space="preserve">found concentrations of </w:t>
      </w:r>
      <w:r w:rsidRPr="00F607A1">
        <w:rPr>
          <w:rStyle w:val="Emphasis"/>
        </w:rPr>
        <w:t>undecided voters were highest among African Americans</w:t>
      </w:r>
      <w:r w:rsidRPr="00F607A1">
        <w:rPr>
          <w:sz w:val="16"/>
        </w:rPr>
        <w:t xml:space="preserve">, </w:t>
      </w:r>
      <w:r w:rsidRPr="00F607A1">
        <w:rPr>
          <w:rStyle w:val="Emphasis"/>
        </w:rPr>
        <w:t>Hispanics</w:t>
      </w:r>
      <w:r w:rsidRPr="00F607A1">
        <w:rPr>
          <w:sz w:val="16"/>
        </w:rPr>
        <w:t xml:space="preserve"> </w:t>
      </w:r>
      <w:r w:rsidRPr="00F607A1">
        <w:rPr>
          <w:rStyle w:val="StyleUnderline"/>
        </w:rPr>
        <w:t>and young people</w:t>
      </w:r>
      <w:r w:rsidRPr="00F607A1">
        <w:rPr>
          <w:sz w:val="16"/>
        </w:rPr>
        <w:t xml:space="preserve">. Data gathered last year by a </w:t>
      </w:r>
      <w:hyperlink r:id="rId124" w:history="1">
        <w:r w:rsidRPr="00F607A1">
          <w:rPr>
            <w:rStyle w:val="Hyperlink"/>
            <w:sz w:val="16"/>
          </w:rPr>
          <w:t>handful of leading Democratic polling firms</w:t>
        </w:r>
      </w:hyperlink>
      <w:r w:rsidRPr="00F607A1">
        <w:rPr>
          <w:sz w:val="16"/>
        </w:rPr>
        <w:t xml:space="preserve"> found the margin of support for the party was nearly twice as high among young female Puerto Ricans as young male Puerto Ricans in Florida. </w:t>
      </w:r>
      <w:r w:rsidRPr="00F607A1">
        <w:rPr>
          <w:rStyle w:val="StyleUnderline"/>
        </w:rPr>
        <w:t xml:space="preserve">And a new study from the </w:t>
      </w:r>
      <w:hyperlink r:id="rId125" w:history="1">
        <w:r w:rsidRPr="00F607A1">
          <w:rPr>
            <w:rStyle w:val="StyleUnderline"/>
          </w:rPr>
          <w:t>Institute of Politics at Harvard University</w:t>
        </w:r>
      </w:hyperlink>
      <w:r w:rsidRPr="00F607A1">
        <w:rPr>
          <w:rStyle w:val="StyleUnderline"/>
        </w:rPr>
        <w:t xml:space="preserve"> found that many young and male minorities belong to a group it called the “multicultural middle,” where approval of Trump ran far higher than most other young voters</w:t>
      </w:r>
      <w:r w:rsidRPr="00F607A1">
        <w:rPr>
          <w:sz w:val="16"/>
        </w:rPr>
        <w:t xml:space="preserve">. In the Harvard survey, Trump trailed Joe Biden with “multicultural middle” voters 36% to 51%. By comparison, Trump won just 21% of all nonwhite voters in 2016, according to exit polls. Democrats and Republicans who have analyzed the data say the relative affinity young male voters of color have for Trump is rooted in both an acceptance of his bellicose persona and an optimism about the economy. Whether Trump acts in an acceptable way isn’t even in dispute for many men of color, said Mayorga, who said that in many focus groups she’s conducted, even many self-identified male Republican Hispanics will concede that they think the president is a racist. But she said that for many of these same men, they’re willing to look past the president’s attitude because they think he’s helped build an economy from which they can benefit. “Their number one concern is that they have a job, help provide for their family,” Mayorga said. “That’s what they’re looking for, and they see opportunity in the Trump economy.” Mayorga cited polling data her firm helped compile last year as evidence of the stark split between genders in the Latino community: Among rural men in eight battleground states, for example, 64% approved of the Trump economy while 29% disapproved, compared to just 38% approval among rural women while 54% disapproved — a 51-point difference. The gender division among urban and suburban Latinos was less stark, but still evident. Mayorga added that although many Latinos might not think that the president is trying to directly help their community, he’s not trying to actively block their progress, either. And for all the harm Trump has done to his image with Latinos, some strategists say his career outside of politics remains a significant positive for some voters. “Some of the stylistic elements of the president that a lot of people find offputting are not particularly off-putting to some portion of the male minority vote,” said Wes Anderson, a veteran GOP pollster who works for the pro-Trump super PAC America First Action. “Why would they be responsive to Trump on that message when they have not been responsible to other Republicans on that message for decades?” Anderson added. “The answer is Trump is wrapped in a populism that is appealing of them. Trump is not the establishment. And with the Republican establishment, the trust factor cannot be overcome.” Anderson pointed to the 2018 Senate race in Florida as proof of the GOP’s opportunity. Republicans Rick Scott effectively split the Latino vote with Democratic Sen. Bill Nelson in that race on his way to victory. Anderson readily acknowledged that much of Scott’s success was attributable to his well-funded campaign and the unique makeup of Florida’s Cuban-American population, adding that it would be difficult, if not impossible, for Trump to repeat the same margins in the state in 2020. But Anderson said he’s convinced the relative openness to the GOP under Trump was part of the reason for Scott’s success — and now Republicans need to explore whether it can work in other battlegrounds. “What does it mean in Nevada?” Anderson said. “That’s where the rubber meets the road there.” Anderson also noted that this isn’t the first election cycle in which Republicans have been optimistic about winning younger male minorities, hope that has eventually fizzled in prior races. But Democrats, including some of those in key 2020 roles, are already taking steps to combat the problem. The pro-Biden super PAC Priorities USA, for instance, has partnered with the group Color for Change Action to start a $3 million program aimed in part at reaching out to and persuading these voters in the African American community. In a February briefing with reporters, Priorities USA Chairman Guy Cecil said his group was closely </w:t>
      </w:r>
      <w:r w:rsidRPr="00F607A1">
        <w:rPr>
          <w:rStyle w:val="StyleUnderline"/>
        </w:rPr>
        <w:t xml:space="preserve">monitoring </w:t>
      </w:r>
      <w:r w:rsidRPr="00F607A1">
        <w:rPr>
          <w:rStyle w:val="Emphasis"/>
        </w:rPr>
        <w:t>Trump’s support</w:t>
      </w:r>
      <w:r w:rsidRPr="00F607A1">
        <w:rPr>
          <w:sz w:val="16"/>
        </w:rPr>
        <w:t xml:space="preserve"> </w:t>
      </w:r>
      <w:r w:rsidRPr="00F607A1">
        <w:rPr>
          <w:rStyle w:val="StyleUnderline"/>
        </w:rPr>
        <w:t>with younger</w:t>
      </w:r>
      <w:r w:rsidRPr="00F607A1">
        <w:rPr>
          <w:sz w:val="16"/>
        </w:rPr>
        <w:t xml:space="preserve"> </w:t>
      </w:r>
      <w:r w:rsidRPr="00F607A1">
        <w:rPr>
          <w:rStyle w:val="StyleUnderline"/>
        </w:rPr>
        <w:t>African Americans</w:t>
      </w:r>
      <w:r w:rsidRPr="00F607A1">
        <w:rPr>
          <w:sz w:val="16"/>
        </w:rPr>
        <w:t xml:space="preserve">, which at the time was in the low 20% range, a relatively high figure for a GOP president. And to reach them, he said the party would need to do more than talk about issues like criminal justice reform. “I think one of the mistakes that we see a lot of times on the Democratic side is the minute that people start talking about black voters or voters of color, however you want to describe them, </w:t>
      </w:r>
      <w:r w:rsidRPr="00F607A1">
        <w:rPr>
          <w:rStyle w:val="StyleUnderline"/>
        </w:rPr>
        <w:t xml:space="preserve">the conversation </w:t>
      </w:r>
      <w:r w:rsidRPr="00F607A1">
        <w:rPr>
          <w:rStyle w:val="Emphasis"/>
        </w:rPr>
        <w:t>immediately goes to criminal justice reform</w:t>
      </w:r>
      <w:r w:rsidRPr="00F607A1">
        <w:rPr>
          <w:sz w:val="16"/>
        </w:rPr>
        <w:t>,” Cecil said. “</w:t>
      </w:r>
      <w:r w:rsidRPr="00F607A1">
        <w:rPr>
          <w:rStyle w:val="StyleUnderline"/>
        </w:rPr>
        <w:t xml:space="preserve">Which is an </w:t>
      </w:r>
      <w:r w:rsidRPr="00F607A1">
        <w:rPr>
          <w:rStyle w:val="Emphasis"/>
        </w:rPr>
        <w:t>essential element</w:t>
      </w:r>
      <w:r w:rsidRPr="00F607A1">
        <w:rPr>
          <w:sz w:val="16"/>
        </w:rPr>
        <w:t xml:space="preserve"> but not a sufficient one.” </w:t>
      </w:r>
      <w:r w:rsidRPr="00F607A1">
        <w:rPr>
          <w:rStyle w:val="StyleUnderline"/>
        </w:rPr>
        <w:t xml:space="preserve">Some Democrats caution that although Trump’s favorability is higher with some younger voters of color, </w:t>
      </w:r>
      <w:r w:rsidRPr="00F607A1">
        <w:rPr>
          <w:rStyle w:val="Emphasis"/>
        </w:rPr>
        <w:t>they’re not yet panicked</w:t>
      </w:r>
      <w:r w:rsidRPr="00F607A1">
        <w:rPr>
          <w:rStyle w:val="StyleUnderline"/>
        </w:rPr>
        <w:t xml:space="preserve"> about the 2020 election</w:t>
      </w:r>
      <w:r w:rsidRPr="00F607A1">
        <w:rPr>
          <w:sz w:val="16"/>
        </w:rPr>
        <w:t xml:space="preserve">. </w:t>
      </w:r>
      <w:r w:rsidRPr="00F607A1">
        <w:rPr>
          <w:rStyle w:val="StyleUnderline"/>
        </w:rPr>
        <w:t xml:space="preserve">Neither the </w:t>
      </w:r>
      <w:r w:rsidRPr="00F607A1">
        <w:rPr>
          <w:rStyle w:val="Emphasis"/>
        </w:rPr>
        <w:t>Trump</w:t>
      </w:r>
      <w:r w:rsidRPr="00F607A1">
        <w:rPr>
          <w:rStyle w:val="StyleUnderline"/>
        </w:rPr>
        <w:t xml:space="preserve"> campaign nor its allies </w:t>
      </w:r>
      <w:r w:rsidRPr="00F607A1">
        <w:rPr>
          <w:rStyle w:val="Emphasis"/>
        </w:rPr>
        <w:t>have yet to launch a serious effort to persuade them</w:t>
      </w:r>
      <w:r w:rsidRPr="00F607A1">
        <w:rPr>
          <w:rStyle w:val="StyleUnderline"/>
        </w:rPr>
        <w:t xml:space="preserve">, </w:t>
      </w:r>
      <w:r w:rsidRPr="00F607A1">
        <w:rPr>
          <w:sz w:val="16"/>
        </w:rPr>
        <w:t xml:space="preserve">some Democrats pointed out, </w:t>
      </w:r>
      <w:r w:rsidRPr="00F607A1">
        <w:rPr>
          <w:rStyle w:val="StyleUnderline"/>
        </w:rPr>
        <w:t xml:space="preserve">and for the most part, many of these voters </w:t>
      </w:r>
      <w:r w:rsidRPr="00F607A1">
        <w:rPr>
          <w:rStyle w:val="Emphasis"/>
        </w:rPr>
        <w:t>still agree with Democrats on individual issues</w:t>
      </w:r>
      <w:r w:rsidRPr="00F607A1">
        <w:rPr>
          <w:rStyle w:val="StyleUnderline"/>
        </w:rPr>
        <w:t>. “</w:t>
      </w:r>
      <w:r w:rsidRPr="00F607A1">
        <w:rPr>
          <w:sz w:val="16"/>
        </w:rPr>
        <w:t xml:space="preserve">I don’t think Democrats can take those votes for granted by any means,” said Tom Bonier, a leading Democratic data operative. “I think there’s cause to be at least somewhat concerned and to ensure that the campaign and Democrats in general are investing accordingly in communities with these voters. But at this point, </w:t>
      </w:r>
      <w:r w:rsidRPr="00F607A1">
        <w:rPr>
          <w:rStyle w:val="StyleUnderline"/>
        </w:rPr>
        <w:t xml:space="preserve">I </w:t>
      </w:r>
      <w:r w:rsidRPr="00F607A1">
        <w:rPr>
          <w:rStyle w:val="Emphasis"/>
        </w:rPr>
        <w:t>don’t see a reason</w:t>
      </w:r>
      <w:r w:rsidRPr="00F607A1">
        <w:rPr>
          <w:rStyle w:val="StyleUnderline"/>
        </w:rPr>
        <w:t xml:space="preserve"> to panic or a reason </w:t>
      </w:r>
      <w:r w:rsidRPr="00F607A1">
        <w:rPr>
          <w:rStyle w:val="Emphasis"/>
        </w:rPr>
        <w:t>to believe is already happening for Republicans</w:t>
      </w:r>
      <w:r w:rsidRPr="00F607A1">
        <w:rPr>
          <w:rStyle w:val="StyleUnderline"/>
        </w:rPr>
        <w:t>, especially with young voters of color</w:t>
      </w:r>
      <w:r w:rsidRPr="00F607A1">
        <w:rPr>
          <w:sz w:val="16"/>
        </w:rPr>
        <w:t>.”</w:t>
      </w:r>
    </w:p>
    <w:p w14:paraId="631F12C5" w14:textId="77777777" w:rsidR="005A45CD" w:rsidRPr="00F607A1" w:rsidRDefault="005A45CD" w:rsidP="005A45CD">
      <w:pPr>
        <w:pStyle w:val="Heading4"/>
      </w:pPr>
      <w:r w:rsidRPr="00F607A1">
        <w:t xml:space="preserve">Black voter turnout is key to 2020 – small changes will flip the election either way </w:t>
      </w:r>
    </w:p>
    <w:p w14:paraId="3A20050E" w14:textId="77777777" w:rsidR="005A45CD" w:rsidRPr="00F607A1" w:rsidRDefault="005A45CD" w:rsidP="005A45CD">
      <w:pPr>
        <w:rPr>
          <w:rStyle w:val="Style13ptBold"/>
          <w:b w:val="0"/>
          <w:bCs w:val="0"/>
        </w:rPr>
      </w:pPr>
      <w:r w:rsidRPr="00F607A1">
        <w:rPr>
          <w:rStyle w:val="Style13ptBold"/>
        </w:rPr>
        <w:t xml:space="preserve">Kilgore 19 </w:t>
      </w:r>
      <w:r w:rsidRPr="00F607A1">
        <w:rPr>
          <w:rStyle w:val="Style13ptBold"/>
          <w:b w:val="0"/>
          <w:bCs w:val="0"/>
        </w:rPr>
        <w:t>[Ed Kilgore, political analyst, November 15, 2019. “</w:t>
      </w:r>
      <w:r w:rsidRPr="00F607A1">
        <w:rPr>
          <w:rStyle w:val="Emphasis"/>
        </w:rPr>
        <w:t>Black Turnout</w:t>
      </w:r>
      <w:r w:rsidRPr="00F607A1">
        <w:rPr>
          <w:rStyle w:val="StyleUnderline"/>
        </w:rPr>
        <w:t xml:space="preserve"> Could </w:t>
      </w:r>
      <w:r w:rsidRPr="00F607A1">
        <w:rPr>
          <w:rStyle w:val="Emphasis"/>
        </w:rPr>
        <w:t>Make or Break Democrats in 2020</w:t>
      </w:r>
      <w:r w:rsidRPr="00F607A1">
        <w:rPr>
          <w:rStyle w:val="Style13ptBold"/>
          <w:b w:val="0"/>
          <w:bCs w:val="0"/>
        </w:rPr>
        <w:t>.” https://nymag.com/intelligencer/2019/11/how-can-democrats-get-the-black-turnout-they-need-in-2020.html]</w:t>
      </w:r>
    </w:p>
    <w:p w14:paraId="796EBCBB" w14:textId="77777777" w:rsidR="005A45CD" w:rsidRPr="00F607A1" w:rsidRDefault="005A45CD" w:rsidP="005A45CD">
      <w:pPr>
        <w:rPr>
          <w:sz w:val="16"/>
        </w:rPr>
      </w:pPr>
      <w:r w:rsidRPr="00F607A1">
        <w:rPr>
          <w:sz w:val="16"/>
        </w:rPr>
        <w:t xml:space="preserve">Among the many factors that contributed to Hillary Clinton’s shocking defeat in 2016, one pretty much everyone agrees upon (though not necessarily about its relative significance) is a falloff in African-American turnout relative to 2012. The numbers are clear, as Politico </w:t>
      </w:r>
      <w:hyperlink r:id="rId126" w:history="1">
        <w:r w:rsidRPr="00F607A1">
          <w:rPr>
            <w:rStyle w:val="Hyperlink"/>
            <w:sz w:val="16"/>
          </w:rPr>
          <w:t>reported</w:t>
        </w:r>
      </w:hyperlink>
      <w:r w:rsidRPr="00F607A1">
        <w:rPr>
          <w:sz w:val="16"/>
        </w:rPr>
        <w:t xml:space="preserve"> in 2017: The Census’ Current Population Survey, </w:t>
      </w:r>
      <w:hyperlink r:id="rId127" w:history="1">
        <w:r w:rsidRPr="00F607A1">
          <w:rPr>
            <w:rStyle w:val="Hyperlink"/>
            <w:sz w:val="16"/>
          </w:rPr>
          <w:t>released Wednesday</w:t>
        </w:r>
      </w:hyperlink>
      <w:r w:rsidRPr="00F607A1">
        <w:rPr>
          <w:sz w:val="16"/>
        </w:rPr>
        <w:t xml:space="preserve">, shows 65 percent of white citizens cast ballots in last year’s presidential election, up from 64 percent four years earlier. But the turnout rate among African-American citizens tumbled sharply, the survey shows. Only 59 percent of black citizens voted in 2016, down from 66 percent in 2012 and 65 percent in 2008. Those national </w:t>
      </w:r>
      <w:r w:rsidRPr="00F607A1">
        <w:rPr>
          <w:rStyle w:val="StyleUnderline"/>
        </w:rPr>
        <w:t>numbers</w:t>
      </w:r>
      <w:r w:rsidRPr="00F607A1">
        <w:rPr>
          <w:sz w:val="16"/>
        </w:rPr>
        <w:t xml:space="preserve"> may </w:t>
      </w:r>
      <w:r w:rsidRPr="00F607A1">
        <w:rPr>
          <w:rStyle w:val="Emphasis"/>
        </w:rPr>
        <w:t>underestimate</w:t>
      </w:r>
      <w:r w:rsidRPr="00F607A1">
        <w:rPr>
          <w:sz w:val="16"/>
        </w:rPr>
        <w:t xml:space="preserve"> </w:t>
      </w:r>
      <w:r w:rsidRPr="00F607A1">
        <w:rPr>
          <w:rStyle w:val="StyleUnderline"/>
        </w:rPr>
        <w:t xml:space="preserve">the </w:t>
      </w:r>
      <w:r w:rsidRPr="00F607A1">
        <w:rPr>
          <w:rStyle w:val="Emphasis"/>
        </w:rPr>
        <w:t>size and impact</w:t>
      </w:r>
      <w:r w:rsidRPr="00F607A1">
        <w:rPr>
          <w:sz w:val="16"/>
        </w:rPr>
        <w:t xml:space="preserve"> </w:t>
      </w:r>
      <w:r w:rsidRPr="00F607A1">
        <w:rPr>
          <w:rStyle w:val="StyleUnderline"/>
        </w:rPr>
        <w:t xml:space="preserve">of lower black turnout in individual </w:t>
      </w:r>
      <w:r w:rsidRPr="00F607A1">
        <w:rPr>
          <w:rStyle w:val="Emphasis"/>
        </w:rPr>
        <w:t>battleground states</w:t>
      </w:r>
      <w:r w:rsidRPr="00F607A1">
        <w:rPr>
          <w:sz w:val="16"/>
        </w:rPr>
        <w:t xml:space="preserve">, as Osita Nwanevu </w:t>
      </w:r>
      <w:hyperlink r:id="rId128" w:history="1">
        <w:r w:rsidRPr="00F607A1">
          <w:rPr>
            <w:rStyle w:val="Hyperlink"/>
            <w:sz w:val="16"/>
          </w:rPr>
          <w:t>observed</w:t>
        </w:r>
      </w:hyperlink>
      <w:r w:rsidRPr="00F607A1">
        <w:rPr>
          <w:sz w:val="16"/>
        </w:rPr>
        <w:t xml:space="preserve">: Crucially, </w:t>
      </w:r>
      <w:r w:rsidRPr="00F607A1">
        <w:rPr>
          <w:rStyle w:val="StyleUnderline"/>
        </w:rPr>
        <w:t>the drop in black turnout was even sharper in states where the margin of victory was less than 10 points than it was nationally — in those battleground states, black turnout dropped 5.3 points</w:t>
      </w:r>
      <w:r w:rsidRPr="00F607A1">
        <w:rPr>
          <w:sz w:val="16"/>
        </w:rPr>
        <w:t xml:space="preserve">. </w:t>
      </w:r>
      <w:r w:rsidRPr="00F607A1">
        <w:rPr>
          <w:rStyle w:val="StyleUnderline"/>
        </w:rPr>
        <w:t>In two critical states that swung to Trump — Michigan and Wisconsin — black turnout dropped by just more than 12 points</w:t>
      </w:r>
      <w:r w:rsidRPr="00F607A1">
        <w:rPr>
          <w:sz w:val="16"/>
        </w:rPr>
        <w:t xml:space="preserve">. </w:t>
      </w:r>
      <w:r w:rsidRPr="00F607A1">
        <w:rPr>
          <w:rStyle w:val="StyleUnderline"/>
        </w:rPr>
        <w:t>Declines were less dramatic but significant in other swing states Trump carried: Ohio (down 7.5 points), Florida (4.2), and Pennsylvania (2.1).</w:t>
      </w:r>
      <w:r w:rsidRPr="00F607A1">
        <w:rPr>
          <w:sz w:val="16"/>
        </w:rPr>
        <w:t xml:space="preserve"> White turnout declined modestly in each of those swing states but Florida and Pennsylvania, where it increased by 3.5 points and 5.2 points respectively. </w:t>
      </w:r>
      <w:r w:rsidRPr="00F607A1">
        <w:rPr>
          <w:rStyle w:val="StyleUnderline"/>
        </w:rPr>
        <w:t>Clinton lost each of those swing states</w:t>
      </w:r>
      <w:r w:rsidRPr="00F607A1">
        <w:rPr>
          <w:sz w:val="16"/>
        </w:rPr>
        <w:t xml:space="preserve"> but Ohio </w:t>
      </w:r>
      <w:r w:rsidRPr="00F607A1">
        <w:rPr>
          <w:rStyle w:val="StyleUnderline"/>
        </w:rPr>
        <w:t xml:space="preserve">by a margin of </w:t>
      </w:r>
      <w:hyperlink r:id="rId129" w:history="1">
        <w:r w:rsidRPr="00F607A1">
          <w:rPr>
            <w:rStyle w:val="Emphasis"/>
          </w:rPr>
          <w:t>less than 2 points</w:t>
        </w:r>
      </w:hyperlink>
      <w:r w:rsidRPr="00F607A1">
        <w:rPr>
          <w:sz w:val="16"/>
        </w:rPr>
        <w:t xml:space="preserve">. Conversely, </w:t>
      </w:r>
      <w:r w:rsidRPr="00F607A1">
        <w:rPr>
          <w:rStyle w:val="StyleUnderline"/>
        </w:rPr>
        <w:t xml:space="preserve">a return to </w:t>
      </w:r>
      <w:r w:rsidRPr="00F607A1">
        <w:rPr>
          <w:rStyle w:val="Emphasis"/>
        </w:rPr>
        <w:t>higher black turnout</w:t>
      </w:r>
      <w:r w:rsidRPr="00F607A1">
        <w:rPr>
          <w:rStyle w:val="StyleUnderline"/>
        </w:rPr>
        <w:t xml:space="preserve"> could be a </w:t>
      </w:r>
      <w:r w:rsidRPr="00F607A1">
        <w:rPr>
          <w:rStyle w:val="Emphasis"/>
        </w:rPr>
        <w:t>key element</w:t>
      </w:r>
      <w:r w:rsidRPr="00F607A1">
        <w:rPr>
          <w:rStyle w:val="StyleUnderline"/>
        </w:rPr>
        <w:t xml:space="preserve"> in toppling Trump next year</w:t>
      </w:r>
      <w:r w:rsidRPr="00F607A1">
        <w:rPr>
          <w:sz w:val="16"/>
        </w:rPr>
        <w:t xml:space="preserve">. In a major study from the Center for American Progress, Ruy Teixeira and John Halpin </w:t>
      </w:r>
      <w:hyperlink r:id="rId130" w:history="1">
        <w:r w:rsidRPr="00F607A1">
          <w:rPr>
            <w:rStyle w:val="Hyperlink"/>
            <w:sz w:val="16"/>
          </w:rPr>
          <w:t>project</w:t>
        </w:r>
      </w:hyperlink>
      <w:r w:rsidRPr="00F607A1">
        <w:rPr>
          <w:sz w:val="16"/>
        </w:rPr>
        <w:t xml:space="preserve"> that natural demographic trends in the last four years plus </w:t>
      </w:r>
      <w:r w:rsidRPr="00F607A1">
        <w:rPr>
          <w:rStyle w:val="StyleUnderline"/>
        </w:rPr>
        <w:t xml:space="preserve">a return to 2012 levels of African-American voting would </w:t>
      </w:r>
      <w:r w:rsidRPr="00F607A1">
        <w:rPr>
          <w:rStyle w:val="Emphasis"/>
        </w:rPr>
        <w:t>flip four states</w:t>
      </w:r>
      <w:r w:rsidRPr="00F607A1">
        <w:rPr>
          <w:sz w:val="16"/>
        </w:rPr>
        <w:t xml:space="preserve"> — </w:t>
      </w:r>
      <w:r w:rsidRPr="00F607A1">
        <w:rPr>
          <w:rStyle w:val="Emphasis"/>
        </w:rPr>
        <w:t>Michigan</w:t>
      </w:r>
      <w:r w:rsidRPr="00F607A1">
        <w:rPr>
          <w:sz w:val="16"/>
        </w:rPr>
        <w:t xml:space="preserve">, </w:t>
      </w:r>
      <w:r w:rsidRPr="00F607A1">
        <w:rPr>
          <w:rStyle w:val="Emphasis"/>
        </w:rPr>
        <w:t>North Carolina</w:t>
      </w:r>
      <w:r w:rsidRPr="00F607A1">
        <w:rPr>
          <w:sz w:val="16"/>
        </w:rPr>
        <w:t xml:space="preserve">, </w:t>
      </w:r>
      <w:r w:rsidRPr="00F607A1">
        <w:rPr>
          <w:rStyle w:val="Emphasis"/>
        </w:rPr>
        <w:t>Pennsylvania</w:t>
      </w:r>
      <w:r w:rsidRPr="00F607A1">
        <w:rPr>
          <w:sz w:val="16"/>
        </w:rPr>
        <w:t xml:space="preserve">, </w:t>
      </w:r>
      <w:r w:rsidRPr="00F607A1">
        <w:rPr>
          <w:rStyle w:val="StyleUnderline"/>
        </w:rPr>
        <w:t>and</w:t>
      </w:r>
      <w:r w:rsidRPr="00F607A1">
        <w:rPr>
          <w:sz w:val="16"/>
        </w:rPr>
        <w:t xml:space="preserve"> </w:t>
      </w:r>
      <w:r w:rsidRPr="00F607A1">
        <w:rPr>
          <w:rStyle w:val="Emphasis"/>
        </w:rPr>
        <w:t>Wisconsin</w:t>
      </w:r>
      <w:r w:rsidRPr="00F607A1">
        <w:rPr>
          <w:sz w:val="16"/>
        </w:rPr>
        <w:t xml:space="preserve"> — </w:t>
      </w:r>
      <w:r w:rsidRPr="00F607A1">
        <w:rPr>
          <w:rStyle w:val="StyleUnderline"/>
        </w:rPr>
        <w:t>and give Democrats a 294-244 majority in the Electoral College</w:t>
      </w:r>
      <w:r w:rsidRPr="00F607A1">
        <w:rPr>
          <w:sz w:val="16"/>
        </w:rPr>
        <w:t xml:space="preserve">. And </w:t>
      </w:r>
      <w:r w:rsidRPr="00F607A1">
        <w:rPr>
          <w:rStyle w:val="StyleUnderline"/>
        </w:rPr>
        <w:t xml:space="preserve">even if black voting turnout doesn’t quite hit those levels, in many states </w:t>
      </w:r>
      <w:r w:rsidRPr="00F607A1">
        <w:rPr>
          <w:rStyle w:val="Emphasis"/>
        </w:rPr>
        <w:t>even marginal changes in turnout</w:t>
      </w:r>
      <w:r w:rsidRPr="00F607A1">
        <w:rPr>
          <w:rStyle w:val="StyleUnderline"/>
        </w:rPr>
        <w:t xml:space="preserve"> and Democratic vote-share could </w:t>
      </w:r>
      <w:r w:rsidRPr="00F607A1">
        <w:rPr>
          <w:rStyle w:val="Emphasis"/>
        </w:rPr>
        <w:t>make the difference</w:t>
      </w:r>
      <w:r w:rsidRPr="00F607A1">
        <w:rPr>
          <w:sz w:val="16"/>
        </w:rPr>
        <w:t xml:space="preserve"> </w:t>
      </w:r>
      <w:r w:rsidRPr="00F607A1">
        <w:rPr>
          <w:rStyle w:val="StyleUnderline"/>
        </w:rPr>
        <w:t>in a close race</w:t>
      </w:r>
      <w:r w:rsidRPr="00F607A1">
        <w:rPr>
          <w:sz w:val="16"/>
        </w:rPr>
        <w:t xml:space="preserve">. </w:t>
      </w:r>
      <w:r w:rsidRPr="00F607A1">
        <w:rPr>
          <w:rStyle w:val="StyleUnderline"/>
        </w:rPr>
        <w:t>Will black turnout rebound to 2012 automatically after nearly three years of the most openly racist president since Woodrow Wilson?</w:t>
      </w:r>
      <w:r w:rsidRPr="00F607A1">
        <w:rPr>
          <w:sz w:val="16"/>
        </w:rPr>
        <w:t xml:space="preserve"> </w:t>
      </w:r>
      <w:r w:rsidRPr="00F607A1">
        <w:rPr>
          <w:rStyle w:val="Emphasis"/>
        </w:rPr>
        <w:t>That’s unclear</w:t>
      </w:r>
      <w:r w:rsidRPr="00F607A1">
        <w:rPr>
          <w:sz w:val="16"/>
        </w:rPr>
        <w:t xml:space="preserve">. In the </w:t>
      </w:r>
      <w:hyperlink r:id="rId131" w:history="1">
        <w:r w:rsidRPr="00F607A1">
          <w:rPr>
            <w:rStyle w:val="Hyperlink"/>
            <w:sz w:val="16"/>
          </w:rPr>
          <w:t>2018 midterms</w:t>
        </w:r>
      </w:hyperlink>
      <w:r w:rsidRPr="00F607A1">
        <w:rPr>
          <w:sz w:val="16"/>
        </w:rPr>
        <w:t xml:space="preserve"> African-American turnout rose 10.8 percent as compared to the last midterm in 2014, as compared to an 11.7 boost in white turnout. And there’s also some evidence (though it’s at best mixed) that </w:t>
      </w:r>
      <w:r w:rsidRPr="00F607A1">
        <w:rPr>
          <w:rStyle w:val="StyleUnderline"/>
        </w:rPr>
        <w:t xml:space="preserve">Trump is </w:t>
      </w:r>
      <w:hyperlink r:id="rId132" w:history="1">
        <w:r w:rsidRPr="00F607A1">
          <w:rPr>
            <w:rStyle w:val="StyleUnderline"/>
          </w:rPr>
          <w:t>marginally more popular</w:t>
        </w:r>
      </w:hyperlink>
      <w:r w:rsidRPr="00F607A1">
        <w:rPr>
          <w:rStyle w:val="StyleUnderline"/>
        </w:rPr>
        <w:t xml:space="preserve"> with black voters now than he was in 2016, though he </w:t>
      </w:r>
      <w:r w:rsidRPr="00F607A1">
        <w:rPr>
          <w:rStyle w:val="Emphasis"/>
        </w:rPr>
        <w:t>remains overwhelmingly unpopular</w:t>
      </w:r>
      <w:r w:rsidRPr="00F607A1">
        <w:rPr>
          <w:sz w:val="16"/>
        </w:rPr>
        <w:t xml:space="preserve">. </w:t>
      </w:r>
    </w:p>
    <w:p w14:paraId="1013CFFF" w14:textId="77777777" w:rsidR="005A45CD" w:rsidRPr="00F607A1" w:rsidRDefault="005A45CD" w:rsidP="005A45CD"/>
    <w:p w14:paraId="6AE9000F" w14:textId="46659735" w:rsidR="000F5CE4" w:rsidRPr="00F607A1" w:rsidRDefault="000F5CE4" w:rsidP="000F5CE4">
      <w:pPr>
        <w:pStyle w:val="Heading3"/>
      </w:pPr>
      <w:r w:rsidRPr="00F607A1">
        <w:t xml:space="preserve">2NC Elections DA – Trump Gets Credit </w:t>
      </w:r>
    </w:p>
    <w:p w14:paraId="07B43278" w14:textId="77777777" w:rsidR="000F5CE4" w:rsidRPr="00F607A1" w:rsidRDefault="000F5CE4" w:rsidP="000F5CE4"/>
    <w:p w14:paraId="2700D22E" w14:textId="77777777" w:rsidR="000F5CE4" w:rsidRPr="00F607A1" w:rsidRDefault="000F5CE4" w:rsidP="000F5CE4">
      <w:pPr>
        <w:pStyle w:val="Heading4"/>
        <w:rPr>
          <w:rStyle w:val="Style13ptBold"/>
          <w:b/>
          <w:bCs w:val="0"/>
        </w:rPr>
      </w:pPr>
      <w:r w:rsidRPr="00F607A1">
        <w:rPr>
          <w:rStyle w:val="Style13ptBold"/>
          <w:b/>
          <w:bCs w:val="0"/>
        </w:rPr>
        <w:t xml:space="preserve">Trump will get credit for the plan and use it to frame Biden as tough on crime – that’s a key issue in 2020  </w:t>
      </w:r>
    </w:p>
    <w:p w14:paraId="658BE51B" w14:textId="77777777" w:rsidR="000F5CE4" w:rsidRPr="00F607A1" w:rsidRDefault="000F5CE4" w:rsidP="000F5CE4">
      <w:pPr>
        <w:rPr>
          <w:rStyle w:val="Style13ptBold"/>
          <w:b w:val="0"/>
          <w:bCs w:val="0"/>
        </w:rPr>
      </w:pPr>
      <w:r w:rsidRPr="00F607A1">
        <w:rPr>
          <w:rStyle w:val="Style13ptBold"/>
        </w:rPr>
        <w:t xml:space="preserve">Chung 19 </w:t>
      </w:r>
      <w:r w:rsidRPr="00F607A1">
        <w:rPr>
          <w:rStyle w:val="Style13ptBold"/>
          <w:b w:val="0"/>
          <w:bCs w:val="0"/>
        </w:rPr>
        <w:t>[Ed Chung, Opinion contributor at USA Today, citing polling data from Ohio and the Washington Post, June 7, 2019. “Do 2020 candidates care about criminal justice?” https://www.usatoday.com/story/opinion/2019/06/07/2020-candidates-should-make-criminal-justice-central-campaigns/1289640001/]</w:t>
      </w:r>
    </w:p>
    <w:p w14:paraId="42E13811" w14:textId="77777777" w:rsidR="000F5CE4" w:rsidRPr="00F607A1" w:rsidRDefault="000F5CE4" w:rsidP="000F5CE4">
      <w:pPr>
        <w:rPr>
          <w:rStyle w:val="StyleUnderline"/>
        </w:rPr>
      </w:pPr>
      <w:r w:rsidRPr="00F607A1">
        <w:rPr>
          <w:sz w:val="16"/>
        </w:rPr>
        <w:t xml:space="preserve">Last month, criminal justice reform became an issue in the 2020 presidential elections in a manner befitting the Trump era: through a series of </w:t>
      </w:r>
      <w:hyperlink r:id="rId133" w:tgtFrame="_blank" w:history="1">
        <w:r w:rsidRPr="00F607A1">
          <w:rPr>
            <w:rStyle w:val="Hyperlink"/>
            <w:sz w:val="16"/>
          </w:rPr>
          <w:t xml:space="preserve">tweets </w:t>
        </w:r>
      </w:hyperlink>
      <w:r w:rsidRPr="00F607A1">
        <w:rPr>
          <w:sz w:val="16"/>
        </w:rPr>
        <w:t xml:space="preserve">from the president on Memorial Day insulting his potential Democratic rivals. </w:t>
      </w:r>
      <w:r w:rsidRPr="00F607A1">
        <w:rPr>
          <w:rStyle w:val="Emphasis"/>
        </w:rPr>
        <w:t>Trump</w:t>
      </w:r>
      <w:r w:rsidRPr="00F607A1">
        <w:rPr>
          <w:sz w:val="16"/>
        </w:rPr>
        <w:t xml:space="preserve"> first </w:t>
      </w:r>
      <w:r w:rsidRPr="00F607A1">
        <w:rPr>
          <w:rStyle w:val="StyleUnderline"/>
        </w:rPr>
        <w:t xml:space="preserve">declared that </w:t>
      </w:r>
      <w:r w:rsidRPr="00F607A1">
        <w:rPr>
          <w:rStyle w:val="Emphasis"/>
        </w:rPr>
        <w:t>anyone associated</w:t>
      </w:r>
      <w:r w:rsidRPr="00F607A1">
        <w:rPr>
          <w:rStyle w:val="StyleUnderline"/>
        </w:rPr>
        <w:t xml:space="preserve"> with the </w:t>
      </w:r>
      <w:hyperlink r:id="rId134" w:tgtFrame="_blank" w:history="1">
        <w:r w:rsidRPr="00F607A1">
          <w:rPr>
            <w:rStyle w:val="Emphasis"/>
          </w:rPr>
          <w:t>1994 Crime Bill</w:t>
        </w:r>
      </w:hyperlink>
      <w:r w:rsidRPr="00F607A1">
        <w:rPr>
          <w:rStyle w:val="StyleUnderline"/>
        </w:rPr>
        <w:t>, the sweeping legislation known for exacerbating mass incarceration, was “</w:t>
      </w:r>
      <w:r w:rsidRPr="00F607A1">
        <w:rPr>
          <w:rStyle w:val="Emphasis"/>
        </w:rPr>
        <w:t>unelectable</w:t>
      </w:r>
      <w:r w:rsidRPr="00F607A1">
        <w:rPr>
          <w:sz w:val="16"/>
        </w:rPr>
        <w:t xml:space="preserve">.” </w:t>
      </w:r>
      <w:r w:rsidRPr="00F607A1">
        <w:rPr>
          <w:rStyle w:val="StyleUnderline"/>
        </w:rPr>
        <w:t>He</w:t>
      </w:r>
      <w:r w:rsidRPr="00F607A1">
        <w:rPr>
          <w:sz w:val="16"/>
        </w:rPr>
        <w:t xml:space="preserve"> then </w:t>
      </w:r>
      <w:hyperlink r:id="rId135" w:tgtFrame="_blank" w:history="1">
        <w:r w:rsidRPr="00F607A1">
          <w:rPr>
            <w:rStyle w:val="Emphasis"/>
          </w:rPr>
          <w:t>pronounced himself</w:t>
        </w:r>
      </w:hyperlink>
      <w:r w:rsidRPr="00F607A1">
        <w:rPr>
          <w:sz w:val="16"/>
        </w:rPr>
        <w:t xml:space="preserve"> </w:t>
      </w:r>
      <w:r w:rsidRPr="00F607A1">
        <w:rPr>
          <w:rStyle w:val="StyleUnderline"/>
        </w:rPr>
        <w:t>to be “</w:t>
      </w:r>
      <w:r w:rsidRPr="00F607A1">
        <w:rPr>
          <w:rStyle w:val="Emphasis"/>
        </w:rPr>
        <w:t>responsible for criminal justice reform</w:t>
      </w:r>
      <w:r w:rsidRPr="00F607A1">
        <w:rPr>
          <w:sz w:val="16"/>
        </w:rPr>
        <w:t xml:space="preserve">” </w:t>
      </w:r>
      <w:r w:rsidRPr="00F607A1">
        <w:rPr>
          <w:rStyle w:val="StyleUnderline"/>
        </w:rPr>
        <w:t xml:space="preserve">because he signed the </w:t>
      </w:r>
      <w:hyperlink r:id="rId136" w:tgtFrame="_blank" w:history="1">
        <w:r w:rsidRPr="00F607A1">
          <w:rPr>
            <w:rStyle w:val="StyleUnderline"/>
          </w:rPr>
          <w:t xml:space="preserve">FIRST STEP Act </w:t>
        </w:r>
      </w:hyperlink>
      <w:r w:rsidRPr="00F607A1">
        <w:rPr>
          <w:rStyle w:val="StyleUnderline"/>
        </w:rPr>
        <w:t>into law</w:t>
      </w:r>
      <w:r w:rsidRPr="00F607A1">
        <w:rPr>
          <w:sz w:val="16"/>
        </w:rPr>
        <w:t xml:space="preserve">, even though some of the most ardent supporters of the federal sentencing and prison reform bill say the legislation is but an </w:t>
      </w:r>
      <w:hyperlink r:id="rId137" w:tgtFrame="_blank" w:history="1">
        <w:r w:rsidRPr="00F607A1">
          <w:rPr>
            <w:rStyle w:val="Hyperlink"/>
            <w:sz w:val="16"/>
          </w:rPr>
          <w:t xml:space="preserve">incremental </w:t>
        </w:r>
      </w:hyperlink>
      <w:r w:rsidRPr="00F607A1">
        <w:rPr>
          <w:sz w:val="16"/>
        </w:rPr>
        <w:t xml:space="preserve">step. </w:t>
      </w:r>
      <w:r w:rsidRPr="00F607A1">
        <w:rPr>
          <w:rStyle w:val="Emphasis"/>
        </w:rPr>
        <w:t>Trump</w:t>
      </w:r>
      <w:r w:rsidRPr="00F607A1">
        <w:rPr>
          <w:sz w:val="16"/>
        </w:rPr>
        <w:t xml:space="preserve"> </w:t>
      </w:r>
      <w:r w:rsidRPr="00F607A1">
        <w:rPr>
          <w:rStyle w:val="StyleUnderline"/>
        </w:rPr>
        <w:t>is</w:t>
      </w:r>
      <w:r w:rsidRPr="00F607A1">
        <w:rPr>
          <w:sz w:val="16"/>
        </w:rPr>
        <w:t xml:space="preserve">, </w:t>
      </w:r>
      <w:r w:rsidRPr="00F607A1">
        <w:rPr>
          <w:rStyle w:val="StyleUnderline"/>
        </w:rPr>
        <w:t xml:space="preserve">of course, </w:t>
      </w:r>
      <w:r w:rsidRPr="00F607A1">
        <w:rPr>
          <w:rStyle w:val="Emphasis"/>
        </w:rPr>
        <w:t>no reformer</w:t>
      </w:r>
      <w:r w:rsidRPr="00F607A1">
        <w:rPr>
          <w:sz w:val="16"/>
        </w:rPr>
        <w:t xml:space="preserve">. </w:t>
      </w:r>
      <w:r w:rsidRPr="00F607A1">
        <w:rPr>
          <w:rStyle w:val="StyleUnderline"/>
        </w:rPr>
        <w:t xml:space="preserve">One can look at his actions before he became president when he publicly campaigned for the execution of the wrongfully accused, and later convicted, </w:t>
      </w:r>
      <w:hyperlink r:id="rId138" w:tgtFrame="_blank" w:history="1">
        <w:r w:rsidRPr="00F607A1">
          <w:rPr>
            <w:rStyle w:val="StyleUnderline"/>
          </w:rPr>
          <w:t>Central Park Five</w:t>
        </w:r>
      </w:hyperlink>
      <w:r w:rsidRPr="00F607A1">
        <w:rPr>
          <w:sz w:val="16"/>
        </w:rPr>
        <w:t xml:space="preserve">. </w:t>
      </w:r>
      <w:r w:rsidRPr="00F607A1">
        <w:rPr>
          <w:rStyle w:val="StyleUnderline"/>
        </w:rPr>
        <w:t>Or</w:t>
      </w:r>
      <w:r w:rsidRPr="00F607A1">
        <w:rPr>
          <w:sz w:val="16"/>
        </w:rPr>
        <w:t xml:space="preserve"> consider that his first Attorney General was Jeff </w:t>
      </w:r>
      <w:r w:rsidRPr="00F607A1">
        <w:rPr>
          <w:rStyle w:val="StyleUnderline"/>
        </w:rPr>
        <w:t>Sessions</w:t>
      </w:r>
      <w:r w:rsidRPr="00F607A1">
        <w:rPr>
          <w:sz w:val="16"/>
        </w:rPr>
        <w:t xml:space="preserve">, </w:t>
      </w:r>
      <w:r w:rsidRPr="00F607A1">
        <w:rPr>
          <w:rStyle w:val="StyleUnderline"/>
        </w:rPr>
        <w:t xml:space="preserve">who </w:t>
      </w:r>
      <w:hyperlink r:id="rId139" w:tgtFrame="_blank" w:history="1">
        <w:r w:rsidRPr="00F607A1">
          <w:rPr>
            <w:rStyle w:val="StyleUnderline"/>
          </w:rPr>
          <w:t>rolled back</w:t>
        </w:r>
      </w:hyperlink>
      <w:r w:rsidRPr="00F607A1">
        <w:rPr>
          <w:rStyle w:val="StyleUnderline"/>
        </w:rPr>
        <w:t xml:space="preserve"> virtually every meaningful reform effort</w:t>
      </w:r>
      <w:r w:rsidRPr="00F607A1">
        <w:rPr>
          <w:sz w:val="16"/>
        </w:rPr>
        <w:t xml:space="preserve"> from the previous administration. Candidates aren't talking about criminal justice </w:t>
      </w:r>
      <w:r w:rsidRPr="00F607A1">
        <w:rPr>
          <w:rStyle w:val="Emphasis"/>
        </w:rPr>
        <w:t>Rather</w:t>
      </w:r>
      <w:r w:rsidRPr="00F607A1">
        <w:rPr>
          <w:sz w:val="16"/>
        </w:rPr>
        <w:t xml:space="preserve">, </w:t>
      </w:r>
      <w:r w:rsidRPr="00F607A1">
        <w:rPr>
          <w:rStyle w:val="StyleUnderline"/>
        </w:rPr>
        <w:t xml:space="preserve">Trump is an </w:t>
      </w:r>
      <w:r w:rsidRPr="00F607A1">
        <w:rPr>
          <w:rStyle w:val="Emphasis"/>
        </w:rPr>
        <w:t>opportunist</w:t>
      </w:r>
      <w:r w:rsidRPr="00F607A1">
        <w:rPr>
          <w:sz w:val="16"/>
        </w:rPr>
        <w:t xml:space="preserve"> </w:t>
      </w:r>
      <w:r w:rsidRPr="00F607A1">
        <w:rPr>
          <w:rStyle w:val="StyleUnderline"/>
        </w:rPr>
        <w:t>who is taking advantage of the</w:t>
      </w:r>
      <w:r w:rsidRPr="00F607A1">
        <w:rPr>
          <w:sz w:val="16"/>
        </w:rPr>
        <w:t xml:space="preserve"> </w:t>
      </w:r>
      <w:r w:rsidRPr="00F607A1">
        <w:rPr>
          <w:rStyle w:val="Emphasis"/>
        </w:rPr>
        <w:t>void</w:t>
      </w:r>
      <w:r w:rsidRPr="00F607A1">
        <w:rPr>
          <w:sz w:val="16"/>
        </w:rPr>
        <w:t xml:space="preserve"> </w:t>
      </w:r>
      <w:r w:rsidRPr="00F607A1">
        <w:rPr>
          <w:rStyle w:val="StyleUnderline"/>
        </w:rPr>
        <w:t>left by the</w:t>
      </w:r>
      <w:r w:rsidRPr="00F607A1">
        <w:rPr>
          <w:sz w:val="16"/>
        </w:rPr>
        <w:t xml:space="preserve"> current crop of </w:t>
      </w:r>
      <w:r w:rsidRPr="00F607A1">
        <w:rPr>
          <w:rStyle w:val="StyleUnderline"/>
        </w:rPr>
        <w:t xml:space="preserve">candidates who have </w:t>
      </w:r>
      <w:r w:rsidRPr="00F607A1">
        <w:rPr>
          <w:rStyle w:val="Emphasis"/>
        </w:rPr>
        <w:t>failed</w:t>
      </w:r>
      <w:r w:rsidRPr="00F607A1">
        <w:rPr>
          <w:rStyle w:val="StyleUnderline"/>
        </w:rPr>
        <w:t xml:space="preserve"> to discuss criminal justice reform on the campaign trail in a meaningful way</w:t>
      </w:r>
      <w:r w:rsidRPr="00F607A1">
        <w:rPr>
          <w:sz w:val="16"/>
        </w:rPr>
        <w:t xml:space="preserve">. Senator Cory Booker of New Jersey has been by far the </w:t>
      </w:r>
      <w:hyperlink r:id="rId140" w:tgtFrame="_blank" w:history="1">
        <w:r w:rsidRPr="00F607A1">
          <w:rPr>
            <w:rStyle w:val="Hyperlink"/>
            <w:sz w:val="16"/>
          </w:rPr>
          <w:t>most vocal</w:t>
        </w:r>
      </w:hyperlink>
      <w:r w:rsidRPr="00F607A1">
        <w:rPr>
          <w:sz w:val="16"/>
        </w:rPr>
        <w:t xml:space="preserve"> about the need to reform the system, and Senator Amy Klobuchar of Minnesota published an </w:t>
      </w:r>
      <w:hyperlink r:id="rId141" w:tgtFrame="_blank" w:history="1">
        <w:r w:rsidRPr="00F607A1">
          <w:rPr>
            <w:rStyle w:val="Hyperlink"/>
            <w:sz w:val="16"/>
          </w:rPr>
          <w:t>op-ed</w:t>
        </w:r>
      </w:hyperlink>
      <w:r w:rsidRPr="00F607A1">
        <w:rPr>
          <w:sz w:val="16"/>
        </w:rPr>
        <w:t xml:space="preserve"> describing some of her policy ideas. Other candidates have weighed in on single issues. But by and large, criminal justice reform has been cabined off to a question at the </w:t>
      </w:r>
      <w:hyperlink r:id="rId142" w:tgtFrame="_blank" w:history="1">
        <w:r w:rsidRPr="00F607A1">
          <w:rPr>
            <w:rStyle w:val="Hyperlink"/>
            <w:sz w:val="16"/>
          </w:rPr>
          <w:t xml:space="preserve">CNN Town Halls </w:t>
        </w:r>
      </w:hyperlink>
      <w:r w:rsidRPr="00F607A1">
        <w:rPr>
          <w:sz w:val="16"/>
        </w:rPr>
        <w:t xml:space="preserve">about whether people who are currently incarcerated should have the right to vote (answer: they should). The lack of engagement on this issue by 2020 candidates is shown starkly in an </w:t>
      </w:r>
      <w:hyperlink r:id="rId143" w:anchor="tag-criminal-justice" w:tgtFrame="_blank" w:history="1">
        <w:r w:rsidRPr="00F607A1">
          <w:rPr>
            <w:rStyle w:val="Hyperlink"/>
            <w:sz w:val="16"/>
          </w:rPr>
          <w:t>interactive piece</w:t>
        </w:r>
      </w:hyperlink>
      <w:r w:rsidRPr="00F607A1">
        <w:rPr>
          <w:sz w:val="16"/>
        </w:rPr>
        <w:t xml:space="preserv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But overall, </w:t>
      </w:r>
      <w:r w:rsidRPr="00F607A1">
        <w:rPr>
          <w:rStyle w:val="StyleUnderline"/>
        </w:rPr>
        <w:t xml:space="preserve">those running for the highest office in the country are </w:t>
      </w:r>
      <w:r w:rsidRPr="00F607A1">
        <w:rPr>
          <w:rStyle w:val="Emphasis"/>
        </w:rPr>
        <w:t>underestimating the importance to the electorate</w:t>
      </w:r>
      <w:r w:rsidRPr="00F607A1">
        <w:rPr>
          <w:rStyle w:val="StyleUnderline"/>
        </w:rPr>
        <w:t xml:space="preserve"> of </w:t>
      </w:r>
      <w:r w:rsidRPr="00F607A1">
        <w:rPr>
          <w:rStyle w:val="Emphasis"/>
        </w:rPr>
        <w:t>reforming the criminal justice system</w:t>
      </w:r>
      <w:r w:rsidRPr="00F607A1">
        <w:rPr>
          <w:sz w:val="16"/>
        </w:rPr>
        <w:t xml:space="preserve">. Just look at </w:t>
      </w:r>
      <w:r w:rsidRPr="00F607A1">
        <w:rPr>
          <w:rStyle w:val="Emphasis"/>
        </w:rPr>
        <w:t xml:space="preserve">recent </w:t>
      </w:r>
      <w:hyperlink r:id="rId144" w:tgtFrame="_blank" w:history="1">
        <w:r w:rsidRPr="00F607A1">
          <w:rPr>
            <w:rStyle w:val="Emphasis"/>
          </w:rPr>
          <w:t>polling</w:t>
        </w:r>
        <w:r w:rsidRPr="00F607A1">
          <w:rPr>
            <w:rStyle w:val="Hyperlink"/>
            <w:sz w:val="16"/>
          </w:rPr>
          <w:t xml:space="preserve"> </w:t>
        </w:r>
      </w:hyperlink>
      <w:r w:rsidRPr="00F607A1">
        <w:rPr>
          <w:rStyle w:val="StyleUnderline"/>
        </w:rPr>
        <w:t xml:space="preserve">from the battleground state of </w:t>
      </w:r>
      <w:r w:rsidRPr="00F607A1">
        <w:rPr>
          <w:rStyle w:val="Emphasis"/>
        </w:rPr>
        <w:t>Ohio</w:t>
      </w:r>
      <w:r w:rsidRPr="00F607A1">
        <w:rPr>
          <w:sz w:val="16"/>
        </w:rPr>
        <w:t xml:space="preserve"> which </w:t>
      </w:r>
      <w:r w:rsidRPr="00F607A1">
        <w:rPr>
          <w:rStyle w:val="StyleUnderline"/>
        </w:rPr>
        <w:t>shows that 64% of Ohioans</w:t>
      </w:r>
      <w:r w:rsidRPr="00F607A1">
        <w:rPr>
          <w:sz w:val="16"/>
        </w:rPr>
        <w:t xml:space="preserve"> overall — </w:t>
      </w:r>
      <w:r w:rsidRPr="00F607A1">
        <w:rPr>
          <w:rStyle w:val="StyleUnderline"/>
        </w:rPr>
        <w:t>including 78% of Democrats and 68% of independents</w:t>
      </w:r>
      <w:r w:rsidRPr="00F607A1">
        <w:rPr>
          <w:sz w:val="16"/>
        </w:rPr>
        <w:t xml:space="preserve"> — </w:t>
      </w:r>
      <w:r w:rsidRPr="00F607A1">
        <w:rPr>
          <w:rStyle w:val="StyleUnderline"/>
        </w:rPr>
        <w:t xml:space="preserve">believe that the criminal justice system needs </w:t>
      </w:r>
      <w:r w:rsidRPr="00F607A1">
        <w:rPr>
          <w:rStyle w:val="Emphasis"/>
        </w:rPr>
        <w:t>significant improvement</w:t>
      </w:r>
      <w:r w:rsidRPr="00F607A1">
        <w:rPr>
          <w:sz w:val="16"/>
        </w:rPr>
        <w:t xml:space="preserve">. Moreover, 70% of Democrats and 60% of independents believe too many people are in prison, while only 24% and 26% respectively think there are too few or about the right number or people incarcerated. </w:t>
      </w:r>
      <w:r w:rsidRPr="00F607A1">
        <w:rPr>
          <w:rStyle w:val="StyleUnderline"/>
        </w:rPr>
        <w:t>Against that backdrop it remains unclear why so few candidates are talking about criminal justice reform</w:t>
      </w:r>
      <w:r w:rsidRPr="00F607A1">
        <w:rPr>
          <w:sz w:val="16"/>
        </w:rPr>
        <w:t xml:space="preserve">. Perhaps they don’t consider mass incarceration to be a crisis, even though there are </w:t>
      </w:r>
      <w:hyperlink r:id="rId145" w:tgtFrame="_blank" w:history="1">
        <w:r w:rsidRPr="00F607A1">
          <w:rPr>
            <w:rStyle w:val="Hyperlink"/>
            <w:sz w:val="16"/>
          </w:rPr>
          <w:t>nearly 7 million people</w:t>
        </w:r>
      </w:hyperlink>
      <w:r w:rsidRPr="00F607A1">
        <w:rPr>
          <w:sz w:val="16"/>
        </w:rPr>
        <w:t xml:space="preserve"> locked up in prisons and jails across the country or otherwise supervised by the system. For context, that’s the size of Los Angeles and Houston combined. Or maybe candidates think the criminal justice system grew “naturally” because more people committed crimes, but they do not realize that national crime rates are near </w:t>
      </w:r>
      <w:hyperlink r:id="rId146" w:tgtFrame="_blank" w:history="1">
        <w:r w:rsidRPr="00F607A1">
          <w:rPr>
            <w:rStyle w:val="Hyperlink"/>
            <w:sz w:val="16"/>
          </w:rPr>
          <w:t>historic lows</w:t>
        </w:r>
      </w:hyperlink>
      <w:r w:rsidRPr="00F607A1">
        <w:rPr>
          <w:sz w:val="16"/>
        </w:rPr>
        <w:t xml:space="preserve"> and the system’s expansion is the result of </w:t>
      </w:r>
      <w:hyperlink r:id="rId147" w:tgtFrame="_blank" w:history="1">
        <w:r w:rsidRPr="00F607A1">
          <w:rPr>
            <w:rStyle w:val="Hyperlink"/>
            <w:sz w:val="16"/>
          </w:rPr>
          <w:t>deliberate policy choices</w:t>
        </w:r>
      </w:hyperlink>
      <w:r w:rsidRPr="00F607A1">
        <w:rPr>
          <w:sz w:val="16"/>
        </w:rPr>
        <w:t xml:space="preserve"> to criminalize more behavior and to do it in a harsher fashion. </w:t>
      </w:r>
      <w:r w:rsidRPr="00F607A1">
        <w:rPr>
          <w:rStyle w:val="Emphasis"/>
        </w:rPr>
        <w:t>Criminal justice should be central for candidates</w:t>
      </w:r>
      <w:r w:rsidRPr="00F607A1">
        <w:rPr>
          <w:sz w:val="16"/>
        </w:rPr>
        <w:t xml:space="preserve"> </w:t>
      </w:r>
      <w:r w:rsidRPr="00F607A1">
        <w:rPr>
          <w:rStyle w:val="StyleUnderline"/>
        </w:rPr>
        <w:t>It could be that candidates don’t talk about criminal justice because they don’t see the connection with other traditionally “major” policy areas, like the economy</w:t>
      </w:r>
      <w:r w:rsidRPr="00F607A1">
        <w:rPr>
          <w:sz w:val="16"/>
        </w:rPr>
        <w:t xml:space="preserve">. But </w:t>
      </w:r>
      <w:r w:rsidRPr="00F607A1">
        <w:rPr>
          <w:rStyle w:val="StyleUnderline"/>
        </w:rPr>
        <w:t xml:space="preserve">mass incarceration has been a </w:t>
      </w:r>
      <w:r w:rsidRPr="00F607A1">
        <w:rPr>
          <w:rStyle w:val="Emphasis"/>
        </w:rPr>
        <w:t>key driver of poverty</w:t>
      </w:r>
      <w:r w:rsidRPr="00F607A1">
        <w:rPr>
          <w:sz w:val="16"/>
        </w:rPr>
        <w:t xml:space="preserve"> </w:t>
      </w:r>
      <w:r w:rsidRPr="00F607A1">
        <w:rPr>
          <w:rStyle w:val="StyleUnderline"/>
        </w:rPr>
        <w:t xml:space="preserve">that has led to depressed physical, mental, and social outcomes </w:t>
      </w:r>
      <w:hyperlink r:id="rId148" w:tgtFrame="_blank" w:history="1">
        <w:r w:rsidRPr="00F607A1">
          <w:rPr>
            <w:rStyle w:val="StyleUnderline"/>
          </w:rPr>
          <w:t>especially for children</w:t>
        </w:r>
      </w:hyperlink>
      <w:r w:rsidRPr="00F607A1">
        <w:rPr>
          <w:rStyle w:val="StyleUnderline"/>
        </w:rPr>
        <w:t>, and especially African American children</w:t>
      </w:r>
      <w:r w:rsidRPr="00F607A1">
        <w:rPr>
          <w:sz w:val="16"/>
        </w:rPr>
        <w:t xml:space="preserve">, growing up in distressed communities. Thus, criminal justice reform can and should be considered </w:t>
      </w:r>
      <w:hyperlink r:id="rId149" w:tgtFrame="_blank" w:history="1">
        <w:r w:rsidRPr="00F607A1">
          <w:rPr>
            <w:rStyle w:val="Hyperlink"/>
            <w:sz w:val="16"/>
          </w:rPr>
          <w:t>an important tool for social mobility</w:t>
        </w:r>
      </w:hyperlink>
      <w:r w:rsidRPr="00F607A1">
        <w:rPr>
          <w:sz w:val="16"/>
        </w:rPr>
        <w:t xml:space="preserve">. 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w:t>
      </w:r>
      <w:hyperlink r:id="rId150" w:tgtFrame="_blank" w:history="1">
        <w:r w:rsidRPr="00F607A1">
          <w:rPr>
            <w:rStyle w:val="Hyperlink"/>
            <w:sz w:val="16"/>
          </w:rPr>
          <w:t>victims and survivors</w:t>
        </w:r>
      </w:hyperlink>
      <w:r w:rsidRPr="00F607A1">
        <w:rPr>
          <w:sz w:val="16"/>
        </w:rPr>
        <w:t xml:space="preserve">, </w:t>
      </w:r>
      <w:hyperlink r:id="rId151" w:tgtFrame="_blank" w:history="1">
        <w:r w:rsidRPr="00F607A1">
          <w:rPr>
            <w:rStyle w:val="Hyperlink"/>
            <w:sz w:val="16"/>
          </w:rPr>
          <w:t>people who have been incarcerated</w:t>
        </w:r>
      </w:hyperlink>
      <w:r w:rsidRPr="00F607A1">
        <w:rPr>
          <w:sz w:val="16"/>
        </w:rPr>
        <w:t xml:space="preserve">, and </w:t>
      </w:r>
      <w:hyperlink r:id="rId152" w:tgtFrame="_blank" w:history="1">
        <w:r w:rsidRPr="00F607A1">
          <w:rPr>
            <w:rStyle w:val="Hyperlink"/>
            <w:sz w:val="16"/>
          </w:rPr>
          <w:t>their families</w:t>
        </w:r>
      </w:hyperlink>
      <w:r w:rsidRPr="00F607A1">
        <w:rPr>
          <w:sz w:val="16"/>
        </w:rPr>
        <w:t xml:space="preserve">. The expertise of those who have been impacted by the system must be valued as much as, if not more than, those who work to maintain it. </w:t>
      </w:r>
      <w:r w:rsidRPr="00F607A1">
        <w:rPr>
          <w:rStyle w:val="StyleUnderline"/>
        </w:rPr>
        <w:t xml:space="preserve">Criminal justice reform must be integral to the candidacy of anyone running for elected office </w:t>
      </w:r>
      <w:r w:rsidRPr="00F607A1">
        <w:rPr>
          <w:rStyle w:val="Emphasis"/>
        </w:rPr>
        <w:t>instead of</w:t>
      </w:r>
      <w:r w:rsidRPr="00F607A1">
        <w:rPr>
          <w:rStyle w:val="StyleUnderline"/>
        </w:rPr>
        <w:t xml:space="preserve"> merely a </w:t>
      </w:r>
      <w:r w:rsidRPr="00F607A1">
        <w:rPr>
          <w:rStyle w:val="Emphasis"/>
        </w:rPr>
        <w:t>wedge for Trump to exploit</w:t>
      </w:r>
      <w:r w:rsidRPr="00F607A1">
        <w:rPr>
          <w:sz w:val="16"/>
        </w:rPr>
        <w:t xml:space="preserve">. Candidates need to develop substantive policy platforms and cast a vision for how they are going to address the crisis of mass incarceration. </w:t>
      </w:r>
      <w:r w:rsidRPr="00F607A1">
        <w:rPr>
          <w:rStyle w:val="StyleUnderline"/>
        </w:rPr>
        <w:t xml:space="preserve">It’s an </w:t>
      </w:r>
      <w:r w:rsidRPr="00F607A1">
        <w:rPr>
          <w:rStyle w:val="Emphasis"/>
        </w:rPr>
        <w:t>issue voters care about</w:t>
      </w:r>
      <w:r w:rsidRPr="00F607A1">
        <w:rPr>
          <w:rStyle w:val="StyleUnderline"/>
        </w:rPr>
        <w:t xml:space="preserve"> and one for which candidates will be </w:t>
      </w:r>
      <w:r w:rsidRPr="00F607A1">
        <w:rPr>
          <w:rStyle w:val="Emphasis"/>
        </w:rPr>
        <w:t>held accountable</w:t>
      </w:r>
      <w:r w:rsidRPr="00F607A1">
        <w:rPr>
          <w:rStyle w:val="StyleUnderline"/>
        </w:rPr>
        <w:t xml:space="preserve"> if they take it for granted. </w:t>
      </w:r>
    </w:p>
    <w:p w14:paraId="5530B64C" w14:textId="77777777" w:rsidR="000F5CE4" w:rsidRPr="00F607A1" w:rsidRDefault="000F5CE4" w:rsidP="000F5CE4">
      <w:pPr>
        <w:pStyle w:val="Heading4"/>
      </w:pPr>
      <w:r w:rsidRPr="00F607A1">
        <w:t>Trump will get credit by linking the plan to the First Step Act – that forces Dems to disavow CJR</w:t>
      </w:r>
    </w:p>
    <w:p w14:paraId="48CE5E72" w14:textId="77777777" w:rsidR="000F5CE4" w:rsidRPr="00F607A1" w:rsidRDefault="000F5CE4" w:rsidP="000F5CE4">
      <w:pPr>
        <w:rPr>
          <w:rStyle w:val="Style13ptBold"/>
          <w:b w:val="0"/>
          <w:bCs w:val="0"/>
        </w:rPr>
      </w:pPr>
      <w:r w:rsidRPr="00F607A1">
        <w:rPr>
          <w:rStyle w:val="Style13ptBold"/>
        </w:rPr>
        <w:t xml:space="preserve">Farivar 19 </w:t>
      </w:r>
      <w:r w:rsidRPr="00F607A1">
        <w:rPr>
          <w:rStyle w:val="Style13ptBold"/>
          <w:b w:val="0"/>
          <w:bCs w:val="0"/>
        </w:rPr>
        <w:t>[Masood Farivar, criminal justice reporter for VOA, November 29, 2019. “How Trump Gained the Upper Hand on Criminal Justice Issues in 2020 Campaign.” https://www.voanews.com/usa/how-trump-gained-upper-hand-criminal-justice-issues-2020-campaign]</w:t>
      </w:r>
    </w:p>
    <w:p w14:paraId="300A1747" w14:textId="3C7C3134" w:rsidR="000F5CE4" w:rsidRPr="00F607A1" w:rsidRDefault="000F5CE4" w:rsidP="000F5CE4">
      <w:pPr>
        <w:rPr>
          <w:sz w:val="16"/>
        </w:rPr>
      </w:pPr>
      <w:r w:rsidRPr="00F607A1">
        <w:rPr>
          <w:sz w:val="16"/>
        </w:rPr>
        <w:t xml:space="preserve">Criminal justice policy records Bloomberg is the latest </w:t>
      </w:r>
      <w:r w:rsidRPr="00F607A1">
        <w:rPr>
          <w:rStyle w:val="StyleUnderline"/>
        </w:rPr>
        <w:t>Democratic candidate forced to reckon with a criminal justice policy record that critics view as too punitive to minorities</w:t>
      </w:r>
      <w:r w:rsidRPr="00F607A1">
        <w:rPr>
          <w:sz w:val="16"/>
        </w:rPr>
        <w:t xml:space="preserve">. Former Vice President Joe </w:t>
      </w:r>
      <w:r w:rsidRPr="00F607A1">
        <w:rPr>
          <w:rStyle w:val="Emphasis"/>
        </w:rPr>
        <w:t>Biden</w:t>
      </w:r>
      <w:r w:rsidRPr="00F607A1">
        <w:rPr>
          <w:sz w:val="16"/>
        </w:rPr>
        <w:t xml:space="preserve"> </w:t>
      </w:r>
      <w:r w:rsidRPr="00F607A1">
        <w:rPr>
          <w:rStyle w:val="StyleUnderline"/>
        </w:rPr>
        <w:t xml:space="preserve">has been criticized for backing a </w:t>
      </w:r>
      <w:r w:rsidRPr="00F607A1">
        <w:rPr>
          <w:rStyle w:val="Emphasis"/>
        </w:rPr>
        <w:t>1994 crime bill</w:t>
      </w:r>
      <w:r w:rsidRPr="00F607A1">
        <w:rPr>
          <w:rStyle w:val="StyleUnderline"/>
        </w:rPr>
        <w:t xml:space="preserve"> that helped trigger a federal prison population explosion, </w:t>
      </w:r>
      <w:r w:rsidRPr="00F607A1">
        <w:rPr>
          <w:sz w:val="16"/>
        </w:rPr>
        <w:t xml:space="preserve">while South Bend, Indiana, Mayor Pete Buttigieg has faced questions over policing tactics in his hometown. Others, including Senators Cory Booker and Kamala Harris, have had to justify their law enforcement policies as a former mayor of Newark, New Jersey, and a California prosecutor, respectively. </w:t>
      </w:r>
      <w:r w:rsidRPr="00F607A1">
        <w:rPr>
          <w:rStyle w:val="StyleUnderline"/>
        </w:rPr>
        <w:t xml:space="preserve">That </w:t>
      </w:r>
      <w:r w:rsidRPr="00F607A1">
        <w:rPr>
          <w:rStyle w:val="Emphasis"/>
        </w:rPr>
        <w:t>Democrats</w:t>
      </w:r>
      <w:r w:rsidRPr="00F607A1">
        <w:rPr>
          <w:sz w:val="16"/>
        </w:rPr>
        <w:t xml:space="preserve"> </w:t>
      </w:r>
      <w:r w:rsidRPr="00F607A1">
        <w:rPr>
          <w:rStyle w:val="StyleUnderline"/>
        </w:rPr>
        <w:t xml:space="preserve">are under scrutiny over criminal justice issues is </w:t>
      </w:r>
      <w:r w:rsidRPr="00F607A1">
        <w:rPr>
          <w:rStyle w:val="Emphasis"/>
        </w:rPr>
        <w:t>unusual</w:t>
      </w:r>
      <w:r w:rsidRPr="00F607A1">
        <w:rPr>
          <w:sz w:val="16"/>
        </w:rPr>
        <w:t xml:space="preserve">. </w:t>
      </w:r>
      <w:r w:rsidRPr="00F607A1">
        <w:rPr>
          <w:rStyle w:val="StyleUnderline"/>
        </w:rPr>
        <w:t>Historically, Democratic presidential candidates ran on platforms of</w:t>
      </w:r>
      <w:r w:rsidRPr="00F607A1">
        <w:rPr>
          <w:sz w:val="16"/>
        </w:rPr>
        <w:t xml:space="preserve"> civil rights and </w:t>
      </w:r>
      <w:r w:rsidRPr="00F607A1">
        <w:rPr>
          <w:rStyle w:val="Emphasis"/>
        </w:rPr>
        <w:t>criminal justice reform</w:t>
      </w:r>
      <w:r w:rsidRPr="00F607A1">
        <w:rPr>
          <w:sz w:val="16"/>
        </w:rPr>
        <w:t xml:space="preserve"> </w:t>
      </w:r>
      <w:r w:rsidRPr="00F607A1">
        <w:rPr>
          <w:rStyle w:val="StyleUnderline"/>
        </w:rPr>
        <w:t>while Republicans campaigned as tough law-and-order candidates, according to criminal justice experts</w:t>
      </w:r>
      <w:r w:rsidRPr="00F607A1">
        <w:rPr>
          <w:sz w:val="16"/>
        </w:rPr>
        <w:t xml:space="preserve">. </w:t>
      </w:r>
      <w:r w:rsidRPr="00F607A1">
        <w:rPr>
          <w:rStyle w:val="StyleUnderline"/>
        </w:rPr>
        <w:t xml:space="preserve">But as the </w:t>
      </w:r>
      <w:r w:rsidRPr="00F607A1">
        <w:rPr>
          <w:rStyle w:val="Emphasis"/>
        </w:rPr>
        <w:t>2020 campaign</w:t>
      </w:r>
      <w:r w:rsidRPr="00F607A1">
        <w:rPr>
          <w:rStyle w:val="StyleUnderline"/>
        </w:rPr>
        <w:t xml:space="preserve"> enters the </w:t>
      </w:r>
      <w:r w:rsidRPr="00F607A1">
        <w:rPr>
          <w:rStyle w:val="Emphasis"/>
        </w:rPr>
        <w:t>crucial</w:t>
      </w:r>
      <w:r w:rsidRPr="00F607A1">
        <w:rPr>
          <w:sz w:val="16"/>
        </w:rPr>
        <w:t xml:space="preserve"> primary </w:t>
      </w:r>
      <w:r w:rsidRPr="00F607A1">
        <w:rPr>
          <w:rStyle w:val="StyleUnderline"/>
        </w:rPr>
        <w:t>phase</w:t>
      </w:r>
      <w:r w:rsidRPr="00F607A1">
        <w:rPr>
          <w:sz w:val="16"/>
        </w:rPr>
        <w:t xml:space="preserve">, </w:t>
      </w:r>
      <w:r w:rsidRPr="00F607A1">
        <w:rPr>
          <w:rStyle w:val="StyleUnderline"/>
        </w:rPr>
        <w:t xml:space="preserve">Democratic candidates are being </w:t>
      </w:r>
      <w:r w:rsidRPr="00F607A1">
        <w:rPr>
          <w:rStyle w:val="Emphasis"/>
        </w:rPr>
        <w:t>forced</w:t>
      </w:r>
      <w:r w:rsidRPr="00F607A1">
        <w:rPr>
          <w:rStyle w:val="StyleUnderline"/>
        </w:rPr>
        <w:t xml:space="preserve"> to </w:t>
      </w:r>
      <w:r w:rsidRPr="00F607A1">
        <w:rPr>
          <w:rStyle w:val="Emphasis"/>
        </w:rPr>
        <w:t>disavow criminal justice policies they once championed</w:t>
      </w:r>
      <w:r w:rsidRPr="00F607A1">
        <w:rPr>
          <w:sz w:val="16"/>
        </w:rPr>
        <w:t xml:space="preserve">, </w:t>
      </w:r>
      <w:r w:rsidRPr="00F607A1">
        <w:rPr>
          <w:rStyle w:val="StyleUnderline"/>
        </w:rPr>
        <w:t>while</w:t>
      </w:r>
      <w:r w:rsidRPr="00F607A1">
        <w:rPr>
          <w:sz w:val="16"/>
        </w:rPr>
        <w:t xml:space="preserve"> Republican President Donald </w:t>
      </w:r>
      <w:r w:rsidRPr="00F607A1">
        <w:rPr>
          <w:rStyle w:val="Emphasis"/>
        </w:rPr>
        <w:t>Trump</w:t>
      </w:r>
      <w:r w:rsidRPr="00F607A1">
        <w:rPr>
          <w:sz w:val="16"/>
        </w:rPr>
        <w:t xml:space="preserve"> -- who hardly discussed criminal justice in 2016 -- </w:t>
      </w:r>
      <w:r w:rsidRPr="00F607A1">
        <w:rPr>
          <w:rStyle w:val="StyleUnderline"/>
        </w:rPr>
        <w:t xml:space="preserve">is </w:t>
      </w:r>
      <w:r w:rsidRPr="00F607A1">
        <w:rPr>
          <w:rStyle w:val="Emphasis"/>
        </w:rPr>
        <w:t>touting himself as a leading reform candidate</w:t>
      </w:r>
      <w:r w:rsidRPr="00F607A1">
        <w:rPr>
          <w:sz w:val="16"/>
        </w:rPr>
        <w:t xml:space="preserve">. </w:t>
      </w:r>
      <w:r w:rsidRPr="00F607A1">
        <w:rPr>
          <w:rStyle w:val="StyleUnderline"/>
        </w:rPr>
        <w:t>Trump</w:t>
      </w:r>
      <w:r w:rsidRPr="00F607A1">
        <w:rPr>
          <w:sz w:val="16"/>
        </w:rPr>
        <w:t xml:space="preserve"> says he can make that claim because he </w:t>
      </w:r>
      <w:r w:rsidRPr="00F607A1">
        <w:rPr>
          <w:rStyle w:val="StyleUnderline"/>
        </w:rPr>
        <w:t xml:space="preserve">signed into law a sweeping piece of legislation known as the </w:t>
      </w:r>
      <w:hyperlink r:id="rId153" w:history="1">
        <w:r w:rsidRPr="00F607A1">
          <w:rPr>
            <w:rStyle w:val="Emphasis"/>
          </w:rPr>
          <w:t>First Step Act</w:t>
        </w:r>
      </w:hyperlink>
      <w:r w:rsidRPr="00F607A1">
        <w:rPr>
          <w:sz w:val="16"/>
        </w:rPr>
        <w:t xml:space="preserve"> last December. </w:t>
      </w:r>
      <w:r w:rsidRPr="00F607A1">
        <w:rPr>
          <w:rStyle w:val="StyleUnderline"/>
        </w:rPr>
        <w:t>The legislation, which has released or reduced the prison sentences of thousands of inmates convicted of drug offenses, has earned Trump praise from many African Americans</w:t>
      </w:r>
      <w:r w:rsidRPr="00F607A1">
        <w:rPr>
          <w:sz w:val="16"/>
        </w:rPr>
        <w:t>. "</w:t>
      </w:r>
      <w:r w:rsidRPr="00F607A1">
        <w:rPr>
          <w:rStyle w:val="StyleUnderline"/>
        </w:rPr>
        <w:t>It's</w:t>
      </w:r>
      <w:r w:rsidRPr="00F607A1">
        <w:rPr>
          <w:sz w:val="16"/>
        </w:rPr>
        <w:t xml:space="preserve"> sort of </w:t>
      </w:r>
      <w:r w:rsidRPr="00F607A1">
        <w:rPr>
          <w:rStyle w:val="StyleUnderline"/>
        </w:rPr>
        <w:t>a</w:t>
      </w:r>
      <w:r w:rsidRPr="00F607A1">
        <w:rPr>
          <w:sz w:val="16"/>
        </w:rPr>
        <w:t xml:space="preserve"> </w:t>
      </w:r>
      <w:r w:rsidRPr="00F607A1">
        <w:rPr>
          <w:rStyle w:val="Emphasis"/>
        </w:rPr>
        <w:t>switch</w:t>
      </w:r>
      <w:r w:rsidRPr="00F607A1">
        <w:rPr>
          <w:sz w:val="16"/>
        </w:rPr>
        <w:t xml:space="preserve"> </w:t>
      </w:r>
      <w:r w:rsidRPr="00F607A1">
        <w:rPr>
          <w:rStyle w:val="StyleUnderline"/>
        </w:rPr>
        <w:t>in</w:t>
      </w:r>
      <w:r w:rsidRPr="00F607A1">
        <w:rPr>
          <w:sz w:val="16"/>
        </w:rPr>
        <w:t xml:space="preserve"> what people thought was </w:t>
      </w:r>
      <w:r w:rsidRPr="00F607A1">
        <w:rPr>
          <w:rStyle w:val="StyleUnderline"/>
        </w:rPr>
        <w:t xml:space="preserve">the </w:t>
      </w:r>
      <w:r w:rsidRPr="00F607A1">
        <w:rPr>
          <w:rStyle w:val="Emphasis"/>
        </w:rPr>
        <w:t>standard left-right divide</w:t>
      </w:r>
      <w:r w:rsidRPr="00F607A1">
        <w:rPr>
          <w:sz w:val="16"/>
        </w:rPr>
        <w:t xml:space="preserve">," said Noah Weinrich of Heritage Action for America, a conservative grassroots organization. </w:t>
      </w:r>
    </w:p>
    <w:p w14:paraId="037859C2" w14:textId="5B65197F" w:rsidR="00B36EFA" w:rsidRPr="00F607A1" w:rsidRDefault="00B36EFA" w:rsidP="00B36EFA">
      <w:pPr>
        <w:pStyle w:val="Heading3"/>
      </w:pPr>
      <w:r w:rsidRPr="00F607A1">
        <w:t xml:space="preserve">2NC Elections DA – AT: COVID-19 Thumper </w:t>
      </w:r>
    </w:p>
    <w:p w14:paraId="621E4B5E" w14:textId="77777777" w:rsidR="00B36EFA" w:rsidRPr="00F607A1" w:rsidRDefault="00B36EFA" w:rsidP="00B36EFA">
      <w:pPr>
        <w:pStyle w:val="Heading4"/>
        <w:rPr>
          <w:rFonts w:eastAsia="Calibri"/>
        </w:rPr>
      </w:pPr>
      <w:r w:rsidRPr="00F607A1">
        <w:rPr>
          <w:rFonts w:eastAsia="Calibri"/>
        </w:rPr>
        <w:t xml:space="preserve">Covid-19 is not a game changer. The pandemic has not changed voters’ minds about Trump. </w:t>
      </w:r>
    </w:p>
    <w:p w14:paraId="3F3E2F4A" w14:textId="77777777" w:rsidR="00B36EFA" w:rsidRPr="00F607A1" w:rsidRDefault="00B36EFA" w:rsidP="00B36EFA">
      <w:pPr>
        <w:rPr>
          <w:b/>
          <w:bCs/>
          <w:sz w:val="26"/>
        </w:rPr>
      </w:pPr>
      <w:r w:rsidRPr="00F607A1">
        <w:rPr>
          <w:rStyle w:val="Style13ptBold"/>
        </w:rPr>
        <w:t xml:space="preserve">Brownstein, 2020 </w:t>
      </w:r>
      <w:r w:rsidRPr="00F607A1">
        <w:rPr>
          <w:rFonts w:eastAsia="Calibri" w:cs="Times New Roman"/>
        </w:rPr>
        <w:t xml:space="preserve">(Ronald Brownstein, senior editor at The Atlantic. “The Pandemic Hasn’t Changed Voters’ Minds About Trump.” May 21, 2020. https://www.theatlantic.com/politics/archive/2020/05/trump-winnowing-down-his-base/611902/ Accessed: 5/22/20) </w:t>
      </w:r>
    </w:p>
    <w:p w14:paraId="4FA8F110" w14:textId="77777777" w:rsidR="00B36EFA" w:rsidRPr="00F607A1" w:rsidRDefault="00B36EFA" w:rsidP="00B36EFA">
      <w:pPr>
        <w:rPr>
          <w:rFonts w:eastAsia="Calibri" w:cs="Times New Roman"/>
        </w:rPr>
      </w:pPr>
      <w:r w:rsidRPr="00F607A1">
        <w:rPr>
          <w:rFonts w:eastAsia="Calibri" w:cs="Times New Roman"/>
        </w:rPr>
        <w:t xml:space="preserve">For all the focus on the gender gap, the diploma divide over Donald Trump is looming as an even greater factor in the 2020 presidential race—just as it was in 2016. </w:t>
      </w:r>
      <w:r w:rsidRPr="00F607A1">
        <w:rPr>
          <w:rFonts w:eastAsia="Calibri" w:cs="Times New Roman"/>
          <w:u w:val="single"/>
        </w:rPr>
        <w:t>Amid the coronavirus outbreak</w:t>
      </w:r>
      <w:r w:rsidRPr="00F607A1">
        <w:rPr>
          <w:rFonts w:eastAsia="Calibri" w:cs="Times New Roman"/>
        </w:rPr>
        <w:t xml:space="preserve">, </w:t>
      </w:r>
      <w:r w:rsidRPr="00F607A1">
        <w:rPr>
          <w:rFonts w:eastAsia="Calibri" w:cs="Times New Roman"/>
          <w:sz w:val="18"/>
          <w:szCs w:val="18"/>
        </w:rPr>
        <w:t xml:space="preserve">women generally express more financial strain and more concern about returning to their normal routines than men do. And yet a wide array of recent polls shows that, especially among white voters, education remains the most important dividing line in reaction to Trump’s handling of the crisis. That pattern, in turn, signals that </w:t>
      </w:r>
      <w:r w:rsidRPr="00F607A1">
        <w:rPr>
          <w:rFonts w:eastAsia="Calibri" w:cs="Times New Roman"/>
          <w:u w:val="single"/>
        </w:rPr>
        <w:t>most voters are basing their assessments of Trump’s performance less on their actual daily experiences and more on their preexisting viewpoints about his tumultuous and norm-shattering presidency</w:t>
      </w:r>
      <w:r w:rsidRPr="00F607A1">
        <w:rPr>
          <w:rFonts w:eastAsia="Calibri" w:cs="Times New Roman"/>
        </w:rPr>
        <w:t xml:space="preserve">. </w:t>
      </w:r>
      <w:r w:rsidRPr="00F607A1">
        <w:rPr>
          <w:rFonts w:eastAsia="Calibri" w:cs="Times New Roman"/>
          <w:sz w:val="18"/>
          <w:szCs w:val="18"/>
        </w:rPr>
        <w:t>The biggest exception to that dynamic is older Americans, including older white voters, who polls suggest have clearly cooled on Trump as he and other Republicans have signaled—or flat out declared—that more deaths among seniors might be an acceptable price for reopening the economy. But mostly</w:t>
      </w:r>
      <w:r w:rsidRPr="00F607A1">
        <w:rPr>
          <w:rFonts w:eastAsia="Calibri" w:cs="Times New Roman"/>
        </w:rPr>
        <w:t xml:space="preserve">, </w:t>
      </w:r>
      <w:r w:rsidRPr="00F607A1">
        <w:rPr>
          <w:rFonts w:eastAsia="Calibri" w:cs="Times New Roman"/>
          <w:u w:val="single"/>
        </w:rPr>
        <w:t>the intense pressure of the pandemic appears to be fortifying, rather than fracturing, the long-standing divisions in the electorate that Trump has already widened since 2016, according to a wide range of previously unpublished polling data</w:t>
      </w:r>
      <w:r w:rsidRPr="00F607A1">
        <w:rPr>
          <w:rFonts w:eastAsia="Calibri" w:cs="Times New Roman"/>
        </w:rPr>
        <w:t xml:space="preserve"> provided to The Atlantic. “I think, generally, the last two months have been a good reminder that most </w:t>
      </w:r>
      <w:r w:rsidRPr="00F607A1">
        <w:rPr>
          <w:rFonts w:eastAsia="Calibri" w:cs="Times New Roman"/>
          <w:u w:val="single"/>
        </w:rPr>
        <w:t>people made up their minds about Donald Trump a long time ago, and nothing is going to change their opinion</w:t>
      </w:r>
      <w:r w:rsidRPr="00F607A1">
        <w:rPr>
          <w:rFonts w:eastAsia="Calibri" w:cs="Times New Roman"/>
        </w:rPr>
        <w:t>,” says the GOP consultant Alex Conant, a founding partner at Firehouse Strategies and the communications director for Senator Marco Rubio’s 2016 presidential campaign. “</w:t>
      </w:r>
      <w:r w:rsidRPr="00F607A1">
        <w:rPr>
          <w:rFonts w:eastAsia="Calibri" w:cs="Times New Roman"/>
          <w:u w:val="single"/>
        </w:rPr>
        <w:t>If they like him, everything he does just affirms why they like him, and if they don’t like him, everything he does reaffirms why they don’t like him</w:t>
      </w:r>
      <w:r w:rsidRPr="00F607A1">
        <w:rPr>
          <w:rFonts w:eastAsia="Calibri" w:cs="Times New Roman"/>
        </w:rPr>
        <w:t>.”</w:t>
      </w:r>
    </w:p>
    <w:p w14:paraId="1F34E215" w14:textId="77777777" w:rsidR="00B36EFA" w:rsidRPr="00F607A1" w:rsidRDefault="00B36EFA" w:rsidP="00B36EFA">
      <w:pPr>
        <w:pStyle w:val="Heading4"/>
        <w:rPr>
          <w:rFonts w:eastAsia="Calibri"/>
        </w:rPr>
      </w:pPr>
      <w:r w:rsidRPr="00F607A1">
        <w:rPr>
          <w:rFonts w:eastAsia="Calibri"/>
        </w:rPr>
        <w:t>Polling data says coronavirus is reinforcing what people already think about Trump – positive or negative.</w:t>
      </w:r>
    </w:p>
    <w:p w14:paraId="4AD20F5A" w14:textId="77777777" w:rsidR="00B36EFA" w:rsidRPr="00F607A1" w:rsidRDefault="00B36EFA" w:rsidP="00B36EFA">
      <w:pPr>
        <w:rPr>
          <w:b/>
          <w:bCs/>
          <w:sz w:val="26"/>
        </w:rPr>
      </w:pPr>
      <w:r w:rsidRPr="00F607A1">
        <w:rPr>
          <w:rStyle w:val="Style13ptBold"/>
        </w:rPr>
        <w:t xml:space="preserve">Brownstein, 2020 </w:t>
      </w:r>
      <w:r w:rsidRPr="00F607A1">
        <w:rPr>
          <w:rFonts w:eastAsia="Calibri" w:cs="Times New Roman"/>
        </w:rPr>
        <w:t>(Ronald Brownstein, senior editor at The Atlantic. “The Pandemic Hasn’t Changed Voters’ Minds About Trump.” May 21, 2020. https://www.theatlantic.com/politics/archive/2020/05/trump-winnowing-down-his-base/611902/ Accessed: 5/22/20)</w:t>
      </w:r>
    </w:p>
    <w:p w14:paraId="77A3D3B9" w14:textId="77777777" w:rsidR="00B36EFA" w:rsidRPr="00F607A1" w:rsidRDefault="00B36EFA" w:rsidP="00B36EFA">
      <w:pPr>
        <w:rPr>
          <w:rFonts w:eastAsia="Calibri" w:cs="Times New Roman"/>
        </w:rPr>
      </w:pPr>
      <w:r w:rsidRPr="00F607A1">
        <w:rPr>
          <w:rFonts w:eastAsia="Calibri" w:cs="Times New Roman"/>
          <w:sz w:val="18"/>
          <w:szCs w:val="18"/>
        </w:rPr>
        <w:t>Among nonwhite voters, gender, not education, remains the key divide. In 2016, Clinton won about four-fifths of nonwhite women with or without a college degree, and about two-thirds of the men in both groups, according to previously unpublished results provided by Edison Research. Most preelection polls don’t have a large enough sample to analyze minority voters in such detail, but the huge Nationscape project, managed by UCLA and the Voter Study Group, does. A compilation of its results from April 23 through May 13 show Trump again running slightly better among nonwhite men than women at each level of education. The latest CNN poll showed nonwhite men giving Trump higher ratings than nonwhite women did on both the outbreak and his overall performance. Taken together</w:t>
      </w:r>
      <w:r w:rsidRPr="00F607A1">
        <w:rPr>
          <w:rFonts w:eastAsia="Calibri" w:cs="Times New Roman"/>
        </w:rPr>
        <w:t xml:space="preserve">, </w:t>
      </w:r>
      <w:r w:rsidRPr="00F607A1">
        <w:rPr>
          <w:rFonts w:eastAsia="Calibri" w:cs="Times New Roman"/>
          <w:u w:val="single"/>
        </w:rPr>
        <w:t>all these results testify to the persistence of the country’s underlying fissures, which even an event as universal and wrenching as the outbreak does not appear to have materially changed</w:t>
      </w:r>
      <w:r w:rsidRPr="00F607A1">
        <w:rPr>
          <w:rFonts w:eastAsia="Calibri" w:cs="Times New Roman"/>
        </w:rPr>
        <w:t xml:space="preserve">. </w:t>
      </w:r>
      <w:r w:rsidRPr="00F607A1">
        <w:rPr>
          <w:rFonts w:eastAsia="Calibri" w:cs="Times New Roman"/>
          <w:sz w:val="18"/>
          <w:szCs w:val="18"/>
        </w:rPr>
        <w:t>Voters’ experiences during the crisis may be shaping their preferences about the November election much less than the ideological and cultural inclinations they brought into it</w:t>
      </w:r>
      <w:r w:rsidRPr="00F607A1">
        <w:rPr>
          <w:rFonts w:eastAsia="Calibri" w:cs="Times New Roman"/>
        </w:rPr>
        <w:t xml:space="preserve">. </w:t>
      </w:r>
      <w:r w:rsidRPr="00F607A1">
        <w:rPr>
          <w:rFonts w:eastAsia="Calibri" w:cs="Times New Roman"/>
          <w:u w:val="single"/>
        </w:rPr>
        <w:t>“It is reinforcing what many people already think,</w:t>
      </w:r>
      <w:r w:rsidRPr="00F607A1">
        <w:rPr>
          <w:rFonts w:eastAsia="Calibri" w:cs="Times New Roman"/>
        </w:rPr>
        <w:t>” says the longtime Republican pollster Glen Bolger. “</w:t>
      </w:r>
      <w:r w:rsidRPr="00F607A1">
        <w:rPr>
          <w:rFonts w:eastAsia="Calibri" w:cs="Times New Roman"/>
          <w:u w:val="single"/>
        </w:rPr>
        <w:t>It’s not to say that nobody is experiencing it through their experience with the pandemic, but the majority are filtering it through their perception about Trump</w:t>
      </w:r>
      <w:r w:rsidRPr="00F607A1">
        <w:rPr>
          <w:rFonts w:eastAsia="Calibri" w:cs="Times New Roman"/>
        </w:rPr>
        <w:t>.”</w:t>
      </w:r>
    </w:p>
    <w:p w14:paraId="24DD8AB0" w14:textId="77777777" w:rsidR="00B36EFA" w:rsidRPr="00F607A1" w:rsidRDefault="00B36EFA" w:rsidP="000F5CE4">
      <w:pPr>
        <w:rPr>
          <w:sz w:val="16"/>
        </w:rPr>
      </w:pPr>
    </w:p>
    <w:p w14:paraId="2F0B1AB4" w14:textId="47A21076" w:rsidR="005A45CD" w:rsidRPr="00F607A1" w:rsidRDefault="005A45CD" w:rsidP="005A45CD">
      <w:pPr>
        <w:pStyle w:val="Heading2"/>
      </w:pPr>
      <w:r w:rsidRPr="00F607A1">
        <w:t xml:space="preserve">2NC Warming Scenario </w:t>
      </w:r>
    </w:p>
    <w:p w14:paraId="2F5E5D5A" w14:textId="5759D482" w:rsidR="0035730D" w:rsidRPr="00F607A1" w:rsidRDefault="0035730D" w:rsidP="0035730D">
      <w:pPr>
        <w:pStyle w:val="Heading3"/>
      </w:pPr>
      <w:r w:rsidRPr="00F607A1">
        <w:t xml:space="preserve">2NC Elections DA – Re-election = Warming </w:t>
      </w:r>
    </w:p>
    <w:p w14:paraId="74ED53A2" w14:textId="77777777" w:rsidR="005A45CD" w:rsidRPr="00F607A1" w:rsidRDefault="005A45CD" w:rsidP="005A45CD">
      <w:pPr>
        <w:pStyle w:val="Heading4"/>
      </w:pPr>
      <w:r w:rsidRPr="00F607A1">
        <w:t xml:space="preserve">Trump re-election single-handedly locks in a climate doomsday scenario – guarantees accelerated warming </w:t>
      </w:r>
    </w:p>
    <w:p w14:paraId="4FAE6AFB" w14:textId="77777777" w:rsidR="005A45CD" w:rsidRPr="00F607A1" w:rsidRDefault="005A45CD" w:rsidP="005A45CD">
      <w:pPr>
        <w:rPr>
          <w:rStyle w:val="Style13ptBold"/>
          <w:b w:val="0"/>
          <w:bCs w:val="0"/>
        </w:rPr>
      </w:pPr>
      <w:r w:rsidRPr="00F607A1">
        <w:rPr>
          <w:rStyle w:val="Style13ptBold"/>
        </w:rPr>
        <w:t xml:space="preserve">Dembicki 20 </w:t>
      </w:r>
      <w:r w:rsidRPr="00F607A1">
        <w:rPr>
          <w:rStyle w:val="Style13ptBold"/>
          <w:b w:val="0"/>
          <w:bCs w:val="0"/>
        </w:rPr>
        <w:t xml:space="preserve">[Geoff Dembicki, climate journalist and author, February 12, 2020. “Here's Exactly How </w:t>
      </w:r>
      <w:r w:rsidRPr="00F607A1">
        <w:rPr>
          <w:rStyle w:val="Emphasis"/>
        </w:rPr>
        <w:t>a Trump 2020 Win Would Spark a Nightmare Climate Scenario</w:t>
      </w:r>
      <w:r w:rsidRPr="00F607A1">
        <w:rPr>
          <w:rStyle w:val="Style13ptBold"/>
          <w:b w:val="0"/>
          <w:bCs w:val="0"/>
        </w:rPr>
        <w:t>.” https://www.vice.com/en_us/article/bvg7yz/heres-exactly-how-a-trump-2020-win-would-spark-a-nightmare-climate-scenario]</w:t>
      </w:r>
    </w:p>
    <w:p w14:paraId="714B0635" w14:textId="77777777" w:rsidR="005A45CD" w:rsidRPr="00F607A1" w:rsidRDefault="005A45CD" w:rsidP="005A45CD">
      <w:pPr>
        <w:rPr>
          <w:rStyle w:val="Emphasis"/>
        </w:rPr>
      </w:pPr>
      <w:r w:rsidRPr="00F607A1">
        <w:rPr>
          <w:rStyle w:val="StyleUnderline"/>
        </w:rPr>
        <w:t>Let’s say Donald Trump wins the election in 2020</w:t>
      </w:r>
      <w:r w:rsidRPr="00F607A1">
        <w:rPr>
          <w:sz w:val="16"/>
        </w:rPr>
        <w:t xml:space="preserve">. </w:t>
      </w:r>
      <w:r w:rsidRPr="00F607A1">
        <w:rPr>
          <w:rStyle w:val="StyleUnderline"/>
        </w:rPr>
        <w:t xml:space="preserve">There’s no doubt some climate advocates will try to put an </w:t>
      </w:r>
      <w:r w:rsidRPr="00F607A1">
        <w:rPr>
          <w:rStyle w:val="Emphasis"/>
        </w:rPr>
        <w:t>optimistic spin on it</w:t>
      </w:r>
      <w:r w:rsidRPr="00F607A1">
        <w:rPr>
          <w:rStyle w:val="StyleUnderline"/>
        </w:rPr>
        <w:t>—just like they did when he first won in 2016</w:t>
      </w:r>
      <w:r w:rsidRPr="00F607A1">
        <w:rPr>
          <w:sz w:val="16"/>
        </w:rPr>
        <w:t xml:space="preserve">. </w:t>
      </w:r>
      <w:r w:rsidRPr="00F607A1">
        <w:rPr>
          <w:rStyle w:val="StyleUnderline"/>
        </w:rPr>
        <w:t>Renewable energy is getting cheaper all the time, they’ll argue</w:t>
      </w:r>
      <w:r w:rsidRPr="00F607A1">
        <w:rPr>
          <w:sz w:val="16"/>
        </w:rPr>
        <w:t xml:space="preserve">. </w:t>
      </w:r>
      <w:r w:rsidRPr="00F607A1">
        <w:rPr>
          <w:rStyle w:val="StyleUnderline"/>
        </w:rPr>
        <w:t>Investors are moving rapidly away from fossil fuels. The European Union and China are stepping up to solve the emergency. And so are U.S. states and cities</w:t>
      </w:r>
      <w:r w:rsidRPr="00F607A1">
        <w:rPr>
          <w:sz w:val="16"/>
        </w:rPr>
        <w:t xml:space="preserve">. Young people are becoming a political force to be reckoned with. </w:t>
      </w:r>
      <w:r w:rsidRPr="00F607A1">
        <w:rPr>
          <w:rStyle w:val="StyleUnderline"/>
        </w:rPr>
        <w:t xml:space="preserve">All of this was true </w:t>
      </w:r>
      <w:r w:rsidRPr="00F607A1">
        <w:rPr>
          <w:rStyle w:val="Emphasis"/>
        </w:rPr>
        <w:t>four years ago</w:t>
      </w:r>
      <w:r w:rsidRPr="00F607A1">
        <w:rPr>
          <w:sz w:val="16"/>
        </w:rPr>
        <w:t xml:space="preserve">, and will continue to be accurate if Trump begins a second term. </w:t>
      </w:r>
      <w:r w:rsidRPr="00F607A1">
        <w:rPr>
          <w:rStyle w:val="StyleUnderline"/>
        </w:rPr>
        <w:t xml:space="preserve">But </w:t>
      </w:r>
      <w:r w:rsidRPr="00F607A1">
        <w:rPr>
          <w:rStyle w:val="Emphasis"/>
        </w:rPr>
        <w:t>none of it</w:t>
      </w:r>
      <w:r w:rsidRPr="00F607A1">
        <w:rPr>
          <w:rStyle w:val="StyleUnderline"/>
        </w:rPr>
        <w:t xml:space="preserve"> will change a horrifying reality</w:t>
      </w:r>
      <w:r w:rsidRPr="00F607A1">
        <w:rPr>
          <w:sz w:val="16"/>
        </w:rPr>
        <w:t xml:space="preserve">: </w:t>
      </w:r>
      <w:r w:rsidRPr="00F607A1">
        <w:rPr>
          <w:rStyle w:val="StyleUnderline"/>
        </w:rPr>
        <w:t xml:space="preserve">a </w:t>
      </w:r>
      <w:r w:rsidRPr="00F607A1">
        <w:rPr>
          <w:rStyle w:val="Emphasis"/>
        </w:rPr>
        <w:t>reelected</w:t>
      </w:r>
      <w:r w:rsidRPr="00F607A1">
        <w:rPr>
          <w:sz w:val="16"/>
        </w:rPr>
        <w:t xml:space="preserve"> </w:t>
      </w:r>
      <w:r w:rsidRPr="00F607A1">
        <w:rPr>
          <w:rStyle w:val="StyleUnderline"/>
        </w:rPr>
        <w:t>and</w:t>
      </w:r>
      <w:r w:rsidRPr="00F607A1">
        <w:rPr>
          <w:sz w:val="16"/>
        </w:rPr>
        <w:t xml:space="preserve"> </w:t>
      </w:r>
      <w:r w:rsidRPr="00F607A1">
        <w:rPr>
          <w:rStyle w:val="Emphasis"/>
        </w:rPr>
        <w:t>emboldened</w:t>
      </w:r>
      <w:r w:rsidRPr="00F607A1">
        <w:rPr>
          <w:sz w:val="16"/>
        </w:rPr>
        <w:t xml:space="preserve"> </w:t>
      </w:r>
      <w:r w:rsidRPr="00F607A1">
        <w:rPr>
          <w:rStyle w:val="StyleUnderline"/>
        </w:rPr>
        <w:t xml:space="preserve">Trump would likely </w:t>
      </w:r>
      <w:r w:rsidRPr="00F607A1">
        <w:rPr>
          <w:rStyle w:val="Emphasis"/>
        </w:rPr>
        <w:t>destroy</w:t>
      </w:r>
      <w:r w:rsidRPr="00F607A1">
        <w:rPr>
          <w:rStyle w:val="StyleUnderline"/>
        </w:rPr>
        <w:t xml:space="preserve"> the world</w:t>
      </w:r>
      <w:r w:rsidRPr="00F607A1">
        <w:rPr>
          <w:sz w:val="16"/>
        </w:rPr>
        <w:t>’s best-case outcome</w:t>
      </w:r>
      <w:r w:rsidRPr="00F607A1">
        <w:rPr>
          <w:rStyle w:val="StyleUnderline"/>
        </w:rPr>
        <w:t xml:space="preserve"> on </w:t>
      </w:r>
      <w:r w:rsidRPr="00F607A1">
        <w:rPr>
          <w:rStyle w:val="Emphasis"/>
        </w:rPr>
        <w:t>climate change</w:t>
      </w:r>
      <w:r w:rsidRPr="00F607A1">
        <w:rPr>
          <w:sz w:val="16"/>
        </w:rPr>
        <w:t xml:space="preserve">, </w:t>
      </w:r>
      <w:r w:rsidRPr="00F607A1">
        <w:rPr>
          <w:rStyle w:val="StyleUnderline"/>
        </w:rPr>
        <w:t>and</w:t>
      </w:r>
      <w:r w:rsidRPr="00F607A1">
        <w:rPr>
          <w:sz w:val="16"/>
        </w:rPr>
        <w:t xml:space="preserve"> potentially </w:t>
      </w:r>
      <w:r w:rsidRPr="00F607A1">
        <w:rPr>
          <w:rStyle w:val="StyleUnderline"/>
        </w:rPr>
        <w:t xml:space="preserve">send us hurtling towards a </w:t>
      </w:r>
      <w:r w:rsidRPr="00F607A1">
        <w:rPr>
          <w:rStyle w:val="Emphasis"/>
        </w:rPr>
        <w:t>worst-case scenario</w:t>
      </w:r>
      <w:r w:rsidRPr="00F607A1">
        <w:rPr>
          <w:sz w:val="16"/>
        </w:rPr>
        <w:t xml:space="preserve">. </w:t>
      </w:r>
      <w:r w:rsidRPr="00F607A1">
        <w:rPr>
          <w:rStyle w:val="StyleUnderline"/>
        </w:rPr>
        <w:t xml:space="preserve">His second term could result in global temperatures </w:t>
      </w:r>
      <w:r w:rsidRPr="00F607A1">
        <w:rPr>
          <w:rStyle w:val="Emphasis"/>
        </w:rPr>
        <w:t>roaring past 1.5 degrees</w:t>
      </w:r>
      <w:r w:rsidRPr="00F607A1">
        <w:rPr>
          <w:rStyle w:val="StyleUnderline"/>
        </w:rPr>
        <w:t xml:space="preserve"> Celsius</w:t>
      </w:r>
      <w:r w:rsidRPr="00F607A1">
        <w:rPr>
          <w:sz w:val="16"/>
        </w:rPr>
        <w:t xml:space="preserve">, </w:t>
      </w:r>
      <w:r w:rsidRPr="00F607A1">
        <w:rPr>
          <w:rStyle w:val="StyleUnderline"/>
        </w:rPr>
        <w:t xml:space="preserve">the danger line identified in the devastating United Nations climate report from 2018, beyond which forests, croplands, freshwater sources and other natural systems that support human life could be </w:t>
      </w:r>
      <w:r w:rsidRPr="00F607A1">
        <w:rPr>
          <w:rStyle w:val="Emphasis"/>
        </w:rPr>
        <w:t>irreversibly transformed</w:t>
      </w:r>
      <w:r w:rsidRPr="00F607A1">
        <w:rPr>
          <w:sz w:val="16"/>
        </w:rPr>
        <w:t xml:space="preserve">. </w:t>
      </w:r>
      <w:r w:rsidRPr="00F607A1">
        <w:rPr>
          <w:rStyle w:val="StyleUnderline"/>
        </w:rPr>
        <w:t>We would</w:t>
      </w:r>
      <w:r w:rsidRPr="00F607A1">
        <w:rPr>
          <w:sz w:val="16"/>
        </w:rPr>
        <w:t xml:space="preserve"> also </w:t>
      </w:r>
      <w:r w:rsidRPr="00F607A1">
        <w:rPr>
          <w:rStyle w:val="Emphasis"/>
        </w:rPr>
        <w:t>likely surpass 2 degrees</w:t>
      </w:r>
      <w:r w:rsidRPr="00F607A1">
        <w:rPr>
          <w:sz w:val="16"/>
        </w:rPr>
        <w:t xml:space="preserve">, the target the world’s nations agreed to in 2015 at Paris, </w:t>
      </w:r>
      <w:r w:rsidRPr="00F607A1">
        <w:rPr>
          <w:rStyle w:val="StyleUnderline"/>
        </w:rPr>
        <w:t xml:space="preserve">raising the odds of </w:t>
      </w:r>
      <w:r w:rsidRPr="00F607A1">
        <w:rPr>
          <w:rStyle w:val="Emphasis"/>
        </w:rPr>
        <w:t>catastrophic tipping points</w:t>
      </w:r>
      <w:r w:rsidRPr="00F607A1">
        <w:rPr>
          <w:sz w:val="16"/>
        </w:rPr>
        <w:t xml:space="preserve"> </w:t>
      </w:r>
      <w:r w:rsidRPr="00F607A1">
        <w:rPr>
          <w:rStyle w:val="StyleUnderline"/>
        </w:rPr>
        <w:t>like the melting of all Arctic sea ice.</w:t>
      </w:r>
      <w:r w:rsidRPr="00F607A1">
        <w:rPr>
          <w:sz w:val="16"/>
        </w:rPr>
        <w:t xml:space="preserve"> </w:t>
      </w:r>
      <w:r w:rsidRPr="00F607A1">
        <w:rPr>
          <w:rStyle w:val="StyleUnderline"/>
        </w:rPr>
        <w:t>Trump's reelection dramatically increases these massive additional emissions his fossil fuel-boosting policies could cause</w:t>
      </w:r>
      <w:r w:rsidRPr="00F607A1">
        <w:rPr>
          <w:sz w:val="16"/>
        </w:rPr>
        <w:t xml:space="preserve">— potentially as much as 3.1 gigatons by 2035, which is over four times the entire annual carbon footprint of Canada. </w:t>
      </w:r>
      <w:r w:rsidRPr="00F607A1">
        <w:rPr>
          <w:rStyle w:val="StyleUnderline"/>
        </w:rPr>
        <w:t xml:space="preserve">A second Trump term could also mean that </w:t>
      </w:r>
      <w:r w:rsidRPr="00F607A1">
        <w:rPr>
          <w:rStyle w:val="Emphasis"/>
        </w:rPr>
        <w:t>one by one, countries drop out of the Paris agreement</w:t>
      </w:r>
      <w:r w:rsidRPr="00F607A1">
        <w:rPr>
          <w:sz w:val="16"/>
        </w:rPr>
        <w:t xml:space="preserve">, possibly </w:t>
      </w:r>
      <w:r w:rsidRPr="00F607A1">
        <w:rPr>
          <w:rStyle w:val="StyleUnderline"/>
        </w:rPr>
        <w:t xml:space="preserve">causing it to </w:t>
      </w:r>
      <w:r w:rsidRPr="00F607A1">
        <w:rPr>
          <w:rStyle w:val="Emphasis"/>
        </w:rPr>
        <w:t>unravel completely</w:t>
      </w:r>
      <w:r w:rsidRPr="00F607A1">
        <w:rPr>
          <w:sz w:val="16"/>
        </w:rPr>
        <w:t>. In this scenario, keeping temperature rise below 2 degrees would be extremely difficult. “</w:t>
      </w:r>
      <w:r w:rsidRPr="00F607A1">
        <w:rPr>
          <w:rStyle w:val="StyleUnderline"/>
        </w:rPr>
        <w:t xml:space="preserve">I would say it would make [achieving] it </w:t>
      </w:r>
      <w:r w:rsidRPr="00F607A1">
        <w:rPr>
          <w:rStyle w:val="Emphasis"/>
        </w:rPr>
        <w:t>impossible</w:t>
      </w:r>
      <w:r w:rsidRPr="00F607A1">
        <w:rPr>
          <w:sz w:val="16"/>
        </w:rPr>
        <w:t>,” said Noah Sachs, a University of Richmond environmental law professor who described in a paper last year what Paris self-destructing could look like. “</w:t>
      </w:r>
      <w:r w:rsidRPr="00F607A1">
        <w:rPr>
          <w:rStyle w:val="StyleUnderline"/>
        </w:rPr>
        <w:t xml:space="preserve">If Paris fell apart, </w:t>
      </w:r>
      <w:r w:rsidRPr="00F607A1">
        <w:rPr>
          <w:rStyle w:val="Emphasis"/>
        </w:rPr>
        <w:t>we would blow right by that target</w:t>
      </w:r>
      <w:r w:rsidRPr="00F607A1">
        <w:rPr>
          <w:sz w:val="16"/>
        </w:rPr>
        <w:t xml:space="preserve">.” </w:t>
      </w:r>
      <w:r w:rsidRPr="00F607A1">
        <w:rPr>
          <w:rStyle w:val="StyleUnderline"/>
        </w:rPr>
        <w:t xml:space="preserve">That would mean that virtually all the planet’s </w:t>
      </w:r>
      <w:r w:rsidRPr="00F607A1">
        <w:rPr>
          <w:rStyle w:val="Emphasis"/>
        </w:rPr>
        <w:t>coral reefs will bleach</w:t>
      </w:r>
      <w:r w:rsidRPr="00F607A1">
        <w:rPr>
          <w:sz w:val="16"/>
        </w:rPr>
        <w:t xml:space="preserve"> a sickly white. </w:t>
      </w:r>
      <w:r w:rsidRPr="00F607A1">
        <w:rPr>
          <w:rStyle w:val="StyleUnderline"/>
        </w:rPr>
        <w:t xml:space="preserve">The world will lose more than 155,000 square miles of </w:t>
      </w:r>
      <w:r w:rsidRPr="00F607A1">
        <w:rPr>
          <w:rStyle w:val="Emphasis"/>
        </w:rPr>
        <w:t>coastal wetlands</w:t>
      </w:r>
      <w:r w:rsidRPr="00F607A1">
        <w:rPr>
          <w:rStyle w:val="StyleUnderline"/>
        </w:rPr>
        <w:t xml:space="preserve"> and </w:t>
      </w:r>
      <w:r w:rsidRPr="00F607A1">
        <w:rPr>
          <w:rStyle w:val="Emphasis"/>
        </w:rPr>
        <w:t>drylands</w:t>
      </w:r>
      <w:r w:rsidRPr="00F607A1">
        <w:rPr>
          <w:sz w:val="16"/>
        </w:rPr>
        <w:t xml:space="preserve">. </w:t>
      </w:r>
      <w:r w:rsidRPr="00F607A1">
        <w:rPr>
          <w:rStyle w:val="StyleUnderline"/>
        </w:rPr>
        <w:t>The number of people unable to access reliable drinking water could double</w:t>
      </w:r>
      <w:r w:rsidRPr="00F607A1">
        <w:rPr>
          <w:sz w:val="16"/>
        </w:rPr>
        <w:t xml:space="preserve">. </w:t>
      </w:r>
      <w:r w:rsidRPr="00F607A1">
        <w:rPr>
          <w:rStyle w:val="StyleUnderline"/>
        </w:rPr>
        <w:t>Hundreds of millions won’t have enough nutritious food to eat</w:t>
      </w:r>
      <w:r w:rsidRPr="00F607A1">
        <w:rPr>
          <w:sz w:val="16"/>
        </w:rPr>
        <w:t xml:space="preserve">. And Trump, who turns 74 this June, likely won’t even be around to see it happen. The world is on the cusp of climate disaster Global temperature rise above 2 degrees wouldn't mean the imminent collapse of civilization. Nor would it mean the world should give up on cutting emissions. We’re already facing monumental disasters like the Australian bushfires, and the impacts of climate change will get exponentially more destructive and harder to survive with each increase in global temperature. This will make it worth fighting for carbon reductions, no matter how warm the planet gets. In a 1.5 degrees scenario the probability of an ice-free Arctic summer is 3 percent in a given year. At 2 degrees that rises to 16 percent. And at 3 degrees it’s 63 percent. Sea-level rise at that scale means cities such as Miami, Osaka, Alexandria and Shanghai could effectively cease to exist. Meanwhile, there could be disasters like 97 percent of wildfire-sensitive regions in Mediterranean Europe burning every single summer. The chance of the American West going up in flames could increase by 400 percent. The Rhodium Group, a New York-based research firm, calculated in December that for humankind to keep warming below 2 degrees, we need to reduce emissions a colossal one-third from current levels by 2030. They identified five crucial things that could get us globally on track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The fifth one is Trump losing in 2020. </w:t>
      </w:r>
      <w:r w:rsidRPr="00F607A1">
        <w:rPr>
          <w:rStyle w:val="StyleUnderline"/>
        </w:rPr>
        <w:t xml:space="preserve">Trump has already done a </w:t>
      </w:r>
      <w:r w:rsidRPr="00F607A1">
        <w:rPr>
          <w:rStyle w:val="Emphasis"/>
        </w:rPr>
        <w:t>significant amount of damage</w:t>
      </w:r>
      <w:r w:rsidRPr="00F607A1">
        <w:rPr>
          <w:sz w:val="16"/>
        </w:rPr>
        <w:t xml:space="preserve"> </w:t>
      </w:r>
      <w:r w:rsidRPr="00F607A1">
        <w:rPr>
          <w:rStyle w:val="StyleUnderline"/>
        </w:rPr>
        <w:t xml:space="preserve">A re-elected Trump would keep </w:t>
      </w:r>
      <w:r w:rsidRPr="00F607A1">
        <w:rPr>
          <w:rStyle w:val="Emphasis"/>
        </w:rPr>
        <w:t>dismantling environmental rules</w:t>
      </w:r>
      <w:r w:rsidRPr="00F607A1">
        <w:rPr>
          <w:sz w:val="16"/>
        </w:rPr>
        <w:t>—</w:t>
      </w:r>
      <w:r w:rsidRPr="00F607A1">
        <w:rPr>
          <w:rStyle w:val="StyleUnderline"/>
        </w:rPr>
        <w:t xml:space="preserve">he's slashed 95 in total so far—that limit fossil fuel companies or other polluters of the atmosphere. And he would make the damage </w:t>
      </w:r>
      <w:r w:rsidRPr="00F607A1">
        <w:rPr>
          <w:rStyle w:val="Emphasis"/>
        </w:rPr>
        <w:t>much harder to reverse</w:t>
      </w:r>
      <w:r w:rsidRPr="00F607A1">
        <w:rPr>
          <w:rStyle w:val="StyleUnderline"/>
        </w:rPr>
        <w:t xml:space="preserve"> by continuing to </w:t>
      </w:r>
      <w:r w:rsidRPr="00F607A1">
        <w:rPr>
          <w:rStyle w:val="Emphasis"/>
        </w:rPr>
        <w:t>stack the courts with conservative judges</w:t>
      </w:r>
      <w:r w:rsidRPr="00F607A1">
        <w:rPr>
          <w:sz w:val="16"/>
        </w:rPr>
        <w:t xml:space="preserve"> </w:t>
      </w:r>
      <w:r w:rsidRPr="00F607A1">
        <w:rPr>
          <w:rStyle w:val="StyleUnderline"/>
        </w:rPr>
        <w:t>who tend to rule on the side of greenhouse gas-spewing corporations</w:t>
      </w:r>
      <w:r w:rsidRPr="00F607A1">
        <w:rPr>
          <w:sz w:val="16"/>
        </w:rPr>
        <w:t xml:space="preserve">. </w:t>
      </w:r>
      <w:r w:rsidRPr="00F607A1">
        <w:rPr>
          <w:rStyle w:val="StyleUnderline"/>
        </w:rPr>
        <w:t xml:space="preserve">There already </w:t>
      </w:r>
      <w:r w:rsidRPr="00F607A1">
        <w:rPr>
          <w:rStyle w:val="Emphasis"/>
        </w:rPr>
        <w:t>aren’t many years</w:t>
      </w:r>
      <w:r w:rsidRPr="00F607A1">
        <w:rPr>
          <w:sz w:val="16"/>
        </w:rPr>
        <w:t xml:space="preserve"> left to reduce emissions on the scale necessary to avoid further devastation. </w:t>
      </w:r>
      <w:r w:rsidRPr="00F607A1">
        <w:rPr>
          <w:rStyle w:val="StyleUnderline"/>
        </w:rPr>
        <w:t xml:space="preserve">Trump's second term would at the </w:t>
      </w:r>
      <w:r w:rsidRPr="00F607A1">
        <w:rPr>
          <w:rStyle w:val="Emphasis"/>
        </w:rPr>
        <w:t>very least</w:t>
      </w:r>
      <w:r w:rsidRPr="00F607A1">
        <w:rPr>
          <w:rStyle w:val="StyleUnderline"/>
        </w:rPr>
        <w:t xml:space="preserve"> be </w:t>
      </w:r>
      <w:r w:rsidRPr="00F607A1">
        <w:rPr>
          <w:rStyle w:val="Emphasis"/>
        </w:rPr>
        <w:t>more wasted time</w:t>
      </w:r>
      <w:r w:rsidRPr="00F607A1">
        <w:rPr>
          <w:sz w:val="16"/>
        </w:rPr>
        <w:t xml:space="preserve">. </w:t>
      </w:r>
      <w:r w:rsidRPr="00F607A1">
        <w:rPr>
          <w:rStyle w:val="StyleUnderline"/>
        </w:rPr>
        <w:t>If the U.S. is to have any hope of meeting the 1.5 degrees goal, its emissions need to be reduced 40 or 50 percent from 2005 levels by 2030</w:t>
      </w:r>
      <w:r w:rsidRPr="00F607A1">
        <w:rPr>
          <w:sz w:val="16"/>
        </w:rPr>
        <w:t>. But the Trump administration has wiped out Barack Obama–era emissions standards for cars and trucks, allowed oil and gas producers to release all the methane they want and engaged in many other acts of climate destruction. This would leave only six years to close a massive gap after the end of a second Trump term, after which U.S. emissions cuts might only hit 12 to 19 percent, according to the Rhodium group. And that estimate is based only on existing Trump rollbacks. “</w:t>
      </w:r>
      <w:r w:rsidRPr="00F607A1">
        <w:rPr>
          <w:rStyle w:val="StyleUnderline"/>
        </w:rPr>
        <w:t>If he were elected for an additional four years, it’s very likely that the administration would do more to further erode the progress that the Obama administration made</w:t>
      </w:r>
      <w:r w:rsidRPr="00F607A1">
        <w:rPr>
          <w:sz w:val="16"/>
        </w:rPr>
        <w:t xml:space="preserve">,” said Kate Larsen, a director with Rhodium who leads the group’s international climate and energy research. </w:t>
      </w:r>
      <w:r w:rsidRPr="00F607A1">
        <w:rPr>
          <w:rStyle w:val="StyleUnderline"/>
        </w:rPr>
        <w:t>The increase in U.S. emissions would be a major global setback, given how rapidly the world’s carbon footprint needs to shrink over the next decade</w:t>
      </w:r>
      <w:r w:rsidRPr="00F607A1">
        <w:rPr>
          <w:sz w:val="16"/>
        </w:rPr>
        <w:t xml:space="preserve">. </w:t>
      </w:r>
      <w:r w:rsidRPr="00F607A1">
        <w:rPr>
          <w:rStyle w:val="StyleUnderline"/>
        </w:rPr>
        <w:t xml:space="preserve">So would the </w:t>
      </w:r>
      <w:r w:rsidRPr="00F607A1">
        <w:rPr>
          <w:rStyle w:val="Emphasis"/>
        </w:rPr>
        <w:t xml:space="preserve">lack of leadership needed </w:t>
      </w:r>
      <w:r w:rsidRPr="00F607A1">
        <w:rPr>
          <w:rStyle w:val="StyleUnderline"/>
        </w:rPr>
        <w:t>to help other countries meet their national goals</w:t>
      </w:r>
      <w:r w:rsidRPr="00F607A1">
        <w:rPr>
          <w:sz w:val="16"/>
        </w:rPr>
        <w:t>. “If the Trump administration continues its current policies, the multi gigaton emissions gap that the world will have to close will be much harder,” Larsen said of keeping global temperature rise below 2 degrees. “</w:t>
      </w:r>
      <w:r w:rsidRPr="00F607A1">
        <w:rPr>
          <w:rStyle w:val="Emphasis"/>
        </w:rPr>
        <w:t>Without the U.S. there</w:t>
      </w:r>
      <w:r w:rsidRPr="00F607A1">
        <w:rPr>
          <w:sz w:val="16"/>
        </w:rPr>
        <w:t xml:space="preserve">, </w:t>
      </w:r>
      <w:r w:rsidRPr="00F607A1">
        <w:rPr>
          <w:rStyle w:val="StyleUnderline"/>
        </w:rPr>
        <w:t>it’s hard to see how that would happen</w:t>
      </w:r>
      <w:r w:rsidRPr="00F607A1">
        <w:rPr>
          <w:sz w:val="16"/>
        </w:rPr>
        <w:t xml:space="preserve">.” </w:t>
      </w:r>
      <w:r w:rsidRPr="00F607A1">
        <w:rPr>
          <w:rStyle w:val="StyleUnderline"/>
        </w:rPr>
        <w:t xml:space="preserve">Trump will send the fossil fuel industry </w:t>
      </w:r>
      <w:r w:rsidRPr="00F607A1">
        <w:rPr>
          <w:rStyle w:val="Emphasis"/>
        </w:rPr>
        <w:t>into overdrive</w:t>
      </w:r>
      <w:r w:rsidRPr="00F607A1">
        <w:rPr>
          <w:sz w:val="16"/>
        </w:rPr>
        <w:t xml:space="preserve"> Insofar as Trump has any kind of coherent or consistent ideology guiding his presidency, it’s to do as many favors as possible for the fossil fuel companies who have unprecedented access to his administration. Some observers refer to this as Trump’s “energy dominance” agenda. “It really emphasizes maximizing U.S. production of oil and gas, maximizing exports of oil and gas and petroleum products,” said David Goldwyn, a former special envoy to Secretary of State Hillary Clinton. “</w:t>
      </w:r>
      <w:r w:rsidRPr="00F607A1">
        <w:rPr>
          <w:rStyle w:val="StyleUnderline"/>
        </w:rPr>
        <w:t>It means rolling back, or revising, or rescinding regulations, which they perceive as putting costs or time delays on fossil energy production</w:t>
      </w:r>
      <w:r w:rsidRPr="00F607A1">
        <w:rPr>
          <w:sz w:val="16"/>
        </w:rPr>
        <w:t xml:space="preserve">.” Goldwyn and his colleague Andrea Clabough described the gifts oil and gas companies could receive from a reelected Trump in a paper this January for on efforts to open Alaska’s Arctic National Wildlife Refuge to oil drilling, and a Federal Energy Regulatory Commission dominated by Republicans, meaning even less environmental oversight of new oil pipelines or liquefied natural gas terminals. Granting the fossil fuel industry’s wildest wish list is an ongoing project—last week, the administration finalized a policy giving energy companies mining access to 5 million acres of previously federally protected wilderness. </w:t>
      </w:r>
      <w:r w:rsidRPr="00F607A1">
        <w:rPr>
          <w:rStyle w:val="StyleUnderline"/>
        </w:rPr>
        <w:t>Trump is also locking in the damage further by appointing conservative judges favorable to these rollbacks</w:t>
      </w:r>
      <w:r w:rsidRPr="00F607A1">
        <w:rPr>
          <w:sz w:val="16"/>
        </w:rPr>
        <w:t xml:space="preserve">. These include Brett Kavanaugh, a longtime opponent of climate regulations. Trump’s administration has already appointed 50 federal appeals judges, compared to the 55 Obama appointed during his entire eight-year presidency, a trend that will continue in Trump’s second term as long as Republicans maintain control of the Senate. If those judges make rulings limiting the government's power to fight climate change, future administrations—Democratic or Republican— could have a difficult time reversing the onslaught of climate-destroying regulations during the dwindling years we have left to hit 1.5 or 2 </w:t>
      </w:r>
      <w:r w:rsidRPr="00F607A1">
        <w:rPr>
          <w:rStyle w:val="StyleUnderline"/>
        </w:rPr>
        <w:t xml:space="preserve">degrees. “In that respect, the outcome of the election is </w:t>
      </w:r>
      <w:r w:rsidRPr="00F607A1">
        <w:rPr>
          <w:rStyle w:val="Emphasis"/>
        </w:rPr>
        <w:t>highly determinative of the future course</w:t>
      </w:r>
      <w:r w:rsidRPr="00F607A1">
        <w:rPr>
          <w:rStyle w:val="StyleUnderline"/>
        </w:rPr>
        <w:t xml:space="preserve"> of [climate and energy] regulation</w:t>
      </w:r>
      <w:r w:rsidRPr="00F607A1">
        <w:rPr>
          <w:sz w:val="16"/>
        </w:rPr>
        <w:t xml:space="preserve">,” Goldwyn explained. Trump willblock the government from fighting climate change 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 Others aren’t convinced. Though it’s now cheaper to install solar panels or wind turbines than building new coal or natural gas plants in many parts of public land to fossil fuel companies, completely change the way we design and build cities, bring in strict laws for protecting carbon-sequestering forests and radically reform the agricultural system. These and other crucial steps require decisions by elected officials and the federal government. Climate advocates contacted by the Washington Post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Trump won’t even try. “You hear this view that it really doesn’t matter what governments do—that climate change will be solved by people seeking profit and by looking for profitable opportunities to reduce emissions,” said Sachs from the University of Richmond. “I’m not so optimistic.” </w:t>
      </w:r>
      <w:r w:rsidRPr="00F607A1">
        <w:rPr>
          <w:rStyle w:val="Emphasis"/>
        </w:rPr>
        <w:t>Trump could trigger an international catastrophe</w:t>
      </w:r>
      <w:r w:rsidRPr="00F607A1">
        <w:rPr>
          <w:sz w:val="16"/>
        </w:rPr>
        <w:t xml:space="preserve"> </w:t>
      </w:r>
      <w:r w:rsidRPr="00F607A1">
        <w:rPr>
          <w:rStyle w:val="StyleUnderline"/>
        </w:rPr>
        <w:t xml:space="preserve">Trump already </w:t>
      </w:r>
      <w:r w:rsidRPr="00F607A1">
        <w:rPr>
          <w:rStyle w:val="Emphasis"/>
        </w:rPr>
        <w:t>badly damaged</w:t>
      </w:r>
      <w:r w:rsidRPr="00F607A1">
        <w:rPr>
          <w:rStyle w:val="StyleUnderline"/>
        </w:rPr>
        <w:t xml:space="preserve"> the international effort to fight climate change by announcing withdrawal from the Paris Agreement in 2017</w:t>
      </w:r>
      <w:r w:rsidRPr="00F607A1">
        <w:rPr>
          <w:sz w:val="16"/>
        </w:rPr>
        <w:t xml:space="preserve">—a move especially insulting to the rest of the world because the accords were designed to satisfy U.S. demands. For example, Obama pushed for Paris to be voluntary so he could sign on without approval from the Republican dominated Senate. But </w:t>
      </w:r>
      <w:r w:rsidRPr="00F607A1">
        <w:rPr>
          <w:rStyle w:val="StyleUnderline"/>
        </w:rPr>
        <w:t xml:space="preserve">four more years of U.S. absence could be a </w:t>
      </w:r>
      <w:r w:rsidRPr="00F607A1">
        <w:rPr>
          <w:rStyle w:val="Emphasis"/>
        </w:rPr>
        <w:t>deathblow</w:t>
      </w:r>
      <w:r w:rsidRPr="00F607A1">
        <w:rPr>
          <w:sz w:val="16"/>
        </w:rPr>
        <w:t xml:space="preserve">. </w:t>
      </w:r>
      <w:r w:rsidRPr="00F607A1">
        <w:rPr>
          <w:rStyle w:val="StyleUnderline"/>
        </w:rPr>
        <w:t xml:space="preserve">“I predict a scenario of </w:t>
      </w:r>
      <w:r w:rsidRPr="00F607A1">
        <w:rPr>
          <w:rStyle w:val="Emphasis"/>
        </w:rPr>
        <w:t>dysfunction</w:t>
      </w:r>
      <w:r w:rsidRPr="00F607A1">
        <w:rPr>
          <w:rStyle w:val="StyleUnderline"/>
        </w:rPr>
        <w:t xml:space="preserve"> and dissension and probably a </w:t>
      </w:r>
      <w:r w:rsidRPr="00F607A1">
        <w:rPr>
          <w:rStyle w:val="Emphasis"/>
        </w:rPr>
        <w:t>breakdown</w:t>
      </w:r>
      <w:r w:rsidRPr="00F607A1">
        <w:rPr>
          <w:rStyle w:val="StyleUnderline"/>
        </w:rPr>
        <w:t xml:space="preserve"> of the treaty</w:t>
      </w:r>
      <w:r w:rsidRPr="00F607A1">
        <w:rPr>
          <w:sz w:val="16"/>
        </w:rPr>
        <w:t xml:space="preserve">,” Sachs said. The agreement as it stands is insufficient. Plans submitted by countries would ideally only limit temperature rise to 2.7 degrees. In theory, countries are supposed to keep increasing their ambition, submitting ever more transformative plans that reduce the odds of climate impacts becoming cataclysmic. But </w:t>
      </w:r>
      <w:r w:rsidRPr="00F607A1">
        <w:rPr>
          <w:rStyle w:val="StyleUnderline"/>
        </w:rPr>
        <w:t xml:space="preserve">big emitters are already failing to do so, and with Trump reelected countries like China or India might </w:t>
      </w:r>
      <w:r w:rsidRPr="00F607A1">
        <w:rPr>
          <w:rStyle w:val="Emphasis"/>
        </w:rPr>
        <w:t xml:space="preserve">give up </w:t>
      </w:r>
      <w:r w:rsidRPr="00F607A1">
        <w:rPr>
          <w:rStyle w:val="StyleUnderline"/>
        </w:rPr>
        <w:t>on meeting their already more modest goals</w:t>
      </w:r>
      <w:r w:rsidRPr="00F607A1">
        <w:rPr>
          <w:sz w:val="16"/>
        </w:rPr>
        <w:t xml:space="preserve">. </w:t>
      </w:r>
      <w:r w:rsidRPr="00F607A1">
        <w:rPr>
          <w:rStyle w:val="StyleUnderline"/>
        </w:rPr>
        <w:t xml:space="preserve">This could set off a </w:t>
      </w:r>
      <w:r w:rsidRPr="00F607A1">
        <w:rPr>
          <w:rStyle w:val="Emphasis"/>
        </w:rPr>
        <w:t>chain reaction</w:t>
      </w:r>
      <w:r w:rsidRPr="00F607A1">
        <w:rPr>
          <w:sz w:val="16"/>
        </w:rPr>
        <w:t xml:space="preserve"> </w:t>
      </w:r>
      <w:r w:rsidRPr="00F607A1">
        <w:rPr>
          <w:rStyle w:val="StyleUnderline"/>
        </w:rPr>
        <w:t xml:space="preserve">where other big emitters like Australia withdraw, sending the process into </w:t>
      </w:r>
      <w:r w:rsidRPr="00F607A1">
        <w:rPr>
          <w:rStyle w:val="Emphasis"/>
        </w:rPr>
        <w:t>disarray</w:t>
      </w:r>
      <w:r w:rsidRPr="00F607A1">
        <w:rPr>
          <w:rStyle w:val="StyleUnderline"/>
        </w:rPr>
        <w:t xml:space="preserve"> and</w:t>
      </w:r>
      <w:r w:rsidRPr="00F607A1">
        <w:rPr>
          <w:sz w:val="16"/>
        </w:rPr>
        <w:t xml:space="preserve"> potentially </w:t>
      </w:r>
      <w:r w:rsidRPr="00F607A1">
        <w:rPr>
          <w:rStyle w:val="StyleUnderline"/>
        </w:rPr>
        <w:t>killing Paris</w:t>
      </w:r>
      <w:r w:rsidRPr="00F607A1">
        <w:rPr>
          <w:sz w:val="16"/>
        </w:rPr>
        <w:t xml:space="preserve"> altogether. “</w:t>
      </w:r>
      <w:r w:rsidRPr="00F607A1">
        <w:rPr>
          <w:rStyle w:val="StyleUnderline"/>
        </w:rPr>
        <w:t xml:space="preserve">Such outcomes would be disastrous and </w:t>
      </w:r>
      <w:r w:rsidRPr="00F607A1">
        <w:rPr>
          <w:rStyle w:val="Emphasis"/>
        </w:rPr>
        <w:t>threaten the habitability</w:t>
      </w:r>
      <w:r w:rsidRPr="00F607A1">
        <w:rPr>
          <w:sz w:val="16"/>
        </w:rPr>
        <w:t xml:space="preserve"> of many parts </w:t>
      </w:r>
      <w:r w:rsidRPr="00F607A1">
        <w:rPr>
          <w:rStyle w:val="StyleUnderline"/>
        </w:rPr>
        <w:t>of the planet</w:t>
      </w:r>
      <w:r w:rsidRPr="00F607A1">
        <w:rPr>
          <w:sz w:val="16"/>
        </w:rPr>
        <w:t>,” Sachs writes. We are already seeing a version of this play out in Brazil, where deforestation of the Amazon rainforest was actually declining in the mid-2000s, but is now accelerating under the far-right presidency of Jair Bolsonaro. “He is largely feeling like he is not beholden to a U.S. president or the international community,” Larsen from the Rhodium Group said. “</w:t>
      </w:r>
      <w:r w:rsidRPr="00F607A1">
        <w:rPr>
          <w:rStyle w:val="StyleUnderline"/>
        </w:rPr>
        <w:t>The signal that a Trump reelection would send about America’s willingness to rejoin the international community on emissions is going to be very important</w:t>
      </w:r>
      <w:r w:rsidRPr="00F607A1">
        <w:rPr>
          <w:sz w:val="16"/>
        </w:rPr>
        <w:t xml:space="preserve">.” That’s an understatement. </w:t>
      </w:r>
      <w:r w:rsidRPr="00F607A1">
        <w:rPr>
          <w:rStyle w:val="Emphasis"/>
        </w:rPr>
        <w:t>If Trump wins in November, the climate is screwed.</w:t>
      </w:r>
    </w:p>
    <w:p w14:paraId="1E62FBB3" w14:textId="565ED067" w:rsidR="005A45CD" w:rsidRPr="00F607A1" w:rsidRDefault="005A45CD" w:rsidP="005A45CD"/>
    <w:p w14:paraId="5890D43B" w14:textId="77777777" w:rsidR="005A45CD" w:rsidRPr="00F607A1" w:rsidRDefault="005A45CD" w:rsidP="005A45CD">
      <w:pPr>
        <w:pStyle w:val="Heading4"/>
      </w:pPr>
      <w:r w:rsidRPr="00F607A1">
        <w:t xml:space="preserve">Trump re-election makes warming impossible to solve – Dem victory is the only hope to prevent ecosystem collapse </w:t>
      </w:r>
    </w:p>
    <w:p w14:paraId="472AC9CE" w14:textId="77777777" w:rsidR="005A45CD" w:rsidRPr="00F607A1" w:rsidRDefault="005A45CD" w:rsidP="005A45CD">
      <w:pPr>
        <w:rPr>
          <w:rStyle w:val="Style13ptBold"/>
          <w:b w:val="0"/>
          <w:bCs w:val="0"/>
        </w:rPr>
      </w:pPr>
      <w:r w:rsidRPr="00F607A1">
        <w:rPr>
          <w:rStyle w:val="Style13ptBold"/>
        </w:rPr>
        <w:t xml:space="preserve">Barkan 20 </w:t>
      </w:r>
      <w:r w:rsidRPr="00F607A1">
        <w:rPr>
          <w:rStyle w:val="Style13ptBold"/>
          <w:b w:val="0"/>
          <w:bCs w:val="0"/>
        </w:rPr>
        <w:t>[Ross Barkan, journalist for The Guardian, January 17, 2020. “Trump has savaged the environment. The planet cannot afford a second term.” https://www.theguardian.com/commentisfree/2020/jan/17/donald-trump-environment-epa-climate-second-term]</w:t>
      </w:r>
    </w:p>
    <w:p w14:paraId="4F8CACAA" w14:textId="2C3A5D0A" w:rsidR="005A45CD" w:rsidRPr="00F607A1" w:rsidRDefault="005A45CD" w:rsidP="005A45CD">
      <w:pPr>
        <w:rPr>
          <w:rStyle w:val="Emphasis"/>
        </w:rPr>
      </w:pPr>
      <w:r w:rsidRPr="00F607A1">
        <w:rPr>
          <w:rStyle w:val="StyleUnderline"/>
        </w:rPr>
        <w:t xml:space="preserve">What are the </w:t>
      </w:r>
      <w:r w:rsidRPr="00F607A1">
        <w:rPr>
          <w:rStyle w:val="Emphasis"/>
        </w:rPr>
        <w:t>consequences</w:t>
      </w:r>
      <w:r w:rsidRPr="00F607A1">
        <w:rPr>
          <w:rStyle w:val="StyleUnderline"/>
        </w:rPr>
        <w:t xml:space="preserve"> of a </w:t>
      </w:r>
      <w:r w:rsidRPr="00F607A1">
        <w:rPr>
          <w:rStyle w:val="Emphasis"/>
        </w:rPr>
        <w:t>second term</w:t>
      </w:r>
      <w:r w:rsidRPr="00F607A1">
        <w:rPr>
          <w:rStyle w:val="StyleUnderline"/>
        </w:rPr>
        <w:t xml:space="preserve"> of </w:t>
      </w:r>
      <w:hyperlink r:id="rId154" w:history="1">
        <w:r w:rsidRPr="00F607A1">
          <w:rPr>
            <w:rStyle w:val="StyleUnderline"/>
          </w:rPr>
          <w:t>Donald Trump</w:t>
        </w:r>
      </w:hyperlink>
      <w:r w:rsidRPr="00F607A1">
        <w:rPr>
          <w:rStyle w:val="StyleUnderline"/>
        </w:rPr>
        <w:t>?</w:t>
      </w:r>
      <w:r w:rsidRPr="00F607A1">
        <w:rPr>
          <w:sz w:val="16"/>
        </w:rPr>
        <w:t xml:space="preserve"> To even consider the question sends the left-leaning mind into a paroxysm. </w:t>
      </w:r>
      <w:r w:rsidRPr="00F607A1">
        <w:rPr>
          <w:rStyle w:val="StyleUnderline"/>
        </w:rPr>
        <w:t xml:space="preserve">Everything from </w:t>
      </w:r>
      <w:r w:rsidRPr="00F607A1">
        <w:rPr>
          <w:rStyle w:val="Emphasis"/>
        </w:rPr>
        <w:t>nuclear war</w:t>
      </w:r>
      <w:r w:rsidRPr="00F607A1">
        <w:rPr>
          <w:rStyle w:val="StyleUnderline"/>
        </w:rPr>
        <w:t xml:space="preserve"> to the </w:t>
      </w:r>
      <w:r w:rsidRPr="00F607A1">
        <w:rPr>
          <w:rStyle w:val="Emphasis"/>
        </w:rPr>
        <w:t>utter collapse of American democracy looms large</w:t>
      </w:r>
      <w:r w:rsidRPr="00F607A1">
        <w:rPr>
          <w:sz w:val="16"/>
        </w:rPr>
        <w:t xml:space="preserve"> in the imaginations of otherwise sober-minded people. In truth, the damage may be less immediately obvious. Life, in many ways, would go on. But </w:t>
      </w:r>
      <w:r w:rsidRPr="00F607A1">
        <w:rPr>
          <w:rStyle w:val="StyleUnderline"/>
        </w:rPr>
        <w:t xml:space="preserve">the planet we inhabit will continue to heat up, and the most powerful government on Earth would be doing </w:t>
      </w:r>
      <w:r w:rsidRPr="00F607A1">
        <w:rPr>
          <w:rStyle w:val="Emphasis"/>
        </w:rPr>
        <w:t>everything it can</w:t>
      </w:r>
      <w:r w:rsidRPr="00F607A1">
        <w:rPr>
          <w:rStyle w:val="StyleUnderline"/>
        </w:rPr>
        <w:t xml:space="preserve"> to </w:t>
      </w:r>
      <w:r w:rsidRPr="00F607A1">
        <w:rPr>
          <w:rStyle w:val="Emphasis"/>
        </w:rPr>
        <w:t>further destabilize the environment</w:t>
      </w:r>
      <w:r w:rsidRPr="00F607A1">
        <w:rPr>
          <w:rStyle w:val="StyleUnderline"/>
        </w:rPr>
        <w:t xml:space="preserve"> around us</w:t>
      </w:r>
      <w:r w:rsidRPr="00F607A1">
        <w:rPr>
          <w:sz w:val="16"/>
        </w:rPr>
        <w:t xml:space="preserve">. Just after the new year, the Trump administration announced it planned to radically revise the National Environmental Policy Act, a landmark measure that forced federal infrastructure projects to take into account their impact on the environment. Under the </w:t>
      </w:r>
      <w:hyperlink r:id="rId155" w:history="1">
        <w:r w:rsidRPr="00F607A1">
          <w:rPr>
            <w:rStyle w:val="Hyperlink"/>
            <w:sz w:val="16"/>
          </w:rPr>
          <w:t>rewritten rules</w:t>
        </w:r>
      </w:hyperlink>
      <w:r w:rsidRPr="00F607A1">
        <w:rPr>
          <w:sz w:val="16"/>
        </w:rPr>
        <w:t xml:space="preserve">, builders of highways, pipelines, and other major infrastructure projects would no longer have to consider climate change when assessing their impact. It is, without question, one of the most grievous blows </w:t>
      </w:r>
      <w:r w:rsidRPr="00F607A1">
        <w:rPr>
          <w:rStyle w:val="Emphasis"/>
        </w:rPr>
        <w:t>Trump</w:t>
      </w:r>
      <w:r w:rsidRPr="00F607A1">
        <w:rPr>
          <w:sz w:val="16"/>
        </w:rPr>
        <w:t xml:space="preserve"> has </w:t>
      </w:r>
      <w:r w:rsidRPr="00F607A1">
        <w:rPr>
          <w:rStyle w:val="StyleUnderline"/>
        </w:rPr>
        <w:t>inflicted</w:t>
      </w:r>
      <w:r w:rsidRPr="00F607A1">
        <w:rPr>
          <w:sz w:val="16"/>
        </w:rPr>
        <w:t xml:space="preserve"> since taking office three years ago. It follows </w:t>
      </w:r>
      <w:r w:rsidRPr="00F607A1">
        <w:rPr>
          <w:rStyle w:val="StyleUnderline"/>
        </w:rPr>
        <w:t xml:space="preserve">more than </w:t>
      </w:r>
      <w:r w:rsidRPr="00F607A1">
        <w:rPr>
          <w:rStyle w:val="Emphasis"/>
        </w:rPr>
        <w:t>100 environmental rollbacks</w:t>
      </w:r>
      <w:r w:rsidRPr="00F607A1">
        <w:rPr>
          <w:sz w:val="16"/>
        </w:rPr>
        <w:t xml:space="preserve">, </w:t>
      </w:r>
      <w:r w:rsidRPr="00F607A1">
        <w:rPr>
          <w:rStyle w:val="StyleUnderline"/>
        </w:rPr>
        <w:t xml:space="preserve">including relaxing rules limiting emissions from coal plants and weakening protections for endangered species. Fossil fuel projects like the Keystone XL oil pipeline would have </w:t>
      </w:r>
      <w:r w:rsidRPr="00F607A1">
        <w:rPr>
          <w:rStyle w:val="Emphasis"/>
        </w:rPr>
        <w:t>free rein</w:t>
      </w:r>
      <w:r w:rsidRPr="00F607A1">
        <w:rPr>
          <w:sz w:val="16"/>
        </w:rPr>
        <w:t xml:space="preserve">, </w:t>
      </w:r>
      <w:r w:rsidRPr="00F607A1">
        <w:rPr>
          <w:rStyle w:val="StyleUnderline"/>
        </w:rPr>
        <w:t>undaunted by court challenges</w:t>
      </w:r>
      <w:r w:rsidRPr="00F607A1">
        <w:rPr>
          <w:sz w:val="16"/>
        </w:rPr>
        <w:t xml:space="preserve"> that ruled the </w:t>
      </w:r>
      <w:hyperlink r:id="rId156" w:history="1">
        <w:r w:rsidRPr="00F607A1">
          <w:rPr>
            <w:rStyle w:val="Hyperlink"/>
            <w:sz w:val="16"/>
          </w:rPr>
          <w:t>Trump administration</w:t>
        </w:r>
      </w:hyperlink>
      <w:r w:rsidRPr="00F607A1">
        <w:rPr>
          <w:sz w:val="16"/>
        </w:rPr>
        <w:t xml:space="preserve"> didn’t properly consider climate change when analyzing the pipeline’s impact. The new rules would dramatically narrow which projects would require environmental review, with many infrastructure initiatives sailing through the approval process without having to disclose plans to discharge waste, cut trees or increase air pollution. The new rule would no longer require agencies to consider the “cumulative” consequences of new infrastructure, a requirement interpreted as a mandate to study the effects of ruinous greenhouse gas emission and rising sea levels. The act currently requires the federal government to prepare detailed analyses of projects that could have major environmental effects. It was a Republican, Richard Nixon, who enacted the law in 1970 after the heavily polluted Cuyahoga River caught fire and a tanker spilled 3m gallons of crude off the coast of California. Though Nixon was a perpetual villain for leftists of the era, he created the Environmental Protection Agency, developing the crucial regulations under attack today. Even conservatives at the time acknowledged that the government had a role to play in being stewards of the environment we all share. We are in a new, terrifying age. Trump’s Republican party is far more savagely conservative than any version that came before it. It’s important to understand that the shredding of environmental regulations is not something that would have been unique to a Trump presidency, unlike his Twitter inanities or nonstop campaign rallies. The Koch brothers and other billionaire funders of the Republican party have been dreaming of the day they could again control the executive branch to pursue an agenda of environmental destruction.Trump presides over a party that denies the existence of climate change, that rejects science itself. There are few equivalents elsewhere. Even Boris Johnson’s Conservatives acknowledge there is a climate crisis afoot. But had Ted Cruz or Marco Rubio won the presidency in 2016, the assault on the EPA would have commenced as expeditiously as it is now. Perhaps they, like Trump, would have named a coal lobbyist to lead the agency. </w:t>
      </w:r>
      <w:r w:rsidRPr="00F607A1">
        <w:rPr>
          <w:rStyle w:val="Emphasis"/>
        </w:rPr>
        <w:t>Four years</w:t>
      </w:r>
      <w:r w:rsidRPr="00F607A1">
        <w:rPr>
          <w:rStyle w:val="StyleUnderline"/>
        </w:rPr>
        <w:t xml:space="preserve"> of damage can be </w:t>
      </w:r>
      <w:r w:rsidRPr="00F607A1">
        <w:rPr>
          <w:rStyle w:val="Emphasis"/>
        </w:rPr>
        <w:t>undone</w:t>
      </w:r>
      <w:r w:rsidRPr="00F607A1">
        <w:rPr>
          <w:sz w:val="16"/>
        </w:rPr>
        <w:t xml:space="preserve">. </w:t>
      </w:r>
      <w:r w:rsidRPr="00F607A1">
        <w:rPr>
          <w:rStyle w:val="Emphasis"/>
        </w:rPr>
        <w:t>Eight is far more difficult</w:t>
      </w:r>
      <w:r w:rsidRPr="00F607A1">
        <w:rPr>
          <w:sz w:val="16"/>
        </w:rPr>
        <w:t xml:space="preserve">. </w:t>
      </w:r>
      <w:r w:rsidRPr="00F607A1">
        <w:rPr>
          <w:rStyle w:val="StyleUnderline"/>
        </w:rPr>
        <w:t xml:space="preserve">The Democrats running for president, and the millions who will go to the polls this fall, must understand the </w:t>
      </w:r>
      <w:r w:rsidRPr="00F607A1">
        <w:rPr>
          <w:rStyle w:val="Emphasis"/>
        </w:rPr>
        <w:t>planetary stakes</w:t>
      </w:r>
      <w:r w:rsidRPr="00F607A1">
        <w:rPr>
          <w:sz w:val="16"/>
        </w:rPr>
        <w:t xml:space="preserve">. </w:t>
      </w:r>
      <w:r w:rsidRPr="00F607A1">
        <w:rPr>
          <w:rStyle w:val="StyleUnderline"/>
        </w:rPr>
        <w:t xml:space="preserve">A functioning EPA is </w:t>
      </w:r>
      <w:r w:rsidRPr="00F607A1">
        <w:rPr>
          <w:rStyle w:val="Emphasis"/>
        </w:rPr>
        <w:t>essential</w:t>
      </w:r>
      <w:r w:rsidRPr="00F607A1">
        <w:rPr>
          <w:rStyle w:val="StyleUnderline"/>
        </w:rPr>
        <w:t xml:space="preserve"> to reversing the </w:t>
      </w:r>
      <w:r w:rsidRPr="00F607A1">
        <w:rPr>
          <w:rStyle w:val="Emphasis"/>
        </w:rPr>
        <w:t>worst effects of climate change</w:t>
      </w:r>
      <w:r w:rsidRPr="00F607A1">
        <w:rPr>
          <w:sz w:val="16"/>
        </w:rPr>
        <w:t xml:space="preserve">, </w:t>
      </w:r>
      <w:r w:rsidRPr="00F607A1">
        <w:rPr>
          <w:rStyle w:val="StyleUnderline"/>
        </w:rPr>
        <w:t xml:space="preserve">which are very likely to be felt at the </w:t>
      </w:r>
      <w:r w:rsidRPr="00F607A1">
        <w:rPr>
          <w:rStyle w:val="Emphasis"/>
        </w:rPr>
        <w:t>cataclysmic rate</w:t>
      </w:r>
      <w:r w:rsidRPr="00F607A1">
        <w:rPr>
          <w:rStyle w:val="StyleUnderline"/>
        </w:rPr>
        <w:t xml:space="preserve"> the planet is warming</w:t>
      </w:r>
      <w:r w:rsidRPr="00F607A1">
        <w:rPr>
          <w:sz w:val="16"/>
        </w:rPr>
        <w:t xml:space="preserve">. </w:t>
      </w:r>
      <w:r w:rsidRPr="00F607A1">
        <w:rPr>
          <w:rStyle w:val="StyleUnderline"/>
        </w:rPr>
        <w:t xml:space="preserve">If Trump has eight years in power, fossil companies will have </w:t>
      </w:r>
      <w:r w:rsidRPr="00F607A1">
        <w:rPr>
          <w:rStyle w:val="Emphasis"/>
        </w:rPr>
        <w:t>carte blanche</w:t>
      </w:r>
      <w:r w:rsidRPr="00F607A1">
        <w:rPr>
          <w:sz w:val="16"/>
        </w:rPr>
        <w:t xml:space="preserve"> </w:t>
      </w:r>
      <w:r w:rsidRPr="00F607A1">
        <w:rPr>
          <w:rStyle w:val="StyleUnderline"/>
        </w:rPr>
        <w:t xml:space="preserve">to profit off environmental destruction for a </w:t>
      </w:r>
      <w:r w:rsidRPr="00F607A1">
        <w:rPr>
          <w:rStyle w:val="Emphasis"/>
        </w:rPr>
        <w:t>very significant</w:t>
      </w:r>
      <w:r w:rsidRPr="00F607A1">
        <w:rPr>
          <w:rStyle w:val="StyleUnderline"/>
        </w:rPr>
        <w:t xml:space="preserve"> amount of time</w:t>
      </w:r>
      <w:r w:rsidRPr="00F607A1">
        <w:rPr>
          <w:sz w:val="16"/>
        </w:rPr>
        <w:t xml:space="preserve">. </w:t>
      </w:r>
      <w:r w:rsidRPr="00F607A1">
        <w:rPr>
          <w:rStyle w:val="StyleUnderline"/>
        </w:rPr>
        <w:t xml:space="preserve">The next Democratic president will not only have to </w:t>
      </w:r>
      <w:r w:rsidRPr="00F607A1">
        <w:rPr>
          <w:rStyle w:val="Emphasis"/>
        </w:rPr>
        <w:t>undo</w:t>
      </w:r>
      <w:r w:rsidRPr="00F607A1">
        <w:rPr>
          <w:rStyle w:val="StyleUnderline"/>
        </w:rPr>
        <w:t xml:space="preserve"> Trump’s damage but </w:t>
      </w:r>
      <w:r w:rsidRPr="00F607A1">
        <w:rPr>
          <w:rStyle w:val="Emphasis"/>
        </w:rPr>
        <w:t>rapidly play catch-up</w:t>
      </w:r>
      <w:r w:rsidRPr="00F607A1">
        <w:rPr>
          <w:sz w:val="16"/>
        </w:rPr>
        <w:t xml:space="preserve"> </w:t>
      </w:r>
      <w:r w:rsidRPr="00F607A1">
        <w:rPr>
          <w:rStyle w:val="StyleUnderline"/>
        </w:rPr>
        <w:t>as the world races to secure a future for the human race.</w:t>
      </w:r>
      <w:r w:rsidRPr="00F607A1">
        <w:rPr>
          <w:sz w:val="16"/>
        </w:rPr>
        <w:t xml:space="preserve"> </w:t>
      </w:r>
      <w:r w:rsidRPr="00F607A1">
        <w:rPr>
          <w:rStyle w:val="Emphasis"/>
        </w:rPr>
        <w:t>The doomsday clock is ticking.</w:t>
      </w:r>
    </w:p>
    <w:p w14:paraId="40A8F46D" w14:textId="490A72D4" w:rsidR="0035730D" w:rsidRPr="00F607A1" w:rsidRDefault="0035730D" w:rsidP="0035730D">
      <w:pPr>
        <w:pStyle w:val="Heading3"/>
      </w:pPr>
      <w:r w:rsidRPr="00F607A1">
        <w:t xml:space="preserve">2NC Elections DA – Warming = Extinction </w:t>
      </w:r>
    </w:p>
    <w:p w14:paraId="56100BFE" w14:textId="77777777" w:rsidR="0035730D" w:rsidRPr="00F607A1" w:rsidRDefault="0035730D" w:rsidP="0035730D"/>
    <w:p w14:paraId="4E49C925" w14:textId="77777777" w:rsidR="005A45CD" w:rsidRPr="00F607A1" w:rsidRDefault="005A45CD" w:rsidP="005A45CD">
      <w:pPr>
        <w:pStyle w:val="Heading4"/>
      </w:pPr>
      <w:r w:rsidRPr="00F607A1">
        <w:t xml:space="preserve">Climate change is </w:t>
      </w:r>
      <w:r w:rsidRPr="00F607A1">
        <w:rPr>
          <w:u w:val="single"/>
        </w:rPr>
        <w:t>real</w:t>
      </w:r>
      <w:r w:rsidRPr="00F607A1">
        <w:t xml:space="preserve"> and </w:t>
      </w:r>
      <w:r w:rsidRPr="00F607A1">
        <w:rPr>
          <w:u w:val="single"/>
        </w:rPr>
        <w:t>rapidly</w:t>
      </w:r>
      <w:r w:rsidRPr="00F607A1">
        <w:t xml:space="preserve"> accelerating towards biosphere collapse and extinction </w:t>
      </w:r>
    </w:p>
    <w:p w14:paraId="7FB6682E" w14:textId="77777777" w:rsidR="005A45CD" w:rsidRPr="00F607A1" w:rsidRDefault="005A45CD" w:rsidP="005A45CD">
      <w:pPr>
        <w:rPr>
          <w:rStyle w:val="Style13ptBold"/>
          <w:b w:val="0"/>
          <w:bCs w:val="0"/>
        </w:rPr>
      </w:pPr>
      <w:r w:rsidRPr="00F607A1">
        <w:rPr>
          <w:rStyle w:val="Style13ptBold"/>
        </w:rPr>
        <w:t xml:space="preserve">Ripple et. al 20 </w:t>
      </w:r>
      <w:r w:rsidRPr="00F607A1">
        <w:rPr>
          <w:rStyle w:val="Style13ptBold"/>
          <w:b w:val="0"/>
          <w:bCs w:val="0"/>
        </w:rPr>
        <w:t>[William J. Ripple and Christopher Wolf, Department of Forest Ecosystems and Society at Oregon State University, Thomas M. Newsome, School of Life and Environmental Sciences at The University of Sydney, in Sydney, New South Wales, Australia, Phoebe Barnard, Conservation Biology Institute, in Corvallis, Oregon, and with the African Climate and Development Initiative, William R. Moomaw, The Fletcher School and the Global Development and Environment Institute, at Tufts University, citing 11,258 scientist signatories from 153 countries and recent IPCC reports, January 2020. “World Scientists’ Warning of a Climate Emergency.” BioScience Vol. 70 No. 1. https://academic.oup.com/bioscience/article/70/1/8/5610806]</w:t>
      </w:r>
    </w:p>
    <w:p w14:paraId="13C7A174" w14:textId="77777777" w:rsidR="005A45CD" w:rsidRPr="00F607A1" w:rsidRDefault="005A45CD" w:rsidP="005A45CD">
      <w:pPr>
        <w:rPr>
          <w:sz w:val="16"/>
        </w:rPr>
      </w:pPr>
      <w:r w:rsidRPr="00F607A1">
        <w:rPr>
          <w:rStyle w:val="Emphasis"/>
        </w:rPr>
        <w:t>Scientists</w:t>
      </w:r>
      <w:r w:rsidRPr="00F607A1">
        <w:rPr>
          <w:sz w:val="16"/>
        </w:rPr>
        <w:t xml:space="preserve"> have a moral obligation to </w:t>
      </w:r>
      <w:r w:rsidRPr="00F607A1">
        <w:rPr>
          <w:rStyle w:val="Emphasis"/>
        </w:rPr>
        <w:t>clearly warn humanity</w:t>
      </w:r>
      <w:r w:rsidRPr="00F607A1">
        <w:rPr>
          <w:sz w:val="16"/>
        </w:rPr>
        <w:t xml:space="preserve"> </w:t>
      </w:r>
      <w:r w:rsidRPr="00F607A1">
        <w:rPr>
          <w:rStyle w:val="StyleUnderline"/>
        </w:rPr>
        <w:t>of a</w:t>
      </w:r>
      <w:r w:rsidRPr="00F607A1">
        <w:rPr>
          <w:sz w:val="16"/>
        </w:rPr>
        <w:t xml:space="preserve">ny </w:t>
      </w:r>
      <w:r w:rsidRPr="00F607A1">
        <w:rPr>
          <w:rStyle w:val="Emphasis"/>
        </w:rPr>
        <w:t>catastrophic threat</w:t>
      </w:r>
      <w:r w:rsidRPr="00F607A1">
        <w:rPr>
          <w:sz w:val="16"/>
        </w:rPr>
        <w:t xml:space="preserve"> and to “tell it like it is.” On the basis of this obligation and the graphical indicators presented below, we </w:t>
      </w:r>
      <w:r w:rsidRPr="00F607A1">
        <w:rPr>
          <w:rStyle w:val="StyleUnderline"/>
        </w:rPr>
        <w:t>declare</w:t>
      </w:r>
      <w:r w:rsidRPr="00F607A1">
        <w:rPr>
          <w:sz w:val="16"/>
        </w:rPr>
        <w:t xml:space="preserve">, </w:t>
      </w:r>
      <w:r w:rsidRPr="00F607A1">
        <w:rPr>
          <w:rStyle w:val="StyleUnderline"/>
        </w:rPr>
        <w:t>with</w:t>
      </w:r>
      <w:r w:rsidRPr="00F607A1">
        <w:rPr>
          <w:sz w:val="16"/>
        </w:rPr>
        <w:t xml:space="preserve"> more than </w:t>
      </w:r>
      <w:r w:rsidRPr="00F607A1">
        <w:rPr>
          <w:rStyle w:val="Emphasis"/>
        </w:rPr>
        <w:t>11,000 scientist signatories</w:t>
      </w:r>
      <w:r w:rsidRPr="00F607A1">
        <w:rPr>
          <w:rStyle w:val="StyleUnderline"/>
        </w:rPr>
        <w:t xml:space="preserve"> from around the world</w:t>
      </w:r>
      <w:r w:rsidRPr="00F607A1">
        <w:rPr>
          <w:sz w:val="16"/>
        </w:rPr>
        <w:t xml:space="preserve">, </w:t>
      </w:r>
      <w:r w:rsidRPr="00F607A1">
        <w:rPr>
          <w:rStyle w:val="Emphasis"/>
        </w:rPr>
        <w:t>clearly and unequivocally</w:t>
      </w:r>
      <w:r w:rsidRPr="00F607A1">
        <w:rPr>
          <w:sz w:val="16"/>
        </w:rPr>
        <w:t xml:space="preserve"> </w:t>
      </w:r>
      <w:r w:rsidRPr="00F607A1">
        <w:rPr>
          <w:rStyle w:val="StyleUnderline"/>
        </w:rPr>
        <w:t xml:space="preserve">that planet Earth is facing a </w:t>
      </w:r>
      <w:r w:rsidRPr="00F607A1">
        <w:rPr>
          <w:rStyle w:val="Emphasis"/>
        </w:rPr>
        <w:t>climate emergency</w:t>
      </w:r>
      <w:r w:rsidRPr="00F607A1">
        <w:rPr>
          <w:sz w:val="16"/>
        </w:rPr>
        <w:t xml:space="preserve">. Exactly 40 years ago, scientists from 50 nations met at the First World Climate Conference (in Geneva 1979) and </w:t>
      </w:r>
      <w:r w:rsidRPr="00F607A1">
        <w:rPr>
          <w:rStyle w:val="StyleUnderline"/>
        </w:rPr>
        <w:t xml:space="preserve">agreed that </w:t>
      </w:r>
      <w:r w:rsidRPr="00F607A1">
        <w:rPr>
          <w:rStyle w:val="Emphasis"/>
        </w:rPr>
        <w:t>alarming trends</w:t>
      </w:r>
      <w:r w:rsidRPr="00F607A1">
        <w:rPr>
          <w:sz w:val="16"/>
        </w:rPr>
        <w:t xml:space="preserve"> </w:t>
      </w:r>
      <w:r w:rsidRPr="00F607A1">
        <w:rPr>
          <w:rStyle w:val="StyleUnderline"/>
        </w:rPr>
        <w:t xml:space="preserve">for climate change made it </w:t>
      </w:r>
      <w:r w:rsidRPr="00F607A1">
        <w:rPr>
          <w:rStyle w:val="Emphasis"/>
        </w:rPr>
        <w:t>urgently necessary</w:t>
      </w:r>
      <w:r w:rsidRPr="00F607A1">
        <w:rPr>
          <w:sz w:val="16"/>
        </w:rPr>
        <w:t xml:space="preserve"> </w:t>
      </w:r>
      <w:r w:rsidRPr="00F607A1">
        <w:rPr>
          <w:rStyle w:val="StyleUnderline"/>
        </w:rPr>
        <w:t>to act</w:t>
      </w:r>
      <w:r w:rsidRPr="00F607A1">
        <w:rPr>
          <w:sz w:val="16"/>
        </w:rPr>
        <w:t xml:space="preserve">. Since then, similar </w:t>
      </w:r>
      <w:r w:rsidRPr="00F607A1">
        <w:rPr>
          <w:rStyle w:val="Emphasis"/>
        </w:rPr>
        <w:t>alarms</w:t>
      </w:r>
      <w:r w:rsidRPr="00F607A1">
        <w:rPr>
          <w:rStyle w:val="StyleUnderline"/>
        </w:rPr>
        <w:t xml:space="preserve"> have been made through</w:t>
      </w:r>
      <w:r w:rsidRPr="00F607A1">
        <w:rPr>
          <w:sz w:val="16"/>
        </w:rPr>
        <w:t xml:space="preserve"> </w:t>
      </w:r>
      <w:r w:rsidRPr="00F607A1">
        <w:rPr>
          <w:rStyle w:val="StyleUnderline"/>
        </w:rPr>
        <w:t>the 1992 Rio Summit, the 1997 Kyoto Protocol, and the 2015 Paris Agreement, as well as</w:t>
      </w:r>
      <w:r w:rsidRPr="00F607A1">
        <w:rPr>
          <w:sz w:val="16"/>
        </w:rPr>
        <w:t xml:space="preserve"> </w:t>
      </w:r>
      <w:r w:rsidRPr="00F607A1">
        <w:rPr>
          <w:rStyle w:val="Emphasis"/>
        </w:rPr>
        <w:t>scores</w:t>
      </w:r>
      <w:r w:rsidRPr="00F607A1">
        <w:rPr>
          <w:sz w:val="16"/>
        </w:rPr>
        <w:t xml:space="preserve"> </w:t>
      </w:r>
      <w:r w:rsidRPr="00F607A1">
        <w:rPr>
          <w:rStyle w:val="StyleUnderline"/>
        </w:rPr>
        <w:t>of</w:t>
      </w:r>
      <w:r w:rsidRPr="00F607A1">
        <w:rPr>
          <w:sz w:val="16"/>
        </w:rPr>
        <w:t xml:space="preserve"> other </w:t>
      </w:r>
      <w:r w:rsidRPr="00F607A1">
        <w:rPr>
          <w:rStyle w:val="Emphasis"/>
        </w:rPr>
        <w:t>global assemblies</w:t>
      </w:r>
      <w:r w:rsidRPr="00F607A1">
        <w:rPr>
          <w:sz w:val="16"/>
        </w:rPr>
        <w:t xml:space="preserve"> </w:t>
      </w:r>
      <w:r w:rsidRPr="00F607A1">
        <w:rPr>
          <w:rStyle w:val="StyleUnderline"/>
        </w:rPr>
        <w:t xml:space="preserve">and </w:t>
      </w:r>
      <w:r w:rsidRPr="00F607A1">
        <w:rPr>
          <w:rStyle w:val="Emphasis"/>
        </w:rPr>
        <w:t>scientists</w:t>
      </w:r>
      <w:r w:rsidRPr="00F607A1">
        <w:rPr>
          <w:sz w:val="16"/>
          <w:szCs w:val="16"/>
        </w:rPr>
        <w:t>’</w:t>
      </w:r>
      <w:r w:rsidRPr="00F607A1">
        <w:rPr>
          <w:sz w:val="16"/>
        </w:rPr>
        <w:t xml:space="preserve"> </w:t>
      </w:r>
      <w:r w:rsidRPr="00F607A1">
        <w:rPr>
          <w:rStyle w:val="StyleUnderline"/>
        </w:rPr>
        <w:t>explicit warnings</w:t>
      </w:r>
      <w:r w:rsidRPr="00F607A1">
        <w:rPr>
          <w:sz w:val="16"/>
        </w:rPr>
        <w:t xml:space="preserve"> of insufficient progress (Ripple et al. 2017). Yet greenhouse gas (GHG) emissions are still rapidly rising, with increasingly damaging effects on the Earth’s climate. </w:t>
      </w:r>
      <w:r w:rsidRPr="00F607A1">
        <w:rPr>
          <w:rStyle w:val="StyleUnderline"/>
        </w:rPr>
        <w:t xml:space="preserve">An </w:t>
      </w:r>
      <w:r w:rsidRPr="00F607A1">
        <w:rPr>
          <w:rStyle w:val="Emphasis"/>
        </w:rPr>
        <w:t>immense increase</w:t>
      </w:r>
      <w:r w:rsidRPr="00F607A1">
        <w:rPr>
          <w:sz w:val="16"/>
        </w:rPr>
        <w:t xml:space="preserve"> </w:t>
      </w:r>
      <w:r w:rsidRPr="00F607A1">
        <w:rPr>
          <w:rStyle w:val="StyleUnderline"/>
        </w:rPr>
        <w:t xml:space="preserve">of scale in endeavors to </w:t>
      </w:r>
      <w:r w:rsidRPr="00F607A1">
        <w:rPr>
          <w:rStyle w:val="Emphasis"/>
        </w:rPr>
        <w:t>conserve our biosphere</w:t>
      </w:r>
      <w:r w:rsidRPr="00F607A1">
        <w:rPr>
          <w:rStyle w:val="StyleUnderline"/>
        </w:rPr>
        <w:t xml:space="preserve"> is needed to avoid </w:t>
      </w:r>
      <w:r w:rsidRPr="00F607A1">
        <w:rPr>
          <w:rStyle w:val="Emphasis"/>
        </w:rPr>
        <w:t>untold suffering</w:t>
      </w:r>
      <w:r w:rsidRPr="00F607A1">
        <w:rPr>
          <w:sz w:val="16"/>
        </w:rPr>
        <w:t xml:space="preserve"> </w:t>
      </w:r>
      <w:r w:rsidRPr="00F607A1">
        <w:rPr>
          <w:rStyle w:val="StyleUnderline"/>
        </w:rPr>
        <w:t xml:space="preserve">due to the </w:t>
      </w:r>
      <w:r w:rsidRPr="00F607A1">
        <w:rPr>
          <w:rStyle w:val="Emphasis"/>
        </w:rPr>
        <w:t>climate crisis</w:t>
      </w:r>
      <w:r w:rsidRPr="00F607A1">
        <w:rPr>
          <w:sz w:val="16"/>
        </w:rPr>
        <w:t xml:space="preserve"> (IPCC 2018). Most public discussions on climate change are based on global surface temperature only, an inadequate measure to capture the breadth of human activities and the real dangers stemming from a warming planet (Briggs et al. 2015). Policymakers and the public now urgently need access to a set of indicators that convey the effects of human activities on GHG emissions and the consequent impacts on climate, our environment, and society. Building on prior work (see supplemental file S2), </w:t>
      </w:r>
      <w:r w:rsidRPr="00F607A1">
        <w:rPr>
          <w:rStyle w:val="StyleUnderline"/>
        </w:rPr>
        <w:t xml:space="preserve">we </w:t>
      </w:r>
      <w:r w:rsidRPr="00F607A1">
        <w:rPr>
          <w:rStyle w:val="Emphasis"/>
        </w:rPr>
        <w:t>present</w:t>
      </w:r>
      <w:r w:rsidRPr="00F607A1">
        <w:rPr>
          <w:rStyle w:val="StyleUnderline"/>
        </w:rPr>
        <w:t xml:space="preserve"> a </w:t>
      </w:r>
      <w:r w:rsidRPr="00F607A1">
        <w:rPr>
          <w:rStyle w:val="Emphasis"/>
        </w:rPr>
        <w:t>suite of graphical vital signs</w:t>
      </w:r>
      <w:r w:rsidRPr="00F607A1">
        <w:rPr>
          <w:sz w:val="16"/>
        </w:rPr>
        <w:t xml:space="preserve"> </w:t>
      </w:r>
      <w:r w:rsidRPr="00F607A1">
        <w:rPr>
          <w:rStyle w:val="StyleUnderline"/>
        </w:rPr>
        <w:t>of climate change over</w:t>
      </w:r>
      <w:r w:rsidRPr="00F607A1">
        <w:rPr>
          <w:sz w:val="16"/>
        </w:rPr>
        <w:t xml:space="preserve"> the last </w:t>
      </w:r>
      <w:r w:rsidRPr="00F607A1">
        <w:rPr>
          <w:rStyle w:val="Emphasis"/>
        </w:rPr>
        <w:t>40 years</w:t>
      </w:r>
      <w:r w:rsidRPr="00F607A1">
        <w:rPr>
          <w:sz w:val="16"/>
        </w:rPr>
        <w:t xml:space="preserve"> for human activities that can affect GHG emissions </w:t>
      </w:r>
      <w:r w:rsidRPr="00F607A1">
        <w:rPr>
          <w:rStyle w:val="StyleUnderline"/>
        </w:rPr>
        <w:t>and</w:t>
      </w:r>
      <w:r w:rsidRPr="00F607A1">
        <w:rPr>
          <w:sz w:val="16"/>
        </w:rPr>
        <w:t xml:space="preserve"> change the climate (</w:t>
      </w:r>
      <w:r w:rsidRPr="00F607A1">
        <w:rPr>
          <w:rStyle w:val="Emphasis"/>
        </w:rPr>
        <w:t>figure 1</w:t>
      </w:r>
      <w:r w:rsidRPr="00F607A1">
        <w:rPr>
          <w:sz w:val="16"/>
        </w:rPr>
        <w:t>), as well as actual climatic impacts (</w:t>
      </w:r>
      <w:r w:rsidRPr="00F607A1">
        <w:rPr>
          <w:rStyle w:val="Emphasis"/>
        </w:rPr>
        <w:t>figure 2</w:t>
      </w:r>
      <w:r w:rsidRPr="00F607A1">
        <w:rPr>
          <w:sz w:val="16"/>
        </w:rPr>
        <w:t xml:space="preserve">). </w:t>
      </w:r>
      <w:r w:rsidRPr="00F607A1">
        <w:rPr>
          <w:rStyle w:val="StyleUnderline"/>
        </w:rPr>
        <w:t xml:space="preserve">We use only relevant </w:t>
      </w:r>
      <w:r w:rsidRPr="00F607A1">
        <w:rPr>
          <w:rStyle w:val="Emphasis"/>
        </w:rPr>
        <w:t>data sets</w:t>
      </w:r>
      <w:r w:rsidRPr="00F607A1">
        <w:rPr>
          <w:rStyle w:val="StyleUnderline"/>
        </w:rPr>
        <w:t xml:space="preserve"> that are </w:t>
      </w:r>
      <w:r w:rsidRPr="00F607A1">
        <w:rPr>
          <w:rStyle w:val="Emphasis"/>
        </w:rPr>
        <w:t>clear</w:t>
      </w:r>
      <w:r w:rsidRPr="00F607A1">
        <w:rPr>
          <w:rStyle w:val="StyleUnderline"/>
        </w:rPr>
        <w:t xml:space="preserve">, </w:t>
      </w:r>
      <w:r w:rsidRPr="00F607A1">
        <w:rPr>
          <w:rStyle w:val="Emphasis"/>
        </w:rPr>
        <w:t>understandable</w:t>
      </w:r>
      <w:r w:rsidRPr="00F607A1">
        <w:rPr>
          <w:sz w:val="16"/>
        </w:rPr>
        <w:t xml:space="preserve">, </w:t>
      </w:r>
      <w:r w:rsidRPr="00F607A1">
        <w:rPr>
          <w:rStyle w:val="Emphasis"/>
        </w:rPr>
        <w:t>systematically collected</w:t>
      </w:r>
      <w:r w:rsidRPr="00F607A1">
        <w:rPr>
          <w:sz w:val="16"/>
        </w:rPr>
        <w:t xml:space="preserve"> </w:t>
      </w:r>
      <w:r w:rsidRPr="00F607A1">
        <w:rPr>
          <w:rStyle w:val="StyleUnderline"/>
        </w:rPr>
        <w:t xml:space="preserve">for at least the last 5 years, and </w:t>
      </w:r>
      <w:r w:rsidRPr="00F607A1">
        <w:rPr>
          <w:rStyle w:val="Emphasis"/>
        </w:rPr>
        <w:t>updated at least annually</w:t>
      </w:r>
      <w:r w:rsidRPr="00F607A1">
        <w:rPr>
          <w:sz w:val="16"/>
        </w:rPr>
        <w:t xml:space="preserve">. </w:t>
      </w:r>
      <w:r w:rsidRPr="00F607A1">
        <w:rPr>
          <w:sz w:val="8"/>
          <w:szCs w:val="14"/>
        </w:rPr>
        <w:t xml:space="preserve">The climate crisis is closely linked to excessive consumption of the wealthy lifestyle. The most affluent countries are mainly responsible for the historical GHG emissions and generally have the greatest per capita emissions (table S1). In the present article, we show general patterns, mostly at the global scale, because there are many climate efforts that involve individual regions and countries. Our vital signs are designed to be useful to the public, policymakers, the business community, and those working to implement the Paris climate agreement, the United Nations’ Sustainable Development Goals, and the Aichi Biodiversity Targets. Profoundly troubling signs from human activities include sustained increases in both human and ruminant livestock populations, per capita meat production, world gross domestic product, global tree cover loss, fossil fuel consumption, the number of air passengers carried, carbon dioxide (CO2) emissions, and per capita CO2 emissions since 2000 (figure 1, supplemental file S2). Encouraging signs include decreases in global fertility (birth) rates (figure 1b), decelerated forest loss in the Brazilian Amazon (figure 1g), increases in the consumption of solar and wind power (figure 1h), institutional fossil fuel divestment of more than US$7 trillion (figure 1j), and the proportion of GHG emissions covered by carbon pricing (figure 1m). However, the decline in human fertility rates has substantially slowed during the last 20 years (figure 1b), and the pace of forest loss in Brazil’s Amazon has now started to increase again (figure 1g). Consumption of solar and wind energy has increased 373% per decade, but in 2018, it was still 28 times smaller than fossil fuel consumption (combined gas, coal, oil; figure 1h). As of 2018, approximately 14.0% of global GHG emissions were covered by carbon pricing (figure 1m), but the global emissions-weighted average price per tonne of carbon dioxide was only around US$15.25 (figure 1n). A much higher carbon fee price is needed (IPCC 2018, section 2.5.2.1). Annual fossil fuel subsidies to energy companies have been fluctuating, and because of a recent spike, they were greater than US$400 billion in 2018 (figure 1o). Especially disturbing are concurrent trends in the vital signs of climatic impacts (figure 2, supplemental file S2). Three abundant atmospheric GHGs (CO2, methane, and nitrous oxide) continue to increase (see figure S1 for ominous 2019 spike in CO2), as does global surface temperature (figure 2a–2d). </w:t>
      </w:r>
      <w:r w:rsidRPr="00F607A1">
        <w:rPr>
          <w:rStyle w:val="Emphasis"/>
        </w:rPr>
        <w:t>Globally</w:t>
      </w:r>
      <w:r w:rsidRPr="00F607A1">
        <w:rPr>
          <w:rStyle w:val="StyleUnderline"/>
        </w:rPr>
        <w:t xml:space="preserve">, ice has been </w:t>
      </w:r>
      <w:r w:rsidRPr="00F607A1">
        <w:rPr>
          <w:rStyle w:val="Emphasis"/>
        </w:rPr>
        <w:t>rapidly disappearing</w:t>
      </w:r>
      <w:r w:rsidRPr="00F607A1">
        <w:rPr>
          <w:rStyle w:val="StyleUnderline"/>
        </w:rPr>
        <w:t xml:space="preserve">, evidenced by </w:t>
      </w:r>
      <w:r w:rsidRPr="00F607A1">
        <w:rPr>
          <w:rStyle w:val="Emphasis"/>
        </w:rPr>
        <w:t>declining trends</w:t>
      </w:r>
      <w:r w:rsidRPr="00F607A1">
        <w:rPr>
          <w:rStyle w:val="StyleUnderline"/>
        </w:rPr>
        <w:t xml:space="preserve"> in minimum summer Arctic sea ice, Greenland and Antarctic ice sheets, and glacier thickness worldwide</w:t>
      </w:r>
      <w:r w:rsidRPr="00F607A1">
        <w:rPr>
          <w:sz w:val="16"/>
        </w:rPr>
        <w:t xml:space="preserve"> (figure 2e–2h). </w:t>
      </w:r>
      <w:r w:rsidRPr="00F607A1">
        <w:rPr>
          <w:rStyle w:val="Emphasis"/>
        </w:rPr>
        <w:t>Ocean heat</w:t>
      </w:r>
      <w:r w:rsidRPr="00F607A1">
        <w:rPr>
          <w:rStyle w:val="StyleUnderline"/>
        </w:rPr>
        <w:t xml:space="preserve"> content</w:t>
      </w:r>
      <w:r w:rsidRPr="00F607A1">
        <w:rPr>
          <w:sz w:val="16"/>
        </w:rPr>
        <w:t xml:space="preserve">, ocean acidity, </w:t>
      </w:r>
      <w:r w:rsidRPr="00F607A1">
        <w:rPr>
          <w:rStyle w:val="Emphasis"/>
        </w:rPr>
        <w:t>sea level</w:t>
      </w:r>
      <w:r w:rsidRPr="00F607A1">
        <w:rPr>
          <w:sz w:val="16"/>
        </w:rPr>
        <w:t xml:space="preserve">, </w:t>
      </w:r>
      <w:r w:rsidRPr="00F607A1">
        <w:rPr>
          <w:rStyle w:val="Emphasis"/>
        </w:rPr>
        <w:t>area burned</w:t>
      </w:r>
      <w:r w:rsidRPr="00F607A1">
        <w:rPr>
          <w:sz w:val="16"/>
        </w:rPr>
        <w:t xml:space="preserve"> in the United States, </w:t>
      </w:r>
      <w:r w:rsidRPr="00F607A1">
        <w:rPr>
          <w:rStyle w:val="StyleUnderline"/>
        </w:rPr>
        <w:t xml:space="preserve">and </w:t>
      </w:r>
      <w:r w:rsidRPr="00F607A1">
        <w:rPr>
          <w:rStyle w:val="Emphasis"/>
        </w:rPr>
        <w:t>extreme weather</w:t>
      </w:r>
      <w:r w:rsidRPr="00F607A1">
        <w:rPr>
          <w:sz w:val="16"/>
        </w:rPr>
        <w:t xml:space="preserve"> </w:t>
      </w:r>
      <w:r w:rsidRPr="00F607A1">
        <w:rPr>
          <w:rStyle w:val="StyleUnderline"/>
        </w:rPr>
        <w:t xml:space="preserve">and associated damage costs have all been </w:t>
      </w:r>
      <w:r w:rsidRPr="00F607A1">
        <w:rPr>
          <w:rStyle w:val="Emphasis"/>
        </w:rPr>
        <w:t>trending upward</w:t>
      </w:r>
      <w:r w:rsidRPr="00F607A1">
        <w:rPr>
          <w:sz w:val="16"/>
        </w:rPr>
        <w:t xml:space="preserve"> (figure 2i–2n). </w:t>
      </w:r>
      <w:r w:rsidRPr="00F607A1">
        <w:rPr>
          <w:rStyle w:val="StyleUnderline"/>
        </w:rPr>
        <w:t xml:space="preserve">Climate change is predicted to </w:t>
      </w:r>
      <w:r w:rsidRPr="00F607A1">
        <w:rPr>
          <w:rStyle w:val="Emphasis"/>
        </w:rPr>
        <w:t>greatly affect</w:t>
      </w:r>
      <w:r w:rsidRPr="00F607A1">
        <w:rPr>
          <w:rStyle w:val="StyleUnderline"/>
        </w:rPr>
        <w:t xml:space="preserve"> marine, freshwater, and terrestrial life, from plankton and corals to fishes and forests</w:t>
      </w:r>
      <w:r w:rsidRPr="00F607A1">
        <w:rPr>
          <w:sz w:val="16"/>
        </w:rPr>
        <w:t xml:space="preserve"> (IPCC 2018, 2019). These issues highlight the urgent need for action. Despite 40 years of global climate negotiations, with few exceptions, </w:t>
      </w:r>
      <w:r w:rsidRPr="00F607A1">
        <w:rPr>
          <w:rStyle w:val="StyleUnderline"/>
        </w:rPr>
        <w:t xml:space="preserve">we have generally </w:t>
      </w:r>
      <w:r w:rsidRPr="00F607A1">
        <w:rPr>
          <w:rStyle w:val="Emphasis"/>
        </w:rPr>
        <w:t>conducted business as usual</w:t>
      </w:r>
      <w:r w:rsidRPr="00F607A1">
        <w:rPr>
          <w:sz w:val="16"/>
        </w:rPr>
        <w:t xml:space="preserve"> </w:t>
      </w:r>
      <w:r w:rsidRPr="00F607A1">
        <w:rPr>
          <w:rStyle w:val="StyleUnderline"/>
        </w:rPr>
        <w:t>and have largely failed to address this predicament</w:t>
      </w:r>
      <w:r w:rsidRPr="00F607A1">
        <w:rPr>
          <w:sz w:val="16"/>
        </w:rPr>
        <w:t xml:space="preserve"> (figure 1). </w:t>
      </w:r>
      <w:r w:rsidRPr="00F607A1">
        <w:rPr>
          <w:rStyle w:val="StyleUnderline"/>
        </w:rPr>
        <w:t xml:space="preserve">The climate crisis </w:t>
      </w:r>
      <w:r w:rsidRPr="00F607A1">
        <w:rPr>
          <w:rStyle w:val="Emphasis"/>
        </w:rPr>
        <w:t>has arrived</w:t>
      </w:r>
      <w:r w:rsidRPr="00F607A1">
        <w:rPr>
          <w:sz w:val="16"/>
        </w:rPr>
        <w:t xml:space="preserve"> </w:t>
      </w:r>
      <w:r w:rsidRPr="00F607A1">
        <w:rPr>
          <w:rStyle w:val="StyleUnderline"/>
        </w:rPr>
        <w:t xml:space="preserve">and is </w:t>
      </w:r>
      <w:r w:rsidRPr="00F607A1">
        <w:rPr>
          <w:rStyle w:val="Emphasis"/>
        </w:rPr>
        <w:t>accelerating faster than most scientists expected</w:t>
      </w:r>
      <w:r w:rsidRPr="00F607A1">
        <w:rPr>
          <w:sz w:val="16"/>
        </w:rPr>
        <w:t xml:space="preserve"> (figure 2, IPCC 2018). </w:t>
      </w:r>
      <w:r w:rsidRPr="00F607A1">
        <w:rPr>
          <w:rStyle w:val="StyleUnderline"/>
        </w:rPr>
        <w:t xml:space="preserve">It is </w:t>
      </w:r>
      <w:r w:rsidRPr="00F607A1">
        <w:rPr>
          <w:rStyle w:val="Emphasis"/>
        </w:rPr>
        <w:t>more severe than anticipated</w:t>
      </w:r>
      <w:r w:rsidRPr="00F607A1">
        <w:rPr>
          <w:sz w:val="16"/>
        </w:rPr>
        <w:t xml:space="preserve">, </w:t>
      </w:r>
      <w:r w:rsidRPr="00F607A1">
        <w:rPr>
          <w:rStyle w:val="StyleUnderline"/>
        </w:rPr>
        <w:t xml:space="preserve">threatening natural </w:t>
      </w:r>
      <w:r w:rsidRPr="00F607A1">
        <w:rPr>
          <w:rStyle w:val="Emphasis"/>
        </w:rPr>
        <w:t>ecosystems</w:t>
      </w:r>
      <w:r w:rsidRPr="00F607A1">
        <w:rPr>
          <w:sz w:val="16"/>
        </w:rPr>
        <w:t xml:space="preserve"> </w:t>
      </w:r>
      <w:r w:rsidRPr="00F607A1">
        <w:rPr>
          <w:rStyle w:val="StyleUnderline"/>
        </w:rPr>
        <w:t xml:space="preserve">and the </w:t>
      </w:r>
      <w:r w:rsidRPr="00F607A1">
        <w:rPr>
          <w:rStyle w:val="Emphasis"/>
        </w:rPr>
        <w:t>fate of humanity</w:t>
      </w:r>
      <w:r w:rsidRPr="00F607A1">
        <w:rPr>
          <w:sz w:val="16"/>
        </w:rPr>
        <w:t xml:space="preserve"> (IPCC 2019). </w:t>
      </w:r>
      <w:r w:rsidRPr="00F607A1">
        <w:rPr>
          <w:rStyle w:val="Emphasis"/>
        </w:rPr>
        <w:t>Especially worrisome</w:t>
      </w:r>
      <w:r w:rsidRPr="00F607A1">
        <w:rPr>
          <w:sz w:val="16"/>
        </w:rPr>
        <w:t xml:space="preserve"> </w:t>
      </w:r>
      <w:r w:rsidRPr="00F607A1">
        <w:rPr>
          <w:rStyle w:val="StyleUnderline"/>
        </w:rPr>
        <w:t>are</w:t>
      </w:r>
      <w:r w:rsidRPr="00F607A1">
        <w:rPr>
          <w:sz w:val="16"/>
        </w:rPr>
        <w:t xml:space="preserve"> potential </w:t>
      </w:r>
      <w:r w:rsidRPr="00F607A1">
        <w:rPr>
          <w:rStyle w:val="Emphasis"/>
        </w:rPr>
        <w:t>irreversible climate tipping points</w:t>
      </w:r>
      <w:r w:rsidRPr="00F607A1">
        <w:rPr>
          <w:sz w:val="16"/>
        </w:rPr>
        <w:t xml:space="preserve"> </w:t>
      </w:r>
      <w:r w:rsidRPr="00F607A1">
        <w:rPr>
          <w:rStyle w:val="StyleUnderline"/>
        </w:rPr>
        <w:t xml:space="preserve">and nature’s </w:t>
      </w:r>
      <w:r w:rsidRPr="00F607A1">
        <w:rPr>
          <w:rStyle w:val="Emphasis"/>
        </w:rPr>
        <w:t>reinforcing feedbacks</w:t>
      </w:r>
      <w:r w:rsidRPr="00F607A1">
        <w:rPr>
          <w:sz w:val="16"/>
        </w:rPr>
        <w:t xml:space="preserve"> (atmospheric, marine, and terrestrial) </w:t>
      </w:r>
      <w:r w:rsidRPr="00F607A1">
        <w:rPr>
          <w:rStyle w:val="StyleUnderline"/>
        </w:rPr>
        <w:t xml:space="preserve">that could lead to a </w:t>
      </w:r>
      <w:r w:rsidRPr="00F607A1">
        <w:rPr>
          <w:rStyle w:val="Emphasis"/>
        </w:rPr>
        <w:t>catastrophic “hothouse Earth,”</w:t>
      </w:r>
      <w:r w:rsidRPr="00F607A1">
        <w:rPr>
          <w:sz w:val="16"/>
        </w:rPr>
        <w:t xml:space="preserve"> </w:t>
      </w:r>
      <w:r w:rsidRPr="00F607A1">
        <w:rPr>
          <w:rStyle w:val="StyleUnderline"/>
        </w:rPr>
        <w:t>well beyond the control of humans</w:t>
      </w:r>
      <w:r w:rsidRPr="00F607A1">
        <w:rPr>
          <w:sz w:val="16"/>
        </w:rPr>
        <w:t xml:space="preserve"> (Steffen et al. 2018). </w:t>
      </w:r>
      <w:r w:rsidRPr="00F607A1">
        <w:rPr>
          <w:rStyle w:val="StyleUnderline"/>
        </w:rPr>
        <w:t>These</w:t>
      </w:r>
      <w:r w:rsidRPr="00F607A1">
        <w:rPr>
          <w:sz w:val="16"/>
        </w:rPr>
        <w:t xml:space="preserve"> </w:t>
      </w:r>
      <w:r w:rsidRPr="00F607A1">
        <w:rPr>
          <w:rStyle w:val="Emphasis"/>
        </w:rPr>
        <w:t>climate chain reactions</w:t>
      </w:r>
      <w:r w:rsidRPr="00F607A1">
        <w:rPr>
          <w:sz w:val="16"/>
        </w:rPr>
        <w:t xml:space="preserve"> </w:t>
      </w:r>
      <w:r w:rsidRPr="00F607A1">
        <w:rPr>
          <w:rStyle w:val="StyleUnderline"/>
        </w:rPr>
        <w:t>could cause</w:t>
      </w:r>
      <w:r w:rsidRPr="00F607A1">
        <w:rPr>
          <w:sz w:val="16"/>
        </w:rPr>
        <w:t xml:space="preserve"> </w:t>
      </w:r>
      <w:r w:rsidRPr="00F607A1">
        <w:rPr>
          <w:rStyle w:val="Emphasis"/>
        </w:rPr>
        <w:t>significant disruptions</w:t>
      </w:r>
      <w:r w:rsidRPr="00F607A1">
        <w:rPr>
          <w:sz w:val="16"/>
        </w:rPr>
        <w:t xml:space="preserve"> </w:t>
      </w:r>
      <w:r w:rsidRPr="00F607A1">
        <w:rPr>
          <w:rStyle w:val="StyleUnderline"/>
        </w:rPr>
        <w:t xml:space="preserve">to </w:t>
      </w:r>
      <w:r w:rsidRPr="00F607A1">
        <w:rPr>
          <w:rStyle w:val="Emphasis"/>
        </w:rPr>
        <w:t>ecosystems</w:t>
      </w:r>
      <w:r w:rsidRPr="00F607A1">
        <w:rPr>
          <w:sz w:val="16"/>
        </w:rPr>
        <w:t xml:space="preserve">, </w:t>
      </w:r>
      <w:r w:rsidRPr="00F607A1">
        <w:rPr>
          <w:rStyle w:val="Emphasis"/>
        </w:rPr>
        <w:t>society</w:t>
      </w:r>
      <w:r w:rsidRPr="00F607A1">
        <w:rPr>
          <w:sz w:val="16"/>
        </w:rPr>
        <w:t xml:space="preserve">, </w:t>
      </w:r>
      <w:r w:rsidRPr="00F607A1">
        <w:rPr>
          <w:rStyle w:val="StyleUnderline"/>
        </w:rPr>
        <w:t>and</w:t>
      </w:r>
      <w:r w:rsidRPr="00F607A1">
        <w:rPr>
          <w:sz w:val="16"/>
        </w:rPr>
        <w:t xml:space="preserve"> </w:t>
      </w:r>
      <w:r w:rsidRPr="00F607A1">
        <w:rPr>
          <w:rStyle w:val="Emphasis"/>
        </w:rPr>
        <w:t>economies</w:t>
      </w:r>
      <w:r w:rsidRPr="00F607A1">
        <w:rPr>
          <w:sz w:val="16"/>
        </w:rPr>
        <w:t xml:space="preserve">, potentially </w:t>
      </w:r>
      <w:r w:rsidRPr="00F607A1">
        <w:rPr>
          <w:rStyle w:val="StyleUnderline"/>
        </w:rPr>
        <w:t>making</w:t>
      </w:r>
      <w:r w:rsidRPr="00F607A1">
        <w:rPr>
          <w:sz w:val="16"/>
        </w:rPr>
        <w:t xml:space="preserve"> large areas of </w:t>
      </w:r>
      <w:r w:rsidRPr="00F607A1">
        <w:rPr>
          <w:rStyle w:val="StyleUnderline"/>
        </w:rPr>
        <w:t xml:space="preserve">Earth </w:t>
      </w:r>
      <w:r w:rsidRPr="00F607A1">
        <w:rPr>
          <w:rStyle w:val="Emphasis"/>
        </w:rPr>
        <w:t>uninhabitable</w:t>
      </w:r>
      <w:r w:rsidRPr="00F607A1">
        <w:rPr>
          <w:sz w:val="16"/>
        </w:rPr>
        <w:t xml:space="preserve">. </w:t>
      </w:r>
    </w:p>
    <w:p w14:paraId="6C89929D" w14:textId="77777777" w:rsidR="005A45CD" w:rsidRPr="00F607A1" w:rsidRDefault="005A45CD" w:rsidP="005A45CD">
      <w:pPr>
        <w:pStyle w:val="Heading4"/>
      </w:pPr>
      <w:r w:rsidRPr="00F607A1">
        <w:t xml:space="preserve">Climate change </w:t>
      </w:r>
      <w:r w:rsidRPr="00F607A1">
        <w:rPr>
          <w:u w:val="single"/>
        </w:rPr>
        <w:t>drastically</w:t>
      </w:r>
      <w:r w:rsidRPr="00F607A1">
        <w:t xml:space="preserve"> raises the risk of nuclear war – instability and resource competition </w:t>
      </w:r>
      <w:r w:rsidRPr="00F607A1">
        <w:rPr>
          <w:u w:val="single"/>
        </w:rPr>
        <w:t>remove</w:t>
      </w:r>
      <w:r w:rsidRPr="00F607A1">
        <w:t xml:space="preserve"> brakes on escalation   </w:t>
      </w:r>
    </w:p>
    <w:p w14:paraId="74CA8911" w14:textId="77777777" w:rsidR="005A45CD" w:rsidRPr="00F607A1" w:rsidRDefault="005A45CD" w:rsidP="005A45CD">
      <w:pPr>
        <w:rPr>
          <w:rStyle w:val="Style13ptBold"/>
          <w:b w:val="0"/>
          <w:bCs w:val="0"/>
        </w:rPr>
      </w:pPr>
      <w:r w:rsidRPr="00F607A1">
        <w:rPr>
          <w:rStyle w:val="Style13ptBold"/>
        </w:rPr>
        <w:t xml:space="preserve">Klare 20 </w:t>
      </w:r>
      <w:r w:rsidRPr="00F607A1">
        <w:rPr>
          <w:rStyle w:val="Style13ptBold"/>
          <w:b w:val="0"/>
          <w:bCs w:val="0"/>
        </w:rPr>
        <w:t>[Michael T. Klare, professor emeritus of peace and world-security studies at Hampshire College and senior visiting fellow at the Arms Control Association in Washington, The Nation’s defense correspondent, January 13, 2020. “How Rising Temperatures Increase the Likelihood of Nuclear War.” https://www.thenation.com/article/archive/nuclear-defense-climate-change/]</w:t>
      </w:r>
      <w:r w:rsidRPr="00F607A1">
        <w:rPr>
          <w:rStyle w:val="Style13ptBold"/>
        </w:rPr>
        <w:t xml:space="preserve">   </w:t>
      </w:r>
    </w:p>
    <w:p w14:paraId="18F95115" w14:textId="77777777" w:rsidR="005A45CD" w:rsidRPr="00F607A1" w:rsidRDefault="005A45CD" w:rsidP="005A45CD">
      <w:pPr>
        <w:rPr>
          <w:sz w:val="16"/>
        </w:rPr>
      </w:pPr>
      <w:r w:rsidRPr="00F607A1">
        <w:rPr>
          <w:sz w:val="16"/>
        </w:rPr>
        <w:t xml:space="preserve">President Donald Trump may not accept </w:t>
      </w:r>
      <w:r w:rsidRPr="00F607A1">
        <w:rPr>
          <w:rStyle w:val="StyleUnderline"/>
        </w:rPr>
        <w:t xml:space="preserve">the </w:t>
      </w:r>
      <w:r w:rsidRPr="00F607A1">
        <w:rPr>
          <w:rStyle w:val="Emphasis"/>
        </w:rPr>
        <w:t>scientific reality of climate change</w:t>
      </w:r>
      <w:r w:rsidRPr="00F607A1">
        <w:rPr>
          <w:sz w:val="16"/>
        </w:rPr>
        <w:t xml:space="preserve">, but the nation’s senior military leaders recognize that climate disruption </w:t>
      </w:r>
      <w:r w:rsidRPr="00F607A1">
        <w:rPr>
          <w:rStyle w:val="StyleUnderline"/>
        </w:rPr>
        <w:t>is</w:t>
      </w:r>
      <w:r w:rsidRPr="00F607A1">
        <w:rPr>
          <w:sz w:val="16"/>
        </w:rPr>
        <w:t xml:space="preserve"> </w:t>
      </w:r>
      <w:r w:rsidRPr="00F607A1">
        <w:rPr>
          <w:rStyle w:val="Emphasis"/>
        </w:rPr>
        <w:t>already underway</w:t>
      </w:r>
      <w:r w:rsidRPr="00F607A1">
        <w:rPr>
          <w:sz w:val="16"/>
        </w:rPr>
        <w:t xml:space="preserve">, </w:t>
      </w:r>
      <w:r w:rsidRPr="00F607A1">
        <w:rPr>
          <w:rStyle w:val="StyleUnderline"/>
        </w:rPr>
        <w:t>and</w:t>
      </w:r>
      <w:r w:rsidRPr="00F607A1">
        <w:rPr>
          <w:sz w:val="16"/>
        </w:rPr>
        <w:t xml:space="preserve"> they are planning extraordinary measures to prevent it from </w:t>
      </w:r>
      <w:r w:rsidRPr="00F607A1">
        <w:rPr>
          <w:rStyle w:val="Emphasis"/>
        </w:rPr>
        <w:t>spiraling into nuclear war</w:t>
      </w:r>
      <w:r w:rsidRPr="00F607A1">
        <w:rPr>
          <w:sz w:val="16"/>
        </w:rPr>
        <w:t xml:space="preserve">. </w:t>
      </w:r>
      <w:r w:rsidRPr="00F607A1">
        <w:rPr>
          <w:rStyle w:val="StyleUnderline"/>
        </w:rPr>
        <w:t xml:space="preserve">One </w:t>
      </w:r>
      <w:r w:rsidRPr="00F607A1">
        <w:rPr>
          <w:rStyle w:val="Emphasis"/>
        </w:rPr>
        <w:t>particularly worrisome</w:t>
      </w:r>
      <w:r w:rsidRPr="00F607A1">
        <w:rPr>
          <w:rStyle w:val="StyleUnderline"/>
        </w:rPr>
        <w:t xml:space="preserve"> scenario is if </w:t>
      </w:r>
      <w:r w:rsidRPr="00F607A1">
        <w:rPr>
          <w:rStyle w:val="Emphasis"/>
        </w:rPr>
        <w:t>extreme drought</w:t>
      </w:r>
      <w:r w:rsidRPr="00F607A1">
        <w:rPr>
          <w:sz w:val="16"/>
        </w:rPr>
        <w:t xml:space="preserve"> </w:t>
      </w:r>
      <w:r w:rsidRPr="00F607A1">
        <w:rPr>
          <w:rStyle w:val="StyleUnderline"/>
        </w:rPr>
        <w:t xml:space="preserve">and </w:t>
      </w:r>
      <w:r w:rsidRPr="00F607A1">
        <w:rPr>
          <w:rStyle w:val="Emphasis"/>
        </w:rPr>
        <w:t>abnormal monsoon rains</w:t>
      </w:r>
      <w:r w:rsidRPr="00F607A1">
        <w:rPr>
          <w:sz w:val="16"/>
        </w:rPr>
        <w:t xml:space="preserve"> </w:t>
      </w:r>
      <w:r w:rsidRPr="00F607A1">
        <w:rPr>
          <w:rStyle w:val="StyleUnderline"/>
        </w:rPr>
        <w:t xml:space="preserve">devastate agriculture and unleash </w:t>
      </w:r>
      <w:r w:rsidRPr="00F607A1">
        <w:rPr>
          <w:rStyle w:val="Emphasis"/>
        </w:rPr>
        <w:t>social chaos in Pakistan</w:t>
      </w:r>
      <w:r w:rsidRPr="00F607A1">
        <w:rPr>
          <w:sz w:val="16"/>
        </w:rPr>
        <w:t xml:space="preserve">, potentially </w:t>
      </w:r>
      <w:r w:rsidRPr="00F607A1">
        <w:rPr>
          <w:rStyle w:val="StyleUnderline"/>
        </w:rPr>
        <w:t>creating an opening for radical</w:t>
      </w:r>
      <w:r w:rsidRPr="00F607A1">
        <w:rPr>
          <w:sz w:val="16"/>
        </w:rPr>
        <w:t xml:space="preserve"> Islamists aligned with elements of the armed </w:t>
      </w:r>
      <w:r w:rsidRPr="00F607A1">
        <w:rPr>
          <w:rStyle w:val="StyleUnderline"/>
        </w:rPr>
        <w:t>forces to seize</w:t>
      </w:r>
      <w:r w:rsidRPr="00F607A1">
        <w:rPr>
          <w:sz w:val="16"/>
        </w:rPr>
        <w:t xml:space="preserve"> some of the country’s 150 or so </w:t>
      </w:r>
      <w:r w:rsidRPr="00F607A1">
        <w:rPr>
          <w:rStyle w:val="Emphasis"/>
        </w:rPr>
        <w:t>nuclear weapons</w:t>
      </w:r>
      <w:r w:rsidRPr="00F607A1">
        <w:rPr>
          <w:sz w:val="16"/>
        </w:rPr>
        <w:t xml:space="preserve">.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w:t>
      </w:r>
      <w:r w:rsidRPr="00F607A1">
        <w:rPr>
          <w:rStyle w:val="StyleUnderline"/>
        </w:rPr>
        <w:t xml:space="preserve">Such an attack by the United States would be an act of war and would entail </w:t>
      </w:r>
      <w:r w:rsidRPr="00F607A1">
        <w:rPr>
          <w:rStyle w:val="Emphasis"/>
        </w:rPr>
        <w:t>enormous risks of escalation</w:t>
      </w:r>
      <w:r w:rsidRPr="00F607A1">
        <w:rPr>
          <w:rStyle w:val="StyleUnderline"/>
        </w:rPr>
        <w:t xml:space="preserve">, especially since the Pakistani military—the country’s most powerful institution—views the nation’s nuclear arsenal as its </w:t>
      </w:r>
      <w:r w:rsidRPr="00F607A1">
        <w:rPr>
          <w:rStyle w:val="Emphasis"/>
        </w:rPr>
        <w:t>most prized possession</w:t>
      </w:r>
      <w:r w:rsidRPr="00F607A1">
        <w:rPr>
          <w:rStyle w:val="StyleUnderline"/>
        </w:rPr>
        <w:t xml:space="preserve"> and would </w:t>
      </w:r>
      <w:r w:rsidRPr="00F607A1">
        <w:rPr>
          <w:rStyle w:val="Emphasis"/>
        </w:rPr>
        <w:t>fiercely resist</w:t>
      </w:r>
      <w:r w:rsidRPr="00F607A1">
        <w:rPr>
          <w:rStyle w:val="StyleUnderline"/>
        </w:rPr>
        <w:t xml:space="preserve"> any US attempt to disable it</w:t>
      </w:r>
      <w:r w:rsidRPr="00F607A1">
        <w:rPr>
          <w:sz w:val="16"/>
        </w:rPr>
        <w: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w:t>
      </w:r>
      <w:r w:rsidRPr="00F607A1">
        <w:rPr>
          <w:rFonts w:ascii="Times New Roman" w:hAnsi="Times New Roman" w:cs="Times New Roman"/>
          <w:sz w:val="16"/>
        </w:rPr>
        <w:t>​</w:t>
      </w:r>
      <w:r w:rsidRPr="00F607A1">
        <w:rPr>
          <w:sz w:val="16"/>
        </w:rPr>
        <w:t>discussed aspect of international politics in the early 21st</w:t>
      </w:r>
      <w:r w:rsidRPr="00F607A1">
        <w:rPr>
          <w:rFonts w:cs="Georgia"/>
          <w:sz w:val="16"/>
        </w:rPr>
        <w:t xml:space="preserve"> </w:t>
      </w:r>
      <w:r w:rsidRPr="00F607A1">
        <w:rPr>
          <w:sz w:val="16"/>
        </w:rPr>
        <w:t xml:space="preserve">century: how </w:t>
      </w:r>
      <w:r w:rsidRPr="00F607A1">
        <w:rPr>
          <w:rStyle w:val="StyleUnderline"/>
        </w:rPr>
        <w:t xml:space="preserve">the </w:t>
      </w:r>
      <w:r w:rsidRPr="00F607A1">
        <w:rPr>
          <w:rStyle w:val="Emphasis"/>
        </w:rPr>
        <w:t>acceleration of climate change</w:t>
      </w:r>
      <w:r w:rsidRPr="00F607A1">
        <w:rPr>
          <w:rStyle w:val="StyleUnderline"/>
        </w:rPr>
        <w:t xml:space="preserve"> and </w:t>
      </w:r>
      <w:r w:rsidRPr="00F607A1">
        <w:rPr>
          <w:rStyle w:val="Emphasis"/>
        </w:rPr>
        <w:t>nuclear war planning</w:t>
      </w:r>
      <w:r w:rsidRPr="00F607A1">
        <w:rPr>
          <w:sz w:val="16"/>
        </w:rPr>
        <w:t xml:space="preserve"> may </w:t>
      </w:r>
      <w:r w:rsidRPr="00F607A1">
        <w:rPr>
          <w:rStyle w:val="StyleUnderline"/>
        </w:rPr>
        <w:t>make</w:t>
      </w:r>
      <w:r w:rsidRPr="00F607A1">
        <w:rPr>
          <w:sz w:val="16"/>
        </w:rPr>
        <w:t xml:space="preserve"> those </w:t>
      </w:r>
      <w:r w:rsidRPr="00F607A1">
        <w:rPr>
          <w:rStyle w:val="StyleUnderline"/>
        </w:rPr>
        <w:t xml:space="preserve">threats to human survival </w:t>
      </w:r>
      <w:r w:rsidRPr="00F607A1">
        <w:rPr>
          <w:rStyle w:val="Emphasis"/>
        </w:rPr>
        <w:t>harder to defuse</w:t>
      </w:r>
      <w:r w:rsidRPr="00F607A1">
        <w:rPr>
          <w:sz w:val="16"/>
        </w:rPr>
        <w:t xml:space="preserve">. </w:t>
      </w:r>
      <w:r w:rsidRPr="00F607A1">
        <w:rPr>
          <w:rStyle w:val="StyleUnderline"/>
        </w:rPr>
        <w:t xml:space="preserve">At present, the intersections between climate change and nuclear war might not seem obvious. But </w:t>
      </w:r>
      <w:r w:rsidRPr="00F607A1">
        <w:rPr>
          <w:rStyle w:val="Emphasis"/>
        </w:rPr>
        <w:t>powerful forces</w:t>
      </w:r>
      <w:r w:rsidRPr="00F607A1">
        <w:rPr>
          <w:rStyle w:val="StyleUnderline"/>
        </w:rPr>
        <w:t xml:space="preserve"> are pushing </w:t>
      </w:r>
      <w:r w:rsidRPr="00F607A1">
        <w:rPr>
          <w:rStyle w:val="Emphasis"/>
        </w:rPr>
        <w:t>both threats</w:t>
      </w:r>
      <w:r w:rsidRPr="00F607A1">
        <w:rPr>
          <w:rStyle w:val="StyleUnderline"/>
        </w:rPr>
        <w:t xml:space="preserve"> toward their </w:t>
      </w:r>
      <w:r w:rsidRPr="00F607A1">
        <w:rPr>
          <w:rStyle w:val="Emphasis"/>
        </w:rPr>
        <w:t>most destructive outcomes</w:t>
      </w:r>
      <w:r w:rsidRPr="00F607A1">
        <w:rPr>
          <w:sz w:val="16"/>
        </w:rPr>
        <w:t xml:space="preserve">. </w:t>
      </w:r>
      <w:hyperlink r:id="rId157" w:history="1">
        <w:r w:rsidRPr="00F607A1">
          <w:rPr>
            <w:rStyle w:val="Hyperlink"/>
            <w:sz w:val="16"/>
          </w:rPr>
          <w:t xml:space="preserve"> </w:t>
        </w:r>
      </w:hyperlink>
      <w:r w:rsidRPr="00F607A1">
        <w:rPr>
          <w:sz w:val="16"/>
        </w:rPr>
        <w:t xml:space="preserve">In the case of climate change, the unbridled emission of carbon dioxide and other greenhouse gases is raising global temperatures to unmistakably dangerous levels. Despite growing worldwide reliance on wind and solar power for energy generation, the </w:t>
      </w:r>
      <w:r w:rsidRPr="00F607A1">
        <w:rPr>
          <w:rStyle w:val="Emphasis"/>
        </w:rPr>
        <w:t>global demand</w:t>
      </w:r>
      <w:r w:rsidRPr="00F607A1">
        <w:rPr>
          <w:sz w:val="16"/>
        </w:rPr>
        <w:t xml:space="preserve"> </w:t>
      </w:r>
      <w:r w:rsidRPr="00F607A1">
        <w:rPr>
          <w:rStyle w:val="StyleUnderline"/>
        </w:rPr>
        <w:t>for</w:t>
      </w:r>
      <w:r w:rsidRPr="00F607A1">
        <w:rPr>
          <w:sz w:val="16"/>
        </w:rPr>
        <w:t xml:space="preserve"> oil and natural gas continues to rise, and </w:t>
      </w:r>
      <w:r w:rsidRPr="00F607A1">
        <w:rPr>
          <w:rStyle w:val="StyleUnderline"/>
        </w:rPr>
        <w:t xml:space="preserve">carbon emissions are projected to remain on an upward trajectory for the </w:t>
      </w:r>
      <w:r w:rsidRPr="00F607A1">
        <w:rPr>
          <w:rStyle w:val="Emphasis"/>
        </w:rPr>
        <w:t>foreseeable future</w:t>
      </w:r>
      <w:r w:rsidRPr="00F607A1">
        <w:rPr>
          <w:sz w:val="16"/>
        </w:rPr>
        <w:t xml:space="preserve">. </w:t>
      </w:r>
      <w:r w:rsidRPr="00F607A1">
        <w:rPr>
          <w:rStyle w:val="StyleUnderline"/>
        </w:rPr>
        <w:t xml:space="preserve">It is </w:t>
      </w:r>
      <w:r w:rsidRPr="00F607A1">
        <w:rPr>
          <w:rStyle w:val="Emphasis"/>
        </w:rPr>
        <w:t>highly unlikely</w:t>
      </w:r>
      <w:r w:rsidRPr="00F607A1">
        <w:rPr>
          <w:sz w:val="16"/>
        </w:rPr>
        <w:t xml:space="preserve">, then, </w:t>
      </w:r>
      <w:r w:rsidRPr="00F607A1">
        <w:rPr>
          <w:rStyle w:val="StyleUnderline"/>
        </w:rPr>
        <w:t>that the</w:t>
      </w:r>
      <w:r w:rsidRPr="00F607A1">
        <w:rPr>
          <w:sz w:val="16"/>
        </w:rPr>
        <w:t xml:space="preserve"> increase in average </w:t>
      </w:r>
      <w:r w:rsidRPr="00F607A1">
        <w:rPr>
          <w:rStyle w:val="StyleUnderline"/>
        </w:rPr>
        <w:t xml:space="preserve">global temperature can be </w:t>
      </w:r>
      <w:r w:rsidRPr="00F607A1">
        <w:rPr>
          <w:rStyle w:val="Emphasis"/>
        </w:rPr>
        <w:t>limited to 1.5 degrees Celsius</w:t>
      </w:r>
      <w:r w:rsidRPr="00F607A1">
        <w:rPr>
          <w:sz w:val="16"/>
        </w:rPr>
        <w:t xml:space="preserve">, the aspirational goal adopted by the world’s governments under the Paris Agreement in 2015, </w:t>
      </w:r>
      <w:r w:rsidRPr="00F607A1">
        <w:rPr>
          <w:rStyle w:val="Emphasis"/>
        </w:rPr>
        <w:t>or even to 2°C</w:t>
      </w:r>
      <w:r w:rsidRPr="00F607A1">
        <w:rPr>
          <w:sz w:val="16"/>
        </w:rPr>
        <w:t xml:space="preserve">, the actual goal. </w:t>
      </w:r>
      <w:r w:rsidRPr="00F607A1">
        <w:rPr>
          <w:rStyle w:val="StyleUnderline"/>
        </w:rPr>
        <w:t xml:space="preserve">After that threshold is crossed, </w:t>
      </w:r>
      <w:r w:rsidRPr="00F607A1">
        <w:rPr>
          <w:rStyle w:val="Emphasis"/>
        </w:rPr>
        <w:t>scientists agree</w:t>
      </w:r>
      <w:r w:rsidRPr="00F607A1">
        <w:rPr>
          <w:rStyle w:val="StyleUnderline"/>
        </w:rPr>
        <w:t xml:space="preserve">, it will prove almost </w:t>
      </w:r>
      <w:r w:rsidRPr="00F607A1">
        <w:rPr>
          <w:rStyle w:val="Emphasis"/>
        </w:rPr>
        <w:t>impossible</w:t>
      </w:r>
      <w:r w:rsidRPr="00F607A1">
        <w:rPr>
          <w:rStyle w:val="StyleUnderline"/>
        </w:rPr>
        <w:t xml:space="preserve"> to avert </w:t>
      </w:r>
      <w:r w:rsidRPr="00F607A1">
        <w:rPr>
          <w:rStyle w:val="Emphasis"/>
        </w:rPr>
        <w:t>catastrophic outcomes</w:t>
      </w:r>
      <w:r w:rsidRPr="00F607A1">
        <w:rPr>
          <w:sz w:val="16"/>
        </w:rPr>
        <w:t xml:space="preserve">, </w:t>
      </w:r>
      <w:r w:rsidRPr="00F607A1">
        <w:rPr>
          <w:rStyle w:val="StyleUnderline"/>
        </w:rPr>
        <w:t xml:space="preserve">such as the </w:t>
      </w:r>
      <w:r w:rsidRPr="00F607A1">
        <w:rPr>
          <w:rStyle w:val="Emphasis"/>
        </w:rPr>
        <w:t>collapse of the Greenland and Antarctic ice sheets</w:t>
      </w:r>
      <w:r w:rsidRPr="00F607A1">
        <w:rPr>
          <w:rStyle w:val="StyleUnderline"/>
        </w:rPr>
        <w:t xml:space="preserve"> and a resulting sea level rise of 6 feet or more</w:t>
      </w:r>
      <w:r w:rsidRPr="00F607A1">
        <w:rPr>
          <w:sz w:val="16"/>
        </w:rPr>
        <w:t xml:space="preserve">. </w:t>
      </w:r>
      <w:r w:rsidRPr="00F607A1">
        <w:rPr>
          <w:rStyle w:val="StyleUnderline"/>
        </w:rPr>
        <w:t xml:space="preserve">Climbing world </w:t>
      </w:r>
      <w:r w:rsidRPr="00F607A1">
        <w:rPr>
          <w:rStyle w:val="Emphasis"/>
        </w:rPr>
        <w:t>temperatures</w:t>
      </w:r>
      <w:r w:rsidRPr="00F607A1">
        <w:rPr>
          <w:rStyle w:val="StyleUnderline"/>
        </w:rPr>
        <w:t xml:space="preserve"> and rising </w:t>
      </w:r>
      <w:r w:rsidRPr="00F607A1">
        <w:rPr>
          <w:rStyle w:val="Emphasis"/>
        </w:rPr>
        <w:t>sea levels</w:t>
      </w:r>
      <w:r w:rsidRPr="00F607A1">
        <w:rPr>
          <w:sz w:val="16"/>
        </w:rPr>
        <w:t xml:space="preserve"> </w:t>
      </w:r>
      <w:r w:rsidRPr="00F607A1">
        <w:rPr>
          <w:rStyle w:val="StyleUnderline"/>
        </w:rPr>
        <w:t>will diminish</w:t>
      </w:r>
      <w:r w:rsidRPr="00F607A1">
        <w:rPr>
          <w:sz w:val="16"/>
        </w:rPr>
        <w:t xml:space="preserve"> </w:t>
      </w:r>
      <w:r w:rsidRPr="00F607A1">
        <w:rPr>
          <w:rStyle w:val="StyleUnderline"/>
        </w:rPr>
        <w:t>the supply of</w:t>
      </w:r>
      <w:r w:rsidRPr="00F607A1">
        <w:rPr>
          <w:sz w:val="16"/>
        </w:rPr>
        <w:t xml:space="preserve"> </w:t>
      </w:r>
      <w:r w:rsidRPr="00F607A1">
        <w:rPr>
          <w:rStyle w:val="Emphasis"/>
        </w:rPr>
        <w:t>food and water</w:t>
      </w:r>
      <w:r w:rsidRPr="00F607A1">
        <w:rPr>
          <w:sz w:val="16"/>
        </w:rPr>
        <w:t xml:space="preserve"> </w:t>
      </w:r>
      <w:r w:rsidRPr="00F607A1">
        <w:rPr>
          <w:rStyle w:val="StyleUnderline"/>
        </w:rPr>
        <w:t xml:space="preserve">in many </w:t>
      </w:r>
      <w:r w:rsidRPr="00F607A1">
        <w:rPr>
          <w:rStyle w:val="Emphasis"/>
        </w:rPr>
        <w:t>resource-deprived areas</w:t>
      </w:r>
      <w:r w:rsidRPr="00F607A1">
        <w:rPr>
          <w:sz w:val="16"/>
        </w:rPr>
        <w:t xml:space="preserve">, </w:t>
      </w:r>
      <w:r w:rsidRPr="00F607A1">
        <w:rPr>
          <w:rStyle w:val="StyleUnderline"/>
        </w:rPr>
        <w:t xml:space="preserve">increasing the risk of </w:t>
      </w:r>
      <w:r w:rsidRPr="00F607A1">
        <w:rPr>
          <w:rStyle w:val="Emphasis"/>
        </w:rPr>
        <w:t>widespread starvation</w:t>
      </w:r>
      <w:r w:rsidRPr="00F607A1">
        <w:rPr>
          <w:sz w:val="16"/>
        </w:rPr>
        <w:t xml:space="preserve">, </w:t>
      </w:r>
      <w:r w:rsidRPr="00F607A1">
        <w:rPr>
          <w:rStyle w:val="Emphasis"/>
        </w:rPr>
        <w:t>social unrest</w:t>
      </w:r>
      <w:r w:rsidRPr="00F607A1">
        <w:rPr>
          <w:sz w:val="16"/>
        </w:rPr>
        <w:t xml:space="preserve">, </w:t>
      </w:r>
      <w:r w:rsidRPr="00F607A1">
        <w:rPr>
          <w:rStyle w:val="StyleUnderline"/>
        </w:rPr>
        <w:t>and</w:t>
      </w:r>
      <w:r w:rsidRPr="00F607A1">
        <w:rPr>
          <w:sz w:val="16"/>
        </w:rPr>
        <w:t xml:space="preserve"> </w:t>
      </w:r>
      <w:r w:rsidRPr="00F607A1">
        <w:rPr>
          <w:rStyle w:val="Emphasis"/>
        </w:rPr>
        <w:t>human flight</w:t>
      </w:r>
      <w:r w:rsidRPr="00F607A1">
        <w:rPr>
          <w:sz w:val="16"/>
        </w:rPr>
        <w:t xml:space="preserve">. Global corn production, for example, is projected to fall by as much as 14 percent in a 2°C warmer world, according to research cited in a 2018 special report by the UN’s Intergovernmental Panel on Climate Change (IPCC). </w:t>
      </w:r>
      <w:r w:rsidRPr="00F607A1">
        <w:rPr>
          <w:rStyle w:val="Emphasis"/>
        </w:rPr>
        <w:t>Food scarcity</w:t>
      </w:r>
      <w:r w:rsidRPr="00F607A1">
        <w:rPr>
          <w:sz w:val="16"/>
        </w:rPr>
        <w:t xml:space="preserve"> </w:t>
      </w:r>
      <w:r w:rsidRPr="00F607A1">
        <w:rPr>
          <w:rStyle w:val="StyleUnderline"/>
        </w:rPr>
        <w:t xml:space="preserve">and </w:t>
      </w:r>
      <w:r w:rsidRPr="00F607A1">
        <w:rPr>
          <w:rStyle w:val="Emphasis"/>
        </w:rPr>
        <w:t>crop failures</w:t>
      </w:r>
      <w:r w:rsidRPr="00F607A1">
        <w:rPr>
          <w:sz w:val="16"/>
        </w:rPr>
        <w:t xml:space="preserve"> risk pushing hundreds of millions of people into overcrowded cities, where </w:t>
      </w:r>
      <w:r w:rsidRPr="00F607A1">
        <w:rPr>
          <w:rStyle w:val="StyleUnderline"/>
        </w:rPr>
        <w:t xml:space="preserve">the likelihood of </w:t>
      </w:r>
      <w:r w:rsidRPr="00F607A1">
        <w:rPr>
          <w:rStyle w:val="Emphasis"/>
        </w:rPr>
        <w:t>pandemics</w:t>
      </w:r>
      <w:r w:rsidRPr="00F607A1">
        <w:rPr>
          <w:sz w:val="16"/>
        </w:rPr>
        <w:t xml:space="preserve">, </w:t>
      </w:r>
      <w:r w:rsidRPr="00F607A1">
        <w:rPr>
          <w:rStyle w:val="Emphasis"/>
        </w:rPr>
        <w:t>ethnic strife</w:t>
      </w:r>
      <w:r w:rsidRPr="00F607A1">
        <w:rPr>
          <w:sz w:val="16"/>
        </w:rPr>
        <w:t xml:space="preserve">, </w:t>
      </w:r>
      <w:r w:rsidRPr="00F607A1">
        <w:rPr>
          <w:rStyle w:val="StyleUnderline"/>
        </w:rPr>
        <w:t>and</w:t>
      </w:r>
      <w:r w:rsidRPr="00F607A1">
        <w:rPr>
          <w:sz w:val="16"/>
        </w:rPr>
        <w:t xml:space="preserve"> </w:t>
      </w:r>
      <w:r w:rsidRPr="00F607A1">
        <w:rPr>
          <w:rStyle w:val="Emphasis"/>
        </w:rPr>
        <w:t>severe storm damage</w:t>
      </w:r>
      <w:r w:rsidRPr="00F607A1">
        <w:rPr>
          <w:sz w:val="16"/>
        </w:rPr>
        <w:t xml:space="preserve"> </w:t>
      </w:r>
      <w:r w:rsidRPr="00F607A1">
        <w:rPr>
          <w:rStyle w:val="StyleUnderline"/>
        </w:rPr>
        <w:t xml:space="preserve">is </w:t>
      </w:r>
      <w:r w:rsidRPr="00F607A1">
        <w:rPr>
          <w:rStyle w:val="Emphasis"/>
        </w:rPr>
        <w:t>bound to increase</w:t>
      </w:r>
      <w:r w:rsidRPr="00F607A1">
        <w:rPr>
          <w:sz w:val="16"/>
        </w:rPr>
        <w:t xml:space="preserve">. </w:t>
      </w:r>
      <w:r w:rsidRPr="00F607A1">
        <w:rPr>
          <w:rStyle w:val="StyleUnderline"/>
        </w:rPr>
        <w:t>All of this will impose an immense burden on human institutions</w:t>
      </w:r>
      <w:r w:rsidRPr="00F607A1">
        <w:rPr>
          <w:sz w:val="16"/>
        </w:rPr>
        <w:t xml:space="preserve">. Some </w:t>
      </w:r>
      <w:r w:rsidRPr="00F607A1">
        <w:rPr>
          <w:rStyle w:val="StyleUnderline"/>
        </w:rPr>
        <w:t xml:space="preserve">states may </w:t>
      </w:r>
      <w:r w:rsidRPr="00F607A1">
        <w:rPr>
          <w:rStyle w:val="Emphasis"/>
        </w:rPr>
        <w:t>collapse</w:t>
      </w:r>
      <w:r w:rsidRPr="00F607A1">
        <w:rPr>
          <w:sz w:val="16"/>
        </w:rPr>
        <w:t xml:space="preserve"> </w:t>
      </w:r>
      <w:r w:rsidRPr="00F607A1">
        <w:rPr>
          <w:rStyle w:val="StyleUnderline"/>
        </w:rPr>
        <w:t xml:space="preserve">or break up into a collection of </w:t>
      </w:r>
      <w:r w:rsidRPr="00F607A1">
        <w:rPr>
          <w:rStyle w:val="Emphasis"/>
        </w:rPr>
        <w:t>warring chiefdoms</w:t>
      </w:r>
      <w:r w:rsidRPr="00F607A1">
        <w:rPr>
          <w:sz w:val="16"/>
        </w:rPr>
        <w:t>—</w:t>
      </w:r>
      <w:r w:rsidRPr="00F607A1">
        <w:rPr>
          <w:rStyle w:val="StyleUnderline"/>
        </w:rPr>
        <w:t xml:space="preserve">all fighting over sources of water and other </w:t>
      </w:r>
      <w:r w:rsidRPr="00F607A1">
        <w:rPr>
          <w:rStyle w:val="Emphasis"/>
        </w:rPr>
        <w:t>vital resources</w:t>
      </w:r>
      <w:r w:rsidRPr="00F607A1">
        <w:rPr>
          <w:sz w:val="16"/>
        </w:rPr>
        <w:t xml:space="preserve">. </w:t>
      </w:r>
      <w:r w:rsidRPr="00F607A1">
        <w:rPr>
          <w:rStyle w:val="StyleUnderline"/>
        </w:rPr>
        <w:t>A</w:t>
      </w:r>
      <w:r w:rsidRPr="00F607A1">
        <w:rPr>
          <w:sz w:val="16"/>
        </w:rPr>
        <w:t xml:space="preserve"> similar momentum is now evident in the emerging </w:t>
      </w:r>
      <w:r w:rsidRPr="00F607A1">
        <w:rPr>
          <w:rStyle w:val="Emphasis"/>
        </w:rPr>
        <w:t>nuclear arms race</w:t>
      </w:r>
      <w:r w:rsidRPr="00F607A1">
        <w:rPr>
          <w:sz w:val="16"/>
        </w:rPr>
        <w:t xml:space="preserve">, </w:t>
      </w:r>
      <w:r w:rsidRPr="00F607A1">
        <w:rPr>
          <w:rStyle w:val="StyleUnderline"/>
        </w:rPr>
        <w:t>with</w:t>
      </w:r>
      <w:r w:rsidRPr="00F607A1">
        <w:rPr>
          <w:sz w:val="16"/>
        </w:rPr>
        <w:t xml:space="preserve"> all three major powers—</w:t>
      </w:r>
      <w:r w:rsidRPr="00F607A1">
        <w:rPr>
          <w:rStyle w:val="Emphasis"/>
        </w:rPr>
        <w:t>China</w:t>
      </w:r>
      <w:r w:rsidRPr="00F607A1">
        <w:rPr>
          <w:sz w:val="16"/>
        </w:rPr>
        <w:t xml:space="preserve">, </w:t>
      </w:r>
      <w:r w:rsidRPr="00F607A1">
        <w:rPr>
          <w:rStyle w:val="Emphasis"/>
        </w:rPr>
        <w:t>Russia</w:t>
      </w:r>
      <w:r w:rsidRPr="00F607A1">
        <w:rPr>
          <w:sz w:val="16"/>
        </w:rPr>
        <w:t xml:space="preserve">, </w:t>
      </w:r>
      <w:r w:rsidRPr="00F607A1">
        <w:rPr>
          <w:rStyle w:val="StyleUnderline"/>
        </w:rPr>
        <w:t>and the</w:t>
      </w:r>
      <w:r w:rsidRPr="00F607A1">
        <w:rPr>
          <w:sz w:val="16"/>
        </w:rPr>
        <w:t xml:space="preserve"> </w:t>
      </w:r>
      <w:r w:rsidRPr="00F607A1">
        <w:rPr>
          <w:rStyle w:val="Emphasis"/>
        </w:rPr>
        <w:t>U</w:t>
      </w:r>
      <w:r w:rsidRPr="00F607A1">
        <w:rPr>
          <w:sz w:val="16"/>
        </w:rPr>
        <w:t xml:space="preserve">nited </w:t>
      </w:r>
      <w:r w:rsidRPr="00F607A1">
        <w:rPr>
          <w:rStyle w:val="Emphasis"/>
        </w:rPr>
        <w:t>S</w:t>
      </w:r>
      <w:r w:rsidRPr="00F607A1">
        <w:rPr>
          <w:sz w:val="16"/>
        </w:rPr>
        <w:t>tates—</w:t>
      </w:r>
      <w:r w:rsidRPr="00F607A1">
        <w:rPr>
          <w:sz w:val="10"/>
          <w:szCs w:val="16"/>
        </w:rPr>
        <w:t>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All things being equal</w:t>
      </w:r>
      <w:r w:rsidRPr="00F607A1">
        <w:rPr>
          <w:sz w:val="16"/>
        </w:rPr>
        <w:t xml:space="preserve">, </w:t>
      </w:r>
      <w:r w:rsidRPr="00F607A1">
        <w:rPr>
          <w:rStyle w:val="Emphasis"/>
        </w:rPr>
        <w:t>rising temperatures</w:t>
      </w:r>
      <w:r w:rsidRPr="00F607A1">
        <w:rPr>
          <w:rStyle w:val="StyleUnderline"/>
        </w:rPr>
        <w:t xml:space="preserve"> will increase the </w:t>
      </w:r>
      <w:r w:rsidRPr="00F607A1">
        <w:rPr>
          <w:rStyle w:val="Emphasis"/>
        </w:rPr>
        <w:t>likelihood of nuclear war</w:t>
      </w:r>
      <w:r w:rsidRPr="00F607A1">
        <w:rPr>
          <w:sz w:val="16"/>
        </w:rPr>
        <w:t xml:space="preserve">, </w:t>
      </w:r>
      <w:r w:rsidRPr="00F607A1">
        <w:rPr>
          <w:rStyle w:val="StyleUnderline"/>
        </w:rPr>
        <w:t xml:space="preserve">largely because climate change will heighten the risk of </w:t>
      </w:r>
      <w:r w:rsidRPr="00F607A1">
        <w:rPr>
          <w:rStyle w:val="Emphasis"/>
        </w:rPr>
        <w:t>social stress</w:t>
      </w:r>
      <w:r w:rsidRPr="00F607A1">
        <w:rPr>
          <w:rStyle w:val="StyleUnderline"/>
        </w:rPr>
        <w:t xml:space="preserve">, the </w:t>
      </w:r>
      <w:r w:rsidRPr="00F607A1">
        <w:rPr>
          <w:rStyle w:val="Emphasis"/>
        </w:rPr>
        <w:t>decay of nation-states</w:t>
      </w:r>
      <w:r w:rsidRPr="00F607A1">
        <w:rPr>
          <w:rStyle w:val="StyleUnderline"/>
        </w:rPr>
        <w:t xml:space="preserve">, and </w:t>
      </w:r>
      <w:r w:rsidRPr="00F607A1">
        <w:rPr>
          <w:rStyle w:val="Emphasis"/>
        </w:rPr>
        <w:t>armed violence</w:t>
      </w:r>
      <w:r w:rsidRPr="00F607A1">
        <w:rPr>
          <w:rStyle w:val="StyleUnderline"/>
        </w:rPr>
        <w:t xml:space="preserve"> in general</w:t>
      </w:r>
      <w:r w:rsidRPr="00F607A1">
        <w:rPr>
          <w:sz w:val="16"/>
        </w:rPr>
        <w:t xml:space="preserve">, as I argue in my new book, All Hell Breaking Loose. </w:t>
      </w:r>
      <w:r w:rsidRPr="00F607A1">
        <w:rPr>
          <w:rStyle w:val="StyleUnderline"/>
        </w:rPr>
        <w:t xml:space="preserve">As food and water supplies dwindle and governments come under ever-increasing pressure to meet the vital needs of their populations, disputes over critical resources are likely to become more heated and violent, whether the parties involved have </w:t>
      </w:r>
      <w:r w:rsidRPr="00F607A1">
        <w:rPr>
          <w:rStyle w:val="Emphasis"/>
        </w:rPr>
        <w:t>nuclear arms or not</w:t>
      </w:r>
      <w:r w:rsidRPr="00F607A1">
        <w:rPr>
          <w:sz w:val="16"/>
        </w:rPr>
        <w:t xml:space="preserve">. </w:t>
      </w:r>
      <w:r w:rsidRPr="00F607A1">
        <w:rPr>
          <w:rStyle w:val="StyleUnderline"/>
        </w:rPr>
        <w:t xml:space="preserve">But this danger is compounded by the possibility that </w:t>
      </w:r>
      <w:r w:rsidRPr="00F607A1">
        <w:rPr>
          <w:rStyle w:val="Emphasis"/>
        </w:rPr>
        <w:t>several nuclear-armed powers</w:t>
      </w:r>
      <w:r w:rsidRPr="00F607A1">
        <w:rPr>
          <w:rStyle w:val="StyleUnderline"/>
        </w:rPr>
        <w:t xml:space="preserve">—notably </w:t>
      </w:r>
      <w:r w:rsidRPr="00F607A1">
        <w:rPr>
          <w:rStyle w:val="Emphasis"/>
        </w:rPr>
        <w:t>India, Pakistan, and China</w:t>
      </w:r>
      <w:r w:rsidRPr="00F607A1">
        <w:rPr>
          <w:sz w:val="16"/>
        </w:rPr>
        <w:t>—</w:t>
      </w:r>
      <w:r w:rsidRPr="00F607A1">
        <w:rPr>
          <w:rStyle w:val="StyleUnderline"/>
        </w:rPr>
        <w:t xml:space="preserve">will </w:t>
      </w:r>
      <w:r w:rsidRPr="00F607A1">
        <w:rPr>
          <w:rStyle w:val="Emphasis"/>
        </w:rPr>
        <w:t>break apart</w:t>
      </w:r>
      <w:r w:rsidRPr="00F607A1">
        <w:rPr>
          <w:sz w:val="16"/>
        </w:rPr>
        <w:t xml:space="preserve"> </w:t>
      </w:r>
      <w:r w:rsidRPr="00F607A1">
        <w:rPr>
          <w:rStyle w:val="StyleUnderline"/>
        </w:rPr>
        <w:t xml:space="preserve">as a result of climate change and accompanying battles over </w:t>
      </w:r>
      <w:r w:rsidRPr="00F607A1">
        <w:rPr>
          <w:rStyle w:val="Emphasis"/>
        </w:rPr>
        <w:t>disputed supplies of water</w:t>
      </w:r>
      <w:r w:rsidRPr="00F607A1">
        <w:rPr>
          <w:sz w:val="16"/>
        </w:rPr>
        <w:t xml:space="preserve">. Together, these three countries are projected by the UN Population Division to number approximately 3.4 billion people in 2050, or 34 percent of the world’s population. Yet </w:t>
      </w:r>
      <w:r w:rsidRPr="00F607A1">
        <w:rPr>
          <w:rStyle w:val="StyleUnderline"/>
        </w:rPr>
        <w:t xml:space="preserve">they possess a </w:t>
      </w:r>
      <w:r w:rsidRPr="00F607A1">
        <w:rPr>
          <w:rStyle w:val="Emphasis"/>
        </w:rPr>
        <w:t>much smaller share of the world’s freshwater supplies</w:t>
      </w:r>
      <w:r w:rsidRPr="00F607A1">
        <w:rPr>
          <w:rStyle w:val="StyleUnderline"/>
        </w:rPr>
        <w:t xml:space="preserve">, and climate change is destined to reduce what they have even further. Warmer temperatures are also expected to diminish crop yields in these countries, adding to the desperation of farmers and very likely resulting in </w:t>
      </w:r>
      <w:r w:rsidRPr="00F607A1">
        <w:rPr>
          <w:rStyle w:val="Emphasis"/>
        </w:rPr>
        <w:t>widespread ethnic strife</w:t>
      </w:r>
      <w:r w:rsidRPr="00F607A1">
        <w:rPr>
          <w:rStyle w:val="StyleUnderline"/>
        </w:rPr>
        <w:t xml:space="preserve"> and </w:t>
      </w:r>
      <w:r w:rsidRPr="00F607A1">
        <w:rPr>
          <w:rStyle w:val="Emphasis"/>
        </w:rPr>
        <w:t>population displacement</w:t>
      </w:r>
      <w:r w:rsidRPr="00F607A1">
        <w:rPr>
          <w:sz w:val="16"/>
        </w:rPr>
        <w:t xml:space="preserve">. </w:t>
      </w:r>
      <w:r w:rsidRPr="00F607A1">
        <w:rPr>
          <w:rStyle w:val="StyleUnderline"/>
        </w:rPr>
        <w:t xml:space="preserve">Under these circumstances, climate-related internal turmoil would </w:t>
      </w:r>
      <w:r w:rsidRPr="00F607A1">
        <w:rPr>
          <w:rStyle w:val="Emphasis"/>
        </w:rPr>
        <w:t>increase the risk of nuclear war in two ways</w:t>
      </w:r>
      <w:r w:rsidRPr="00F607A1">
        <w:rPr>
          <w:rStyle w:val="StyleUnderline"/>
        </w:rPr>
        <w:t>:</w:t>
      </w:r>
      <w:r w:rsidRPr="00F607A1">
        <w:rPr>
          <w:sz w:val="16"/>
        </w:rPr>
        <w:t xml:space="preserve"> </w:t>
      </w:r>
      <w:r w:rsidRPr="00F607A1">
        <w:rPr>
          <w:rStyle w:val="StyleUnderline"/>
        </w:rPr>
        <w:t xml:space="preserve">by enabling the capture of nuclear arms by </w:t>
      </w:r>
      <w:r w:rsidRPr="00F607A1">
        <w:rPr>
          <w:rStyle w:val="Emphasis"/>
        </w:rPr>
        <w:t>rogue elements of the military</w:t>
      </w:r>
      <w:r w:rsidRPr="00F607A1">
        <w:rPr>
          <w:rStyle w:val="StyleUnderline"/>
        </w:rPr>
        <w:t xml:space="preserve"> and their possible use against perceived enemies and by </w:t>
      </w:r>
      <w:r w:rsidRPr="00F607A1">
        <w:rPr>
          <w:rStyle w:val="Emphasis"/>
        </w:rPr>
        <w:t>inciting wars</w:t>
      </w:r>
      <w:r w:rsidRPr="00F607A1">
        <w:rPr>
          <w:rStyle w:val="StyleUnderline"/>
        </w:rPr>
        <w:t xml:space="preserve"> between these states over vital supplies of water and other critical resources</w:t>
      </w:r>
      <w:r w:rsidRPr="00F607A1">
        <w:rPr>
          <w:sz w:val="16"/>
        </w:rPr>
        <w:t xml:space="preserve">. </w:t>
      </w:r>
      <w:r w:rsidRPr="00F607A1">
        <w:rPr>
          <w:rStyle w:val="StyleUnderline"/>
        </w:rPr>
        <w:t xml:space="preserve">The risk to Pakistan from climate change is thought to be </w:t>
      </w:r>
      <w:r w:rsidRPr="00F607A1">
        <w:rPr>
          <w:rStyle w:val="Emphasis"/>
        </w:rPr>
        <w:t>particularly acute</w:t>
      </w:r>
      <w:r w:rsidRPr="00F607A1">
        <w:rPr>
          <w:sz w:val="16"/>
        </w:rPr>
        <w:t xml:space="preserve">. </w:t>
      </w:r>
      <w:r w:rsidRPr="00F607A1">
        <w:rPr>
          <w:rStyle w:val="StyleUnderline"/>
        </w:rPr>
        <w:t>A large part of the population is still engaged in agriculture, and much of the best land—along with access to water—is controlled by wealthy landowners (who also dominate national politics).</w:t>
      </w:r>
      <w:r w:rsidRPr="00F607A1">
        <w:rPr>
          <w:sz w:val="16"/>
        </w:rPr>
        <w:t xml:space="preserve">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sidRPr="00F607A1">
        <w:rPr>
          <w:rStyle w:val="StyleUnderline"/>
        </w:rPr>
        <w:t>The Pakistan case,” the report reads, “illustrates how a highly stressed environmental system on which a tense society depends can be a source of political instability and how that source can intensify when climate events put increased stress on the system</w:t>
      </w:r>
      <w:r w:rsidRPr="00F607A1">
        <w:rPr>
          <w:sz w:val="16"/>
        </w:rPr>
        <w:t xml:space="preserve">.” Thus, as global temperatures rise and agriculture declines, </w:t>
      </w:r>
      <w:r w:rsidRPr="00F607A1">
        <w:rPr>
          <w:rStyle w:val="StyleUnderline"/>
        </w:rPr>
        <w:t>Pakistan could shatter along ethnic, class, and religious lines, precisely the scenario that might trigger the sort of intervention anticipated by the US Joint Special Operations Command</w:t>
      </w:r>
      <w:r w:rsidRPr="00F607A1">
        <w:rPr>
          <w:sz w:val="16"/>
        </w:rPr>
        <w:t xml:space="preserve">. Assuming that Pakistan remains intact, </w:t>
      </w:r>
      <w:r w:rsidRPr="00F607A1">
        <w:rPr>
          <w:rStyle w:val="StyleUnderline"/>
        </w:rPr>
        <w:t xml:space="preserve">another great danger arising from increasing world temperatures is a conflict between it and India or between China and India over access to </w:t>
      </w:r>
      <w:r w:rsidRPr="00F607A1">
        <w:rPr>
          <w:rStyle w:val="Emphasis"/>
        </w:rPr>
        <w:t>shared river systems</w:t>
      </w:r>
      <w:r w:rsidRPr="00F607A1">
        <w:rPr>
          <w:sz w:val="16"/>
        </w:rPr>
        <w:t xml:space="preserve">. Whatever their differences, </w:t>
      </w:r>
      <w:r w:rsidRPr="00F607A1">
        <w:rPr>
          <w:rStyle w:val="StyleUnderline"/>
        </w:rPr>
        <w:t>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w:t>
      </w:r>
      <w:r w:rsidRPr="00F607A1">
        <w:rPr>
          <w:sz w:val="16"/>
        </w:rPr>
        <w:t xml:space="preserve">; they also depend on meltwater from Himalayan glaciers, and these are at risk of melting because of rising temperatures. According to the IPCC, </w:t>
      </w:r>
      <w:r w:rsidRPr="00F607A1">
        <w:rPr>
          <w:rStyle w:val="StyleUnderline"/>
        </w:rPr>
        <w:t>the Himalayan glaciers could lose as much as 29 percent of their total mass by 2035 and 78 percent by 2100</w:t>
      </w:r>
      <w:r w:rsidRPr="00F607A1">
        <w:rPr>
          <w:sz w:val="16"/>
        </w:rPr>
        <w:t xml:space="preserve">. This would produce periodic flooding as the ice melts but would eventually result in long periods of negligible flow, with calamitous consequences for downstream agriculture. </w:t>
      </w:r>
      <w:r w:rsidRPr="00F607A1">
        <w:rPr>
          <w:rStyle w:val="StyleUnderline"/>
        </w:rPr>
        <w:t xml:space="preserve">The widespread starvation and chaos that could result would prove daunting to all the governments involved and make any water-related disputes between them a potential </w:t>
      </w:r>
      <w:r w:rsidRPr="00F607A1">
        <w:rPr>
          <w:rStyle w:val="Emphasis"/>
        </w:rPr>
        <w:t>flash point for escalation</w:t>
      </w:r>
      <w:r w:rsidRPr="00F607A1">
        <w:rPr>
          <w:sz w:val="16"/>
        </w:rPr>
        <w:t xml:space="preserve">. </w:t>
      </w:r>
      <w:r w:rsidRPr="00F607A1">
        <w:rPr>
          <w:rStyle w:val="StyleUnderline"/>
        </w:rPr>
        <w:t>As in Pakistan, water supply has always played a pivotal role in the social and economic life of China and India, with both countries highly dependent on a few major river systems for civic and agricultural purposes</w:t>
      </w:r>
      <w:r w:rsidRPr="00F607A1">
        <w:rPr>
          <w:sz w:val="16"/>
        </w:rPr>
        <w:t xml:space="preserve">. Excessive rainfall can lead to catastrophic flooding, and prolonged drought has often led to widespread famine and mass starvation. In such a setting, </w:t>
      </w:r>
      <w:r w:rsidRPr="00F607A1">
        <w:rPr>
          <w:rStyle w:val="StyleUnderline"/>
        </w:rPr>
        <w:t xml:space="preserve">water management has always been a prime responsibility of government—and a failure to fulfill this function effectively has often resulted in </w:t>
      </w:r>
      <w:r w:rsidRPr="00F607A1">
        <w:rPr>
          <w:rStyle w:val="Emphasis"/>
        </w:rPr>
        <w:t>civil unrest</w:t>
      </w:r>
      <w:r w:rsidRPr="00F607A1">
        <w:rPr>
          <w:rStyle w:val="StyleUnderline"/>
        </w:rPr>
        <w:t xml:space="preserve">. Climate change is bound to increase this danger by causing prolonged water shortages interspersed with severe flooding. This has prompted leaders of both countries to build </w:t>
      </w:r>
      <w:r w:rsidRPr="00F607A1">
        <w:rPr>
          <w:rStyle w:val="Emphasis"/>
        </w:rPr>
        <w:t>ever more dams on all key rivers</w:t>
      </w:r>
      <w:r w:rsidRPr="00F607A1">
        <w:rPr>
          <w:sz w:val="16"/>
        </w:rPr>
        <w:t xml:space="preserve">.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w:t>
      </w:r>
      <w:r w:rsidRPr="00F607A1">
        <w:rPr>
          <w:rStyle w:val="StyleUnderline"/>
        </w:rPr>
        <w:t xml:space="preserve">It’s possible that </w:t>
      </w:r>
      <w:r w:rsidRPr="00F607A1">
        <w:rPr>
          <w:rStyle w:val="Emphasis"/>
        </w:rPr>
        <w:t>India</w:t>
      </w:r>
      <w:r w:rsidRPr="00F607A1">
        <w:rPr>
          <w:sz w:val="16"/>
        </w:rPr>
        <w:t xml:space="preserve"> </w:t>
      </w:r>
      <w:r w:rsidRPr="00F607A1">
        <w:rPr>
          <w:rStyle w:val="StyleUnderline"/>
        </w:rPr>
        <w:t xml:space="preserve">seeks </w:t>
      </w:r>
      <w:r w:rsidRPr="00F607A1">
        <w:rPr>
          <w:rStyle w:val="Emphasis"/>
        </w:rPr>
        <w:t>full control of Kashmir</w:t>
      </w:r>
      <w:r w:rsidRPr="00F607A1">
        <w:rPr>
          <w:sz w:val="16"/>
        </w:rPr>
        <w:t xml:space="preserve"> </w:t>
      </w:r>
      <w:r w:rsidRPr="00F607A1">
        <w:rPr>
          <w:rStyle w:val="StyleUnderline"/>
        </w:rPr>
        <w:t xml:space="preserve">in order to dam the tributaries there and divert their waters </w:t>
      </w:r>
      <w:r w:rsidRPr="00F607A1">
        <w:rPr>
          <w:rStyle w:val="Emphasis"/>
        </w:rPr>
        <w:t>from Pakistan</w:t>
      </w:r>
      <w:r w:rsidRPr="00F607A1">
        <w:rPr>
          <w:rStyle w:val="StyleUnderline"/>
        </w:rPr>
        <w:t xml:space="preserve">—a move that could </w:t>
      </w:r>
      <w:r w:rsidRPr="00F607A1">
        <w:rPr>
          <w:rStyle w:val="Emphasis"/>
        </w:rPr>
        <w:t>easily trigger a war</w:t>
      </w:r>
      <w:r w:rsidRPr="00F607A1">
        <w:rPr>
          <w:rStyle w:val="StyleUnderline"/>
        </w:rPr>
        <w:t xml:space="preserve"> if it occurs at a time of severe food and water stress and one that would </w:t>
      </w:r>
      <w:r w:rsidRPr="00F607A1">
        <w:rPr>
          <w:rStyle w:val="Emphasis"/>
        </w:rPr>
        <w:t>very likely invite the use of nuclear weapons</w:t>
      </w:r>
      <w:r w:rsidRPr="00F607A1">
        <w:rPr>
          <w:rStyle w:val="StyleUnderline"/>
        </w:rPr>
        <w:t>, given Pakistan’s attitude toward them</w:t>
      </w:r>
      <w:r w:rsidRPr="00F607A1">
        <w:rPr>
          <w:sz w:val="16"/>
        </w:rPr>
        <w:t xml:space="preserve">. </w:t>
      </w:r>
      <w:r w:rsidRPr="00F607A1">
        <w:rPr>
          <w:rStyle w:val="StyleUnderline"/>
        </w:rPr>
        <w:t xml:space="preserve">The situation regarding the </w:t>
      </w:r>
      <w:r w:rsidRPr="00F607A1">
        <w:rPr>
          <w:rStyle w:val="Emphasis"/>
        </w:rPr>
        <w:t>Brahmaputra</w:t>
      </w:r>
      <w:r w:rsidRPr="00F607A1">
        <w:rPr>
          <w:sz w:val="16"/>
        </w:rPr>
        <w:t xml:space="preserve"> </w:t>
      </w:r>
      <w:r w:rsidRPr="00F607A1">
        <w:rPr>
          <w:rStyle w:val="StyleUnderline"/>
        </w:rPr>
        <w:t>could prove</w:t>
      </w:r>
      <w:r w:rsidRPr="00F607A1">
        <w:rPr>
          <w:sz w:val="16"/>
        </w:rPr>
        <w:t xml:space="preserve"> </w:t>
      </w:r>
      <w:r w:rsidRPr="00F607A1">
        <w:rPr>
          <w:rStyle w:val="Emphasis"/>
        </w:rPr>
        <w:t>equally precarious</w:t>
      </w:r>
      <w:r w:rsidRPr="00F607A1">
        <w:rPr>
          <w:sz w:val="16"/>
        </w:rPr>
        <w:t xml:space="preserve">. </w:t>
      </w:r>
      <w:r w:rsidRPr="00F607A1">
        <w:rPr>
          <w:rStyle w:val="Emphasis"/>
        </w:rPr>
        <w:t>China</w:t>
      </w:r>
      <w:r w:rsidRPr="00F607A1">
        <w:rPr>
          <w:rStyle w:val="StyleUnderline"/>
        </w:rPr>
        <w:t xml:space="preserve"> has</w:t>
      </w:r>
      <w:r w:rsidRPr="00F607A1">
        <w:rPr>
          <w:sz w:val="16"/>
        </w:rPr>
        <w:t xml:space="preserve"> already installed one dam on the river, the Zangmu Dam in Tibet, and has announced plans for several more. Some Chinese hydrologists have </w:t>
      </w:r>
      <w:r w:rsidRPr="00F607A1">
        <w:rPr>
          <w:rStyle w:val="StyleUnderline"/>
        </w:rPr>
        <w:t>proposed</w:t>
      </w:r>
      <w:r w:rsidRPr="00F607A1">
        <w:rPr>
          <w:sz w:val="16"/>
        </w:rPr>
        <w:t xml:space="preserve"> the construction of </w:t>
      </w:r>
      <w:r w:rsidRPr="00F607A1">
        <w:rPr>
          <w:rStyle w:val="Emphasis"/>
        </w:rPr>
        <w:t>canals</w:t>
      </w:r>
      <w:r w:rsidRPr="00F607A1">
        <w:rPr>
          <w:sz w:val="16"/>
        </w:rPr>
        <w:t xml:space="preserve"> </w:t>
      </w:r>
      <w:r w:rsidRPr="00F607A1">
        <w:rPr>
          <w:rStyle w:val="StyleUnderline"/>
        </w:rPr>
        <w:t xml:space="preserve">linking the Brahmaputra to more northerly rivers in China, allowing the </w:t>
      </w:r>
      <w:r w:rsidRPr="00F607A1">
        <w:rPr>
          <w:rStyle w:val="Emphasis"/>
        </w:rPr>
        <w:t>diversion</w:t>
      </w:r>
      <w:r w:rsidRPr="00F607A1">
        <w:rPr>
          <w:rStyle w:val="StyleUnderline"/>
        </w:rPr>
        <w:t xml:space="preserve"> of its waters to drought-stricken areas of the heavily populated northeast</w:t>
      </w:r>
      <w:r w:rsidRPr="00F607A1">
        <w:rPr>
          <w:sz w:val="16"/>
        </w:rPr>
        <w:t xml:space="preserve">. </w:t>
      </w:r>
      <w:r w:rsidRPr="00F607A1">
        <w:rPr>
          <w:rStyle w:val="StyleUnderline"/>
        </w:rPr>
        <w:t>These</w:t>
      </w:r>
      <w:r w:rsidRPr="00F607A1">
        <w:rPr>
          <w:sz w:val="16"/>
        </w:rPr>
        <w:t xml:space="preserve"> </w:t>
      </w:r>
      <w:r w:rsidRPr="00F607A1">
        <w:rPr>
          <w:rStyle w:val="StyleUnderline"/>
        </w:rPr>
        <w:t xml:space="preserve">plans have </w:t>
      </w:r>
      <w:r w:rsidRPr="00F607A1">
        <w:rPr>
          <w:rStyle w:val="Emphasis"/>
        </w:rPr>
        <w:t>yet to come</w:t>
      </w:r>
      <w:r w:rsidRPr="00F607A1">
        <w:rPr>
          <w:rStyle w:val="StyleUnderline"/>
        </w:rPr>
        <w:t xml:space="preserve"> to fruition</w:t>
      </w:r>
      <w:r w:rsidRPr="00F607A1">
        <w:rPr>
          <w:sz w:val="16"/>
        </w:rPr>
        <w:t xml:space="preserve">, </w:t>
      </w:r>
      <w:r w:rsidRPr="00F607A1">
        <w:rPr>
          <w:rStyle w:val="StyleUnderline"/>
        </w:rPr>
        <w:t xml:space="preserve">but as global warming increases water scarcity across northern China, </w:t>
      </w:r>
      <w:r w:rsidRPr="00F607A1">
        <w:rPr>
          <w:rStyle w:val="Emphasis"/>
        </w:rPr>
        <w:t>Beijing might proceed</w:t>
      </w:r>
      <w:r w:rsidRPr="00F607A1">
        <w:rPr>
          <w:rStyle w:val="StyleUnderline"/>
        </w:rPr>
        <w:t xml:space="preserve"> with the idea</w:t>
      </w:r>
      <w:r w:rsidRPr="00F607A1">
        <w:rPr>
          <w:sz w:val="16"/>
        </w:rPr>
        <w:t>. “</w:t>
      </w:r>
      <w:r w:rsidRPr="00F607A1">
        <w:rPr>
          <w:rStyle w:val="StyleUnderline"/>
        </w:rPr>
        <w:t xml:space="preserve">If China was </w:t>
      </w:r>
      <w:r w:rsidRPr="00F607A1">
        <w:rPr>
          <w:rStyle w:val="Emphasis"/>
        </w:rPr>
        <w:t>determined</w:t>
      </w:r>
      <w:r w:rsidRPr="00F607A1">
        <w:rPr>
          <w:rStyle w:val="StyleUnderline"/>
        </w:rPr>
        <w:t xml:space="preserve"> to move forward with such a scheme</w:t>
      </w:r>
      <w:r w:rsidRPr="00F607A1">
        <w:rPr>
          <w:sz w:val="16"/>
        </w:rPr>
        <w:t>,” the US National Intelligence Council warned in 2009, “</w:t>
      </w:r>
      <w:r w:rsidRPr="00F607A1">
        <w:rPr>
          <w:rStyle w:val="StyleUnderline"/>
        </w:rPr>
        <w:t xml:space="preserve">it could become a major element in pushing China and India towards an </w:t>
      </w:r>
      <w:r w:rsidRPr="00F607A1">
        <w:rPr>
          <w:rStyle w:val="Emphasis"/>
        </w:rPr>
        <w:t>adversarial</w:t>
      </w:r>
      <w:r w:rsidRPr="00F607A1">
        <w:rPr>
          <w:rStyle w:val="StyleUnderline"/>
        </w:rPr>
        <w:t xml:space="preserve"> rather than simply a </w:t>
      </w:r>
      <w:r w:rsidRPr="00F607A1">
        <w:rPr>
          <w:rStyle w:val="Emphasis"/>
        </w:rPr>
        <w:t>competitive</w:t>
      </w:r>
      <w:r w:rsidRPr="00F607A1">
        <w:rPr>
          <w:rStyle w:val="StyleUnderline"/>
        </w:rPr>
        <w:t xml:space="preserve"> relationship</w:t>
      </w:r>
      <w:r w:rsidRPr="00F607A1">
        <w:rPr>
          <w:sz w:val="16"/>
        </w:rPr>
        <w:t xml:space="preserve">.” </w:t>
      </w:r>
      <w:r w:rsidRPr="00F607A1">
        <w:rPr>
          <w:rStyle w:val="StyleUnderline"/>
        </w:rPr>
        <w:t xml:space="preserve">Severe water scarcity in northern China could prompt yet another move with </w:t>
      </w:r>
      <w:r w:rsidRPr="00F607A1">
        <w:rPr>
          <w:rStyle w:val="Emphasis"/>
        </w:rPr>
        <w:t>nuclear implications</w:t>
      </w:r>
      <w:r w:rsidRPr="00F607A1">
        <w:rPr>
          <w:sz w:val="16"/>
        </w:rPr>
        <w:t xml:space="preserve">: an </w:t>
      </w:r>
      <w:r w:rsidRPr="00F607A1">
        <w:rPr>
          <w:rStyle w:val="StyleUnderline"/>
        </w:rPr>
        <w:t>attempted annexation by China of largely uninhabited but water-rich areas of</w:t>
      </w:r>
      <w:r w:rsidRPr="00F607A1">
        <w:rPr>
          <w:sz w:val="16"/>
        </w:rPr>
        <w:t xml:space="preserve"> </w:t>
      </w:r>
      <w:r w:rsidRPr="00F607A1">
        <w:rPr>
          <w:rStyle w:val="Emphasis"/>
        </w:rPr>
        <w:t>Russian Siberia</w:t>
      </w:r>
      <w:r w:rsidRPr="00F607A1">
        <w:rPr>
          <w:sz w:val="16"/>
        </w:rPr>
        <w:t xml:space="preserve">. </w:t>
      </w:r>
      <w:r w:rsidRPr="00F607A1">
        <w:rPr>
          <w:rStyle w:val="StyleUnderline"/>
        </w:rPr>
        <w:t>Thousands of Chinese farmers and merchants have already taken up residence in eastern Siberia, and some commentators have spoken of a time when climate change prompts a formal Chinese takeover of those areas</w:t>
      </w:r>
      <w:r w:rsidRPr="00F607A1">
        <w:rPr>
          <w:sz w:val="16"/>
        </w:rPr>
        <w:t>—</w:t>
      </w:r>
      <w:r w:rsidRPr="00F607A1">
        <w:rPr>
          <w:rStyle w:val="StyleUnderline"/>
        </w:rPr>
        <w:t xml:space="preserve">which </w:t>
      </w:r>
      <w:r w:rsidRPr="00F607A1">
        <w:rPr>
          <w:rStyle w:val="Emphasis"/>
        </w:rPr>
        <w:t>would almost</w:t>
      </w:r>
      <w:r w:rsidRPr="00F607A1">
        <w:rPr>
          <w:sz w:val="16"/>
        </w:rPr>
        <w:t xml:space="preserve"> certainly </w:t>
      </w:r>
      <w:r w:rsidRPr="00F607A1">
        <w:rPr>
          <w:rStyle w:val="StyleUnderline"/>
        </w:rPr>
        <w:t>prompt</w:t>
      </w:r>
      <w:r w:rsidRPr="00F607A1">
        <w:rPr>
          <w:sz w:val="16"/>
        </w:rPr>
        <w:t xml:space="preserve"> </w:t>
      </w:r>
      <w:r w:rsidRPr="00F607A1">
        <w:rPr>
          <w:rStyle w:val="Emphasis"/>
        </w:rPr>
        <w:t>fierce Russian resistance</w:t>
      </w:r>
      <w:r w:rsidRPr="00F607A1">
        <w:rPr>
          <w:sz w:val="16"/>
        </w:rPr>
        <w:t xml:space="preserve"> and the possible </w:t>
      </w:r>
      <w:r w:rsidRPr="00F607A1">
        <w:rPr>
          <w:rStyle w:val="StyleUnderline"/>
        </w:rPr>
        <w:t xml:space="preserve">use of </w:t>
      </w:r>
      <w:r w:rsidRPr="00F607A1">
        <w:rPr>
          <w:rStyle w:val="Emphasis"/>
        </w:rPr>
        <w:t>nuclear weapons</w:t>
      </w:r>
      <w:r w:rsidRPr="00F607A1">
        <w:rPr>
          <w:sz w:val="16"/>
        </w:rPr>
        <w:t xml:space="preserve">. </w:t>
      </w:r>
      <w:r w:rsidRPr="00F607A1">
        <w:rPr>
          <w:rStyle w:val="StyleUnderline"/>
        </w:rPr>
        <w:t xml:space="preserve">In the </w:t>
      </w:r>
      <w:r w:rsidRPr="00F607A1">
        <w:rPr>
          <w:rStyle w:val="Emphasis"/>
        </w:rPr>
        <w:t>Arctic</w:t>
      </w:r>
      <w:r w:rsidRPr="00F607A1">
        <w:rPr>
          <w:sz w:val="16"/>
        </w:rPr>
        <w:t xml:space="preserve">, </w:t>
      </w:r>
      <w:r w:rsidRPr="00F607A1">
        <w:rPr>
          <w:rStyle w:val="StyleUnderline"/>
        </w:rPr>
        <w:t>global warming is producing</w:t>
      </w:r>
      <w:r w:rsidRPr="00F607A1">
        <w:rPr>
          <w:sz w:val="16"/>
        </w:rPr>
        <w:t xml:space="preserve"> a wholly different sort of peril: </w:t>
      </w:r>
      <w:r w:rsidRPr="00F607A1">
        <w:rPr>
          <w:rStyle w:val="Emphasis"/>
        </w:rPr>
        <w:t>geopolitical competition and conflict</w:t>
      </w:r>
      <w:r w:rsidRPr="00F607A1">
        <w:rPr>
          <w:sz w:val="16"/>
        </w:rPr>
        <w:t xml:space="preserve"> </w:t>
      </w:r>
      <w:r w:rsidRPr="00F607A1">
        <w:rPr>
          <w:rStyle w:val="StyleUnderline"/>
        </w:rPr>
        <w:t>made possible by</w:t>
      </w:r>
      <w:r w:rsidRPr="00F607A1">
        <w:rPr>
          <w:sz w:val="16"/>
        </w:rPr>
        <w:t xml:space="preserve"> the </w:t>
      </w:r>
      <w:r w:rsidRPr="00F607A1">
        <w:rPr>
          <w:rStyle w:val="StyleUnderline"/>
        </w:rPr>
        <w:t>melting of the polar ice cap</w:t>
      </w:r>
      <w:r w:rsidRPr="00F607A1">
        <w:rPr>
          <w:sz w:val="16"/>
        </w:rPr>
        <w:t xml:space="preserve">. Before long, the Arctic ice cap is expected to disappear in summertime and to shrink noticeably in the winter, making the region more attractive for resource extraction. According to the US Geological Survey, </w:t>
      </w:r>
      <w:r w:rsidRPr="00F607A1">
        <w:rPr>
          <w:rStyle w:val="StyleUnderline"/>
        </w:rPr>
        <w:t xml:space="preserve">an estimated 30 percent of the world’s remaining undiscovered natural gas is above the Arctic Circle; vast reserves of iron ore, uranium, and rare earth minerals are also thought to be buried there. </w:t>
      </w:r>
      <w:r w:rsidRPr="00F607A1">
        <w:rPr>
          <w:sz w:val="16"/>
        </w:rPr>
        <w:t xml:space="preserve">These resources, along with the appeal of faster commercial shipping routes linking Europe and Asia, have induced all the major powers, including China, to establish or expand operations in the region. Russia has rehabilitated numerous Arctic bases abandoned after the Cold War and built others; the United States has done likewise, modernizing its radar installation at Thule in Greenland, reoccupying an airfield at Keflavík in Iceland, and establishing bases in northern Norway. </w:t>
      </w:r>
      <w:r w:rsidRPr="00F607A1">
        <w:rPr>
          <w:rStyle w:val="StyleUnderline"/>
        </w:rPr>
        <w:t>Increased</w:t>
      </w:r>
      <w:r w:rsidRPr="00F607A1">
        <w:rPr>
          <w:sz w:val="16"/>
        </w:rPr>
        <w:t xml:space="preserve"> </w:t>
      </w:r>
      <w:r w:rsidRPr="00F607A1">
        <w:rPr>
          <w:rStyle w:val="Emphasis"/>
        </w:rPr>
        <w:t>economic and military competition</w:t>
      </w:r>
      <w:r w:rsidRPr="00F607A1">
        <w:rPr>
          <w:sz w:val="16"/>
        </w:rPr>
        <w:t xml:space="preserve"> </w:t>
      </w:r>
      <w:r w:rsidRPr="00F607A1">
        <w:rPr>
          <w:rStyle w:val="StyleUnderline"/>
        </w:rPr>
        <w:t xml:space="preserve">in the Arctic has </w:t>
      </w:r>
      <w:r w:rsidRPr="00F607A1">
        <w:rPr>
          <w:rStyle w:val="Emphasis"/>
        </w:rPr>
        <w:t>significant nuclear implications</w:t>
      </w:r>
      <w:r w:rsidRPr="00F607A1">
        <w:rPr>
          <w:sz w:val="16"/>
        </w:rPr>
        <w:t xml:space="preserve">, </w:t>
      </w:r>
      <w:r w:rsidRPr="00F607A1">
        <w:rPr>
          <w:rStyle w:val="StyleUnderline"/>
        </w:rPr>
        <w:t xml:space="preserve">as numerous weapons are deployed there and </w:t>
      </w:r>
      <w:r w:rsidRPr="00F607A1">
        <w:rPr>
          <w:rStyle w:val="Emphasis"/>
        </w:rPr>
        <w:t>geography</w:t>
      </w:r>
      <w:r w:rsidRPr="00F607A1">
        <w:rPr>
          <w:rStyle w:val="StyleUnderline"/>
        </w:rPr>
        <w:t xml:space="preserve"> lends it a key role in </w:t>
      </w:r>
      <w:r w:rsidRPr="00F607A1">
        <w:rPr>
          <w:rStyle w:val="Emphasis"/>
        </w:rPr>
        <w:t>many nuclear scenarios</w:t>
      </w:r>
      <w:r w:rsidRPr="00F607A1">
        <w:rPr>
          <w:sz w:val="16"/>
        </w:rPr>
        <w:t xml:space="preserve">. Most </w:t>
      </w:r>
      <w:r w:rsidRPr="00F607A1">
        <w:rPr>
          <w:rStyle w:val="StyleUnderline"/>
        </w:rPr>
        <w:t xml:space="preserve">of Russia’s </w:t>
      </w:r>
      <w:r w:rsidRPr="00F607A1">
        <w:rPr>
          <w:rStyle w:val="Emphasis"/>
        </w:rPr>
        <w:t>missile-carrying submarines</w:t>
      </w:r>
      <w:r w:rsidRPr="00F607A1">
        <w:rPr>
          <w:rStyle w:val="StyleUnderline"/>
        </w:rPr>
        <w:t xml:space="preserve"> are based near Murmansk, on the Barents Sea (an offshoot of the Arctic Ocean), and many of its </w:t>
      </w:r>
      <w:r w:rsidRPr="00F607A1">
        <w:rPr>
          <w:rStyle w:val="Emphasis"/>
        </w:rPr>
        <w:t>nuclear-armed bombers</w:t>
      </w:r>
      <w:r w:rsidRPr="00F607A1">
        <w:rPr>
          <w:rStyle w:val="StyleUnderline"/>
        </w:rPr>
        <w:t xml:space="preserve"> are also at bases in the region to take advantage of the </w:t>
      </w:r>
      <w:r w:rsidRPr="00F607A1">
        <w:rPr>
          <w:rStyle w:val="Emphasis"/>
        </w:rPr>
        <w:t>short polar route</w:t>
      </w:r>
      <w:r w:rsidRPr="00F607A1">
        <w:rPr>
          <w:rStyle w:val="StyleUnderline"/>
        </w:rPr>
        <w:t xml:space="preserve"> to North America. As a counterweight, the Pentagon has deployed additional subs and antisubmarine aircraft near the Barents Sea and interceptor aircraft in Alaska, followed by further measures by Moscow. </w:t>
      </w:r>
      <w:r w:rsidRPr="00F607A1">
        <w:rPr>
          <w:sz w:val="10"/>
          <w:szCs w:val="16"/>
        </w:rPr>
        <w:t>“I do not want to stoke any fears here,” Russian President Vladimir Putin declared in June 2017, “but experts are aware that US nuclear submarines remain on duty in northern Norway…. We must protect [Russia’s] shore accordingly.”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postcarbon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w:t>
      </w:r>
      <w:r w:rsidRPr="00F607A1">
        <w:rPr>
          <w:rFonts w:ascii="Times New Roman" w:hAnsi="Times New Roman" w:cs="Times New Roman"/>
          <w:sz w:val="10"/>
          <w:szCs w:val="16"/>
        </w:rPr>
        <w:t>​</w:t>
      </w:r>
      <w:r w:rsidRPr="00F607A1">
        <w:rPr>
          <w:sz w:val="10"/>
          <w:szCs w:val="16"/>
        </w:rPr>
        <w:t>free economy. If the Pentagon budget rises as planned to $747</w:t>
      </w:r>
      <w:r w:rsidRPr="00F607A1">
        <w:rPr>
          <w:rFonts w:cs="Georgia"/>
          <w:sz w:val="10"/>
          <w:szCs w:val="16"/>
        </w:rPr>
        <w:t xml:space="preserve"> </w:t>
      </w:r>
      <w:r w:rsidRPr="00F607A1">
        <w:rPr>
          <w:sz w:val="10"/>
          <w:szCs w:val="16"/>
        </w:rPr>
        <w:t>billion in fiscal year 2024, a total of $989</w:t>
      </w:r>
      <w:r w:rsidRPr="00F607A1">
        <w:rPr>
          <w:rFonts w:cs="Georgia"/>
          <w:sz w:val="10"/>
          <w:szCs w:val="16"/>
        </w:rPr>
        <w:t xml:space="preserve"> </w:t>
      </w:r>
      <w:r w:rsidRPr="00F607A1">
        <w:rPr>
          <w:sz w:val="10"/>
          <w:szCs w:val="16"/>
        </w:rPr>
        <w:t xml:space="preserve">billion in additional spending will have been devoted to military operations and procurement over this period, leaving precious little money for a Green New Deal or any other scheme for systemic decarbonization. Meanwhile, policy-makers in Washington, Beijing, and Moscow increasingly regard one another as implacable and dangerous adversaries. “As </w:t>
      </w:r>
      <w:r w:rsidRPr="00F607A1">
        <w:rPr>
          <w:rStyle w:val="Emphasis"/>
        </w:rPr>
        <w:t>China</w:t>
      </w:r>
      <w:r w:rsidRPr="00F607A1">
        <w:rPr>
          <w:sz w:val="16"/>
        </w:rPr>
        <w:t xml:space="preserve"> </w:t>
      </w:r>
      <w:r w:rsidRPr="00F607A1">
        <w:rPr>
          <w:rStyle w:val="StyleUnderline"/>
        </w:rPr>
        <w:t xml:space="preserve">and </w:t>
      </w:r>
      <w:r w:rsidRPr="00F607A1">
        <w:rPr>
          <w:rStyle w:val="Emphasis"/>
        </w:rPr>
        <w:t>Russia</w:t>
      </w:r>
      <w:r w:rsidRPr="00F607A1">
        <w:rPr>
          <w:sz w:val="16"/>
        </w:rPr>
        <w:t xml:space="preserve"> </w:t>
      </w:r>
      <w:r w:rsidRPr="00F607A1">
        <w:rPr>
          <w:rStyle w:val="StyleUnderline"/>
        </w:rPr>
        <w:t>seek to expand their global influence</w:t>
      </w:r>
      <w:r w:rsidRPr="00F607A1">
        <w:rPr>
          <w:sz w:val="16"/>
        </w:rPr>
        <w:t xml:space="preserve">,” then–Director of National Intelligence Dan Coats informed Congress in a January 2019 report, “they </w:t>
      </w:r>
      <w:r w:rsidRPr="00F607A1">
        <w:rPr>
          <w:rStyle w:val="StyleUnderline"/>
        </w:rPr>
        <w:t xml:space="preserve">are </w:t>
      </w:r>
      <w:r w:rsidRPr="00F607A1">
        <w:rPr>
          <w:rStyle w:val="Emphasis"/>
        </w:rPr>
        <w:t>eroding</w:t>
      </w:r>
      <w:r w:rsidRPr="00F607A1">
        <w:rPr>
          <w:sz w:val="16"/>
        </w:rPr>
        <w:t xml:space="preserve"> </w:t>
      </w:r>
      <w:r w:rsidRPr="00F607A1">
        <w:rPr>
          <w:rStyle w:val="StyleUnderline"/>
        </w:rPr>
        <w:t xml:space="preserve">once well-established security norms and increasing the </w:t>
      </w:r>
      <w:r w:rsidRPr="00F607A1">
        <w:rPr>
          <w:rStyle w:val="Emphasis"/>
        </w:rPr>
        <w:t>risk of regional conflicts</w:t>
      </w:r>
      <w:r w:rsidRPr="00F607A1">
        <w:rPr>
          <w:sz w:val="16"/>
        </w:rPr>
        <w:t xml:space="preserve">.” </w:t>
      </w:r>
      <w:r w:rsidRPr="00F607A1">
        <w:rPr>
          <w:rStyle w:val="StyleUnderline"/>
        </w:rPr>
        <w:t>Chinese and Russian officials have been making similar statements about the United States.</w:t>
      </w:r>
      <w:r w:rsidRPr="00F607A1">
        <w:rPr>
          <w:sz w:val="16"/>
        </w:rPr>
        <w:t xml:space="preserve"> Secondary powers like </w:t>
      </w:r>
      <w:r w:rsidRPr="00F607A1">
        <w:rPr>
          <w:rStyle w:val="Emphasis"/>
        </w:rPr>
        <w:t>India, Pakistan, and Turkey</w:t>
      </w:r>
      <w:r w:rsidRPr="00F607A1">
        <w:rPr>
          <w:sz w:val="16"/>
        </w:rPr>
        <w:t xml:space="preserve"> </w:t>
      </w:r>
      <w:r w:rsidRPr="00F607A1">
        <w:rPr>
          <w:rStyle w:val="StyleUnderline"/>
        </w:rPr>
        <w:t>are</w:t>
      </w:r>
      <w:r w:rsidRPr="00F607A1">
        <w:rPr>
          <w:sz w:val="16"/>
        </w:rPr>
        <w:t xml:space="preserve"> also </w:t>
      </w:r>
      <w:r w:rsidRPr="00F607A1">
        <w:rPr>
          <w:rStyle w:val="StyleUnderline"/>
        </w:rPr>
        <w:t xml:space="preserve">assuming </w:t>
      </w:r>
      <w:r w:rsidRPr="00F607A1">
        <w:rPr>
          <w:rStyle w:val="Emphasis"/>
        </w:rPr>
        <w:t>increasingly militaristic postures</w:t>
      </w:r>
      <w:r w:rsidRPr="00F607A1">
        <w:rPr>
          <w:sz w:val="16"/>
        </w:rPr>
        <w:t xml:space="preserve">, </w:t>
      </w:r>
      <w:r w:rsidRPr="00F607A1">
        <w:rPr>
          <w:rStyle w:val="StyleUnderline"/>
        </w:rPr>
        <w:t xml:space="preserve">facilitating the potential spread of nuclear weapons and </w:t>
      </w:r>
      <w:r w:rsidRPr="00F607A1">
        <w:rPr>
          <w:rStyle w:val="Emphasis"/>
        </w:rPr>
        <w:t>exacerbating regional tensions</w:t>
      </w:r>
      <w:r w:rsidRPr="00F607A1">
        <w:rPr>
          <w:sz w:val="16"/>
        </w:rPr>
        <w:t xml:space="preserve">. In this environment, </w:t>
      </w:r>
      <w:r w:rsidRPr="00F607A1">
        <w:rPr>
          <w:rStyle w:val="StyleUnderline"/>
        </w:rPr>
        <w:t xml:space="preserve">it is </w:t>
      </w:r>
      <w:r w:rsidRPr="00F607A1">
        <w:rPr>
          <w:rStyle w:val="Emphasis"/>
        </w:rPr>
        <w:t>almost impossible</w:t>
      </w:r>
      <w:r w:rsidRPr="00F607A1">
        <w:rPr>
          <w:rStyle w:val="StyleUnderline"/>
        </w:rPr>
        <w:t xml:space="preserve"> to imagine future climate negotiations at which the great powers agree on concrete measures for a rapid transition to a clean energy economy</w:t>
      </w:r>
      <w:r w:rsidRPr="00F607A1">
        <w:rPr>
          <w:sz w:val="16"/>
        </w:rPr>
        <w:t xml:space="preserve">. </w:t>
      </w:r>
      <w:r w:rsidRPr="00F607A1">
        <w:rPr>
          <w:rStyle w:val="StyleUnderline"/>
        </w:rPr>
        <w:t xml:space="preserve">In a world </w:t>
      </w:r>
      <w:r w:rsidRPr="00F607A1">
        <w:rPr>
          <w:rStyle w:val="Emphasis"/>
        </w:rPr>
        <w:t>constantly poised for nuclear war</w:t>
      </w:r>
      <w:r w:rsidRPr="00F607A1">
        <w:rPr>
          <w:sz w:val="16"/>
        </w:rPr>
        <w:t xml:space="preserve"> </w:t>
      </w:r>
      <w:r w:rsidRPr="00F607A1">
        <w:rPr>
          <w:rStyle w:val="StyleUnderline"/>
        </w:rPr>
        <w:t>while facing</w:t>
      </w:r>
      <w:r w:rsidRPr="00F607A1">
        <w:rPr>
          <w:sz w:val="16"/>
        </w:rPr>
        <w:t xml:space="preserve"> </w:t>
      </w:r>
      <w:r w:rsidRPr="00F607A1">
        <w:rPr>
          <w:rStyle w:val="Emphasis"/>
        </w:rPr>
        <w:t>widespread state decay</w:t>
      </w:r>
      <w:r w:rsidRPr="00F607A1">
        <w:rPr>
          <w:sz w:val="16"/>
        </w:rPr>
        <w:t xml:space="preserve"> </w:t>
      </w:r>
      <w:r w:rsidRPr="00F607A1">
        <w:rPr>
          <w:rStyle w:val="StyleUnderline"/>
        </w:rPr>
        <w:t>from climate disruption</w:t>
      </w:r>
      <w:r w:rsidRPr="00F607A1">
        <w:rPr>
          <w:sz w:val="16"/>
        </w:rPr>
        <w:t xml:space="preserve">, </w:t>
      </w:r>
      <w:r w:rsidRPr="00F607A1">
        <w:rPr>
          <w:rStyle w:val="StyleUnderline"/>
        </w:rPr>
        <w:t xml:space="preserve">these </w:t>
      </w:r>
      <w:r w:rsidRPr="00F607A1">
        <w:rPr>
          <w:rStyle w:val="Emphasis"/>
        </w:rPr>
        <w:t>twin threats</w:t>
      </w:r>
      <w:r w:rsidRPr="00F607A1">
        <w:rPr>
          <w:sz w:val="16"/>
        </w:rPr>
        <w:t xml:space="preserve"> </w:t>
      </w:r>
      <w:r w:rsidRPr="00F607A1">
        <w:rPr>
          <w:rStyle w:val="StyleUnderline"/>
        </w:rPr>
        <w:t xml:space="preserve">would </w:t>
      </w:r>
      <w:r w:rsidRPr="00F607A1">
        <w:rPr>
          <w:rStyle w:val="Emphasis"/>
        </w:rPr>
        <w:t>intermingle and intensify each other</w:t>
      </w:r>
      <w:r w:rsidRPr="00F607A1">
        <w:rPr>
          <w:sz w:val="16"/>
        </w:rPr>
        <w:t xml:space="preserve">. </w:t>
      </w:r>
      <w:r w:rsidRPr="00F607A1">
        <w:rPr>
          <w:rStyle w:val="StyleUnderline"/>
        </w:rPr>
        <w:t>Climate-</w:t>
      </w:r>
      <w:r w:rsidRPr="00F607A1">
        <w:rPr>
          <w:rStyle w:val="StyleUnderline"/>
          <w:rFonts w:ascii="Times New Roman" w:hAnsi="Times New Roman" w:cs="Times New Roman"/>
        </w:rPr>
        <w:t>​</w:t>
      </w:r>
      <w:r w:rsidRPr="00F607A1">
        <w:rPr>
          <w:rStyle w:val="StyleUnderline"/>
        </w:rPr>
        <w:t xml:space="preserve">related resource stresses and disputes would increase the level of global discord and the risk of </w:t>
      </w:r>
      <w:r w:rsidRPr="00F607A1">
        <w:rPr>
          <w:rStyle w:val="Emphasis"/>
        </w:rPr>
        <w:t>nuclear escalation</w:t>
      </w:r>
      <w:r w:rsidRPr="00F607A1">
        <w:rPr>
          <w:sz w:val="16"/>
        </w:rPr>
        <w:t xml:space="preserve">; the nuclear arms race would poison relations between states and make a global energy transition impossible. </w:t>
      </w:r>
    </w:p>
    <w:p w14:paraId="0E6DD91C" w14:textId="272ECAE9" w:rsidR="005A45CD" w:rsidRPr="00F607A1" w:rsidRDefault="005A45CD" w:rsidP="005A45CD"/>
    <w:p w14:paraId="402823F5" w14:textId="7F07C9EB" w:rsidR="005A45CD" w:rsidRPr="00F607A1" w:rsidRDefault="005A45CD" w:rsidP="005A45CD">
      <w:pPr>
        <w:pStyle w:val="Heading2"/>
      </w:pPr>
      <w:r w:rsidRPr="00F607A1">
        <w:t xml:space="preserve">2NC NATO Scenario </w:t>
      </w:r>
    </w:p>
    <w:p w14:paraId="68DA341B" w14:textId="4F077217" w:rsidR="005A45CD" w:rsidRPr="00F607A1" w:rsidRDefault="0035730D" w:rsidP="0035730D">
      <w:pPr>
        <w:pStyle w:val="Heading3"/>
      </w:pPr>
      <w:r w:rsidRPr="00F607A1">
        <w:t xml:space="preserve">2NC Elections DA – Re-election Kills NATO </w:t>
      </w:r>
    </w:p>
    <w:p w14:paraId="4658776B" w14:textId="339FCF91" w:rsidR="005A45CD" w:rsidRPr="00F607A1" w:rsidRDefault="005A45CD" w:rsidP="005A45CD">
      <w:pPr>
        <w:pStyle w:val="Heading4"/>
      </w:pPr>
      <w:r w:rsidRPr="00F607A1">
        <w:t xml:space="preserve">Trump re-election tanks NATO – guarantees erosion of allied confidence and Russian aggression </w:t>
      </w:r>
    </w:p>
    <w:p w14:paraId="4AEA2368" w14:textId="77777777" w:rsidR="005A45CD" w:rsidRPr="00F607A1" w:rsidRDefault="005A45CD" w:rsidP="005A45CD">
      <w:pPr>
        <w:rPr>
          <w:rStyle w:val="Style13ptBold"/>
          <w:b w:val="0"/>
          <w:bCs w:val="0"/>
        </w:rPr>
      </w:pPr>
      <w:r w:rsidRPr="00F607A1">
        <w:rPr>
          <w:rStyle w:val="Style13ptBold"/>
        </w:rPr>
        <w:t xml:space="preserve">Griffith 19 </w:t>
      </w:r>
      <w:r w:rsidRPr="00F607A1">
        <w:rPr>
          <w:rStyle w:val="Style13ptBold"/>
          <w:b w:val="0"/>
          <w:bCs w:val="0"/>
        </w:rPr>
        <w:t>[Stephanie Griffith, senior editor at ThinkProgress, July 6, 2019. “The existential threat Trump poses to the world political order is a 2020 campaign issue.” https://archive.thinkprogress.org/can-nato-be-saved-not-if-trump-is-re-elected-in-2020-says-biden-6c3cc001561e/]</w:t>
      </w:r>
    </w:p>
    <w:p w14:paraId="135D16F7" w14:textId="6BB0B298" w:rsidR="005A45CD" w:rsidRPr="00F607A1" w:rsidRDefault="005A45CD" w:rsidP="005A45CD">
      <w:pPr>
        <w:rPr>
          <w:sz w:val="16"/>
        </w:rPr>
      </w:pPr>
      <w:r w:rsidRPr="00F607A1">
        <w:rPr>
          <w:rStyle w:val="Emphasis"/>
        </w:rPr>
        <w:t>NATO</w:t>
      </w:r>
      <w:r w:rsidRPr="00F607A1">
        <w:rPr>
          <w:sz w:val="16"/>
        </w:rPr>
        <w:t xml:space="preserve">, </w:t>
      </w:r>
      <w:r w:rsidRPr="00F607A1">
        <w:rPr>
          <w:rStyle w:val="StyleUnderline"/>
        </w:rPr>
        <w:t xml:space="preserve">the </w:t>
      </w:r>
      <w:r w:rsidRPr="00F607A1">
        <w:rPr>
          <w:rStyle w:val="Emphasis"/>
        </w:rPr>
        <w:t>once rock-solid</w:t>
      </w:r>
      <w:r w:rsidRPr="00F607A1">
        <w:rPr>
          <w:sz w:val="16"/>
        </w:rPr>
        <w:t xml:space="preserve"> </w:t>
      </w:r>
      <w:r w:rsidRPr="00F607A1">
        <w:rPr>
          <w:rStyle w:val="StyleUnderline"/>
        </w:rPr>
        <w:t xml:space="preserve">defense pact of the richest and most powerful nations on both sides of the Atlantic, for months has been </w:t>
      </w:r>
      <w:r w:rsidRPr="00F607A1">
        <w:rPr>
          <w:rStyle w:val="Emphasis"/>
        </w:rPr>
        <w:t>shaken to its very core</w:t>
      </w:r>
      <w:r w:rsidRPr="00F607A1">
        <w:rPr>
          <w:sz w:val="16"/>
        </w:rPr>
        <w:t xml:space="preserve">. The mighty military alliance has not been unsettled by the latest bellicose maneuvers by Russia, however, or nuclear development by North Korea. </w:t>
      </w:r>
      <w:r w:rsidRPr="00F607A1">
        <w:rPr>
          <w:rStyle w:val="StyleUnderline"/>
        </w:rPr>
        <w:t xml:space="preserve">It is </w:t>
      </w:r>
      <w:r w:rsidRPr="00F607A1">
        <w:rPr>
          <w:rStyle w:val="Emphasis"/>
        </w:rPr>
        <w:t>becoming undone</w:t>
      </w:r>
      <w:r w:rsidRPr="00F607A1">
        <w:rPr>
          <w:sz w:val="16"/>
        </w:rPr>
        <w:t xml:space="preserve"> </w:t>
      </w:r>
      <w:r w:rsidRPr="00F607A1">
        <w:rPr>
          <w:rStyle w:val="StyleUnderline"/>
        </w:rPr>
        <w:t xml:space="preserve">because of the </w:t>
      </w:r>
      <w:r w:rsidRPr="00F607A1">
        <w:rPr>
          <w:rStyle w:val="Emphasis"/>
        </w:rPr>
        <w:t>existential threat</w:t>
      </w:r>
      <w:r w:rsidRPr="00F607A1">
        <w:rPr>
          <w:sz w:val="16"/>
        </w:rPr>
        <w:t xml:space="preserve"> </w:t>
      </w:r>
      <w:r w:rsidRPr="00F607A1">
        <w:rPr>
          <w:rStyle w:val="StyleUnderline"/>
        </w:rPr>
        <w:t>posed by</w:t>
      </w:r>
      <w:r w:rsidRPr="00F607A1">
        <w:rPr>
          <w:sz w:val="16"/>
        </w:rPr>
        <w:t xml:space="preserve"> U.S. President Donald </w:t>
      </w:r>
      <w:r w:rsidRPr="00F607A1">
        <w:rPr>
          <w:rStyle w:val="Emphasis"/>
        </w:rPr>
        <w:t>Trump</w:t>
      </w:r>
      <w:r w:rsidRPr="00F607A1">
        <w:rPr>
          <w:sz w:val="16"/>
        </w:rPr>
        <w:t xml:space="preserve">. </w:t>
      </w:r>
      <w:r w:rsidRPr="00F607A1">
        <w:rPr>
          <w:rStyle w:val="StyleUnderline"/>
        </w:rPr>
        <w:t xml:space="preserve">Within months of Trump’s assuming the office of president, Germany’s Chancellor Angela Merkel was already </w:t>
      </w:r>
      <w:r w:rsidRPr="00F607A1">
        <w:rPr>
          <w:rStyle w:val="Emphasis"/>
        </w:rPr>
        <w:t>sounding the alarm</w:t>
      </w:r>
      <w:r w:rsidRPr="00F607A1">
        <w:rPr>
          <w:rStyle w:val="StyleUnderline"/>
        </w:rPr>
        <w:t xml:space="preserve"> that America could </w:t>
      </w:r>
      <w:r w:rsidRPr="00F607A1">
        <w:rPr>
          <w:rStyle w:val="Emphasis"/>
        </w:rPr>
        <w:t>no longer be seen as a reliable partner and ally</w:t>
      </w:r>
      <w:r w:rsidRPr="00F607A1">
        <w:rPr>
          <w:sz w:val="16"/>
        </w:rPr>
        <w:t xml:space="preserve">. Europe, </w:t>
      </w:r>
      <w:hyperlink r:id="rId158" w:tgtFrame="_blank" w:history="1">
        <w:r w:rsidRPr="00F607A1">
          <w:rPr>
            <w:rStyle w:val="Hyperlink"/>
            <w:sz w:val="16"/>
          </w:rPr>
          <w:t>she warned</w:t>
        </w:r>
      </w:hyperlink>
      <w:r w:rsidRPr="00F607A1">
        <w:rPr>
          <w:sz w:val="16"/>
        </w:rPr>
        <w:t xml:space="preserve"> back in May 2017, would have to take its “fate into our own hands.” Two-and-a-half years into Trump’s presidency, </w:t>
      </w:r>
      <w:r w:rsidRPr="00F607A1">
        <w:rPr>
          <w:rStyle w:val="StyleUnderline"/>
        </w:rPr>
        <w:t xml:space="preserve">as America’s customary role as the </w:t>
      </w:r>
      <w:r w:rsidRPr="00F607A1">
        <w:rPr>
          <w:rStyle w:val="Emphasis"/>
        </w:rPr>
        <w:t>linchpin of the postwar transatlantic alliance</w:t>
      </w:r>
      <w:r w:rsidRPr="00F607A1">
        <w:rPr>
          <w:rStyle w:val="StyleUnderline"/>
        </w:rPr>
        <w:t xml:space="preserve"> continues to </w:t>
      </w:r>
      <w:r w:rsidRPr="00F607A1">
        <w:rPr>
          <w:rStyle w:val="Emphasis"/>
        </w:rPr>
        <w:t>erode</w:t>
      </w:r>
      <w:r w:rsidRPr="00F607A1">
        <w:rPr>
          <w:rStyle w:val="StyleUnderline"/>
        </w:rPr>
        <w:t xml:space="preserve">, the nation’s </w:t>
      </w:r>
      <w:r w:rsidRPr="00F607A1">
        <w:rPr>
          <w:rStyle w:val="Emphasis"/>
        </w:rPr>
        <w:t>shaky role</w:t>
      </w:r>
      <w:r w:rsidRPr="00F607A1">
        <w:rPr>
          <w:rStyle w:val="StyleUnderline"/>
        </w:rPr>
        <w:t xml:space="preserve"> at the helm of alliance has become a </w:t>
      </w:r>
      <w:r w:rsidRPr="00F607A1">
        <w:rPr>
          <w:rStyle w:val="Emphasis"/>
        </w:rPr>
        <w:t>campaign talking point</w:t>
      </w:r>
      <w:r w:rsidRPr="00F607A1">
        <w:rPr>
          <w:sz w:val="16"/>
        </w:rPr>
        <w:t xml:space="preserve">. It became a topic of discussion again this weekend, when former Vice President Joe Biden warned that </w:t>
      </w:r>
      <w:r w:rsidRPr="00F607A1">
        <w:rPr>
          <w:rStyle w:val="Emphasis"/>
        </w:rPr>
        <w:t>NATO will die if Trump is reelected</w:t>
      </w:r>
      <w:r w:rsidRPr="00F607A1">
        <w:rPr>
          <w:sz w:val="16"/>
        </w:rPr>
        <w:t xml:space="preserve">. “Let me put it this way, if he wins re-election, I promise you there will be no NATO in four years or five years,” Biden told CNN in an interview that aired on Friday. Biden said </w:t>
      </w:r>
      <w:r w:rsidRPr="00F607A1">
        <w:rPr>
          <w:rStyle w:val="StyleUnderline"/>
        </w:rPr>
        <w:t xml:space="preserve">the </w:t>
      </w:r>
      <w:r w:rsidRPr="00F607A1">
        <w:rPr>
          <w:rStyle w:val="Emphasis"/>
        </w:rPr>
        <w:t>weakening of ties</w:t>
      </w:r>
      <w:r w:rsidRPr="00F607A1">
        <w:rPr>
          <w:rStyle w:val="StyleUnderline"/>
        </w:rPr>
        <w:t xml:space="preserve"> with America’s closest allies is a </w:t>
      </w:r>
      <w:r w:rsidRPr="00F607A1">
        <w:rPr>
          <w:rStyle w:val="Emphasis"/>
        </w:rPr>
        <w:t>grave mistake</w:t>
      </w:r>
      <w:r w:rsidRPr="00F607A1">
        <w:rPr>
          <w:sz w:val="16"/>
        </w:rPr>
        <w:t xml:space="preserve">. “Look, </w:t>
      </w:r>
      <w:r w:rsidRPr="00F607A1">
        <w:rPr>
          <w:rStyle w:val="StyleUnderline"/>
        </w:rPr>
        <w:t>the idea that we can go it alone with no alliances for the next 20 or 30 years is a disaster</w:t>
      </w:r>
      <w:r w:rsidRPr="00F607A1">
        <w:rPr>
          <w:sz w:val="16"/>
        </w:rPr>
        <w:t xml:space="preserve">,” Biden told CNN. “I come out of a generation where we were trying to be the policemen of the world. We can’t go in every place. We need allies,” Biden said, adding that rather than drawer nearer to America’s friends Trump is “stiff-arming” them. “He is absolutely dissing them.” Biden, a former chairman of the Senate Foreign Relations Committee, is not alone among the 2020 presidential candidates in expressing fear for the fate of the 29-nation alliance of North American and European countries. </w:t>
      </w:r>
      <w:r w:rsidRPr="00F607A1">
        <w:rPr>
          <w:rStyle w:val="StyleUnderline"/>
        </w:rPr>
        <w:t xml:space="preserve">The </w:t>
      </w:r>
      <w:r w:rsidRPr="00F607A1">
        <w:rPr>
          <w:rStyle w:val="Emphasis"/>
        </w:rPr>
        <w:t>erosion</w:t>
      </w:r>
      <w:r w:rsidRPr="00F607A1">
        <w:rPr>
          <w:rStyle w:val="StyleUnderline"/>
        </w:rPr>
        <w:t xml:space="preserve"> of America’s standing in the world — and especially with its closest allies, as Trump </w:t>
      </w:r>
      <w:r w:rsidRPr="00F607A1">
        <w:rPr>
          <w:rStyle w:val="Emphasis"/>
        </w:rPr>
        <w:t>cozies up to autocrats</w:t>
      </w:r>
      <w:r w:rsidRPr="00F607A1">
        <w:rPr>
          <w:rStyle w:val="StyleUnderline"/>
        </w:rPr>
        <w:t xml:space="preserve"> in Russia, North Korea, Saudi Arabia, and elsewhere — has become a full-blown campaign issue</w:t>
      </w:r>
      <w:r w:rsidRPr="00F607A1">
        <w:rPr>
          <w:sz w:val="16"/>
        </w:rPr>
        <w:t xml:space="preserve">. Rep. Seth Moulton (MA) </w:t>
      </w:r>
      <w:hyperlink r:id="rId159" w:tgtFrame="_blank" w:history="1">
        <w:r w:rsidRPr="00F607A1">
          <w:rPr>
            <w:rStyle w:val="Hyperlink"/>
            <w:sz w:val="16"/>
          </w:rPr>
          <w:t>said in February</w:t>
        </w:r>
      </w:hyperlink>
      <w:r w:rsidRPr="00F607A1">
        <w:rPr>
          <w:sz w:val="16"/>
        </w:rPr>
        <w:t xml:space="preserve"> shortly before announcing his presidential candidacy that Trump’s handling of NATO shows that the time has come “to rethink its strategic role and purpose. Now is the opportunity…to renovate and strengthen it for a new world,” and even floated “whether it makes sense to establish a Pacific NATO to counter China.” Rep. Eric Swalwell (CA) said during last month’s presidential debate that he sees Russia as the biggest geopolitical threat facing the United States, and pledged that if elected he would “break up with Russia and make up with NATO.” Sen. Michael Bennet (CO) during the debates promised to “restore the relationships that he’s destroyed with our allies.” Many of the other 2020 contenders expressed similar views, including Washington state governor Jay Inslee who name Trump as the biggest geopolitical threat faced by the United States. </w:t>
      </w:r>
      <w:r w:rsidRPr="00F607A1">
        <w:rPr>
          <w:rStyle w:val="StyleUnderline"/>
        </w:rPr>
        <w:t>Trump, since long before he was elected president has taken issue with America’s membership in military alliances and economic trade unions</w:t>
      </w:r>
      <w:r w:rsidRPr="00F607A1">
        <w:rPr>
          <w:sz w:val="16"/>
        </w:rPr>
        <w:t xml:space="preserve">, saying he prefers bilateral ties and negotiations. </w:t>
      </w:r>
      <w:r w:rsidRPr="00F607A1">
        <w:rPr>
          <w:rStyle w:val="StyleUnderline"/>
        </w:rPr>
        <w:t>He has also complained about the cost of U.S. participation in NATO</w:t>
      </w:r>
      <w:r w:rsidRPr="00F607A1">
        <w:rPr>
          <w:sz w:val="16"/>
        </w:rPr>
        <w:t xml:space="preserve">, usually citing a far higher price tag than what Washington actually pays. And Trump has bristled at the notion of America being obligated by a treaty to come to the aid of another NATO member if it is attacked, even though in the 70-year-long history of alliance, that provision has been invoked just once — following the September 11, 2001 terror attacks, when other NATO nations rallied to America’s side. Biden had other complaints about </w:t>
      </w:r>
      <w:r w:rsidRPr="00F607A1">
        <w:rPr>
          <w:rStyle w:val="StyleUnderline"/>
        </w:rPr>
        <w:t>Trump’s foreign policy</w:t>
      </w:r>
      <w:r w:rsidRPr="00F607A1">
        <w:rPr>
          <w:sz w:val="16"/>
        </w:rPr>
        <w:t xml:space="preserve"> worldview, mostly having to do with the way that he </w:t>
      </w:r>
      <w:r w:rsidRPr="00F607A1">
        <w:rPr>
          <w:rStyle w:val="StyleUnderline"/>
        </w:rPr>
        <w:t xml:space="preserve">has </w:t>
      </w:r>
      <w:r w:rsidRPr="00F607A1">
        <w:rPr>
          <w:rStyle w:val="Emphasis"/>
        </w:rPr>
        <w:t>upended the global order</w:t>
      </w:r>
      <w:r w:rsidRPr="00F607A1">
        <w:rPr>
          <w:sz w:val="16"/>
        </w:rPr>
        <w:t>. “He’s embracing thugs. He’s embracing Kim Jong Un, who is a thug. He’s embracing Putin, who is a flat dictator,” an exasperated sounding Biden told CNN. “Look at what’s happening with Putin. While Putin is trying to undo our elections, he is undoing elections in Europe. Look at what’s happened in Hungary. Look at what’s happened in Poland. Look what’s happened in Moldova,” he said. “Look at what’s happening. You think that would happen on my watch, on (Barack Obama’s) watch?” he added. ” “You can’t answer that, but I promise you it wouldn’t have. And it didn’t.”</w:t>
      </w:r>
    </w:p>
    <w:p w14:paraId="1630A988" w14:textId="2F2EA777" w:rsidR="0035730D" w:rsidRPr="00F607A1" w:rsidRDefault="0035730D" w:rsidP="0035730D">
      <w:pPr>
        <w:pStyle w:val="Heading3"/>
      </w:pPr>
      <w:r w:rsidRPr="00F607A1">
        <w:t xml:space="preserve">2NC Elections DA – NATO Good </w:t>
      </w:r>
    </w:p>
    <w:p w14:paraId="74C0740A" w14:textId="77777777" w:rsidR="0035730D" w:rsidRPr="00F607A1" w:rsidRDefault="0035730D" w:rsidP="005A45CD">
      <w:pPr>
        <w:rPr>
          <w:sz w:val="16"/>
        </w:rPr>
      </w:pPr>
    </w:p>
    <w:p w14:paraId="4A332517" w14:textId="77777777" w:rsidR="005A45CD" w:rsidRPr="00F607A1" w:rsidRDefault="005A45CD" w:rsidP="005A45CD">
      <w:pPr>
        <w:pStyle w:val="Heading4"/>
      </w:pPr>
      <w:r w:rsidRPr="00F607A1">
        <w:t xml:space="preserve">Weak NATO credibility sparks Russian adventurism and first-strike </w:t>
      </w:r>
    </w:p>
    <w:p w14:paraId="2722BBB3" w14:textId="77777777" w:rsidR="005A45CD" w:rsidRPr="00F607A1" w:rsidRDefault="005A45CD" w:rsidP="005A45CD">
      <w:r w:rsidRPr="00F607A1">
        <w:rPr>
          <w:rStyle w:val="Style13ptBold"/>
        </w:rPr>
        <w:t>Kofman 16</w:t>
      </w:r>
      <w:r w:rsidRPr="00F607A1">
        <w:t xml:space="preserve"> </w:t>
      </w:r>
      <w:r w:rsidRPr="00F607A1">
        <w:rPr>
          <w:sz w:val="16"/>
        </w:rPr>
        <w:t>(Michael Kofman is an Analyst at CNA Corporation and a Fellow at the Wilson Center’s Kennan Institute.  Previously he served as Program Manager at National Defense University, May 12, 2016. "Fixing NATO Deterrence in the East, or How I Learned to Stop Worrying and Love NATO’s Crushing Defeat by Russia," War on the Rocks, accessed 9-6-2016, http://warontherocks.com/2016/05/fixing-nato-deterrence-in-the-east-or-how-i-learned-to-stop-worrying-and-love-natos-crushing-defeat-by-russia/)</w:t>
      </w:r>
    </w:p>
    <w:p w14:paraId="7A877B6B" w14:textId="7B15DB8C" w:rsidR="005A45CD" w:rsidRPr="00F607A1" w:rsidRDefault="005A45CD" w:rsidP="005A45CD">
      <w:pPr>
        <w:rPr>
          <w:sz w:val="16"/>
        </w:rPr>
      </w:pPr>
      <w:r w:rsidRPr="00F607A1">
        <w:rPr>
          <w:sz w:val="16"/>
        </w:rPr>
        <w:t xml:space="preserve">Why would </w:t>
      </w:r>
      <w:r w:rsidRPr="00F607A1">
        <w:rPr>
          <w:rStyle w:val="StyleUnderline"/>
        </w:rPr>
        <w:t>Russia</w:t>
      </w:r>
      <w:r w:rsidRPr="00F607A1">
        <w:rPr>
          <w:sz w:val="16"/>
        </w:rPr>
        <w:t xml:space="preserve"> make a dash for Baltic capitals, as in RAND’s wargame, when the battle is decided by whether or not NATO can successfully reinforce from Poland? Instead of fighting NATO forces in the Baltics, the best way forward is to </w:t>
      </w:r>
      <w:r w:rsidRPr="00F607A1">
        <w:rPr>
          <w:rStyle w:val="StyleUnderline"/>
        </w:rPr>
        <w:t>turn</w:t>
      </w:r>
      <w:r w:rsidRPr="00F607A1">
        <w:rPr>
          <w:sz w:val="16"/>
        </w:rPr>
        <w:t xml:space="preserve"> that </w:t>
      </w:r>
      <w:r w:rsidRPr="00F607A1">
        <w:rPr>
          <w:rStyle w:val="Emphasis"/>
        </w:rPr>
        <w:t>deterrent</w:t>
      </w:r>
      <w:r w:rsidRPr="00F607A1">
        <w:rPr>
          <w:sz w:val="16"/>
        </w:rPr>
        <w:t xml:space="preserve"> </w:t>
      </w:r>
      <w:r w:rsidRPr="00F607A1">
        <w:rPr>
          <w:rStyle w:val="StyleUnderline"/>
        </w:rPr>
        <w:t xml:space="preserve">into a </w:t>
      </w:r>
      <w:r w:rsidRPr="00F607A1">
        <w:rPr>
          <w:rStyle w:val="Emphasis"/>
        </w:rPr>
        <w:t>military hostage.</w:t>
      </w:r>
      <w:r w:rsidRPr="00F607A1">
        <w:rPr>
          <w:sz w:val="16"/>
        </w:rPr>
        <w:t xml:space="preserve"> </w:t>
      </w:r>
      <w:r w:rsidRPr="00F607A1">
        <w:rPr>
          <w:rStyle w:val="Emphasis"/>
        </w:rPr>
        <w:t>What if</w:t>
      </w:r>
      <w:r w:rsidRPr="00F607A1">
        <w:rPr>
          <w:sz w:val="16"/>
        </w:rPr>
        <w:t xml:space="preserve">, in the time it takes </w:t>
      </w:r>
      <w:r w:rsidRPr="00F607A1">
        <w:rPr>
          <w:rStyle w:val="Emphasis"/>
        </w:rPr>
        <w:t>NATO</w:t>
      </w:r>
      <w:r w:rsidRPr="00F607A1">
        <w:rPr>
          <w:sz w:val="16"/>
        </w:rPr>
        <w:t xml:space="preserve"> to generate forces sufficient to break through a Russian defensive position across Kaliningrad, the alliance </w:t>
      </w:r>
      <w:r w:rsidRPr="00F607A1">
        <w:rPr>
          <w:rStyle w:val="Emphasis"/>
        </w:rPr>
        <w:t>collapses politically</w:t>
      </w:r>
      <w:r w:rsidRPr="00F607A1">
        <w:rPr>
          <w:sz w:val="16"/>
        </w:rPr>
        <w:t xml:space="preserve">, especially given the concern over losing its units behind enemy lines in the Baltics? All analogies are imperfect, but it strikes me that advocates for a robust U.S. military presence want to replay the Battle of Dunkirk in 1940, where U.S. forces get to fill the unenviable shoes of the British Expeditionary Force surrounded by the German Army. Whether you have one brigade or three brigades, you’re still going to lose that fight. U.S. planners would not be the first to think you could hold a pocket against a land power and reinforce it across a gap. The idea that a line of U.S. forces along the Russian border can achieve deterrence by denial in modern times boasts all the ingenuity of the Maginot Line. More </w:t>
      </w:r>
      <w:r w:rsidRPr="00F607A1">
        <w:rPr>
          <w:rStyle w:val="StyleUnderline"/>
        </w:rPr>
        <w:t>forces</w:t>
      </w:r>
      <w:r w:rsidRPr="00F607A1">
        <w:rPr>
          <w:sz w:val="16"/>
        </w:rPr>
        <w:t xml:space="preserve"> in place </w:t>
      </w:r>
      <w:r w:rsidRPr="00F607A1">
        <w:rPr>
          <w:rStyle w:val="StyleUnderline"/>
        </w:rPr>
        <w:t>can’t</w:t>
      </w:r>
      <w:r w:rsidRPr="00F607A1">
        <w:rPr>
          <w:sz w:val="16"/>
        </w:rPr>
        <w:t xml:space="preserve"> always </w:t>
      </w:r>
      <w:r w:rsidRPr="00F607A1">
        <w:rPr>
          <w:rStyle w:val="StyleUnderline"/>
        </w:rPr>
        <w:t>compensate for</w:t>
      </w:r>
      <w:r w:rsidRPr="00F607A1">
        <w:rPr>
          <w:sz w:val="16"/>
        </w:rPr>
        <w:t xml:space="preserve"> a </w:t>
      </w:r>
      <w:r w:rsidRPr="00F607A1">
        <w:rPr>
          <w:rStyle w:val="StyleUnderline"/>
        </w:rPr>
        <w:t>poor strategy</w:t>
      </w:r>
      <w:r w:rsidRPr="00F607A1">
        <w:rPr>
          <w:sz w:val="16"/>
        </w:rPr>
        <w:t xml:space="preserve"> and unworkable geography. A Million Ways to Die in the East </w:t>
      </w:r>
      <w:r w:rsidRPr="00F607A1">
        <w:rPr>
          <w:rStyle w:val="Emphasis"/>
        </w:rPr>
        <w:t>NATO’s</w:t>
      </w:r>
      <w:r w:rsidRPr="00F607A1">
        <w:rPr>
          <w:rStyle w:val="StyleUnderline"/>
        </w:rPr>
        <w:t xml:space="preserve"> biggest challenge is not</w:t>
      </w:r>
      <w:r w:rsidRPr="00F607A1">
        <w:rPr>
          <w:sz w:val="16"/>
        </w:rPr>
        <w:t xml:space="preserve"> the balance of </w:t>
      </w:r>
      <w:r w:rsidRPr="00F607A1">
        <w:rPr>
          <w:rStyle w:val="StyleUnderline"/>
        </w:rPr>
        <w:t>forces, but</w:t>
      </w:r>
      <w:r w:rsidRPr="00F607A1">
        <w:rPr>
          <w:sz w:val="16"/>
        </w:rPr>
        <w:t xml:space="preserve"> the fact that </w:t>
      </w:r>
      <w:r w:rsidRPr="00F607A1">
        <w:rPr>
          <w:rStyle w:val="Emphasis"/>
        </w:rPr>
        <w:t>its credibility</w:t>
      </w:r>
      <w:r w:rsidRPr="00F607A1">
        <w:rPr>
          <w:sz w:val="16"/>
        </w:rPr>
        <w:t xml:space="preserve"> is attached to every square meter of Baltic terrain. </w:t>
      </w:r>
      <w:r w:rsidRPr="00F607A1">
        <w:rPr>
          <w:rStyle w:val="StyleUnderline"/>
        </w:rPr>
        <w:t>A</w:t>
      </w:r>
      <w:r w:rsidRPr="00F607A1">
        <w:rPr>
          <w:sz w:val="16"/>
        </w:rPr>
        <w:t xml:space="preserve"> much more </w:t>
      </w:r>
      <w:r w:rsidRPr="00F607A1">
        <w:rPr>
          <w:rStyle w:val="Emphasis"/>
        </w:rPr>
        <w:t>likely scenario</w:t>
      </w:r>
      <w:r w:rsidRPr="00F607A1">
        <w:rPr>
          <w:sz w:val="16"/>
        </w:rPr>
        <w:t xml:space="preserve"> </w:t>
      </w:r>
      <w:r w:rsidRPr="00F607A1">
        <w:rPr>
          <w:rStyle w:val="StyleUnderline"/>
        </w:rPr>
        <w:t>is</w:t>
      </w:r>
      <w:r w:rsidRPr="00F607A1">
        <w:rPr>
          <w:sz w:val="16"/>
        </w:rPr>
        <w:t xml:space="preserve"> one </w:t>
      </w:r>
      <w:r w:rsidRPr="00F607A1">
        <w:rPr>
          <w:rStyle w:val="StyleUnderline"/>
        </w:rPr>
        <w:t>in</w:t>
      </w:r>
      <w:r w:rsidRPr="00F607A1">
        <w:rPr>
          <w:sz w:val="16"/>
        </w:rPr>
        <w:t xml:space="preserve"> </w:t>
      </w:r>
      <w:r w:rsidRPr="00F607A1">
        <w:rPr>
          <w:rStyle w:val="StyleUnderline"/>
        </w:rPr>
        <w:t xml:space="preserve">which </w:t>
      </w:r>
      <w:r w:rsidRPr="00F607A1">
        <w:rPr>
          <w:rStyle w:val="Emphasis"/>
        </w:rPr>
        <w:t>Russia</w:t>
      </w:r>
      <w:r w:rsidRPr="00F607A1">
        <w:rPr>
          <w:rStyle w:val="StyleUnderline"/>
        </w:rPr>
        <w:t xml:space="preserve"> deploys a</w:t>
      </w:r>
      <w:r w:rsidRPr="00F607A1">
        <w:rPr>
          <w:sz w:val="16"/>
        </w:rPr>
        <w:t xml:space="preserve"> large </w:t>
      </w:r>
      <w:r w:rsidRPr="00F607A1">
        <w:rPr>
          <w:rStyle w:val="StyleUnderline"/>
        </w:rPr>
        <w:t>land force</w:t>
      </w:r>
      <w:r w:rsidRPr="00F607A1">
        <w:rPr>
          <w:sz w:val="16"/>
        </w:rPr>
        <w:t xml:space="preserve"> on the borders as part of a snap exercise, as it did opposite Ukraine in early 2014, </w:t>
      </w:r>
      <w:r w:rsidRPr="00F607A1">
        <w:rPr>
          <w:rStyle w:val="StyleUnderline"/>
        </w:rPr>
        <w:t>and</w:t>
      </w:r>
      <w:r w:rsidRPr="00F607A1">
        <w:rPr>
          <w:sz w:val="16"/>
        </w:rPr>
        <w:t xml:space="preserve"> then </w:t>
      </w:r>
      <w:r w:rsidRPr="00F607A1">
        <w:rPr>
          <w:rStyle w:val="StyleUnderline"/>
        </w:rPr>
        <w:t>seizes some unknown patch of dirt</w:t>
      </w:r>
      <w:r w:rsidRPr="00F607A1">
        <w:rPr>
          <w:sz w:val="16"/>
        </w:rPr>
        <w:t xml:space="preserve">. </w:t>
      </w:r>
      <w:r w:rsidRPr="00F607A1">
        <w:rPr>
          <w:rStyle w:val="Emphasis"/>
        </w:rPr>
        <w:t>Would NATO attack</w:t>
      </w:r>
      <w:r w:rsidRPr="00F607A1">
        <w:rPr>
          <w:sz w:val="16"/>
        </w:rPr>
        <w:t xml:space="preserve"> t</w:t>
      </w:r>
      <w:r w:rsidRPr="00F607A1">
        <w:rPr>
          <w:sz w:val="10"/>
        </w:rPr>
        <w:t>his offending Russian force over a few square meters? It’s one thing to contemplate trading Washington for Vilnius — what about some farm house on the Russian-Estonian border? Let’s take another option wherein Russia simply picks up the border and moves it further into the Baltic states. That’s no fantasy. Moscow has been doing this to Georgia in South Ossetia. On the one hand, NATO cannot let the Russians break its credibility through salami-slicing tactics, but on the other hand, the Baltic states themselves might not be so eager to pick a fight they can’t win over a few feet of real estate. Who is willing to attack a Russian army on Russia’s border? Plenty has been written on what would happen if Russian special forces tried to seize Baltic towns, leveraging the presumed camaraderie of the local ethnic Russian population. This Crimea-like scenario is improbable, especially because Russia had forces in place in Crimea from the very beginning, but it offers an important lesson that should drive NATO’s thinking about the Baltic high-end fight. The challenge is not NATO’s deterrence against a hypothetical conventional war, which is not only unlikely but wholly unnecessary for Russia to challenge NATO. The problem lies in compellence, because there are numerous scenarios in which Russia can set up a challenge to NATO’s credibility as an alliance and compel the West against a response, thereby leading to failure. The reason Russia annexed Crimea without having to overcome resistance is in large part due to conventional compellence. Russia’s military deployment and a directly issued threat compelled Ukraine’s leaders to avoid even attempting resistance. There was no combat in Crimea. Those arguing for forward deployments keep envisioning a scenario where Russian troops or special forces cross the border and shoot first. That is one set of problems that militarily cannot be easily solved as described above, but the more perilous cases are those in which NATO must shoot first when faced with a large Russian conventional deployment. EUCOM’s true challenge is not deterrence — it’s how to handle compellence by an advanced conventional adversary capable of combining special forces and large-scale military operations. As I’ve written elsewhere on War on the Rocks on the establishment’s obsession with hybrid warfare, the problem is also not a hybrid one. Russia has re-forged its military as a useful instrument of national power and rediscovered how to compel others using military power. Even if territorial defense was workable — a dubious prospect at best — deterrence only works if the other side plans to attack you. A smarter approach for Moscow, and one conceptually demonstrated in Crimea, is to create a crisis in which NATO’s credibility is tested on the choice of whether or not to attack Russia first. What’s the Right Force Posture for Nuclear Oblivion? The other problem with the fixation on conventional deterrence in the Baltic fight is that just as in the old standoff between NATO and the Warsaw Pact</w:t>
      </w:r>
      <w:r w:rsidRPr="00F607A1">
        <w:rPr>
          <w:sz w:val="16"/>
        </w:rPr>
        <w:t xml:space="preserve">, </w:t>
      </w:r>
      <w:r w:rsidRPr="00F607A1">
        <w:rPr>
          <w:rStyle w:val="StyleUnderline"/>
        </w:rPr>
        <w:t>this</w:t>
      </w:r>
      <w:r w:rsidRPr="00F607A1">
        <w:rPr>
          <w:sz w:val="16"/>
        </w:rPr>
        <w:t xml:space="preserve"> battle </w:t>
      </w:r>
      <w:r w:rsidRPr="00F607A1">
        <w:rPr>
          <w:rStyle w:val="StyleUnderline"/>
        </w:rPr>
        <w:t>is</w:t>
      </w:r>
      <w:r w:rsidRPr="00F607A1">
        <w:rPr>
          <w:sz w:val="16"/>
        </w:rPr>
        <w:t xml:space="preserve"> </w:t>
      </w:r>
      <w:r w:rsidRPr="00F607A1">
        <w:rPr>
          <w:rStyle w:val="Emphasis"/>
        </w:rPr>
        <w:t>fraught with opportunities for nuclear escalation</w:t>
      </w:r>
      <w:r w:rsidRPr="00F607A1">
        <w:rPr>
          <w:sz w:val="16"/>
        </w:rPr>
        <w:t xml:space="preserve">. Most Russian experts I know in the military analysis community, including those in Russia, don’t see much of a chance for conventional battle with NATO to stay conventional. RAND didn’t wargame that out, since theirs was an AirLand Battle exercise, but it makes the debate over how many brigades to stick into the Baltics somewhat moot. On any map, Russia’s exclave of Kaliningrad is a central problem in keeping this a conventional fight, because this is a piece of Russian territory that NATO must either bypass or neutralize to reinforce the Baltics. That’s not just a Russian fort, projecting long arcs of anti-access and area denial weaponry between Poland and Lithuania — it’s also liable to be a nuclear landmine. There is a possibility that </w:t>
      </w:r>
      <w:r w:rsidRPr="00F607A1">
        <w:rPr>
          <w:rStyle w:val="StyleUnderline"/>
        </w:rPr>
        <w:t>if Russian forces are sufficiently degraded</w:t>
      </w:r>
      <w:r w:rsidRPr="00F607A1">
        <w:rPr>
          <w:sz w:val="16"/>
        </w:rPr>
        <w:t xml:space="preserve"> or defeated in Kaliningrad that </w:t>
      </w:r>
      <w:r w:rsidRPr="00F607A1">
        <w:rPr>
          <w:rStyle w:val="StyleUnderline"/>
        </w:rPr>
        <w:t>Moscow may resort to</w:t>
      </w:r>
      <w:r w:rsidRPr="00F607A1">
        <w:rPr>
          <w:sz w:val="16"/>
        </w:rPr>
        <w:t xml:space="preserve"> or threaten </w:t>
      </w:r>
      <w:r w:rsidRPr="00F607A1">
        <w:rPr>
          <w:rStyle w:val="Emphasis"/>
        </w:rPr>
        <w:t>nuclear first use</w:t>
      </w:r>
      <w:r w:rsidRPr="00F607A1">
        <w:rPr>
          <w:sz w:val="16"/>
        </w:rPr>
        <w:t xml:space="preserve">. Even if we fill all those hex squares with blue forces, it doesn’t get around the issue that </w:t>
      </w:r>
      <w:r w:rsidRPr="00F607A1">
        <w:rPr>
          <w:rStyle w:val="StyleUnderline"/>
        </w:rPr>
        <w:t>NATO’s prize</w:t>
      </w:r>
      <w:r w:rsidRPr="00F607A1">
        <w:rPr>
          <w:sz w:val="16"/>
        </w:rPr>
        <w:t xml:space="preserve"> for its victory </w:t>
      </w:r>
      <w:r w:rsidRPr="00F607A1">
        <w:rPr>
          <w:rStyle w:val="StyleUnderline"/>
        </w:rPr>
        <w:t>is</w:t>
      </w:r>
      <w:r w:rsidRPr="00F607A1">
        <w:rPr>
          <w:sz w:val="16"/>
        </w:rPr>
        <w:t xml:space="preserve"> not necessarily the successful rescue of the Baltics, but </w:t>
      </w:r>
      <w:r w:rsidRPr="00F607A1">
        <w:rPr>
          <w:rStyle w:val="StyleUnderline"/>
        </w:rPr>
        <w:t>an</w:t>
      </w:r>
      <w:r w:rsidRPr="00F607A1">
        <w:rPr>
          <w:sz w:val="16"/>
        </w:rPr>
        <w:t xml:space="preserve"> </w:t>
      </w:r>
      <w:r w:rsidRPr="00F607A1">
        <w:rPr>
          <w:rStyle w:val="Emphasis"/>
        </w:rPr>
        <w:t>inbound</w:t>
      </w:r>
      <w:r w:rsidRPr="00F607A1">
        <w:rPr>
          <w:sz w:val="16"/>
        </w:rPr>
        <w:t xml:space="preserve"> tactical </w:t>
      </w:r>
      <w:r w:rsidRPr="00F607A1">
        <w:rPr>
          <w:rStyle w:val="Emphasis"/>
        </w:rPr>
        <w:t>nuclear warhead</w:t>
      </w:r>
      <w:r w:rsidRPr="00F607A1">
        <w:rPr>
          <w:rStyle w:val="StyleUnderline"/>
        </w:rPr>
        <w:t>. RAND’s report alludes to the minor problem of</w:t>
      </w:r>
      <w:r w:rsidRPr="00F607A1">
        <w:rPr>
          <w:sz w:val="16"/>
        </w:rPr>
        <w:t xml:space="preserve"> escalation (</w:t>
      </w:r>
      <w:r w:rsidRPr="00F607A1">
        <w:rPr>
          <w:rStyle w:val="Emphasis"/>
        </w:rPr>
        <w:t>all of us dying in nuclear oblivion</w:t>
      </w:r>
      <w:r w:rsidRPr="00F607A1">
        <w:rPr>
          <w:sz w:val="16"/>
        </w:rPr>
        <w:t xml:space="preserve">), </w:t>
      </w:r>
      <w:r w:rsidRPr="00F607A1">
        <w:rPr>
          <w:rStyle w:val="StyleUnderline"/>
        </w:rPr>
        <w:t>but such thoughts get in the way of gaming out how many heavy armor brigades one needs in on the eastern flank.</w:t>
      </w:r>
      <w:r w:rsidRPr="00F607A1">
        <w:rPr>
          <w:sz w:val="16"/>
        </w:rPr>
        <w:t xml:space="preserve"> Nuclear escalation is not assured, but given the impact of such an outcome, perhaps </w:t>
      </w:r>
      <w:r w:rsidRPr="00F607A1">
        <w:rPr>
          <w:rStyle w:val="StyleUnderline"/>
        </w:rPr>
        <w:t xml:space="preserve">the </w:t>
      </w:r>
      <w:r w:rsidRPr="00F607A1">
        <w:rPr>
          <w:rStyle w:val="Emphasis"/>
        </w:rPr>
        <w:t>best strategy</w:t>
      </w:r>
      <w:r w:rsidRPr="00F607A1">
        <w:rPr>
          <w:rStyle w:val="StyleUnderline"/>
        </w:rPr>
        <w:t xml:space="preserve"> is to make decisions that afford the most opportunities for </w:t>
      </w:r>
      <w:r w:rsidRPr="00F607A1">
        <w:rPr>
          <w:rStyle w:val="Emphasis"/>
        </w:rPr>
        <w:t>managing escalation dynamics</w:t>
      </w:r>
      <w:r w:rsidRPr="00F607A1">
        <w:rPr>
          <w:sz w:val="16"/>
        </w:rPr>
        <w:t>. That means a force posture oriented toward strategic flexibility, not entrenchment.</w:t>
      </w:r>
    </w:p>
    <w:p w14:paraId="2DFCF413" w14:textId="77777777" w:rsidR="005A45CD" w:rsidRPr="00F607A1" w:rsidRDefault="005A45CD" w:rsidP="005A45CD">
      <w:pPr>
        <w:pStyle w:val="Heading4"/>
      </w:pPr>
      <w:r w:rsidRPr="00F607A1">
        <w:t>Weak NATO alone ensures escalation of crisis and nuclear war with Russia</w:t>
      </w:r>
    </w:p>
    <w:p w14:paraId="5C2C4C7A" w14:textId="77777777" w:rsidR="005A45CD" w:rsidRPr="00F607A1" w:rsidRDefault="005A45CD" w:rsidP="005A45CD">
      <w:r w:rsidRPr="00F607A1">
        <w:t xml:space="preserve">Mark N. </w:t>
      </w:r>
      <w:r w:rsidRPr="00F607A1">
        <w:rPr>
          <w:rStyle w:val="Style13ptBold"/>
        </w:rPr>
        <w:t>Katz</w:t>
      </w:r>
      <w:r w:rsidRPr="00F607A1">
        <w:t xml:space="preserve"> </w:t>
      </w:r>
      <w:r w:rsidRPr="00F607A1">
        <w:rPr>
          <w:rStyle w:val="Style13ptBold"/>
        </w:rPr>
        <w:t>15</w:t>
      </w:r>
      <w:r w:rsidRPr="00F607A1">
        <w:t>, (Mark N. Katz, a professor of government and politics at George Mason University, July 2, 2015. "Why Russia Shouldn't Fear NATO", The National Interest, nationalinterest.org/feature/why-russia-shouldnt-fear-nato-13243</w:t>
      </w:r>
    </w:p>
    <w:p w14:paraId="2A7EBA6A" w14:textId="77777777" w:rsidR="005A45CD" w:rsidRPr="00F607A1" w:rsidRDefault="005A45CD" w:rsidP="005A45CD">
      <w:pPr>
        <w:rPr>
          <w:u w:val="single"/>
        </w:rPr>
      </w:pPr>
      <w:r w:rsidRPr="00F607A1">
        <w:rPr>
          <w:sz w:val="10"/>
        </w:rPr>
        <w:t xml:space="preserve">President Putin and many other </w:t>
      </w:r>
      <w:r w:rsidRPr="00F607A1">
        <w:rPr>
          <w:rStyle w:val="StyleUnderline"/>
        </w:rPr>
        <w:t xml:space="preserve">Russians have complained </w:t>
      </w:r>
      <w:r w:rsidRPr="00F607A1">
        <w:rPr>
          <w:sz w:val="10"/>
        </w:rPr>
        <w:t xml:space="preserve">bitterly </w:t>
      </w:r>
      <w:r w:rsidRPr="00F607A1">
        <w:rPr>
          <w:rStyle w:val="StyleUnderline"/>
        </w:rPr>
        <w:t>about the expansion of NATO</w:t>
      </w:r>
      <w:r w:rsidRPr="00F607A1">
        <w:rPr>
          <w:sz w:val="10"/>
        </w:rPr>
        <w:t xml:space="preserve"> into Eastern Europe and the Baltics after the end of the Cold War. Putin in particular has been determined to stop NATO from expanding into any other former Soviet republics, including those such as Georgia and Ukraine whose leaders have expressed interest in joining. Indeed, many Russians are indignant that NATO was not dissolved like the Warsaw Pact was at the end of the Cold War. </w:t>
      </w:r>
      <w:r w:rsidRPr="00F607A1">
        <w:rPr>
          <w:rStyle w:val="StyleUnderline"/>
        </w:rPr>
        <w:t>Putin in particular sees NATO’s expansion as directed against Russia</w:t>
      </w:r>
      <w:r w:rsidRPr="00F607A1">
        <w:rPr>
          <w:sz w:val="10"/>
        </w:rPr>
        <w:t xml:space="preserve">. With this as his premise, it is clearly in Russia’s interest not only to prevent NATO’s further expansion, but to undermine the Atlantic alliance and even promote its dissolution. It is not in the West’s interests to allow this to happen. What is more, it is not in Russia’s interests either. Indeed, a case can be made (and will be made here) that </w:t>
      </w:r>
      <w:r w:rsidRPr="00F607A1">
        <w:rPr>
          <w:rStyle w:val="Emphasis"/>
        </w:rPr>
        <w:t>Russian security interests are better served by NATO’s continuation and expansion than by its weakening</w:t>
      </w:r>
      <w:r w:rsidRPr="00F607A1">
        <w:rPr>
          <w:rStyle w:val="StyleUnderline"/>
        </w:rPr>
        <w:t xml:space="preserve"> or dissolution.</w:t>
      </w:r>
      <w:r w:rsidRPr="00F607A1">
        <w:rPr>
          <w:sz w:val="10"/>
        </w:rPr>
        <w:t xml:space="preserve"> This is because Putin and his supporters fundamentally misunderstand NATO’s actual purpose—or more accurately, purposes. Unfortunately, many in the West do too. During the Cold War, one of NATO’s most important—and most obvious—set of goals was to deter a Soviet attack and to respond to it effectively should it occur. As the Soviet Union never launched such an attack, NATO appears to have succeeded at deterring one. Once the Cold War ended, though, Moscow’s former Warsaw Pact allies as well as the three Baltic states all sought NATO membership. One reason why they did so was their fear that Russia might become a threat to them again in the future—or even that it still was a threat. This contrasted with the view of many older NATO members in Western Europe. After the Soviet Union withdrew from Eastern Europe and then collapsed, many of them did not see post-Soviet Russia as being very much of, or even any, threat to them. They saw Russia instead as a useful source of gas and oil as well as a potential market for their exports. These West European governments did not want East European concerns about Russia to get in the way of their doing business with Moscow. But these West European views were based on the belief that since Russia was not a threat to them, it was not really a threat at all. But </w:t>
      </w:r>
      <w:r w:rsidRPr="00F607A1">
        <w:rPr>
          <w:rStyle w:val="StyleUnderline"/>
        </w:rPr>
        <w:t>the presence or absence of a threat from Moscow was never the only reason for NATO</w:t>
      </w:r>
      <w:r w:rsidRPr="00F607A1">
        <w:rPr>
          <w:sz w:val="10"/>
        </w:rPr>
        <w:t xml:space="preserve">, in the words of Hamlet, “to be or not to be.” NATO’s first secretary-general, Lord Ismay, observed that the purpose of NATO was "to keep the Russians out, the Americans in, and the Germans down.” In 2010, Admiral Giampaolo di Paola, Chairman of NATO’s Military Committee, described the purpose of NATO as having become “to keep North America in, Europe up, and Russia with.” Both of these formulas now seem outdated: Germany is now one of the principle upholders of the liberal European order, and Russia clearly does not want to be “with” NATO. Lord Imay’s and Admiral di Paola’s formulations, though, underline that </w:t>
      </w:r>
      <w:r w:rsidRPr="00F607A1">
        <w:rPr>
          <w:rStyle w:val="StyleUnderline"/>
        </w:rPr>
        <w:t>NATO has two other purposes besides dealing with Russia.</w:t>
      </w:r>
      <w:r w:rsidRPr="00F607A1">
        <w:rPr>
          <w:sz w:val="10"/>
        </w:rPr>
        <w:t xml:space="preserve"> Although di Paola’s formula acknowledges the role of Canada while Lord Ismay’s does not, both clearly see </w:t>
      </w:r>
      <w:r w:rsidRPr="00F607A1">
        <w:rPr>
          <w:rStyle w:val="StyleUnderline"/>
        </w:rPr>
        <w:t>NATO as an important means of keeping the United States committed to maintaining European security</w:t>
      </w:r>
      <w:r w:rsidRPr="00F607A1">
        <w:rPr>
          <w:sz w:val="10"/>
        </w:rPr>
        <w:t xml:space="preserve">. Further, their seemingly contradictory calls to keep “the Germans down” and “Europe up” both point to the need to </w:t>
      </w:r>
      <w:r w:rsidRPr="00F607A1">
        <w:rPr>
          <w:rStyle w:val="StyleUnderline"/>
        </w:rPr>
        <w:t>protect European security</w:t>
      </w:r>
      <w:r w:rsidRPr="00F607A1">
        <w:rPr>
          <w:sz w:val="10"/>
        </w:rPr>
        <w:t xml:space="preserve"> not just from external threats, but </w:t>
      </w:r>
      <w:r w:rsidRPr="00F607A1">
        <w:rPr>
          <w:rStyle w:val="StyleUnderline"/>
        </w:rPr>
        <w:t xml:space="preserve">from strife within NATO </w:t>
      </w:r>
      <w:r w:rsidRPr="00F607A1">
        <w:rPr>
          <w:sz w:val="10"/>
        </w:rPr>
        <w:t xml:space="preserve">as well. </w:t>
      </w:r>
      <w:r w:rsidRPr="00F607A1">
        <w:rPr>
          <w:rStyle w:val="StyleUnderline"/>
        </w:rPr>
        <w:t>The East European and Baltic states that sought NATO membership after the end of the Cold War did not just do so out of fear of Russia. They did so because being accepted into NATO</w:t>
      </w:r>
      <w:r w:rsidRPr="00F607A1">
        <w:rPr>
          <w:sz w:val="10"/>
        </w:rPr>
        <w:t>—as well as into the EU—</w:t>
      </w:r>
      <w:r w:rsidRPr="00F607A1">
        <w:rPr>
          <w:rStyle w:val="StyleUnderline"/>
        </w:rPr>
        <w:t>showed that these nations were now a part of the West.</w:t>
      </w:r>
      <w:r w:rsidRPr="00F607A1">
        <w:rPr>
          <w:sz w:val="10"/>
        </w:rPr>
        <w:t xml:space="preserve"> Not wanting Russia to be part of the West, Russia’s leaders and much of its public simply cannot understand that this is something that East Europeans, Balts, and, most especially, Ukrainians and Georgians would actually want. Nor can they seem to understand that the more threateningly Russia behaves, the more that those who feel most immediately threatened by it—Poles, Balts, Ukrainians, and Georgians—either want to cling to their NATO membership or acquire it. It is also important to remember that at the end of World War I when the German, Austro-Hungarian, Ottoman, and Russian empires all collapsed and several new states as well as new borders emerged, tensions arose between many Eastern and Southeastern European states during the interwar years. At the end of World War II, Stalin redrew Eastern Europe’s borders and the Soviet Union forcibly maintained peace among its East European satellites. </w:t>
      </w:r>
      <w:r w:rsidRPr="00F607A1">
        <w:rPr>
          <w:rStyle w:val="StyleUnderline"/>
        </w:rPr>
        <w:t>There was a danger when Soviet forces withdrew from Eastern Europe at the end of the Cold War that conflict would re-emerge in this region</w:t>
      </w:r>
      <w:r w:rsidRPr="00F607A1">
        <w:rPr>
          <w:sz w:val="10"/>
        </w:rPr>
        <w:t xml:space="preserve">—as it actually did in Yugoslavia when the general collapse of European communism resulted in that country breaking up. </w:t>
      </w:r>
      <w:r w:rsidRPr="00F607A1">
        <w:rPr>
          <w:rStyle w:val="StyleUnderline"/>
        </w:rPr>
        <w:t>But the overwhelming desire of the East European and Baltic states to be accepted into NATO</w:t>
      </w:r>
      <w:r w:rsidRPr="00F607A1">
        <w:rPr>
          <w:sz w:val="10"/>
        </w:rPr>
        <w:t xml:space="preserve">, the EU, and the West as a whole </w:t>
      </w:r>
      <w:r w:rsidRPr="00F607A1">
        <w:rPr>
          <w:rStyle w:val="StyleUnderline"/>
        </w:rPr>
        <w:t>resulted in their acceptance of the existing borders</w:t>
      </w:r>
      <w:r w:rsidRPr="00F607A1">
        <w:rPr>
          <w:sz w:val="10"/>
        </w:rPr>
        <w:t xml:space="preserve"> (including those drawn by Stalin) </w:t>
      </w:r>
      <w:r w:rsidRPr="00F607A1">
        <w:rPr>
          <w:rStyle w:val="StyleUnderline"/>
        </w:rPr>
        <w:t xml:space="preserve">and their not pursuing claims to lost territory. Indeed, NATO made resolving territorial disputes with neighboring states a condition of acceptance for new members. </w:t>
      </w:r>
      <w:r w:rsidRPr="00F607A1">
        <w:rPr>
          <w:sz w:val="10"/>
        </w:rPr>
        <w:t xml:space="preserve">One of Putin’s motives for separating Abkhazia and South Ossetia from Georgia in 2008, annexing Crimea from Ukraine in 2014, and supporting separatists in eastern Ukraine since then has been to create the sort of territorial disputes with neighbors that would make Georgia and Ukraine unacceptable as members to the existing ones in Western Europe in particular which have no desire to become embroiled in active conflicts on their behalf. And Putin, it appears, has succeeded in this regard. The corollary of Moscow belief that the expansion of NATO is a threat to Russia is that the retraction, incapacitation, or dissolution of NATO would make Russia safer. Indeed, Putin’s support for anti-NATO and anti–EU political parties throughout Europe indicates that he does indeed aim at undermining these two institutions. Nor does Putin necessarily need to bring about their dissolution in order to undermine them. Since NATO and the EU both tend to operate on the basis of consensus, the fact that the current political leaders of Hungary and Greece are hostile to the existing European order and are quite friendly with Moscow may go a long way toward furthering Putin’s goal of rendering NATO inoperable. And if any more such leaders are elected to power, NATO might indeed become unable to respond effectively to actions taken by Putin to “protect” Russian speakers elsewhere in Ukraine or even in the Baltic states. This clearly would not benefit the West. But it would not benefit Russia either. For </w:t>
      </w:r>
      <w:r w:rsidRPr="00F607A1">
        <w:rPr>
          <w:rStyle w:val="StyleUnderline"/>
        </w:rPr>
        <w:t xml:space="preserve">the decline of NATO is less likely to lead to the unopposed rise of Russian influence than to the </w:t>
      </w:r>
      <w:r w:rsidRPr="00F607A1">
        <w:rPr>
          <w:rStyle w:val="Emphasis"/>
        </w:rPr>
        <w:t xml:space="preserve">re-emergence of conflicts </w:t>
      </w:r>
      <w:r w:rsidRPr="00F607A1">
        <w:rPr>
          <w:rStyle w:val="StyleUnderline"/>
        </w:rPr>
        <w:t>that common membership in NATO has suppressed</w:t>
      </w:r>
      <w:r w:rsidRPr="00F607A1">
        <w:rPr>
          <w:sz w:val="10"/>
        </w:rPr>
        <w:t xml:space="preserve"> or (in the case of Greece and Turkey) kept under control. Putin has had relatively cooperative relations with the often anti-Western Erdogan government in Turkey. He also has good relations with Greece’s new leftist leadership that is at odds with the EU. But </w:t>
      </w:r>
      <w:r w:rsidRPr="00F607A1">
        <w:rPr>
          <w:rStyle w:val="StyleUnderline"/>
        </w:rPr>
        <w:t>if</w:t>
      </w:r>
      <w:r w:rsidRPr="00F607A1">
        <w:rPr>
          <w:sz w:val="10"/>
        </w:rPr>
        <w:t xml:space="preserve"> (whether as a result of Putin’s actions or not) </w:t>
      </w:r>
      <w:r w:rsidRPr="00F607A1">
        <w:rPr>
          <w:rStyle w:val="StyleUnderline"/>
        </w:rPr>
        <w:t xml:space="preserve">NATO becomes inoperable, </w:t>
      </w:r>
      <w:r w:rsidRPr="00F607A1">
        <w:rPr>
          <w:sz w:val="10"/>
        </w:rPr>
        <w:t>the</w:t>
      </w:r>
      <w:r w:rsidRPr="00F607A1">
        <w:rPr>
          <w:rStyle w:val="StyleUnderline"/>
        </w:rPr>
        <w:t xml:space="preserve"> Greek-Turkish animosity</w:t>
      </w:r>
      <w:r w:rsidRPr="00F607A1">
        <w:rPr>
          <w:sz w:val="10"/>
        </w:rPr>
        <w:t xml:space="preserve"> that NATO helped keep from escalating after Turkey’s 1974 intervention in Cyprus </w:t>
      </w:r>
      <w:r w:rsidRPr="00F607A1">
        <w:rPr>
          <w:rStyle w:val="StyleUnderline"/>
        </w:rPr>
        <w:t>might soon re-emerge. And if it does, it is highly doubtful that Russia will be able to calm it down. Moscow may then be faced with the choice of alienating one</w:t>
      </w:r>
      <w:r w:rsidRPr="00F607A1">
        <w:rPr>
          <w:sz w:val="10"/>
        </w:rPr>
        <w:t xml:space="preserve"> party because it sides with the other, </w:t>
      </w:r>
      <w:r w:rsidRPr="00F607A1">
        <w:rPr>
          <w:rStyle w:val="StyleUnderline"/>
        </w:rPr>
        <w:t>or alienating both</w:t>
      </w:r>
      <w:r w:rsidRPr="00F607A1">
        <w:rPr>
          <w:sz w:val="10"/>
        </w:rPr>
        <w:t xml:space="preserve"> because it sides with neither or (as Putin has attempted elsewhere) tries to side with both simultaneously. Despite Turkey’s troubled relations with the West recently, Turkey may regard Russian support for Greece against it as an existential threat and thus go all out to support Chechen and other Muslim opponents of Moscow’s rule in the North Caucasus and other Muslim regions of Russia. </w:t>
      </w:r>
      <w:r w:rsidRPr="00F607A1">
        <w:rPr>
          <w:rStyle w:val="StyleUnderline"/>
        </w:rPr>
        <w:t>The decline of NATO might also embolden an increasingly nationalist and pro-Russian Hungary to revive its claim to “lost territories.” Moscow</w:t>
      </w:r>
      <w:r w:rsidRPr="00F607A1">
        <w:rPr>
          <w:sz w:val="10"/>
        </w:rPr>
        <w:t xml:space="preserve"> might not mind if Budapest does this with pro-Western Ukraine or Romania (with which Russia also has difficult relations), but </w:t>
      </w:r>
      <w:r w:rsidRPr="00F607A1">
        <w:rPr>
          <w:rStyle w:val="StyleUnderline"/>
        </w:rPr>
        <w:t>would not be pleased if Hungary sought the return of territory that is now part of pro-Russian Serbia or Slovakia</w:t>
      </w:r>
      <w:r w:rsidRPr="00F607A1">
        <w:rPr>
          <w:sz w:val="10"/>
        </w:rPr>
        <w:t xml:space="preserve"> (where Moscow has also sought to cultivate illiberal tendencies). </w:t>
      </w:r>
      <w:r w:rsidRPr="00F607A1">
        <w:rPr>
          <w:rStyle w:val="StyleUnderline"/>
        </w:rPr>
        <w:t>Another problem for Moscow is that for every anti-Western government elected to office anywhere in Europe, one or more of its neighbors are likely to feel threatened by it and so turn to America for support. Further</w:t>
      </w:r>
      <w:r w:rsidRPr="00F607A1">
        <w:rPr>
          <w:sz w:val="10"/>
        </w:rPr>
        <w:t xml:space="preserve">, while German public opinion may care little about what Russia is doing in faraway Crimea or Eastern Ukraine, </w:t>
      </w:r>
      <w:r w:rsidRPr="00F607A1">
        <w:rPr>
          <w:rStyle w:val="StyleUnderline"/>
        </w:rPr>
        <w:t xml:space="preserve">Berlin is likely to take more active measures to thwart Moscow’s efforts to expand Russian influence in countries closer to it. Finally, the more that Western states see Russian actions as directly harming their security, the more incentive they will have to respond by arming Ukraine or others actively resisting Russia. In other words, the decline of the pax Americana in Europe resulting from a weakened NATO is less likely to be replaced by a pax Russica there, but by a </w:t>
      </w:r>
      <w:r w:rsidRPr="00F607A1">
        <w:rPr>
          <w:rStyle w:val="Emphasis"/>
        </w:rPr>
        <w:t>chaotic situation</w:t>
      </w:r>
      <w:r w:rsidRPr="00F607A1">
        <w:rPr>
          <w:rStyle w:val="StyleUnderline"/>
        </w:rPr>
        <w:t xml:space="preserve"> in Europe that Russia will be unable to control or prevent from negatively impacting not just Russia’s external ambitions, but its internal security as well. Ironically, </w:t>
      </w:r>
      <w:r w:rsidRPr="00F607A1">
        <w:rPr>
          <w:rStyle w:val="Emphasis"/>
        </w:rPr>
        <w:t>Russia could avoid all this if NATO remained strong</w:t>
      </w:r>
      <w:r w:rsidRPr="00F607A1">
        <w:rPr>
          <w:rStyle w:val="StyleUnderline"/>
        </w:rPr>
        <w:t xml:space="preserve"> and intact. Far from threatening Russia, a strong NATO has a much greater incentive to act with </w:t>
      </w:r>
      <w:r w:rsidRPr="00F607A1">
        <w:rPr>
          <w:rStyle w:val="Emphasis"/>
        </w:rPr>
        <w:t>self-restraint</w:t>
      </w:r>
      <w:r w:rsidRPr="00F607A1">
        <w:rPr>
          <w:rStyle w:val="StyleUnderline"/>
        </w:rPr>
        <w:t xml:space="preserve"> toward Russia than individual countries</w:t>
      </w:r>
      <w:r w:rsidRPr="00F607A1">
        <w:rPr>
          <w:sz w:val="10"/>
        </w:rPr>
        <w:t xml:space="preserve"> (both members and non-members) </w:t>
      </w:r>
      <w:r w:rsidRPr="00F607A1">
        <w:rPr>
          <w:rStyle w:val="StyleUnderline"/>
        </w:rPr>
        <w:t xml:space="preserve">being undermined by Russian actions. </w:t>
      </w:r>
      <w:r w:rsidRPr="00F607A1">
        <w:rPr>
          <w:sz w:val="10"/>
        </w:rPr>
        <w:t xml:space="preserve">Indeed, offering NATO membership to what remains of Ukraine may be the surest means of inducing Kiev and the West as a whole to acquiesce to (though not formally accept) the loss of Crimea and eastern Ukraine to Russia. In other words, </w:t>
      </w:r>
      <w:r w:rsidRPr="00F607A1">
        <w:rPr>
          <w:rStyle w:val="StyleUnderline"/>
        </w:rPr>
        <w:t>Moscow is better off with a strong NATO that keeps America in, Europe peaceful, and Russia by itself</w:t>
      </w:r>
      <w:r w:rsidRPr="00F607A1">
        <w:rPr>
          <w:sz w:val="10"/>
        </w:rPr>
        <w:t xml:space="preserve"> (if that’s what it wants) </w:t>
      </w:r>
      <w:r w:rsidRPr="00F607A1">
        <w:rPr>
          <w:rStyle w:val="StyleUnderline"/>
        </w:rPr>
        <w:t>than a weak NATO</w:t>
      </w:r>
      <w:r w:rsidRPr="00F607A1">
        <w:rPr>
          <w:sz w:val="10"/>
        </w:rPr>
        <w:t xml:space="preserve"> (or NATO at all) </w:t>
      </w:r>
      <w:r w:rsidRPr="00F607A1">
        <w:rPr>
          <w:rStyle w:val="StyleUnderline"/>
        </w:rPr>
        <w:t>that keeps America, Europe, and Russia all embroiled in needless conflict and tension.</w:t>
      </w:r>
    </w:p>
    <w:p w14:paraId="10948D49" w14:textId="77777777" w:rsidR="005A45CD" w:rsidRPr="00F607A1" w:rsidRDefault="005A45CD" w:rsidP="005A45CD">
      <w:pPr>
        <w:rPr>
          <w:sz w:val="16"/>
        </w:rPr>
      </w:pPr>
    </w:p>
    <w:p w14:paraId="3A96BD52" w14:textId="77777777" w:rsidR="005A45CD" w:rsidRPr="00F607A1" w:rsidRDefault="005A45CD" w:rsidP="005A45CD">
      <w:pPr>
        <w:pStyle w:val="Heading4"/>
      </w:pPr>
      <w:r w:rsidRPr="00F607A1">
        <w:t>Unchecked Russian aggression risks extinction</w:t>
      </w:r>
    </w:p>
    <w:p w14:paraId="43E9B999" w14:textId="77777777" w:rsidR="005A45CD" w:rsidRPr="00F607A1" w:rsidRDefault="005A45CD" w:rsidP="005A45CD">
      <w:r w:rsidRPr="00F607A1">
        <w:rPr>
          <w:rStyle w:val="Style13ptBold"/>
        </w:rPr>
        <w:t>Fisher 15</w:t>
      </w:r>
      <w:r w:rsidRPr="00F607A1">
        <w:t xml:space="preserve"> </w:t>
      </w:r>
      <w:r w:rsidRPr="00F607A1">
        <w:rPr>
          <w:sz w:val="16"/>
        </w:rPr>
        <w:t>(Max, Foreign affairs columnist at VOX, "How World War III became possible," 6/29, http://www.vox.com/2015/6/29/8845913/russia-war)</w:t>
      </w:r>
    </w:p>
    <w:p w14:paraId="7881EF01" w14:textId="77777777" w:rsidR="005A45CD" w:rsidRPr="00F607A1" w:rsidRDefault="005A45CD" w:rsidP="005A45CD">
      <w:pPr>
        <w:rPr>
          <w:sz w:val="16"/>
        </w:rPr>
      </w:pPr>
      <w:r w:rsidRPr="00F607A1">
        <w:rPr>
          <w:sz w:val="16"/>
        </w:rPr>
        <w:t xml:space="preserve">That is why, analysts will tell you, </w:t>
      </w:r>
      <w:r w:rsidRPr="00F607A1">
        <w:rPr>
          <w:rStyle w:val="StyleUnderline"/>
        </w:rPr>
        <w:t xml:space="preserve">today's </w:t>
      </w:r>
      <w:r w:rsidRPr="00F607A1">
        <w:rPr>
          <w:rStyle w:val="Emphasis"/>
        </w:rPr>
        <w:t>tensions</w:t>
      </w:r>
      <w:r w:rsidRPr="00F607A1">
        <w:rPr>
          <w:rStyle w:val="StyleUnderline"/>
        </w:rPr>
        <w:t xml:space="preserve"> bear far more similarity to</w:t>
      </w:r>
      <w:r w:rsidRPr="00F607A1">
        <w:rPr>
          <w:sz w:val="16"/>
        </w:rPr>
        <w:t xml:space="preserve"> the period before </w:t>
      </w:r>
      <w:r w:rsidRPr="00F607A1">
        <w:rPr>
          <w:rStyle w:val="Emphasis"/>
        </w:rPr>
        <w:t>World War I</w:t>
      </w:r>
      <w:r w:rsidRPr="00F607A1">
        <w:rPr>
          <w:rStyle w:val="StyleUnderline"/>
        </w:rPr>
        <w:t>: an unstable power balance, belligerence over peripheral conflicts, entangling military commitments, disputes over</w:t>
      </w:r>
      <w:r w:rsidRPr="00F607A1">
        <w:rPr>
          <w:sz w:val="16"/>
        </w:rPr>
        <w:t xml:space="preserve"> the future of </w:t>
      </w:r>
      <w:r w:rsidRPr="00F607A1">
        <w:rPr>
          <w:rStyle w:val="StyleUnderline"/>
        </w:rPr>
        <w:t>the European order, and dangerous uncertainty</w:t>
      </w:r>
      <w:r w:rsidRPr="00F607A1">
        <w:rPr>
          <w:sz w:val="16"/>
        </w:rPr>
        <w:t xml:space="preserve"> about what actions will and will not force the other party into conflict. </w:t>
      </w:r>
      <w:r w:rsidRPr="00F607A1">
        <w:rPr>
          <w:rStyle w:val="StyleUnderline"/>
        </w:rPr>
        <w:t xml:space="preserve">Today's </w:t>
      </w:r>
      <w:r w:rsidRPr="00F607A1">
        <w:rPr>
          <w:rStyle w:val="Emphasis"/>
        </w:rPr>
        <w:t>Russia</w:t>
      </w:r>
      <w:r w:rsidRPr="00F607A1">
        <w:rPr>
          <w:sz w:val="16"/>
        </w:rPr>
        <w:t xml:space="preserve">, once more the strongest nation in Europe and yet weaker than its collective enemies, </w:t>
      </w:r>
      <w:r w:rsidRPr="00F607A1">
        <w:rPr>
          <w:rStyle w:val="StyleUnderline"/>
        </w:rPr>
        <w:t>calls to mind the turn-of-the-century German Empire</w:t>
      </w:r>
      <w:r w:rsidRPr="00F607A1">
        <w:rPr>
          <w:sz w:val="16"/>
        </w:rPr>
        <w:t xml:space="preserve">, which Henry Kissinger described as "too big for Europe, but too small for the world." Now, as then, </w:t>
      </w:r>
      <w:r w:rsidRPr="00F607A1">
        <w:rPr>
          <w:rStyle w:val="StyleUnderline"/>
        </w:rPr>
        <w:t xml:space="preserve">a rising power, propelled by nationalism, is </w:t>
      </w:r>
      <w:r w:rsidRPr="00F607A1">
        <w:rPr>
          <w:rStyle w:val="Emphasis"/>
        </w:rPr>
        <w:t>seeking to revise the European order</w:t>
      </w:r>
      <w:r w:rsidRPr="00F607A1">
        <w:rPr>
          <w:sz w:val="16"/>
        </w:rPr>
        <w:t xml:space="preserve">. Now, as then, it believes that through superior cunning, and perhaps even by proving its might, it can force a larger role for itself. Now, as then, the drift toward war is gradual and easy to miss — which is exactly what makes it so dangerous. But </w:t>
      </w:r>
      <w:r w:rsidRPr="00F607A1">
        <w:rPr>
          <w:rStyle w:val="StyleUnderline"/>
        </w:rPr>
        <w:t>there is one way in which today's dangers are less like those before World War I</w:t>
      </w:r>
      <w:r w:rsidRPr="00F607A1">
        <w:rPr>
          <w:sz w:val="16"/>
        </w:rPr>
        <w:t xml:space="preserve">, and more similar to those of the Cold War: </w:t>
      </w:r>
      <w:r w:rsidRPr="00F607A1">
        <w:rPr>
          <w:rStyle w:val="Emphasis"/>
        </w:rPr>
        <w:t>the apocalyptic logic of nuclear weapons</w:t>
      </w:r>
      <w:r w:rsidRPr="00F607A1">
        <w:rPr>
          <w:sz w:val="16"/>
        </w:rPr>
        <w:t xml:space="preserve">. </w:t>
      </w:r>
      <w:r w:rsidRPr="00F607A1">
        <w:rPr>
          <w:rStyle w:val="StyleUnderline"/>
        </w:rPr>
        <w:t xml:space="preserve">Mutual suspicion, fear of an existential threat, armies parked across borders from one another, and hair-trigger nuclear weapons all </w:t>
      </w:r>
      <w:r w:rsidRPr="00F607A1">
        <w:rPr>
          <w:rStyle w:val="Emphasis"/>
        </w:rPr>
        <w:t>make any small skirmish a potential armageddon</w:t>
      </w:r>
      <w:r w:rsidRPr="00F607A1">
        <w:rPr>
          <w:sz w:val="16"/>
        </w:rPr>
        <w:t xml:space="preserve">. In some ways, that logic has grown even more dangerous. </w:t>
      </w:r>
      <w:r w:rsidRPr="00F607A1">
        <w:rPr>
          <w:rStyle w:val="StyleUnderline"/>
        </w:rPr>
        <w:t>Russia</w:t>
      </w:r>
      <w:r w:rsidRPr="00F607A1">
        <w:rPr>
          <w:sz w:val="16"/>
        </w:rPr>
        <w:t xml:space="preserve">, hoping to compensate for its conventional military forces' relative weakness, </w:t>
      </w:r>
      <w:r w:rsidRPr="00F607A1">
        <w:rPr>
          <w:rStyle w:val="StyleUnderline"/>
        </w:rPr>
        <w:t>has dramatically relaxed its rules for using nuclear weapons</w:t>
      </w:r>
      <w:r w:rsidRPr="00F607A1">
        <w:rPr>
          <w:sz w:val="16"/>
        </w:rPr>
        <w:t xml:space="preserve">. Whereas Soviet leaders saw their nuclear weapons as pure deterrents, something that existed precisely so they would never be used, Putin's view appears to be radically different. </w:t>
      </w:r>
      <w:r w:rsidRPr="00F607A1">
        <w:rPr>
          <w:rStyle w:val="Emphasis"/>
        </w:rPr>
        <w:t>Russia's</w:t>
      </w:r>
      <w:r w:rsidRPr="00F607A1">
        <w:rPr>
          <w:rStyle w:val="StyleUnderline"/>
        </w:rPr>
        <w:t xml:space="preserve"> official nuclear doctrine calls on the country to </w:t>
      </w:r>
      <w:r w:rsidRPr="00F607A1">
        <w:rPr>
          <w:rStyle w:val="Emphasis"/>
        </w:rPr>
        <w:t>launch a battlefield nuclear strike</w:t>
      </w:r>
      <w:r w:rsidRPr="00F607A1">
        <w:rPr>
          <w:rStyle w:val="StyleUnderline"/>
        </w:rPr>
        <w:t xml:space="preserve"> in case of a </w:t>
      </w:r>
      <w:r w:rsidRPr="00F607A1">
        <w:rPr>
          <w:rStyle w:val="Emphasis"/>
        </w:rPr>
        <w:t>conventional war</w:t>
      </w:r>
      <w:r w:rsidRPr="00F607A1">
        <w:rPr>
          <w:rStyle w:val="StyleUnderline"/>
        </w:rPr>
        <w:t xml:space="preserve"> that could pose an existential threat</w:t>
      </w:r>
      <w:r w:rsidRPr="00F607A1">
        <w:rPr>
          <w:sz w:val="16"/>
        </w:rPr>
        <w:t xml:space="preserve">. These are more than just words: Moscow has repeatedly signaled its willingness and preparations to use nuclear weapons even in a more limited war. </w:t>
      </w:r>
      <w:r w:rsidRPr="00F607A1">
        <w:rPr>
          <w:rStyle w:val="StyleUnderline"/>
        </w:rPr>
        <w:t xml:space="preserve">This is a </w:t>
      </w:r>
      <w:r w:rsidRPr="00F607A1">
        <w:rPr>
          <w:rStyle w:val="Emphasis"/>
        </w:rPr>
        <w:t>terrifyingly low bar</w:t>
      </w:r>
      <w:r w:rsidRPr="00F607A1">
        <w:rPr>
          <w:rStyle w:val="StyleUnderline"/>
        </w:rPr>
        <w:t xml:space="preserve"> for nuclear weapons use</w:t>
      </w:r>
      <w:r w:rsidRPr="00F607A1">
        <w:rPr>
          <w:sz w:val="16"/>
        </w:rPr>
        <w:t xml:space="preserv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 theorists would say he is wrong, that the logic of nuclear warfare means </w:t>
      </w:r>
      <w:r w:rsidRPr="00F607A1">
        <w:rPr>
          <w:rStyle w:val="StyleUnderline"/>
        </w:rPr>
        <w:t>a "limited" nuclear strike is in fact likely to trigger a larger nuclear war</w:t>
      </w:r>
      <w:r w:rsidRPr="00F607A1">
        <w:rPr>
          <w:sz w:val="16"/>
        </w:rPr>
        <w:t xml:space="preserve"> — </w:t>
      </w:r>
      <w:r w:rsidRPr="00F607A1">
        <w:rPr>
          <w:rStyle w:val="Emphasis"/>
        </w:rPr>
        <w:t>a doomsday scenario</w:t>
      </w:r>
      <w:r w:rsidRPr="00F607A1">
        <w:rPr>
          <w:sz w:val="16"/>
        </w:rPr>
        <w:t xml:space="preserve"> </w:t>
      </w:r>
      <w:r w:rsidRPr="00F607A1">
        <w:rPr>
          <w:rStyle w:val="StyleUnderline"/>
        </w:rPr>
        <w:t>in which major American, Russian, and European cities would be targets</w:t>
      </w:r>
      <w:r w:rsidRPr="00F607A1">
        <w:rPr>
          <w:sz w:val="16"/>
        </w:rPr>
        <w:t xml:space="preserve"> for attacks many times more powerful than the bombs that leveled Hiroshima and Nagasaki. </w:t>
      </w:r>
      <w:r w:rsidRPr="00F607A1">
        <w:rPr>
          <w:rStyle w:val="Emphasis"/>
        </w:rPr>
        <w:t>Even if</w:t>
      </w:r>
      <w:r w:rsidRPr="00F607A1">
        <w:rPr>
          <w:rStyle w:val="StyleUnderline"/>
        </w:rPr>
        <w:t xml:space="preserve"> a nuclear war did somehow remain </w:t>
      </w:r>
      <w:r w:rsidRPr="00F607A1">
        <w:rPr>
          <w:rStyle w:val="Emphasis"/>
        </w:rPr>
        <w:t>limited</w:t>
      </w:r>
      <w:r w:rsidRPr="00F607A1">
        <w:rPr>
          <w:sz w:val="16"/>
        </w:rPr>
        <w:t xml:space="preserve"> and contained, recent </w:t>
      </w:r>
      <w:r w:rsidRPr="00F607A1">
        <w:rPr>
          <w:rStyle w:val="StyleUnderline"/>
        </w:rPr>
        <w:t xml:space="preserve">studies suggest that environmental and atmospheric damage </w:t>
      </w:r>
      <w:r w:rsidRPr="00F607A1">
        <w:rPr>
          <w:rStyle w:val="Emphasis"/>
        </w:rPr>
        <w:t>would cause a "decade of winter</w:t>
      </w:r>
      <w:r w:rsidRPr="00F607A1">
        <w:rPr>
          <w:sz w:val="16"/>
        </w:rPr>
        <w:t>" and mass crop die-outs that could kill up to 1 billion people in a global famine.</w:t>
      </w:r>
    </w:p>
    <w:p w14:paraId="2B84A564" w14:textId="7546AE76" w:rsidR="005A45CD" w:rsidRPr="00F607A1" w:rsidRDefault="005A45CD" w:rsidP="005A45CD">
      <w:pPr>
        <w:tabs>
          <w:tab w:val="left" w:pos="913"/>
        </w:tabs>
      </w:pPr>
    </w:p>
    <w:p w14:paraId="677F8072" w14:textId="68A7CA82" w:rsidR="005A45CD" w:rsidRPr="00F607A1" w:rsidRDefault="005A45CD" w:rsidP="005A45CD">
      <w:pPr>
        <w:pStyle w:val="Heading2"/>
      </w:pPr>
      <w:r w:rsidRPr="00F607A1">
        <w:t xml:space="preserve">2NC Arms Racing/Prolif Scenario </w:t>
      </w:r>
    </w:p>
    <w:p w14:paraId="2BDB54FA" w14:textId="550C42B5" w:rsidR="0035730D" w:rsidRPr="00F607A1" w:rsidRDefault="0035730D" w:rsidP="0035730D">
      <w:pPr>
        <w:pStyle w:val="Heading3"/>
      </w:pPr>
      <w:r w:rsidRPr="00F607A1">
        <w:t>2NC Elections DA – Re-election = Prolif</w:t>
      </w:r>
    </w:p>
    <w:p w14:paraId="3559D883" w14:textId="52D3D7C8" w:rsidR="005A45CD" w:rsidRPr="00F607A1" w:rsidRDefault="005A45CD" w:rsidP="005A45CD">
      <w:pPr>
        <w:rPr>
          <w:rFonts w:eastAsiaTheme="majorEastAsia" w:cstheme="majorBidi"/>
          <w:b/>
          <w:sz w:val="44"/>
          <w:szCs w:val="26"/>
          <w:u w:val="double"/>
        </w:rPr>
      </w:pPr>
    </w:p>
    <w:p w14:paraId="2A8A4297" w14:textId="77777777" w:rsidR="005A45CD" w:rsidRPr="00F607A1" w:rsidRDefault="005A45CD" w:rsidP="005A45CD">
      <w:pPr>
        <w:pStyle w:val="Heading4"/>
      </w:pPr>
      <w:r w:rsidRPr="00F607A1">
        <w:t xml:space="preserve">Trump re-election locks in global allied proliferation – that makes nuclear war likely </w:t>
      </w:r>
    </w:p>
    <w:p w14:paraId="152951EE" w14:textId="77777777" w:rsidR="005A45CD" w:rsidRPr="00F607A1" w:rsidRDefault="005A45CD" w:rsidP="005A45CD">
      <w:pPr>
        <w:rPr>
          <w:rStyle w:val="Style13ptBold"/>
          <w:b w:val="0"/>
          <w:bCs w:val="0"/>
        </w:rPr>
      </w:pPr>
      <w:r w:rsidRPr="00F607A1">
        <w:rPr>
          <w:rStyle w:val="Style13ptBold"/>
        </w:rPr>
        <w:t xml:space="preserve">McKenzie 20 </w:t>
      </w:r>
      <w:r w:rsidRPr="00F607A1">
        <w:rPr>
          <w:rStyle w:val="Style13ptBold"/>
          <w:b w:val="0"/>
          <w:bCs w:val="0"/>
        </w:rPr>
        <w:t>[Pete McKenzie, national security journalist, co-hosts “The Un-Diplomatic Podcast” on international affairs and national security with Dr. Van Jackson, March 25, 2020. “America’s Allies Are Becoming a Nuclear-Proliferation Threat.” https://www.defenseone.com/threats/2020/03/americas-allies-are-becoming-nuclear-proliferation-threat/164057/]</w:t>
      </w:r>
    </w:p>
    <w:p w14:paraId="6D38DE57" w14:textId="5267EB93" w:rsidR="005A45CD" w:rsidRPr="00F607A1" w:rsidRDefault="005A45CD" w:rsidP="005A45CD">
      <w:pPr>
        <w:rPr>
          <w:sz w:val="16"/>
        </w:rPr>
      </w:pPr>
      <w:r w:rsidRPr="00F607A1">
        <w:rPr>
          <w:rStyle w:val="StyleUnderline"/>
        </w:rPr>
        <w:t>As</w:t>
      </w:r>
      <w:r w:rsidRPr="00F607A1">
        <w:rPr>
          <w:sz w:val="16"/>
        </w:rPr>
        <w:t xml:space="preserve"> the </w:t>
      </w:r>
      <w:r w:rsidRPr="00F607A1">
        <w:rPr>
          <w:rStyle w:val="Emphasis"/>
        </w:rPr>
        <w:t>Trump</w:t>
      </w:r>
      <w:r w:rsidRPr="00F607A1">
        <w:rPr>
          <w:sz w:val="16"/>
        </w:rPr>
        <w:t xml:space="preserve"> administration </w:t>
      </w:r>
      <w:r w:rsidRPr="00F607A1">
        <w:rPr>
          <w:rStyle w:val="Emphasis"/>
        </w:rPr>
        <w:t>scrambles</w:t>
      </w:r>
      <w:r w:rsidRPr="00F607A1">
        <w:rPr>
          <w:sz w:val="16"/>
        </w:rPr>
        <w:t xml:space="preserve"> </w:t>
      </w:r>
      <w:r w:rsidRPr="00F607A1">
        <w:rPr>
          <w:rStyle w:val="StyleUnderline"/>
        </w:rPr>
        <w:t>traditional foreign-policy practice</w:t>
      </w:r>
      <w:r w:rsidRPr="00F607A1">
        <w:rPr>
          <w:sz w:val="16"/>
        </w:rPr>
        <w:t xml:space="preserve">, </w:t>
      </w:r>
      <w:r w:rsidRPr="00F607A1">
        <w:rPr>
          <w:rStyle w:val="StyleUnderline"/>
        </w:rPr>
        <w:t xml:space="preserve">experts warn that some of America’s </w:t>
      </w:r>
      <w:r w:rsidRPr="00F607A1">
        <w:rPr>
          <w:rStyle w:val="Emphasis"/>
        </w:rPr>
        <w:t>longest allies</w:t>
      </w:r>
      <w:r w:rsidRPr="00F607A1">
        <w:rPr>
          <w:rStyle w:val="StyleUnderline"/>
        </w:rPr>
        <w:t xml:space="preserve"> are </w:t>
      </w:r>
      <w:r w:rsidRPr="00F607A1">
        <w:rPr>
          <w:rStyle w:val="Emphasis"/>
        </w:rPr>
        <w:t>increasingly</w:t>
      </w:r>
      <w:r w:rsidRPr="00F607A1">
        <w:rPr>
          <w:rStyle w:val="StyleUnderline"/>
        </w:rPr>
        <w:t xml:space="preserve"> considering what would previously have been unthinkable: the </w:t>
      </w:r>
      <w:r w:rsidRPr="00F607A1">
        <w:rPr>
          <w:rStyle w:val="Emphasis"/>
        </w:rPr>
        <w:t>pursuit of nuclear weapons</w:t>
      </w:r>
      <w:r w:rsidRPr="00F607A1">
        <w:rPr>
          <w:sz w:val="16"/>
        </w:rPr>
        <w:t xml:space="preserve">. Days after the 2016 American election, Reuters published an </w:t>
      </w:r>
      <w:hyperlink r:id="rId160" w:history="1">
        <w:r w:rsidRPr="00F607A1">
          <w:rPr>
            <w:rStyle w:val="Hyperlink"/>
            <w:sz w:val="16"/>
          </w:rPr>
          <w:t>interview</w:t>
        </w:r>
      </w:hyperlink>
      <w:r w:rsidRPr="00F607A1">
        <w:rPr>
          <w:sz w:val="16"/>
        </w:rPr>
        <w:t xml:space="preserve"> with </w:t>
      </w:r>
      <w:r w:rsidRPr="00F607A1">
        <w:rPr>
          <w:rStyle w:val="StyleUnderline"/>
        </w:rPr>
        <w:t>Roderich Kiesewetter, foreign policy spokesperson for German Chancellor Angela Merkel’s conservative bloc</w:t>
      </w:r>
      <w:r w:rsidRPr="00F607A1">
        <w:rPr>
          <w:sz w:val="16"/>
        </w:rPr>
        <w:t xml:space="preserve">. </w:t>
      </w:r>
      <w:r w:rsidRPr="00F607A1">
        <w:rPr>
          <w:rStyle w:val="StyleUnderline"/>
        </w:rPr>
        <w:t>Reacting to</w:t>
      </w:r>
      <w:r w:rsidRPr="00F607A1">
        <w:rPr>
          <w:sz w:val="16"/>
        </w:rPr>
        <w:t xml:space="preserve"> President </w:t>
      </w:r>
      <w:r w:rsidRPr="00F607A1">
        <w:rPr>
          <w:rStyle w:val="StyleUnderline"/>
        </w:rPr>
        <w:t xml:space="preserve">Trump’s victory, </w:t>
      </w:r>
      <w:r w:rsidRPr="00F607A1">
        <w:rPr>
          <w:sz w:val="16"/>
        </w:rPr>
        <w:t>Kiesewetter</w:t>
      </w:r>
      <w:r w:rsidRPr="00F607A1">
        <w:rPr>
          <w:rStyle w:val="StyleUnderline"/>
        </w:rPr>
        <w:t xml:space="preserve"> declared, “Europe needs to think about developing its own nuclear deterrent</w:t>
      </w:r>
      <w:r w:rsidRPr="00F607A1">
        <w:rPr>
          <w:sz w:val="16"/>
        </w:rPr>
        <w:t xml:space="preserve">.” </w:t>
      </w:r>
      <w:r w:rsidRPr="00F607A1">
        <w:rPr>
          <w:rStyle w:val="StyleUnderline"/>
        </w:rPr>
        <w:t>It was</w:t>
      </w:r>
      <w:r w:rsidRPr="00F607A1">
        <w:rPr>
          <w:sz w:val="16"/>
        </w:rPr>
        <w:t xml:space="preserve"> </w:t>
      </w:r>
      <w:r w:rsidRPr="00F607A1">
        <w:rPr>
          <w:rStyle w:val="Emphasis"/>
        </w:rPr>
        <w:t>shocking</w:t>
      </w:r>
      <w:r w:rsidRPr="00F607A1">
        <w:rPr>
          <w:sz w:val="16"/>
        </w:rPr>
        <w:t xml:space="preserve">. Germany’s flirtations with nuclear weapons have been minimal since it committed to nonproliferation in the 1960s. But prominent academics and journalists joined Kiesewetter. The publisher of one influential conservative newspaper even </w:t>
      </w:r>
      <w:hyperlink r:id="rId161" w:history="1">
        <w:r w:rsidRPr="00F607A1">
          <w:rPr>
            <w:rStyle w:val="Hyperlink"/>
            <w:sz w:val="16"/>
          </w:rPr>
          <w:t>suggested</w:t>
        </w:r>
      </w:hyperlink>
      <w:r w:rsidRPr="00F607A1">
        <w:rPr>
          <w:sz w:val="16"/>
        </w:rPr>
        <w:t xml:space="preserve"> that Germany develop its own nuclear arsenal. “We initially thought this was going to go away because of how vociferous the opposition was; that it was a phantom debate among fringe elements,” said Tristan Volpe, fellow at the Carnegie Endowment for International Peace’s nuclear program. “But it’s come back at least four times with some serious people weighing in as proponents.” Germany is not unique. </w:t>
      </w:r>
      <w:r w:rsidRPr="00F607A1">
        <w:rPr>
          <w:rStyle w:val="StyleUnderline"/>
        </w:rPr>
        <w:t xml:space="preserve">Of all the Trump administration’s global impacts, one of the </w:t>
      </w:r>
      <w:r w:rsidRPr="00F607A1">
        <w:rPr>
          <w:rStyle w:val="Emphasis"/>
        </w:rPr>
        <w:t>most worrying</w:t>
      </w:r>
      <w:r w:rsidRPr="00F607A1">
        <w:rPr>
          <w:rStyle w:val="StyleUnderline"/>
        </w:rPr>
        <w:t xml:space="preserve"> is a </w:t>
      </w:r>
      <w:r w:rsidRPr="00F607A1">
        <w:rPr>
          <w:rStyle w:val="Emphasis"/>
        </w:rPr>
        <w:t>sudden increase in the risk of nuclear proliferation</w:t>
      </w:r>
      <w:r w:rsidRPr="00F607A1">
        <w:rPr>
          <w:rStyle w:val="StyleUnderline"/>
        </w:rPr>
        <w:t xml:space="preserve"> among American allies</w:t>
      </w:r>
      <w:r w:rsidRPr="00F607A1">
        <w:rPr>
          <w:sz w:val="16"/>
        </w:rPr>
        <w:t xml:space="preserve">, </w:t>
      </w:r>
      <w:r w:rsidRPr="00F607A1">
        <w:rPr>
          <w:rStyle w:val="StyleUnderline"/>
        </w:rPr>
        <w:t xml:space="preserve">many of whom are considering a nuclear path which America may be </w:t>
      </w:r>
      <w:r w:rsidRPr="00F607A1">
        <w:rPr>
          <w:rStyle w:val="Emphasis"/>
        </w:rPr>
        <w:t>unable to control</w:t>
      </w:r>
      <w:r w:rsidRPr="00F607A1">
        <w:rPr>
          <w:sz w:val="16"/>
        </w:rPr>
        <w:t xml:space="preserve">. </w:t>
      </w:r>
      <w:r w:rsidRPr="00F607A1">
        <w:rPr>
          <w:rStyle w:val="StyleUnderline"/>
        </w:rPr>
        <w:t>This debate has been</w:t>
      </w:r>
      <w:r w:rsidRPr="00F607A1">
        <w:rPr>
          <w:sz w:val="16"/>
        </w:rPr>
        <w:t xml:space="preserve"> </w:t>
      </w:r>
      <w:r w:rsidRPr="00F607A1">
        <w:rPr>
          <w:rStyle w:val="Emphasis"/>
        </w:rPr>
        <w:t>most intense</w:t>
      </w:r>
      <w:r w:rsidRPr="00F607A1">
        <w:rPr>
          <w:sz w:val="16"/>
        </w:rPr>
        <w:t xml:space="preserve"> </w:t>
      </w:r>
      <w:r w:rsidRPr="00F607A1">
        <w:rPr>
          <w:rStyle w:val="StyleUnderline"/>
        </w:rPr>
        <w:t xml:space="preserve">in </w:t>
      </w:r>
      <w:r w:rsidRPr="00F607A1">
        <w:rPr>
          <w:rStyle w:val="Emphasis"/>
        </w:rPr>
        <w:t>South Korea</w:t>
      </w:r>
      <w:r w:rsidRPr="00F607A1">
        <w:rPr>
          <w:sz w:val="16"/>
        </w:rPr>
        <w:t xml:space="preserve">, which began pursuing a nuclear weapons program in the 1970s only to abandon it under intense pressure. </w:t>
      </w:r>
      <w:r w:rsidRPr="00F607A1">
        <w:rPr>
          <w:rStyle w:val="StyleUnderline"/>
        </w:rPr>
        <w:t xml:space="preserve">The idea remained popular; upwards of 60 percent of South Koreans </w:t>
      </w:r>
      <w:hyperlink r:id="rId162" w:history="1">
        <w:r w:rsidRPr="00F607A1">
          <w:rPr>
            <w:rStyle w:val="StyleUnderline"/>
          </w:rPr>
          <w:t>favor</w:t>
        </w:r>
      </w:hyperlink>
      <w:r w:rsidRPr="00F607A1">
        <w:rPr>
          <w:rStyle w:val="StyleUnderline"/>
        </w:rPr>
        <w:t xml:space="preserve"> pursuing nuclear weapons</w:t>
      </w:r>
      <w:r w:rsidRPr="00F607A1">
        <w:rPr>
          <w:sz w:val="16"/>
        </w:rPr>
        <w:t xml:space="preserve">. “South Korea has become much more serious,” said David Santoro, nuclear policy director at Pacific Forum, a Honolulu thinktank. “A number of politicians have been making the case that South Korea should develop a nuclear arsenal.” Former South Korean foreign minister Song Min-soon </w:t>
      </w:r>
      <w:hyperlink r:id="rId163" w:history="1">
        <w:r w:rsidRPr="00F607A1">
          <w:rPr>
            <w:rStyle w:val="Hyperlink"/>
            <w:sz w:val="16"/>
          </w:rPr>
          <w:t>told</w:t>
        </w:r>
      </w:hyperlink>
      <w:r w:rsidRPr="00F607A1">
        <w:rPr>
          <w:sz w:val="16"/>
        </w:rPr>
        <w:t xml:space="preserve"> an American audience last year that “the Republic of Korea taking its own measures to create a nuclear balance on the peninsula” was “widely touted.” </w:t>
      </w:r>
      <w:r w:rsidRPr="00F607A1">
        <w:rPr>
          <w:rStyle w:val="StyleUnderline"/>
        </w:rPr>
        <w:t xml:space="preserve">The most </w:t>
      </w:r>
      <w:r w:rsidRPr="00F607A1">
        <w:rPr>
          <w:rStyle w:val="Emphasis"/>
        </w:rPr>
        <w:t>significant steps</w:t>
      </w:r>
      <w:r w:rsidRPr="00F607A1">
        <w:rPr>
          <w:rStyle w:val="StyleUnderline"/>
        </w:rPr>
        <w:t xml:space="preserve"> by an American partner are being taken by </w:t>
      </w:r>
      <w:r w:rsidRPr="00F607A1">
        <w:rPr>
          <w:rStyle w:val="Emphasis"/>
        </w:rPr>
        <w:t>Saudi Arabia</w:t>
      </w:r>
      <w:r w:rsidRPr="00F607A1">
        <w:rPr>
          <w:sz w:val="16"/>
        </w:rPr>
        <w:t xml:space="preserve">. </w:t>
      </w:r>
      <w:r w:rsidRPr="00F607A1">
        <w:rPr>
          <w:rStyle w:val="StyleUnderline"/>
        </w:rPr>
        <w:t>It is pursuing civil nuclear capabilities and, according to Carnegie’s Volpe, “have been quite reluctant to foreswear the option to enrich uranium down the road</w:t>
      </w:r>
      <w:r w:rsidRPr="00F607A1">
        <w:rPr>
          <w:sz w:val="16"/>
        </w:rPr>
        <w:t xml:space="preserve">. They’ve been very coy around it. Well, working-level officials in Saudi Arabia have been very coy.” That reticence does not extend to Saudi leaders. Crown Prince Mohammed bin Salman </w:t>
      </w:r>
      <w:hyperlink r:id="rId164" w:history="1">
        <w:r w:rsidRPr="00F607A1">
          <w:rPr>
            <w:rStyle w:val="Hyperlink"/>
            <w:sz w:val="16"/>
          </w:rPr>
          <w:t>warned</w:t>
        </w:r>
      </w:hyperlink>
      <w:r w:rsidRPr="00F607A1">
        <w:rPr>
          <w:sz w:val="16"/>
        </w:rPr>
        <w:t xml:space="preserve"> in 2018 that if Iran “developed a nuclear bomb, we will follow suit as soon as possible.” ‘Trump’s instincts and style’ These shifts are partly the product of long-term trends. Never since the Cold War has America’s global position seemed more fragile, making its commitments seem questionable. And North Korea’s success in acquiring long-range nuclear capabilities was guaranteed to spook nearby American allies. As Mira Rapp-Hooper, Senior Fellow for Asia Studies at the Council on Foreign Relations, has </w:t>
      </w:r>
      <w:hyperlink r:id="rId165" w:history="1">
        <w:r w:rsidRPr="00F607A1">
          <w:rPr>
            <w:rStyle w:val="Hyperlink"/>
            <w:sz w:val="16"/>
          </w:rPr>
          <w:t>observed</w:t>
        </w:r>
      </w:hyperlink>
      <w:r w:rsidRPr="00F607A1">
        <w:rPr>
          <w:sz w:val="16"/>
        </w:rPr>
        <w:t xml:space="preserve">, “The trouble is, the United States has far less incentive to intervene on behalf of South Korea or Japan if North Korea can respond with a nuclear strike against the U.S. homeland.” Iran’s interest in nuclear weapons has similarly terrified regional rivals. But </w:t>
      </w:r>
      <w:r w:rsidRPr="00F607A1">
        <w:rPr>
          <w:rStyle w:val="Emphasis"/>
        </w:rPr>
        <w:t>Trump’s behavior</w:t>
      </w:r>
      <w:r w:rsidRPr="00F607A1">
        <w:rPr>
          <w:sz w:val="16"/>
        </w:rPr>
        <w:t xml:space="preserve"> </w:t>
      </w:r>
      <w:r w:rsidRPr="00F607A1">
        <w:rPr>
          <w:rStyle w:val="StyleUnderline"/>
        </w:rPr>
        <w:t xml:space="preserve">has </w:t>
      </w:r>
      <w:r w:rsidRPr="00F607A1">
        <w:rPr>
          <w:rStyle w:val="Emphasis"/>
        </w:rPr>
        <w:t>accelerated</w:t>
      </w:r>
      <w:r w:rsidRPr="00F607A1">
        <w:rPr>
          <w:rStyle w:val="StyleUnderline"/>
        </w:rPr>
        <w:t xml:space="preserve"> those trends</w:t>
      </w:r>
      <w:r w:rsidRPr="00F607A1">
        <w:rPr>
          <w:sz w:val="16"/>
        </w:rPr>
        <w:t xml:space="preserve">. Santoro noted that </w:t>
      </w:r>
      <w:r w:rsidRPr="00F607A1">
        <w:rPr>
          <w:rStyle w:val="StyleUnderline"/>
        </w:rPr>
        <w:t>the nuclear discussion in South Korea is “</w:t>
      </w:r>
      <w:r w:rsidRPr="00F607A1">
        <w:rPr>
          <w:rStyle w:val="Emphasis"/>
        </w:rPr>
        <w:t>taking off</w:t>
      </w:r>
      <w:r w:rsidRPr="00F607A1">
        <w:rPr>
          <w:rStyle w:val="StyleUnderline"/>
        </w:rPr>
        <w:t xml:space="preserve"> now because there’s a lot of discussions in Washington about whether or not the Trump administration is considering </w:t>
      </w:r>
      <w:r w:rsidRPr="00F607A1">
        <w:rPr>
          <w:rStyle w:val="Emphasis"/>
        </w:rPr>
        <w:t>withdrawing troops</w:t>
      </w:r>
      <w:r w:rsidRPr="00F607A1">
        <w:rPr>
          <w:sz w:val="16"/>
        </w:rPr>
        <w:t xml:space="preserve">.” Vipin Narang, associate professor of political science at MIT, said, “You can really boil this down to Trump’s instincts and style. </w:t>
      </w:r>
      <w:r w:rsidRPr="00F607A1">
        <w:rPr>
          <w:rStyle w:val="StyleUnderline"/>
        </w:rPr>
        <w:t xml:space="preserve">For the </w:t>
      </w:r>
      <w:r w:rsidRPr="00F607A1">
        <w:rPr>
          <w:rStyle w:val="Emphasis"/>
        </w:rPr>
        <w:t>first time</w:t>
      </w:r>
      <w:r w:rsidRPr="00F607A1">
        <w:rPr>
          <w:rStyle w:val="StyleUnderline"/>
        </w:rPr>
        <w:t xml:space="preserve"> in a long time, the allies have had to </w:t>
      </w:r>
      <w:r w:rsidRPr="00F607A1">
        <w:rPr>
          <w:rStyle w:val="Emphasis"/>
        </w:rPr>
        <w:t>fundamentally question the credibility</w:t>
      </w:r>
      <w:r w:rsidRPr="00F607A1">
        <w:rPr>
          <w:rStyle w:val="StyleUnderline"/>
        </w:rPr>
        <w:t xml:space="preserve"> of the U.S.[nuclear protection] guarantee</w:t>
      </w:r>
      <w:r w:rsidRPr="00F607A1">
        <w:rPr>
          <w:sz w:val="16"/>
        </w:rPr>
        <w:t xml:space="preserve">.” </w:t>
      </w:r>
      <w:r w:rsidRPr="00F607A1">
        <w:rPr>
          <w:rStyle w:val="StyleUnderline"/>
        </w:rPr>
        <w:t xml:space="preserve">This uncertainty is fed by moves like Trump’s </w:t>
      </w:r>
      <w:hyperlink r:id="rId166" w:history="1">
        <w:r w:rsidRPr="00F607A1">
          <w:rPr>
            <w:rStyle w:val="Emphasis"/>
          </w:rPr>
          <w:t>demand</w:t>
        </w:r>
      </w:hyperlink>
      <w:r w:rsidRPr="00F607A1">
        <w:rPr>
          <w:sz w:val="16"/>
        </w:rPr>
        <w:t xml:space="preserve">, since rescinded, </w:t>
      </w:r>
      <w:r w:rsidRPr="00F607A1">
        <w:rPr>
          <w:rStyle w:val="StyleUnderline"/>
        </w:rPr>
        <w:t>that</w:t>
      </w:r>
      <w:r w:rsidRPr="00F607A1">
        <w:rPr>
          <w:sz w:val="16"/>
        </w:rPr>
        <w:t xml:space="preserve"> South </w:t>
      </w:r>
      <w:r w:rsidRPr="00F607A1">
        <w:rPr>
          <w:rStyle w:val="StyleUnderline"/>
        </w:rPr>
        <w:t xml:space="preserve">Korea </w:t>
      </w:r>
      <w:r w:rsidRPr="00F607A1">
        <w:rPr>
          <w:rStyle w:val="Emphasis"/>
        </w:rPr>
        <w:t>quintuple its contribution</w:t>
      </w:r>
      <w:r w:rsidRPr="00F607A1">
        <w:rPr>
          <w:sz w:val="16"/>
        </w:rPr>
        <w:t xml:space="preserve"> to the cost of maintaining American troops there. “The concern is that it’s not a genuine negotiating position, that it’s demanded as an excuse to eventually pull out of South Korea,” Narang said. “</w:t>
      </w:r>
      <w:r w:rsidRPr="00F607A1">
        <w:rPr>
          <w:rStyle w:val="StyleUnderline"/>
        </w:rPr>
        <w:t>There’s a deep enough thread in Trump’s thinking and rhetoric to suggest that he genuinely believes that American [nuclear] assurance and conventional deployments to these allies are a waste of money</w:t>
      </w:r>
      <w:r w:rsidRPr="00F607A1">
        <w:rPr>
          <w:sz w:val="16"/>
        </w:rPr>
        <w:t xml:space="preserve">.” Opening the box Experts emphasize that the risk of allies rapidly nuclearizing is low. “There’s a number of hurdles that [allies] would have to get very powerfully motivated to overcome,” said Michael Mazarr, senior political scientist at the RAND Corporation. But Volpe observed that “opening that box and having to ask those questions about the U.S. commitment is worrisome…The proliferation risk is low. The problem is that it’s increased. It was an almost 0 percent risk for a long time, and the reason there’s lots of interest is that that risk has gone up in a noticeable way.” Moreover, that risk will grow. According to Nicholas Miller, assistant professor of government at Dartmouth: “There are geopolitical trends that are making this happen, and are going to make it increasingly common…The shift towards multipolarity with the rise of China, the relative decline of the U.S, and Russia behaving increasingly assertively—that all makes a lot of our allies feel more insecure. That’s going to persist, so these conversations will continue.” Part of the Trump administration’s legacy will be the corrosion of America’s ability to control those risks. Previous administrations restrained proliferation by denying other governments access to technology, coercing them through threats, and reassuring them through commitments. But the rise of Russian and Chinese nuclear-technology providers has made the first option far less effective. And it would be counterproductive to coerce already-nervous allies with the type of confrontational strategies used against states like Iran and North Korea. The only useful tool the next president will have is reassurance, itself badly dulled by the current president. “From an allied perspective, you look at the U.S. and you think, ‘Well, for four years I’ll get assurance, but then the administration will change and the commitment might die again’,” Santoro said. “It’s going to be very hard for the next administration to recommit to U.S. obligations.” </w:t>
      </w:r>
      <w:r w:rsidRPr="00F607A1">
        <w:rPr>
          <w:rStyle w:val="StyleUnderline"/>
        </w:rPr>
        <w:t xml:space="preserve">The </w:t>
      </w:r>
      <w:r w:rsidRPr="00F607A1">
        <w:rPr>
          <w:rStyle w:val="Emphasis"/>
        </w:rPr>
        <w:t>consequences of proliferation</w:t>
      </w:r>
      <w:r w:rsidRPr="00F607A1">
        <w:rPr>
          <w:rStyle w:val="StyleUnderline"/>
        </w:rPr>
        <w:t xml:space="preserve"> among allies are </w:t>
      </w:r>
      <w:r w:rsidRPr="00F607A1">
        <w:rPr>
          <w:rStyle w:val="Emphasis"/>
        </w:rPr>
        <w:t>dire</w:t>
      </w:r>
      <w:r w:rsidRPr="00F607A1">
        <w:rPr>
          <w:rStyle w:val="StyleUnderline"/>
        </w:rPr>
        <w:t>.</w:t>
      </w:r>
      <w:r w:rsidRPr="00F607A1">
        <w:rPr>
          <w:sz w:val="16"/>
        </w:rPr>
        <w:t xml:space="preserve"> Miller explained that “</w:t>
      </w:r>
      <w:r w:rsidRPr="00F607A1">
        <w:rPr>
          <w:rStyle w:val="StyleUnderline"/>
        </w:rPr>
        <w:t xml:space="preserve">the more countries with nuclear weapons, the </w:t>
      </w:r>
      <w:r w:rsidRPr="00F607A1">
        <w:rPr>
          <w:rStyle w:val="Emphasis"/>
        </w:rPr>
        <w:t>more likely</w:t>
      </w:r>
      <w:r w:rsidRPr="00F607A1">
        <w:rPr>
          <w:rStyle w:val="StyleUnderline"/>
        </w:rPr>
        <w:t xml:space="preserve"> that a weapon gets used</w:t>
      </w:r>
      <w:r w:rsidRPr="00F607A1">
        <w:rPr>
          <w:sz w:val="16"/>
        </w:rPr>
        <w:t xml:space="preserve">. </w:t>
      </w:r>
      <w:r w:rsidRPr="00F607A1">
        <w:rPr>
          <w:rStyle w:val="StyleUnderline"/>
        </w:rPr>
        <w:t xml:space="preserve">That could be a </w:t>
      </w:r>
      <w:r w:rsidRPr="00F607A1">
        <w:rPr>
          <w:rStyle w:val="Emphasis"/>
        </w:rPr>
        <w:t>deliberate attack</w:t>
      </w:r>
      <w:r w:rsidRPr="00F607A1">
        <w:rPr>
          <w:sz w:val="16"/>
        </w:rPr>
        <w:t xml:space="preserve">, </w:t>
      </w:r>
      <w:r w:rsidRPr="00F607A1">
        <w:rPr>
          <w:rStyle w:val="Emphasis"/>
        </w:rPr>
        <w:t>accident</w:t>
      </w:r>
      <w:r w:rsidRPr="00F607A1">
        <w:rPr>
          <w:sz w:val="16"/>
        </w:rPr>
        <w:t xml:space="preserve"> </w:t>
      </w:r>
      <w:r w:rsidRPr="00F607A1">
        <w:rPr>
          <w:rStyle w:val="StyleUnderline"/>
        </w:rPr>
        <w:t>or</w:t>
      </w:r>
      <w:r w:rsidRPr="00F607A1">
        <w:rPr>
          <w:sz w:val="16"/>
        </w:rPr>
        <w:t xml:space="preserve"> </w:t>
      </w:r>
      <w:r w:rsidRPr="00F607A1">
        <w:rPr>
          <w:rStyle w:val="Emphasis"/>
        </w:rPr>
        <w:t>nuclear terrorism</w:t>
      </w:r>
      <w:r w:rsidRPr="00F607A1">
        <w:rPr>
          <w:sz w:val="16"/>
        </w:rPr>
        <w:t xml:space="preserve">.” </w:t>
      </w:r>
      <w:r w:rsidRPr="00F607A1">
        <w:rPr>
          <w:rStyle w:val="StyleUnderline"/>
        </w:rPr>
        <w:t xml:space="preserve">Crucially, “the U.S. has adopted a strong stance against proliferation [because] we’re </w:t>
      </w:r>
      <w:r w:rsidRPr="00F607A1">
        <w:rPr>
          <w:rStyle w:val="Emphasis"/>
        </w:rPr>
        <w:t>very worried about cascades or tipping points</w:t>
      </w:r>
      <w:r w:rsidRPr="00F607A1">
        <w:rPr>
          <w:sz w:val="16"/>
        </w:rPr>
        <w:t xml:space="preserve">. </w:t>
      </w:r>
      <w:r w:rsidRPr="00F607A1">
        <w:rPr>
          <w:rStyle w:val="StyleUnderline"/>
        </w:rPr>
        <w:t xml:space="preserve">If </w:t>
      </w:r>
      <w:r w:rsidRPr="00F607A1">
        <w:rPr>
          <w:rStyle w:val="Emphasis"/>
        </w:rPr>
        <w:t>one</w:t>
      </w:r>
      <w:r w:rsidRPr="00F607A1">
        <w:rPr>
          <w:sz w:val="16"/>
        </w:rPr>
        <w:t xml:space="preserve"> [ally] </w:t>
      </w:r>
      <w:r w:rsidRPr="00F607A1">
        <w:rPr>
          <w:rStyle w:val="StyleUnderline"/>
        </w:rPr>
        <w:t>gets nuclear</w:t>
      </w:r>
      <w:r w:rsidRPr="00F607A1">
        <w:rPr>
          <w:sz w:val="16"/>
        </w:rPr>
        <w:t xml:space="preserve"> </w:t>
      </w:r>
      <w:r w:rsidRPr="00F607A1">
        <w:rPr>
          <w:rStyle w:val="StyleUnderline"/>
        </w:rPr>
        <w:t xml:space="preserve">weapons, it gives others </w:t>
      </w:r>
      <w:r w:rsidRPr="00F607A1">
        <w:rPr>
          <w:rStyle w:val="Emphasis"/>
        </w:rPr>
        <w:t>incentives to do the same</w:t>
      </w:r>
      <w:r w:rsidRPr="00F607A1">
        <w:rPr>
          <w:sz w:val="16"/>
        </w:rPr>
        <w:t xml:space="preserve">”. </w:t>
      </w:r>
      <w:r w:rsidRPr="00F607A1">
        <w:rPr>
          <w:rStyle w:val="StyleUnderline"/>
        </w:rPr>
        <w:t xml:space="preserve">As the </w:t>
      </w:r>
      <w:r w:rsidRPr="00F607A1">
        <w:rPr>
          <w:rStyle w:val="Emphasis"/>
        </w:rPr>
        <w:t>2020 election looms</w:t>
      </w:r>
      <w:r w:rsidRPr="00F607A1">
        <w:rPr>
          <w:rStyle w:val="StyleUnderline"/>
        </w:rPr>
        <w:t xml:space="preserve">, this issue will </w:t>
      </w:r>
      <w:r w:rsidRPr="00F607A1">
        <w:rPr>
          <w:rStyle w:val="Emphasis"/>
        </w:rPr>
        <w:t>grow in importance</w:t>
      </w:r>
      <w:r w:rsidRPr="00F607A1">
        <w:rPr>
          <w:sz w:val="16"/>
        </w:rPr>
        <w:t xml:space="preserve">. “I think </w:t>
      </w:r>
      <w:r w:rsidRPr="00F607A1">
        <w:rPr>
          <w:rStyle w:val="StyleUnderline"/>
        </w:rPr>
        <w:t xml:space="preserve">most allies are </w:t>
      </w:r>
      <w:r w:rsidRPr="00F607A1">
        <w:rPr>
          <w:rStyle w:val="Emphasis"/>
        </w:rPr>
        <w:t>willing to give American until 2020</w:t>
      </w:r>
      <w:r w:rsidRPr="00F607A1">
        <w:rPr>
          <w:sz w:val="16"/>
        </w:rPr>
        <w:t xml:space="preserve">, </w:t>
      </w:r>
      <w:r w:rsidRPr="00F607A1">
        <w:rPr>
          <w:rStyle w:val="StyleUnderline"/>
        </w:rPr>
        <w:t xml:space="preserve">but if Trump is </w:t>
      </w:r>
      <w:r w:rsidRPr="00F607A1">
        <w:rPr>
          <w:rStyle w:val="Emphasis"/>
        </w:rPr>
        <w:t>reelected</w:t>
      </w:r>
      <w:r w:rsidRPr="00F607A1">
        <w:rPr>
          <w:sz w:val="16"/>
        </w:rPr>
        <w:t xml:space="preserve">, </w:t>
      </w:r>
      <w:r w:rsidRPr="00F607A1">
        <w:rPr>
          <w:rStyle w:val="StyleUnderline"/>
        </w:rPr>
        <w:t>then</w:t>
      </w:r>
      <w:r w:rsidRPr="00F607A1">
        <w:rPr>
          <w:sz w:val="16"/>
        </w:rPr>
        <w:t xml:space="preserve"> I think </w:t>
      </w:r>
      <w:r w:rsidRPr="00F607A1">
        <w:rPr>
          <w:rStyle w:val="StyleUnderline"/>
        </w:rPr>
        <w:t xml:space="preserve">these concerns will be </w:t>
      </w:r>
      <w:r w:rsidRPr="00F607A1">
        <w:rPr>
          <w:rStyle w:val="Emphasis"/>
        </w:rPr>
        <w:t>really exacerbated</w:t>
      </w:r>
      <w:r w:rsidRPr="00F607A1">
        <w:rPr>
          <w:sz w:val="16"/>
        </w:rPr>
        <w:t>,” said Narang. “</w:t>
      </w:r>
      <w:r w:rsidRPr="00F607A1">
        <w:rPr>
          <w:rStyle w:val="StyleUnderline"/>
        </w:rPr>
        <w:t>Because that’s enough time for Trump to implement a vision of reducing America’s footprint</w:t>
      </w:r>
      <w:r w:rsidRPr="00F607A1">
        <w:rPr>
          <w:sz w:val="16"/>
        </w:rPr>
        <w:t>.” So as America negotiates its way through the Trump question, the answer it chooses may require it to confront a newly pressing nuclear challenge: holding back its own friends.</w:t>
      </w:r>
    </w:p>
    <w:p w14:paraId="6743C4EA" w14:textId="6B091B7D" w:rsidR="0035730D" w:rsidRPr="00F607A1" w:rsidRDefault="0035730D" w:rsidP="0035730D">
      <w:pPr>
        <w:pStyle w:val="Heading3"/>
      </w:pPr>
      <w:r w:rsidRPr="00F607A1">
        <w:t xml:space="preserve">2NC Elections DA – Prolif = Extinction </w:t>
      </w:r>
    </w:p>
    <w:p w14:paraId="77C54DBA" w14:textId="77777777" w:rsidR="0035730D" w:rsidRPr="00F607A1" w:rsidRDefault="0035730D" w:rsidP="005A45CD">
      <w:pPr>
        <w:rPr>
          <w:sz w:val="16"/>
        </w:rPr>
      </w:pPr>
    </w:p>
    <w:p w14:paraId="24FD9300" w14:textId="77777777" w:rsidR="005A45CD" w:rsidRPr="00F607A1" w:rsidRDefault="005A45CD" w:rsidP="005A45CD">
      <w:pPr>
        <w:pStyle w:val="Heading4"/>
        <w:spacing w:before="0" w:line="240" w:lineRule="auto"/>
        <w:rPr>
          <w:rFonts w:cs="Times New Roman"/>
        </w:rPr>
      </w:pPr>
      <w:r w:rsidRPr="00F607A1">
        <w:rPr>
          <w:rFonts w:cs="Times New Roman"/>
        </w:rPr>
        <w:t xml:space="preserve">Prolif causes </w:t>
      </w:r>
      <w:r w:rsidRPr="00F607A1">
        <w:rPr>
          <w:rFonts w:cs="Times New Roman"/>
          <w:u w:val="single"/>
        </w:rPr>
        <w:t>nuclear war</w:t>
      </w:r>
      <w:r w:rsidRPr="00F607A1">
        <w:rPr>
          <w:rFonts w:cs="Times New Roman"/>
        </w:rPr>
        <w:t xml:space="preserve"> – accidents, brinksmanship, adventurism, and preemptive strikes</w:t>
      </w:r>
    </w:p>
    <w:p w14:paraId="2EFD2D95" w14:textId="77777777" w:rsidR="005A45CD" w:rsidRPr="00F607A1" w:rsidRDefault="005A45CD" w:rsidP="005A45CD">
      <w:pPr>
        <w:spacing w:line="240" w:lineRule="auto"/>
      </w:pPr>
      <w:r w:rsidRPr="00F607A1">
        <w:rPr>
          <w:b/>
          <w:sz w:val="26"/>
          <w:szCs w:val="26"/>
        </w:rPr>
        <w:t>Kroenig 15</w:t>
      </w:r>
      <w:r w:rsidRPr="00F607A1">
        <w:t xml:space="preserve"> </w:t>
      </w:r>
      <w:r w:rsidRPr="00F607A1">
        <w:rPr>
          <w:sz w:val="16"/>
        </w:rPr>
        <w:t xml:space="preserve">(Matthew, Associate Professor and International Relations Field Chair in the Department of Government and School of Foreign Service at Georgetown University, 2015. “The History of Proliferation Optimism: Does It Have a Future?” </w:t>
      </w:r>
      <w:r w:rsidRPr="00F607A1">
        <w:rPr>
          <w:i/>
          <w:sz w:val="16"/>
        </w:rPr>
        <w:t>Journal of Strategic Studies</w:t>
      </w:r>
      <w:r w:rsidRPr="00F607A1">
        <w:rPr>
          <w:sz w:val="16"/>
        </w:rPr>
        <w:t>, Volume 38, Issue 1-2, 2015)</w:t>
      </w:r>
    </w:p>
    <w:p w14:paraId="41CA8B04" w14:textId="77777777" w:rsidR="005A45CD" w:rsidRPr="00F607A1" w:rsidRDefault="005A45CD" w:rsidP="005A45CD">
      <w:pPr>
        <w:spacing w:line="240" w:lineRule="auto"/>
        <w:rPr>
          <w:rStyle w:val="Heading3Char1"/>
        </w:rPr>
      </w:pPr>
      <w:r w:rsidRPr="00F607A1">
        <w:rPr>
          <w:rStyle w:val="Heading3Char1"/>
        </w:rPr>
        <w:t xml:space="preserve">The spread of </w:t>
      </w:r>
      <w:r w:rsidRPr="00F607A1">
        <w:rPr>
          <w:rStyle w:val="Emphasis"/>
        </w:rPr>
        <w:t>nuclear weapons</w:t>
      </w:r>
      <w:r w:rsidRPr="00F607A1">
        <w:rPr>
          <w:rStyle w:val="Heading3Char1"/>
        </w:rPr>
        <w:t xml:space="preserve"> poses at least six </w:t>
      </w:r>
      <w:r w:rsidRPr="00F607A1">
        <w:rPr>
          <w:rStyle w:val="Emphasis"/>
        </w:rPr>
        <w:t>severe threats</w:t>
      </w:r>
      <w:r w:rsidRPr="00F607A1">
        <w:rPr>
          <w:rStyle w:val="Heading3Char1"/>
        </w:rPr>
        <w:t xml:space="preserve"> to international peace and security including: </w:t>
      </w:r>
      <w:r w:rsidRPr="00F607A1">
        <w:rPr>
          <w:rStyle w:val="Emphasis"/>
        </w:rPr>
        <w:t>nuclear war</w:t>
      </w:r>
      <w:r w:rsidRPr="00F607A1">
        <w:rPr>
          <w:rStyle w:val="Heading3Char1"/>
        </w:rPr>
        <w:t xml:space="preserve">, </w:t>
      </w:r>
      <w:r w:rsidRPr="00F607A1">
        <w:rPr>
          <w:rStyle w:val="Emphasis"/>
        </w:rPr>
        <w:t>nuclear terrorism</w:t>
      </w:r>
      <w:r w:rsidRPr="00F607A1">
        <w:rPr>
          <w:rStyle w:val="Heading3Char1"/>
        </w:rPr>
        <w:t>, global and</w:t>
      </w:r>
      <w:r w:rsidRPr="00F607A1">
        <w:rPr>
          <w:sz w:val="16"/>
        </w:rPr>
        <w:t xml:space="preserve"> </w:t>
      </w:r>
      <w:r w:rsidRPr="00F607A1">
        <w:rPr>
          <w:rStyle w:val="Heading3Char1"/>
        </w:rPr>
        <w:t xml:space="preserve">regional instability, constrained US freedom of action, </w:t>
      </w:r>
      <w:r w:rsidRPr="00F607A1">
        <w:rPr>
          <w:rStyle w:val="Emphasis"/>
        </w:rPr>
        <w:t>weakened alliances</w:t>
      </w:r>
      <w:r w:rsidRPr="00F607A1">
        <w:rPr>
          <w:rStyle w:val="Heading3Char1"/>
        </w:rPr>
        <w:t>, and further nuclear proliferation.</w:t>
      </w:r>
      <w:r w:rsidRPr="00F607A1">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F607A1">
        <w:rPr>
          <w:rStyle w:val="Heading3Char1"/>
        </w:rPr>
        <w:t>we should be pessimistic about the likely consequences of nuclear proliferation</w:t>
      </w:r>
      <w:r w:rsidRPr="00F607A1">
        <w:rPr>
          <w:sz w:val="16"/>
        </w:rPr>
        <w:t xml:space="preserve">. Many of these threats will be illuminated with a discussion of a case of much contemporary concern: Iran’s advanced nuclear program. Nuclear War </w:t>
      </w:r>
      <w:r w:rsidRPr="00F607A1">
        <w:rPr>
          <w:rStyle w:val="Heading3Char1"/>
        </w:rPr>
        <w:t>The greatest threat</w:t>
      </w:r>
      <w:r w:rsidRPr="00F607A1">
        <w:rPr>
          <w:sz w:val="16"/>
        </w:rPr>
        <w:t xml:space="preserve"> posed by the spread of nuclear weapons </w:t>
      </w:r>
      <w:r w:rsidRPr="00F607A1">
        <w:rPr>
          <w:rStyle w:val="Heading3Char1"/>
        </w:rPr>
        <w:t xml:space="preserve">is nuclear war. The </w:t>
      </w:r>
      <w:r w:rsidRPr="00F607A1">
        <w:rPr>
          <w:rStyle w:val="Emphasis"/>
        </w:rPr>
        <w:t>more states</w:t>
      </w:r>
      <w:r w:rsidRPr="00F607A1">
        <w:rPr>
          <w:rStyle w:val="Heading3Char1"/>
        </w:rPr>
        <w:t xml:space="preserve"> in possession of nuclear weapons</w:t>
      </w:r>
      <w:r w:rsidRPr="00F607A1">
        <w:rPr>
          <w:sz w:val="16"/>
        </w:rPr>
        <w:t xml:space="preserve">, </w:t>
      </w:r>
      <w:r w:rsidRPr="00F607A1">
        <w:rPr>
          <w:rStyle w:val="Heading3Char1"/>
        </w:rPr>
        <w:t xml:space="preserve">the </w:t>
      </w:r>
      <w:r w:rsidRPr="00F607A1">
        <w:rPr>
          <w:rStyle w:val="Emphasis"/>
        </w:rPr>
        <w:t>greater the probability</w:t>
      </w:r>
      <w:r w:rsidRPr="00F607A1">
        <w:rPr>
          <w:rStyle w:val="Heading3Char1"/>
        </w:rPr>
        <w:t xml:space="preserve"> that somewhere, someday, there will be a </w:t>
      </w:r>
      <w:r w:rsidRPr="00F607A1">
        <w:rPr>
          <w:rStyle w:val="Emphasis"/>
        </w:rPr>
        <w:t>catastrophic nuclear</w:t>
      </w:r>
      <w:r w:rsidRPr="00F607A1">
        <w:rPr>
          <w:rStyle w:val="Heading3Char1"/>
        </w:rPr>
        <w:t xml:space="preserve"> war.</w:t>
      </w:r>
      <w:r w:rsidRPr="00F607A1">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F607A1">
        <w:rPr>
          <w:rStyle w:val="Heading3Char1"/>
        </w:rPr>
        <w:t xml:space="preserve">Before reaching a state of </w:t>
      </w:r>
      <w:r w:rsidRPr="00F607A1">
        <w:rPr>
          <w:rStyle w:val="Emphasis"/>
        </w:rPr>
        <w:t>MAD</w:t>
      </w:r>
      <w:r w:rsidRPr="00F607A1">
        <w:rPr>
          <w:sz w:val="16"/>
        </w:rPr>
        <w:t xml:space="preserve">, </w:t>
      </w:r>
      <w:r w:rsidRPr="00F607A1">
        <w:rPr>
          <w:rStyle w:val="Heading3Char1"/>
        </w:rPr>
        <w:t xml:space="preserve">new nuclear states go through a </w:t>
      </w:r>
      <w:r w:rsidRPr="00F607A1">
        <w:rPr>
          <w:rStyle w:val="Emphasis"/>
        </w:rPr>
        <w:t>transition</w:t>
      </w:r>
      <w:r w:rsidRPr="00F607A1">
        <w:rPr>
          <w:rStyle w:val="Heading3Char1"/>
        </w:rPr>
        <w:t xml:space="preserve"> period in which they </w:t>
      </w:r>
      <w:r w:rsidRPr="00F607A1">
        <w:rPr>
          <w:rStyle w:val="Emphasis"/>
        </w:rPr>
        <w:t>lack</w:t>
      </w:r>
      <w:r w:rsidRPr="00F607A1">
        <w:rPr>
          <w:rStyle w:val="Heading3Char1"/>
        </w:rPr>
        <w:t xml:space="preserve"> a secure-</w:t>
      </w:r>
      <w:r w:rsidRPr="00F607A1">
        <w:rPr>
          <w:rStyle w:val="Emphasis"/>
        </w:rPr>
        <w:t>second strike</w:t>
      </w:r>
      <w:r w:rsidRPr="00F607A1">
        <w:rPr>
          <w:rStyle w:val="Heading3Char1"/>
        </w:rPr>
        <w:t xml:space="preserve"> capability</w:t>
      </w:r>
      <w:r w:rsidRPr="00F607A1">
        <w:rPr>
          <w:sz w:val="16"/>
        </w:rPr>
        <w:t xml:space="preserve">. In this context, </w:t>
      </w:r>
      <w:r w:rsidRPr="00F607A1">
        <w:rPr>
          <w:rStyle w:val="Heading3Char1"/>
        </w:rPr>
        <w:t xml:space="preserve">one or both states might believe that it has an </w:t>
      </w:r>
      <w:r w:rsidRPr="00F607A1">
        <w:rPr>
          <w:rStyle w:val="Emphasis"/>
        </w:rPr>
        <w:t>incentive</w:t>
      </w:r>
      <w:r w:rsidRPr="00F607A1">
        <w:rPr>
          <w:rStyle w:val="Heading3Char1"/>
        </w:rPr>
        <w:t xml:space="preserve"> to </w:t>
      </w:r>
      <w:r w:rsidRPr="00F607A1">
        <w:rPr>
          <w:rStyle w:val="Emphasis"/>
        </w:rPr>
        <w:t>use</w:t>
      </w:r>
      <w:r w:rsidRPr="00F607A1">
        <w:rPr>
          <w:rStyle w:val="Heading3Char1"/>
        </w:rPr>
        <w:t xml:space="preserve"> nuclear weapons </w:t>
      </w:r>
      <w:r w:rsidRPr="00F607A1">
        <w:rPr>
          <w:rStyle w:val="Emphasis"/>
        </w:rPr>
        <w:t>first</w:t>
      </w:r>
      <w:r w:rsidRPr="00F607A1">
        <w:rPr>
          <w:sz w:val="16"/>
        </w:rPr>
        <w:t xml:space="preserve">. For example, if Iran acquires nuclear weapons, neither Iran, nor its nuclear-armed rival, Israel, will have a secure, second-strike capability. Even though it is believed to have a large arsenal, </w:t>
      </w:r>
      <w:r w:rsidRPr="00F607A1">
        <w:rPr>
          <w:rStyle w:val="Heading3Char1"/>
        </w:rPr>
        <w:t>given its small size and lack of strategic depth, Israel might not be confident that it could absorb a nuclear strike and respond with a devastating counterstrike</w:t>
      </w:r>
      <w:r w:rsidRPr="00F607A1">
        <w:rPr>
          <w:sz w:val="16"/>
        </w:rPr>
        <w:t xml:space="preserve">. Similarly, </w:t>
      </w:r>
      <w:r w:rsidRPr="00F607A1">
        <w:rPr>
          <w:rStyle w:val="Heading3Char1"/>
        </w:rPr>
        <w:t>Iran might eventually be able to build a large and survivable nuclear arsenal, but, when it first crosses the nuclear threshold, Tehran will have a small and vulnerable nuclear force</w:t>
      </w:r>
      <w:r w:rsidRPr="00F607A1">
        <w:rPr>
          <w:sz w:val="16"/>
        </w:rPr>
        <w:t xml:space="preserve">. In these pre-MAD situations, there are at least three ways that nuclear war could occur. First, </w:t>
      </w:r>
      <w:r w:rsidRPr="00F607A1">
        <w:rPr>
          <w:rStyle w:val="Heading3Char1"/>
        </w:rPr>
        <w:t>the state with the nuclear advantage might believe it has a</w:t>
      </w:r>
      <w:r w:rsidRPr="00F607A1">
        <w:rPr>
          <w:sz w:val="16"/>
        </w:rPr>
        <w:t xml:space="preserve"> </w:t>
      </w:r>
      <w:r w:rsidRPr="00F607A1">
        <w:rPr>
          <w:rStyle w:val="Heading3Char1"/>
        </w:rPr>
        <w:t>splendid first strike capability. In a crisis, Israel might</w:t>
      </w:r>
      <w:r w:rsidRPr="00F607A1">
        <w:rPr>
          <w:sz w:val="16"/>
        </w:rPr>
        <w:t xml:space="preserve">, therefore, </w:t>
      </w:r>
      <w:r w:rsidRPr="00F607A1">
        <w:rPr>
          <w:rStyle w:val="Heading3Char1"/>
        </w:rPr>
        <w:t xml:space="preserve">decide to launch a </w:t>
      </w:r>
      <w:r w:rsidRPr="00F607A1">
        <w:rPr>
          <w:rStyle w:val="Emphasis"/>
        </w:rPr>
        <w:t>preventive nuclear strike</w:t>
      </w:r>
      <w:r w:rsidRPr="00F607A1">
        <w:rPr>
          <w:rStyle w:val="Heading3Char1"/>
        </w:rPr>
        <w:t xml:space="preserve"> to disarm Iran’s nuclear capabilities. </w:t>
      </w:r>
      <w:r w:rsidRPr="00F607A1">
        <w:rPr>
          <w:sz w:val="16"/>
        </w:rPr>
        <w:t xml:space="preserve">Indeed, </w:t>
      </w:r>
      <w:r w:rsidRPr="00F607A1">
        <w:rPr>
          <w:rStyle w:val="Heading3Char1"/>
        </w:rPr>
        <w:t>this</w:t>
      </w:r>
      <w:r w:rsidRPr="00F607A1">
        <w:rPr>
          <w:sz w:val="16"/>
        </w:rPr>
        <w:t xml:space="preserve"> </w:t>
      </w:r>
      <w:r w:rsidRPr="00F607A1">
        <w:rPr>
          <w:rStyle w:val="Emphasis"/>
        </w:rPr>
        <w:t>incentive</w:t>
      </w:r>
      <w:r w:rsidRPr="00F607A1">
        <w:rPr>
          <w:sz w:val="16"/>
        </w:rPr>
        <w:t xml:space="preserve"> </w:t>
      </w:r>
      <w:r w:rsidRPr="00F607A1">
        <w:rPr>
          <w:rStyle w:val="Heading3Char1"/>
        </w:rPr>
        <w:t xml:space="preserve">might be further increased by Israel’s aggressive strategic culture that emphasizes </w:t>
      </w:r>
      <w:r w:rsidRPr="00F607A1">
        <w:rPr>
          <w:rStyle w:val="Emphasis"/>
        </w:rPr>
        <w:t>preemptive action</w:t>
      </w:r>
      <w:r w:rsidRPr="00F607A1">
        <w:rPr>
          <w:rStyle w:val="Heading3Char1"/>
        </w:rPr>
        <w:t>.</w:t>
      </w:r>
      <w:r w:rsidRPr="00F607A1">
        <w:rPr>
          <w:sz w:val="16"/>
        </w:rPr>
        <w:t xml:space="preserve"> Second, </w:t>
      </w:r>
      <w:r w:rsidRPr="00F607A1">
        <w:rPr>
          <w:rStyle w:val="Heading3Char1"/>
        </w:rPr>
        <w:t>the state with a small and vulnerable</w:t>
      </w:r>
      <w:r w:rsidRPr="00F607A1">
        <w:rPr>
          <w:sz w:val="16"/>
        </w:rPr>
        <w:t xml:space="preserve"> nuclear arsenal, in this case Iran, </w:t>
      </w:r>
      <w:r w:rsidRPr="00F607A1">
        <w:rPr>
          <w:rStyle w:val="Heading3Char1"/>
        </w:rPr>
        <w:t xml:space="preserve">might feel </w:t>
      </w:r>
      <w:r w:rsidRPr="00F607A1">
        <w:rPr>
          <w:rStyle w:val="Emphasis"/>
        </w:rPr>
        <w:t>use them or lose them pressures</w:t>
      </w:r>
      <w:r w:rsidRPr="00F607A1">
        <w:rPr>
          <w:sz w:val="16"/>
        </w:rPr>
        <w:t xml:space="preserve">. That is, </w:t>
      </w:r>
      <w:r w:rsidRPr="00F607A1">
        <w:rPr>
          <w:rStyle w:val="Heading3Char1"/>
        </w:rPr>
        <w:t>in a crisis, Iran might decide to strike first rather than risk having its entire nuclear arsenal destroyed</w:t>
      </w:r>
      <w:r w:rsidRPr="00F607A1">
        <w:rPr>
          <w:sz w:val="16"/>
        </w:rPr>
        <w:t xml:space="preserve">. Third, as Thomas Schelling has argued, </w:t>
      </w:r>
      <w:r w:rsidRPr="00F607A1">
        <w:rPr>
          <w:rStyle w:val="Heading3Char1"/>
        </w:rPr>
        <w:t>nuclear war could result due to the reciprocal fear of surprise attack</w:t>
      </w:r>
      <w:r w:rsidRPr="00F607A1">
        <w:rPr>
          <w:sz w:val="16"/>
        </w:rPr>
        <w:t xml:space="preserve">.49 If there are advantages to striking first, </w:t>
      </w:r>
      <w:r w:rsidRPr="00F607A1">
        <w:rPr>
          <w:rStyle w:val="Heading3Char1"/>
        </w:rPr>
        <w:t>one state might start a nuclear war in the belief that war is inevitable and that it would be better to go first than to go second</w:t>
      </w:r>
      <w:r w:rsidRPr="00F607A1">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F607A1">
        <w:rPr>
          <w:rStyle w:val="Emphasis"/>
        </w:rPr>
        <w:t>there is still a risk of nuclear war</w:t>
      </w:r>
      <w:r w:rsidRPr="00F607A1">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F607A1">
        <w:rPr>
          <w:rStyle w:val="Heading3Char1"/>
        </w:rPr>
        <w:t>Iran’s theocratic government</w:t>
      </w:r>
      <w:r w:rsidRPr="00F607A1">
        <w:rPr>
          <w:sz w:val="16"/>
        </w:rPr>
        <w:t xml:space="preserve">, despite its inflammatory rhetoric, has followed a fairly pragmatic foreign policy since 1979, but it </w:t>
      </w:r>
      <w:r w:rsidRPr="00F607A1">
        <w:rPr>
          <w:rStyle w:val="Heading3Char1"/>
        </w:rPr>
        <w:t>contains leaders who hold millenarian religious worldviews and could one day ascend to power. We cannot rule out the possibility that, as nuclear weapons continue to spread, some leader somewhere will choose to launch a nuclear war,</w:t>
      </w:r>
      <w:r w:rsidRPr="00F607A1">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F607A1">
        <w:rPr>
          <w:rStyle w:val="Heading3Char1"/>
        </w:rPr>
        <w:t>nuclear-armed states still have conflicts of interest and leaders</w:t>
      </w:r>
      <w:r w:rsidRPr="00F607A1">
        <w:rPr>
          <w:sz w:val="16"/>
        </w:rPr>
        <w:t xml:space="preserve"> </w:t>
      </w:r>
      <w:r w:rsidRPr="00F607A1">
        <w:rPr>
          <w:rStyle w:val="Heading3Char1"/>
        </w:rPr>
        <w:t>still seek to coerce nuclear-armed adversaries</w:t>
      </w:r>
      <w:r w:rsidRPr="00F607A1">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F607A1">
        <w:rPr>
          <w:rStyle w:val="Heading3Char1"/>
        </w:rPr>
        <w:t>leaders can make a ‘threat that leaves something to chance’.</w:t>
      </w:r>
      <w:r w:rsidRPr="00F607A1">
        <w:rPr>
          <w:sz w:val="16"/>
        </w:rPr>
        <w:t xml:space="preserve">52 </w:t>
      </w:r>
      <w:r w:rsidRPr="00F607A1">
        <w:rPr>
          <w:rStyle w:val="Emphasis"/>
        </w:rPr>
        <w:t>They can initiate a nuclear crisis</w:t>
      </w:r>
      <w:r w:rsidRPr="00F607A1">
        <w:rPr>
          <w:sz w:val="16"/>
        </w:rPr>
        <w:t xml:space="preserve">. </w:t>
      </w:r>
      <w:r w:rsidRPr="00F607A1">
        <w:rPr>
          <w:rStyle w:val="Heading3Char1"/>
        </w:rPr>
        <w:t xml:space="preserve">By playing these risky games of nuclear </w:t>
      </w:r>
      <w:r w:rsidRPr="00F607A1">
        <w:rPr>
          <w:rStyle w:val="Emphasis"/>
        </w:rPr>
        <w:t>brinkmanship</w:t>
      </w:r>
      <w:r w:rsidRPr="00F607A1">
        <w:rPr>
          <w:rStyle w:val="Heading3Char1"/>
        </w:rPr>
        <w:t xml:space="preserve">, states can </w:t>
      </w:r>
      <w:r w:rsidRPr="00F607A1">
        <w:rPr>
          <w:rStyle w:val="Emphasis"/>
        </w:rPr>
        <w:t>increase the risk of nuclear war</w:t>
      </w:r>
      <w:r w:rsidRPr="00F607A1">
        <w:rPr>
          <w:rStyle w:val="Heading3Char1"/>
        </w:rPr>
        <w:t xml:space="preserve"> in an attempt </w:t>
      </w:r>
      <w:r w:rsidRPr="00F607A1">
        <w:rPr>
          <w:rStyle w:val="Emphasis"/>
        </w:rPr>
        <w:t>to force a less resolved adversary</w:t>
      </w:r>
      <w:r w:rsidRPr="00F607A1">
        <w:rPr>
          <w:rStyle w:val="Heading3Char1"/>
        </w:rPr>
        <w:t xml:space="preserve"> to </w:t>
      </w:r>
      <w:r w:rsidRPr="00F607A1">
        <w:rPr>
          <w:rStyle w:val="Emphasis"/>
        </w:rPr>
        <w:t>back down.</w:t>
      </w:r>
      <w:r w:rsidRPr="00F607A1">
        <w:rPr>
          <w:sz w:val="16"/>
        </w:rPr>
        <w:t xml:space="preserve"> Historical </w:t>
      </w:r>
      <w:r w:rsidRPr="00F607A1">
        <w:rPr>
          <w:rStyle w:val="Heading3Char1"/>
        </w:rPr>
        <w:t>crises have not resulted in nuclear war, but many of them</w:t>
      </w:r>
      <w:r w:rsidRPr="00F607A1">
        <w:rPr>
          <w:sz w:val="16"/>
        </w:rPr>
        <w:t xml:space="preserve">, including the 1962 Cuban Missile Crisis, </w:t>
      </w:r>
      <w:r w:rsidRPr="00F607A1">
        <w:rPr>
          <w:rStyle w:val="Heading3Char1"/>
        </w:rPr>
        <w:t xml:space="preserve">have </w:t>
      </w:r>
      <w:r w:rsidRPr="00F607A1">
        <w:rPr>
          <w:rStyle w:val="Emphasis"/>
        </w:rPr>
        <w:t>come close</w:t>
      </w:r>
      <w:r w:rsidRPr="00F607A1">
        <w:rPr>
          <w:sz w:val="16"/>
        </w:rPr>
        <w:t xml:space="preserve">. And scholars have documented historical incidents when accidents nearly led to war.53 </w:t>
      </w:r>
      <w:r w:rsidRPr="00F607A1">
        <w:rPr>
          <w:rStyle w:val="Heading3Char1"/>
        </w:rPr>
        <w:t>When we think about future nuclear crisis dyads</w:t>
      </w:r>
      <w:r w:rsidRPr="00F607A1">
        <w:rPr>
          <w:sz w:val="16"/>
        </w:rPr>
        <w:t xml:space="preserve">, such as Iran and Israel, </w:t>
      </w:r>
      <w:r w:rsidRPr="00F607A1">
        <w:rPr>
          <w:rStyle w:val="Heading3Char1"/>
        </w:rPr>
        <w:t xml:space="preserve">with fewer sources of stability than existed during the Cold War, we can see that there is a real risk that </w:t>
      </w:r>
      <w:r w:rsidRPr="00F607A1">
        <w:rPr>
          <w:rStyle w:val="Emphasis"/>
        </w:rPr>
        <w:t>a future crisis could result in a devastating nuclear exchange</w:t>
      </w:r>
      <w:r w:rsidRPr="00F607A1">
        <w:rPr>
          <w:sz w:val="16"/>
        </w:rPr>
        <w:t xml:space="preserve">. Nuclear Terrorism </w:t>
      </w:r>
      <w:r w:rsidRPr="00F607A1">
        <w:rPr>
          <w:rStyle w:val="Heading3Char1"/>
        </w:rPr>
        <w:t xml:space="preserve">The spread of nuclear weapons also </w:t>
      </w:r>
      <w:r w:rsidRPr="00F607A1">
        <w:rPr>
          <w:rStyle w:val="Emphasis"/>
        </w:rPr>
        <w:t>increases the risk of nuclear terrorism</w:t>
      </w:r>
      <w:r w:rsidRPr="00F607A1">
        <w:rPr>
          <w:sz w:val="16"/>
        </w:rPr>
        <w:t xml:space="preserve">.54 While September 11th was one of the greatest tragedies in American history, it would have been much worse had Osama Bin Laden possessed nuclear weapons. Bin </w:t>
      </w:r>
      <w:r w:rsidRPr="00F607A1">
        <w:rPr>
          <w:rStyle w:val="Heading3Char1"/>
        </w:rPr>
        <w:t>Laden declared it a ‘religious duty’ for Al- Qa’eda to acquire</w:t>
      </w:r>
      <w:r w:rsidRPr="00F607A1">
        <w:rPr>
          <w:sz w:val="16"/>
        </w:rPr>
        <w:t xml:space="preserve"> </w:t>
      </w:r>
      <w:r w:rsidRPr="00F607A1">
        <w:rPr>
          <w:rStyle w:val="Heading3Char1"/>
        </w:rPr>
        <w:t>nuclear weapons and radical clerics have issued fatwas declaring it permissible to use nuclear weapons in Jihad against the West</w:t>
      </w:r>
      <w:r w:rsidRPr="00F607A1">
        <w:rPr>
          <w:sz w:val="16"/>
        </w:rPr>
        <w:t xml:space="preserve">.55 </w:t>
      </w:r>
      <w:r w:rsidRPr="00F607A1">
        <w:rPr>
          <w:rStyle w:val="Heading3Char1"/>
        </w:rPr>
        <w:t>Unlike states, which can be more easily deterred, there is little doubt that if terrorists acquired nuclear weapons, they would use them.56</w:t>
      </w:r>
      <w:r w:rsidRPr="00F607A1">
        <w:rPr>
          <w:sz w:val="16"/>
        </w:rPr>
        <w:t xml:space="preserve"> Indeed, in recent years, many US politicians and security analysts have argued that nuclear terrorism poses the greatest threat to US national security.57 </w:t>
      </w:r>
      <w:r w:rsidRPr="00F607A1">
        <w:rPr>
          <w:rStyle w:val="Emphasis"/>
        </w:rPr>
        <w:t>Analysts</w:t>
      </w:r>
      <w:r w:rsidRPr="00F607A1">
        <w:rPr>
          <w:sz w:val="16"/>
        </w:rPr>
        <w:t xml:space="preserve"> </w:t>
      </w:r>
      <w:r w:rsidRPr="00F607A1">
        <w:rPr>
          <w:rStyle w:val="Heading3Char1"/>
        </w:rPr>
        <w:t>have pointed out</w:t>
      </w:r>
      <w:r w:rsidRPr="00F607A1">
        <w:rPr>
          <w:sz w:val="16"/>
        </w:rPr>
        <w:t xml:space="preserve"> the tremendous</w:t>
      </w:r>
      <w:r w:rsidRPr="00F607A1">
        <w:rPr>
          <w:rStyle w:val="Emphasis"/>
          <w:sz w:val="16"/>
        </w:rPr>
        <w:t xml:space="preserve"> </w:t>
      </w:r>
      <w:r w:rsidRPr="00F607A1">
        <w:rPr>
          <w:rStyle w:val="Emphasis"/>
        </w:rPr>
        <w:t>hurdles</w:t>
      </w:r>
      <w:r w:rsidRPr="00F607A1">
        <w:rPr>
          <w:sz w:val="16"/>
        </w:rPr>
        <w:t xml:space="preserve"> </w:t>
      </w:r>
      <w:r w:rsidRPr="00F607A1">
        <w:rPr>
          <w:rStyle w:val="Heading3Char1"/>
        </w:rPr>
        <w:t>that terrorists would have to overcome</w:t>
      </w:r>
      <w:r w:rsidRPr="00F607A1">
        <w:rPr>
          <w:sz w:val="16"/>
        </w:rPr>
        <w:t xml:space="preserve"> </w:t>
      </w:r>
      <w:r w:rsidRPr="00F607A1">
        <w:rPr>
          <w:rStyle w:val="Heading3Char1"/>
        </w:rPr>
        <w:t>in order to acquire nuclear weapons.58</w:t>
      </w:r>
      <w:r w:rsidRPr="00F607A1">
        <w:rPr>
          <w:sz w:val="16"/>
        </w:rPr>
        <w:t xml:space="preserve"> </w:t>
      </w:r>
      <w:r w:rsidRPr="00F607A1">
        <w:rPr>
          <w:rStyle w:val="Emphasis"/>
          <w:sz w:val="28"/>
        </w:rPr>
        <w:t>Nevertheless</w:t>
      </w:r>
      <w:r w:rsidRPr="00F607A1">
        <w:rPr>
          <w:sz w:val="16"/>
        </w:rPr>
        <w:t xml:space="preserve">, </w:t>
      </w:r>
      <w:r w:rsidRPr="00F607A1">
        <w:rPr>
          <w:rStyle w:val="Heading3Char1"/>
        </w:rPr>
        <w:t xml:space="preserve">as nuclear weapons spread, the possibility that they will </w:t>
      </w:r>
      <w:r w:rsidRPr="00F607A1">
        <w:rPr>
          <w:rStyle w:val="Emphasis"/>
        </w:rPr>
        <w:t>eventually fall into terrorist hands increases</w:t>
      </w:r>
      <w:r w:rsidRPr="00F607A1">
        <w:rPr>
          <w:sz w:val="16"/>
        </w:rPr>
        <w:t xml:space="preserve">. </w:t>
      </w:r>
      <w:r w:rsidRPr="00F607A1">
        <w:rPr>
          <w:rStyle w:val="Heading3Char1"/>
        </w:rPr>
        <w:t xml:space="preserve">States could intentionally </w:t>
      </w:r>
      <w:r w:rsidRPr="00F607A1">
        <w:rPr>
          <w:rStyle w:val="Emphasis"/>
        </w:rPr>
        <w:t>transfer nuclear weapons</w:t>
      </w:r>
      <w:r w:rsidRPr="00F607A1">
        <w:rPr>
          <w:sz w:val="16"/>
        </w:rPr>
        <w:t xml:space="preserve">, </w:t>
      </w:r>
      <w:r w:rsidRPr="00F607A1">
        <w:rPr>
          <w:rStyle w:val="Heading3Char1"/>
        </w:rPr>
        <w:t>or</w:t>
      </w:r>
      <w:r w:rsidRPr="00F607A1">
        <w:rPr>
          <w:sz w:val="16"/>
        </w:rPr>
        <w:t xml:space="preserve"> the fissile material required to build them, </w:t>
      </w:r>
      <w:r w:rsidRPr="00F607A1">
        <w:rPr>
          <w:rStyle w:val="Heading3Char1"/>
        </w:rPr>
        <w:t>to terrorist groups</w:t>
      </w:r>
      <w:r w:rsidRPr="00F607A1">
        <w:rPr>
          <w:sz w:val="16"/>
        </w:rPr>
        <w:t xml:space="preserve">. There are good reasons why a state might be reluctant to transfer nuclear weapons to terrorists, but, </w:t>
      </w:r>
      <w:r w:rsidRPr="00F607A1">
        <w:rPr>
          <w:rStyle w:val="Heading3Char1"/>
        </w:rPr>
        <w:t>as</w:t>
      </w:r>
      <w:r w:rsidRPr="00F607A1">
        <w:rPr>
          <w:sz w:val="16"/>
        </w:rPr>
        <w:t xml:space="preserve"> nuclear </w:t>
      </w:r>
      <w:r w:rsidRPr="00F607A1">
        <w:rPr>
          <w:rStyle w:val="Emphasis"/>
        </w:rPr>
        <w:t>weapons spread</w:t>
      </w:r>
      <w:r w:rsidRPr="00F607A1">
        <w:rPr>
          <w:sz w:val="16"/>
        </w:rPr>
        <w:t xml:space="preserve">, </w:t>
      </w:r>
      <w:r w:rsidRPr="00F607A1">
        <w:rPr>
          <w:rStyle w:val="Heading3Char1"/>
        </w:rPr>
        <w:t xml:space="preserve">the probability that a leader might someday </w:t>
      </w:r>
      <w:r w:rsidRPr="00F607A1">
        <w:rPr>
          <w:rStyle w:val="Emphasis"/>
        </w:rPr>
        <w:t>purposely arm a terrorist group increases</w:t>
      </w:r>
      <w:r w:rsidRPr="00F607A1">
        <w:rPr>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F607A1">
        <w:rPr>
          <w:rStyle w:val="Heading3Char1"/>
        </w:rPr>
        <w:t xml:space="preserve">a </w:t>
      </w:r>
      <w:r w:rsidRPr="00F607A1">
        <w:rPr>
          <w:rStyle w:val="Emphasis"/>
        </w:rPr>
        <w:t>new nuclear state</w:t>
      </w:r>
      <w:r w:rsidRPr="00F607A1">
        <w:rPr>
          <w:rStyle w:val="Heading3Char1"/>
        </w:rPr>
        <w:t xml:space="preserve">, with </w:t>
      </w:r>
      <w:r w:rsidRPr="00F607A1">
        <w:rPr>
          <w:rStyle w:val="Emphasis"/>
        </w:rPr>
        <w:t>underdeveloped security</w:t>
      </w:r>
      <w:r w:rsidRPr="00F607A1">
        <w:rPr>
          <w:rStyle w:val="Heading3Char1"/>
        </w:rPr>
        <w:t xml:space="preserve"> procedures, might be vulnerable to </w:t>
      </w:r>
      <w:r w:rsidRPr="00F607A1">
        <w:rPr>
          <w:rStyle w:val="Emphasis"/>
        </w:rPr>
        <w:t>theft</w:t>
      </w:r>
      <w:r w:rsidRPr="00F607A1">
        <w:rPr>
          <w:rStyle w:val="Heading3Char1"/>
        </w:rPr>
        <w:t>, allowing terrorist groups or corrupt or ideologically-motivated insiders to transfer dangerous material to terrorists.</w:t>
      </w:r>
      <w:r w:rsidRPr="00F607A1">
        <w:rPr>
          <w:sz w:val="16"/>
        </w:rPr>
        <w:t xml:space="preserve"> There is evidence, for example, that representatives from Pakistan’s atomic energy establishment met with Al-Qa’eda members to discuss a possible nuclear deal.59 Finally, </w:t>
      </w:r>
      <w:r w:rsidRPr="00F607A1">
        <w:rPr>
          <w:rStyle w:val="Heading3Char1"/>
        </w:rPr>
        <w:t>a nuclear-armed state could collapse</w:t>
      </w:r>
      <w:r w:rsidRPr="00F607A1">
        <w:rPr>
          <w:sz w:val="16"/>
        </w:rPr>
        <w:t xml:space="preserve">, </w:t>
      </w:r>
      <w:r w:rsidRPr="00F607A1">
        <w:rPr>
          <w:rStyle w:val="Heading3Char1"/>
        </w:rPr>
        <w:t>resulting in a breakdown of law and order and a loose nukes problem</w:t>
      </w:r>
      <w:r w:rsidRPr="00F607A1">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F607A1">
        <w:rPr>
          <w:rStyle w:val="Emphasis"/>
        </w:rPr>
        <w:t xml:space="preserve">Regional Instability </w:t>
      </w:r>
      <w:r w:rsidRPr="00F607A1">
        <w:rPr>
          <w:rStyle w:val="Heading3Char1"/>
        </w:rPr>
        <w:t xml:space="preserve">The spread of nuclear weapons also </w:t>
      </w:r>
      <w:r w:rsidRPr="00F607A1">
        <w:rPr>
          <w:rStyle w:val="Emphasis"/>
        </w:rPr>
        <w:t>emboldens nuclear powers</w:t>
      </w:r>
      <w:r w:rsidRPr="00F607A1">
        <w:rPr>
          <w:sz w:val="16"/>
        </w:rPr>
        <w:t xml:space="preserve">, </w:t>
      </w:r>
      <w:r w:rsidRPr="00F607A1">
        <w:rPr>
          <w:rStyle w:val="Heading3Char1"/>
        </w:rPr>
        <w:t xml:space="preserve">contributing to </w:t>
      </w:r>
      <w:r w:rsidRPr="00F607A1">
        <w:rPr>
          <w:rStyle w:val="Emphasis"/>
        </w:rPr>
        <w:t>regional instability</w:t>
      </w:r>
      <w:r w:rsidRPr="00F607A1">
        <w:rPr>
          <w:sz w:val="16"/>
        </w:rPr>
        <w:t xml:space="preserve">. </w:t>
      </w:r>
      <w:r w:rsidRPr="00F607A1">
        <w:rPr>
          <w:rStyle w:val="Heading3Char1"/>
        </w:rPr>
        <w:t>States that lack nuclear weapons need to fear direct</w:t>
      </w:r>
      <w:r w:rsidRPr="00F607A1">
        <w:rPr>
          <w:sz w:val="16"/>
        </w:rPr>
        <w:t xml:space="preserve"> </w:t>
      </w:r>
      <w:r w:rsidRPr="00F607A1">
        <w:rPr>
          <w:rStyle w:val="Heading3Char1"/>
        </w:rPr>
        <w:t xml:space="preserve">military attack from other states, but states with </w:t>
      </w:r>
      <w:r w:rsidRPr="00F607A1">
        <w:rPr>
          <w:rStyle w:val="Emphasis"/>
        </w:rPr>
        <w:t>nuclear weapons</w:t>
      </w:r>
      <w:r w:rsidRPr="00F607A1">
        <w:rPr>
          <w:rStyle w:val="Heading3Char1"/>
        </w:rPr>
        <w:t xml:space="preserve"> can be confident that they can deter an intentional military attack, giving them an incentive</w:t>
      </w:r>
      <w:r w:rsidRPr="00F607A1">
        <w:rPr>
          <w:sz w:val="16"/>
        </w:rPr>
        <w:t xml:space="preserve"> </w:t>
      </w:r>
      <w:r w:rsidRPr="00F607A1">
        <w:rPr>
          <w:rStyle w:val="Heading3Char1"/>
        </w:rPr>
        <w:t>to be more aggressive in the conduct of their foreign policy</w:t>
      </w:r>
      <w:r w:rsidRPr="00F607A1">
        <w:rPr>
          <w:sz w:val="16"/>
        </w:rPr>
        <w:t>. In this way, n</w:t>
      </w:r>
      <w:r w:rsidRPr="00F607A1">
        <w:rPr>
          <w:rStyle w:val="Heading3Char1"/>
        </w:rPr>
        <w:t xml:space="preserve">uclear weapons provide a shield under which states can feel free to engage in </w:t>
      </w:r>
      <w:r w:rsidRPr="00F607A1">
        <w:rPr>
          <w:rStyle w:val="Emphasis"/>
        </w:rPr>
        <w:t>lower-level aggression</w:t>
      </w:r>
      <w:r w:rsidRPr="00F607A1">
        <w:rPr>
          <w:sz w:val="16"/>
        </w:rPr>
        <w:t xml:space="preserve">. Indeed, international relations theories about the ‘stability-instability paradox’ maintain that stability at the nuclear level contributes to conventional instability.60 </w:t>
      </w:r>
      <w:r w:rsidRPr="00F607A1">
        <w:rPr>
          <w:rStyle w:val="Emphasis"/>
        </w:rPr>
        <w:t>Historically</w:t>
      </w:r>
      <w:r w:rsidRPr="00F607A1">
        <w:rPr>
          <w:sz w:val="16"/>
        </w:rPr>
        <w:t xml:space="preserve">, we have seen that </w:t>
      </w:r>
      <w:r w:rsidRPr="00F607A1">
        <w:rPr>
          <w:rStyle w:val="Heading3Char1"/>
        </w:rPr>
        <w:t xml:space="preserve">the </w:t>
      </w:r>
      <w:r w:rsidRPr="00F607A1">
        <w:rPr>
          <w:rStyle w:val="Emphasis"/>
        </w:rPr>
        <w:t>spread of nuclear weapons</w:t>
      </w:r>
      <w:r w:rsidRPr="00F607A1">
        <w:rPr>
          <w:rStyle w:val="Heading3Char1"/>
        </w:rPr>
        <w:t xml:space="preserve"> has emboldened their possessors and contributed to </w:t>
      </w:r>
      <w:r w:rsidRPr="00F607A1">
        <w:rPr>
          <w:rStyle w:val="Emphasis"/>
        </w:rPr>
        <w:t>regional instability</w:t>
      </w:r>
      <w:r w:rsidRPr="00F607A1">
        <w:rPr>
          <w:sz w:val="16"/>
        </w:rPr>
        <w:t xml:space="preserve">. </w:t>
      </w:r>
      <w:r w:rsidRPr="00F607A1">
        <w:rPr>
          <w:rStyle w:val="Heading3Char1"/>
        </w:rPr>
        <w:t>Recent scholarly analyses have demonstrated that, after controlling for other relevant factors, nuclear-weapon states are more likely to engage in conflict than nonnuclear</w:t>
      </w:r>
      <w:r w:rsidRPr="00F607A1">
        <w:rPr>
          <w:sz w:val="16"/>
        </w:rPr>
        <w:t>-</w:t>
      </w:r>
      <w:r w:rsidRPr="00F607A1">
        <w:rPr>
          <w:rStyle w:val="Heading3Char1"/>
        </w:rPr>
        <w:t>weapon states</w:t>
      </w:r>
      <w:r w:rsidRPr="00F607A1">
        <w:rPr>
          <w:sz w:val="16"/>
        </w:rPr>
        <w:t xml:space="preserve"> and that </w:t>
      </w:r>
      <w:r w:rsidRPr="00F607A1">
        <w:rPr>
          <w:rStyle w:val="Heading3Char1"/>
        </w:rPr>
        <w:t>this aggressiveness is more pronounced in new nuclear states that have less experience with nuclear diplomacy.</w:t>
      </w:r>
      <w:r w:rsidRPr="00F607A1">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F607A1">
        <w:rPr>
          <w:rStyle w:val="Heading3Char1"/>
        </w:rPr>
        <w:t>nuclear-armed Iran would likely step up support to terrorist and proxy groups and engage in more aggressive coercive diplomacy</w:t>
      </w:r>
      <w:r w:rsidRPr="00F607A1">
        <w:rPr>
          <w:sz w:val="16"/>
        </w:rPr>
        <w:t xml:space="preserve">. With a nuclear-armed Iran increasingly throwing its weight around in the region, </w:t>
      </w:r>
      <w:r w:rsidRPr="00F607A1">
        <w:rPr>
          <w:rStyle w:val="Emphasis"/>
        </w:rPr>
        <w:t>we could witness an even more crisis prone Middle East.</w:t>
      </w:r>
      <w:r w:rsidRPr="00F607A1">
        <w:rPr>
          <w:sz w:val="16"/>
        </w:rPr>
        <w:t xml:space="preserve"> </w:t>
      </w:r>
      <w:r w:rsidRPr="00F607A1">
        <w:rPr>
          <w:rStyle w:val="Heading3Char1"/>
        </w:rPr>
        <w:t>And in a poly-nuclear Middle East</w:t>
      </w:r>
      <w:r w:rsidRPr="00F607A1">
        <w:rPr>
          <w:sz w:val="16"/>
        </w:rPr>
        <w:t xml:space="preserve"> with Israel, Iran, and, in the future, possibly other states, armed with nuclear weapons, </w:t>
      </w:r>
      <w:r w:rsidRPr="00F607A1">
        <w:rPr>
          <w:rStyle w:val="Emphasis"/>
        </w:rPr>
        <w:t>any</w:t>
      </w:r>
      <w:r w:rsidRPr="00F607A1">
        <w:rPr>
          <w:rStyle w:val="Heading3Char1"/>
        </w:rPr>
        <w:t xml:space="preserve"> one of those </w:t>
      </w:r>
      <w:r w:rsidRPr="00F607A1">
        <w:rPr>
          <w:rStyle w:val="Emphasis"/>
        </w:rPr>
        <w:t>crises</w:t>
      </w:r>
      <w:r w:rsidRPr="00F607A1">
        <w:rPr>
          <w:rStyle w:val="Heading3Char1"/>
        </w:rPr>
        <w:t xml:space="preserve"> could result in a </w:t>
      </w:r>
      <w:r w:rsidRPr="00F607A1">
        <w:rPr>
          <w:rStyle w:val="Emphasis"/>
        </w:rPr>
        <w:t>catastrophic nuclear exchange</w:t>
      </w:r>
      <w:r w:rsidRPr="00F607A1">
        <w:rPr>
          <w:rStyle w:val="Heading3Char1"/>
        </w:rPr>
        <w:t>.</w:t>
      </w:r>
    </w:p>
    <w:p w14:paraId="1243E2C9" w14:textId="77777777" w:rsidR="005A45CD" w:rsidRPr="00F607A1" w:rsidRDefault="005A45CD" w:rsidP="005A45CD">
      <w:pPr>
        <w:pStyle w:val="Heading4"/>
        <w:spacing w:before="0" w:line="240" w:lineRule="auto"/>
        <w:rPr>
          <w:rFonts w:cs="Times New Roman"/>
        </w:rPr>
      </w:pPr>
      <w:r w:rsidRPr="00F607A1">
        <w:rPr>
          <w:rFonts w:cs="Times New Roman"/>
          <w:u w:val="single"/>
        </w:rPr>
        <w:t>Every instance</w:t>
      </w:r>
      <w:r w:rsidRPr="00F607A1">
        <w:rPr>
          <w:rFonts w:cs="Times New Roman"/>
        </w:rPr>
        <w:t xml:space="preserve"> of prolif </w:t>
      </w:r>
      <w:r w:rsidRPr="00F607A1">
        <w:rPr>
          <w:rFonts w:cs="Times New Roman"/>
          <w:u w:val="single"/>
        </w:rPr>
        <w:t>exponentially increases</w:t>
      </w:r>
      <w:r w:rsidRPr="00F607A1">
        <w:rPr>
          <w:rFonts w:cs="Times New Roman"/>
        </w:rPr>
        <w:t xml:space="preserve"> the risk of nuclear war </w:t>
      </w:r>
    </w:p>
    <w:p w14:paraId="515FF3B0" w14:textId="77777777" w:rsidR="005A45CD" w:rsidRPr="00F607A1" w:rsidRDefault="005A45CD" w:rsidP="005A45CD">
      <w:pPr>
        <w:spacing w:line="240" w:lineRule="auto"/>
        <w:rPr>
          <w:sz w:val="16"/>
        </w:rPr>
      </w:pPr>
      <w:r w:rsidRPr="00F607A1">
        <w:rPr>
          <w:rStyle w:val="Style13ptBold"/>
        </w:rPr>
        <w:t>Quek 16</w:t>
      </w:r>
      <w:r w:rsidRPr="00F607A1">
        <w:t xml:space="preserve"> </w:t>
      </w:r>
      <w:r w:rsidRPr="00F607A1">
        <w:rPr>
          <w:sz w:val="16"/>
        </w:rPr>
        <w:t>(Department of Politics and Public Administration, University of Hong Kong (Kai, “Nuclear Proliferation and the Use of Nuclear Options,” Political Research Quarterly June 2016 vol. 69 no. 2 195-206) [“N” in “N = 2” refers to the number of states with a nuclear option in a crisis)</w:t>
      </w:r>
    </w:p>
    <w:p w14:paraId="69148964" w14:textId="77777777" w:rsidR="005A45CD" w:rsidRPr="00F607A1" w:rsidRDefault="005A45CD" w:rsidP="005A45CD">
      <w:pPr>
        <w:spacing w:line="240" w:lineRule="auto"/>
        <w:rPr>
          <w:sz w:val="16"/>
        </w:rPr>
      </w:pPr>
      <w:r w:rsidRPr="00F607A1">
        <w:rPr>
          <w:rStyle w:val="Heading3Char1"/>
        </w:rPr>
        <w:t>Does nuclear proliferation affect the risk that nuclear weapons will be used in a crisis?</w:t>
      </w:r>
      <w:r w:rsidRPr="00F607A1">
        <w:rPr>
          <w:sz w:val="16"/>
        </w:rPr>
        <w:t xml:space="preserve"> </w:t>
      </w:r>
      <w:r w:rsidRPr="00F607A1">
        <w:rPr>
          <w:rStyle w:val="Heading3Char1"/>
        </w:rPr>
        <w:t>The question implicates human survival but is difficult to study, as observations of nuclear war do not actually exist</w:t>
      </w:r>
      <w:r w:rsidRPr="00F607A1">
        <w:rPr>
          <w:sz w:val="16"/>
        </w:rPr>
        <w:t xml:space="preserve">. </w:t>
      </w:r>
      <w:r w:rsidRPr="00F607A1">
        <w:rPr>
          <w:rStyle w:val="Heading3Char1"/>
        </w:rPr>
        <w:t xml:space="preserve">Our empirical knowledge is thus </w:t>
      </w:r>
      <w:r w:rsidRPr="00F607A1">
        <w:rPr>
          <w:rStyle w:val="Emphasis"/>
        </w:rPr>
        <w:t>limited</w:t>
      </w:r>
      <w:r w:rsidRPr="00F607A1">
        <w:rPr>
          <w:sz w:val="16"/>
        </w:rPr>
        <w:t xml:space="preserve">. </w:t>
      </w:r>
      <w:r w:rsidRPr="00F607A1">
        <w:rPr>
          <w:rStyle w:val="Emphasis"/>
        </w:rPr>
        <w:t xml:space="preserve">I use experimental games </w:t>
      </w:r>
      <w:r w:rsidRPr="00F607A1">
        <w:rPr>
          <w:rStyle w:val="Heading3Char1"/>
        </w:rPr>
        <w:t xml:space="preserve">with nuclear options to circumvent the observational constraint and construct </w:t>
      </w:r>
      <w:r w:rsidRPr="00F607A1">
        <w:rPr>
          <w:rStyle w:val="Emphasis"/>
        </w:rPr>
        <w:t>empirical tests</w:t>
      </w:r>
      <w:r w:rsidRPr="00F607A1">
        <w:rPr>
          <w:sz w:val="16"/>
        </w:rPr>
        <w:t xml:space="preserve">. I </w:t>
      </w:r>
      <w:r w:rsidRPr="00F607A1">
        <w:rPr>
          <w:rStyle w:val="Heading3Char1"/>
        </w:rPr>
        <w:t xml:space="preserve">find that decisions are </w:t>
      </w:r>
      <w:r w:rsidRPr="00F607A1">
        <w:rPr>
          <w:rStyle w:val="Emphasis"/>
        </w:rPr>
        <w:t>mostly peaceful</w:t>
      </w:r>
      <w:r w:rsidRPr="00F607A1">
        <w:rPr>
          <w:rStyle w:val="Heading3Char1"/>
        </w:rPr>
        <w:t xml:space="preserve"> at N = 2 despite the existence of nuclear options with a relative first-strike advantage</w:t>
      </w:r>
      <w:r w:rsidRPr="00F607A1">
        <w:rPr>
          <w:sz w:val="16"/>
        </w:rPr>
        <w:t xml:space="preserve">. This finding is especially relevant as </w:t>
      </w:r>
      <w:r w:rsidRPr="00F607A1">
        <w:rPr>
          <w:rStyle w:val="Emphasis"/>
        </w:rPr>
        <w:t>most</w:t>
      </w:r>
      <w:r w:rsidRPr="00F607A1">
        <w:rPr>
          <w:rStyle w:val="Heading3Char1"/>
        </w:rPr>
        <w:t xml:space="preserve"> nuclear-state confrontations in history had been </w:t>
      </w:r>
      <w:r w:rsidRPr="00F607A1">
        <w:rPr>
          <w:rStyle w:val="Emphasis"/>
        </w:rPr>
        <w:t>bilateral crises</w:t>
      </w:r>
      <w:r w:rsidRPr="00F607A1">
        <w:rPr>
          <w:sz w:val="16"/>
        </w:rPr>
        <w:t xml:space="preserve">. More generally, I find that </w:t>
      </w:r>
      <w:r w:rsidRPr="00F607A1">
        <w:rPr>
          <w:rStyle w:val="Heading3Char1"/>
        </w:rPr>
        <w:t xml:space="preserve">one is less likely to choose the nuclear option when it is known that the number of nuclear actors in the crisis is small, and </w:t>
      </w:r>
      <w:r w:rsidRPr="00F607A1">
        <w:rPr>
          <w:rStyle w:val="Emphasis"/>
        </w:rPr>
        <w:t>more likely to choose the nuclear option</w:t>
      </w:r>
      <w:r w:rsidRPr="00F607A1">
        <w:rPr>
          <w:rStyle w:val="Heading3Char1"/>
        </w:rPr>
        <w:t xml:space="preserve"> when it is known that the number of nuclear actors is </w:t>
      </w:r>
      <w:r w:rsidRPr="00F607A1">
        <w:rPr>
          <w:rStyle w:val="Emphasis"/>
        </w:rPr>
        <w:t>large</w:t>
      </w:r>
      <w:r w:rsidRPr="00F607A1">
        <w:rPr>
          <w:sz w:val="16"/>
        </w:rPr>
        <w:t xml:space="preserve">. In particular, </w:t>
      </w:r>
      <w:r w:rsidRPr="00F607A1">
        <w:rPr>
          <w:rStyle w:val="Heading3Char1"/>
        </w:rPr>
        <w:t xml:space="preserve">a jump in the number of nuclear actors in crisis beyond N = 2 </w:t>
      </w:r>
      <w:r w:rsidRPr="00F607A1">
        <w:rPr>
          <w:rStyle w:val="Emphasis"/>
        </w:rPr>
        <w:t>significantly increases the chance</w:t>
      </w:r>
      <w:r w:rsidRPr="00F607A1">
        <w:rPr>
          <w:rStyle w:val="Heading3Char1"/>
        </w:rPr>
        <w:t xml:space="preserve"> of </w:t>
      </w:r>
      <w:r w:rsidRPr="00F607A1">
        <w:rPr>
          <w:rStyle w:val="Emphasis"/>
        </w:rPr>
        <w:t>choosing the nuclear option</w:t>
      </w:r>
      <w:r w:rsidRPr="00F607A1">
        <w:rPr>
          <w:sz w:val="16"/>
        </w:rPr>
        <w:t xml:space="preserve">. Preliminary probes also suggest that players in inter-alliance crises are more peaceful when they have second-strike countervalue capabilities, and that nuclear framing has no significant effect on the use of the nuclear option. To my knowledge, </w:t>
      </w:r>
      <w:r w:rsidRPr="00F607A1">
        <w:rPr>
          <w:rStyle w:val="Heading3Char1"/>
        </w:rPr>
        <w:t xml:space="preserve">this is the </w:t>
      </w:r>
      <w:r w:rsidRPr="00F607A1">
        <w:rPr>
          <w:rStyle w:val="Emphasis"/>
        </w:rPr>
        <w:t>first randomized experiment</w:t>
      </w:r>
      <w:r w:rsidRPr="00F607A1">
        <w:rPr>
          <w:rStyle w:val="Heading3Char1"/>
        </w:rPr>
        <w:t xml:space="preserve"> in political science that focuses on the relationship between proliferation and the use of nuclear options</w:t>
      </w:r>
      <w:r w:rsidRPr="00F607A1">
        <w:rPr>
          <w:sz w:val="16"/>
        </w:rPr>
        <w:t xml:space="preserve">.23 In a fortunate world where nuclear war remains unobserved, there are justifications for an experimental approach on theoretical, practical, and ethical grounds. Methodologically, </w:t>
      </w:r>
      <w:r w:rsidRPr="00F607A1">
        <w:rPr>
          <w:rStyle w:val="Heading3Char1"/>
        </w:rPr>
        <w:t xml:space="preserve">the use of a controlled experiment also allows for a </w:t>
      </w:r>
      <w:r w:rsidRPr="00F607A1">
        <w:rPr>
          <w:rStyle w:val="Emphasis"/>
        </w:rPr>
        <w:t>clean identification of the causal relationship</w:t>
      </w:r>
      <w:r w:rsidRPr="00F607A1">
        <w:t>,.</w:t>
      </w:r>
      <w:r w:rsidRPr="00F607A1">
        <w:rPr>
          <w:sz w:val="16"/>
        </w:rPr>
        <w:t xml:space="preserve"> This experiment focuses exclusively on the strategic dimension. It also assumes that the crisis has already escalated to the point where players are considering the use of the nuclear option, and thus it does not address the ex ante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 Several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 The </w:t>
      </w:r>
      <w:r w:rsidRPr="00F607A1">
        <w:rPr>
          <w:rStyle w:val="Heading3Char1"/>
        </w:rPr>
        <w:t>results suggest that</w:t>
      </w:r>
      <w:r w:rsidRPr="00F607A1">
        <w:rPr>
          <w:sz w:val="16"/>
        </w:rPr>
        <w:t xml:space="preserve"> </w:t>
      </w:r>
      <w:r w:rsidRPr="00F607A1">
        <w:rPr>
          <w:rStyle w:val="Emphasis"/>
        </w:rPr>
        <w:t>distrust over the rationality</w:t>
      </w:r>
      <w:r w:rsidRPr="00F607A1">
        <w:rPr>
          <w:rStyle w:val="Heading3Char1"/>
        </w:rPr>
        <w:t xml:space="preserve"> of other players </w:t>
      </w:r>
      <w:r w:rsidRPr="00F607A1">
        <w:rPr>
          <w:rStyle w:val="Emphasis"/>
        </w:rPr>
        <w:t>increases</w:t>
      </w:r>
      <w:r w:rsidRPr="00F607A1">
        <w:rPr>
          <w:rStyle w:val="Heading3Char1"/>
        </w:rPr>
        <w:t xml:space="preserve"> with an increase in the N parameter, and </w:t>
      </w:r>
      <w:r w:rsidRPr="00F607A1">
        <w:rPr>
          <w:rStyle w:val="Emphasis"/>
        </w:rPr>
        <w:t>weakens the tendency</w:t>
      </w:r>
      <w:r w:rsidRPr="00F607A1">
        <w:rPr>
          <w:rStyle w:val="Heading3Char1"/>
        </w:rPr>
        <w:t xml:space="preserve"> toward the payoff-dominant outcome of </w:t>
      </w:r>
      <w:r w:rsidRPr="00F607A1">
        <w:rPr>
          <w:rStyle w:val="Emphasis"/>
        </w:rPr>
        <w:t>peaceful restraint</w:t>
      </w:r>
      <w:r w:rsidRPr="00F607A1">
        <w:rPr>
          <w:sz w:val="16"/>
        </w:rPr>
        <w:t xml:space="preserve">. </w:t>
      </w:r>
      <w:r w:rsidRPr="00F607A1">
        <w:rPr>
          <w:rStyle w:val="Heading3Char1"/>
        </w:rPr>
        <w:t>Thus</w:t>
      </w:r>
      <w:r w:rsidRPr="00F607A1">
        <w:rPr>
          <w:sz w:val="16"/>
        </w:rPr>
        <w:t xml:space="preserve">, </w:t>
      </w:r>
      <w:r w:rsidRPr="00F607A1">
        <w:rPr>
          <w:rStyle w:val="Heading3Char1"/>
        </w:rPr>
        <w:t xml:space="preserve">proliferation may be dangerous </w:t>
      </w:r>
      <w:r w:rsidRPr="00F607A1">
        <w:rPr>
          <w:rStyle w:val="Emphasis"/>
        </w:rPr>
        <w:t>even in a world of states trying to behave rationally</w:t>
      </w:r>
      <w:r w:rsidRPr="00F607A1">
        <w:rPr>
          <w:rStyle w:val="Heading3Char1"/>
        </w:rPr>
        <w:t xml:space="preserve">, contrary to the arguments made by </w:t>
      </w:r>
      <w:r w:rsidRPr="00F607A1">
        <w:rPr>
          <w:rStyle w:val="Emphasis"/>
        </w:rPr>
        <w:t>Waltz</w:t>
      </w:r>
      <w:r w:rsidRPr="00F607A1">
        <w:rPr>
          <w:sz w:val="16"/>
        </w:rPr>
        <w:t xml:space="preserve"> (2003) </w:t>
      </w:r>
      <w:r w:rsidRPr="00F607A1">
        <w:rPr>
          <w:rStyle w:val="Heading3Char1"/>
        </w:rPr>
        <w:t xml:space="preserve">and others in which the </w:t>
      </w:r>
      <w:r w:rsidRPr="00F607A1">
        <w:rPr>
          <w:rStyle w:val="Emphasis"/>
        </w:rPr>
        <w:t>common knowledge of rationality is assumed</w:t>
      </w:r>
      <w:r w:rsidRPr="00F607A1">
        <w:rPr>
          <w:rStyle w:val="Heading3Char1"/>
        </w:rPr>
        <w:t xml:space="preserve">. The results also offer an </w:t>
      </w:r>
      <w:r w:rsidRPr="00F607A1">
        <w:rPr>
          <w:rStyle w:val="Emphasis"/>
        </w:rPr>
        <w:t>interesting contrast</w:t>
      </w:r>
      <w:r w:rsidRPr="00F607A1">
        <w:rPr>
          <w:rStyle w:val="Heading3Char1"/>
        </w:rPr>
        <w:t xml:space="preserve"> with </w:t>
      </w:r>
      <w:r w:rsidRPr="00F607A1">
        <w:rPr>
          <w:rStyle w:val="Emphasis"/>
        </w:rPr>
        <w:t>Asal and Breadsley’s</w:t>
      </w:r>
      <w:r w:rsidRPr="00F607A1">
        <w:rPr>
          <w:sz w:val="16"/>
        </w:rPr>
        <w:t xml:space="preserve"> (2007) </w:t>
      </w:r>
      <w:r w:rsidRPr="00F607A1">
        <w:rPr>
          <w:rStyle w:val="Heading3Char1"/>
        </w:rPr>
        <w:t>finding that the risk of</w:t>
      </w:r>
      <w:r w:rsidRPr="00F607A1">
        <w:rPr>
          <w:sz w:val="16"/>
        </w:rPr>
        <w:t xml:space="preserve"> (non-nuclear) </w:t>
      </w:r>
      <w:r w:rsidRPr="00F607A1">
        <w:rPr>
          <w:rStyle w:val="Heading3Char1"/>
        </w:rPr>
        <w:t>war is higher when the number of nuclear actors in crisis is lower</w:t>
      </w:r>
      <w:r w:rsidRPr="00F607A1">
        <w:rPr>
          <w:sz w:val="16"/>
        </w:rPr>
        <w:t xml:space="preserve">. This contrast raises the hypothesis that </w:t>
      </w:r>
      <w:r w:rsidRPr="00F607A1">
        <w:rPr>
          <w:rStyle w:val="Heading3Char1"/>
        </w:rPr>
        <w:t xml:space="preserve">states in bilateral crises may choose to </w:t>
      </w:r>
      <w:r w:rsidRPr="00F607A1">
        <w:rPr>
          <w:rStyle w:val="Emphasis"/>
        </w:rPr>
        <w:t>drag out a crisis</w:t>
      </w:r>
      <w:r w:rsidRPr="00F607A1">
        <w:rPr>
          <w:rStyle w:val="Heading3Char1"/>
        </w:rPr>
        <w:t xml:space="preserve"> as the risk of nuclear war is </w:t>
      </w:r>
      <w:r w:rsidRPr="00F607A1">
        <w:rPr>
          <w:rStyle w:val="Emphasis"/>
        </w:rPr>
        <w:t>lower under N = 2</w:t>
      </w:r>
      <w:r w:rsidRPr="00F607A1">
        <w:rPr>
          <w:sz w:val="16"/>
        </w:rPr>
        <w:t>, as suggested by our results.24 This hypothesis has practical importance and should be investigated in future research.</w:t>
      </w:r>
    </w:p>
    <w:p w14:paraId="27EF8FF0" w14:textId="77777777" w:rsidR="005A45CD" w:rsidRPr="00F607A1" w:rsidRDefault="005A45CD" w:rsidP="005A45CD">
      <w:pPr>
        <w:pStyle w:val="Heading4"/>
      </w:pPr>
      <w:r w:rsidRPr="00F607A1">
        <w:t xml:space="preserve">Every instance of prolif multiplies the risk exponentially – guarnatees accidents </w:t>
      </w:r>
    </w:p>
    <w:p w14:paraId="2C71B6B1" w14:textId="77777777" w:rsidR="005A45CD" w:rsidRPr="00F607A1" w:rsidRDefault="005A45CD" w:rsidP="005A45CD">
      <w:r w:rsidRPr="00F607A1">
        <w:t xml:space="preserve">Ramesh </w:t>
      </w:r>
      <w:r w:rsidRPr="00F607A1">
        <w:rPr>
          <w:rStyle w:val="Style13ptBold"/>
        </w:rPr>
        <w:t>Thakur 15</w:t>
      </w:r>
      <w:r w:rsidRPr="00F607A1">
        <w:t xml:space="preserve">. Director of the Centre for Nuclear Non-Proliferation and Disarmament in the Crawford School of Public Policy, The Australian National University. 2015. “Nuclear Weapons and International Security.” Routledge. </w:t>
      </w:r>
    </w:p>
    <w:p w14:paraId="217A693D" w14:textId="77777777" w:rsidR="005A45CD" w:rsidRPr="00F607A1" w:rsidRDefault="005A45CD" w:rsidP="005A45CD">
      <w:pPr>
        <w:rPr>
          <w:sz w:val="16"/>
        </w:rPr>
      </w:pPr>
      <w:r w:rsidRPr="00F607A1">
        <w:rPr>
          <w:rStyle w:val="StyleUnderline"/>
        </w:rPr>
        <w:t>The world faces</w:t>
      </w:r>
      <w:r w:rsidRPr="00F607A1">
        <w:rPr>
          <w:sz w:val="16"/>
        </w:rPr>
        <w:t xml:space="preserve"> two </w:t>
      </w:r>
      <w:r w:rsidRPr="00F607A1">
        <w:rPr>
          <w:rStyle w:val="Emphasis"/>
        </w:rPr>
        <w:t>existential threats:</w:t>
      </w:r>
      <w:r w:rsidRPr="00F607A1">
        <w:rPr>
          <w:sz w:val="16"/>
        </w:rPr>
        <w:t xml:space="preserve"> climate change and </w:t>
      </w:r>
      <w:r w:rsidRPr="00F607A1">
        <w:rPr>
          <w:rStyle w:val="Emphasis"/>
        </w:rPr>
        <w:t>nuclear Armageddon</w:t>
      </w:r>
      <w:r w:rsidRPr="00F607A1">
        <w:rPr>
          <w:sz w:val="16"/>
        </w:rPr>
        <w:t xml:space="preserve">. </w:t>
      </w:r>
      <w:r w:rsidRPr="00F607A1">
        <w:rPr>
          <w:rStyle w:val="StyleUnderline"/>
        </w:rPr>
        <w:t xml:space="preserve">Those who reject the first are derided as denialists; those dismissive of the second are praised as realists. Nuclear weapons may or may not have kept the peace </w:t>
      </w:r>
      <w:r w:rsidRPr="00F607A1">
        <w:rPr>
          <w:sz w:val="16"/>
        </w:rPr>
        <w:t xml:space="preserve">among various groups of rival states; </w:t>
      </w:r>
      <w:r w:rsidRPr="00F607A1">
        <w:rPr>
          <w:rStyle w:val="StyleUnderline"/>
        </w:rPr>
        <w:t xml:space="preserve">they could be </w:t>
      </w:r>
      <w:r w:rsidRPr="00F607A1">
        <w:rPr>
          <w:rStyle w:val="Emphasis"/>
        </w:rPr>
        <w:t>catastrophic</w:t>
      </w:r>
      <w:r w:rsidRPr="00F607A1">
        <w:rPr>
          <w:rStyle w:val="StyleUnderline"/>
        </w:rPr>
        <w:t xml:space="preserve"> for the world if </w:t>
      </w:r>
      <w:r w:rsidRPr="00F607A1">
        <w:rPr>
          <w:rStyle w:val="Emphasis"/>
        </w:rPr>
        <w:t>ever used by both sides in a war between nuclear-armed rivals</w:t>
      </w:r>
      <w:r w:rsidRPr="00F607A1">
        <w:rPr>
          <w:sz w:val="16"/>
        </w:rPr>
        <w:t xml:space="preserve">; </w:t>
      </w:r>
      <w:r w:rsidRPr="00F607A1">
        <w:rPr>
          <w:rStyle w:val="StyleUnderline"/>
        </w:rPr>
        <w:t xml:space="preserve">and the prospects for their use have </w:t>
      </w:r>
      <w:r w:rsidRPr="00F607A1">
        <w:rPr>
          <w:rStyle w:val="Emphasis"/>
        </w:rPr>
        <w:t>grown</w:t>
      </w:r>
      <w:r w:rsidRPr="00F607A1">
        <w:rPr>
          <w:sz w:val="16"/>
        </w:rPr>
        <w:t xml:space="preserve"> since the end of the Cold War. </w:t>
      </w:r>
      <w:r w:rsidRPr="00F607A1">
        <w:rPr>
          <w:rStyle w:val="StyleUnderline"/>
        </w:rPr>
        <w:t xml:space="preserve">Even a </w:t>
      </w:r>
      <w:r w:rsidRPr="00F607A1">
        <w:rPr>
          <w:rStyle w:val="Emphasis"/>
        </w:rPr>
        <w:t>limited regional</w:t>
      </w:r>
      <w:r w:rsidRPr="00F607A1">
        <w:rPr>
          <w:sz w:val="16"/>
        </w:rPr>
        <w:t xml:space="preserve"> </w:t>
      </w:r>
      <w:r w:rsidRPr="00F607A1">
        <w:rPr>
          <w:rStyle w:val="StyleUnderline"/>
        </w:rPr>
        <w:t xml:space="preserve">nuclear war in which India and Pakistan used 50 Hiroshima-size (15kt) bombs each could lead to a </w:t>
      </w:r>
      <w:r w:rsidRPr="00F607A1">
        <w:rPr>
          <w:rStyle w:val="Emphasis"/>
        </w:rPr>
        <w:t>famine</w:t>
      </w:r>
      <w:r w:rsidRPr="00F607A1">
        <w:rPr>
          <w:rStyle w:val="StyleUnderline"/>
        </w:rPr>
        <w:t xml:space="preserve"> that kills up to a </w:t>
      </w:r>
      <w:r w:rsidRPr="00F607A1">
        <w:rPr>
          <w:rStyle w:val="Emphasis"/>
        </w:rPr>
        <w:t>billion people.</w:t>
      </w:r>
      <w:r w:rsidRPr="00F607A1">
        <w:rPr>
          <w:rStyle w:val="StyleUnderline"/>
        </w:rPr>
        <w:t xml:space="preserve"> 1 </w:t>
      </w:r>
      <w:r w:rsidRPr="00F607A1">
        <w:rPr>
          <w:sz w:val="16"/>
        </w:rPr>
        <w:t xml:space="preserve">Having learnt to live with nuclear weapons for 70 years (1945–2015), </w:t>
      </w:r>
      <w:r w:rsidRPr="00F607A1">
        <w:rPr>
          <w:rStyle w:val="StyleUnderline"/>
        </w:rPr>
        <w:t xml:space="preserve">we have become desensitized to the gravity and immediacy of the threat. The </w:t>
      </w:r>
      <w:r w:rsidRPr="00F607A1">
        <w:rPr>
          <w:rStyle w:val="Emphasis"/>
        </w:rPr>
        <w:t>tyranny of complacency</w:t>
      </w:r>
      <w:r w:rsidRPr="00F607A1">
        <w:rPr>
          <w:rStyle w:val="StyleUnderline"/>
        </w:rPr>
        <w:t xml:space="preserve"> could yet exact a </w:t>
      </w:r>
      <w:r w:rsidRPr="00F607A1">
        <w:rPr>
          <w:rStyle w:val="Emphasis"/>
        </w:rPr>
        <w:t>fearful price with nuclear Armageddon</w:t>
      </w:r>
      <w:r w:rsidRPr="00F607A1">
        <w:rPr>
          <w:rStyle w:val="StyleUnderline"/>
        </w:rPr>
        <w:t xml:space="preserve">. The nuclear peace has held so far owing as much to good </w:t>
      </w:r>
      <w:r w:rsidRPr="00F607A1">
        <w:rPr>
          <w:rStyle w:val="Emphasis"/>
        </w:rPr>
        <w:t>luck</w:t>
      </w:r>
      <w:r w:rsidRPr="00F607A1">
        <w:rPr>
          <w:rStyle w:val="StyleUnderline"/>
        </w:rPr>
        <w:t xml:space="preserve"> as sound stewardship</w:t>
      </w:r>
      <w:r w:rsidRPr="00F607A1">
        <w:rPr>
          <w:sz w:val="16"/>
        </w:rPr>
        <w:t xml:space="preserve">. </w:t>
      </w:r>
      <w:r w:rsidRPr="00F607A1">
        <w:rPr>
          <w:rStyle w:val="Emphasis"/>
        </w:rPr>
        <w:t>Deterrence</w:t>
      </w:r>
      <w:r w:rsidRPr="00F607A1">
        <w:rPr>
          <w:rStyle w:val="StyleUnderline"/>
        </w:rPr>
        <w:t xml:space="preserve"> stability depends on rational </w:t>
      </w:r>
      <w:r w:rsidRPr="00F607A1">
        <w:rPr>
          <w:rStyle w:val="Emphasis"/>
        </w:rPr>
        <w:t>decision-makers</w:t>
      </w:r>
      <w:r w:rsidRPr="00F607A1">
        <w:rPr>
          <w:sz w:val="16"/>
        </w:rPr>
        <w:t xml:space="preserve"> being </w:t>
      </w:r>
      <w:r w:rsidRPr="00F607A1">
        <w:rPr>
          <w:rStyle w:val="Emphasis"/>
        </w:rPr>
        <w:t>always in office on all sides</w:t>
      </w:r>
      <w:r w:rsidRPr="00F607A1">
        <w:rPr>
          <w:sz w:val="16"/>
        </w:rPr>
        <w:t xml:space="preserve">: </w:t>
      </w:r>
      <w:r w:rsidRPr="00F607A1">
        <w:rPr>
          <w:rStyle w:val="StyleUnderline"/>
        </w:rPr>
        <w:t xml:space="preserve">a </w:t>
      </w:r>
      <w:r w:rsidRPr="00F607A1">
        <w:rPr>
          <w:rStyle w:val="Emphasis"/>
        </w:rPr>
        <w:t>dubious</w:t>
      </w:r>
      <w:r w:rsidRPr="00F607A1">
        <w:rPr>
          <w:rStyle w:val="StyleUnderline"/>
        </w:rPr>
        <w:t xml:space="preserve"> and </w:t>
      </w:r>
      <w:r w:rsidRPr="00F607A1">
        <w:rPr>
          <w:rStyle w:val="Emphasis"/>
        </w:rPr>
        <w:t>not very</w:t>
      </w:r>
      <w:r w:rsidRPr="00F607A1">
        <w:rPr>
          <w:sz w:val="16"/>
        </w:rPr>
        <w:t xml:space="preserve">. </w:t>
      </w:r>
      <w:r w:rsidRPr="00F607A1">
        <w:rPr>
          <w:rStyle w:val="Emphasis"/>
        </w:rPr>
        <w:t>reassuring precondition</w:t>
      </w:r>
      <w:r w:rsidRPr="00F607A1">
        <w:rPr>
          <w:rStyle w:val="StyleUnderline"/>
        </w:rPr>
        <w:t xml:space="preserve"> It depends equally critically on there being no </w:t>
      </w:r>
      <w:r w:rsidRPr="00F607A1">
        <w:rPr>
          <w:rStyle w:val="Emphasis"/>
        </w:rPr>
        <w:t>rogue launch</w:t>
      </w:r>
      <w:r w:rsidRPr="00F607A1">
        <w:rPr>
          <w:rStyle w:val="StyleUnderline"/>
        </w:rPr>
        <w:t xml:space="preserve">, </w:t>
      </w:r>
      <w:r w:rsidRPr="00F607A1">
        <w:rPr>
          <w:rStyle w:val="Emphasis"/>
        </w:rPr>
        <w:t>human error</w:t>
      </w:r>
      <w:r w:rsidRPr="00F607A1">
        <w:rPr>
          <w:rStyle w:val="StyleUnderline"/>
        </w:rPr>
        <w:t xml:space="preserve"> or system </w:t>
      </w:r>
      <w:r w:rsidRPr="00F607A1">
        <w:rPr>
          <w:rStyle w:val="Emphasis"/>
        </w:rPr>
        <w:t>malfunction</w:t>
      </w:r>
      <w:r w:rsidRPr="00F607A1">
        <w:rPr>
          <w:rStyle w:val="StyleUnderline"/>
        </w:rPr>
        <w:t xml:space="preserve">: an </w:t>
      </w:r>
      <w:r w:rsidRPr="00F607A1">
        <w:rPr>
          <w:rStyle w:val="Emphasis"/>
        </w:rPr>
        <w:t>impossibly high bar.</w:t>
      </w:r>
      <w:r w:rsidRPr="00F607A1">
        <w:rPr>
          <w:sz w:val="16"/>
        </w:rPr>
        <w:t xml:space="preserve"> </w:t>
      </w:r>
      <w:r w:rsidRPr="00F607A1">
        <w:rPr>
          <w:rStyle w:val="StyleUnderline"/>
        </w:rPr>
        <w:t xml:space="preserve">For nuclear peace to hold, deterrence and fail-safe </w:t>
      </w:r>
      <w:r w:rsidRPr="00F607A1">
        <w:rPr>
          <w:rStyle w:val="Emphasis"/>
        </w:rPr>
        <w:t>mech</w:t>
      </w:r>
      <w:r w:rsidRPr="00F607A1">
        <w:rPr>
          <w:rStyle w:val="StyleUnderline"/>
        </w:rPr>
        <w:t>anism</w:t>
      </w:r>
      <w:r w:rsidRPr="00F607A1">
        <w:rPr>
          <w:rStyle w:val="Emphasis"/>
        </w:rPr>
        <w:t>s</w:t>
      </w:r>
      <w:r w:rsidRPr="00F607A1">
        <w:rPr>
          <w:rStyle w:val="StyleUnderline"/>
        </w:rPr>
        <w:t xml:space="preserve"> must work </w:t>
      </w:r>
      <w:r w:rsidRPr="00F607A1">
        <w:rPr>
          <w:rStyle w:val="Emphasis"/>
        </w:rPr>
        <w:t>every single time</w:t>
      </w:r>
      <w:r w:rsidRPr="00F607A1">
        <w:rPr>
          <w:sz w:val="16"/>
        </w:rPr>
        <w:t xml:space="preserve">. </w:t>
      </w:r>
      <w:r w:rsidRPr="00F607A1">
        <w:rPr>
          <w:rStyle w:val="StyleUnderline"/>
        </w:rPr>
        <w:t xml:space="preserve">For nuclear Armageddon, deterrence or fail-safe mechanisms need to break down </w:t>
      </w:r>
      <w:r w:rsidRPr="00F607A1">
        <w:rPr>
          <w:rStyle w:val="Emphasis"/>
        </w:rPr>
        <w:t>only once</w:t>
      </w:r>
      <w:r w:rsidRPr="00F607A1">
        <w:rPr>
          <w:sz w:val="16"/>
        </w:rPr>
        <w:t xml:space="preserve">. </w:t>
      </w:r>
      <w:r w:rsidRPr="00F607A1">
        <w:rPr>
          <w:rStyle w:val="StyleUnderline"/>
        </w:rPr>
        <w:t>This is not a comforting equation.</w:t>
      </w:r>
      <w:r w:rsidRPr="00F607A1">
        <w:rPr>
          <w:sz w:val="16"/>
        </w:rPr>
        <w:t xml:space="preserve"> It also explains why, unlike most situations where risk can be mitigated after disaster strikes, with nuclear weapons all risks must be mitigated before any disaster. 2 </w:t>
      </w:r>
      <w:r w:rsidRPr="00F607A1">
        <w:rPr>
          <w:rStyle w:val="StyleUnderline"/>
        </w:rPr>
        <w:t xml:space="preserve">As more states acquire nuclear weapons, the risks </w:t>
      </w:r>
      <w:r w:rsidRPr="00F607A1">
        <w:rPr>
          <w:rStyle w:val="Emphasis"/>
        </w:rPr>
        <w:t>multiply exponentially</w:t>
      </w:r>
      <w:r w:rsidRPr="00F607A1">
        <w:rPr>
          <w:rStyle w:val="StyleUnderline"/>
        </w:rPr>
        <w:t xml:space="preserve"> with the requirements for rationality in </w:t>
      </w:r>
      <w:r w:rsidRPr="00F607A1">
        <w:rPr>
          <w:rStyle w:val="Emphasis"/>
        </w:rPr>
        <w:t>all decision-makers</w:t>
      </w:r>
      <w:r w:rsidRPr="00F607A1">
        <w:rPr>
          <w:rStyle w:val="StyleUnderline"/>
        </w:rPr>
        <w:t xml:space="preserve">; robust </w:t>
      </w:r>
      <w:r w:rsidRPr="00F607A1">
        <w:rPr>
          <w:rStyle w:val="Emphasis"/>
        </w:rPr>
        <w:t>c</w:t>
      </w:r>
      <w:r w:rsidRPr="00F607A1">
        <w:rPr>
          <w:rStyle w:val="StyleUnderline"/>
        </w:rPr>
        <w:t>ommand-</w:t>
      </w:r>
      <w:r w:rsidRPr="00F607A1">
        <w:rPr>
          <w:rStyle w:val="Emphasis"/>
        </w:rPr>
        <w:t>and</w:t>
      </w:r>
      <w:r w:rsidRPr="00F607A1">
        <w:rPr>
          <w:rStyle w:val="StyleUnderline"/>
        </w:rPr>
        <w:t>-</w:t>
      </w:r>
      <w:r w:rsidRPr="00F607A1">
        <w:rPr>
          <w:rStyle w:val="Emphasis"/>
        </w:rPr>
        <w:t>c</w:t>
      </w:r>
      <w:r w:rsidRPr="00F607A1">
        <w:rPr>
          <w:rStyle w:val="StyleUnderline"/>
        </w:rPr>
        <w:t xml:space="preserve">ontrol systems in </w:t>
      </w:r>
      <w:r w:rsidRPr="00F607A1">
        <w:rPr>
          <w:rStyle w:val="Emphasis"/>
        </w:rPr>
        <w:t>all states</w:t>
      </w:r>
      <w:r w:rsidRPr="00F607A1">
        <w:rPr>
          <w:rStyle w:val="StyleUnderline"/>
        </w:rPr>
        <w:t xml:space="preserve">; </w:t>
      </w:r>
      <w:r w:rsidRPr="00F607A1">
        <w:rPr>
          <w:rStyle w:val="Emphasis"/>
        </w:rPr>
        <w:t>100 percent reliable fail-safe mechanisms</w:t>
      </w:r>
      <w:r w:rsidRPr="00F607A1">
        <w:rPr>
          <w:rStyle w:val="StyleUnderline"/>
        </w:rPr>
        <w:t xml:space="preserve"> and procedures against accidental and unauthorized launch of nuclear weapons; and </w:t>
      </w:r>
      <w:r w:rsidRPr="00F607A1">
        <w:rPr>
          <w:rStyle w:val="Emphasis"/>
        </w:rPr>
        <w:t>totally unbreachable security</w:t>
      </w:r>
      <w:r w:rsidRPr="00F607A1">
        <w:rPr>
          <w:sz w:val="16"/>
        </w:rPr>
        <w:t xml:space="preserve"> </w:t>
      </w:r>
      <w:r w:rsidRPr="00F607A1">
        <w:rPr>
          <w:rStyle w:val="StyleUnderline"/>
        </w:rPr>
        <w:t>measures against terrorists acquiring nuclear weapons by being able to penetrate one or more of the growing nuclear facilities or access some of the wider spread of nuclear material and technology</w:t>
      </w:r>
      <w:r w:rsidRPr="00F607A1">
        <w:rPr>
          <w:sz w:val="14"/>
        </w:rPr>
        <w:t xml:space="preserve">. </w:t>
      </w:r>
      <w:r w:rsidRPr="00F607A1">
        <w:rPr>
          <w:sz w:val="2"/>
        </w:rPr>
        <w:t>It is far from clear that the old, Cold War parameters of classical deterrence will prove adequate to the new contingencies and risks. It really is long past time to lift the shroud of the mushroom cloud from the international body politic. Five paradoxes set the context for this final concluding chapter. First, the central paradox of nuclear deterrence may be bluntly stated: nuclear weapons are useful only if the threat to use them is credible, but they must never be used. Second, they are useful for some but must be stopped from spreading to anyone else. Third, the most substantial progress so far on dismantlement and destruction of nuclear weapons has occurred as a result of bilateral US and Soviet/Russian treaties, agreements and measures, most recently a new Strategic Arms Reduction Treaty (New START). But a nuclear-weapon-free world will have to rest on a legally binding multilateral international instrument such as a nuclear weapons convention (NWC). Fourth, although nuclear weapons play a lesser role in shaping US–Russia relations today than during the Cold War, the prospects of their use by others in some tense, conflict-prone regions have grown. Fifth, the existing treaty-based regimes have collectively anchored international security and can be credited with many major successes and significant accomplishments. But their accumulating anomalies, shortcomings and flaws suggest that they, or at least some of them, may have reached the limits of their success. The critical challenge, therefore, becomes how to manage the transition to their replacement for the post-nuclear order without undermining their achievements and jeopardizing the security of the existing nuclear orders. On the edge of the cliff Forty-five years after the NPT came into force in 1970, the world is still perilously close to the edge of the nuclear cliff. The cliff is perhaps not quite as steep as it was in the 1980s, but going over it would be fatal for planet Earth. Authoritative roadmaps exist to walk us back to the relative safety of a denuclearized world, but a perverse mixture of hubris and arrogance on the part of the nuclear-armed states exposes us to the risk of sleepwalking into a nuclear disaster. The point to remember about sleepwalking is that people doing it are unaware of it. The number of times that we have come frighteningly close to nuclear holocaust is simply staggering. According to one study by a US nuclear weapon laboratory in 1970 (obtained through the Freedom of Information Act), more than 1,200 nuclear weapons were involved in accidents (most trivial, but some significant) between 1950 and 1968 because of security breaches, lost weapons, failed safety mechanisms or accidents resulting from weapons being dropped or crushed in lifts, etc. 3 For example, a B-52 bomber loaded with 12 hydrogen bombs and nuclear warheads caught fire in Grand Forks, North Dakota, in September 1980. In the same month, a dropped socket punctured the fuel tank of a Titan II ICBM mounted with ‘the most powerful nuclear warhead ever built by the US’ until then at a missile silo near Damascus, Texas. One man was killed in the resulting explosion and the warhead was thrown several hundred feet from its basing silo. 4 It has now been confirmed that on 21 January 1961, a four-megatonne bomb (that is, 260 times more powerful than Hiroshima) was just one ordinary switch away from detonating over North Carolina whose effects would have covered Washington, Baltimore, Philadelphia and even New York City. Just days after President John F. Kennedy’s inauguration, a B-52 bomber on a routine flight went into an uncontrolled spin. Two four-megatonne hydrogen bombs fell loose over Goldsboro, North Carolina, and one, assuming that it had been deliberately released over an enemy target, began the detonation process. Three of the four fail safe-mechanisms failed and only the final, a simple dynamo technology lowvoltage switch, averted what would have been the greatest disaster in US history with millions of lives at risk. 5 In the 1962 Cuban missile crisis, the US strategy was based on the best available intelligence which indicated that there were no nuclear warheads in Cuba. In fact, there were 162 warheads already stationed there, including 90 tactical warheads, and the local Soviet commander had taken them out of storage to deployed positions for use against an American invasion. 6 Recently declassified British cabinet documents show that there was another near miss in November 1983. In response to NATO war games exercise Able Archer, which Moscow mistook to be real, the Soviets came close to launching a full-scale nuclear attack against the West under the misapprehension that a NATO nuclear attack was imminent. And the West was blissfully unaware of this at the time. 7 In January 1995, mistaking a Norwegian weather rocket for a US SLBM, Russia’s senior military officials reportedly advised President Boris Yeltsin – the first leader in Moscow to have the ‘nuclear suitcase’ opened for him – to launch Russian missiles. He demurred. 8 In 2007, a weapons crew at the US Air Force (USAF) base in Minot, North Dakota, mistakenly loaded a B-52 bomber with six nucleararmed cruse missiles. The plane flew across the country to the USAF base in Barksdale, Louisiana, where the bombs were left unsecured for 36 hours. When eventually personnel there realised that the bombs were nuclear, not conventional, they informed their counterparts back in Minot – who had not detected the missing bombs until then. 9 In a closely argued article, Gareth Evans systematically demonstrates the fallacy or extraordinary weakness of the deterrence-based arguments. 10 Nuclear weapons have failed to stop wars between nuclear and non-nuclear rivals (Korea, Afghanistan, Falklands, Vietnam, the 1990–91 Gulf War). Their deterrent utility is severely qualified by the belief among potential target regimes that they are essentially unusable because of the powerful normative taboo. The utility of nuclear deterrence is questionable in shaping relations between: a) major nuclear rivals, b) asymmetric middle-power nuclear rivals, and c) small–major power nuclear pairs of countries. On the first, the role of nuclear weapons in having preserved the peace during the Cold War is debatable. How do we assess the relative weight and potency of nuclear weapons, West European integration and West European democratization as explanatory variables in that long peace? Nor has there been any evidence produced to show that either side had the intention to attack the other at any time during the Cold War but was deterred from doing so because of nuclear weapons held by the other side. 11 Conversely, the Soviet Union’s territorial expansion across Eastern and Central Europe behind Red Army lines took place in the years of US atomic monopoly, 1945–49, and it imploded after, although not because of, gaining strategic parity. With asymmetric middle-power nuclear rivals too national security strategists face a fundamental and unresolvable paradox. In order to deter a conventional attack by a more powerful nuclear adversary, each nuclear-armed state must convince its stronger opponent of the ability and will to use nuclear weapons if attacked. But if the attack does occur, escalating to nuclear weapons will worsen the scale of military devastation even for the side initiating nuclear strikes. Because the stronger party believes this, the existence of nuclear weapons may add an extra element of caution but does not guarantee complete and indefinite immunity for the weaker party. Are those who profess faith in the essential logic of nuclear deterrence prepared, following Waltz, 12 to support the acquisition of nuclear weapons by Iran in order to contribute to the peace and stability of the Middle East which at present has only one nuclear-armed state? It is equally contestable that nuclear weapons buy immunity for small states against attack by the powerful. North Korea is often held up as an example of this, especially against the backdrop of the invasion of Iraq in 2003 and the 2011 fate of Muammar Gaddafi after Libya’s 2003 abandonment of clandestine nuclear weapons pursuit. 13 However, the biggest caution in attacking North Korea in response to its serial provocations lies in uncertainty about how China would respond, followed by worries about the DPRK’s conventional capacity to devastate Seoul and other parts of South Korea. Pyongyang’s puny present and prospective arsenal of nuclear weapons and the rudimentary capacity to deploy and use them credibly is a distant third factor in the deterrence calculus. Nuclear weapons status comes with a significant economic cost. They have not permitted any of the nine states that have them to buy defence on the cheap</w:t>
      </w:r>
      <w:r w:rsidRPr="00F607A1">
        <w:rPr>
          <w:sz w:val="14"/>
        </w:rPr>
        <w:t xml:space="preserve">. </w:t>
      </w:r>
      <w:r w:rsidRPr="00F607A1">
        <w:rPr>
          <w:rStyle w:val="StyleUnderline"/>
        </w:rPr>
        <w:t xml:space="preserve">There is the added risk of </w:t>
      </w:r>
      <w:r w:rsidRPr="00F607A1">
        <w:rPr>
          <w:rStyle w:val="Emphasis"/>
        </w:rPr>
        <w:t>prolif</w:t>
      </w:r>
      <w:r w:rsidRPr="00F607A1">
        <w:rPr>
          <w:rStyle w:val="StyleUnderline"/>
        </w:rPr>
        <w:t xml:space="preserve">eration </w:t>
      </w:r>
      <w:r w:rsidRPr="00F607A1">
        <w:rPr>
          <w:rStyle w:val="Emphasis"/>
        </w:rPr>
        <w:t>to extremist</w:t>
      </w:r>
      <w:r w:rsidRPr="00F607A1">
        <w:rPr>
          <w:rStyle w:val="StyleUnderline"/>
        </w:rPr>
        <w:t xml:space="preserve"> element</w:t>
      </w:r>
      <w:r w:rsidRPr="00F607A1">
        <w:rPr>
          <w:rStyle w:val="Emphasis"/>
        </w:rPr>
        <w:t>s</w:t>
      </w:r>
      <w:r w:rsidRPr="00F607A1">
        <w:rPr>
          <w:rStyle w:val="StyleUnderline"/>
        </w:rPr>
        <w:t xml:space="preserve"> through</w:t>
      </w:r>
      <w:r w:rsidRPr="00F607A1">
        <w:rPr>
          <w:sz w:val="16"/>
        </w:rPr>
        <w:t xml:space="preserve"> </w:t>
      </w:r>
      <w:r w:rsidRPr="00F607A1">
        <w:rPr>
          <w:rStyle w:val="Emphasis"/>
        </w:rPr>
        <w:t>leakage</w:t>
      </w:r>
      <w:r w:rsidRPr="00F607A1">
        <w:rPr>
          <w:sz w:val="16"/>
        </w:rPr>
        <w:t xml:space="preserve">, </w:t>
      </w:r>
      <w:r w:rsidRPr="00F607A1">
        <w:rPr>
          <w:rStyle w:val="Emphasis"/>
        </w:rPr>
        <w:t>theft</w:t>
      </w:r>
      <w:r w:rsidRPr="00F607A1">
        <w:rPr>
          <w:sz w:val="16"/>
        </w:rPr>
        <w:t xml:space="preserve">, </w:t>
      </w:r>
      <w:r w:rsidRPr="00F607A1">
        <w:rPr>
          <w:rStyle w:val="Emphasis"/>
        </w:rPr>
        <w:t>state collapse</w:t>
      </w:r>
      <w:r w:rsidRPr="00F607A1">
        <w:rPr>
          <w:sz w:val="16"/>
        </w:rPr>
        <w:t xml:space="preserve"> </w:t>
      </w:r>
      <w:r w:rsidRPr="00F607A1">
        <w:rPr>
          <w:rStyle w:val="StyleUnderline"/>
        </w:rPr>
        <w:t>and</w:t>
      </w:r>
      <w:r w:rsidRPr="00F607A1">
        <w:rPr>
          <w:sz w:val="16"/>
        </w:rPr>
        <w:t xml:space="preserve"> state </w:t>
      </w:r>
      <w:r w:rsidRPr="00F607A1">
        <w:rPr>
          <w:rStyle w:val="Emphasis"/>
        </w:rPr>
        <w:t>capture</w:t>
      </w:r>
      <w:r w:rsidRPr="00F607A1">
        <w:rPr>
          <w:sz w:val="16"/>
        </w:rPr>
        <w:t xml:space="preserve">. There are political costs and risks of creating a national security state with a premium on increased secretiveness and reduced public accountability. </w:t>
      </w:r>
    </w:p>
    <w:p w14:paraId="702400D4" w14:textId="77777777" w:rsidR="005A45CD" w:rsidRPr="00F607A1" w:rsidRDefault="005A45CD" w:rsidP="005A45CD">
      <w:pPr>
        <w:pStyle w:val="Heading4"/>
      </w:pPr>
      <w:r w:rsidRPr="00F607A1">
        <w:t xml:space="preserve">Second-generation proliferators have less </w:t>
      </w:r>
      <w:r w:rsidRPr="00F607A1">
        <w:rPr>
          <w:u w:val="single"/>
        </w:rPr>
        <w:t>expertise</w:t>
      </w:r>
      <w:r w:rsidRPr="00F607A1">
        <w:t xml:space="preserve"> AND </w:t>
      </w:r>
      <w:r w:rsidRPr="00F607A1">
        <w:rPr>
          <w:u w:val="single"/>
        </w:rPr>
        <w:t>technological capacity</w:t>
      </w:r>
      <w:r w:rsidRPr="00F607A1">
        <w:t xml:space="preserve"> with nuclear weapons-increases the odds of deterrence failure. </w:t>
      </w:r>
    </w:p>
    <w:p w14:paraId="3040C3A5" w14:textId="77777777" w:rsidR="005A45CD" w:rsidRPr="00F607A1" w:rsidRDefault="005A45CD" w:rsidP="005A45CD">
      <w:r w:rsidRPr="00F607A1">
        <w:t xml:space="preserve">W. Michael </w:t>
      </w:r>
      <w:r w:rsidRPr="00F607A1">
        <w:rPr>
          <w:b/>
        </w:rPr>
        <w:t>Reisman 18</w:t>
      </w:r>
      <w:r w:rsidRPr="00F607A1">
        <w:t>. Myres S. McDougal Professor of International Law, Yale Law School. 03/08/2018. Will a Policy of Preemptive Self-Defense Make Us All Safer? SSRN Scholarly Paper, ID 3162033, Social Science Research Network. papers.ssrn.com, https://papers.ssrn.com/abstract=3162033.</w:t>
      </w:r>
    </w:p>
    <w:p w14:paraId="3F9E69E2" w14:textId="77777777" w:rsidR="005A45CD" w:rsidRPr="00F607A1" w:rsidRDefault="005A45CD" w:rsidP="005A45CD">
      <w:pPr>
        <w:rPr>
          <w:b/>
          <w:iCs/>
          <w:u w:val="single"/>
          <w:bdr w:val="single" w:sz="8" w:space="0" w:color="auto"/>
        </w:rPr>
      </w:pPr>
      <w:r w:rsidRPr="00F607A1">
        <w:rPr>
          <w:sz w:val="16"/>
        </w:rPr>
        <w:t xml:space="preserve">V </w:t>
      </w:r>
      <w:r w:rsidRPr="00F607A1">
        <w:rPr>
          <w:rStyle w:val="StyleUnderline"/>
        </w:rPr>
        <w:t>Until now, what one might call the “</w:t>
      </w:r>
      <w:r w:rsidRPr="00F607A1">
        <w:rPr>
          <w:rStyle w:val="Emphasis"/>
        </w:rPr>
        <w:t>operational code</w:t>
      </w:r>
      <w:r w:rsidRPr="00F607A1">
        <w:rPr>
          <w:rStyle w:val="StyleUnderline"/>
        </w:rPr>
        <w:t xml:space="preserve">” with respect to the deployment of nuclear weapons has differed from that of other weapons systems. </w:t>
      </w:r>
      <w:r w:rsidRPr="00F607A1">
        <w:rPr>
          <w:rStyle w:val="Emphasis"/>
        </w:rPr>
        <w:t>Wholly apart</w:t>
      </w:r>
      <w:r w:rsidRPr="00F607A1">
        <w:rPr>
          <w:rStyle w:val="StyleUnderline"/>
        </w:rPr>
        <w:t xml:space="preserve"> from the presence or absence of </w:t>
      </w:r>
      <w:r w:rsidRPr="00F607A1">
        <w:rPr>
          <w:rStyle w:val="Emphasis"/>
        </w:rPr>
        <w:t>formal “no-first-strike” commitments</w:t>
      </w:r>
      <w:r w:rsidRPr="00F607A1">
        <w:rPr>
          <w:rStyle w:val="StyleUnderline"/>
        </w:rPr>
        <w:t xml:space="preserve"> and putting aside the question of their </w:t>
      </w:r>
      <w:r w:rsidRPr="00F607A1">
        <w:rPr>
          <w:rStyle w:val="Emphasis"/>
        </w:rPr>
        <w:t>credibility</w:t>
      </w:r>
      <w:r w:rsidRPr="00F607A1">
        <w:rPr>
          <w:rStyle w:val="StyleUnderline"/>
        </w:rPr>
        <w:t xml:space="preserve">, a system of “mutually assured destruction” or “MAD” </w:t>
      </w:r>
      <w:r w:rsidRPr="00F607A1">
        <w:rPr>
          <w:rStyle w:val="Emphasis"/>
        </w:rPr>
        <w:t>has</w:t>
      </w:r>
      <w:r w:rsidRPr="00F607A1">
        <w:rPr>
          <w:rStyle w:val="StyleUnderline"/>
        </w:rPr>
        <w:t xml:space="preserve"> effectively deterred any preemptive gamble as between the major nuclear powers. For these states, essential national security has come to rest on the ability to ensure that an adversary’s first strike will not disable the target state which would still be able to </w:t>
      </w:r>
      <w:r w:rsidRPr="00F607A1">
        <w:rPr>
          <w:rStyle w:val="Emphasis"/>
        </w:rPr>
        <w:t>respond</w:t>
      </w:r>
      <w:r w:rsidRPr="00F607A1">
        <w:rPr>
          <w:rStyle w:val="StyleUnderline"/>
        </w:rPr>
        <w:t xml:space="preserve"> with </w:t>
      </w:r>
      <w:r w:rsidRPr="00F607A1">
        <w:rPr>
          <w:rStyle w:val="Emphasis"/>
        </w:rPr>
        <w:t>devastating effect</w:t>
      </w:r>
      <w:r w:rsidRPr="00F607A1">
        <w:rPr>
          <w:rStyle w:val="StyleUnderline"/>
        </w:rPr>
        <w:t xml:space="preserve"> on the attacker. Any </w:t>
      </w:r>
      <w:r w:rsidRPr="00F607A1">
        <w:rPr>
          <w:rStyle w:val="Emphasis"/>
        </w:rPr>
        <w:t>sought</w:t>
      </w:r>
      <w:r w:rsidRPr="00F607A1">
        <w:rPr>
          <w:rStyle w:val="StyleUnderline"/>
        </w:rPr>
        <w:t xml:space="preserve"> advantage of a first-strike is, thus, </w:t>
      </w:r>
      <w:r w:rsidRPr="00F607A1">
        <w:rPr>
          <w:rStyle w:val="Emphasis"/>
        </w:rPr>
        <w:t>guaranteed to be pyrrhic</w:t>
      </w:r>
      <w:r w:rsidRPr="00F607A1">
        <w:rPr>
          <w:rStyle w:val="StyleUnderline"/>
        </w:rPr>
        <w:t xml:space="preserve">. This odd, counter-intuitive and even morally perplexing system of reciprocal defense must </w:t>
      </w:r>
      <w:r w:rsidRPr="00F607A1">
        <w:rPr>
          <w:rStyle w:val="Emphasis"/>
        </w:rPr>
        <w:t>assume</w:t>
      </w:r>
      <w:r w:rsidRPr="00F607A1">
        <w:rPr>
          <w:rStyle w:val="StyleUnderline"/>
        </w:rPr>
        <w:t xml:space="preserve">, first, a world of </w:t>
      </w:r>
      <w:r w:rsidRPr="00F607A1">
        <w:rPr>
          <w:rStyle w:val="Emphasis"/>
        </w:rPr>
        <w:t>administratively effective</w:t>
      </w:r>
      <w:r w:rsidRPr="00F607A1">
        <w:rPr>
          <w:sz w:val="16"/>
        </w:rPr>
        <w:t xml:space="preserve"> </w:t>
      </w:r>
      <w:r w:rsidRPr="00F607A1">
        <w:rPr>
          <w:rStyle w:val="StyleUnderline"/>
        </w:rPr>
        <w:t xml:space="preserve">and not </w:t>
      </w:r>
      <w:r w:rsidRPr="00F607A1">
        <w:rPr>
          <w:rStyle w:val="Emphasis"/>
        </w:rPr>
        <w:t>failed</w:t>
      </w:r>
      <w:r w:rsidRPr="00F607A1">
        <w:rPr>
          <w:rStyle w:val="StyleUnderline"/>
        </w:rPr>
        <w:t xml:space="preserve"> or </w:t>
      </w:r>
      <w:r w:rsidRPr="00F607A1">
        <w:rPr>
          <w:rStyle w:val="Emphasis"/>
        </w:rPr>
        <w:t>faux states</w:t>
      </w:r>
      <w:r w:rsidRPr="00F607A1">
        <w:rPr>
          <w:rStyle w:val="StyleUnderline"/>
        </w:rPr>
        <w:t xml:space="preserve">; second, the </w:t>
      </w:r>
      <w:r w:rsidRPr="00F607A1">
        <w:rPr>
          <w:rStyle w:val="Emphasis"/>
        </w:rPr>
        <w:t>rationality</w:t>
      </w:r>
      <w:r w:rsidRPr="00F607A1">
        <w:rPr>
          <w:rStyle w:val="StyleUnderline"/>
        </w:rPr>
        <w:t xml:space="preserve"> of the principal actors; and third, the </w:t>
      </w:r>
      <w:r w:rsidRPr="00F607A1">
        <w:rPr>
          <w:rStyle w:val="Emphasis"/>
        </w:rPr>
        <w:t>capacity</w:t>
      </w:r>
      <w:r w:rsidRPr="00F607A1">
        <w:rPr>
          <w:rStyle w:val="StyleUnderline"/>
        </w:rPr>
        <w:t xml:space="preserve"> of their </w:t>
      </w:r>
      <w:r w:rsidRPr="00F607A1">
        <w:rPr>
          <w:rStyle w:val="Emphasis"/>
        </w:rPr>
        <w:t>early warning systems</w:t>
      </w:r>
      <w:r w:rsidRPr="00F607A1">
        <w:rPr>
          <w:rStyle w:val="StyleUnderline"/>
        </w:rPr>
        <w:t xml:space="preserve"> to both timeously </w:t>
      </w:r>
      <w:r w:rsidRPr="00F607A1">
        <w:rPr>
          <w:rStyle w:val="Emphasis"/>
        </w:rPr>
        <w:t>detect</w:t>
      </w:r>
      <w:r w:rsidRPr="00F607A1">
        <w:rPr>
          <w:rStyle w:val="StyleUnderline"/>
        </w:rPr>
        <w:t xml:space="preserve"> attacks as well as to </w:t>
      </w:r>
      <w:r w:rsidRPr="00F607A1">
        <w:rPr>
          <w:rStyle w:val="Emphasis"/>
        </w:rPr>
        <w:t>avoid false positives</w:t>
      </w:r>
      <w:r w:rsidRPr="00F607A1">
        <w:rPr>
          <w:rStyle w:val="StyleUnderline"/>
        </w:rPr>
        <w:t xml:space="preserve">. </w:t>
      </w:r>
      <w:r w:rsidRPr="00F607A1">
        <w:rPr>
          <w:sz w:val="16"/>
        </w:rPr>
        <w:t>According to Murphy’s Law,</w:t>
      </w:r>
      <w:r w:rsidRPr="00F607A1">
        <w:rPr>
          <w:rStyle w:val="Emphasis"/>
          <w:sz w:val="16"/>
        </w:rPr>
        <w:t xml:space="preserve"> </w:t>
      </w:r>
      <w:r w:rsidRPr="00F607A1">
        <w:rPr>
          <w:rStyle w:val="Emphasis"/>
        </w:rPr>
        <w:t xml:space="preserve">whatever can go wrong in engineered systems will go wrong. </w:t>
      </w:r>
      <w:r w:rsidRPr="00F607A1">
        <w:rPr>
          <w:rStyle w:val="StyleUnderline"/>
        </w:rPr>
        <w:t xml:space="preserve">To date, that category contains only near misses, both in the United States and Russia, but it does not take great imagination to construct plausible scenarios, which, either because of human </w:t>
      </w:r>
      <w:r w:rsidRPr="00F607A1">
        <w:rPr>
          <w:rStyle w:val="Emphasis"/>
        </w:rPr>
        <w:t>error</w:t>
      </w:r>
      <w:r w:rsidRPr="00F607A1">
        <w:rPr>
          <w:rStyle w:val="StyleUnderline"/>
        </w:rPr>
        <w:t xml:space="preserve">, </w:t>
      </w:r>
      <w:r w:rsidRPr="00F607A1">
        <w:rPr>
          <w:rStyle w:val="Emphasis"/>
        </w:rPr>
        <w:t>technical glitches</w:t>
      </w:r>
      <w:r w:rsidRPr="00F607A1">
        <w:rPr>
          <w:rStyle w:val="StyleUnderline"/>
        </w:rPr>
        <w:t xml:space="preserve"> or </w:t>
      </w:r>
      <w:r w:rsidRPr="00F607A1">
        <w:rPr>
          <w:rStyle w:val="Emphasis"/>
          <w:sz w:val="32"/>
        </w:rPr>
        <w:t>sabotage</w:t>
      </w:r>
      <w:r w:rsidRPr="00F607A1">
        <w:rPr>
          <w:rStyle w:val="StyleUnderline"/>
        </w:rPr>
        <w:t xml:space="preserve">, </w:t>
      </w:r>
      <w:r w:rsidRPr="00F607A1">
        <w:rPr>
          <w:rStyle w:val="Emphasis"/>
        </w:rPr>
        <w:t>do not have happy endings</w:t>
      </w:r>
      <w:r w:rsidRPr="00F607A1">
        <w:rPr>
          <w:rStyle w:val="StyleUnderline"/>
        </w:rPr>
        <w:t xml:space="preserve">. The peril of the eventuation of unhappy endings </w:t>
      </w:r>
      <w:r w:rsidRPr="00F607A1">
        <w:rPr>
          <w:rStyle w:val="Emphasis"/>
        </w:rPr>
        <w:t>increases exponentially</w:t>
      </w:r>
      <w:r w:rsidRPr="00F607A1">
        <w:rPr>
          <w:rStyle w:val="StyleUnderline"/>
        </w:rPr>
        <w:t xml:space="preserve"> in two, interrelated scenarios; first, the </w:t>
      </w:r>
      <w:r w:rsidRPr="00F607A1">
        <w:rPr>
          <w:rStyle w:val="Emphasis"/>
        </w:rPr>
        <w:t>prolif</w:t>
      </w:r>
      <w:r w:rsidRPr="00F607A1">
        <w:rPr>
          <w:rStyle w:val="StyleUnderline"/>
        </w:rPr>
        <w:t>eration of nuclear states and, second, the possible emergence of nuclear-capable</w:t>
      </w:r>
      <w:r w:rsidRPr="00F607A1">
        <w:rPr>
          <w:sz w:val="16"/>
        </w:rPr>
        <w:t xml:space="preserve"> </w:t>
      </w:r>
      <w:r w:rsidRPr="00F607A1">
        <w:rPr>
          <w:rStyle w:val="Emphasis"/>
        </w:rPr>
        <w:t>n</w:t>
      </w:r>
      <w:r w:rsidRPr="00F607A1">
        <w:rPr>
          <w:rStyle w:val="StyleUnderline"/>
        </w:rPr>
        <w:t>on-</w:t>
      </w:r>
      <w:r w:rsidRPr="00F607A1">
        <w:rPr>
          <w:rStyle w:val="Emphasis"/>
        </w:rPr>
        <w:t>s</w:t>
      </w:r>
      <w:r w:rsidRPr="00F607A1">
        <w:rPr>
          <w:rStyle w:val="StyleUnderline"/>
        </w:rPr>
        <w:t xml:space="preserve">tate </w:t>
      </w:r>
      <w:r w:rsidRPr="00F607A1">
        <w:rPr>
          <w:rStyle w:val="Emphasis"/>
        </w:rPr>
        <w:t>a</w:t>
      </w:r>
      <w:r w:rsidRPr="00F607A1">
        <w:rPr>
          <w:rStyle w:val="StyleUnderline"/>
        </w:rPr>
        <w:t>ctor</w:t>
      </w:r>
      <w:r w:rsidRPr="00F607A1">
        <w:rPr>
          <w:rStyle w:val="Emphasis"/>
        </w:rPr>
        <w:t>s</w:t>
      </w:r>
      <w:r w:rsidRPr="00F607A1">
        <w:rPr>
          <w:rStyle w:val="StyleUnderline"/>
        </w:rPr>
        <w:t>. To stem</w:t>
      </w:r>
      <w:r w:rsidRPr="00F607A1">
        <w:rPr>
          <w:sz w:val="16"/>
        </w:rPr>
        <w:t xml:space="preserve"> the </w:t>
      </w:r>
      <w:r w:rsidRPr="00F607A1">
        <w:rPr>
          <w:rStyle w:val="StyleUnderline"/>
        </w:rPr>
        <w:t>proliferation</w:t>
      </w:r>
      <w:r w:rsidRPr="00F607A1">
        <w:rPr>
          <w:sz w:val="16"/>
        </w:rPr>
        <w:t xml:space="preserve"> of nuclear states, </w:t>
      </w:r>
      <w:r w:rsidRPr="00F607A1">
        <w:rPr>
          <w:rStyle w:val="StyleUnderline"/>
        </w:rPr>
        <w:t xml:space="preserve">the major nuclear powers share an interest in </w:t>
      </w:r>
      <w:r w:rsidRPr="00F607A1">
        <w:rPr>
          <w:rStyle w:val="Emphasis"/>
        </w:rPr>
        <w:t>preserving their monopoly</w:t>
      </w:r>
      <w:r w:rsidRPr="00F607A1">
        <w:rPr>
          <w:sz w:val="16"/>
        </w:rPr>
        <w:t xml:space="preserve">. That also requires the cooperation of non-nuclear states, part of which was secured by a commitment by the major nuclear powers to cooperate in reducing their nuclear arsenals and moving toward nuclear disarmament. Article 6 of the 191- party Non-Proliferation Treaty requires them “to pursue negotiations in good faith on effective measures relating to cessation of the nuclear arms race at an early date and to nuclear disarmament, and on a treaty on general and complete disarmament under strict and effective international control.”42 Although the Obama Administration took some initial steps to comply with this obligation, no intention has been expressed by the new Administration to pursue this goal. President Trump’s Draft Nuclear Review goes in the other direction. He is reported to have said that he would add a nearly ten-fold increase in the U.S. nuclear arsenal.43 (President Putin, not to be outdone, has trumpeted new weapons.)44 In the meanwhile, thanks to statements that have been made, the credibility of alliances, which until now reassured some non-nuclear states, may be eroding. </w:t>
      </w:r>
      <w:r w:rsidRPr="00F607A1">
        <w:rPr>
          <w:rStyle w:val="StyleUnderline"/>
        </w:rPr>
        <w:t xml:space="preserve">The more nuclear states, the more likely that there will be still more nuclear states. The more nuclear states, the greater the likelihood that fissile material may reach </w:t>
      </w:r>
      <w:r w:rsidRPr="00F607A1">
        <w:rPr>
          <w:rStyle w:val="Emphasis"/>
        </w:rPr>
        <w:t>non-state actors</w:t>
      </w:r>
      <w:r w:rsidRPr="00F607A1">
        <w:rPr>
          <w:rStyle w:val="StyleUnderline"/>
        </w:rPr>
        <w:t xml:space="preserve">. It is well to remember that the leakage of nuclear and missile material to nuclear aspirants has not come </w:t>
      </w:r>
      <w:r w:rsidRPr="00F607A1">
        <w:rPr>
          <w:rStyle w:val="Emphasis"/>
        </w:rPr>
        <w:t>only</w:t>
      </w:r>
      <w:r w:rsidRPr="00F607A1">
        <w:rPr>
          <w:rStyle w:val="StyleUnderline"/>
        </w:rPr>
        <w:t xml:space="preserve"> from </w:t>
      </w:r>
      <w:r w:rsidRPr="00F607A1">
        <w:rPr>
          <w:rStyle w:val="Emphasis"/>
        </w:rPr>
        <w:t>No</w:t>
      </w:r>
      <w:r w:rsidRPr="00F607A1">
        <w:rPr>
          <w:rStyle w:val="StyleUnderline"/>
        </w:rPr>
        <w:t xml:space="preserve">rth </w:t>
      </w:r>
      <w:r w:rsidRPr="00F607A1">
        <w:rPr>
          <w:rStyle w:val="Emphasis"/>
        </w:rPr>
        <w:t>Ko</w:t>
      </w:r>
      <w:r w:rsidRPr="00F607A1">
        <w:rPr>
          <w:rStyle w:val="StyleUnderline"/>
        </w:rPr>
        <w:t xml:space="preserve">rea. </w:t>
      </w:r>
      <w:r w:rsidRPr="00F607A1">
        <w:rPr>
          <w:sz w:val="16"/>
        </w:rPr>
        <w:t xml:space="preserve">Under international law, preemptive attacks against illegal WMD facilities in rogue states are prohibited but in the two incidents on record, they appear in retrospect, to have been the right thing to do, based upon their circumstances and the consequences of inaction. Both succeeded in preventing, at least in the short term, the proliferation of nuclear weapons. When, however, the objectives of the military operation were broadened to include regime change, preemptive actions ostensibly in the self-defense of the actor may in fact, as the U.S. experience in Iraq showed, result in less rather than more security, and legal and moral condemnation rather than approval. That is not to minimize the dangers of allowing proliferation but simply to acknowledge that </w:t>
      </w:r>
      <w:r w:rsidRPr="00F607A1">
        <w:rPr>
          <w:rStyle w:val="StyleUnderline"/>
        </w:rPr>
        <w:t xml:space="preserve">preemptive action under the </w:t>
      </w:r>
      <w:r w:rsidRPr="00F607A1">
        <w:rPr>
          <w:rStyle w:val="Emphasis"/>
        </w:rPr>
        <w:t>guise</w:t>
      </w:r>
      <w:r w:rsidRPr="00F607A1">
        <w:rPr>
          <w:rStyle w:val="StyleUnderline"/>
        </w:rPr>
        <w:t xml:space="preserve"> of </w:t>
      </w:r>
      <w:r w:rsidRPr="00F607A1">
        <w:rPr>
          <w:rStyle w:val="Emphasis"/>
        </w:rPr>
        <w:t>self-defense</w:t>
      </w:r>
      <w:r w:rsidRPr="00F607A1">
        <w:rPr>
          <w:rStyle w:val="StyleUnderline"/>
        </w:rPr>
        <w:t xml:space="preserve"> may, by itself, be an </w:t>
      </w:r>
      <w:r w:rsidRPr="00F607A1">
        <w:rPr>
          <w:rStyle w:val="Emphasis"/>
        </w:rPr>
        <w:t>insufficient tool</w:t>
      </w:r>
      <w:r w:rsidRPr="00F607A1">
        <w:rPr>
          <w:rStyle w:val="StyleUnderline"/>
        </w:rPr>
        <w:t xml:space="preserve"> on which to rest national and global security</w:t>
      </w:r>
      <w:r w:rsidRPr="00F607A1">
        <w:rPr>
          <w:sz w:val="16"/>
        </w:rPr>
        <w:t xml:space="preserve"> and that </w:t>
      </w:r>
      <w:r w:rsidRPr="00F607A1">
        <w:rPr>
          <w:rStyle w:val="StyleUnderline"/>
        </w:rPr>
        <w:t xml:space="preserve">a </w:t>
      </w:r>
      <w:r w:rsidRPr="00F607A1">
        <w:rPr>
          <w:rStyle w:val="Emphasis"/>
        </w:rPr>
        <w:t>broad program of all-around denuclearization</w:t>
      </w:r>
      <w:r w:rsidRPr="00F607A1">
        <w:rPr>
          <w:rStyle w:val="StyleUnderline"/>
        </w:rPr>
        <w:t xml:space="preserve"> is required, lest the world </w:t>
      </w:r>
      <w:r w:rsidRPr="00F607A1">
        <w:rPr>
          <w:rStyle w:val="Emphasis"/>
        </w:rPr>
        <w:t xml:space="preserve">end with a bang and not a whimper. </w:t>
      </w:r>
    </w:p>
    <w:p w14:paraId="2409E45B" w14:textId="77777777" w:rsidR="005A45CD" w:rsidRPr="00F607A1" w:rsidRDefault="005A45CD" w:rsidP="005A45CD"/>
    <w:p w14:paraId="492B07EA" w14:textId="0663A4FC" w:rsidR="005A45CD" w:rsidRPr="00F607A1" w:rsidRDefault="005A45CD" w:rsidP="005A45CD">
      <w:pPr>
        <w:pStyle w:val="Heading2"/>
      </w:pPr>
      <w:r w:rsidRPr="00F607A1">
        <w:t xml:space="preserve">2NC Populism Scenario </w:t>
      </w:r>
    </w:p>
    <w:p w14:paraId="57706AD7" w14:textId="7D556D1B" w:rsidR="0035730D" w:rsidRPr="00F607A1" w:rsidRDefault="0035730D" w:rsidP="0035730D">
      <w:pPr>
        <w:pStyle w:val="Heading3"/>
      </w:pPr>
      <w:r w:rsidRPr="00F607A1">
        <w:t xml:space="preserve">2NC Elections DA – Re-election = Global Populism </w:t>
      </w:r>
    </w:p>
    <w:p w14:paraId="6F756731" w14:textId="0604BAD7" w:rsidR="005A45CD" w:rsidRPr="00F607A1" w:rsidRDefault="005A45CD" w:rsidP="005A45CD"/>
    <w:p w14:paraId="679BEB52" w14:textId="77777777" w:rsidR="005A45CD" w:rsidRPr="00F607A1" w:rsidRDefault="005A45CD" w:rsidP="005A45CD">
      <w:pPr>
        <w:pStyle w:val="Heading4"/>
      </w:pPr>
      <w:r w:rsidRPr="00F607A1">
        <w:t xml:space="preserve">Trump re-election sets off a permanent expansion of global populism – it’s at a crossroads now </w:t>
      </w:r>
    </w:p>
    <w:p w14:paraId="639F8792" w14:textId="77777777" w:rsidR="005A45CD" w:rsidRPr="00F607A1" w:rsidRDefault="005A45CD" w:rsidP="005A45CD">
      <w:pPr>
        <w:rPr>
          <w:rStyle w:val="Style13ptBold"/>
          <w:b w:val="0"/>
          <w:bCs w:val="0"/>
        </w:rPr>
      </w:pPr>
      <w:r w:rsidRPr="00F607A1">
        <w:rPr>
          <w:rStyle w:val="Style13ptBold"/>
        </w:rPr>
        <w:t xml:space="preserve">Hammond 20 </w:t>
      </w:r>
      <w:r w:rsidRPr="00F607A1">
        <w:rPr>
          <w:rStyle w:val="Style13ptBold"/>
          <w:b w:val="0"/>
          <w:bCs w:val="0"/>
        </w:rPr>
        <w:t>[Andrew Hammond, Associate at LSE IDEAS at the London School of Economics, January 2, 2020. “Why populism may only grow in the 2020s.” https://www.arabnews.com/node/1607536]</w:t>
      </w:r>
    </w:p>
    <w:p w14:paraId="7A20E39F" w14:textId="51478F22" w:rsidR="005A45CD" w:rsidRPr="00F607A1" w:rsidRDefault="005A45CD" w:rsidP="005A45CD">
      <w:pPr>
        <w:rPr>
          <w:rStyle w:val="Emphasis"/>
        </w:rPr>
      </w:pPr>
      <w:r w:rsidRPr="00F607A1">
        <w:rPr>
          <w:sz w:val="16"/>
        </w:rPr>
        <w:t xml:space="preserve">Yet while </w:t>
      </w:r>
      <w:r w:rsidRPr="00F607A1">
        <w:rPr>
          <w:rStyle w:val="StyleUnderline"/>
        </w:rPr>
        <w:t xml:space="preserve">this </w:t>
      </w:r>
      <w:r w:rsidRPr="00F607A1">
        <w:rPr>
          <w:rStyle w:val="Emphasis"/>
        </w:rPr>
        <w:t>wave of populism</w:t>
      </w:r>
      <w:r w:rsidRPr="00F607A1">
        <w:rPr>
          <w:sz w:val="16"/>
        </w:rPr>
        <w:t xml:space="preserve"> is not unique, it has </w:t>
      </w:r>
      <w:r w:rsidRPr="00F607A1">
        <w:rPr>
          <w:rStyle w:val="StyleUnderline"/>
        </w:rPr>
        <w:t xml:space="preserve">cast a </w:t>
      </w:r>
      <w:r w:rsidRPr="00F607A1">
        <w:rPr>
          <w:rStyle w:val="Emphasis"/>
        </w:rPr>
        <w:t>bigger shadow than ever before</w:t>
      </w:r>
      <w:r w:rsidRPr="00F607A1">
        <w:rPr>
          <w:sz w:val="16"/>
        </w:rPr>
        <w:t xml:space="preserve">, </w:t>
      </w:r>
      <w:r w:rsidRPr="00F607A1">
        <w:rPr>
          <w:rStyle w:val="Emphasis"/>
        </w:rPr>
        <w:t>fueled</w:t>
      </w:r>
      <w:r w:rsidRPr="00F607A1">
        <w:rPr>
          <w:sz w:val="16"/>
        </w:rPr>
        <w:t xml:space="preserve"> in part </w:t>
      </w:r>
      <w:r w:rsidRPr="00F607A1">
        <w:rPr>
          <w:rStyle w:val="StyleUnderline"/>
        </w:rPr>
        <w:t xml:space="preserve">by the international financial crisis and </w:t>
      </w:r>
      <w:r w:rsidRPr="00F607A1">
        <w:rPr>
          <w:rStyle w:val="Emphasis"/>
        </w:rPr>
        <w:t>amplified</w:t>
      </w:r>
      <w:r w:rsidRPr="00F607A1">
        <w:rPr>
          <w:rStyle w:val="StyleUnderline"/>
        </w:rPr>
        <w:t xml:space="preserve"> by new technology</w:t>
      </w:r>
      <w:r w:rsidRPr="00F607A1">
        <w:rPr>
          <w:sz w:val="16"/>
        </w:rPr>
        <w:t xml:space="preserve"> such as social media. </w:t>
      </w:r>
      <w:r w:rsidRPr="00F607A1">
        <w:rPr>
          <w:rStyle w:val="StyleUnderline"/>
        </w:rPr>
        <w:t xml:space="preserve">The Global Populism Database’s estimate that about 2 billion people are today governed by populist leaders represents a </w:t>
      </w:r>
      <w:r w:rsidRPr="00F607A1">
        <w:rPr>
          <w:rStyle w:val="Emphasis"/>
        </w:rPr>
        <w:t>massive increase</w:t>
      </w:r>
      <w:r w:rsidRPr="00F607A1">
        <w:rPr>
          <w:sz w:val="16"/>
        </w:rPr>
        <w:t xml:space="preserve"> from 120 million at the turn of the millennium, with the research identifying leaders ranging from Mexican President Andres Manuel Lopez Obrador to Modi as belonging in the populist camp. Another key finding is how shades or flavors of populism differ across the world. The research found, for instance, that South America populism leans toward socialism (albeit with Bolsonaro as a key outlier), while populists in Europe tend to be right of center, although there are exceptions such as the rise of the leftist coalition Syriza in Greece. Looking to the future, </w:t>
      </w:r>
      <w:r w:rsidRPr="00F607A1">
        <w:rPr>
          <w:rStyle w:val="StyleUnderline"/>
        </w:rPr>
        <w:t xml:space="preserve">a </w:t>
      </w:r>
      <w:r w:rsidRPr="00F607A1">
        <w:rPr>
          <w:rStyle w:val="Emphasis"/>
        </w:rPr>
        <w:t>key question</w:t>
      </w:r>
      <w:r w:rsidRPr="00F607A1">
        <w:rPr>
          <w:rStyle w:val="StyleUnderline"/>
        </w:rPr>
        <w:t xml:space="preserve"> is whether this wave of populism will </w:t>
      </w:r>
      <w:r w:rsidRPr="00F607A1">
        <w:rPr>
          <w:rStyle w:val="Emphasis"/>
        </w:rPr>
        <w:t>intensify</w:t>
      </w:r>
      <w:r w:rsidRPr="00F607A1">
        <w:rPr>
          <w:rStyle w:val="StyleUnderline"/>
        </w:rPr>
        <w:t xml:space="preserve"> or </w:t>
      </w:r>
      <w:r w:rsidRPr="00F607A1">
        <w:rPr>
          <w:rStyle w:val="Emphasis"/>
        </w:rPr>
        <w:t>fade out</w:t>
      </w:r>
      <w:r w:rsidRPr="00F607A1">
        <w:rPr>
          <w:sz w:val="16"/>
        </w:rPr>
        <w:t xml:space="preserve">, especially if the global economy delivers sustainable growth during much of the 2020s. While that remains unclear, critics of populists point to their often weak record in power as one sign that the current era of populism will not endure. Bolsonaro and Trump, for example, are suffering from weak poll ratings driven in part by scandals and the failure to deliver on much of their policy agendas. Yet there is a strong possibility both could get re-elected in the 2020s, benefiting from loyalty from a core base of supporters, the possibility of a robust economic backdrop to their campaigns, and fractures within their political opposition. </w:t>
      </w:r>
      <w:r w:rsidRPr="00F607A1">
        <w:rPr>
          <w:rStyle w:val="StyleUnderline"/>
        </w:rPr>
        <w:t xml:space="preserve">More than a decade after the global financial crisis, this 21st-century wave of populism </w:t>
      </w:r>
      <w:r w:rsidRPr="00F607A1">
        <w:rPr>
          <w:rStyle w:val="Emphasis"/>
        </w:rPr>
        <w:t>may not yet have peaked</w:t>
      </w:r>
      <w:r w:rsidRPr="00F607A1">
        <w:rPr>
          <w:sz w:val="16"/>
        </w:rPr>
        <w:t xml:space="preserve">. </w:t>
      </w:r>
      <w:r w:rsidRPr="00F607A1">
        <w:rPr>
          <w:rStyle w:val="StyleUnderline"/>
        </w:rPr>
        <w:t xml:space="preserve">A </w:t>
      </w:r>
      <w:r w:rsidRPr="00F607A1">
        <w:rPr>
          <w:rStyle w:val="Emphasis"/>
        </w:rPr>
        <w:t>good indicator</w:t>
      </w:r>
      <w:r w:rsidRPr="00F607A1">
        <w:rPr>
          <w:sz w:val="16"/>
        </w:rPr>
        <w:t xml:space="preserve"> </w:t>
      </w:r>
      <w:r w:rsidRPr="00F607A1">
        <w:rPr>
          <w:rStyle w:val="StyleUnderline"/>
        </w:rPr>
        <w:t xml:space="preserve">of the direction of travel in the </w:t>
      </w:r>
      <w:r w:rsidRPr="00F607A1">
        <w:rPr>
          <w:rStyle w:val="Emphasis"/>
        </w:rPr>
        <w:t>2020s</w:t>
      </w:r>
      <w:r w:rsidRPr="00F607A1">
        <w:rPr>
          <w:rStyle w:val="StyleUnderline"/>
        </w:rPr>
        <w:t xml:space="preserve"> could well come in November’s </w:t>
      </w:r>
      <w:r w:rsidRPr="00F607A1">
        <w:rPr>
          <w:rStyle w:val="Emphasis"/>
        </w:rPr>
        <w:t>US presidential election</w:t>
      </w:r>
      <w:r w:rsidRPr="00F607A1">
        <w:rPr>
          <w:sz w:val="16"/>
        </w:rPr>
        <w:t xml:space="preserve"> </w:t>
      </w:r>
      <w:r w:rsidRPr="00F607A1">
        <w:rPr>
          <w:rStyle w:val="StyleUnderline"/>
        </w:rPr>
        <w:t xml:space="preserve">with a second term for Trump </w:t>
      </w:r>
      <w:r w:rsidRPr="00F607A1">
        <w:rPr>
          <w:rStyle w:val="Emphasis"/>
        </w:rPr>
        <w:t>likely to generate new inspiration and self-confidence for populists across the world.</w:t>
      </w:r>
    </w:p>
    <w:p w14:paraId="6FD76B06" w14:textId="40B845F5" w:rsidR="0035730D" w:rsidRPr="00F607A1" w:rsidRDefault="0035730D" w:rsidP="0035730D">
      <w:pPr>
        <w:pStyle w:val="Heading3"/>
      </w:pPr>
      <w:r w:rsidRPr="00F607A1">
        <w:t xml:space="preserve">2NC Elections DA – Trump Key to Populism </w:t>
      </w:r>
    </w:p>
    <w:p w14:paraId="414ADB9A" w14:textId="77777777" w:rsidR="0035730D" w:rsidRPr="00F607A1" w:rsidRDefault="0035730D" w:rsidP="005A45CD">
      <w:pPr>
        <w:rPr>
          <w:rStyle w:val="Emphasis"/>
        </w:rPr>
      </w:pPr>
    </w:p>
    <w:p w14:paraId="3106B89E" w14:textId="77777777" w:rsidR="005A45CD" w:rsidRPr="00F607A1" w:rsidRDefault="005A45CD" w:rsidP="005A45CD">
      <w:pPr>
        <w:pStyle w:val="Heading4"/>
        <w:rPr>
          <w:rFonts w:cs="Arial"/>
          <w:szCs w:val="26"/>
        </w:rPr>
      </w:pPr>
      <w:r w:rsidRPr="00F607A1">
        <w:rPr>
          <w:rFonts w:cs="Arial"/>
          <w:szCs w:val="26"/>
        </w:rPr>
        <w:t xml:space="preserve">U.S. </w:t>
      </w:r>
      <w:r w:rsidRPr="00F607A1">
        <w:rPr>
          <w:rFonts w:cs="Arial"/>
          <w:szCs w:val="26"/>
          <w:u w:val="single"/>
        </w:rPr>
        <w:t>sets the tone</w:t>
      </w:r>
      <w:r w:rsidRPr="00F607A1">
        <w:rPr>
          <w:rFonts w:cs="Arial"/>
          <w:szCs w:val="26"/>
        </w:rPr>
        <w:t xml:space="preserve"> for the success of </w:t>
      </w:r>
      <w:r w:rsidRPr="00F607A1">
        <w:rPr>
          <w:rFonts w:cs="Arial"/>
          <w:szCs w:val="26"/>
          <w:u w:val="single"/>
        </w:rPr>
        <w:t>global populism</w:t>
      </w:r>
      <w:r w:rsidRPr="00F607A1">
        <w:rPr>
          <w:rFonts w:cs="Arial"/>
          <w:szCs w:val="26"/>
        </w:rPr>
        <w:t>.</w:t>
      </w:r>
    </w:p>
    <w:p w14:paraId="69E5538C" w14:textId="77777777" w:rsidR="005A45CD" w:rsidRPr="00F607A1" w:rsidRDefault="005A45CD" w:rsidP="005A45CD">
      <w:r w:rsidRPr="00F607A1">
        <w:rPr>
          <w:rStyle w:val="Style13ptBold"/>
        </w:rPr>
        <w:t>Fukuyama 18</w:t>
      </w:r>
      <w:r w:rsidRPr="00F607A1">
        <w:t xml:space="preserve"> [Francis Fukuyama is chairman of the editorial board of The American Interest and senior fellow at the Center on Democracy, Development and the Rule of Law at Stanford University. 2/9. The American Interest. Volume 13, Issue 4. "The Populist Surge." https://www.the-american-interest.com/2018/02/09/the-populist-surge/]</w:t>
      </w:r>
    </w:p>
    <w:p w14:paraId="1DC30D02" w14:textId="78609208" w:rsidR="005A45CD" w:rsidRPr="00F607A1" w:rsidRDefault="005A45CD" w:rsidP="005A45CD">
      <w:pPr>
        <w:rPr>
          <w:rStyle w:val="StyleUnderline"/>
        </w:rPr>
      </w:pPr>
      <w:r w:rsidRPr="00F607A1">
        <w:rPr>
          <w:u w:val="single"/>
        </w:rPr>
        <w:t xml:space="preserve">The Future of Populism at Home and Abroad What is the likelihood that the </w:t>
      </w:r>
      <w:r w:rsidRPr="00F607A1">
        <w:rPr>
          <w:rStyle w:val="Emphasis"/>
        </w:rPr>
        <w:t>populist nationalist parties</w:t>
      </w:r>
      <w:r w:rsidRPr="00F607A1">
        <w:rPr>
          <w:u w:val="single"/>
        </w:rPr>
        <w:t xml:space="preserve"> threatening to </w:t>
      </w:r>
      <w:r w:rsidRPr="00F607A1">
        <w:rPr>
          <w:rStyle w:val="Emphasis"/>
        </w:rPr>
        <w:t>undermine the liberal order</w:t>
      </w:r>
      <w:r w:rsidRPr="00F607A1">
        <w:rPr>
          <w:u w:val="single"/>
        </w:rPr>
        <w:t xml:space="preserve"> will succeed? </w:t>
      </w:r>
      <w:r w:rsidRPr="00F607A1">
        <w:rPr>
          <w:sz w:val="12"/>
        </w:rPr>
        <w:t xml:space="preserve">For better or worse, </w:t>
      </w:r>
      <w:r w:rsidRPr="00F607A1">
        <w:rPr>
          <w:u w:val="single"/>
        </w:rPr>
        <w:t xml:space="preserve">a lot </w:t>
      </w:r>
      <w:r w:rsidRPr="00F607A1">
        <w:rPr>
          <w:rStyle w:val="Emphasis"/>
        </w:rPr>
        <w:t>depends</w:t>
      </w:r>
      <w:r w:rsidRPr="00F607A1">
        <w:rPr>
          <w:u w:val="single"/>
        </w:rPr>
        <w:t xml:space="preserve"> on </w:t>
      </w:r>
      <w:r w:rsidRPr="00F607A1">
        <w:rPr>
          <w:rStyle w:val="Emphasis"/>
        </w:rPr>
        <w:t>what will happen</w:t>
      </w:r>
      <w:r w:rsidRPr="00F607A1">
        <w:rPr>
          <w:u w:val="single"/>
        </w:rPr>
        <w:t xml:space="preserve"> in the </w:t>
      </w:r>
      <w:r w:rsidRPr="00F607A1">
        <w:rPr>
          <w:rStyle w:val="Emphasis"/>
        </w:rPr>
        <w:t>U</w:t>
      </w:r>
      <w:r w:rsidRPr="00F607A1">
        <w:rPr>
          <w:u w:val="single"/>
        </w:rPr>
        <w:t xml:space="preserve">nited </w:t>
      </w:r>
      <w:r w:rsidRPr="00F607A1">
        <w:rPr>
          <w:rStyle w:val="Emphasis"/>
        </w:rPr>
        <w:t>S</w:t>
      </w:r>
      <w:r w:rsidRPr="00F607A1">
        <w:rPr>
          <w:u w:val="single"/>
        </w:rPr>
        <w:t>tates</w:t>
      </w:r>
      <w:r w:rsidRPr="00F607A1">
        <w:rPr>
          <w:sz w:val="12"/>
        </w:rPr>
        <w:t xml:space="preserve">. </w:t>
      </w:r>
      <w:r w:rsidRPr="00F607A1">
        <w:rPr>
          <w:rStyle w:val="Emphasis"/>
        </w:rPr>
        <w:t>American power</w:t>
      </w:r>
      <w:r w:rsidRPr="00F607A1">
        <w:rPr>
          <w:u w:val="single"/>
        </w:rPr>
        <w:t xml:space="preserve"> was critical in establishing both the </w:t>
      </w:r>
      <w:r w:rsidRPr="00F607A1">
        <w:rPr>
          <w:rStyle w:val="Emphasis"/>
        </w:rPr>
        <w:t>economic</w:t>
      </w:r>
      <w:r w:rsidRPr="00F607A1">
        <w:rPr>
          <w:u w:val="single"/>
        </w:rPr>
        <w:t xml:space="preserve"> and </w:t>
      </w:r>
      <w:r w:rsidRPr="00F607A1">
        <w:rPr>
          <w:rStyle w:val="Emphasis"/>
        </w:rPr>
        <w:t>political pillars</w:t>
      </w:r>
      <w:r w:rsidRPr="00F607A1">
        <w:rPr>
          <w:u w:val="single"/>
        </w:rPr>
        <w:t xml:space="preserve"> of the </w:t>
      </w:r>
      <w:r w:rsidRPr="00F607A1">
        <w:rPr>
          <w:rStyle w:val="Emphasis"/>
        </w:rPr>
        <w:t>liberal order</w:t>
      </w:r>
      <w:r w:rsidRPr="00F607A1">
        <w:rPr>
          <w:sz w:val="12"/>
        </w:rPr>
        <w:t xml:space="preserve">, and </w:t>
      </w:r>
      <w:r w:rsidRPr="00F607A1">
        <w:rPr>
          <w:rStyle w:val="Emphasis"/>
        </w:rPr>
        <w:t>if the U</w:t>
      </w:r>
      <w:r w:rsidRPr="00F607A1">
        <w:rPr>
          <w:sz w:val="12"/>
        </w:rPr>
        <w:t xml:space="preserve">nited </w:t>
      </w:r>
      <w:r w:rsidRPr="00F607A1">
        <w:rPr>
          <w:rStyle w:val="Emphasis"/>
        </w:rPr>
        <w:t>S</w:t>
      </w:r>
      <w:r w:rsidRPr="00F607A1">
        <w:rPr>
          <w:sz w:val="12"/>
        </w:rPr>
        <w:t xml:space="preserve">tates </w:t>
      </w:r>
      <w:r w:rsidRPr="00F607A1">
        <w:rPr>
          <w:rStyle w:val="Emphasis"/>
        </w:rPr>
        <w:t>retreats</w:t>
      </w:r>
      <w:r w:rsidRPr="00F607A1">
        <w:rPr>
          <w:sz w:val="12"/>
        </w:rPr>
        <w:t xml:space="preserve"> </w:t>
      </w:r>
      <w:r w:rsidRPr="00F607A1">
        <w:rPr>
          <w:u w:val="single"/>
        </w:rPr>
        <w:t xml:space="preserve">from that leadership role, the </w:t>
      </w:r>
      <w:r w:rsidRPr="00F607A1">
        <w:rPr>
          <w:rStyle w:val="Emphasis"/>
        </w:rPr>
        <w:t>pendulum will swing quickly</w:t>
      </w:r>
      <w:r w:rsidRPr="00F607A1">
        <w:rPr>
          <w:u w:val="single"/>
        </w:rPr>
        <w:t xml:space="preserve"> in favor of the nationalists</w:t>
      </w:r>
      <w:r w:rsidRPr="00F607A1">
        <w:rPr>
          <w:sz w:val="12"/>
        </w:rPr>
        <w:t xml:space="preserve">. So </w:t>
      </w:r>
      <w:r w:rsidRPr="00F607A1">
        <w:rPr>
          <w:u w:val="single"/>
        </w:rPr>
        <w:t xml:space="preserve">we need to understand how populism is likely to unfold in the worlds </w:t>
      </w:r>
      <w:r w:rsidRPr="00F607A1">
        <w:rPr>
          <w:rStyle w:val="Emphasis"/>
        </w:rPr>
        <w:t>leading liberal democracy</w:t>
      </w:r>
      <w:r w:rsidRPr="00F607A1">
        <w:rPr>
          <w:u w:val="single"/>
        </w:rPr>
        <w:t xml:space="preserve">. </w:t>
      </w:r>
      <w:r w:rsidRPr="00F607A1">
        <w:rPr>
          <w:sz w:val="12"/>
        </w:rPr>
        <w:t xml:space="preserve">The </w:t>
      </w:r>
      <w:r w:rsidRPr="00F607A1">
        <w:rPr>
          <w:rStyle w:val="StyleUnderline"/>
        </w:rPr>
        <w:t>American</w:t>
      </w:r>
      <w:r w:rsidRPr="00F607A1">
        <w:rPr>
          <w:sz w:val="12"/>
        </w:rPr>
        <w:t xml:space="preserve"> Constitution’s system of </w:t>
      </w:r>
      <w:r w:rsidRPr="00F607A1">
        <w:rPr>
          <w:rStyle w:val="Emphasis"/>
        </w:rPr>
        <w:t>checks and balances</w:t>
      </w:r>
      <w:r w:rsidRPr="00F607A1">
        <w:rPr>
          <w:sz w:val="12"/>
        </w:rPr>
        <w:t xml:space="preserve"> </w:t>
      </w:r>
      <w:r w:rsidRPr="00F607A1">
        <w:rPr>
          <w:rStyle w:val="StyleUnderline"/>
        </w:rPr>
        <w:t>was designed to deal with the problem of “Caesarism,” that is, a populist demagogue who would accumulate power and misuse it</w:t>
      </w:r>
      <w:r w:rsidRPr="00F607A1">
        <w:rPr>
          <w:sz w:val="12"/>
        </w:rPr>
        <w:t xml:space="preserve">. It is for this reason that vetocracy exists, and so far into the Trump Administration, it appears to be working. </w:t>
      </w:r>
      <w:r w:rsidRPr="00F607A1">
        <w:rPr>
          <w:rStyle w:val="StyleUnderline"/>
        </w:rPr>
        <w:t xml:space="preserve">Trump’s attacks on various </w:t>
      </w:r>
      <w:r w:rsidRPr="00F607A1">
        <w:rPr>
          <w:rStyle w:val="Emphasis"/>
        </w:rPr>
        <w:t>independent institutions</w:t>
      </w:r>
      <w:r w:rsidRPr="00F607A1">
        <w:rPr>
          <w:sz w:val="12"/>
        </w:rPr>
        <w:t>—the intelligence community, the mainstream media, the courts, and his own Republican Party—</w:t>
      </w:r>
      <w:r w:rsidRPr="00F607A1">
        <w:rPr>
          <w:rStyle w:val="StyleUnderline"/>
        </w:rPr>
        <w:t xml:space="preserve">have only had </w:t>
      </w:r>
      <w:r w:rsidRPr="00F607A1">
        <w:rPr>
          <w:rStyle w:val="Emphasis"/>
        </w:rPr>
        <w:t>modest success</w:t>
      </w:r>
      <w:r w:rsidRPr="00F607A1">
        <w:rPr>
          <w:sz w:val="12"/>
        </w:rPr>
        <w:t xml:space="preserve">. In particular, </w:t>
      </w:r>
      <w:r w:rsidRPr="00F607A1">
        <w:rPr>
          <w:rStyle w:val="StyleUnderline"/>
        </w:rPr>
        <w:t>he has not been able to get a significant part of his legislative agenda,</w:t>
      </w:r>
      <w:r w:rsidRPr="00F607A1">
        <w:rPr>
          <w:sz w:val="12"/>
        </w:rPr>
        <w:t xml:space="preserve"> like Obamacare repeal or the border wall, passed. </w:t>
      </w:r>
      <w:r w:rsidRPr="00F607A1">
        <w:rPr>
          <w:rStyle w:val="StyleUnderline"/>
        </w:rPr>
        <w:t xml:space="preserve">So at the moment he looks like a </w:t>
      </w:r>
      <w:r w:rsidRPr="00F607A1">
        <w:rPr>
          <w:rStyle w:val="Emphasis"/>
        </w:rPr>
        <w:t>weak</w:t>
      </w:r>
      <w:r w:rsidRPr="00F607A1">
        <w:rPr>
          <w:rStyle w:val="StyleUnderline"/>
        </w:rPr>
        <w:t xml:space="preserve"> and </w:t>
      </w:r>
      <w:r w:rsidRPr="00F607A1">
        <w:rPr>
          <w:rStyle w:val="Emphasis"/>
        </w:rPr>
        <w:t>ineffective President</w:t>
      </w:r>
      <w:r w:rsidRPr="00F607A1">
        <w:rPr>
          <w:rStyle w:val="StyleUnderline"/>
        </w:rPr>
        <w:t>.</w:t>
      </w:r>
    </w:p>
    <w:p w14:paraId="454ED09D" w14:textId="2CB955BD" w:rsidR="0035730D" w:rsidRPr="00F607A1" w:rsidRDefault="0035730D" w:rsidP="0035730D">
      <w:pPr>
        <w:pStyle w:val="Heading3"/>
      </w:pPr>
      <w:r w:rsidRPr="00F607A1">
        <w:t xml:space="preserve">2NC Elections DA – Populism = Extinction </w:t>
      </w:r>
    </w:p>
    <w:p w14:paraId="2BCF286E" w14:textId="77777777" w:rsidR="0035730D" w:rsidRPr="00F607A1" w:rsidRDefault="0035730D" w:rsidP="005A45CD">
      <w:pPr>
        <w:rPr>
          <w:rStyle w:val="StyleUnderline"/>
        </w:rPr>
      </w:pPr>
    </w:p>
    <w:p w14:paraId="39922959" w14:textId="77777777" w:rsidR="005A45CD" w:rsidRPr="00F607A1" w:rsidRDefault="005A45CD" w:rsidP="005A45CD">
      <w:pPr>
        <w:pStyle w:val="Heading4"/>
        <w:rPr>
          <w:rFonts w:cs="Arial"/>
          <w:b w:val="0"/>
          <w:sz w:val="28"/>
        </w:rPr>
      </w:pPr>
      <w:r w:rsidRPr="00F607A1">
        <w:rPr>
          <w:rFonts w:cs="Arial"/>
          <w:szCs w:val="26"/>
        </w:rPr>
        <w:t xml:space="preserve">U.S. populism prevents effective </w:t>
      </w:r>
      <w:r w:rsidRPr="00F607A1">
        <w:rPr>
          <w:rFonts w:cs="Arial"/>
          <w:szCs w:val="26"/>
          <w:u w:val="single"/>
        </w:rPr>
        <w:t>liberal internationalism</w:t>
      </w:r>
      <w:r w:rsidRPr="00F607A1">
        <w:rPr>
          <w:rFonts w:cs="Arial"/>
          <w:szCs w:val="26"/>
        </w:rPr>
        <w:t xml:space="preserve"> -- that makes the </w:t>
      </w:r>
      <w:r w:rsidRPr="00F607A1">
        <w:rPr>
          <w:rFonts w:cs="Arial"/>
          <w:szCs w:val="26"/>
          <w:u w:val="single"/>
        </w:rPr>
        <w:t>entire system</w:t>
      </w:r>
      <w:r w:rsidRPr="00F607A1">
        <w:rPr>
          <w:rFonts w:cs="Arial"/>
          <w:szCs w:val="26"/>
        </w:rPr>
        <w:t xml:space="preserve"> more </w:t>
      </w:r>
      <w:r w:rsidRPr="00F607A1">
        <w:rPr>
          <w:rFonts w:cs="Arial"/>
          <w:szCs w:val="26"/>
          <w:u w:val="single"/>
        </w:rPr>
        <w:t>prone to erupt</w:t>
      </w:r>
      <w:r w:rsidRPr="00F607A1">
        <w:rPr>
          <w:rFonts w:cs="Arial"/>
          <w:szCs w:val="26"/>
        </w:rPr>
        <w:t xml:space="preserve"> and escalates </w:t>
      </w:r>
      <w:r w:rsidRPr="00F607A1">
        <w:rPr>
          <w:rFonts w:cs="Arial"/>
          <w:szCs w:val="26"/>
          <w:u w:val="single"/>
        </w:rPr>
        <w:t>every major hotspot</w:t>
      </w:r>
    </w:p>
    <w:p w14:paraId="3748FE52" w14:textId="77777777" w:rsidR="005A45CD" w:rsidRPr="00F607A1" w:rsidRDefault="005A45CD" w:rsidP="005A45CD">
      <w:r w:rsidRPr="00F607A1">
        <w:rPr>
          <w:rStyle w:val="Style13ptBold"/>
        </w:rPr>
        <w:t>Lavin 17</w:t>
      </w:r>
      <w:r w:rsidRPr="00F607A1">
        <w:t xml:space="preserve"> [Frank Lavin is the Chairman of Export Now. He served in the White House, National Security Council, State Department, and Commerce Department during the Reagan, Bush (41) and Bush (43) Administrations. Things Fall Apart: Populism and Foreign Policy. Georgetown Journal of International Affairs. October 20, 2017. https://www.georgetownjournalofinternationalaffairs.org/online-edition/2017/10/20/things-fall-apart-populism-and-foreign-policy]</w:t>
      </w:r>
    </w:p>
    <w:p w14:paraId="0651521B" w14:textId="77777777" w:rsidR="005A45CD" w:rsidRPr="00F607A1" w:rsidRDefault="005A45CD" w:rsidP="005A45CD">
      <w:pPr>
        <w:rPr>
          <w:sz w:val="12"/>
        </w:rPr>
      </w:pPr>
      <w:r w:rsidRPr="00F607A1">
        <w:rPr>
          <w:sz w:val="12"/>
        </w:rPr>
        <w:t xml:space="preserve">Trump does indeed have guiding principles, but they are process principles and not the substantive principles that we are used to seeing in a president. </w:t>
      </w:r>
      <w:r w:rsidRPr="00F607A1">
        <w:rPr>
          <w:rStyle w:val="StyleUnderline"/>
        </w:rPr>
        <w:t>What shapes his foreign policy is that which shaped his singular triumph in public life: his campaign</w:t>
      </w:r>
      <w:r w:rsidRPr="00F607A1">
        <w:rPr>
          <w:sz w:val="12"/>
        </w:rPr>
        <w:t xml:space="preserve">. Indeed, Trump abjured several of the policies that have guided Republican campaigns of the modern era: entitlement reform, trade agreements, and international leadership. A long-time supporter of both Bill and Hillary Clinton, President Trump’s political success was drawn not from conservatism nor an intellectual architecture—though he has some conservative impulses—but from political populism. His worldview in many ways is an extension of that belief. </w:t>
      </w:r>
      <w:r w:rsidRPr="00F607A1">
        <w:rPr>
          <w:sz w:val="14"/>
        </w:rPr>
        <w:t xml:space="preserve">What is Populism? </w:t>
      </w:r>
      <w:r w:rsidRPr="00F607A1">
        <w:rPr>
          <w:sz w:val="12"/>
        </w:rPr>
        <w:t xml:space="preserve">This </w:t>
      </w:r>
      <w:r w:rsidRPr="00F607A1">
        <w:rPr>
          <w:rStyle w:val="StyleUnderline"/>
        </w:rPr>
        <w:t>populism</w:t>
      </w:r>
      <w:r w:rsidRPr="00F607A1">
        <w:rPr>
          <w:sz w:val="12"/>
        </w:rPr>
        <w:t xml:space="preserve"> has four characteristics. First, it </w:t>
      </w:r>
      <w:r w:rsidRPr="00F607A1">
        <w:rPr>
          <w:rStyle w:val="StyleUnderline"/>
        </w:rPr>
        <w:t xml:space="preserve">is </w:t>
      </w:r>
      <w:r w:rsidRPr="00F607A1">
        <w:rPr>
          <w:rStyle w:val="Emphasis"/>
        </w:rPr>
        <w:t>grievance-based</w:t>
      </w:r>
      <w:r w:rsidRPr="00F607A1">
        <w:rPr>
          <w:sz w:val="12"/>
        </w:rPr>
        <w:t xml:space="preserve">. </w:t>
      </w:r>
      <w:r w:rsidRPr="00F607A1">
        <w:rPr>
          <w:rStyle w:val="StyleUnderline"/>
        </w:rPr>
        <w:t xml:space="preserve">It focuses on </w:t>
      </w:r>
      <w:r w:rsidRPr="00F607A1">
        <w:rPr>
          <w:rStyle w:val="Emphasis"/>
        </w:rPr>
        <w:t>problems rather than solutions</w:t>
      </w:r>
      <w:r w:rsidRPr="00F607A1">
        <w:rPr>
          <w:sz w:val="12"/>
        </w:rPr>
        <w:t xml:space="preserve">. </w:t>
      </w:r>
      <w:r w:rsidRPr="00F607A1">
        <w:rPr>
          <w:rStyle w:val="StyleUnderline"/>
        </w:rPr>
        <w:t xml:space="preserve">This has the extraordinary advantage of giving the message potency because negative statements can motivate more effectively than positive ones, but it makes it difficult to form a </w:t>
      </w:r>
      <w:r w:rsidRPr="00F607A1">
        <w:rPr>
          <w:rStyle w:val="Emphasis"/>
        </w:rPr>
        <w:t>governing coalition</w:t>
      </w:r>
      <w:r w:rsidRPr="00F607A1">
        <w:rPr>
          <w:sz w:val="12"/>
        </w:rPr>
        <w:t xml:space="preserve">, since </w:t>
      </w:r>
      <w:r w:rsidRPr="00F607A1">
        <w:rPr>
          <w:rStyle w:val="StyleUnderline"/>
        </w:rPr>
        <w:t>constituencies that have a problem with a particular policy might have even greater differences among its alternatives</w:t>
      </w:r>
      <w:r w:rsidRPr="00F607A1">
        <w:rPr>
          <w:sz w:val="12"/>
        </w:rPr>
        <w:t xml:space="preserve">. Indeed, as a candidate, </w:t>
      </w:r>
      <w:r w:rsidRPr="00F607A1">
        <w:rPr>
          <w:rStyle w:val="StyleUnderline"/>
        </w:rPr>
        <w:t>Trump avoided articulating a positive vision</w:t>
      </w:r>
      <w:r w:rsidRPr="00F607A1">
        <w:rPr>
          <w:sz w:val="12"/>
        </w:rPr>
        <w:t xml:space="preserve"> regarding even central pillars of his campaign such as health care. Notably, </w:t>
      </w:r>
      <w:r w:rsidRPr="00F607A1">
        <w:rPr>
          <w:rStyle w:val="StyleUnderline"/>
        </w:rPr>
        <w:t xml:space="preserve">Trump’s main </w:t>
      </w:r>
      <w:r w:rsidRPr="00F607A1">
        <w:rPr>
          <w:rStyle w:val="Emphasis"/>
        </w:rPr>
        <w:t>foreign policy pronouncements</w:t>
      </w:r>
      <w:r w:rsidRPr="00F607A1">
        <w:rPr>
          <w:rStyle w:val="StyleUnderline"/>
        </w:rPr>
        <w:t xml:space="preserve"> in the campaign were </w:t>
      </w:r>
      <w:r w:rsidRPr="00F607A1">
        <w:rPr>
          <w:rStyle w:val="Emphasis"/>
        </w:rPr>
        <w:t>grievance-based</w:t>
      </w:r>
      <w:r w:rsidRPr="00F607A1">
        <w:rPr>
          <w:rStyle w:val="StyleUnderline"/>
        </w:rPr>
        <w:t xml:space="preserve">: </w:t>
      </w:r>
      <w:r w:rsidRPr="00F607A1">
        <w:rPr>
          <w:rStyle w:val="Emphasis"/>
        </w:rPr>
        <w:t>terrorism</w:t>
      </w:r>
      <w:r w:rsidRPr="00F607A1">
        <w:rPr>
          <w:rStyle w:val="StyleUnderline"/>
        </w:rPr>
        <w:t xml:space="preserve">, </w:t>
      </w:r>
      <w:r w:rsidRPr="00F607A1">
        <w:rPr>
          <w:rStyle w:val="Emphasis"/>
        </w:rPr>
        <w:t>trade</w:t>
      </w:r>
      <w:r w:rsidRPr="00F607A1">
        <w:rPr>
          <w:rStyle w:val="StyleUnderline"/>
        </w:rPr>
        <w:t xml:space="preserve"> and </w:t>
      </w:r>
      <w:r w:rsidRPr="00F607A1">
        <w:rPr>
          <w:rStyle w:val="Emphasis"/>
        </w:rPr>
        <w:t>immigration</w:t>
      </w:r>
      <w:r w:rsidRPr="00F607A1">
        <w:rPr>
          <w:sz w:val="12"/>
        </w:rPr>
        <w:t xml:space="preserve">. Equally noteworthy, </w:t>
      </w:r>
      <w:r w:rsidRPr="00F607A1">
        <w:rPr>
          <w:rStyle w:val="StyleUnderline"/>
        </w:rPr>
        <w:t xml:space="preserve">they were all </w:t>
      </w:r>
      <w:r w:rsidRPr="00F607A1">
        <w:rPr>
          <w:rStyle w:val="Emphasis"/>
        </w:rPr>
        <w:t>essentially domestic</w:t>
      </w:r>
      <w:r w:rsidRPr="00F607A1">
        <w:rPr>
          <w:rStyle w:val="StyleUnderline"/>
        </w:rPr>
        <w:t xml:space="preserve"> issues with a foreign genesis</w:t>
      </w:r>
      <w:r w:rsidRPr="00F607A1">
        <w:rPr>
          <w:sz w:val="12"/>
        </w:rPr>
        <w:t xml:space="preserve">. </w:t>
      </w:r>
      <w:r w:rsidRPr="00F607A1">
        <w:rPr>
          <w:rStyle w:val="StyleUnderline"/>
        </w:rPr>
        <w:t xml:space="preserve">The traditional foreign policy questions were largely </w:t>
      </w:r>
      <w:r w:rsidRPr="00F607A1">
        <w:rPr>
          <w:rStyle w:val="Emphasis"/>
        </w:rPr>
        <w:t>absent</w:t>
      </w:r>
      <w:r w:rsidRPr="00F607A1">
        <w:rPr>
          <w:sz w:val="12"/>
        </w:rPr>
        <w:t xml:space="preserve"> from his discussions: </w:t>
      </w:r>
      <w:r w:rsidRPr="00F607A1">
        <w:rPr>
          <w:rStyle w:val="StyleUnderline"/>
        </w:rPr>
        <w:t xml:space="preserve">What is </w:t>
      </w:r>
      <w:r w:rsidRPr="00F607A1">
        <w:rPr>
          <w:rStyle w:val="Emphasis"/>
        </w:rPr>
        <w:t>America’s role in the world</w:t>
      </w:r>
      <w:r w:rsidRPr="00F607A1">
        <w:rPr>
          <w:rStyle w:val="StyleUnderline"/>
        </w:rPr>
        <w:t xml:space="preserve">? What is the value of an </w:t>
      </w:r>
      <w:r w:rsidRPr="00F607A1">
        <w:rPr>
          <w:rStyle w:val="Emphasis"/>
        </w:rPr>
        <w:t>alliance</w:t>
      </w:r>
      <w:r w:rsidRPr="00F607A1">
        <w:rPr>
          <w:rStyle w:val="StyleUnderline"/>
        </w:rPr>
        <w:t xml:space="preserve">? To what extent should we </w:t>
      </w:r>
      <w:r w:rsidRPr="00F607A1">
        <w:rPr>
          <w:rStyle w:val="Emphasis"/>
        </w:rPr>
        <w:t>promote democracy</w:t>
      </w:r>
      <w:r w:rsidRPr="00F607A1">
        <w:rPr>
          <w:rStyle w:val="StyleUnderline"/>
        </w:rPr>
        <w:t xml:space="preserve"> and </w:t>
      </w:r>
      <w:r w:rsidRPr="00F607A1">
        <w:rPr>
          <w:rStyle w:val="Emphasis"/>
        </w:rPr>
        <w:t>human rights</w:t>
      </w:r>
      <w:r w:rsidRPr="00F607A1">
        <w:rPr>
          <w:rStyle w:val="StyleUnderline"/>
        </w:rPr>
        <w:t>, or should the U.S. focus on national interest calculations?</w:t>
      </w:r>
      <w:r w:rsidRPr="00F607A1">
        <w:rPr>
          <w:sz w:val="12"/>
        </w:rPr>
        <w:t xml:space="preserve"> </w:t>
      </w:r>
      <w:r w:rsidRPr="00F607A1">
        <w:rPr>
          <w:sz w:val="14"/>
        </w:rPr>
        <w:t xml:space="preserve">Second, the populist must establish emotional connectivity with the audience. Trump tends to evaluate people largely based on how they connect with him. The rally format suits him well; he loves the audience and the audience loves him. There are no questions and answers, nor any discussion, nor does there have to be new information, but there is plenty of emotional connectivity. Importantly, this emotional connectivity has little to do with economic class, a point that can befuddle Trump’s domestic political opponents, who underestimate his working-class appeal on the basis that he personally has little in common with them or that his policies supposedly would not help them. To a populist, the first point is broadly irrelevant and the second point is highly debatable. Might many a construction worker welcome a construction boom, and many a restaurant worker welcome an expansion of the business, if it meant job security and a larger paycheck, even if it would create disproportionate returns to the construction company and restaurant owner? For many working men and women, a growth in inequality is not inherently troubling. Thomas Piketty might be right, but it might not matter to most Americans if returns to capital outpace returns to labor. In addition, when establishment elites mock Trump, from his grammar to his boorishness, a portion of non-elites see this as condescension. </w:t>
      </w:r>
      <w:r w:rsidRPr="00F607A1">
        <w:rPr>
          <w:sz w:val="12"/>
        </w:rPr>
        <w:t xml:space="preserve">Third, </w:t>
      </w:r>
      <w:r w:rsidRPr="00F607A1">
        <w:rPr>
          <w:rStyle w:val="StyleUnderline"/>
        </w:rPr>
        <w:t xml:space="preserve">populism is </w:t>
      </w:r>
      <w:r w:rsidRPr="00F607A1">
        <w:rPr>
          <w:rStyle w:val="Emphasis"/>
        </w:rPr>
        <w:t>exculpatory</w:t>
      </w:r>
      <w:r w:rsidRPr="00F607A1">
        <w:rPr>
          <w:sz w:val="12"/>
        </w:rPr>
        <w:t xml:space="preserve">: Every problem the United States faces was caused by others and the target audience is blameless. So if a company wanted to relocate some activity to Mexico, it must have been to exploit wage differences. No discussion as to whether wage increases at the U.S. facility have outpaced productivity increases. No discussion as to whether union rules impede flexibility and productivity. No discussion of the fact that Mexico might be a better production platform because it has more free trade agreements. Management is to blame, with Mexico in connivance. This is frequently expressed in themes of anti-establishment or alienation, which can have a corrosive effect when anchored in grievances. Fourth, </w:t>
      </w:r>
      <w:r w:rsidRPr="00F607A1">
        <w:rPr>
          <w:rStyle w:val="StyleUnderline"/>
        </w:rPr>
        <w:t xml:space="preserve">policy choices are </w:t>
      </w:r>
      <w:r w:rsidRPr="00F607A1">
        <w:rPr>
          <w:rStyle w:val="Emphasis"/>
        </w:rPr>
        <w:t>cost-free</w:t>
      </w:r>
      <w:r w:rsidRPr="00F607A1">
        <w:rPr>
          <w:rStyle w:val="StyleUnderline"/>
        </w:rPr>
        <w:t xml:space="preserve"> and </w:t>
      </w:r>
      <w:r w:rsidRPr="00F607A1">
        <w:rPr>
          <w:rStyle w:val="Emphasis"/>
        </w:rPr>
        <w:t>without trade-offs</w:t>
      </w:r>
      <w:r w:rsidRPr="00F607A1">
        <w:rPr>
          <w:sz w:val="12"/>
        </w:rPr>
        <w:t xml:space="preserve">. </w:t>
      </w:r>
      <w:r w:rsidRPr="00F607A1">
        <w:rPr>
          <w:rStyle w:val="Emphasis"/>
        </w:rPr>
        <w:t>Cost-benefit analysis</w:t>
      </w:r>
      <w:r w:rsidRPr="00F607A1">
        <w:rPr>
          <w:rStyle w:val="StyleUnderline"/>
        </w:rPr>
        <w:t xml:space="preserve">, </w:t>
      </w:r>
      <w:r w:rsidRPr="00F607A1">
        <w:rPr>
          <w:rStyle w:val="Emphasis"/>
        </w:rPr>
        <w:t>transition costs</w:t>
      </w:r>
      <w:r w:rsidRPr="00F607A1">
        <w:rPr>
          <w:rStyle w:val="StyleUnderline"/>
        </w:rPr>
        <w:t xml:space="preserve">, the challenges in administering a government agency, underperforming programs, secondary effects and </w:t>
      </w:r>
      <w:r w:rsidRPr="00F607A1">
        <w:rPr>
          <w:rStyle w:val="Emphasis"/>
        </w:rPr>
        <w:t>unintended consequences</w:t>
      </w:r>
      <w:r w:rsidRPr="00F607A1">
        <w:rPr>
          <w:rStyle w:val="StyleUnderline"/>
        </w:rPr>
        <w:t xml:space="preserve"> – these are all </w:t>
      </w:r>
      <w:r w:rsidRPr="00F607A1">
        <w:rPr>
          <w:rStyle w:val="Emphasis"/>
        </w:rPr>
        <w:t>incidental</w:t>
      </w:r>
      <w:r w:rsidRPr="00F607A1">
        <w:rPr>
          <w:rStyle w:val="StyleUnderline"/>
        </w:rPr>
        <w:t xml:space="preserve"> to the victory of the policy choice itself</w:t>
      </w:r>
      <w:r w:rsidRPr="00F607A1">
        <w:rPr>
          <w:sz w:val="12"/>
        </w:rPr>
        <w:t xml:space="preserve">. As such, </w:t>
      </w:r>
      <w:r w:rsidRPr="00F607A1">
        <w:rPr>
          <w:rStyle w:val="StyleUnderline"/>
        </w:rPr>
        <w:t xml:space="preserve">populists might as well berate </w:t>
      </w:r>
      <w:r w:rsidRPr="00F607A1">
        <w:rPr>
          <w:rStyle w:val="Emphasis"/>
        </w:rPr>
        <w:t>NATO</w:t>
      </w:r>
      <w:r w:rsidRPr="00F607A1">
        <w:rPr>
          <w:rStyle w:val="StyleUnderline"/>
        </w:rPr>
        <w:t xml:space="preserve"> leadership into burden-sharing, </w:t>
      </w:r>
      <w:r w:rsidRPr="00F607A1">
        <w:rPr>
          <w:rStyle w:val="Emphasis"/>
        </w:rPr>
        <w:t>ignoring</w:t>
      </w:r>
      <w:r w:rsidRPr="00F607A1">
        <w:rPr>
          <w:rStyle w:val="StyleUnderline"/>
        </w:rPr>
        <w:t xml:space="preserve"> the </w:t>
      </w:r>
      <w:r w:rsidRPr="00F607A1">
        <w:rPr>
          <w:rStyle w:val="Emphasis"/>
        </w:rPr>
        <w:t>downside</w:t>
      </w:r>
      <w:r w:rsidRPr="00F607A1">
        <w:rPr>
          <w:rStyle w:val="StyleUnderline"/>
        </w:rPr>
        <w:t xml:space="preserve"> to </w:t>
      </w:r>
      <w:r w:rsidRPr="00F607A1">
        <w:rPr>
          <w:rStyle w:val="Emphasis"/>
        </w:rPr>
        <w:t>publicly hectoring leaders</w:t>
      </w:r>
      <w:r w:rsidRPr="00F607A1">
        <w:rPr>
          <w:rStyle w:val="StyleUnderline"/>
        </w:rPr>
        <w:t xml:space="preserve"> of sovereign nations. They, too, might as well call for a physical </w:t>
      </w:r>
      <w:r w:rsidRPr="00F607A1">
        <w:rPr>
          <w:rStyle w:val="Emphasis"/>
        </w:rPr>
        <w:t>wall</w:t>
      </w:r>
      <w:r w:rsidRPr="00F607A1">
        <w:rPr>
          <w:sz w:val="12"/>
        </w:rPr>
        <w:t xml:space="preserve"> on the U.S. border with Mexico since it will be, by self-declaration, cost free. </w:t>
      </w:r>
      <w:r w:rsidRPr="00F607A1">
        <w:rPr>
          <w:sz w:val="6"/>
        </w:rPr>
        <w:t>To be fair, others in public life exhibit some of these elements. President Obama’s healthcare plan was historically grandiose in scope, cost and complexity, yet it was ballyhooed to save money. Similarly, Obama’s eight-year effort to reduce U.S. commitments to NATO was to have no costs in terms of force projection, alliance cohesion, or deterrence. And, Obama was the only President in the modern era to have run against trade as a candidate, an approach Trump followed. What Went Wrong? How could the bipartisan consensus on U.S. international leadership fade so quickly, particularly at a moment when the combination of market economics and alliances of democracies had resulted in perhaps the most prosperous and most liberal moment in human history? There are four contributors to the rise of populism: societal transformation, grievance economics, international leadership, and elite limitations. First, societal transformation – meaning both globalization and automation— has two profound socio-political effects. It produces an extraordinary degree of prosperity; and it carries with it a distribution effect. The bell curve of income distribution does not shift as much as it elongates. Few people are worse off, but many people are not better off. There is not necessarily the creation of a large number of winners and losers, but there is certainly the perception people getting left behind. Trump understands the message: The globalization club is having a party, and you are not invited. Silicon Valley is drinking champagne and your role is to pick the grapes. These trends also feed into the narrative of alienation because it decreases people’s control over their lives even as their overall prosperity increases. Globalization and automation have created economic anxiety in electorates around the world, and not just among steelworkers and coal miners. Realtors, bank tellers, school teachers, and cab drivers are all seeing competitive pressure and the prospect of job elimination. To many Americans, comparative advantage and creative destruction create a more prosperous society, but accompanying it is job insecurity. David Ricardo and Joseph Schumpeter might be right, but so what? Second, over several decades we have seen a shift from growth economics to grievance economics. This represents a break with the recovery policies that guided the leading economies through the 1950s and 1960s (and that economic rationalists such as Macron tilt toward today). In the current view, the primary purpose of economic policy is not to foment prosperity, but to redress grievances. Indeed, regardless of absolute improvements in well-being, reducing economic inequality is deemed to be a basis for policy. The premise of growth economics is that a system is fundamentally fair, so the main challenge is how fast we can go. The premise of grievance economics is that the system is fundamentally unfair, so going faster merely exacerbates the unfairness. This cult of inequality incentivizes interest-group politics and rent-seeking, leading to slower growth. If you focus on growth policies, you get growth. If you focus on grievance policies, you get grievances. A third cause is the shift in the U.S. international posture. We have seen a growing fatigue in the United States over the cost of international leadership. The U.S. entered the post-Cold War era with the institutions and the cohesion of the Cold War era largely intact, even though the end of the Soviet Union removed what political scientists term a “negative integrator.” Now we are deep into the post-post-Cold War era, with faded cohesion and institutions. For the first time since Harding and Coolidge we have two presidents in a row who have no international military or policy pedigree. Beyond the direct costs of international leadership in defense budgets and personnel, Americans seem more sensitive to the indirect costs of public opinion and anti-Americanism. Relationships can be expensive. Friendships can be complicated. If there is no immediate threat, and if no one likes us anyhow, then what is the point of foreign policy?</w:t>
      </w:r>
      <w:r w:rsidRPr="00F607A1">
        <w:rPr>
          <w:sz w:val="14"/>
        </w:rPr>
        <w:t xml:space="preserve"> </w:t>
      </w:r>
      <w:r w:rsidRPr="00F607A1">
        <w:rPr>
          <w:rStyle w:val="StyleUnderline"/>
        </w:rPr>
        <w:t xml:space="preserve">To sum up this point, imagine international Presidential leadership as a decision between whether to be a </w:t>
      </w:r>
      <w:r w:rsidRPr="00F607A1">
        <w:rPr>
          <w:rStyle w:val="Emphasis"/>
        </w:rPr>
        <w:t>minute early</w:t>
      </w:r>
      <w:r w:rsidRPr="00F607A1">
        <w:rPr>
          <w:rStyle w:val="StyleUnderline"/>
        </w:rPr>
        <w:t xml:space="preserve"> or a </w:t>
      </w:r>
      <w:r w:rsidRPr="00F607A1">
        <w:rPr>
          <w:rStyle w:val="Emphasis"/>
        </w:rPr>
        <w:t>minute late</w:t>
      </w:r>
      <w:r w:rsidRPr="00F607A1">
        <w:rPr>
          <w:sz w:val="12"/>
        </w:rPr>
        <w:t xml:space="preserve">. Do you deter or do you react? </w:t>
      </w:r>
      <w:r w:rsidRPr="00F607A1">
        <w:rPr>
          <w:rStyle w:val="StyleUnderline"/>
        </w:rPr>
        <w:t>Being a minute early requires leadership, because it carries with it the possibility of error</w:t>
      </w:r>
      <w:r w:rsidRPr="00F607A1">
        <w:rPr>
          <w:sz w:val="12"/>
        </w:rPr>
        <w:t xml:space="preserve"> and the cost of action without a consensus. “Left of Boom,” the British call it. </w:t>
      </w:r>
      <w:r w:rsidRPr="00F607A1">
        <w:rPr>
          <w:rStyle w:val="StyleUnderline"/>
        </w:rPr>
        <w:t>Being a minute late and waiting until the problem has metastasized has the considerable benefit of allowing public consensus to build, and it is the less politically expensive approach</w:t>
      </w:r>
      <w:r w:rsidRPr="00F607A1">
        <w:rPr>
          <w:sz w:val="12"/>
        </w:rPr>
        <w:t xml:space="preserve">. President </w:t>
      </w:r>
      <w:r w:rsidRPr="00F607A1">
        <w:rPr>
          <w:rStyle w:val="Emphasis"/>
        </w:rPr>
        <w:t>Obama’s</w:t>
      </w:r>
      <w:r w:rsidRPr="00F607A1">
        <w:rPr>
          <w:rStyle w:val="StyleUnderline"/>
        </w:rPr>
        <w:t xml:space="preserve"> instinct is that foreign policy is better managed by being a minute late</w:t>
      </w:r>
      <w:r w:rsidRPr="00F607A1">
        <w:rPr>
          <w:sz w:val="12"/>
        </w:rPr>
        <w:t xml:space="preserve">, such as </w:t>
      </w:r>
      <w:r w:rsidRPr="00F607A1">
        <w:rPr>
          <w:rStyle w:val="StyleUnderline"/>
        </w:rPr>
        <w:t>responding after-the-fact to</w:t>
      </w:r>
      <w:r w:rsidRPr="00F607A1">
        <w:rPr>
          <w:sz w:val="12"/>
        </w:rPr>
        <w:t xml:space="preserve"> the Chinese build-out in the </w:t>
      </w:r>
      <w:r w:rsidRPr="00F607A1">
        <w:rPr>
          <w:rStyle w:val="Emphasis"/>
        </w:rPr>
        <w:t>S</w:t>
      </w:r>
      <w:r w:rsidRPr="00F607A1">
        <w:rPr>
          <w:sz w:val="12"/>
        </w:rPr>
        <w:t xml:space="preserve">outh </w:t>
      </w:r>
      <w:r w:rsidRPr="00F607A1">
        <w:rPr>
          <w:rStyle w:val="Emphasis"/>
        </w:rPr>
        <w:t>C</w:t>
      </w:r>
      <w:r w:rsidRPr="00F607A1">
        <w:rPr>
          <w:sz w:val="12"/>
        </w:rPr>
        <w:t xml:space="preserve">hina </w:t>
      </w:r>
      <w:r w:rsidRPr="00F607A1">
        <w:rPr>
          <w:rStyle w:val="Emphasis"/>
        </w:rPr>
        <w:t>S</w:t>
      </w:r>
      <w:r w:rsidRPr="00F607A1">
        <w:rPr>
          <w:sz w:val="12"/>
        </w:rPr>
        <w:t xml:space="preserve">ea, </w:t>
      </w:r>
      <w:r w:rsidRPr="00F607A1">
        <w:rPr>
          <w:rStyle w:val="StyleUnderline"/>
        </w:rPr>
        <w:t xml:space="preserve">not confronting </w:t>
      </w:r>
      <w:r w:rsidRPr="00F607A1">
        <w:rPr>
          <w:rStyle w:val="Emphasis"/>
        </w:rPr>
        <w:t>Russia</w:t>
      </w:r>
      <w:r w:rsidRPr="00F607A1">
        <w:rPr>
          <w:rStyle w:val="StyleUnderline"/>
        </w:rPr>
        <w:t xml:space="preserve"> on its intervention in U.S. elections</w:t>
      </w:r>
      <w:r w:rsidRPr="00F607A1">
        <w:rPr>
          <w:sz w:val="12"/>
        </w:rPr>
        <w:t xml:space="preserve">, </w:t>
      </w:r>
      <w:r w:rsidRPr="00F607A1">
        <w:rPr>
          <w:rStyle w:val="StyleUnderline"/>
        </w:rPr>
        <w:t>and</w:t>
      </w:r>
      <w:r w:rsidRPr="00F607A1">
        <w:rPr>
          <w:sz w:val="12"/>
        </w:rPr>
        <w:t xml:space="preserve"> perhaps </w:t>
      </w:r>
      <w:r w:rsidRPr="00F607A1">
        <w:rPr>
          <w:rStyle w:val="StyleUnderline"/>
        </w:rPr>
        <w:t>in the cases of</w:t>
      </w:r>
      <w:r w:rsidRPr="00F607A1">
        <w:rPr>
          <w:sz w:val="12"/>
        </w:rPr>
        <w:t xml:space="preserve"> </w:t>
      </w:r>
      <w:r w:rsidRPr="00F607A1">
        <w:rPr>
          <w:rStyle w:val="Emphasis"/>
        </w:rPr>
        <w:t>Aleppo</w:t>
      </w:r>
      <w:r w:rsidRPr="00F607A1">
        <w:rPr>
          <w:sz w:val="20"/>
          <w:u w:val="single"/>
        </w:rPr>
        <w:t xml:space="preserve"> or</w:t>
      </w:r>
      <w:r w:rsidRPr="00F607A1">
        <w:rPr>
          <w:sz w:val="12"/>
        </w:rPr>
        <w:t xml:space="preserve"> </w:t>
      </w:r>
      <w:r w:rsidRPr="00F607A1">
        <w:rPr>
          <w:rStyle w:val="Emphasis"/>
        </w:rPr>
        <w:t>ISIS</w:t>
      </w:r>
      <w:r w:rsidRPr="00F607A1">
        <w:rPr>
          <w:sz w:val="12"/>
        </w:rPr>
        <w:t xml:space="preserve">, Obama was more than a minute late. President Bush’s instinct was to be a minute early, foolishly so to his critics. Presidents have spent some 75 years since Pearl Harbor trying to be a minute early, with all the costs and mistakes that entailed, yet now we have two presidents in a row who believe we are better off being a minute late. </w:t>
      </w:r>
      <w:r w:rsidRPr="00F607A1">
        <w:rPr>
          <w:sz w:val="6"/>
        </w:rPr>
        <w:t>Finally, the appeal of populism has been driven by their perception of the limitations of the U.S. leadership class: insular, rigid, and sometimes simply mediocre. Additionally, over-engineered solutions and the appearance of being self-serving, if not corrupt, help the appeal of populism. Sometimes it comes from the declining marginal effectiveness of government programs as society becomes more affluent and complicated. Indeed, the Obama administration seemed to regularly play into the hands of populists, sometimes passively so, as with the refusal to challenge even the more exotic of the sanctuary city movement. Sometimes, it was by design as with the painstaking construction not to label Islamic terrorism as such. If responsible leaders appear to be playing favorites or not accurately describing a phenomenon, they abandon the issue to their opponents — a phenomenon Trump witnessed through his hesitation in characterizing the Charlottesville protests. If populists rely too heavily on emotional connectivity, which establishment politicians have any emotional connectivity? Does there exist an aspirant for President, other than Donald Trump, who can have a friendly discussion with a Walmart cashier? How many of the possible 2020 presidential candidates have worked in the “real” economy, working for an institution that needed to turn a profit? Sam Rayburn’s wish to Lyndon Johnson, after LBJ had related how bright was his brain trust, was that he wished one of them had run for county sheriff. Can we today wish that one of the 2020 presidential candidates will have run a diner, which would have required them to hire teenagers, train high school dropouts, deal with single parents, lay-off workers from failed projects and negotiate wages, all while paying taxes and dealing with various government agencies? Maybe this is why a restaurant worker might respect an owner, or even a New York real estate developer, but not a career politician. If the elites cannot maintain that connectivity, they give an opening to populists. Attaining political maturity contemporaneous with the Bush 43 invasion of Iraq, Obama was wary of American over-reach and committed to a foreign policy pullback. He embedded that withdrawal in a denial of American exceptionalism, a pillar of U.S foreign policy since Pearl Harbor. If you stop believing in yourself, it is difficult to ask others to believe in you. The rejection of America’s special role in the world helped set the stage for “Make America Great Again.” Was Barack Obama the ultimate Donald Trump enabler? There other contributing factors beyond the above four. The rise of identity politics probably played into Trump’s hands, as did the digital communications revolution. News clutter rewards pugnacity and sensationalism and allows for cocoons and even tribalism. It is also worth noting that Trump is a man of unusual presentation strengths, and he can effectively project personality. Simply put, Trump was an exemplary grievance candidate in a grievance year. Trump articulated a vision; Hillary Clinton did not. We are in a communications era. For Secretary Clinton, communications is a means to an end. For Trump it is an end. She believes in her in-box; He, in his out-box. Hillary campaigned as the functionary; Donald as the visionary. Is internationalism doomed? America is now in the middle of a twelve and possibly sixteen year reign of two presidents who challenge the Cold War view that America is better off with a leading international presence, with being a minute early. It is too expensive, argued President Obama, and it leads us into unwinnable conflicts, draining our reputation and our purse. It is too expensive, echoes President Trump, and foreigners abuse and cheat us. Obama argues for minimalism because the United States is a problem for the world, and Trump argues for minimalism because the world is a problem for the United States. Even as President, Trump is easy to underestimate. Appealingly so. Many critics derive amusement, even a sense of superiority, from his foibles. His factual errors and even spelling mistakes provide an opportunity for mockery, but the lazy epiphany of error-spotting is a poor substitute for a substantive rebuttal. And a significant portion of the criticism is either ad hominem or an over-reach, either of which helps Trump. Those who are serious about policy should look at the direction in which he is taking the country, rather than fixate on these errors. To be even-handed, if President Trump’s distinctive success in the public space was his astonishing 2016 victory, in 2008 the distinctive success of Senator Obama was his astonishing election. Obama wisely chose not to run on his government record but marshaled his formidable stage skills and personal charisma to direct criticism toward Hillary Clinton and John McCain. So if Trump’s foreign policy approach stems from his success as “Ranter-in-Chief,” does Obama’s approach stem from his success as “Charmer-in-Chief?” Radically different styles, but with policy similarities.</w:t>
      </w:r>
      <w:r w:rsidRPr="00F607A1">
        <w:rPr>
          <w:sz w:val="14"/>
        </w:rPr>
        <w:t xml:space="preserve"> </w:t>
      </w:r>
      <w:r w:rsidRPr="00F607A1">
        <w:rPr>
          <w:rStyle w:val="StyleUnderline"/>
        </w:rPr>
        <w:t xml:space="preserve">The </w:t>
      </w:r>
      <w:r w:rsidRPr="00F607A1">
        <w:rPr>
          <w:rStyle w:val="Emphasis"/>
        </w:rPr>
        <w:t>deterioration</w:t>
      </w:r>
      <w:r w:rsidRPr="00F607A1">
        <w:rPr>
          <w:rStyle w:val="StyleUnderline"/>
        </w:rPr>
        <w:t xml:space="preserve"> in U.S. </w:t>
      </w:r>
      <w:r w:rsidRPr="00F607A1">
        <w:rPr>
          <w:rStyle w:val="Emphasis"/>
        </w:rPr>
        <w:t>foreign policy</w:t>
      </w:r>
      <w:r w:rsidRPr="00F607A1">
        <w:rPr>
          <w:rStyle w:val="StyleUnderline"/>
        </w:rPr>
        <w:t xml:space="preserve"> will likely </w:t>
      </w:r>
      <w:r w:rsidRPr="00F607A1">
        <w:rPr>
          <w:rStyle w:val="Emphasis"/>
        </w:rPr>
        <w:t>continue</w:t>
      </w:r>
      <w:r w:rsidRPr="00F607A1">
        <w:rPr>
          <w:sz w:val="12"/>
        </w:rPr>
        <w:t xml:space="preserve"> for the near term. </w:t>
      </w:r>
      <w:r w:rsidRPr="00F607A1">
        <w:rPr>
          <w:rStyle w:val="StyleUnderline"/>
        </w:rPr>
        <w:t xml:space="preserve">On any given day, the Obama/Trump approach may make sense. We should be a minute late. It makes sense to </w:t>
      </w:r>
      <w:r w:rsidRPr="00F607A1">
        <w:rPr>
          <w:rStyle w:val="Emphasis"/>
        </w:rPr>
        <w:t>skimp</w:t>
      </w:r>
      <w:r w:rsidRPr="00F607A1">
        <w:rPr>
          <w:rStyle w:val="StyleUnderline"/>
        </w:rPr>
        <w:t xml:space="preserve">, to </w:t>
      </w:r>
      <w:r w:rsidRPr="00F607A1">
        <w:rPr>
          <w:rStyle w:val="Emphasis"/>
        </w:rPr>
        <w:t>cut defense expenditures</w:t>
      </w:r>
      <w:r w:rsidRPr="00F607A1">
        <w:rPr>
          <w:sz w:val="12"/>
        </w:rPr>
        <w:t xml:space="preserve">, </w:t>
      </w:r>
      <w:r w:rsidRPr="00F607A1">
        <w:rPr>
          <w:rStyle w:val="StyleUnderline"/>
        </w:rPr>
        <w:t xml:space="preserve">to </w:t>
      </w:r>
      <w:r w:rsidRPr="00F607A1">
        <w:rPr>
          <w:rStyle w:val="Emphasis"/>
        </w:rPr>
        <w:t>reduce international good-will</w:t>
      </w:r>
      <w:r w:rsidRPr="00F607A1">
        <w:rPr>
          <w:rStyle w:val="StyleUnderline"/>
        </w:rPr>
        <w:t xml:space="preserve"> and </w:t>
      </w:r>
      <w:r w:rsidRPr="00F607A1">
        <w:rPr>
          <w:rStyle w:val="Emphasis"/>
        </w:rPr>
        <w:t>connectivity</w:t>
      </w:r>
      <w:r w:rsidRPr="00F607A1">
        <w:rPr>
          <w:sz w:val="12"/>
        </w:rPr>
        <w:t xml:space="preserve">, to save money all around. Relationships can be expensive and even harmful – this is the seduction of the minimalist school. But there is a countervailing argument. The main argument against this minimalist approach will be events themselves. </w:t>
      </w:r>
      <w:r w:rsidRPr="00F607A1">
        <w:rPr>
          <w:rStyle w:val="StyleUnderline"/>
        </w:rPr>
        <w:t>The</w:t>
      </w:r>
      <w:r w:rsidRPr="00F607A1">
        <w:rPr>
          <w:sz w:val="12"/>
        </w:rPr>
        <w:t xml:space="preserve"> </w:t>
      </w:r>
      <w:r w:rsidRPr="00F607A1">
        <w:rPr>
          <w:rStyle w:val="StyleUnderline"/>
        </w:rPr>
        <w:t xml:space="preserve">minimalist approach might work in a </w:t>
      </w:r>
      <w:r w:rsidRPr="00F607A1">
        <w:rPr>
          <w:rStyle w:val="Emphasis"/>
        </w:rPr>
        <w:t>static environment</w:t>
      </w:r>
      <w:r w:rsidRPr="00F607A1">
        <w:rPr>
          <w:rStyle w:val="StyleUnderline"/>
        </w:rPr>
        <w:t xml:space="preserve">, but that </w:t>
      </w:r>
      <w:r w:rsidRPr="00F607A1">
        <w:rPr>
          <w:rStyle w:val="Emphasis"/>
        </w:rPr>
        <w:t>stasis</w:t>
      </w:r>
      <w:r w:rsidRPr="00F607A1">
        <w:rPr>
          <w:rStyle w:val="StyleUnderline"/>
        </w:rPr>
        <w:t xml:space="preserve"> in itself </w:t>
      </w:r>
      <w:r w:rsidRPr="00F607A1">
        <w:rPr>
          <w:rStyle w:val="Emphasis"/>
        </w:rPr>
        <w:t>incentivizes</w:t>
      </w:r>
      <w:r w:rsidRPr="00F607A1">
        <w:rPr>
          <w:rStyle w:val="StyleUnderline"/>
        </w:rPr>
        <w:t xml:space="preserve"> a </w:t>
      </w:r>
      <w:r w:rsidRPr="00F607A1">
        <w:rPr>
          <w:rStyle w:val="Emphasis"/>
        </w:rPr>
        <w:t>destabilizer</w:t>
      </w:r>
      <w:r w:rsidRPr="00F607A1">
        <w:rPr>
          <w:sz w:val="12"/>
        </w:rPr>
        <w:t xml:space="preserve">. </w:t>
      </w:r>
      <w:r w:rsidRPr="00F607A1">
        <w:rPr>
          <w:rStyle w:val="StyleUnderline"/>
        </w:rPr>
        <w:t xml:space="preserve">At some point, </w:t>
      </w:r>
      <w:r w:rsidRPr="00F607A1">
        <w:rPr>
          <w:rStyle w:val="Emphasis"/>
        </w:rPr>
        <w:t>history presents the bill</w:t>
      </w:r>
      <w:r w:rsidRPr="00F607A1">
        <w:rPr>
          <w:sz w:val="12"/>
        </w:rPr>
        <w:t xml:space="preserve">. Only </w:t>
      </w:r>
      <w:r w:rsidRPr="00F607A1">
        <w:rPr>
          <w:rStyle w:val="StyleUnderline"/>
        </w:rPr>
        <w:t xml:space="preserve">then will we be reminded, perhaps cruelly, that although on any given day it might be less expensive to be a minute late, as a matter of </w:t>
      </w:r>
      <w:r w:rsidRPr="00F607A1">
        <w:rPr>
          <w:rStyle w:val="Emphasis"/>
        </w:rPr>
        <w:t>national policy</w:t>
      </w:r>
      <w:r w:rsidRPr="00F607A1">
        <w:rPr>
          <w:rStyle w:val="StyleUnderline"/>
        </w:rPr>
        <w:t xml:space="preserve"> we </w:t>
      </w:r>
      <w:r w:rsidRPr="00F607A1">
        <w:rPr>
          <w:rStyle w:val="Emphasis"/>
        </w:rPr>
        <w:t>need to be a minute early</w:t>
      </w:r>
      <w:r w:rsidRPr="00F607A1">
        <w:rPr>
          <w:sz w:val="12"/>
        </w:rPr>
        <w:t xml:space="preserve">. </w:t>
      </w:r>
      <w:r w:rsidRPr="00F607A1">
        <w:rPr>
          <w:rStyle w:val="StyleUnderline"/>
        </w:rPr>
        <w:t xml:space="preserve">If we are not willing to pay the price to be left of boom, then we must </w:t>
      </w:r>
      <w:r w:rsidRPr="00F607A1">
        <w:rPr>
          <w:rStyle w:val="Emphasis"/>
        </w:rPr>
        <w:t xml:space="preserve">pay the price for the boom </w:t>
      </w:r>
      <w:r w:rsidRPr="00F607A1">
        <w:rPr>
          <w:rStyle w:val="StyleUnderline"/>
        </w:rPr>
        <w:t>itself</w:t>
      </w:r>
      <w:r w:rsidRPr="00F607A1">
        <w:rPr>
          <w:sz w:val="12"/>
        </w:rPr>
        <w:t>. Worse than the expense and bother of having friends would be the expense and bother of not having friends.</w:t>
      </w:r>
    </w:p>
    <w:p w14:paraId="78C77FC4" w14:textId="77777777" w:rsidR="005A45CD" w:rsidRPr="00F607A1" w:rsidRDefault="005A45CD" w:rsidP="005A45CD">
      <w:pPr>
        <w:pStyle w:val="Heading4"/>
        <w:rPr>
          <w:rFonts w:cs="Arial"/>
          <w:szCs w:val="26"/>
        </w:rPr>
      </w:pPr>
      <w:r w:rsidRPr="00F607A1">
        <w:rPr>
          <w:rFonts w:cs="Arial"/>
          <w:szCs w:val="26"/>
        </w:rPr>
        <w:t xml:space="preserve">That causes </w:t>
      </w:r>
      <w:r w:rsidRPr="00F607A1">
        <w:rPr>
          <w:rFonts w:cs="Arial"/>
          <w:szCs w:val="26"/>
          <w:u w:val="single"/>
        </w:rPr>
        <w:t>extinction</w:t>
      </w:r>
      <w:r w:rsidRPr="00F607A1">
        <w:rPr>
          <w:rFonts w:cs="Arial"/>
          <w:szCs w:val="26"/>
        </w:rPr>
        <w:t xml:space="preserve"> </w:t>
      </w:r>
      <w:r w:rsidRPr="00F607A1">
        <w:rPr>
          <w:rFonts w:cs="Arial"/>
          <w:bCs/>
          <w:sz w:val="28"/>
        </w:rPr>
        <w:t>from allied prolif, nuclear terrorism, power wars, and climate change</w:t>
      </w:r>
      <w:r w:rsidRPr="00F607A1">
        <w:rPr>
          <w:rFonts w:cs="Arial"/>
          <w:bCs/>
          <w:szCs w:val="26"/>
        </w:rPr>
        <w:t xml:space="preserve"> –</w:t>
      </w:r>
      <w:r w:rsidRPr="00F607A1">
        <w:rPr>
          <w:rFonts w:cs="Arial"/>
          <w:szCs w:val="26"/>
        </w:rPr>
        <w:t xml:space="preserve"> </w:t>
      </w:r>
      <w:r w:rsidRPr="00F607A1">
        <w:rPr>
          <w:rFonts w:cs="Arial"/>
          <w:szCs w:val="26"/>
          <w:u w:val="single"/>
        </w:rPr>
        <w:t>only U.S. leadership</w:t>
      </w:r>
      <w:r w:rsidRPr="00F607A1">
        <w:rPr>
          <w:rFonts w:cs="Arial"/>
          <w:szCs w:val="26"/>
        </w:rPr>
        <w:t xml:space="preserve"> solves</w:t>
      </w:r>
    </w:p>
    <w:p w14:paraId="187D779E" w14:textId="77777777" w:rsidR="005A45CD" w:rsidRPr="00F607A1" w:rsidRDefault="005A45CD" w:rsidP="005A45CD">
      <w:r w:rsidRPr="00F607A1">
        <w:rPr>
          <w:rStyle w:val="Style13ptBold"/>
        </w:rPr>
        <w:t>Yulis 17</w:t>
      </w:r>
      <w:r w:rsidRPr="00F607A1">
        <w:t xml:space="preserve"> [Max Yulis, Penn Political Review. In Defense of Liberal Internationalism. April 8, 2017. pennpoliticalreview.org/2017/04/in-defense-of-liberal-internationalism/]</w:t>
      </w:r>
    </w:p>
    <w:p w14:paraId="2062B427" w14:textId="77777777" w:rsidR="005A45CD" w:rsidRPr="00F607A1" w:rsidRDefault="005A45CD" w:rsidP="005A45CD">
      <w:pPr>
        <w:rPr>
          <w:sz w:val="12"/>
        </w:rPr>
      </w:pPr>
      <w:r w:rsidRPr="00F607A1">
        <w:rPr>
          <w:sz w:val="12"/>
        </w:rPr>
        <w:t xml:space="preserve">Over the past decade, </w:t>
      </w:r>
      <w:r w:rsidRPr="00F607A1">
        <w:rPr>
          <w:rStyle w:val="StyleUnderline"/>
        </w:rPr>
        <w:t xml:space="preserve">international headlines have been bombarded with stories about the </w:t>
      </w:r>
      <w:r w:rsidRPr="00F607A1">
        <w:rPr>
          <w:rStyle w:val="Emphasis"/>
        </w:rPr>
        <w:t>unraveling</w:t>
      </w:r>
      <w:r w:rsidRPr="00F607A1">
        <w:rPr>
          <w:rStyle w:val="StyleUnderline"/>
        </w:rPr>
        <w:t xml:space="preserve"> of the post-Cold War </w:t>
      </w:r>
      <w:r w:rsidRPr="00F607A1">
        <w:rPr>
          <w:rStyle w:val="Emphasis"/>
        </w:rPr>
        <w:t>world order</w:t>
      </w:r>
      <w:r w:rsidRPr="00F607A1">
        <w:rPr>
          <w:sz w:val="12"/>
        </w:rPr>
        <w:t xml:space="preserve">, the </w:t>
      </w:r>
      <w:r w:rsidRPr="00F607A1">
        <w:rPr>
          <w:rStyle w:val="StyleUnderline"/>
        </w:rPr>
        <w:t xml:space="preserve">creation of revolutionary smart devices and </w:t>
      </w:r>
      <w:r w:rsidRPr="00F607A1">
        <w:rPr>
          <w:rStyle w:val="Emphasis"/>
        </w:rPr>
        <w:t>military tech</w:t>
      </w:r>
      <w:r w:rsidRPr="00F607A1">
        <w:rPr>
          <w:rStyle w:val="StyleUnderline"/>
        </w:rPr>
        <w:t>nologies</w:t>
      </w:r>
      <w:r w:rsidRPr="00F607A1">
        <w:rPr>
          <w:sz w:val="12"/>
        </w:rPr>
        <w:t xml:space="preserve">, </w:t>
      </w:r>
      <w:r w:rsidRPr="00F607A1">
        <w:rPr>
          <w:rStyle w:val="StyleUnderline"/>
        </w:rPr>
        <w:t xml:space="preserve">the rise of militant </w:t>
      </w:r>
      <w:r w:rsidRPr="00F607A1">
        <w:rPr>
          <w:rStyle w:val="Emphasis"/>
        </w:rPr>
        <w:t>jihadist organizations</w:t>
      </w:r>
      <w:r w:rsidRPr="00F607A1">
        <w:rPr>
          <w:sz w:val="12"/>
        </w:rPr>
        <w:t xml:space="preserve">, </w:t>
      </w:r>
      <w:r w:rsidRPr="00F607A1">
        <w:rPr>
          <w:rStyle w:val="StyleUnderline"/>
        </w:rPr>
        <w:t xml:space="preserve">and </w:t>
      </w:r>
      <w:r w:rsidRPr="00F607A1">
        <w:rPr>
          <w:rStyle w:val="Emphasis"/>
        </w:rPr>
        <w:t>nuclear prolif</w:t>
      </w:r>
      <w:r w:rsidRPr="00F607A1">
        <w:rPr>
          <w:rStyle w:val="StyleUnderline"/>
        </w:rPr>
        <w:t>eration</w:t>
      </w:r>
      <w:r w:rsidRPr="00F607A1">
        <w:rPr>
          <w:sz w:val="12"/>
        </w:rPr>
        <w:t xml:space="preserve">. Indeed, </w:t>
      </w:r>
      <w:r w:rsidRPr="00F607A1">
        <w:rPr>
          <w:rStyle w:val="StyleUnderline"/>
        </w:rPr>
        <w:t xml:space="preserve">times are paradoxically </w:t>
      </w:r>
      <w:r w:rsidRPr="00F607A1">
        <w:rPr>
          <w:rStyle w:val="Emphasis"/>
        </w:rPr>
        <w:t>promising and alarming</w:t>
      </w:r>
      <w:r w:rsidRPr="00F607A1">
        <w:rPr>
          <w:sz w:val="12"/>
        </w:rPr>
        <w:t xml:space="preserve">. In relation to treating the world’s ills, fortunately, </w:t>
      </w:r>
      <w:r w:rsidRPr="00F607A1">
        <w:rPr>
          <w:rStyle w:val="StyleUnderline"/>
        </w:rPr>
        <w:t>there is a capable hegemon</w:t>
      </w:r>
      <w:r w:rsidRPr="00F607A1">
        <w:rPr>
          <w:sz w:val="12"/>
        </w:rPr>
        <w:t xml:space="preserve">– </w:t>
      </w:r>
      <w:r w:rsidRPr="00F607A1">
        <w:rPr>
          <w:rStyle w:val="StyleUnderline"/>
        </w:rPr>
        <w:t xml:space="preserve">one that has the ability to </w:t>
      </w:r>
      <w:r w:rsidRPr="00F607A1">
        <w:rPr>
          <w:rStyle w:val="Emphasis"/>
        </w:rPr>
        <w:t>revive the world order</w:t>
      </w:r>
      <w:r w:rsidRPr="00F607A1">
        <w:rPr>
          <w:sz w:val="12"/>
        </w:rPr>
        <w:t xml:space="preserve"> </w:t>
      </w:r>
      <w:r w:rsidRPr="00F607A1">
        <w:rPr>
          <w:rStyle w:val="StyleUnderline"/>
        </w:rPr>
        <w:t xml:space="preserve">and traditionally hallmarked human </w:t>
      </w:r>
      <w:r w:rsidRPr="00F607A1">
        <w:rPr>
          <w:rStyle w:val="Emphasis"/>
        </w:rPr>
        <w:t>rights</w:t>
      </w:r>
      <w:r w:rsidRPr="00F607A1">
        <w:rPr>
          <w:rStyle w:val="StyleUnderline"/>
        </w:rPr>
        <w:t xml:space="preserve">, </w:t>
      </w:r>
      <w:r w:rsidRPr="00F607A1">
        <w:rPr>
          <w:rStyle w:val="Emphasis"/>
        </w:rPr>
        <w:t>peace</w:t>
      </w:r>
      <w:r w:rsidRPr="00F607A1">
        <w:rPr>
          <w:rStyle w:val="StyleUnderline"/>
        </w:rPr>
        <w:t xml:space="preserve">, and </w:t>
      </w:r>
      <w:r w:rsidRPr="00F607A1">
        <w:rPr>
          <w:rStyle w:val="Emphasis"/>
        </w:rPr>
        <w:t>democracy</w:t>
      </w:r>
      <w:r w:rsidRPr="00F607A1">
        <w:rPr>
          <w:sz w:val="12"/>
        </w:rPr>
        <w:t xml:space="preserve">. </w:t>
      </w:r>
      <w:r w:rsidRPr="00F607A1">
        <w:rPr>
          <w:rStyle w:val="StyleUnderline"/>
        </w:rPr>
        <w:t xml:space="preserve">The </w:t>
      </w:r>
      <w:r w:rsidRPr="00F607A1">
        <w:rPr>
          <w:rStyle w:val="Emphasis"/>
        </w:rPr>
        <w:t>U</w:t>
      </w:r>
      <w:r w:rsidRPr="00F607A1">
        <w:rPr>
          <w:sz w:val="12"/>
        </w:rPr>
        <w:t xml:space="preserve">nited </w:t>
      </w:r>
      <w:r w:rsidRPr="00F607A1">
        <w:rPr>
          <w:rStyle w:val="Emphasis"/>
        </w:rPr>
        <w:t>S</w:t>
      </w:r>
      <w:r w:rsidRPr="00F607A1">
        <w:rPr>
          <w:sz w:val="12"/>
        </w:rPr>
        <w:t xml:space="preserve">tates, </w:t>
      </w:r>
      <w:r w:rsidRPr="00F607A1">
        <w:rPr>
          <w:rStyle w:val="StyleUnderline"/>
        </w:rPr>
        <w:t>with all of its shortcomings, had crafted an international agenda that significantly impacted the post-WWII landscape</w:t>
      </w:r>
      <w:r w:rsidRPr="00F607A1">
        <w:rPr>
          <w:sz w:val="12"/>
        </w:rPr>
        <w:t xml:space="preserve">. </w:t>
      </w:r>
      <w:r w:rsidRPr="00F607A1">
        <w:rPr>
          <w:rStyle w:val="StyleUnderline"/>
        </w:rPr>
        <w:t xml:space="preserve">Countries invested their ambitions into security communities, international institutions, and international law in an effort to mitigate the chances of a </w:t>
      </w:r>
      <w:r w:rsidRPr="00F607A1">
        <w:rPr>
          <w:rStyle w:val="Emphasis"/>
        </w:rPr>
        <w:t>nuclear catastrophe</w:t>
      </w:r>
      <w:r w:rsidRPr="00F607A1">
        <w:rPr>
          <w:sz w:val="12"/>
        </w:rPr>
        <w:t xml:space="preserve"> </w:t>
      </w:r>
      <w:r w:rsidRPr="00F607A1">
        <w:rPr>
          <w:rStyle w:val="StyleUnderline"/>
        </w:rPr>
        <w:t xml:space="preserve">or another </w:t>
      </w:r>
      <w:r w:rsidRPr="00F607A1">
        <w:rPr>
          <w:rStyle w:val="Emphasis"/>
        </w:rPr>
        <w:t>World War</w:t>
      </w:r>
      <w:r w:rsidRPr="00F607A1">
        <w:rPr>
          <w:sz w:val="12"/>
        </w:rPr>
        <w:t xml:space="preserve">. The horrors and atrocities of the two Great Wars had traumatized the global community, which spurred calls for peace and the creation of a universalist agenda. Today, </w:t>
      </w:r>
      <w:r w:rsidRPr="00F607A1">
        <w:rPr>
          <w:rStyle w:val="StyleUnderline"/>
        </w:rPr>
        <w:t xml:space="preserve">the world’s </w:t>
      </w:r>
      <w:r w:rsidRPr="00F607A1">
        <w:rPr>
          <w:rStyle w:val="Emphasis"/>
        </w:rPr>
        <w:t>fickle</w:t>
      </w:r>
      <w:r w:rsidRPr="00F607A1">
        <w:rPr>
          <w:rStyle w:val="StyleUnderline"/>
        </w:rPr>
        <w:t xml:space="preserve"> and </w:t>
      </w:r>
      <w:r w:rsidRPr="00F607A1">
        <w:rPr>
          <w:rStyle w:val="Emphasis"/>
        </w:rPr>
        <w:t>declining hegemon</w:t>
      </w:r>
      <w:r w:rsidRPr="00F607A1">
        <w:rPr>
          <w:rStyle w:val="StyleUnderline"/>
        </w:rPr>
        <w:t xml:space="preserve"> still has the </w:t>
      </w:r>
      <w:r w:rsidRPr="00F607A1">
        <w:rPr>
          <w:rStyle w:val="Emphasis"/>
        </w:rPr>
        <w:t>ability</w:t>
      </w:r>
      <w:r w:rsidRPr="00F607A1">
        <w:rPr>
          <w:rStyle w:val="StyleUnderline"/>
        </w:rPr>
        <w:t xml:space="preserve">, but </w:t>
      </w:r>
      <w:r w:rsidRPr="00F607A1">
        <w:rPr>
          <w:rStyle w:val="Emphasis"/>
        </w:rPr>
        <w:t>not the will</w:t>
      </w:r>
      <w:r w:rsidRPr="00F607A1">
        <w:rPr>
          <w:rStyle w:val="StyleUnderline"/>
        </w:rPr>
        <w:t>, to uphold the world order</w:t>
      </w:r>
      <w:r w:rsidRPr="00F607A1">
        <w:rPr>
          <w:sz w:val="12"/>
        </w:rPr>
        <w:t xml:space="preserve"> that it had so carefully and eagerly helped construct. Now, </w:t>
      </w:r>
      <w:r w:rsidRPr="00F607A1">
        <w:rPr>
          <w:rStyle w:val="StyleUnderline"/>
        </w:rPr>
        <w:t>the stakes are too high, and there must be a mighty and willing global leader to lead the effort of diffusing democratic ideals and reinforcing stability through both military and diplomatic means</w:t>
      </w:r>
      <w:r w:rsidRPr="00F607A1">
        <w:rPr>
          <w:sz w:val="12"/>
        </w:rPr>
        <w:t xml:space="preserve">. To do this, </w:t>
      </w:r>
      <w:r w:rsidRPr="00F607A1">
        <w:rPr>
          <w:rStyle w:val="StyleUnderline"/>
        </w:rPr>
        <w:t>the U</w:t>
      </w:r>
      <w:r w:rsidRPr="00F607A1">
        <w:rPr>
          <w:sz w:val="12"/>
        </w:rPr>
        <w:t xml:space="preserve">nited </w:t>
      </w:r>
      <w:r w:rsidRPr="00F607A1">
        <w:rPr>
          <w:rStyle w:val="StyleUnderline"/>
        </w:rPr>
        <w:t>S</w:t>
      </w:r>
      <w:r w:rsidRPr="00F607A1">
        <w:rPr>
          <w:sz w:val="12"/>
        </w:rPr>
        <w:t xml:space="preserve">tates </w:t>
      </w:r>
      <w:r w:rsidRPr="00F607A1">
        <w:rPr>
          <w:rStyle w:val="StyleUnderline"/>
        </w:rPr>
        <w:t xml:space="preserve">must abandon its insurgent wave of </w:t>
      </w:r>
      <w:r w:rsidRPr="00F607A1">
        <w:rPr>
          <w:rStyle w:val="Emphasis"/>
        </w:rPr>
        <w:t>isolationism</w:t>
      </w:r>
      <w:r w:rsidRPr="00F607A1">
        <w:rPr>
          <w:rStyle w:val="StyleUnderline"/>
        </w:rPr>
        <w:t xml:space="preserve"> and </w:t>
      </w:r>
      <w:r w:rsidRPr="00F607A1">
        <w:rPr>
          <w:rStyle w:val="Emphasis"/>
        </w:rPr>
        <w:t>protectionism</w:t>
      </w:r>
      <w:r w:rsidRPr="00F607A1">
        <w:rPr>
          <w:sz w:val="12"/>
        </w:rPr>
        <w:t xml:space="preserve">, </w:t>
      </w:r>
      <w:r w:rsidRPr="00F607A1">
        <w:rPr>
          <w:rStyle w:val="StyleUnderline"/>
        </w:rPr>
        <w:t xml:space="preserve">and come to grips with the newly transnational nature of problems ranging from </w:t>
      </w:r>
      <w:r w:rsidRPr="00F607A1">
        <w:rPr>
          <w:rStyle w:val="Emphasis"/>
        </w:rPr>
        <w:t>climate change</w:t>
      </w:r>
      <w:r w:rsidRPr="00F607A1">
        <w:rPr>
          <w:rStyle w:val="StyleUnderline"/>
        </w:rPr>
        <w:t xml:space="preserve"> to </w:t>
      </w:r>
      <w:r w:rsidRPr="00F607A1">
        <w:rPr>
          <w:rStyle w:val="Emphasis"/>
        </w:rPr>
        <w:t>international terrorism</w:t>
      </w:r>
      <w:r w:rsidRPr="00F607A1">
        <w:rPr>
          <w:sz w:val="12"/>
        </w:rPr>
        <w:t xml:space="preserve">. First, </w:t>
      </w:r>
      <w:r w:rsidRPr="00F607A1">
        <w:rPr>
          <w:rStyle w:val="StyleUnderline"/>
        </w:rPr>
        <w:t xml:space="preserve">the </w:t>
      </w:r>
      <w:r w:rsidRPr="00F607A1">
        <w:rPr>
          <w:sz w:val="12"/>
        </w:rPr>
        <w:t xml:space="preserve">increase in intra-state conflict should warrant concern as many countries, namely in Africa and the Middle East, are seeing the total collapse of civil society and government. These </w:t>
      </w:r>
      <w:r w:rsidRPr="00F607A1">
        <w:rPr>
          <w:rStyle w:val="StyleUnderline"/>
        </w:rPr>
        <w:t>power vacuums are being filled with</w:t>
      </w:r>
      <w:r w:rsidRPr="00F607A1">
        <w:rPr>
          <w:sz w:val="12"/>
        </w:rPr>
        <w:t xml:space="preserve"> increasingly </w:t>
      </w:r>
      <w:r w:rsidRPr="00F607A1">
        <w:rPr>
          <w:rStyle w:val="Emphasis"/>
        </w:rPr>
        <w:t>ideological</w:t>
      </w:r>
      <w:r w:rsidRPr="00F607A1">
        <w:rPr>
          <w:sz w:val="12"/>
        </w:rPr>
        <w:t xml:space="preserve"> </w:t>
      </w:r>
      <w:r w:rsidRPr="00F607A1">
        <w:rPr>
          <w:rStyle w:val="StyleUnderline"/>
        </w:rPr>
        <w:t>and dangerous tribal and non-state actors</w:t>
      </w:r>
      <w:r w:rsidRPr="00F607A1">
        <w:rPr>
          <w:sz w:val="12"/>
        </w:rPr>
        <w:t xml:space="preserve">, such as </w:t>
      </w:r>
      <w:r w:rsidRPr="00F607A1">
        <w:rPr>
          <w:rStyle w:val="Emphasis"/>
        </w:rPr>
        <w:t>Boko Haram</w:t>
      </w:r>
      <w:r w:rsidRPr="00F607A1">
        <w:rPr>
          <w:sz w:val="12"/>
        </w:rPr>
        <w:t xml:space="preserve">, </w:t>
      </w:r>
      <w:r w:rsidRPr="00F607A1">
        <w:rPr>
          <w:rStyle w:val="Emphasis"/>
        </w:rPr>
        <w:t>ISIS</w:t>
      </w:r>
      <w:r w:rsidRPr="00F607A1">
        <w:rPr>
          <w:sz w:val="12"/>
        </w:rPr>
        <w:t xml:space="preserve">, </w:t>
      </w:r>
      <w:r w:rsidRPr="00F607A1">
        <w:rPr>
          <w:rStyle w:val="StyleUnderline"/>
        </w:rPr>
        <w:t xml:space="preserve">and </w:t>
      </w:r>
      <w:r w:rsidRPr="00F607A1">
        <w:rPr>
          <w:rStyle w:val="Emphasis"/>
        </w:rPr>
        <w:t>Al-Shabaab</w:t>
      </w:r>
      <w:r w:rsidRPr="00F607A1">
        <w:rPr>
          <w:sz w:val="12"/>
        </w:rPr>
        <w:t xml:space="preserve">. Other bloody civil wars in Rwanda, Sudan, and the Congo have contributed to the deaths of millions in the past two decades. As the West has seen, however, military intervention has not been all that successful in building and empowering democratic institutions in the Far East. A civil crusade, along with the strengthening of international institutions, may in fact be the answer to undoing tribal, religious, and sectarian divisions, thereby mitigating the prospects of civil conflict.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an increase in </w:t>
      </w:r>
      <w:r w:rsidRPr="00F607A1">
        <w:rPr>
          <w:rStyle w:val="StyleUnderline"/>
        </w:rPr>
        <w:t xml:space="preserve">the magnitude of human casualty is becoming more of a reality due to advancements in </w:t>
      </w:r>
      <w:r w:rsidRPr="00F607A1">
        <w:rPr>
          <w:rStyle w:val="Emphasis"/>
        </w:rPr>
        <w:t>military tech</w:t>
      </w:r>
      <w:r w:rsidRPr="00F607A1">
        <w:rPr>
          <w:rStyle w:val="StyleUnderline"/>
        </w:rPr>
        <w:t>nology</w:t>
      </w:r>
      <w:r w:rsidRPr="00F607A1">
        <w:rPr>
          <w:sz w:val="12"/>
        </w:rPr>
        <w:t xml:space="preserve"> and the increasing outbreaks of civil war, </w:t>
      </w:r>
      <w:r w:rsidRPr="00F607A1">
        <w:rPr>
          <w:rStyle w:val="StyleUnderline"/>
        </w:rPr>
        <w:t xml:space="preserve">international </w:t>
      </w:r>
      <w:r w:rsidRPr="00F607A1">
        <w:rPr>
          <w:rStyle w:val="Emphasis"/>
        </w:rPr>
        <w:t>coop</w:t>
      </w:r>
      <w:r w:rsidRPr="00F607A1">
        <w:rPr>
          <w:rStyle w:val="StyleUnderline"/>
        </w:rPr>
        <w:t xml:space="preserve">eration and the diffusion of </w:t>
      </w:r>
      <w:r w:rsidRPr="00F607A1">
        <w:rPr>
          <w:rStyle w:val="Emphasis"/>
        </w:rPr>
        <w:t>norms</w:t>
      </w:r>
      <w:r w:rsidRPr="00F607A1">
        <w:rPr>
          <w:rStyle w:val="StyleUnderline"/>
        </w:rPr>
        <w:t xml:space="preserve"> that highlight the importance of </w:t>
      </w:r>
      <w:r w:rsidRPr="00F607A1">
        <w:rPr>
          <w:rStyle w:val="Emphasis"/>
        </w:rPr>
        <w:t>stable governance</w:t>
      </w:r>
      <w:r w:rsidRPr="00F607A1">
        <w:rPr>
          <w:rStyle w:val="StyleUnderline"/>
        </w:rPr>
        <w:t xml:space="preserve">, </w:t>
      </w:r>
      <w:r w:rsidRPr="00F607A1">
        <w:rPr>
          <w:rStyle w:val="Emphasis"/>
        </w:rPr>
        <w:t>democracy</w:t>
      </w:r>
      <w:r w:rsidRPr="00F607A1">
        <w:rPr>
          <w:rStyle w:val="StyleUnderline"/>
        </w:rPr>
        <w:t xml:space="preserve">, and human </w:t>
      </w:r>
      <w:r w:rsidRPr="00F607A1">
        <w:rPr>
          <w:rStyle w:val="Emphasis"/>
        </w:rPr>
        <w:t>rights</w:t>
      </w:r>
      <w:r w:rsidRPr="00F607A1">
        <w:rPr>
          <w:rStyle w:val="StyleUnderline"/>
        </w:rPr>
        <w:t xml:space="preserve"> is the </w:t>
      </w:r>
      <w:r w:rsidRPr="00F607A1">
        <w:rPr>
          <w:rStyle w:val="Emphasis"/>
        </w:rPr>
        <w:t>only recourse</w:t>
      </w:r>
      <w:r w:rsidRPr="00F607A1">
        <w:rPr>
          <w:rStyle w:val="StyleUnderline"/>
        </w:rPr>
        <w:t xml:space="preserve"> to address the rise in sectarian divides and civil conflicts</w:t>
      </w:r>
      <w:r w:rsidRPr="00F607A1">
        <w:rPr>
          <w:sz w:val="12"/>
        </w:rPr>
        <w:t xml:space="preserve">. </w:t>
      </w:r>
      <w:r w:rsidRPr="00F607A1">
        <w:rPr>
          <w:rStyle w:val="StyleUnderline"/>
        </w:rPr>
        <w:t xml:space="preserve">So long as the trend of the West’s desire to </w:t>
      </w:r>
      <w:r w:rsidRPr="00F607A1">
        <w:rPr>
          <w:rStyle w:val="Emphasis"/>
        </w:rPr>
        <w:t>look inward</w:t>
      </w:r>
      <w:r w:rsidRPr="00F607A1">
        <w:rPr>
          <w:rStyle w:val="StyleUnderline"/>
        </w:rPr>
        <w:t xml:space="preserve"> continues, it is likely that nation states </w:t>
      </w:r>
      <w:r w:rsidRPr="00F607A1">
        <w:rPr>
          <w:rStyle w:val="Emphasis"/>
        </w:rPr>
        <w:t>mired in conflict</w:t>
      </w:r>
      <w:r w:rsidRPr="00F607A1">
        <w:rPr>
          <w:rStyle w:val="StyleUnderline"/>
        </w:rPr>
        <w:t xml:space="preserve"> will devolve into ethnic or tribal </w:t>
      </w:r>
      <w:r w:rsidRPr="00F607A1">
        <w:rPr>
          <w:rStyle w:val="Emphasis"/>
        </w:rPr>
        <w:t>enclaves</w:t>
      </w:r>
      <w:r w:rsidRPr="00F607A1">
        <w:rPr>
          <w:rStyle w:val="StyleUnderline"/>
        </w:rPr>
        <w:t xml:space="preserve"> bent on relying on </w:t>
      </w:r>
      <w:r w:rsidRPr="00F607A1">
        <w:rPr>
          <w:rStyle w:val="Emphasis"/>
        </w:rPr>
        <w:t>war</w:t>
      </w:r>
      <w:r w:rsidRPr="00F607A1">
        <w:rPr>
          <w:rStyle w:val="StyleUnderline"/>
        </w:rPr>
        <w:t xml:space="preserve"> to maintain their legitimacy and power</w:t>
      </w:r>
      <w:r w:rsidRPr="00F607A1">
        <w:rPr>
          <w:sz w:val="12"/>
        </w:rPr>
        <w:t xml:space="preserve">. Aside from growing sectarianism and the increasing prevalence of failed states, </w:t>
      </w:r>
      <w:r w:rsidRPr="00F607A1">
        <w:rPr>
          <w:rStyle w:val="StyleUnderline"/>
        </w:rPr>
        <w:t xml:space="preserve">an even more daunting threat come from weapons that </w:t>
      </w:r>
      <w:r w:rsidRPr="00F607A1">
        <w:rPr>
          <w:rStyle w:val="Emphasis"/>
          <w:sz w:val="28"/>
        </w:rPr>
        <w:t>transcend</w:t>
      </w:r>
      <w:r w:rsidRPr="00F607A1">
        <w:rPr>
          <w:rStyle w:val="StyleUnderline"/>
        </w:rPr>
        <w:t xml:space="preserve"> the costs of </w:t>
      </w:r>
      <w:r w:rsidRPr="00F607A1">
        <w:rPr>
          <w:rStyle w:val="Emphasis"/>
          <w:sz w:val="28"/>
        </w:rPr>
        <w:t>conventional warfare</w:t>
      </w:r>
      <w:r w:rsidRPr="00F607A1">
        <w:rPr>
          <w:sz w:val="12"/>
        </w:rPr>
        <w:t xml:space="preserve">. The problem of nuclear proliferation has been around for decades, and on the eve of President Trump’s inauguration, it appeared that </w:t>
      </w:r>
      <w:r w:rsidRPr="00F607A1">
        <w:rPr>
          <w:rStyle w:val="StyleUnderline"/>
        </w:rPr>
        <w:t xml:space="preserve">Obama’s lofty goal of advocating for </w:t>
      </w:r>
      <w:r w:rsidRPr="00F607A1">
        <w:rPr>
          <w:rStyle w:val="Emphasis"/>
        </w:rPr>
        <w:t>nonproliferation</w:t>
      </w:r>
      <w:r w:rsidRPr="00F607A1">
        <w:rPr>
          <w:rStyle w:val="StyleUnderline"/>
        </w:rPr>
        <w:t xml:space="preserve"> would </w:t>
      </w:r>
      <w:r w:rsidRPr="00F607A1">
        <w:rPr>
          <w:rStyle w:val="Emphasis"/>
        </w:rPr>
        <w:t>no longer</w:t>
      </w:r>
      <w:r w:rsidRPr="00F607A1">
        <w:rPr>
          <w:rStyle w:val="StyleUnderline"/>
        </w:rPr>
        <w:t xml:space="preserve"> be </w:t>
      </w:r>
      <w:r w:rsidRPr="00F607A1">
        <w:rPr>
          <w:rStyle w:val="Emphasis"/>
        </w:rPr>
        <w:t>a priority</w:t>
      </w:r>
      <w:r w:rsidRPr="00F607A1">
        <w:rPr>
          <w:rStyle w:val="StyleUnderline"/>
        </w:rPr>
        <w:t xml:space="preserve"> of American foreign policy</w:t>
      </w:r>
      <w:r w:rsidRPr="00F607A1">
        <w:rPr>
          <w:sz w:val="12"/>
        </w:rPr>
        <w:t xml:space="preserve">.[3] In addition, now that </w:t>
      </w:r>
      <w:r w:rsidRPr="00F607A1">
        <w:rPr>
          <w:rStyle w:val="StyleUnderline"/>
        </w:rPr>
        <w:t xml:space="preserve">the American president is threatening to undo much of the United States’ extensive network of </w:t>
      </w:r>
      <w:r w:rsidRPr="00F607A1">
        <w:rPr>
          <w:rStyle w:val="Emphasis"/>
        </w:rPr>
        <w:t>alliances</w:t>
      </w:r>
      <w:r w:rsidRPr="00F607A1">
        <w:rPr>
          <w:sz w:val="12"/>
        </w:rPr>
        <w:t xml:space="preserve">, </w:t>
      </w:r>
      <w:r w:rsidRPr="00F607A1">
        <w:rPr>
          <w:rStyle w:val="StyleUnderline"/>
        </w:rPr>
        <w:t xml:space="preserve">formerly non-nuclear states may be forced to </w:t>
      </w:r>
      <w:r w:rsidRPr="00F607A1">
        <w:rPr>
          <w:rStyle w:val="Emphasis"/>
          <w:sz w:val="28"/>
        </w:rPr>
        <w:t>rearm</w:t>
      </w:r>
      <w:r w:rsidRPr="00F607A1">
        <w:rPr>
          <w:rStyle w:val="StyleUnderline"/>
        </w:rPr>
        <w:t xml:space="preserve"> themselves</w:t>
      </w:r>
      <w:r w:rsidRPr="00F607A1">
        <w:rPr>
          <w:sz w:val="12"/>
        </w:rPr>
        <w:t xml:space="preserve">. </w:t>
      </w:r>
      <w:r w:rsidRPr="00F607A1">
        <w:rPr>
          <w:rStyle w:val="StyleUnderline"/>
        </w:rPr>
        <w:t>Disarmament is central to liberal internationalism</w:t>
      </w:r>
      <w:r w:rsidRPr="00F607A1">
        <w:rPr>
          <w:sz w:val="12"/>
        </w:rPr>
        <w:t xml:space="preserve">, as was apparent by the Washington Naval Treaty advocated by Wilson, and by the modern CTBT treaty. The reverse is, however, being seen in the modern era, </w:t>
      </w:r>
      <w:r w:rsidRPr="00F607A1">
        <w:rPr>
          <w:rStyle w:val="StyleUnderline"/>
        </w:rPr>
        <w:t xml:space="preserve">with cries coming from </w:t>
      </w:r>
      <w:r w:rsidRPr="00F607A1">
        <w:rPr>
          <w:rStyle w:val="Emphasis"/>
          <w:sz w:val="28"/>
        </w:rPr>
        <w:t>Japan</w:t>
      </w:r>
      <w:r w:rsidRPr="00F607A1">
        <w:rPr>
          <w:rStyle w:val="StyleUnderline"/>
        </w:rPr>
        <w:t xml:space="preserve"> and </w:t>
      </w:r>
      <w:r w:rsidRPr="00F607A1">
        <w:rPr>
          <w:rStyle w:val="Emphasis"/>
          <w:sz w:val="28"/>
        </w:rPr>
        <w:t>So</w:t>
      </w:r>
      <w:r w:rsidRPr="00F607A1">
        <w:rPr>
          <w:rStyle w:val="StyleUnderline"/>
        </w:rPr>
        <w:t xml:space="preserve">uth </w:t>
      </w:r>
      <w:r w:rsidRPr="00F607A1">
        <w:rPr>
          <w:rStyle w:val="Emphasis"/>
          <w:sz w:val="28"/>
        </w:rPr>
        <w:t>Ko</w:t>
      </w:r>
      <w:r w:rsidRPr="00F607A1">
        <w:rPr>
          <w:rStyle w:val="StyleUnderline"/>
        </w:rPr>
        <w:t xml:space="preserve">rea to </w:t>
      </w:r>
      <w:r w:rsidRPr="00F607A1">
        <w:rPr>
          <w:rStyle w:val="Emphasis"/>
          <w:sz w:val="28"/>
        </w:rPr>
        <w:t>remobilize</w:t>
      </w:r>
      <w:r w:rsidRPr="00F607A1">
        <w:rPr>
          <w:rStyle w:val="StyleUnderline"/>
        </w:rPr>
        <w:t xml:space="preserve"> and begin their own </w:t>
      </w:r>
      <w:r w:rsidRPr="00F607A1">
        <w:rPr>
          <w:rStyle w:val="Emphasis"/>
          <w:sz w:val="28"/>
        </w:rPr>
        <w:t>nuclear weapon programs</w:t>
      </w:r>
      <w:r w:rsidRPr="00F607A1">
        <w:rPr>
          <w:sz w:val="12"/>
        </w:rPr>
        <w:t xml:space="preserve">.[4] </w:t>
      </w:r>
      <w:r w:rsidRPr="00F607A1">
        <w:rPr>
          <w:rStyle w:val="StyleUnderline"/>
        </w:rPr>
        <w:t>A world with more nuclear actors is a formula for chaos</w:t>
      </w:r>
      <w:r w:rsidRPr="00F607A1">
        <w:rPr>
          <w:sz w:val="12"/>
        </w:rPr>
        <w:t xml:space="preserve">, especially if nuclear weapons become mass-produced. </w:t>
      </w:r>
      <w:r w:rsidRPr="00F607A1">
        <w:rPr>
          <w:rStyle w:val="Emphasis"/>
        </w:rPr>
        <w:t>Non-state actors</w:t>
      </w:r>
      <w:r w:rsidRPr="00F607A1">
        <w:rPr>
          <w:rStyle w:val="StyleUnderline"/>
        </w:rPr>
        <w:t xml:space="preserve"> will increasingly eye these nuclear sites</w:t>
      </w:r>
      <w:r w:rsidRPr="00F607A1">
        <w:rPr>
          <w:sz w:val="12"/>
        </w:rPr>
        <w:t xml:space="preserve"> as was the case near a Belgian nuclear power plant just over a year ago.[5] If </w:t>
      </w:r>
      <w:r w:rsidRPr="00F607A1">
        <w:rPr>
          <w:rStyle w:val="StyleUnderline"/>
        </w:rPr>
        <w:t xml:space="preserve">any government commits a serious misstep, access to nuclear weapons on the behalf of </w:t>
      </w:r>
      <w:r w:rsidRPr="00F607A1">
        <w:rPr>
          <w:rStyle w:val="Emphasis"/>
        </w:rPr>
        <w:t>terrorist</w:t>
      </w:r>
      <w:r w:rsidRPr="00F607A1">
        <w:rPr>
          <w:rStyle w:val="StyleUnderline"/>
        </w:rPr>
        <w:t xml:space="preserve"> and </w:t>
      </w:r>
      <w:r w:rsidRPr="00F607A1">
        <w:rPr>
          <w:rStyle w:val="Emphasis"/>
        </w:rPr>
        <w:t>insurgent groups</w:t>
      </w:r>
      <w:r w:rsidRPr="00F607A1">
        <w:rPr>
          <w:rStyle w:val="StyleUnderline"/>
        </w:rPr>
        <w:t xml:space="preserve"> will become a reality</w:t>
      </w:r>
      <w:r w:rsidRPr="00F607A1">
        <w:rPr>
          <w:sz w:val="12"/>
        </w:rPr>
        <w:t xml:space="preserve">, especially if a civil war occurs. States with nuclear weapons require domestic stability and strong security, which is why states such as </w:t>
      </w:r>
      <w:r w:rsidRPr="00F607A1">
        <w:rPr>
          <w:rStyle w:val="Emphasis"/>
        </w:rPr>
        <w:t>Israel</w:t>
      </w:r>
      <w:r w:rsidRPr="00F607A1">
        <w:rPr>
          <w:sz w:val="12"/>
        </w:rPr>
        <w:t xml:space="preserve">, </w:t>
      </w:r>
      <w:r w:rsidRPr="00F607A1">
        <w:rPr>
          <w:rStyle w:val="Emphasis"/>
        </w:rPr>
        <w:t>No</w:t>
      </w:r>
      <w:r w:rsidRPr="00F607A1">
        <w:rPr>
          <w:sz w:val="12"/>
        </w:rPr>
        <w:t xml:space="preserve">rth </w:t>
      </w:r>
      <w:r w:rsidRPr="00F607A1">
        <w:rPr>
          <w:rStyle w:val="Emphasis"/>
        </w:rPr>
        <w:t>Ko</w:t>
      </w:r>
      <w:r w:rsidRPr="00F607A1">
        <w:rPr>
          <w:sz w:val="12"/>
        </w:rPr>
        <w:t xml:space="preserve">rea, </w:t>
      </w:r>
      <w:r w:rsidRPr="00F607A1">
        <w:rPr>
          <w:rStyle w:val="StyleUnderline"/>
        </w:rPr>
        <w:t xml:space="preserve">and </w:t>
      </w:r>
      <w:r w:rsidRPr="00F607A1">
        <w:rPr>
          <w:rStyle w:val="Emphasis"/>
        </w:rPr>
        <w:t>Pakistan</w:t>
      </w:r>
      <w:r w:rsidRPr="00F607A1">
        <w:rPr>
          <w:rStyle w:val="StyleUnderline"/>
        </w:rPr>
        <w:t xml:space="preserve"> could be in serious trouble in the event of a </w:t>
      </w:r>
      <w:r w:rsidRPr="00F607A1">
        <w:rPr>
          <w:rStyle w:val="Emphasis"/>
        </w:rPr>
        <w:t>domestic uprising</w:t>
      </w:r>
      <w:r w:rsidRPr="00F607A1">
        <w:rPr>
          <w:rStyle w:val="StyleUnderline"/>
        </w:rPr>
        <w:t xml:space="preserve"> or military coup</w:t>
      </w:r>
      <w:r w:rsidRPr="00F607A1">
        <w:rPr>
          <w:sz w:val="12"/>
        </w:rPr>
        <w:t xml:space="preserve">. </w:t>
      </w:r>
      <w:r w:rsidRPr="00F607A1">
        <w:rPr>
          <w:rStyle w:val="StyleUnderline"/>
        </w:rPr>
        <w:t xml:space="preserve">The disarmament of all states is </w:t>
      </w:r>
      <w:r w:rsidRPr="00F607A1">
        <w:rPr>
          <w:rStyle w:val="Emphasis"/>
          <w:sz w:val="28"/>
        </w:rPr>
        <w:t>essential for human survival</w:t>
      </w:r>
      <w:r w:rsidRPr="00F607A1">
        <w:rPr>
          <w:rStyle w:val="StyleUnderline"/>
        </w:rPr>
        <w:t xml:space="preserve">, and if it is not achieved, then a world full of nuclear weapons and an international system guided by realpolitik could give rise to </w:t>
      </w:r>
      <w:r w:rsidRPr="00F607A1">
        <w:rPr>
          <w:rStyle w:val="Emphasis"/>
          <w:sz w:val="28"/>
        </w:rPr>
        <w:t>nuclear war</w:t>
      </w:r>
      <w:r w:rsidRPr="00F607A1">
        <w:rPr>
          <w:rStyle w:val="StyleUnderline"/>
        </w:rPr>
        <w:t>fare.</w:t>
      </w:r>
      <w:r w:rsidRPr="00F607A1">
        <w:rPr>
          <w:sz w:val="12"/>
        </w:rPr>
        <w:t xml:space="preserve"> In today’s world, nuclear weapons leave all states virtually defenseless. But, for nuclear deproliferation to become a cornerstone of the global agenda, a pacifying and democratic power must rise to the limelight to advocate the virtues of peace, stability, and human rights.</w:t>
      </w:r>
    </w:p>
    <w:p w14:paraId="7E807D47" w14:textId="77777777" w:rsidR="005A45CD" w:rsidRPr="00F607A1" w:rsidRDefault="005A45CD" w:rsidP="005A45CD"/>
    <w:p w14:paraId="0F9F5405" w14:textId="0197EF04" w:rsidR="0035730D" w:rsidRPr="00F607A1" w:rsidRDefault="0035730D" w:rsidP="0035730D">
      <w:pPr>
        <w:pStyle w:val="Heading1"/>
      </w:pPr>
      <w:r w:rsidRPr="00F607A1">
        <w:t>Affirmative 2020 DA</w:t>
      </w:r>
    </w:p>
    <w:p w14:paraId="0E2BCCCC" w14:textId="3896E36B" w:rsidR="000F5CE4" w:rsidRPr="00F607A1" w:rsidRDefault="000F5CE4" w:rsidP="000F5CE4">
      <w:pPr>
        <w:pStyle w:val="Heading2"/>
      </w:pPr>
      <w:r w:rsidRPr="00F607A1">
        <w:t xml:space="preserve">2AC Elections DA </w:t>
      </w:r>
    </w:p>
    <w:p w14:paraId="2D007550" w14:textId="40F96821" w:rsidR="002E1167" w:rsidRPr="00F607A1" w:rsidRDefault="002E1167" w:rsidP="000F5CE4">
      <w:pPr>
        <w:pStyle w:val="Heading3"/>
      </w:pPr>
      <w:r w:rsidRPr="00F607A1">
        <w:t xml:space="preserve">2AC Elections DA – Uniqueness </w:t>
      </w:r>
    </w:p>
    <w:p w14:paraId="3B1C8332" w14:textId="4FE1DA66" w:rsidR="002E1167" w:rsidRPr="00F607A1" w:rsidRDefault="002E1167" w:rsidP="002E1167"/>
    <w:p w14:paraId="49E4B1ED" w14:textId="77777777" w:rsidR="002E1167" w:rsidRPr="00F607A1" w:rsidRDefault="002E1167" w:rsidP="002E1167">
      <w:pPr>
        <w:pStyle w:val="Heading4"/>
        <w:rPr>
          <w:rFonts w:eastAsia="Calibri"/>
        </w:rPr>
      </w:pPr>
      <w:r w:rsidRPr="00F607A1">
        <w:rPr>
          <w:rFonts w:eastAsia="Calibri"/>
        </w:rPr>
        <w:t xml:space="preserve">Trump’s base is ride or die and other Republicans won’t vote for Biden. </w:t>
      </w:r>
    </w:p>
    <w:p w14:paraId="658AA04B" w14:textId="77777777" w:rsidR="002E1167" w:rsidRPr="00F607A1" w:rsidRDefault="002E1167" w:rsidP="002E1167">
      <w:pPr>
        <w:rPr>
          <w:rFonts w:eastAsia="Calibri" w:cs="Times New Roman"/>
        </w:rPr>
      </w:pPr>
      <w:r w:rsidRPr="00F607A1">
        <w:rPr>
          <w:rStyle w:val="Style13ptBold"/>
        </w:rPr>
        <w:t>Bitecofer, 2020</w:t>
      </w:r>
      <w:r w:rsidRPr="00F607A1">
        <w:rPr>
          <w:rFonts w:eastAsia="Calibri" w:cs="Times New Roman"/>
        </w:rPr>
        <w:t xml:space="preserve"> (Dr. Rachel Bitecofer. Pro-democracy researcher at the Niskanen Center, doctorate in political science from UGA, Go Dawgs. “A Post-Democratic Primary Update to the Bitecofer Model.” March 24, 2020. https://www.niskanencenter.org/bitecofer-post-primary-update/ Accessed: 5/22/20) </w:t>
      </w:r>
    </w:p>
    <w:p w14:paraId="12345D3A" w14:textId="77777777" w:rsidR="002E1167" w:rsidRPr="00F607A1" w:rsidRDefault="002E1167" w:rsidP="002E1167">
      <w:pPr>
        <w:rPr>
          <w:rFonts w:eastAsia="Calibri" w:cs="Times New Roman"/>
          <w:u w:val="single"/>
        </w:rPr>
      </w:pPr>
      <w:r w:rsidRPr="00F607A1">
        <w:rPr>
          <w:rFonts w:eastAsia="Calibri" w:cs="Times New Roman"/>
        </w:rPr>
        <w:t xml:space="preserve">Trump will be heading into the fall with the dubious distinction of being the most embattled, controversial, and scandal-plagued president to seek reelection in the history of the republic — and that was before this virus emerged to create a massive public health disaster and destroy his strongest claim for reelection: the economy. But Donald </w:t>
      </w:r>
      <w:r w:rsidRPr="00F607A1">
        <w:rPr>
          <w:rFonts w:eastAsia="Calibri" w:cs="Times New Roman"/>
          <w:u w:val="single"/>
        </w:rPr>
        <w:t>Trump does have one formidable asset to help his reelection prospects: political polarization and hyperpartisanship, which even in the face of a recession and potential fallout from COVID19 management will likely provide him with a steady and reliable base of support, preventing the type of erosion in approval ratings we saw in the second term of George W. Bush’s tenure.</w:t>
      </w:r>
      <w:r w:rsidRPr="00F607A1">
        <w:rPr>
          <w:rFonts w:eastAsia="Calibri" w:cs="Times New Roman"/>
        </w:rPr>
        <w:t xml:space="preserve"> </w:t>
      </w:r>
      <w:r w:rsidRPr="00F607A1">
        <w:rPr>
          <w:rFonts w:eastAsia="Calibri" w:cs="Times New Roman"/>
          <w:sz w:val="18"/>
          <w:szCs w:val="18"/>
        </w:rPr>
        <w:t>Although most Republicans hung with Bush throughout his second term, right-leaning independents had largely abandoned him as early as 2007. Then, when the economy began to implode during the later stages of the 2008 Democratic Party primary and during the summer of 2008, even some Republicans finally began to desert him. The effect of Republican desertion on Bush’s overall approval ratings was profound. His overall job approval numbers collapsed another 10 points, dropping to as low as 28 percent and hitting just 60 percent among Republicans in the waning days of his tenure</w:t>
      </w:r>
      <w:r w:rsidRPr="00F607A1">
        <w:rPr>
          <w:rFonts w:eastAsia="Calibri" w:cs="Times New Roman"/>
        </w:rPr>
        <w:t xml:space="preserve">. </w:t>
      </w:r>
      <w:r w:rsidRPr="00F607A1">
        <w:rPr>
          <w:rFonts w:eastAsia="Calibri" w:cs="Times New Roman"/>
          <w:u w:val="single"/>
        </w:rPr>
        <w:t>Trump’s robust support among Republicans</w:t>
      </w:r>
      <w:r w:rsidRPr="00F607A1">
        <w:rPr>
          <w:rFonts w:eastAsia="Calibri" w:cs="Times New Roman"/>
        </w:rPr>
        <w:t xml:space="preserve">, </w:t>
      </w:r>
      <w:r w:rsidRPr="00F607A1">
        <w:rPr>
          <w:rFonts w:eastAsia="Calibri" w:cs="Times New Roman"/>
          <w:sz w:val="18"/>
          <w:szCs w:val="18"/>
        </w:rPr>
        <w:t>which has held steady at a 90/10 split throughout it all, allows his overall approval rating to remain in the low 40s — at least theoretically competitive for a second term. Democrats, no doubt, are hopeful that as spring turns to summer and the scope of the economic damage begins to set in, a similar situation as befell George W. Bush will befall Donald Trump. While that’s not impossible, there have been important changes in mass political behavior over the past decade that suggest that</w:t>
      </w:r>
      <w:r w:rsidRPr="00F607A1">
        <w:rPr>
          <w:rFonts w:eastAsia="Calibri" w:cs="Times New Roman"/>
        </w:rPr>
        <w:t xml:space="preserve"> </w:t>
      </w:r>
      <w:r w:rsidRPr="00F607A1">
        <w:rPr>
          <w:rFonts w:eastAsia="Calibri" w:cs="Times New Roman"/>
          <w:u w:val="single"/>
        </w:rPr>
        <w:t>Trump might be able to evade Bush’s fate.</w:t>
      </w:r>
      <w:r w:rsidRPr="00F607A1">
        <w:rPr>
          <w:rFonts w:eastAsia="Calibri" w:cs="Times New Roman"/>
        </w:rPr>
        <w:t xml:space="preserve"> </w:t>
      </w:r>
      <w:r w:rsidRPr="00F607A1">
        <w:rPr>
          <w:rFonts w:eastAsia="Calibri" w:cs="Times New Roman"/>
          <w:sz w:val="18"/>
          <w:szCs w:val="18"/>
        </w:rPr>
        <w:t>My dissertation research finds a sharp change in public opinion starting in 2008-2009 as two events unfold simultaneously — the collapse of the American economy and the election of America’s first black president — findings that are also confirmed by the Pew Research Center’s polarization research. And elections over the past decade have bucked trends of decades past, making candidates whose scandals or behaviors would have once been disqualifying competitive for public office by the virtue of partisanship — candidates such as Roy Moore in Alabama, who lost out on a Senate seat by just over a point despite multiple allegations of child molestation that emerged during his candidacy. A recession will certainly provide a potent test of the old “fundamentals” models that my research challenges. Make no mistake about it: If “the economy, stupid” still matters, it needs to matter here, and it should put the presidency completely out of grasp for Trump. Along with the state-level analysis presented here, economic fundamentals models under a recession will predict dismal electoral prospects for Trump. I assume these models have elements in them to prevent them from making forecasts akin to the Reagan/Carter map from 1980, which of course we will not see because the electorate of 1980, which was rich in liberal Republicans and conservative Democrats, and a Southern realignment hitting its stride is long gone. Now,</w:t>
      </w:r>
      <w:r w:rsidRPr="00F607A1">
        <w:rPr>
          <w:rFonts w:eastAsia="Calibri" w:cs="Times New Roman"/>
        </w:rPr>
        <w:t xml:space="preserve"> the </w:t>
      </w:r>
      <w:r w:rsidRPr="00F607A1">
        <w:rPr>
          <w:rFonts w:eastAsia="Calibri" w:cs="Times New Roman"/>
          <w:u w:val="single"/>
        </w:rPr>
        <w:t>parties are largely ideologically homogenous and partisanship has evolved to become a social identity, an individual’s “ride or die,” which makes the prospect of red states breaking in favor of Biden seem unlikely</w:t>
      </w:r>
      <w:r w:rsidRPr="00F607A1">
        <w:rPr>
          <w:rFonts w:eastAsia="Calibri" w:cs="Times New Roman"/>
        </w:rPr>
        <w:t xml:space="preserve">, especially given the salience of white racial identity in contemporary Republican politics. In an America in which partisans are willing to inflict bodily harm on each other over politics, </w:t>
      </w:r>
      <w:r w:rsidRPr="00F607A1">
        <w:rPr>
          <w:rFonts w:eastAsia="Calibri" w:cs="Times New Roman"/>
          <w:u w:val="single"/>
        </w:rPr>
        <w:t>it seems unlikely that a mere recession, even an intense one, could move them off of their preferred presidential candidate in the ways it did prior to the polarized era, when the economic-fundamentals models, like the dinosaurs once did, ruled the Earth.</w:t>
      </w:r>
    </w:p>
    <w:p w14:paraId="7AD290F9" w14:textId="77777777" w:rsidR="0035730D" w:rsidRPr="00F607A1" w:rsidRDefault="0035730D" w:rsidP="0035730D">
      <w:pPr>
        <w:pStyle w:val="Heading4"/>
      </w:pPr>
      <w:r w:rsidRPr="00F607A1">
        <w:t>Biden loses – gaffes, scandals</w:t>
      </w:r>
    </w:p>
    <w:p w14:paraId="7B1094F8" w14:textId="77777777" w:rsidR="0035730D" w:rsidRPr="00F607A1" w:rsidRDefault="0035730D" w:rsidP="0035730D">
      <w:pPr>
        <w:rPr>
          <w:b/>
          <w:bCs/>
          <w:sz w:val="26"/>
        </w:rPr>
      </w:pPr>
      <w:r w:rsidRPr="00F607A1">
        <w:rPr>
          <w:rStyle w:val="Style13ptBold"/>
        </w:rPr>
        <w:t xml:space="preserve">The Week, 2020 </w:t>
      </w:r>
      <w:r w:rsidRPr="00F607A1">
        <w:t>(newspaper. “Why Trump may well lose the 2020 US election.” The Week, May 21, 2020. https://www.theweek.co.uk/theweek.co.uk/2222/will-trump-win-election Accessed: 5/22/20)</w:t>
      </w:r>
    </w:p>
    <w:p w14:paraId="462FD951" w14:textId="77777777" w:rsidR="0035730D" w:rsidRPr="00F607A1" w:rsidRDefault="0035730D" w:rsidP="0035730D">
      <w:r w:rsidRPr="00F607A1">
        <w:rPr>
          <w:u w:val="single"/>
        </w:rPr>
        <w:t>What’s more, while polls indicate that Biden has a solid national lead, “as Hillary Clinton’s experience in 2016 shows... winning the popular vote nationwide is no guarantee of claiming the White House</w:t>
      </w:r>
      <w:r w:rsidRPr="00F607A1">
        <w:t xml:space="preserve">”, says The Times. Could Biden’s fortunes change? As well as a lingering hint of scandal linked to the Ukraine inquiry that ultimately led to Trump’s impeachment, </w:t>
      </w:r>
      <w:r w:rsidRPr="00F607A1">
        <w:rPr>
          <w:u w:val="single"/>
        </w:rPr>
        <w:t xml:space="preserve">an allegation of sexual assault in hanging over Biden, </w:t>
      </w:r>
      <w:r w:rsidRPr="00F607A1">
        <w:t xml:space="preserve">which </w:t>
      </w:r>
      <w:r w:rsidRPr="00F607A1">
        <w:rPr>
          <w:u w:val="single"/>
        </w:rPr>
        <w:t>could prove costly come November.</w:t>
      </w:r>
      <w:r w:rsidRPr="00F607A1">
        <w:t xml:space="preserve"> Tara Reade, a former staffer to Biden, says that the then-senator assaulted her in the US Senate in 1993.  However, the public reaction to the allegations has been “muted”, says FiveThirtyEight. “A Morning Consult/Politico poll of Democratic voters found that half of respondents said the allegations would have no bearing on whether they’d decide to support Biden, and 32% of Democrats said that he hadn’t behaved inappropriately at all,” the news and analysis site reports. In the end, </w:t>
      </w:r>
      <w:r w:rsidRPr="00F607A1">
        <w:rPr>
          <w:u w:val="single"/>
        </w:rPr>
        <w:t>it could be Biden's “penchant for blunders” that could harm him most</w:t>
      </w:r>
      <w:r w:rsidRPr="00F607A1">
        <w:t xml:space="preserve">, says Business Insider opinion columnist Michael Gordon. Republican-friendly media has questioned the would-be president’s mental capability, which makes </w:t>
      </w:r>
      <w:r w:rsidRPr="00F607A1">
        <w:rPr>
          <w:u w:val="single"/>
        </w:rPr>
        <w:t>his sporadic public fumbles</w:t>
      </w:r>
      <w:r w:rsidRPr="00F607A1">
        <w:t xml:space="preserve"> all the more damaging.  “Generally, gaffes and mistakes hurt a candidate when they play to a narrative already concerning voters,” Gordon says. “A major or sustained verbal gaffe… </w:t>
      </w:r>
      <w:r w:rsidRPr="00F607A1">
        <w:rPr>
          <w:u w:val="single"/>
        </w:rPr>
        <w:t>raises concerns about Biden’s alleged cognitive abilities</w:t>
      </w:r>
      <w:r w:rsidRPr="00F607A1">
        <w:t>.”</w:t>
      </w:r>
    </w:p>
    <w:p w14:paraId="26844E9A" w14:textId="77777777" w:rsidR="002E1167" w:rsidRPr="00F607A1" w:rsidRDefault="002E1167" w:rsidP="002E1167"/>
    <w:p w14:paraId="28BC9630" w14:textId="6ABDEC04" w:rsidR="002E1167" w:rsidRPr="00F607A1" w:rsidRDefault="002E1167" w:rsidP="000F5CE4">
      <w:pPr>
        <w:pStyle w:val="Heading3"/>
      </w:pPr>
      <w:r w:rsidRPr="00F607A1">
        <w:t xml:space="preserve">2AC Elections DA – Too Early </w:t>
      </w:r>
    </w:p>
    <w:p w14:paraId="1314378A" w14:textId="09A353B2" w:rsidR="002E1167" w:rsidRPr="00F607A1" w:rsidRDefault="002E1167" w:rsidP="002E1167"/>
    <w:p w14:paraId="6420365E" w14:textId="77777777" w:rsidR="002E1167" w:rsidRPr="00F607A1" w:rsidRDefault="002E1167" w:rsidP="002E1167">
      <w:pPr>
        <w:pStyle w:val="Heading4"/>
      </w:pPr>
      <w:r w:rsidRPr="00F607A1">
        <w:t>Too early to accurately predict the election</w:t>
      </w:r>
    </w:p>
    <w:p w14:paraId="42D2A285" w14:textId="77777777" w:rsidR="002E1167" w:rsidRPr="00F607A1" w:rsidRDefault="002E1167" w:rsidP="002E1167">
      <w:pPr>
        <w:rPr>
          <w:b/>
          <w:bCs/>
          <w:sz w:val="26"/>
        </w:rPr>
      </w:pPr>
      <w:r w:rsidRPr="00F607A1">
        <w:rPr>
          <w:rStyle w:val="Style13ptBold"/>
        </w:rPr>
        <w:t xml:space="preserve">Mears, 2020 </w:t>
      </w:r>
      <w:r w:rsidRPr="00F607A1">
        <w:t xml:space="preserve">(Byan Mears, editor and writer for The Action Network and FantasyLabs. “3 Theories Why 2020 Presidential Election Odds Don’t Reflect Polling.” May 26, 2020. </w:t>
      </w:r>
      <w:hyperlink r:id="rId167" w:history="1">
        <w:r w:rsidRPr="00F607A1">
          <w:rPr>
            <w:rStyle w:val="Hyperlink"/>
          </w:rPr>
          <w:t>https://www.actionnetwork.com/politics/2020-presidential-election-odds-trump-biden-betting-polling</w:t>
        </w:r>
      </w:hyperlink>
      <w:r w:rsidRPr="00F607A1">
        <w:t xml:space="preserve"> Accessed: 5/28/20)</w:t>
      </w:r>
    </w:p>
    <w:p w14:paraId="25B19126" w14:textId="77777777" w:rsidR="002E1167" w:rsidRPr="00F607A1" w:rsidRDefault="002E1167" w:rsidP="002E1167">
      <w:r w:rsidRPr="00F607A1">
        <w:t xml:space="preserve">Why Are </w:t>
      </w:r>
      <w:r w:rsidRPr="00F607A1">
        <w:rPr>
          <w:u w:val="single"/>
        </w:rPr>
        <w:t>2020 Election Odds</w:t>
      </w:r>
      <w:r w:rsidRPr="00F607A1">
        <w:t xml:space="preserve"> Not Budging? And that leads us to the central question I’ve been wondering: If things are trending toward Biden and away from Trump, why have the betting markets not moved much, if at all, over the past months? I have three theories. Theory #1: </w:t>
      </w:r>
      <w:r w:rsidRPr="00F607A1">
        <w:rPr>
          <w:u w:val="single"/>
        </w:rPr>
        <w:t>It’s still early and bettors are discounting the early data</w:t>
      </w:r>
      <w:r w:rsidRPr="00F607A1">
        <w:t xml:space="preserve"> It’s a fair theory. </w:t>
      </w:r>
      <w:r w:rsidRPr="00F607A1">
        <w:rPr>
          <w:u w:val="single"/>
        </w:rPr>
        <w:t>It’s still only May, and think how quickly the world changes these days. Just a little over two months ago, we still had live sports, all restaurants were open, concerts were sold out. Now imagine where we’ll be in 3x that time with nearly six months until the November election</w:t>
      </w:r>
      <w:r w:rsidRPr="00F607A1">
        <w:t xml:space="preserve">. Theory #2: </w:t>
      </w:r>
      <w:r w:rsidRPr="00F607A1">
        <w:rPr>
          <w:u w:val="single"/>
        </w:rPr>
        <w:t>Uncertainty abounds</w:t>
      </w:r>
      <w:r w:rsidRPr="00F607A1">
        <w:t xml:space="preserve"> This is related to the first theory, and again it’s sound: </w:t>
      </w:r>
      <w:r w:rsidRPr="00F607A1">
        <w:rPr>
          <w:u w:val="single"/>
        </w:rPr>
        <w:t>The world could look much different in six months than it does now.</w:t>
      </w:r>
      <w:r w:rsidRPr="00F607A1">
        <w:t xml:space="preserve"> </w:t>
      </w:r>
      <w:r w:rsidRPr="00F607A1">
        <w:rPr>
          <w:sz w:val="18"/>
          <w:szCs w:val="18"/>
        </w:rPr>
        <w:t>Does the economy recover more quickly than analysts think? Will there be a second, worse wave of coronavirus once the weather turns colder again? Will Biden or Trump be penalized for public gaffes? Despite the age of partisanship, there’s solid data out there that suggests Trump is largely held up — not just by his base, but by important independent voters — due to the strength of the economy over the past three years. Like it or not, according to the data, he’s trusted more on the economy than Biden. The economy won’t recover to January levels by November, and that difference will be massively felt by many unemployed people, a lot of them of the working class. But will any gains be perceived as momentum and thus a victory for Trump? That remains to be seen. Due to the electoral college and partisanship, elections are largely won at the margins — a few states and a few thousand votes here and there. Given that fragility, the uncertainty argument about why odds haven’t moved is a fair one. Theory #3: People don’t trust polling after 2016 Speaking of FiveThirtyEight, its editor in chief Nate Silver was publicly maligned for being “wrong” about the 2016 election, in which his site had Hillary Clinton in the 70-80% range to win. I won’t detail that saga anymore, as it’s been widely covered: Thinking about stats and probability for a binary event is tough, I get it. But the overwhelming narrative following that story has not been the statistical education of the masses — rather, it’s been the massive distrust of polling as reliable sources of predictive data. You don’t have to go far on social media to find someone touting that polls underrate Trump in 2020 like they did in 2016. And while social media is often not indicative of real-world thoughts, it might be more indicative of those who are willing to bet into a political betting market and shape the odds. All in all, the reason the odds haven’t budged is probably a mix of all three theories. We’ll see if they change as the world does.</w:t>
      </w:r>
    </w:p>
    <w:p w14:paraId="59CE8DBB" w14:textId="77777777" w:rsidR="002E1167" w:rsidRPr="00F607A1" w:rsidRDefault="002E1167" w:rsidP="002E1167"/>
    <w:p w14:paraId="4E7FF04A" w14:textId="157C26EB" w:rsidR="00B36EFA" w:rsidRPr="00F607A1" w:rsidRDefault="00B36EFA" w:rsidP="000F5CE4">
      <w:pPr>
        <w:pStyle w:val="Heading3"/>
      </w:pPr>
      <w:r w:rsidRPr="00F607A1">
        <w:t xml:space="preserve">2AC Elections DA – Polls Fail </w:t>
      </w:r>
    </w:p>
    <w:p w14:paraId="009FFB4F" w14:textId="1478A625" w:rsidR="00B36EFA" w:rsidRPr="00F607A1" w:rsidRDefault="00B36EFA" w:rsidP="00B36EFA"/>
    <w:p w14:paraId="290A257B" w14:textId="77777777" w:rsidR="00B36EFA" w:rsidRPr="00F607A1" w:rsidRDefault="00B36EFA" w:rsidP="00B36EFA">
      <w:pPr>
        <w:pStyle w:val="Heading4"/>
      </w:pPr>
      <w:r w:rsidRPr="00F607A1">
        <w:t xml:space="preserve">Polls unreliable – empirics, Trump cheats  </w:t>
      </w:r>
    </w:p>
    <w:p w14:paraId="054CAA3E" w14:textId="77777777" w:rsidR="00B36EFA" w:rsidRPr="00F607A1" w:rsidRDefault="00B36EFA" w:rsidP="00B36EFA">
      <w:pPr>
        <w:rPr>
          <w:b/>
          <w:bCs/>
          <w:sz w:val="26"/>
        </w:rPr>
      </w:pPr>
      <w:r w:rsidRPr="00F607A1">
        <w:rPr>
          <w:rStyle w:val="Style13ptBold"/>
        </w:rPr>
        <w:t xml:space="preserve">Bacon, 2020 </w:t>
      </w:r>
      <w:r w:rsidRPr="00F607A1">
        <w:t xml:space="preserve">(538 Chat. Perry Bacon Jr, senior writer for 538. “If Trump Is Down In The Polls, Why Do So Many Americans Think He’ll Win?” May 13, 2020. </w:t>
      </w:r>
      <w:hyperlink r:id="rId168" w:history="1">
        <w:r w:rsidRPr="00F607A1">
          <w:rPr>
            <w:rStyle w:val="Hyperlink"/>
          </w:rPr>
          <w:t>https://fivethirtyeight.com/features/if-trump-is-down-in-the-polls-why-do-so-many-americans-think-hell-win/</w:t>
        </w:r>
      </w:hyperlink>
      <w:r w:rsidRPr="00F607A1">
        <w:t xml:space="preserve"> Accessed: 5/19/20) </w:t>
      </w:r>
    </w:p>
    <w:p w14:paraId="692BB5BB" w14:textId="77777777" w:rsidR="00B36EFA" w:rsidRPr="00F607A1" w:rsidRDefault="00B36EFA" w:rsidP="00B36EFA">
      <w:r w:rsidRPr="00F607A1">
        <w:t xml:space="preserve">(Perry Bacon Jr., senior writer): </w:t>
      </w:r>
      <w:r w:rsidRPr="00F607A1">
        <w:rPr>
          <w:u w:val="single"/>
        </w:rPr>
        <w:t xml:space="preserve">Trump’s standing might be stronger in perception than in reality for many voters </w:t>
      </w:r>
      <w:r w:rsidRPr="00F607A1">
        <w:t>for two reasons. First,</w:t>
      </w:r>
      <w:r w:rsidRPr="00F607A1">
        <w:rPr>
          <w:u w:val="single"/>
        </w:rPr>
        <w:t xml:space="preserve"> the polls had Clinton as the likely winner in 2016 and Trump won — so, of course, some people are wary of the polls</w:t>
      </w:r>
      <w:r w:rsidRPr="00F607A1">
        <w:t xml:space="preserve"> again. Second, I think </w:t>
      </w:r>
      <w:r w:rsidRPr="00F607A1">
        <w:rPr>
          <w:u w:val="single"/>
        </w:rPr>
        <w:t>the possibility that Trump might take extralegal, unethical or norm-violating steps (like trying to have the Ukrainian government investigate the son of one of his rivals) to win the election makes people a little less confident that the election will take place in a traditional way. (Basically, if some people already think Trump will cheat to win, they will likely not find the polls much comfort</w:t>
      </w:r>
      <w:r w:rsidRPr="00F607A1">
        <w:t>.)</w:t>
      </w:r>
    </w:p>
    <w:p w14:paraId="738AA5DE" w14:textId="77777777" w:rsidR="00B36EFA" w:rsidRPr="00F607A1" w:rsidRDefault="00B36EFA" w:rsidP="00B36EFA"/>
    <w:p w14:paraId="7AAD705F" w14:textId="5BF4842F" w:rsidR="002E1167" w:rsidRPr="00F607A1" w:rsidRDefault="002E1167" w:rsidP="000F5CE4">
      <w:pPr>
        <w:pStyle w:val="Heading3"/>
      </w:pPr>
      <w:r w:rsidRPr="00F607A1">
        <w:t xml:space="preserve">2AC Elections DA – COVID 19 Thumper </w:t>
      </w:r>
    </w:p>
    <w:p w14:paraId="568B29E1" w14:textId="33D27288" w:rsidR="002E1167" w:rsidRPr="00F607A1" w:rsidRDefault="002E1167" w:rsidP="002E1167"/>
    <w:p w14:paraId="013094FC" w14:textId="689AC8E6" w:rsidR="002E1167" w:rsidRPr="00F607A1" w:rsidRDefault="002E1167" w:rsidP="002E1167">
      <w:pPr>
        <w:pStyle w:val="Heading4"/>
      </w:pPr>
      <w:r w:rsidRPr="00F607A1">
        <w:t xml:space="preserve">COVID-19 is a black swan that will alter the election outcome </w:t>
      </w:r>
    </w:p>
    <w:p w14:paraId="3FD0418B" w14:textId="77777777" w:rsidR="002E1167" w:rsidRPr="00F607A1" w:rsidRDefault="002E1167" w:rsidP="002E1167">
      <w:pPr>
        <w:rPr>
          <w:b/>
          <w:bCs/>
          <w:sz w:val="26"/>
        </w:rPr>
      </w:pPr>
      <w:r w:rsidRPr="00F607A1">
        <w:rPr>
          <w:rStyle w:val="Style13ptBold"/>
        </w:rPr>
        <w:t xml:space="preserve">Sharma, 2020 </w:t>
      </w:r>
      <w:r w:rsidRPr="00F607A1">
        <w:t>(Dr. Ashok Sharma is a Visiting Fellow at the University of New South Wales Canberra at the Australian Defence Force Academy and an Adjunct Associate Professor at the University of Canberra. He is also the Deputy Chair of the New Zealand Institute of International Affairs Auckland Branch. Ashok’s latest books are India’s Pursuit of Energy Security: Domestic Measures, Foreign Policy and Geopolitics (SAGE Publications, 2019) and Indian Lobbying and its Influence in US Decision Making: Post-Cold War (SAGE, 2017). “COVID-19: A Black Swan Event in the 2020 US Presidential Election.” Australian Institute of International Affairs. April 9. 2020. http://www.internationalaffairs.org.au/australianoutlook/covid-19-a-black-swan-event-in-the-2020-us-presidential-election/ Accessed: 5/20/20)</w:t>
      </w:r>
    </w:p>
    <w:p w14:paraId="336F3B9A" w14:textId="77777777" w:rsidR="002E1167" w:rsidRPr="00F607A1" w:rsidRDefault="002E1167" w:rsidP="002E1167">
      <w:pPr>
        <w:rPr>
          <w:u w:val="single"/>
        </w:rPr>
      </w:pPr>
      <w:r w:rsidRPr="00F607A1">
        <w:rPr>
          <w:u w:val="single"/>
        </w:rPr>
        <w:t xml:space="preserve">COVID-19 may prove to be a black swan event, particularly when compared with the 1920 US presidential election 100 years ago. Under Democratic President Woodrow Wilson, the United States entered the First World War alongside the Allied powers. But another foe was the Spanish Flu that occurred during the First World War and spread throughout Europe with the soldiers’ movements. </w:t>
      </w:r>
      <w:r w:rsidRPr="00F607A1">
        <w:t>The Spanish Flu killed an estimated 50-100 million people across the world, including many American citizens as US soldiers brought the disease back home.</w:t>
      </w:r>
      <w:r w:rsidRPr="00F607A1">
        <w:rPr>
          <w:u w:val="single"/>
        </w:rPr>
        <w:t xml:space="preserve"> Despite being the victorious side, the emergence of the US as a world power, and a leading role in the post-war negotiations, Wilson’s incumbent Democratic Party could not win the 1920 presidential election.  </w:t>
      </w:r>
      <w:r w:rsidRPr="00F607A1">
        <w:t>Republican presidential candidate Warren G</w:t>
      </w:r>
      <w:r w:rsidRPr="00F607A1">
        <w:rPr>
          <w:u w:val="single"/>
        </w:rPr>
        <w:t xml:space="preserve">. Harding, </w:t>
      </w:r>
      <w:r w:rsidRPr="00F607A1">
        <w:t>a senator from Ohio,</w:t>
      </w:r>
      <w:r w:rsidRPr="00F607A1">
        <w:rPr>
          <w:u w:val="single"/>
        </w:rPr>
        <w:t xml:space="preserve"> sailed to a landslide victory with his slogan of “Return to Normalcy.” </w:t>
      </w:r>
      <w:r w:rsidRPr="00F607A1">
        <w:t>With Wilson disabled after suffering a stroke in 1919, Harding defeated Democratic candidate James M. Cox who was the governor of Ohio. Instead of focusing on Cox,</w:t>
      </w:r>
      <w:r w:rsidRPr="00F607A1">
        <w:rPr>
          <w:u w:val="single"/>
        </w:rPr>
        <w:t xml:space="preserve"> Harding’s campaign emphasised mistakes made by President Wilson in handling the flu. </w:t>
      </w:r>
      <w:r w:rsidRPr="00F607A1">
        <w:t xml:space="preserve">Harding’s “Return to Normalcy” echoed the American people’s disenchantment with Progressive Era social unrest, the war attrition that was caused by the US international engagement in the wake of the Allied Powers victory, and Wilson’s Treaty of Versailles, which was unpopular in the US.  But it was </w:t>
      </w:r>
      <w:r w:rsidRPr="00F607A1">
        <w:rPr>
          <w:u w:val="single"/>
        </w:rPr>
        <w:t xml:space="preserve">Spanish Flu </w:t>
      </w:r>
      <w:r w:rsidRPr="00F607A1">
        <w:t xml:space="preserve">that </w:t>
      </w:r>
      <w:r w:rsidRPr="00F607A1">
        <w:rPr>
          <w:u w:val="single"/>
        </w:rPr>
        <w:t>emerged as one of the significant issues in the 1920 election. Deaths due to the flu, combined with other factors, helped Harding to defeat the Democratic candidate. In 2020, the incumbent President Trump is suddenly facing COVID-19 as a black swan event which might see opposing Democratic Party candidate Joe Biden upsetting Trump’s winning probabilities and momentum. But Biden has been absent from the public sphere as the nation contains the pandemic. So far, Trump’s “China Virus” and “war-time president” rhetoric, his handling of the outbreak, and the economic stimulus packages have kept his approval rating out of danger zone. Trump’s successful handling of the COVID-19 outbreak will be the key to his second term in the White House.</w:t>
      </w:r>
    </w:p>
    <w:p w14:paraId="62A3FF20" w14:textId="39FEAFDC" w:rsidR="005A45CD" w:rsidRPr="00F607A1" w:rsidRDefault="005A45CD" w:rsidP="000F5CE4">
      <w:pPr>
        <w:pStyle w:val="Heading3"/>
      </w:pPr>
      <w:r w:rsidRPr="00F607A1">
        <w:t>2AC Elections DA – Court Thumper</w:t>
      </w:r>
    </w:p>
    <w:p w14:paraId="73F42FDE" w14:textId="79DD4F75" w:rsidR="005A45CD" w:rsidRPr="00F607A1" w:rsidRDefault="005A45CD" w:rsidP="005A45CD"/>
    <w:p w14:paraId="7D55053A" w14:textId="77777777" w:rsidR="005A45CD" w:rsidRPr="00F607A1" w:rsidRDefault="005A45CD" w:rsidP="005A45CD">
      <w:pPr>
        <w:pStyle w:val="Heading4"/>
      </w:pPr>
      <w:r w:rsidRPr="00F607A1">
        <w:t xml:space="preserve">Landmark abortion case or future appointment battles thump the DA </w:t>
      </w:r>
    </w:p>
    <w:p w14:paraId="41B675E9" w14:textId="77777777" w:rsidR="005A45CD" w:rsidRPr="00F607A1" w:rsidRDefault="005A45CD" w:rsidP="005A45CD">
      <w:pPr>
        <w:rPr>
          <w:rStyle w:val="Style13ptBold"/>
          <w:b w:val="0"/>
          <w:bCs w:val="0"/>
        </w:rPr>
      </w:pPr>
      <w:r w:rsidRPr="00F607A1">
        <w:rPr>
          <w:rStyle w:val="Style13ptBold"/>
        </w:rPr>
        <w:t xml:space="preserve">Klain 19 </w:t>
      </w:r>
      <w:r w:rsidRPr="00F607A1">
        <w:rPr>
          <w:rStyle w:val="Style13ptBold"/>
          <w:b w:val="0"/>
          <w:bCs w:val="0"/>
        </w:rPr>
        <w:t>[Rob Klain, served as a senior White House aide to Presidents Barack Obama and Bill Clinton and is an adviser to Joe Biden's 2020 presidential campaign, October 29, 2019. “The Supreme Court could fundamentally redefine the 2020 election.” https://qctimes.com/opinion/columnists/the-supreme-court-could-fundamentally-redefine-the-election/article_e743013e-1c72-505e-baf3-94ad7a2f0163.html]</w:t>
      </w:r>
    </w:p>
    <w:p w14:paraId="0FD63E98" w14:textId="77777777" w:rsidR="005A45CD" w:rsidRPr="00F607A1" w:rsidRDefault="005A45CD" w:rsidP="005A45CD">
      <w:pPr>
        <w:rPr>
          <w:sz w:val="16"/>
        </w:rPr>
      </w:pPr>
      <w:r w:rsidRPr="00F607A1">
        <w:rPr>
          <w:sz w:val="16"/>
        </w:rPr>
        <w:t xml:space="preserve">At last week’s Democratic presidential debate, two issues — abortion and the Supreme Court — finally made it onto the agenda. But </w:t>
      </w:r>
      <w:r w:rsidRPr="00F607A1">
        <w:rPr>
          <w:rStyle w:val="StyleUnderline"/>
        </w:rPr>
        <w:t>the relatively abstract discussion of potential schemes to add to the court’s membership or rotate justices off the court masked a critical point:</w:t>
      </w:r>
      <w:r w:rsidRPr="00F607A1">
        <w:rPr>
          <w:sz w:val="16"/>
        </w:rPr>
        <w:t xml:space="preserve"> </w:t>
      </w:r>
      <w:r w:rsidRPr="00F607A1">
        <w:rPr>
          <w:rStyle w:val="StyleUnderline"/>
        </w:rPr>
        <w:t xml:space="preserve">Circumstances may be conspiring to put </w:t>
      </w:r>
      <w:r w:rsidRPr="00F607A1">
        <w:rPr>
          <w:rStyle w:val="Emphasis"/>
        </w:rPr>
        <w:t>abortion and the court</w:t>
      </w:r>
      <w:r w:rsidRPr="00F607A1">
        <w:rPr>
          <w:rStyle w:val="StyleUnderline"/>
        </w:rPr>
        <w:t xml:space="preserve"> at the center of </w:t>
      </w:r>
      <w:r w:rsidRPr="00F607A1">
        <w:rPr>
          <w:rStyle w:val="Emphasis"/>
        </w:rPr>
        <w:t>2020’s campaign</w:t>
      </w:r>
      <w:r w:rsidRPr="00F607A1">
        <w:rPr>
          <w:rStyle w:val="StyleUnderline"/>
        </w:rPr>
        <w:t xml:space="preserve"> in a way unmatched in a generation</w:t>
      </w:r>
      <w:r w:rsidRPr="00F607A1">
        <w:rPr>
          <w:sz w:val="16"/>
        </w:rPr>
        <w:t xml:space="preserve">. </w:t>
      </w:r>
      <w:r w:rsidRPr="00F607A1">
        <w:rPr>
          <w:rStyle w:val="StyleUnderline"/>
        </w:rPr>
        <w:t xml:space="preserve">Why? Because of the potential convergence of two gigantic events in </w:t>
      </w:r>
      <w:r w:rsidRPr="00F607A1">
        <w:rPr>
          <w:sz w:val="16"/>
        </w:rPr>
        <w:t>June</w:t>
      </w:r>
      <w:r w:rsidRPr="00F607A1">
        <w:rPr>
          <w:rStyle w:val="Emphasis"/>
        </w:rPr>
        <w:t xml:space="preserve"> 2020</w:t>
      </w:r>
      <w:r w:rsidRPr="00F607A1">
        <w:rPr>
          <w:sz w:val="16"/>
        </w:rPr>
        <w:t xml:space="preserve">. First, that is when </w:t>
      </w:r>
      <w:r w:rsidRPr="00F607A1">
        <w:rPr>
          <w:rStyle w:val="StyleUnderline"/>
        </w:rPr>
        <w:t>the Supreme Court is expected to hand down a decision in a Louisiana abortion case</w:t>
      </w:r>
      <w:r w:rsidRPr="00F607A1">
        <w:rPr>
          <w:sz w:val="16"/>
        </w:rPr>
        <w:t xml:space="preserve"> — </w:t>
      </w:r>
      <w:r w:rsidRPr="00F607A1">
        <w:rPr>
          <w:rStyle w:val="StyleUnderline"/>
        </w:rPr>
        <w:t xml:space="preserve">a ruling that will likely substantially </w:t>
      </w:r>
      <w:r w:rsidRPr="00F607A1">
        <w:rPr>
          <w:rStyle w:val="Emphasis"/>
        </w:rPr>
        <w:t>restrict abortion rights</w:t>
      </w:r>
      <w:r w:rsidRPr="00F607A1">
        <w:rPr>
          <w:rStyle w:val="StyleUnderline"/>
        </w:rPr>
        <w:t xml:space="preserve"> even if it does not outright overturn Roe v. Wade</w:t>
      </w:r>
      <w:r w:rsidRPr="00F607A1">
        <w:rPr>
          <w:sz w:val="16"/>
        </w:rPr>
        <w:t xml:space="preserve">. </w:t>
      </w:r>
      <w:r w:rsidRPr="00F607A1">
        <w:rPr>
          <w:rStyle w:val="StyleUnderline"/>
        </w:rPr>
        <w:t>Second</w:t>
      </w:r>
      <w:r w:rsidRPr="00F607A1">
        <w:rPr>
          <w:sz w:val="16"/>
        </w:rPr>
        <w:t xml:space="preserve">, </w:t>
      </w:r>
      <w:hyperlink r:id="rId169" w:history="1">
        <w:r w:rsidRPr="00F607A1">
          <w:rPr>
            <w:rStyle w:val="StyleUnderline"/>
          </w:rPr>
          <w:t>notwithstanding his public protestations to the contrary</w:t>
        </w:r>
      </w:hyperlink>
      <w:r w:rsidRPr="00F607A1">
        <w:rPr>
          <w:rStyle w:val="StyleUnderline"/>
        </w:rPr>
        <w:t xml:space="preserve">, </w:t>
      </w:r>
      <w:r w:rsidRPr="00F607A1">
        <w:rPr>
          <w:rStyle w:val="Emphasis"/>
        </w:rPr>
        <w:t>Justice Clarence Thomas</w:t>
      </w:r>
      <w:r w:rsidRPr="00F607A1">
        <w:rPr>
          <w:sz w:val="16"/>
        </w:rPr>
        <w:t xml:space="preserve"> </w:t>
      </w:r>
      <w:r w:rsidRPr="00F607A1">
        <w:rPr>
          <w:rStyle w:val="StyleUnderline"/>
        </w:rPr>
        <w:t>may</w:t>
      </w:r>
      <w:r w:rsidRPr="00F607A1">
        <w:rPr>
          <w:sz w:val="16"/>
        </w:rPr>
        <w:t xml:space="preserve"> </w:t>
      </w:r>
      <w:r w:rsidRPr="00F607A1">
        <w:rPr>
          <w:rStyle w:val="Emphasis"/>
        </w:rPr>
        <w:t>retire</w:t>
      </w:r>
      <w:r w:rsidRPr="00F607A1">
        <w:rPr>
          <w:sz w:val="16"/>
        </w:rPr>
        <w:t xml:space="preserve"> that same month, </w:t>
      </w:r>
      <w:r w:rsidRPr="00F607A1">
        <w:rPr>
          <w:rStyle w:val="StyleUnderline"/>
        </w:rPr>
        <w:t xml:space="preserve">setting off a </w:t>
      </w:r>
      <w:r w:rsidRPr="00F607A1">
        <w:rPr>
          <w:rStyle w:val="Emphasis"/>
        </w:rPr>
        <w:t xml:space="preserve">brutal battle over his replacement. </w:t>
      </w:r>
      <w:r w:rsidRPr="00F607A1">
        <w:rPr>
          <w:rStyle w:val="StyleUnderline"/>
        </w:rPr>
        <w:t>Either of these</w:t>
      </w:r>
      <w:r w:rsidRPr="00F607A1">
        <w:rPr>
          <w:sz w:val="16"/>
        </w:rPr>
        <w:t xml:space="preserve">, taken alone, </w:t>
      </w:r>
      <w:r w:rsidRPr="00F607A1">
        <w:rPr>
          <w:rStyle w:val="StyleUnderline"/>
        </w:rPr>
        <w:t>would be</w:t>
      </w:r>
      <w:r w:rsidRPr="00F607A1">
        <w:rPr>
          <w:sz w:val="16"/>
        </w:rPr>
        <w:t xml:space="preserve"> </w:t>
      </w:r>
      <w:r w:rsidRPr="00F607A1">
        <w:rPr>
          <w:rStyle w:val="Emphasis"/>
        </w:rPr>
        <w:t>enormously significant</w:t>
      </w:r>
      <w:r w:rsidRPr="00F607A1">
        <w:rPr>
          <w:sz w:val="16"/>
        </w:rPr>
        <w:t xml:space="preserve">. </w:t>
      </w:r>
      <w:r w:rsidRPr="00F607A1">
        <w:rPr>
          <w:rStyle w:val="StyleUnderline"/>
        </w:rPr>
        <w:t>Together</w:t>
      </w:r>
      <w:r w:rsidRPr="00F607A1">
        <w:rPr>
          <w:sz w:val="16"/>
        </w:rPr>
        <w:t xml:space="preserve"> — </w:t>
      </w:r>
      <w:r w:rsidRPr="00F607A1">
        <w:rPr>
          <w:rStyle w:val="StyleUnderline"/>
        </w:rPr>
        <w:t xml:space="preserve">and in the midst of a </w:t>
      </w:r>
      <w:r w:rsidRPr="00F607A1">
        <w:rPr>
          <w:rStyle w:val="Emphasis"/>
        </w:rPr>
        <w:t>presidential campaign</w:t>
      </w:r>
      <w:r w:rsidRPr="00F607A1">
        <w:rPr>
          <w:sz w:val="16"/>
        </w:rPr>
        <w:t xml:space="preserve"> — </w:t>
      </w:r>
      <w:r w:rsidRPr="00F607A1">
        <w:rPr>
          <w:rStyle w:val="StyleUnderline"/>
        </w:rPr>
        <w:t xml:space="preserve">they would be </w:t>
      </w:r>
      <w:r w:rsidRPr="00F607A1">
        <w:rPr>
          <w:rStyle w:val="Emphasis"/>
        </w:rPr>
        <w:t>cataclysmic</w:t>
      </w:r>
      <w:r w:rsidRPr="00F607A1">
        <w:rPr>
          <w:sz w:val="16"/>
        </w:rPr>
        <w:t xml:space="preserve">. Conservative activists are not being shy in </w:t>
      </w:r>
      <w:hyperlink r:id="rId170" w:history="1">
        <w:r w:rsidRPr="00F607A1">
          <w:rPr>
            <w:rStyle w:val="Hyperlink"/>
            <w:sz w:val="16"/>
          </w:rPr>
          <w:t>urging the court to use the Louisiana case to overturn Roe</w:t>
        </w:r>
      </w:hyperlink>
      <w:r w:rsidRPr="00F607A1">
        <w:rPr>
          <w:sz w:val="16"/>
        </w:rPr>
        <w:t xml:space="preserve">. </w:t>
      </w:r>
      <w:r w:rsidRPr="00F607A1">
        <w:rPr>
          <w:rStyle w:val="StyleUnderline"/>
        </w:rPr>
        <w:t>Even if the court does not go that far, it is likely to give state legislatures expanded powers to restrict access to abortion</w:t>
      </w:r>
      <w:r w:rsidRPr="00F607A1">
        <w:rPr>
          <w:sz w:val="16"/>
        </w:rPr>
        <w:t xml:space="preserve">, </w:t>
      </w:r>
      <w:r w:rsidRPr="00F607A1">
        <w:rPr>
          <w:rStyle w:val="StyleUnderline"/>
        </w:rPr>
        <w:t>allowing states to effectively “</w:t>
      </w:r>
      <w:hyperlink r:id="rId171" w:history="1">
        <w:r w:rsidRPr="00F607A1">
          <w:rPr>
            <w:rStyle w:val="StyleUnderline"/>
          </w:rPr>
          <w:t>regulate abortion clinics out of existence</w:t>
        </w:r>
      </w:hyperlink>
      <w:r w:rsidRPr="00F607A1">
        <w:rPr>
          <w:rStyle w:val="StyleUnderline"/>
        </w:rPr>
        <w:t>.” The Louisiana law at issue is almost identical to one rejected by the court in 2016, when then-Justice Anthony M. Kennedy cast the deciding vote.</w:t>
      </w:r>
      <w:r w:rsidRPr="00F607A1">
        <w:rPr>
          <w:sz w:val="16"/>
        </w:rPr>
        <w:t xml:space="preserve"> A decision by the court to overturn that ruling would provide a clear signal of a new direction under a new conservative majority. And what if, at almost the same moment, Thomas, the court’s senior justice, steps down? That move would set off an unprecedented effort to secure a confirmation vote on a Supreme Court vacancy after Labor Day in a presidential election year. Although Thomas in June dismissed “</w:t>
      </w:r>
      <w:hyperlink r:id="rId172" w:tgtFrame="_blank" w:history="1">
        <w:r w:rsidRPr="00F607A1">
          <w:rPr>
            <w:rStyle w:val="Hyperlink"/>
            <w:sz w:val="16"/>
          </w:rPr>
          <w:t>this rumor that I was retiring</w:t>
        </w:r>
      </w:hyperlink>
      <w:r w:rsidRPr="00F607A1">
        <w:rPr>
          <w:sz w:val="16"/>
        </w:rPr>
        <w:t xml:space="preserve">,” </w:t>
      </w:r>
      <w:r w:rsidRPr="00F607A1">
        <w:rPr>
          <w:rStyle w:val="StyleUnderline"/>
        </w:rPr>
        <w:t>if Trump is trailing in the polls</w:t>
      </w:r>
      <w:r w:rsidRPr="00F607A1">
        <w:rPr>
          <w:sz w:val="16"/>
        </w:rPr>
        <w:t xml:space="preserve"> next summer, </w:t>
      </w:r>
      <w:r w:rsidRPr="00F607A1">
        <w:rPr>
          <w:rStyle w:val="Emphasis"/>
        </w:rPr>
        <w:t>Thomas</w:t>
      </w:r>
      <w:r w:rsidRPr="00F607A1">
        <w:rPr>
          <w:sz w:val="16"/>
        </w:rPr>
        <w:t xml:space="preserve"> </w:t>
      </w:r>
      <w:r w:rsidRPr="00F607A1">
        <w:rPr>
          <w:rStyle w:val="StyleUnderline"/>
        </w:rPr>
        <w:t xml:space="preserve">could face </w:t>
      </w:r>
      <w:r w:rsidRPr="00F607A1">
        <w:rPr>
          <w:rStyle w:val="Emphasis"/>
        </w:rPr>
        <w:t>pressure</w:t>
      </w:r>
      <w:r w:rsidRPr="00F607A1">
        <w:rPr>
          <w:rStyle w:val="StyleUnderline"/>
        </w:rPr>
        <w:t xml:space="preserve"> from GOP insiders to give Trump a shot at filling his seat to avoid any risk of handing it over to a Democratic president to fill</w:t>
      </w:r>
      <w:r w:rsidRPr="00F607A1">
        <w:rPr>
          <w:sz w:val="16"/>
        </w:rPr>
        <w:t xml:space="preserve">. While Justice Ruth Bader Ginsburg — older than Thomas — eschewed similar considerations in declining to retire during President Barack Obama’s tenure, Ginsburg has always been more distant from the Democratic Party than Thomas is from the GOP. Thomas was a political appointee in the Reagan administration. His wife, Ginni, is a conservative activist with close ties to key GOP figures; </w:t>
      </w:r>
      <w:hyperlink r:id="rId173" w:history="1">
        <w:r w:rsidRPr="00F607A1">
          <w:rPr>
            <w:rStyle w:val="Hyperlink"/>
            <w:sz w:val="16"/>
          </w:rPr>
          <w:t>she has lobbied the Trump White House on conservative legal issues</w:t>
        </w:r>
      </w:hyperlink>
      <w:r w:rsidRPr="00F607A1">
        <w:rPr>
          <w:sz w:val="16"/>
        </w:rPr>
        <w:t xml:space="preserve">. These ties could put pressure on Thomas to step down, or another justice, perhaps conservative Samuel A. Alito Jr., could choose to leave. </w:t>
      </w:r>
      <w:r w:rsidRPr="00F607A1">
        <w:rPr>
          <w:rStyle w:val="Emphasis"/>
        </w:rPr>
        <w:t>How would this impact the 2020 race?</w:t>
      </w:r>
      <w:r w:rsidRPr="00F607A1">
        <w:rPr>
          <w:sz w:val="16"/>
        </w:rPr>
        <w:t xml:space="preserve"> In recent times, </w:t>
      </w:r>
      <w:r w:rsidRPr="00F607A1">
        <w:rPr>
          <w:rStyle w:val="StyleUnderline"/>
        </w:rPr>
        <w:t xml:space="preserve">the Supreme Court has been an electoral issue that has favored the Republicans. In 2016, Trump won voters who rated the Supreme Court as their </w:t>
      </w:r>
      <w:r w:rsidRPr="00F607A1">
        <w:rPr>
          <w:rStyle w:val="Emphasis"/>
        </w:rPr>
        <w:t xml:space="preserve">No. 1 issue </w:t>
      </w:r>
      <w:hyperlink r:id="rId174" w:history="1">
        <w:r w:rsidRPr="00F607A1">
          <w:rPr>
            <w:rStyle w:val="Emphasis"/>
          </w:rPr>
          <w:t>by a 60-40 margin</w:t>
        </w:r>
      </w:hyperlink>
      <w:r w:rsidRPr="00F607A1">
        <w:rPr>
          <w:sz w:val="16"/>
        </w:rPr>
        <w:t xml:space="preserve">. </w:t>
      </w:r>
      <w:r w:rsidRPr="00F607A1">
        <w:rPr>
          <w:rStyle w:val="StyleUnderline"/>
        </w:rPr>
        <w:t>In 2018, the controversy over the Brett M. Kavanaugh nomination</w:t>
      </w:r>
      <w:r w:rsidRPr="00F607A1">
        <w:rPr>
          <w:sz w:val="16"/>
        </w:rPr>
        <w:t xml:space="preserve"> probably </w:t>
      </w:r>
      <w:r w:rsidRPr="00F607A1">
        <w:rPr>
          <w:rStyle w:val="StyleUnderline"/>
        </w:rPr>
        <w:t xml:space="preserve">helped Republicans </w:t>
      </w:r>
      <w:hyperlink r:id="rId175" w:history="1">
        <w:r w:rsidRPr="00F607A1">
          <w:rPr>
            <w:rStyle w:val="StyleUnderline"/>
          </w:rPr>
          <w:t>expand their majority in the Senate</w:t>
        </w:r>
      </w:hyperlink>
      <w:r w:rsidRPr="00F607A1">
        <w:rPr>
          <w:sz w:val="16"/>
        </w:rPr>
        <w:t xml:space="preserve">. Republicans might believe that a Supreme Court confirmation battle could work to their political advantage. But </w:t>
      </w:r>
      <w:r w:rsidRPr="00F607A1">
        <w:rPr>
          <w:rStyle w:val="Emphasis"/>
        </w:rPr>
        <w:t>things may be different in 2020</w:t>
      </w:r>
      <w:r w:rsidRPr="00F607A1">
        <w:rPr>
          <w:sz w:val="16"/>
        </w:rPr>
        <w:t xml:space="preserve">. </w:t>
      </w:r>
      <w:r w:rsidRPr="00F607A1">
        <w:rPr>
          <w:rStyle w:val="StyleUnderline"/>
        </w:rPr>
        <w:t>History provides a guide</w:t>
      </w:r>
      <w:r w:rsidRPr="00F607A1">
        <w:rPr>
          <w:sz w:val="16"/>
        </w:rPr>
        <w:t xml:space="preserve">. </w:t>
      </w:r>
      <w:r w:rsidRPr="00F607A1">
        <w:rPr>
          <w:rStyle w:val="StyleUnderline"/>
        </w:rPr>
        <w:t>In</w:t>
      </w:r>
      <w:r w:rsidRPr="00F607A1">
        <w:rPr>
          <w:sz w:val="16"/>
        </w:rPr>
        <w:t xml:space="preserve"> late June </w:t>
      </w:r>
      <w:r w:rsidRPr="00F607A1">
        <w:rPr>
          <w:rStyle w:val="StyleUnderline"/>
        </w:rPr>
        <w:t>1992</w:t>
      </w:r>
      <w:r w:rsidRPr="00F607A1">
        <w:rPr>
          <w:sz w:val="16"/>
        </w:rPr>
        <w:t xml:space="preserve">, Bill </w:t>
      </w:r>
      <w:r w:rsidRPr="00F607A1">
        <w:rPr>
          <w:rStyle w:val="Emphasis"/>
        </w:rPr>
        <w:t>Clinton</w:t>
      </w:r>
      <w:r w:rsidRPr="00F607A1">
        <w:rPr>
          <w:sz w:val="16"/>
        </w:rPr>
        <w:t xml:space="preserve"> </w:t>
      </w:r>
      <w:r w:rsidRPr="00F607A1">
        <w:rPr>
          <w:rStyle w:val="StyleUnderline"/>
        </w:rPr>
        <w:t xml:space="preserve">was </w:t>
      </w:r>
      <w:hyperlink r:id="rId176" w:anchor="4" w:history="1">
        <w:r w:rsidRPr="00F607A1">
          <w:rPr>
            <w:rStyle w:val="StyleUnderline"/>
          </w:rPr>
          <w:t>in third place in the general election contest</w:t>
        </w:r>
      </w:hyperlink>
      <w:r w:rsidRPr="00F607A1">
        <w:rPr>
          <w:rStyle w:val="StyleUnderline"/>
        </w:rPr>
        <w:t>, trailing George H.W. Bush</w:t>
      </w:r>
      <w:r w:rsidRPr="00F607A1">
        <w:rPr>
          <w:sz w:val="16"/>
        </w:rPr>
        <w:t xml:space="preserve"> and independent Ross Perot. </w:t>
      </w:r>
      <w:r w:rsidRPr="00F607A1">
        <w:rPr>
          <w:rStyle w:val="StyleUnderline"/>
        </w:rPr>
        <w:t xml:space="preserve">Then, the Supreme Court handed down a decision in </w:t>
      </w:r>
      <w:r w:rsidRPr="00F607A1">
        <w:rPr>
          <w:rStyle w:val="Emphasis"/>
        </w:rPr>
        <w:t>Planned Parenthood v. Casey</w:t>
      </w:r>
      <w:r w:rsidRPr="00F607A1">
        <w:rPr>
          <w:sz w:val="16"/>
        </w:rPr>
        <w:t xml:space="preserve">, </w:t>
      </w:r>
      <w:r w:rsidRPr="00F607A1">
        <w:rPr>
          <w:rStyle w:val="StyleUnderline"/>
        </w:rPr>
        <w:t>which stopped short of overruling Roe but cut back on constitutional protections for abortion rights</w:t>
      </w:r>
      <w:r w:rsidRPr="00F607A1">
        <w:rPr>
          <w:sz w:val="16"/>
        </w:rPr>
        <w:t xml:space="preserve">. </w:t>
      </w:r>
      <w:r w:rsidRPr="00F607A1">
        <w:rPr>
          <w:rStyle w:val="StyleUnderline"/>
        </w:rPr>
        <w:t>Both sides then “</w:t>
      </w:r>
      <w:hyperlink r:id="rId177" w:history="1">
        <w:r w:rsidRPr="00F607A1">
          <w:rPr>
            <w:rStyle w:val="Emphasis"/>
          </w:rPr>
          <w:t>rushed to declare defeat</w:t>
        </w:r>
      </w:hyperlink>
      <w:r w:rsidRPr="00F607A1">
        <w:rPr>
          <w:sz w:val="16"/>
        </w:rPr>
        <w:t xml:space="preserve">,” </w:t>
      </w:r>
      <w:r w:rsidRPr="00F607A1">
        <w:rPr>
          <w:rStyle w:val="StyleUnderline"/>
        </w:rPr>
        <w:t>warning voters that the</w:t>
      </w:r>
      <w:r w:rsidRPr="00F607A1">
        <w:rPr>
          <w:sz w:val="16"/>
        </w:rPr>
        <w:t xml:space="preserve"> </w:t>
      </w:r>
      <w:r w:rsidRPr="00F607A1">
        <w:rPr>
          <w:rStyle w:val="Emphasis"/>
        </w:rPr>
        <w:t>next election would decide the future of the court’s abortion decisions</w:t>
      </w:r>
      <w:r w:rsidRPr="00F607A1">
        <w:rPr>
          <w:sz w:val="16"/>
        </w:rPr>
        <w:t xml:space="preserve">. </w:t>
      </w:r>
      <w:r w:rsidRPr="00F607A1">
        <w:rPr>
          <w:rStyle w:val="StyleUnderline"/>
        </w:rPr>
        <w:t xml:space="preserve">The Clinton campaign put abortion rights and the Supreme Court </w:t>
      </w:r>
      <w:r w:rsidRPr="00F607A1">
        <w:rPr>
          <w:rStyle w:val="Emphasis"/>
        </w:rPr>
        <w:t>front and center</w:t>
      </w:r>
      <w:r w:rsidRPr="00F607A1">
        <w:rPr>
          <w:sz w:val="16"/>
        </w:rPr>
        <w:t xml:space="preserve">. </w:t>
      </w:r>
      <w:r w:rsidRPr="00F607A1">
        <w:rPr>
          <w:rStyle w:val="StyleUnderline"/>
        </w:rPr>
        <w:t xml:space="preserve">Just 30 days later — in part fueled by a galvanizing of pro-choice suburban support behind Clinton — Clinton </w:t>
      </w:r>
      <w:r w:rsidRPr="00F607A1">
        <w:rPr>
          <w:rStyle w:val="Emphasis"/>
        </w:rPr>
        <w:t>took a lead in the race and never looked back</w:t>
      </w:r>
      <w:r w:rsidRPr="00F607A1">
        <w:rPr>
          <w:sz w:val="16"/>
        </w:rPr>
        <w:t xml:space="preserve">. </w:t>
      </w:r>
      <w:r w:rsidRPr="00F607A1">
        <w:rPr>
          <w:rStyle w:val="StyleUnderline"/>
        </w:rPr>
        <w:t xml:space="preserve">Less than a year later, Clinton named </w:t>
      </w:r>
      <w:r w:rsidRPr="00F607A1">
        <w:rPr>
          <w:rStyle w:val="Emphasis"/>
        </w:rPr>
        <w:t>Ginsburg</w:t>
      </w:r>
      <w:r w:rsidRPr="00F607A1">
        <w:rPr>
          <w:rStyle w:val="StyleUnderline"/>
        </w:rPr>
        <w:t xml:space="preserve"> to replace longtime Roe opponent Byron White</w:t>
      </w:r>
      <w:r w:rsidRPr="00F607A1">
        <w:rPr>
          <w:sz w:val="16"/>
        </w:rPr>
        <w:t xml:space="preserve">. Pro-choice advocates and Democratic senators need to work together to lay the groundwork for the kind of public opinion explosion that followed the Casey decision in 1992. They should be quietly approaching the swing votes in the Senate — Democrats and Republicans — seeking commitments to oppose action on any Supreme Court nomination late in the election year; if Merrick Garland’s nomination was too late in March 2016, a pick in late June clearly should be out of bounds. And they should emphasize the enormous risk of giving Trump four more years — and more Supreme Court picks: If that were to happen, the court would not only reverse Roe and allow states to ban abortion; </w:t>
      </w:r>
      <w:hyperlink r:id="rId178" w:history="1">
        <w:r w:rsidRPr="00F607A1">
          <w:rPr>
            <w:rStyle w:val="Hyperlink"/>
            <w:sz w:val="16"/>
          </w:rPr>
          <w:t>it might adopt a federal constitutional rule limiting abortions nationwide</w:t>
        </w:r>
      </w:hyperlink>
      <w:r w:rsidRPr="00F607A1">
        <w:rPr>
          <w:sz w:val="16"/>
        </w:rPr>
        <w:t>. Republicans and the legal right — who are anticipating a favorable ruling in the Louisiana case and may get tipped off about any court retirement plans — will be ready. Will Democrats and the legal left be as prepared?</w:t>
      </w:r>
    </w:p>
    <w:p w14:paraId="3A3E266D" w14:textId="77777777" w:rsidR="005A45CD" w:rsidRPr="00F607A1" w:rsidRDefault="005A45CD" w:rsidP="005A45CD"/>
    <w:p w14:paraId="04166A12" w14:textId="3875B1DD" w:rsidR="00B36EFA" w:rsidRPr="00F607A1" w:rsidRDefault="00B36EFA" w:rsidP="000F5CE4">
      <w:pPr>
        <w:pStyle w:val="Heading3"/>
      </w:pPr>
      <w:r w:rsidRPr="00F607A1">
        <w:t xml:space="preserve">2AC Elections DA – Russia Hacks </w:t>
      </w:r>
    </w:p>
    <w:p w14:paraId="1635388A" w14:textId="12C6C407" w:rsidR="00B36EFA" w:rsidRPr="00F607A1" w:rsidRDefault="00B36EFA" w:rsidP="00B36EFA"/>
    <w:p w14:paraId="3283F329" w14:textId="77777777" w:rsidR="00B36EFA" w:rsidRPr="00F607A1" w:rsidRDefault="00B36EFA" w:rsidP="00B36EFA">
      <w:pPr>
        <w:pStyle w:val="Heading4"/>
      </w:pPr>
      <w:r w:rsidRPr="00F607A1">
        <w:t>Russia hacks the election</w:t>
      </w:r>
    </w:p>
    <w:p w14:paraId="0B1447D6" w14:textId="77777777" w:rsidR="00B36EFA" w:rsidRPr="00F607A1" w:rsidRDefault="00B36EFA" w:rsidP="00B36EFA">
      <w:pPr>
        <w:rPr>
          <w:b/>
          <w:bCs/>
          <w:sz w:val="26"/>
        </w:rPr>
      </w:pPr>
      <w:r w:rsidRPr="00F607A1">
        <w:rPr>
          <w:rStyle w:val="Style13ptBold"/>
        </w:rPr>
        <w:t xml:space="preserve">Scheimer and Chakrabarti, 2020 </w:t>
      </w:r>
      <w:r w:rsidRPr="00F607A1">
        <w:t xml:space="preserve">(Dorey Scheimer, associate producer at On Point, 2015-2016 Paul Miller fellow with the National Press Foundation. Meghna Chakrabarti Meghna Chakrabarti, host and editor of On Point from NPR and WBUR, won a regional Edward R. Murrow award for best news documentary for its complex, nuanced coverage of the 100th anniversary of John F. Kennedy's birth. Chakrabarti has won awards for individual reporting from both the Associated Press and the Radio Television News Directors Association for her writing, hard news reporting, and use of sound. Bachelor’s degrees in civil and environmental engineering from Oregon State University (summa cum laude), as well as a master’s degree in environmental science and risk management from Harvard University, and an MBA with honors from Boston University. “How Do Elections Work In A Pandemic?” May 13, 2020. </w:t>
      </w:r>
      <w:hyperlink r:id="rId179" w:history="1">
        <w:r w:rsidRPr="00F607A1">
          <w:rPr>
            <w:rStyle w:val="Hyperlink"/>
          </w:rPr>
          <w:t>https://www.wbur.org/onpoint/2020/05/13/how-do-elections-work-pandemic</w:t>
        </w:r>
      </w:hyperlink>
      <w:r w:rsidRPr="00F607A1">
        <w:t xml:space="preserve"> Accessed: 5/19/2020 )</w:t>
      </w:r>
    </w:p>
    <w:p w14:paraId="24148B5A" w14:textId="77777777" w:rsidR="00B36EFA" w:rsidRPr="00F607A1" w:rsidRDefault="00B36EFA" w:rsidP="00B36EFA">
      <w:r w:rsidRPr="00F607A1">
        <w:rPr>
          <w:sz w:val="18"/>
          <w:szCs w:val="18"/>
        </w:rPr>
        <w:t>Interview Highlights with Rep. Adam Schiff On access to the ballot and election interference  Rep. Adam Schiff: “I think the first issue among equals is access to the ballot by Americans in the midst of a pandemic. So concerns over people's health, whether we will make ready access to vote by mail. We're putting a significant amount of new funding in the new Heroes Act for that kind of vote-by-mail, vote at home effectively while you're sheltering in place. But, you know, second to that, I would say the Russians are not only likely to be back. Indeed, they've never left. They've continued interfering with us. "And I think that if you look back at 2016, one of the things that they did quite successfully was seek to manipulate these great divides in American society, divides over ethnicity, over immigration status, over abortion, any number of really hot button issues. Well, the great divide in the fall is going to be over the pandemic. That will be the number one, two and three issues in the election campaign. So we can fully anticipate that the Russians are going to seek to exploit those divisions, egg on protests like we see already. And that's my primary concern in terms of foreign intervention.” On evidence of Russian interference online Rep. Adam Schiff:</w:t>
      </w:r>
      <w:r w:rsidRPr="00F607A1">
        <w:t xml:space="preserve"> “</w:t>
      </w:r>
      <w:r w:rsidRPr="00F607A1">
        <w:rPr>
          <w:u w:val="single"/>
        </w:rPr>
        <w:t xml:space="preserve">There’s certainly evidence that the </w:t>
      </w:r>
      <w:r w:rsidRPr="00F607A1">
        <w:rPr>
          <w:b/>
          <w:bCs/>
          <w:u w:val="single"/>
        </w:rPr>
        <w:t>Russians are continuing to interfere</w:t>
      </w:r>
      <w:r w:rsidRPr="00F607A1">
        <w:rPr>
          <w:u w:val="single"/>
        </w:rPr>
        <w:t xml:space="preserve"> on social media</w:t>
      </w:r>
      <w:r w:rsidRPr="00F607A1">
        <w:t xml:space="preserve">. And I'm obviously cabined in what I can tell you in terms of intelligence sources, but I can certainly share that </w:t>
      </w:r>
      <w:r w:rsidRPr="00F607A1">
        <w:rPr>
          <w:u w:val="single"/>
        </w:rPr>
        <w:t>the private companies that watch their platforms have already identified and taken down inauthentic accounts they've seen</w:t>
      </w:r>
      <w:r w:rsidRPr="00F607A1">
        <w:t xml:space="preserve">. </w:t>
      </w:r>
      <w:r w:rsidRPr="00F607A1">
        <w:rPr>
          <w:u w:val="single"/>
        </w:rPr>
        <w:t>I think the Russians are trying perhaps more successfully to hide their hand and not be quite so obvious</w:t>
      </w:r>
      <w:r w:rsidRPr="00F607A1">
        <w:t xml:space="preserve"> in terms of having a troll farm operating from St. Petersburg. But </w:t>
      </w:r>
      <w:r w:rsidRPr="00F607A1">
        <w:rPr>
          <w:u w:val="single"/>
        </w:rPr>
        <w:t>trying to outsource some of their social media interference in our election</w:t>
      </w:r>
      <w:r w:rsidRPr="00F607A1">
        <w:t xml:space="preserve">. "So </w:t>
      </w:r>
      <w:r w:rsidRPr="00F607A1">
        <w:rPr>
          <w:b/>
          <w:bCs/>
          <w:u w:val="single"/>
        </w:rPr>
        <w:t>they've never stopped</w:t>
      </w:r>
      <w:r w:rsidRPr="00F607A1">
        <w:t xml:space="preserve">. You know, what </w:t>
      </w:r>
      <w:r w:rsidRPr="00F607A1">
        <w:rPr>
          <w:u w:val="single"/>
        </w:rPr>
        <w:t xml:space="preserve">we've seen is </w:t>
      </w:r>
      <w:r w:rsidRPr="00F607A1">
        <w:rPr>
          <w:b/>
          <w:bCs/>
          <w:u w:val="single"/>
        </w:rPr>
        <w:t>an intensification around elections</w:t>
      </w:r>
      <w:r w:rsidRPr="00F607A1">
        <w:rPr>
          <w:u w:val="single"/>
        </w:rPr>
        <w:t xml:space="preserve"> of these activities. In the midterm elections, for example, the Russians engaged in spear-phishing </w:t>
      </w:r>
      <w:r w:rsidRPr="00F607A1">
        <w:t xml:space="preserve">attacks like they had two years earlier. We didn't see the broad hacking and dumping operations. So, you know, that's one question we have going into the fall is ... will they be as brazen as they were in 2016 or do they feel now that the repercussions are too great if they show their hand too visibly? But I am deeply concerned that </w:t>
      </w:r>
      <w:r w:rsidRPr="00F607A1">
        <w:rPr>
          <w:b/>
          <w:bCs/>
          <w:u w:val="single"/>
        </w:rPr>
        <w:t>the president's actions have only</w:t>
      </w:r>
      <w:r w:rsidRPr="00F607A1">
        <w:rPr>
          <w:u w:val="single"/>
        </w:rPr>
        <w:t xml:space="preserve"> </w:t>
      </w:r>
      <w:r w:rsidRPr="00F607A1">
        <w:rPr>
          <w:b/>
          <w:bCs/>
          <w:u w:val="single"/>
        </w:rPr>
        <w:t>encouraged a further Russian interference</w:t>
      </w:r>
      <w:r w:rsidRPr="00F607A1">
        <w:rPr>
          <w:u w:val="single"/>
        </w:rPr>
        <w:t>, not discouraged</w:t>
      </w:r>
      <w:r w:rsidRPr="00F607A1">
        <w:t>.” “</w:t>
      </w:r>
      <w:r w:rsidRPr="00F607A1">
        <w:rPr>
          <w:u w:val="single"/>
        </w:rPr>
        <w:t>There’s certainly evidence that the Russians are continuing to interfere on social media</w:t>
      </w:r>
      <w:r w:rsidRPr="00F607A1">
        <w:t xml:space="preserve">."  REP. ADAM SCHIFF </w:t>
      </w:r>
      <w:r w:rsidRPr="00F607A1">
        <w:rPr>
          <w:u w:val="single"/>
        </w:rPr>
        <w:t xml:space="preserve">Has the pandemic made the ground more fertile for Russian intervention in elections? </w:t>
      </w:r>
      <w:r w:rsidRPr="00F607A1">
        <w:t>Rep. Adam Schiff: “</w:t>
      </w:r>
      <w:r w:rsidRPr="00F607A1">
        <w:rPr>
          <w:u w:val="single"/>
        </w:rPr>
        <w:t>It does</w:t>
      </w:r>
      <w:r w:rsidRPr="00F607A1">
        <w:t xml:space="preserve">, I think, make things worse </w:t>
      </w:r>
      <w:r w:rsidRPr="00F607A1">
        <w:rPr>
          <w:u w:val="single"/>
        </w:rPr>
        <w:t>because there is this great new divide for the Russians to stoke American divisions and animosities. You know, the Russians right now are watching these protests going on in state capitals where you have heavily armed people going to call for the reopening of government before health experts are saying it's safe to reopen the government. This gives the Russians a great opportunity to do the same kind of false flag operations where they were actually able to stimulate and spark protests in the United States</w:t>
      </w:r>
      <w:r w:rsidRPr="00F607A1">
        <w:t xml:space="preserve"> </w:t>
      </w:r>
      <w:r w:rsidRPr="00F607A1">
        <w:rPr>
          <w:sz w:val="18"/>
          <w:szCs w:val="18"/>
        </w:rPr>
        <w:t>from their cubicles in St. Petersburg. "But it also, I think, helps to undermine American confidence in our own democratic form of governance. To exacerbate these divisions, these protests, these angers that Americans have towards their own government or towards each other. You know, the goal in 2016 for the Russians was, yes, to help the preferred candidate, Donald Trump, and to hurt Hillary Clinton. But their goal also was to weaken American society, cause Americans to question their own society. This allows Putin to trumpet the advantages of his autocratic model</w:t>
      </w:r>
      <w:r w:rsidRPr="00F607A1">
        <w:t xml:space="preserve">. </w:t>
      </w:r>
      <w:r w:rsidRPr="00F607A1">
        <w:rPr>
          <w:u w:val="single"/>
        </w:rPr>
        <w:t>"China right now is much the same, making use of this response</w:t>
      </w:r>
      <w:r w:rsidRPr="00F607A1">
        <w:t xml:space="preserve">. This, you know, I think very unsuccessful indeed, incompetent response by the administration to the pandemic, the level of infection in the United States, the level of death in the United States. China is using it to propagandize and say, 'Look, our autocratic model is superior. We're sending protective gear to the United States, not the other way around.' So, you know, </w:t>
      </w:r>
      <w:r w:rsidRPr="00F607A1">
        <w:rPr>
          <w:u w:val="single"/>
        </w:rPr>
        <w:t xml:space="preserve">we can expect, </w:t>
      </w:r>
      <w:r w:rsidRPr="00F607A1">
        <w:t>I think,</w:t>
      </w:r>
      <w:r w:rsidRPr="00F607A1">
        <w:rPr>
          <w:u w:val="single"/>
        </w:rPr>
        <w:t xml:space="preserve"> any adversary or competitor to use this issue to their advantage and they already are</w:t>
      </w:r>
      <w:r w:rsidRPr="00F607A1">
        <w:t>.”</w:t>
      </w:r>
    </w:p>
    <w:p w14:paraId="6E5AF55D" w14:textId="77777777" w:rsidR="00B36EFA" w:rsidRPr="00F607A1" w:rsidRDefault="00B36EFA" w:rsidP="00B36EFA"/>
    <w:p w14:paraId="497780F2" w14:textId="2AF7FAB0" w:rsidR="00B36EFA" w:rsidRPr="00F607A1" w:rsidRDefault="00B36EFA" w:rsidP="000F5CE4">
      <w:pPr>
        <w:pStyle w:val="Heading3"/>
      </w:pPr>
      <w:r w:rsidRPr="00F607A1">
        <w:t xml:space="preserve">2AC Elections DA – Trump Rigs </w:t>
      </w:r>
    </w:p>
    <w:p w14:paraId="0658F3CE" w14:textId="1D8DCC5A" w:rsidR="00B36EFA" w:rsidRPr="00F607A1" w:rsidRDefault="00B36EFA" w:rsidP="00B36EFA"/>
    <w:p w14:paraId="70BEAD99" w14:textId="77777777" w:rsidR="00B36EFA" w:rsidRPr="00F607A1" w:rsidRDefault="00B36EFA" w:rsidP="00B36EFA">
      <w:pPr>
        <w:pStyle w:val="Heading4"/>
      </w:pPr>
      <w:r w:rsidRPr="00F607A1">
        <w:t>Trump can legally shut down cities on Election day that would otherwise not vote for him.</w:t>
      </w:r>
    </w:p>
    <w:p w14:paraId="5E16C715" w14:textId="77777777" w:rsidR="00B36EFA" w:rsidRPr="00F607A1" w:rsidRDefault="00B36EFA" w:rsidP="00B36EFA">
      <w:pPr>
        <w:rPr>
          <w:b/>
          <w:bCs/>
          <w:sz w:val="26"/>
        </w:rPr>
      </w:pPr>
      <w:r w:rsidRPr="00F607A1">
        <w:rPr>
          <w:rStyle w:val="Style13ptBold"/>
        </w:rPr>
        <w:t xml:space="preserve">Stanton, 2020 </w:t>
      </w:r>
      <w:r w:rsidRPr="00F607A1">
        <w:t>(Zack Stanton is digital editor of Politico Magazine. “‘The Nightmare Scenario’: How Coronavirus Could Make the 2020 Vote a Disaster.” April 28, 2020. https://www.politico.com/news/magazine/2020/04/28/2020-election-coronavirus-disaster-impact-215559)</w:t>
      </w:r>
    </w:p>
    <w:p w14:paraId="2AE05E40" w14:textId="77777777" w:rsidR="00B36EFA" w:rsidRPr="00F607A1" w:rsidRDefault="00B36EFA" w:rsidP="00B36EFA">
      <w:r w:rsidRPr="00F607A1">
        <w:t xml:space="preserve">Zack Stanton: More or less since the start of the stay-at-home orders in March, one of the things people have fretted about is </w:t>
      </w:r>
      <w:r w:rsidRPr="00F607A1">
        <w:rPr>
          <w:u w:val="single"/>
        </w:rPr>
        <w:t>whether Donald Trump can postpone the November election. And the answer is that he cannot</w:t>
      </w:r>
      <w:r w:rsidRPr="00F607A1">
        <w:t xml:space="preserve">, correct? Rick Hasen: That's right. </w:t>
      </w:r>
      <w:r w:rsidRPr="00F607A1">
        <w:rPr>
          <w:u w:val="single"/>
        </w:rPr>
        <w:t>The Constitution gives Congress the power to set the date for presidential elections.</w:t>
      </w:r>
      <w:r w:rsidRPr="00F607A1">
        <w:t xml:space="preserve"> And Congress set it in a statute that dates back to, I believe, 1845. So </w:t>
      </w:r>
      <w:r w:rsidRPr="00F607A1">
        <w:rPr>
          <w:u w:val="single"/>
        </w:rPr>
        <w:t>it would take an act of Congress to change the date of the election. But that doesn't mean that there aren't things that Trump could do that could affect the outcome of the election</w:t>
      </w:r>
      <w:r w:rsidRPr="00F607A1">
        <w:t xml:space="preserve">. And there are two at the top of my list, which I can tell you about if you're interested. Stanton: Please do. Hasen: Sure. So </w:t>
      </w:r>
      <w:r w:rsidRPr="00F607A1">
        <w:rPr>
          <w:u w:val="single"/>
        </w:rPr>
        <w:t>one is that the president tries to use some kind of emergency power or something to shut down cities on Election Day in the name of promoting health and preventing the spread of disease. And of course, if you stop people in Detroit and Philadelphia from voting, that would affect election outcomes</w:t>
      </w:r>
      <w:r w:rsidRPr="00F607A1">
        <w:t xml:space="preserve">. The other is that — and this really gets into the technical weeds, but it's constitutionally possible — the Constitution gives each state legislature the power to set the rules for choosing that state’s presidential electors for the Electoral College. </w:t>
      </w:r>
    </w:p>
    <w:p w14:paraId="4EBA7C47" w14:textId="5F0D120F" w:rsidR="005A45CD" w:rsidRPr="00F607A1" w:rsidRDefault="005A45CD" w:rsidP="000F5CE4">
      <w:pPr>
        <w:pStyle w:val="Heading3"/>
      </w:pPr>
      <w:r w:rsidRPr="00F607A1">
        <w:t>2AC Elections DA – Trump Can’t Spin Plan</w:t>
      </w:r>
    </w:p>
    <w:p w14:paraId="6494AB82" w14:textId="77777777" w:rsidR="005A45CD" w:rsidRPr="00F607A1" w:rsidRDefault="005A45CD" w:rsidP="005A45CD">
      <w:pPr>
        <w:pStyle w:val="Heading4"/>
      </w:pPr>
      <w:r w:rsidRPr="00F607A1">
        <w:t xml:space="preserve">Trump can’t capitalize on the plan – his administration has aggressively already pushed against reforming [forensic science, stop and frisk, and/or sentencing] </w:t>
      </w:r>
    </w:p>
    <w:p w14:paraId="36848107" w14:textId="77777777" w:rsidR="005A45CD" w:rsidRPr="00F607A1" w:rsidRDefault="005A45CD" w:rsidP="005A45CD">
      <w:r w:rsidRPr="00F607A1">
        <w:rPr>
          <w:rStyle w:val="Style13ptBold"/>
        </w:rPr>
        <w:t>Hunter and Chung 20</w:t>
      </w:r>
      <w:r w:rsidRPr="00F607A1">
        <w:t xml:space="preserve"> [Lea Hunter, Center for American Progress research assistant, Ed Chung, vice president for Criminal Justice Reform at the Center, "Fact Sheet: Trump Says One Thing and Does Another on Criminal Justice," Center for American Progress, February 3, 2020, https://www.americanprogress.org/issues/criminal-justice/reports/2020/02/03/480028/fact-sheet-trump-says-one-thing-another-criminal-justice/]</w:t>
      </w:r>
    </w:p>
    <w:p w14:paraId="1456CB7A" w14:textId="77777777" w:rsidR="005A45CD" w:rsidRPr="00F607A1" w:rsidRDefault="005A45CD" w:rsidP="005A45CD">
      <w:pPr>
        <w:rPr>
          <w:sz w:val="16"/>
        </w:rPr>
      </w:pPr>
      <w:r w:rsidRPr="00F607A1">
        <w:rPr>
          <w:sz w:val="16"/>
        </w:rPr>
        <w:t>President Donald Trump has repeatedly claimed ownership of criminal reform because he signed the FIRST STEP Act—a bipartisan federal sentencing and prison reform bill. A month after signing the bill, he</w:t>
      </w:r>
      <w:r w:rsidRPr="00F607A1">
        <w:rPr>
          <w:sz w:val="12"/>
        </w:rPr>
        <w:t xml:space="preserve"> </w:t>
      </w:r>
      <w:r w:rsidRPr="00F607A1">
        <w:rPr>
          <w:sz w:val="16"/>
        </w:rPr>
        <w:t xml:space="preserve">proclaimed, “I did criminal justice reform, nobody else. I did it. Without me, you don’t have criminal justice reform.” In fall 2019, he again declared, “I did criminal justice reform, which President Obama could not get approved—which the media never talks about. If President Obama got criminal justice reform done, it would be front-page stories all over the place. I got it done.”1 But </w:t>
      </w:r>
      <w:r w:rsidRPr="00F607A1">
        <w:rPr>
          <w:rStyle w:val="StyleUnderline"/>
        </w:rPr>
        <w:t xml:space="preserve">these claims fly in the face of nearly every action this administration has taken, most of which are </w:t>
      </w:r>
      <w:r w:rsidRPr="00F607A1">
        <w:rPr>
          <w:rStyle w:val="Emphasis"/>
        </w:rPr>
        <w:t>antithetical to reform</w:t>
      </w:r>
      <w:r w:rsidRPr="00F607A1">
        <w:rPr>
          <w:rStyle w:val="StyleUnderline"/>
        </w:rPr>
        <w:t xml:space="preserve"> efforts. </w:t>
      </w:r>
      <w:r w:rsidRPr="00F607A1">
        <w:rPr>
          <w:sz w:val="16"/>
        </w:rPr>
        <w:t xml:space="preserve">Too often, the full context of the Trump administration’s record on criminal justice reform is obscured by photo ops and public events.2 However, behind the scenes, the U.S. Department of Justice (DOJ) regularly contravenes the efforts of the criminal justice reform movement. Collected here are a list of those anti-reform actions to date: Argued in court against people eligible for sentence reductions under the FIRST STEP Act3 Jeopardized the FIRST STEP Act by underfunding its programs4 Reinstated DOJ contracts with private prisons5 Left director of the Bureau of Prisons position vacant for more than a year6 Disbanded a program to create federal prison education systems7 Closed halfway houses that help those incarcerated transition back to the community8 </w:t>
      </w:r>
      <w:r w:rsidRPr="00F607A1">
        <w:rPr>
          <w:rStyle w:val="StyleUnderline"/>
        </w:rPr>
        <w:t xml:space="preserve">Prohibited federal investigations of patterns of </w:t>
      </w:r>
      <w:r w:rsidRPr="00F607A1">
        <w:rPr>
          <w:rStyle w:val="Emphasis"/>
        </w:rPr>
        <w:t>unconstitutional policing</w:t>
      </w:r>
      <w:r w:rsidRPr="00F607A1">
        <w:rPr>
          <w:sz w:val="16"/>
        </w:rPr>
        <w:t>9</w:t>
      </w:r>
      <w:r w:rsidRPr="00F607A1">
        <w:rPr>
          <w:rStyle w:val="StyleUnderline"/>
        </w:rPr>
        <w:t xml:space="preserve"> Stopped assistance to police departments that voluntarily wanted reform</w:t>
      </w:r>
      <w:r w:rsidRPr="00F607A1">
        <w:rPr>
          <w:sz w:val="16"/>
        </w:rPr>
        <w:t>10</w:t>
      </w:r>
      <w:r w:rsidRPr="00F607A1">
        <w:rPr>
          <w:rStyle w:val="StyleUnderline"/>
        </w:rPr>
        <w:t xml:space="preserve"> </w:t>
      </w:r>
      <w:r w:rsidRPr="00F607A1">
        <w:rPr>
          <w:sz w:val="16"/>
        </w:rPr>
        <w:t xml:space="preserve">Eliminated restrictions preventing police departments from obtaining military equipment11 Eliminated community-based violence prevention programs12 Condemned public criticism of police by threatening that protestors “might find themselves without the protection they need”13 Eliminated DOJ community policing program grants in proposed executive budget14 </w:t>
      </w:r>
      <w:r w:rsidRPr="00F607A1">
        <w:rPr>
          <w:rStyle w:val="StyleUnderline"/>
        </w:rPr>
        <w:t xml:space="preserve">Attacked prosecutors who are pursuing </w:t>
      </w:r>
      <w:r w:rsidRPr="00F607A1">
        <w:rPr>
          <w:rStyle w:val="StyleUnderline"/>
          <w:bdr w:val="single" w:sz="4" w:space="0" w:color="auto"/>
        </w:rPr>
        <w:t>c</w:t>
      </w:r>
      <w:r w:rsidRPr="00F607A1">
        <w:rPr>
          <w:rStyle w:val="StyleUnderline"/>
        </w:rPr>
        <w:t xml:space="preserve">riminal </w:t>
      </w:r>
      <w:r w:rsidRPr="00F607A1">
        <w:rPr>
          <w:rStyle w:val="StyleUnderline"/>
          <w:bdr w:val="single" w:sz="4" w:space="0" w:color="auto"/>
        </w:rPr>
        <w:t>j</w:t>
      </w:r>
      <w:r w:rsidRPr="00F607A1">
        <w:rPr>
          <w:rStyle w:val="StyleUnderline"/>
        </w:rPr>
        <w:t xml:space="preserve">ustice </w:t>
      </w:r>
      <w:r w:rsidRPr="00F607A1">
        <w:rPr>
          <w:rStyle w:val="StyleUnderline"/>
          <w:bdr w:val="single" w:sz="4" w:space="0" w:color="auto"/>
        </w:rPr>
        <w:t>r</w:t>
      </w:r>
      <w:r w:rsidRPr="00F607A1">
        <w:rPr>
          <w:rStyle w:val="StyleUnderline"/>
        </w:rPr>
        <w:t xml:space="preserve">eform </w:t>
      </w:r>
      <w:r w:rsidRPr="00F607A1">
        <w:rPr>
          <w:sz w:val="16"/>
        </w:rPr>
        <w:t xml:space="preserve">in their communitites15 Proposed to eliminate a DOJ office dedicated to help communities reduce racial conflict16 Rescinded federal guidance meant to stem the flow of the school to prison pipeline17 Ordered federal prosecutors to pursue the harshest punishments possible18 </w:t>
      </w:r>
      <w:r w:rsidRPr="00F607A1">
        <w:rPr>
          <w:rStyle w:val="StyleUnderline"/>
        </w:rPr>
        <w:t xml:space="preserve">Threatened federal prosecutions for </w:t>
      </w:r>
      <w:r w:rsidRPr="00F607A1">
        <w:rPr>
          <w:rStyle w:val="Emphasis"/>
        </w:rPr>
        <w:t>marijuana</w:t>
      </w:r>
      <w:r w:rsidRPr="00F607A1">
        <w:rPr>
          <w:rStyle w:val="StyleUnderline"/>
        </w:rPr>
        <w:t xml:space="preserve"> in states where it is legal</w:t>
      </w:r>
      <w:r w:rsidRPr="00F607A1">
        <w:rPr>
          <w:sz w:val="16"/>
        </w:rPr>
        <w:t>19</w:t>
      </w:r>
      <w:r w:rsidRPr="00F607A1">
        <w:rPr>
          <w:rStyle w:val="StyleUnderline"/>
        </w:rPr>
        <w:t xml:space="preserve"> </w:t>
      </w:r>
      <w:r w:rsidRPr="00F607A1">
        <w:rPr>
          <w:sz w:val="16"/>
        </w:rPr>
        <w:t xml:space="preserve">Attempted to resume use of the federal death penalty and encouraged expansion of the death penalty in drug cases20 </w:t>
      </w:r>
      <w:r w:rsidRPr="00F607A1">
        <w:rPr>
          <w:rStyle w:val="StyleUnderline"/>
        </w:rPr>
        <w:t xml:space="preserve">Waged the same failed </w:t>
      </w:r>
      <w:r w:rsidRPr="00F607A1">
        <w:rPr>
          <w:rStyle w:val="Emphasis"/>
        </w:rPr>
        <w:t>war on drugs</w:t>
      </w:r>
      <w:r w:rsidRPr="00F607A1">
        <w:rPr>
          <w:sz w:val="16"/>
        </w:rPr>
        <w:t xml:space="preserve"> from the 80s21 Attempted to force federal job candidates to disclose participation in diversion programs22 Expanded the federal use of civil asset forfeiture23 </w:t>
      </w:r>
      <w:r w:rsidRPr="00F607A1">
        <w:rPr>
          <w:rStyle w:val="StyleUnderline"/>
        </w:rPr>
        <w:t xml:space="preserve">Suspended the national </w:t>
      </w:r>
      <w:r w:rsidRPr="00F607A1">
        <w:rPr>
          <w:rStyle w:val="Emphasis"/>
        </w:rPr>
        <w:t>forensic science</w:t>
      </w:r>
      <w:r w:rsidRPr="00F607A1">
        <w:rPr>
          <w:rStyle w:val="StyleUnderline"/>
        </w:rPr>
        <w:t xml:space="preserve"> commission</w:t>
      </w:r>
      <w:r w:rsidRPr="00F607A1">
        <w:rPr>
          <w:sz w:val="16"/>
        </w:rPr>
        <w:t>24</w:t>
      </w:r>
      <w:r w:rsidRPr="00F607A1">
        <w:rPr>
          <w:rStyle w:val="StyleUnderline"/>
        </w:rPr>
        <w:t xml:space="preserve"> </w:t>
      </w:r>
      <w:r w:rsidRPr="00F607A1">
        <w:rPr>
          <w:sz w:val="16"/>
        </w:rPr>
        <w:t xml:space="preserve">Failed to report on deaths in police custody as required by Congress25 </w:t>
      </w:r>
      <w:r w:rsidRPr="00F607A1">
        <w:rPr>
          <w:rStyle w:val="StyleUnderline"/>
        </w:rPr>
        <w:t xml:space="preserve">Disbanded the DOJ Science Advisory Board that provided </w:t>
      </w:r>
      <w:r w:rsidRPr="00F607A1">
        <w:rPr>
          <w:rStyle w:val="Emphasis"/>
        </w:rPr>
        <w:t>evidence-based rigor</w:t>
      </w:r>
      <w:r w:rsidRPr="00F607A1">
        <w:rPr>
          <w:rStyle w:val="StyleUnderline"/>
        </w:rPr>
        <w:t xml:space="preserve"> to DOJ policies</w:t>
      </w:r>
      <w:r w:rsidRPr="00F607A1">
        <w:rPr>
          <w:sz w:val="16"/>
        </w:rPr>
        <w:t>26</w:t>
      </w:r>
      <w:r w:rsidRPr="00F607A1">
        <w:rPr>
          <w:rStyle w:val="StyleUnderline"/>
        </w:rPr>
        <w:t xml:space="preserve"> </w:t>
      </w:r>
      <w:r w:rsidRPr="00F607A1">
        <w:rPr>
          <w:sz w:val="16"/>
        </w:rPr>
        <w:t>Rescinded DOJ guidance that warned courts against excessive fees and fines27</w:t>
      </w:r>
    </w:p>
    <w:p w14:paraId="137AAEE8" w14:textId="77777777" w:rsidR="005A45CD" w:rsidRPr="00F607A1" w:rsidRDefault="005A45CD" w:rsidP="005A45CD"/>
    <w:p w14:paraId="69AB731D" w14:textId="7A0C8E42" w:rsidR="000F5CE4" w:rsidRPr="00F607A1" w:rsidRDefault="000F5CE4" w:rsidP="000F5CE4">
      <w:pPr>
        <w:pStyle w:val="Heading3"/>
      </w:pPr>
      <w:r w:rsidRPr="00F607A1">
        <w:t xml:space="preserve">2AC Elections DA – CJR Not Key </w:t>
      </w:r>
    </w:p>
    <w:p w14:paraId="60F2AE8B" w14:textId="77777777" w:rsidR="005A45CD" w:rsidRPr="00F607A1" w:rsidRDefault="005A45CD" w:rsidP="005A45CD">
      <w:pPr>
        <w:pStyle w:val="Heading4"/>
      </w:pPr>
      <w:r w:rsidRPr="00F607A1">
        <w:t xml:space="preserve">Black voting blocs don’t prioritize criminal justice reform – econ, housing, water and air quality outweigh  </w:t>
      </w:r>
    </w:p>
    <w:p w14:paraId="591EECCD" w14:textId="77777777" w:rsidR="005A45CD" w:rsidRPr="00F607A1" w:rsidRDefault="005A45CD" w:rsidP="005A45CD">
      <w:pPr>
        <w:rPr>
          <w:rStyle w:val="Style13ptBold"/>
          <w:b w:val="0"/>
          <w:bCs w:val="0"/>
        </w:rPr>
      </w:pPr>
      <w:r w:rsidRPr="00F607A1">
        <w:rPr>
          <w:rStyle w:val="Style13ptBold"/>
        </w:rPr>
        <w:t xml:space="preserve">Pougiales and Fulton 19 </w:t>
      </w:r>
      <w:r w:rsidRPr="00F607A1">
        <w:rPr>
          <w:rStyle w:val="Style13ptBold"/>
          <w:b w:val="0"/>
          <w:bCs w:val="0"/>
        </w:rPr>
        <w:t>[Ryan Pougiales, Senior Political Analyst at Thirdway, Jessica Fulton, Economic Policy Director at the Center for Political and Economic Studies, December 30, 2019. “A Nuanced Picture of What Black Americans Want in 2020.” https://www.thirdway.org/memo/a-nuanced-picture-of-what-black-americans-want-in-2020]</w:t>
      </w:r>
    </w:p>
    <w:p w14:paraId="126F5A4E" w14:textId="77777777" w:rsidR="005A45CD" w:rsidRPr="00F607A1" w:rsidRDefault="005A45CD" w:rsidP="005A45CD">
      <w:pPr>
        <w:rPr>
          <w:sz w:val="16"/>
        </w:rPr>
      </w:pPr>
      <w:r w:rsidRPr="00F607A1">
        <w:rPr>
          <w:rStyle w:val="StyleUnderline"/>
        </w:rPr>
        <w:t>When asked about issues the federal government could address</w:t>
      </w:r>
      <w:r w:rsidRPr="00F607A1">
        <w:rPr>
          <w:sz w:val="16"/>
        </w:rPr>
        <w:t xml:space="preserve"> that would personally benefit their lives, </w:t>
      </w:r>
      <w:r w:rsidRPr="00F607A1">
        <w:rPr>
          <w:rStyle w:val="StyleUnderline"/>
        </w:rPr>
        <w:t xml:space="preserve">our survey found that Black people across America </w:t>
      </w:r>
      <w:r w:rsidRPr="00F607A1">
        <w:rPr>
          <w:rStyle w:val="Emphasis"/>
        </w:rPr>
        <w:t>prioritize kitchen-table economic priorities</w:t>
      </w:r>
      <w:r w:rsidRPr="00F607A1">
        <w:rPr>
          <w:sz w:val="16"/>
        </w:rPr>
        <w:t xml:space="preserve"> and urgent challenges threatening their neighborhoods. But the salience of issues varies among different segments of people. This emphasis on issues that impact daily life indicated that many in the survey feel economically pinched. We asked respondents whether their financial situation had gotten better, worse, or stayed the same over the last two years. Twenty-two percent said things had gotten better, 27% said worse, and 50% said it had stayed the same. Women were 11 points more likely than men to say their situation has worsened. It is telling that so few Black Americans perceive that they have benefited during this period of relative economic prosperity in the country. </w:t>
      </w:r>
      <w:r w:rsidRPr="00F607A1">
        <w:rPr>
          <w:rStyle w:val="StyleUnderline"/>
        </w:rPr>
        <w:t>Black people have many priorities, and addressing them would make a real difference for people</w:t>
      </w:r>
      <w:r w:rsidRPr="00F607A1">
        <w:rPr>
          <w:sz w:val="16"/>
        </w:rPr>
        <w:t xml:space="preserve">. </w:t>
      </w:r>
      <w:r w:rsidRPr="00F607A1">
        <w:rPr>
          <w:rStyle w:val="Emphasis"/>
        </w:rPr>
        <w:t>Two-in-three</w:t>
      </w:r>
      <w:r w:rsidRPr="00F607A1">
        <w:rPr>
          <w:sz w:val="16"/>
        </w:rPr>
        <w:t xml:space="preserve"> </w:t>
      </w:r>
      <w:r w:rsidRPr="00F607A1">
        <w:rPr>
          <w:rStyle w:val="StyleUnderline"/>
        </w:rPr>
        <w:t>respondents say that they would personally benefit “a great deal” from</w:t>
      </w:r>
      <w:r w:rsidRPr="00F607A1">
        <w:rPr>
          <w:sz w:val="16"/>
        </w:rPr>
        <w:t xml:space="preserve"> seven of the 17 priorities we tested. These include </w:t>
      </w:r>
      <w:r w:rsidRPr="00F607A1">
        <w:rPr>
          <w:rStyle w:val="Emphasis"/>
        </w:rPr>
        <w:t>fundamental economic issues</w:t>
      </w:r>
      <w:r w:rsidRPr="00F607A1">
        <w:rPr>
          <w:sz w:val="16"/>
        </w:rPr>
        <w:t xml:space="preserve"> </w:t>
      </w:r>
      <w:r w:rsidRPr="00F607A1">
        <w:rPr>
          <w:rStyle w:val="StyleUnderline"/>
        </w:rPr>
        <w:t xml:space="preserve">such as making </w:t>
      </w:r>
      <w:r w:rsidRPr="00F607A1">
        <w:rPr>
          <w:rStyle w:val="Emphasis"/>
        </w:rPr>
        <w:t>housing more affordable</w:t>
      </w:r>
      <w:r w:rsidRPr="00F607A1">
        <w:rPr>
          <w:sz w:val="16"/>
        </w:rPr>
        <w:t xml:space="preserve"> </w:t>
      </w:r>
      <w:r w:rsidRPr="00F607A1">
        <w:rPr>
          <w:rStyle w:val="StyleUnderline"/>
        </w:rPr>
        <w:t xml:space="preserve">and lowering the cost of </w:t>
      </w:r>
      <w:r w:rsidRPr="00F607A1">
        <w:rPr>
          <w:rStyle w:val="Emphasis"/>
        </w:rPr>
        <w:t>health care</w:t>
      </w:r>
      <w:r w:rsidRPr="00F607A1">
        <w:rPr>
          <w:sz w:val="16"/>
        </w:rPr>
        <w:t xml:space="preserve">, </w:t>
      </w:r>
      <w:r w:rsidRPr="00F607A1">
        <w:rPr>
          <w:rStyle w:val="StyleUnderline"/>
        </w:rPr>
        <w:t xml:space="preserve">but also urgent challenges like </w:t>
      </w:r>
      <w:r w:rsidRPr="00F607A1">
        <w:rPr>
          <w:rStyle w:val="Emphasis"/>
        </w:rPr>
        <w:t>reducing racism</w:t>
      </w:r>
      <w:r w:rsidRPr="00F607A1">
        <w:rPr>
          <w:rStyle w:val="StyleUnderline"/>
        </w:rPr>
        <w:t xml:space="preserve"> and </w:t>
      </w:r>
      <w:r w:rsidRPr="00F607A1">
        <w:rPr>
          <w:rStyle w:val="Emphasis"/>
        </w:rPr>
        <w:t>improving water and air quality</w:t>
      </w:r>
      <w:r w:rsidRPr="00F607A1">
        <w:rPr>
          <w:sz w:val="16"/>
        </w:rPr>
        <w:t xml:space="preserve">. This last priority was also one we frequently heard in our focus groups. </w:t>
      </w:r>
      <w:r w:rsidRPr="00F607A1">
        <w:rPr>
          <w:rStyle w:val="StyleUnderline"/>
        </w:rPr>
        <w:t xml:space="preserve">The </w:t>
      </w:r>
      <w:r w:rsidRPr="00F607A1">
        <w:rPr>
          <w:rStyle w:val="Emphasis"/>
        </w:rPr>
        <w:t>bottom of the priority list included</w:t>
      </w:r>
      <w:r w:rsidRPr="00F607A1">
        <w:rPr>
          <w:sz w:val="16"/>
        </w:rPr>
        <w:t xml:space="preserve"> </w:t>
      </w:r>
      <w:r w:rsidRPr="00F607A1">
        <w:rPr>
          <w:rStyle w:val="StyleUnderline"/>
        </w:rPr>
        <w:t>issues</w:t>
      </w:r>
      <w:r w:rsidRPr="00F607A1">
        <w:rPr>
          <w:sz w:val="16"/>
        </w:rPr>
        <w:t xml:space="preserve">, while crucially important, </w:t>
      </w:r>
      <w:r w:rsidRPr="00F607A1">
        <w:rPr>
          <w:rStyle w:val="StyleUnderline"/>
        </w:rPr>
        <w:t>that</w:t>
      </w:r>
      <w:r w:rsidRPr="00F607A1">
        <w:rPr>
          <w:sz w:val="16"/>
        </w:rPr>
        <w:t xml:space="preserve"> </w:t>
      </w:r>
      <w:r w:rsidRPr="00F607A1">
        <w:rPr>
          <w:rStyle w:val="Emphasis"/>
        </w:rPr>
        <w:t xml:space="preserve">some </w:t>
      </w:r>
      <w:r w:rsidRPr="00F607A1">
        <w:rPr>
          <w:rStyle w:val="Emphasis"/>
          <w:sz w:val="28"/>
          <w:szCs w:val="28"/>
        </w:rPr>
        <w:t xml:space="preserve">assume </w:t>
      </w:r>
      <w:r w:rsidRPr="00F607A1">
        <w:rPr>
          <w:rStyle w:val="Emphasis"/>
        </w:rPr>
        <w:t>are the top issues for Black people</w:t>
      </w:r>
      <w:r w:rsidRPr="00F607A1">
        <w:rPr>
          <w:sz w:val="16"/>
        </w:rPr>
        <w:t xml:space="preserve">, </w:t>
      </w:r>
      <w:r w:rsidRPr="00F607A1">
        <w:rPr>
          <w:rStyle w:val="StyleUnderline"/>
        </w:rPr>
        <w:t xml:space="preserve">such as </w:t>
      </w:r>
      <w:r w:rsidRPr="00F607A1">
        <w:rPr>
          <w:rStyle w:val="Emphasis"/>
        </w:rPr>
        <w:t>criminal justice reform</w:t>
      </w:r>
      <w:r w:rsidRPr="00F607A1">
        <w:rPr>
          <w:sz w:val="16"/>
        </w:rPr>
        <w:t>, gun laws, and voting rights.</w:t>
      </w:r>
    </w:p>
    <w:p w14:paraId="1E8485B6" w14:textId="5D0A5DEC" w:rsidR="005A45CD" w:rsidRPr="00F607A1" w:rsidRDefault="005A45CD" w:rsidP="005A45CD"/>
    <w:p w14:paraId="3E5A0E02" w14:textId="77777777" w:rsidR="005A45CD" w:rsidRPr="00F607A1" w:rsidRDefault="005A45CD" w:rsidP="005A45CD">
      <w:pPr>
        <w:pStyle w:val="Heading4"/>
        <w:rPr>
          <w:b w:val="0"/>
          <w:bCs/>
        </w:rPr>
      </w:pPr>
      <w:r w:rsidRPr="00F607A1">
        <w:t xml:space="preserve">Criminal justice reform isn’t a silver bullet for black voters </w:t>
      </w:r>
      <w:hyperlink r:id="rId180" w:history="1">
        <w:r w:rsidRPr="00F607A1">
          <w:rPr>
            <w:rStyle w:val="Hyperlink"/>
          </w:rPr>
          <w:br/>
        </w:r>
      </w:hyperlink>
      <w:r w:rsidRPr="00F607A1">
        <w:t xml:space="preserve">Roarty 20 </w:t>
      </w:r>
      <w:r w:rsidRPr="00F607A1">
        <w:rPr>
          <w:b w:val="0"/>
          <w:bCs/>
        </w:rPr>
        <w:t>[Alex Roarty, political writer for McClatchy, April 29, 2020. “Why Democrats are worried about these voters of color drifting to Trump in 2020.” https://www.mcclatchydc.com/news/politics-government/election/article242358621.html]</w:t>
      </w:r>
    </w:p>
    <w:p w14:paraId="1FD844F6" w14:textId="77777777" w:rsidR="005A45CD" w:rsidRPr="00F607A1" w:rsidRDefault="005A45CD" w:rsidP="005A45CD">
      <w:pPr>
        <w:rPr>
          <w:sz w:val="16"/>
        </w:rPr>
      </w:pPr>
      <w:r w:rsidRPr="00F607A1">
        <w:rPr>
          <w:sz w:val="16"/>
        </w:rPr>
        <w:t xml:space="preserve">In a February briefing with reporters, Priorities USA Chairman Guy Cecil said his group was closely monitoring </w:t>
      </w:r>
      <w:r w:rsidRPr="00F607A1">
        <w:rPr>
          <w:rStyle w:val="Emphasis"/>
        </w:rPr>
        <w:t>Trump’s</w:t>
      </w:r>
      <w:r w:rsidRPr="00F607A1">
        <w:rPr>
          <w:sz w:val="16"/>
        </w:rPr>
        <w:t xml:space="preserve"> </w:t>
      </w:r>
      <w:r w:rsidRPr="00F607A1">
        <w:rPr>
          <w:rStyle w:val="StyleUnderline"/>
        </w:rPr>
        <w:t>support with younger African Americans</w:t>
      </w:r>
      <w:r w:rsidRPr="00F607A1">
        <w:rPr>
          <w:sz w:val="16"/>
        </w:rPr>
        <w:t xml:space="preserve">, which at the time </w:t>
      </w:r>
      <w:r w:rsidRPr="00F607A1">
        <w:rPr>
          <w:rStyle w:val="StyleUnderline"/>
        </w:rPr>
        <w:t>was</w:t>
      </w:r>
      <w:r w:rsidRPr="00F607A1">
        <w:rPr>
          <w:sz w:val="16"/>
        </w:rPr>
        <w:t xml:space="preserve"> in the </w:t>
      </w:r>
      <w:r w:rsidRPr="00F607A1">
        <w:rPr>
          <w:rStyle w:val="Emphasis"/>
        </w:rPr>
        <w:t>low</w:t>
      </w:r>
      <w:r w:rsidRPr="00F607A1">
        <w:rPr>
          <w:sz w:val="16"/>
        </w:rPr>
        <w:t xml:space="preserve"> 20% range, a relatively high figure for a GOP president. And </w:t>
      </w:r>
      <w:r w:rsidRPr="00F607A1">
        <w:rPr>
          <w:rStyle w:val="StyleUnderline"/>
        </w:rPr>
        <w:t>to reach them</w:t>
      </w:r>
      <w:r w:rsidRPr="00F607A1">
        <w:rPr>
          <w:sz w:val="16"/>
        </w:rPr>
        <w:t xml:space="preserve">, </w:t>
      </w:r>
      <w:r w:rsidRPr="00F607A1">
        <w:rPr>
          <w:rStyle w:val="StyleUnderline"/>
        </w:rPr>
        <w:t xml:space="preserve">he said the party would </w:t>
      </w:r>
      <w:r w:rsidRPr="00F607A1">
        <w:rPr>
          <w:rStyle w:val="Emphasis"/>
        </w:rPr>
        <w:t>need to do more than talk about issues like criminal justice reform</w:t>
      </w:r>
      <w:r w:rsidRPr="00F607A1">
        <w:rPr>
          <w:sz w:val="16"/>
        </w:rPr>
        <w:t xml:space="preserve">. “I think </w:t>
      </w:r>
      <w:r w:rsidRPr="00F607A1">
        <w:rPr>
          <w:rStyle w:val="StyleUnderline"/>
        </w:rPr>
        <w:t xml:space="preserve">one of the mistakes that we see a lot of times on the Democratic side is the </w:t>
      </w:r>
      <w:r w:rsidRPr="00F607A1">
        <w:rPr>
          <w:rStyle w:val="Emphasis"/>
        </w:rPr>
        <w:t>minute</w:t>
      </w:r>
      <w:r w:rsidRPr="00F607A1">
        <w:rPr>
          <w:rStyle w:val="StyleUnderline"/>
        </w:rPr>
        <w:t xml:space="preserve"> that people start talking about black voters</w:t>
      </w:r>
      <w:r w:rsidRPr="00F607A1">
        <w:rPr>
          <w:sz w:val="16"/>
        </w:rPr>
        <w:t xml:space="preserve"> </w:t>
      </w:r>
      <w:r w:rsidRPr="00F607A1">
        <w:rPr>
          <w:rStyle w:val="StyleUnderline"/>
        </w:rPr>
        <w:t>or voters of color</w:t>
      </w:r>
      <w:r w:rsidRPr="00F607A1">
        <w:rPr>
          <w:sz w:val="16"/>
        </w:rPr>
        <w:t xml:space="preserve">, however you want to describe them, </w:t>
      </w:r>
      <w:r w:rsidRPr="00F607A1">
        <w:rPr>
          <w:rStyle w:val="StyleUnderline"/>
        </w:rPr>
        <w:t xml:space="preserve">the conversation </w:t>
      </w:r>
      <w:r w:rsidRPr="00F607A1">
        <w:rPr>
          <w:rStyle w:val="Emphasis"/>
        </w:rPr>
        <w:t>immediately goes to criminal justice reform</w:t>
      </w:r>
      <w:r w:rsidRPr="00F607A1">
        <w:rPr>
          <w:sz w:val="16"/>
        </w:rPr>
        <w:t>,” Cecil said. “</w:t>
      </w:r>
      <w:r w:rsidRPr="00F607A1">
        <w:rPr>
          <w:rStyle w:val="StyleUnderline"/>
        </w:rPr>
        <w:t xml:space="preserve">Which is an </w:t>
      </w:r>
      <w:r w:rsidRPr="00F607A1">
        <w:rPr>
          <w:rStyle w:val="Emphasis"/>
        </w:rPr>
        <w:t>essential element but not a sufficient one</w:t>
      </w:r>
      <w:r w:rsidRPr="00F607A1">
        <w:rPr>
          <w:sz w:val="16"/>
        </w:rPr>
        <w:t xml:space="preserve">.” </w:t>
      </w:r>
    </w:p>
    <w:p w14:paraId="71C21986" w14:textId="77777777" w:rsidR="005A45CD" w:rsidRPr="00F607A1" w:rsidRDefault="005A45CD" w:rsidP="005A45CD"/>
    <w:p w14:paraId="21995935" w14:textId="23713D18" w:rsidR="002E1167" w:rsidRPr="00F607A1" w:rsidRDefault="002E1167" w:rsidP="002E1167">
      <w:pPr>
        <w:pStyle w:val="Heading4"/>
      </w:pPr>
      <w:r w:rsidRPr="00F607A1">
        <w:t xml:space="preserve">COVID-19 is the number 1 election issue, not the plan. </w:t>
      </w:r>
    </w:p>
    <w:p w14:paraId="13001B9A" w14:textId="5EB97082" w:rsidR="002E1167" w:rsidRPr="00F607A1" w:rsidRDefault="002E1167" w:rsidP="002E1167">
      <w:pPr>
        <w:rPr>
          <w:b/>
          <w:bCs/>
          <w:sz w:val="26"/>
        </w:rPr>
      </w:pPr>
      <w:r w:rsidRPr="00F607A1">
        <w:rPr>
          <w:rStyle w:val="Style13ptBold"/>
        </w:rPr>
        <w:t xml:space="preserve">Enten 20 </w:t>
      </w:r>
      <w:r w:rsidRPr="00F607A1">
        <w:rPr>
          <w:sz w:val="18"/>
          <w:szCs w:val="18"/>
        </w:rPr>
        <w:t xml:space="preserve">(Harry. Senior Writer and Analyst for CNN Politics, where he specializes in data-driven journalism, covering politics with a focus on poll numbers and electoral trends. “History says whoever can best handle coronavirus will win the election. That should worry Trump.” May 5, 2020. </w:t>
      </w:r>
      <w:hyperlink r:id="rId181" w:history="1">
        <w:r w:rsidRPr="00F607A1">
          <w:rPr>
            <w:rStyle w:val="Hyperlink"/>
            <w:sz w:val="18"/>
            <w:szCs w:val="18"/>
          </w:rPr>
          <w:t>https://www.cnn.com/2020/05/05/politics/trump-2020-coronavirus-economy-analysis/index.html</w:t>
        </w:r>
      </w:hyperlink>
      <w:r w:rsidRPr="00F607A1">
        <w:rPr>
          <w:sz w:val="18"/>
          <w:szCs w:val="18"/>
        </w:rPr>
        <w:t xml:space="preserve"> Accessed: 5/19/20) </w:t>
      </w:r>
    </w:p>
    <w:p w14:paraId="062F9227" w14:textId="77777777" w:rsidR="002E1167" w:rsidRPr="00F607A1" w:rsidRDefault="002E1167" w:rsidP="002E1167">
      <w:pPr>
        <w:rPr>
          <w:u w:val="single"/>
        </w:rPr>
      </w:pPr>
      <w:r w:rsidRPr="00F607A1">
        <w:rPr>
          <w:u w:val="single"/>
        </w:rPr>
        <w:t>The 2020 election is shaping up to be the rare one that isn't almost exclusively about the economy. More Americans, 45%, say Covid-19 is the most important problem facing the country than they have about any non-economic issue at any point since 2001, except for terrorism in October 2001. We've only seen a few elections since polling began where the incumbent was eligible to run for reelection and the economy wasn't clearly the most important issue, but these elections tell a consistent and worrisome message for President Donald Trump. Whoever is most trusted most on the non-economic issue is likely to win the election.</w:t>
      </w:r>
    </w:p>
    <w:p w14:paraId="7F0D8E0D" w14:textId="460F882D" w:rsidR="005A45CD" w:rsidRPr="00F607A1" w:rsidRDefault="005A45CD" w:rsidP="005A45CD"/>
    <w:p w14:paraId="6EE4B373" w14:textId="0F665BD9" w:rsidR="005A45CD" w:rsidRPr="00F607A1" w:rsidRDefault="005A45CD" w:rsidP="000F5CE4">
      <w:pPr>
        <w:pStyle w:val="Heading3"/>
      </w:pPr>
      <w:r w:rsidRPr="00F607A1">
        <w:t xml:space="preserve">2AC Elections DA – Base Link Turn </w:t>
      </w:r>
    </w:p>
    <w:p w14:paraId="026434FF" w14:textId="77777777" w:rsidR="005A45CD" w:rsidRPr="00F607A1" w:rsidRDefault="005A45CD" w:rsidP="005A45CD">
      <w:pPr>
        <w:pStyle w:val="Heading4"/>
      </w:pPr>
      <w:r w:rsidRPr="00F607A1">
        <w:t>Trump can’t spin the plan – it will cost his base support which is demanding pro-police and tough-on-crime policies</w:t>
      </w:r>
    </w:p>
    <w:p w14:paraId="5951CC17" w14:textId="77777777" w:rsidR="005A45CD" w:rsidRPr="00F607A1" w:rsidRDefault="005A45CD" w:rsidP="005A45CD">
      <w:pPr>
        <w:rPr>
          <w:rStyle w:val="Style13ptBold"/>
          <w:b w:val="0"/>
          <w:bCs w:val="0"/>
        </w:rPr>
      </w:pPr>
      <w:r w:rsidRPr="00F607A1">
        <w:rPr>
          <w:rStyle w:val="Style13ptBold"/>
        </w:rPr>
        <w:t xml:space="preserve">Bump 20 </w:t>
      </w:r>
      <w:r w:rsidRPr="00F607A1">
        <w:rPr>
          <w:rStyle w:val="Style13ptBold"/>
          <w:b w:val="0"/>
          <w:bCs w:val="0"/>
        </w:rPr>
        <w:t>[Philip Bump, correspondent for The Washington Post, May 29, 2020. “Trump wants to win over black voters while his base wants him to be tough. His base is winning.” https://www.washingtonpost.com/politics/2020/05/29/trump-wants-win-over-black-voters-while-his-base-wants-him-be-tough-his-base-is-winning/]</w:t>
      </w:r>
    </w:p>
    <w:p w14:paraId="5C96E143" w14:textId="6AA22852" w:rsidR="005A45CD" w:rsidRPr="00F607A1" w:rsidRDefault="005A45CD" w:rsidP="005A45CD">
      <w:pPr>
        <w:rPr>
          <w:sz w:val="16"/>
        </w:rPr>
      </w:pPr>
      <w:r w:rsidRPr="00F607A1">
        <w:rPr>
          <w:rStyle w:val="StyleUnderline"/>
        </w:rPr>
        <w:t xml:space="preserve">A </w:t>
      </w:r>
      <w:r w:rsidRPr="00F607A1">
        <w:rPr>
          <w:rStyle w:val="Emphasis"/>
        </w:rPr>
        <w:t>central theme</w:t>
      </w:r>
      <w:r w:rsidRPr="00F607A1">
        <w:rPr>
          <w:rStyle w:val="StyleUnderline"/>
        </w:rPr>
        <w:t xml:space="preserve"> of</w:t>
      </w:r>
      <w:r w:rsidRPr="00F607A1">
        <w:rPr>
          <w:sz w:val="16"/>
        </w:rPr>
        <w:t xml:space="preserve"> Donald </w:t>
      </w:r>
      <w:r w:rsidRPr="00F607A1">
        <w:rPr>
          <w:rStyle w:val="StyleUnderline"/>
        </w:rPr>
        <w:t xml:space="preserve">Trump’s presidential campaign in 2016 was that he would bring </w:t>
      </w:r>
      <w:r w:rsidRPr="00F607A1">
        <w:rPr>
          <w:rStyle w:val="Emphasis"/>
        </w:rPr>
        <w:t>much-needed toughness</w:t>
      </w:r>
      <w:r w:rsidRPr="00F607A1">
        <w:rPr>
          <w:rStyle w:val="StyleUnderline"/>
        </w:rPr>
        <w:t xml:space="preserve"> to the job</w:t>
      </w:r>
      <w:r w:rsidRPr="00F607A1">
        <w:rPr>
          <w:sz w:val="16"/>
        </w:rPr>
        <w:t xml:space="preserve">. </w:t>
      </w:r>
      <w:r w:rsidRPr="00F607A1">
        <w:rPr>
          <w:rStyle w:val="StyleUnderline"/>
        </w:rPr>
        <w:t xml:space="preserve">This was reinforced </w:t>
      </w:r>
      <w:r w:rsidRPr="00F607A1">
        <w:rPr>
          <w:rStyle w:val="Emphasis"/>
        </w:rPr>
        <w:t>repeatedly</w:t>
      </w:r>
      <w:r w:rsidRPr="00F607A1">
        <w:rPr>
          <w:rStyle w:val="StyleUnderline"/>
        </w:rPr>
        <w:t xml:space="preserve"> and</w:t>
      </w:r>
      <w:r w:rsidRPr="00F607A1">
        <w:rPr>
          <w:sz w:val="16"/>
        </w:rPr>
        <w:t xml:space="preserve">, often, </w:t>
      </w:r>
      <w:r w:rsidRPr="00F607A1">
        <w:rPr>
          <w:rStyle w:val="Emphasis"/>
        </w:rPr>
        <w:t>explicitly</w:t>
      </w:r>
      <w:r w:rsidRPr="00F607A1">
        <w:rPr>
          <w:sz w:val="16"/>
        </w:rPr>
        <w:t xml:space="preserve">. </w:t>
      </w:r>
      <w:r w:rsidRPr="00F607A1">
        <w:rPr>
          <w:rStyle w:val="StyleUnderline"/>
        </w:rPr>
        <w:t xml:space="preserve">He’d be tough on terrorism, tough on immigration, tough on foreign countries, </w:t>
      </w:r>
      <w:r w:rsidRPr="00F607A1">
        <w:rPr>
          <w:rStyle w:val="Emphasis"/>
        </w:rPr>
        <w:t>tough on crime</w:t>
      </w:r>
      <w:r w:rsidRPr="00F607A1">
        <w:rPr>
          <w:sz w:val="16"/>
        </w:rPr>
        <w:t xml:space="preserve">. At times, </w:t>
      </w:r>
      <w:r w:rsidRPr="00F607A1">
        <w:rPr>
          <w:rStyle w:val="StyleUnderline"/>
        </w:rPr>
        <w:t>Trump made clear that tension between justice and strength might be resolved in favor of the latter</w:t>
      </w:r>
      <w:r w:rsidRPr="00F607A1">
        <w:rPr>
          <w:sz w:val="16"/>
        </w:rPr>
        <w:t xml:space="preserve">. A month before the election, he </w:t>
      </w:r>
      <w:hyperlink r:id="rId182" w:history="1">
        <w:r w:rsidRPr="00F607A1">
          <w:rPr>
            <w:rStyle w:val="Hyperlink"/>
            <w:sz w:val="16"/>
          </w:rPr>
          <w:t>claimed</w:t>
        </w:r>
      </w:hyperlink>
      <w:r w:rsidRPr="00F607A1">
        <w:rPr>
          <w:sz w:val="16"/>
        </w:rPr>
        <w:t xml:space="preserve"> that a group of young black and Hispanic men who were arrested in New York in the 1980s were guilty of the crime — despite their later exoneration in light of another man’s confession. This was the same group of men who had once spurred Trump to take out full-page ads in New York tabloids calling for the re-implementation of the death penalty. </w:t>
      </w:r>
      <w:r w:rsidRPr="00F607A1">
        <w:rPr>
          <w:rStyle w:val="StyleUnderline"/>
        </w:rPr>
        <w:t xml:space="preserve">In that year’s roiling tension between the Black Lives Matter movement and the less formal “blue lives matter” response, Trump sided with the latter. He </w:t>
      </w:r>
      <w:hyperlink r:id="rId183" w:history="1">
        <w:r w:rsidRPr="00F607A1">
          <w:rPr>
            <w:rStyle w:val="StyleUnderline"/>
          </w:rPr>
          <w:t>called</w:t>
        </w:r>
      </w:hyperlink>
      <w:r w:rsidRPr="00F607A1">
        <w:rPr>
          <w:rStyle w:val="StyleUnderline"/>
        </w:rPr>
        <w:t xml:space="preserve"> Black Lives Matter a “threat,” accusing it of spurring violence against police</w:t>
      </w:r>
      <w:r w:rsidRPr="00F607A1">
        <w:rPr>
          <w:sz w:val="16"/>
        </w:rPr>
        <w:t xml:space="preserve">. “It is time for the hostility against our police, and against all members of law enforcement, to end — and to end right now,” Trump said in a speech in July 2016. “I want our nation’s police to know that we thank you, and we support you, and we will always stand with you." He embraced the police as partners, repeatedly assuring voters that he would further empower law enforcement. Restrictions against repurposing military equipment implemented after unrest in Ferguson, Mo., would be rolled back. He called for more police officers, just as he called for an expansion of the military. </w:t>
      </w:r>
      <w:r w:rsidRPr="00F607A1">
        <w:rPr>
          <w:rStyle w:val="StyleUnderline"/>
        </w:rPr>
        <w:t xml:space="preserve">He suggested that New York’s stop-and-frisk policy — which disproportionately targeted nonwhite residents — should be expanded nationally. </w:t>
      </w:r>
      <w:r w:rsidRPr="00F607A1">
        <w:rPr>
          <w:sz w:val="16"/>
        </w:rPr>
        <w:t xml:space="preserve">He had often praise the police during his rallies, with the crowd frequently responding with chants of “U-S-A!” </w:t>
      </w:r>
      <w:r w:rsidRPr="00F607A1">
        <w:rPr>
          <w:rStyle w:val="StyleUnderline"/>
        </w:rPr>
        <w:t xml:space="preserve">Trump won the Republican Party’s nomination in large part because of his willingness to espouse </w:t>
      </w:r>
      <w:r w:rsidRPr="00F607A1">
        <w:rPr>
          <w:rStyle w:val="Emphasis"/>
        </w:rPr>
        <w:t>hard-line views</w:t>
      </w:r>
      <w:r w:rsidRPr="00F607A1">
        <w:rPr>
          <w:rStyle w:val="StyleUnderline"/>
        </w:rPr>
        <w:t xml:space="preserve"> that his peers would avoid</w:t>
      </w:r>
      <w:r w:rsidRPr="00F607A1">
        <w:rPr>
          <w:sz w:val="16"/>
        </w:rPr>
        <w:t xml:space="preserve">. </w:t>
      </w:r>
      <w:r w:rsidRPr="00F607A1">
        <w:rPr>
          <w:rStyle w:val="StyleUnderline"/>
        </w:rPr>
        <w:t>His position on law enforcement wasn’t an exception</w:t>
      </w:r>
      <w:r w:rsidRPr="00F607A1">
        <w:rPr>
          <w:sz w:val="16"/>
        </w:rPr>
        <w:t xml:space="preserve">. At the same time, Trump made generally halfhearted appeals to black voters. His pitch was summarized with a shrugging “What do you have to lose?” during a number of speeches late in the campaign. He repeatedly assured black voters that he’d clean up the inner cities, conflating poorer urban areas with the lives of black Americans broadly. One report a few days before the election indicated that his campaign was focused explicitly on tamping down black turnout. When black turnout was indeed lower, Trump publicly thanked them for staying home. </w:t>
      </w:r>
      <w:r w:rsidRPr="00F607A1">
        <w:rPr>
          <w:rStyle w:val="Emphasis"/>
        </w:rPr>
        <w:t>Now</w:t>
      </w:r>
      <w:r w:rsidRPr="00F607A1">
        <w:rPr>
          <w:rStyle w:val="StyleUnderline"/>
        </w:rPr>
        <w:t xml:space="preserve">, Trump’s position is different. His campaign has </w:t>
      </w:r>
      <w:r w:rsidRPr="00F607A1">
        <w:rPr>
          <w:rStyle w:val="Emphasis"/>
        </w:rPr>
        <w:t>invested heavily</w:t>
      </w:r>
      <w:r w:rsidRPr="00F607A1">
        <w:rPr>
          <w:rStyle w:val="StyleUnderline"/>
        </w:rPr>
        <w:t xml:space="preserve"> in trying to peel black voters away from the Democratic Party</w:t>
      </w:r>
      <w:r w:rsidRPr="00F607A1">
        <w:rPr>
          <w:sz w:val="16"/>
        </w:rPr>
        <w:t xml:space="preserve">, making repeated pitches to black Americans. The campaign has held a number of events focused on blacks and elevated black surrogates. In the past week, he has invested a lot of energy in elevating a comment from former vice president </w:t>
      </w:r>
      <w:hyperlink r:id="rId184" w:tgtFrame="_blank" w:history="1">
        <w:r w:rsidRPr="00F607A1">
          <w:rPr>
            <w:rStyle w:val="Hyperlink"/>
            <w:sz w:val="16"/>
          </w:rPr>
          <w:t>Joe Biden</w:t>
        </w:r>
      </w:hyperlink>
      <w:r w:rsidRPr="00F607A1">
        <w:rPr>
          <w:sz w:val="16"/>
        </w:rPr>
        <w:t xml:space="preserve"> in which Biden criticized black Americans who might consider backing Trump. </w:t>
      </w:r>
      <w:r w:rsidRPr="00F607A1">
        <w:rPr>
          <w:rStyle w:val="Emphasis"/>
        </w:rPr>
        <w:t>Then Minnesota erupted</w:t>
      </w:r>
      <w:r w:rsidRPr="00F607A1">
        <w:rPr>
          <w:sz w:val="16"/>
        </w:rPr>
        <w:t xml:space="preserve">. </w:t>
      </w:r>
      <w:r w:rsidRPr="00F607A1">
        <w:rPr>
          <w:rStyle w:val="StyleUnderline"/>
        </w:rPr>
        <w:t xml:space="preserve">The protests that followed the death of George Floyd at the hands of police in Minneapolis have </w:t>
      </w:r>
      <w:r w:rsidRPr="00F607A1">
        <w:rPr>
          <w:rStyle w:val="Emphasis"/>
        </w:rPr>
        <w:t>reignited a focus</w:t>
      </w:r>
      <w:r w:rsidRPr="00F607A1">
        <w:rPr>
          <w:sz w:val="16"/>
        </w:rPr>
        <w:t xml:space="preserve"> </w:t>
      </w:r>
      <w:r w:rsidRPr="00F607A1">
        <w:rPr>
          <w:rStyle w:val="StyleUnderline"/>
        </w:rPr>
        <w:t>on how black Americans are treated by law enforcement</w:t>
      </w:r>
      <w:r w:rsidRPr="00F607A1">
        <w:rPr>
          <w:sz w:val="16"/>
        </w:rPr>
        <w:t xml:space="preserve">. People have taken to the streets in a number of cities, risking exposure to the </w:t>
      </w:r>
      <w:hyperlink r:id="rId185" w:tgtFrame="_blank" w:history="1">
        <w:r w:rsidRPr="00F607A1">
          <w:rPr>
            <w:rStyle w:val="Hyperlink"/>
            <w:sz w:val="16"/>
          </w:rPr>
          <w:t>coronavirus</w:t>
        </w:r>
      </w:hyperlink>
      <w:r w:rsidRPr="00F607A1">
        <w:rPr>
          <w:sz w:val="16"/>
        </w:rPr>
        <w:t xml:space="preserve"> to draw attention to the manner in which police wield their power against minority communities. At times, those protests have led to violence and property damage. </w:t>
      </w:r>
      <w:r w:rsidRPr="00F607A1">
        <w:rPr>
          <w:rStyle w:val="Emphasis"/>
        </w:rPr>
        <w:t>Until Thursday</w:t>
      </w:r>
      <w:r w:rsidRPr="00F607A1">
        <w:rPr>
          <w:sz w:val="16"/>
        </w:rPr>
        <w:t xml:space="preserve">, </w:t>
      </w:r>
      <w:r w:rsidRPr="00F607A1">
        <w:rPr>
          <w:rStyle w:val="StyleUnderline"/>
        </w:rPr>
        <w:t xml:space="preserve">the White House had been </w:t>
      </w:r>
      <w:r w:rsidRPr="00F607A1">
        <w:rPr>
          <w:rStyle w:val="Emphasis"/>
        </w:rPr>
        <w:t>carefully supportive</w:t>
      </w:r>
      <w:r w:rsidRPr="00F607A1">
        <w:rPr>
          <w:rStyle w:val="StyleUnderline"/>
        </w:rPr>
        <w:t xml:space="preserve"> of the reaction to Floyd’s death</w:t>
      </w:r>
      <w:r w:rsidRPr="00F607A1">
        <w:rPr>
          <w:sz w:val="16"/>
        </w:rPr>
        <w:t xml:space="preserve">. White House press secretary Kayleigh McEnany told reporters that Trump had seen a video of the incident and was “very upset” by it. Trump himself said it was “shocking” and pledged on Twitter that federal investigators would probe the “very sad and tragic death.” </w:t>
      </w:r>
      <w:r w:rsidRPr="00F607A1">
        <w:rPr>
          <w:rStyle w:val="StyleUnderline"/>
        </w:rPr>
        <w:t>Then</w:t>
      </w:r>
      <w:r w:rsidRPr="00F607A1">
        <w:rPr>
          <w:sz w:val="16"/>
        </w:rPr>
        <w:t xml:space="preserve">, late Thursday night, </w:t>
      </w:r>
      <w:r w:rsidRPr="00F607A1">
        <w:rPr>
          <w:rStyle w:val="StyleUnderline"/>
        </w:rPr>
        <w:t>Trump tweeted about the violence at the protests</w:t>
      </w:r>
      <w:r w:rsidRPr="00F607A1">
        <w:rPr>
          <w:sz w:val="16"/>
        </w:rPr>
        <w:t xml:space="preserve">. “These THUGS are dishonoring the memory of George Floyd, and I won’t let that happen,” he wrote on Twitter. “Just spoke to Governor Tim Walz and told him that the Military is with him all the way. Any difficulty and we will assume control but, </w:t>
      </w:r>
      <w:r w:rsidRPr="00F607A1">
        <w:rPr>
          <w:rStyle w:val="StyleUnderline"/>
        </w:rPr>
        <w:t>when the looting starts, the shooting starts.”</w:t>
      </w:r>
      <w:r w:rsidRPr="00F607A1">
        <w:rPr>
          <w:sz w:val="16"/>
        </w:rPr>
        <w:t xml:space="preserve"> Twitter flagged the tweet as “glorifying violence,” given the reference to shooting. </w:t>
      </w:r>
      <w:r w:rsidRPr="00F607A1">
        <w:rPr>
          <w:rStyle w:val="StyleUnderline"/>
        </w:rPr>
        <w:t xml:space="preserve">Trump </w:t>
      </w:r>
      <w:r w:rsidRPr="00F607A1">
        <w:rPr>
          <w:rStyle w:val="Emphasis"/>
        </w:rPr>
        <w:t>wants</w:t>
      </w:r>
      <w:r w:rsidRPr="00F607A1">
        <w:rPr>
          <w:rStyle w:val="StyleUnderline"/>
        </w:rPr>
        <w:t xml:space="preserve"> to appeal to black voters, but he </w:t>
      </w:r>
      <w:r w:rsidRPr="00F607A1">
        <w:rPr>
          <w:rStyle w:val="Emphasis"/>
        </w:rPr>
        <w:t>needs to demonstrate toughness to his base</w:t>
      </w:r>
      <w:r w:rsidRPr="00F607A1">
        <w:rPr>
          <w:sz w:val="16"/>
        </w:rPr>
        <w:t xml:space="preserve">. </w:t>
      </w:r>
      <w:r w:rsidRPr="00F607A1">
        <w:rPr>
          <w:rStyle w:val="StyleUnderline"/>
        </w:rPr>
        <w:t xml:space="preserve">His base, like himself, is </w:t>
      </w:r>
      <w:r w:rsidRPr="00F607A1">
        <w:rPr>
          <w:rStyle w:val="Emphasis"/>
        </w:rPr>
        <w:t>far more sympathetic to the law enforcement side of the equation</w:t>
      </w:r>
      <w:r w:rsidRPr="00F607A1">
        <w:rPr>
          <w:rStyle w:val="StyleUnderline"/>
        </w:rPr>
        <w:t xml:space="preserve"> than to the issues being raised by the Black Lives Matter movement. While Democrats responded to the emergence of the movement by becoming </w:t>
      </w:r>
      <w:hyperlink r:id="rId186" w:history="1">
        <w:r w:rsidRPr="00F607A1">
          <w:rPr>
            <w:rStyle w:val="StyleUnderline"/>
          </w:rPr>
          <w:t>more sympathetic</w:t>
        </w:r>
      </w:hyperlink>
      <w:r w:rsidRPr="00F607A1">
        <w:rPr>
          <w:rStyle w:val="StyleUnderline"/>
        </w:rPr>
        <w:t xml:space="preserve"> to the idea that racial discrimination drove economic inequality, Republicans didn’t</w:t>
      </w:r>
      <w:r w:rsidRPr="00F607A1">
        <w:rPr>
          <w:sz w:val="16"/>
        </w:rPr>
        <w:t xml:space="preserve">. A July 2016 Monmouth University poll found that Republicans, unlike Democrats and independents, were </w:t>
      </w:r>
      <w:hyperlink r:id="rId187" w:history="1">
        <w:r w:rsidRPr="00F607A1">
          <w:rPr>
            <w:rStyle w:val="Hyperlink"/>
            <w:sz w:val="16"/>
          </w:rPr>
          <w:t>more likely</w:t>
        </w:r>
      </w:hyperlink>
      <w:r w:rsidRPr="00F607A1">
        <w:rPr>
          <w:sz w:val="16"/>
        </w:rPr>
        <w:t xml:space="preserve"> to say that Black Lives Matter had made racial issues worse than that the movement had brought attention to real disparities. Twitter’s effort to limit the reach of Trump’s apparent threat prompted his adviser Dan Scavino, who manages Trump’s social media presence, to criticize the company in a tweet of his own. It was likely Scavino who tweeted Trump’s comments from </w:t>
      </w:r>
      <w:hyperlink r:id="rId188" w:history="1">
        <w:r w:rsidRPr="00F607A1">
          <w:rPr>
            <w:rStyle w:val="Hyperlink"/>
            <w:sz w:val="16"/>
          </w:rPr>
          <w:t>the official White House account</w:t>
        </w:r>
      </w:hyperlink>
      <w:r w:rsidRPr="00F607A1">
        <w:rPr>
          <w:sz w:val="16"/>
        </w:rPr>
        <w:t xml:space="preserve">, seeming to dare Twitter to take a similar action. Twitter obliged. Notice, though, the criticism buried in Scavino’s tweet. It’s not just that Twitter flagged Trump’s tweet. It’s that they did so while “turning their heads to protest organizers who are planning, plotting, and communicating their next moves” on the platform. Which, of course, is completely legal. Scavino, an official within </w:t>
      </w:r>
      <w:r w:rsidRPr="00F607A1">
        <w:rPr>
          <w:rStyle w:val="StyleUnderline"/>
        </w:rPr>
        <w:t xml:space="preserve">the </w:t>
      </w:r>
      <w:r w:rsidRPr="00F607A1">
        <w:rPr>
          <w:rStyle w:val="Emphasis"/>
        </w:rPr>
        <w:t>White House</w:t>
      </w:r>
      <w:r w:rsidRPr="00F607A1">
        <w:rPr>
          <w:sz w:val="16"/>
        </w:rPr>
        <w:t xml:space="preserve">, is criticizing a private company for allowing Americans to exercise free speech in support of exercising their right to protest. Scavino’s position </w:t>
      </w:r>
      <w:r w:rsidRPr="00F607A1">
        <w:rPr>
          <w:rStyle w:val="StyleUnderline"/>
        </w:rPr>
        <w:t>is</w:t>
      </w:r>
      <w:r w:rsidRPr="00F607A1">
        <w:rPr>
          <w:sz w:val="16"/>
        </w:rPr>
        <w:t xml:space="preserve"> nonetheless </w:t>
      </w:r>
      <w:r w:rsidRPr="00F607A1">
        <w:rPr>
          <w:rStyle w:val="StyleUnderline"/>
        </w:rPr>
        <w:t xml:space="preserve">certainly in line with </w:t>
      </w:r>
      <w:r w:rsidRPr="00F607A1">
        <w:rPr>
          <w:rStyle w:val="Emphasis"/>
        </w:rPr>
        <w:t>much of Trump’s base</w:t>
      </w:r>
      <w:r w:rsidRPr="00F607A1">
        <w:rPr>
          <w:sz w:val="16"/>
        </w:rPr>
        <w:t xml:space="preserve">, both </w:t>
      </w:r>
      <w:r w:rsidRPr="00F607A1">
        <w:rPr>
          <w:rStyle w:val="StyleUnderline"/>
        </w:rPr>
        <w:t>in</w:t>
      </w:r>
      <w:r w:rsidRPr="00F607A1">
        <w:rPr>
          <w:sz w:val="16"/>
        </w:rPr>
        <w:t xml:space="preserve"> criticizing Twitter’s </w:t>
      </w:r>
      <w:r w:rsidRPr="00F607A1">
        <w:rPr>
          <w:rStyle w:val="StyleUnderline"/>
        </w:rPr>
        <w:t xml:space="preserve">efforts to get Trump to </w:t>
      </w:r>
      <w:r w:rsidRPr="00F607A1">
        <w:rPr>
          <w:rStyle w:val="Emphasis"/>
        </w:rPr>
        <w:t>adhere to its rules</w:t>
      </w:r>
      <w:r w:rsidRPr="00F607A1">
        <w:rPr>
          <w:sz w:val="16"/>
        </w:rPr>
        <w:t xml:space="preserve"> </w:t>
      </w:r>
      <w:r w:rsidRPr="00F607A1">
        <w:rPr>
          <w:rStyle w:val="StyleUnderline"/>
        </w:rPr>
        <w:t>and in how he views the protests themselves</w:t>
      </w:r>
      <w:r w:rsidRPr="00F607A1">
        <w:rPr>
          <w:sz w:val="16"/>
        </w:rPr>
        <w:t xml:space="preserve">. </w:t>
      </w:r>
      <w:r w:rsidRPr="00F607A1">
        <w:rPr>
          <w:rStyle w:val="StyleUnderline"/>
        </w:rPr>
        <w:t>But that’s not what the campaign wants to present to black voters</w:t>
      </w:r>
      <w:r w:rsidRPr="00F607A1">
        <w:rPr>
          <w:sz w:val="16"/>
        </w:rPr>
        <w:t xml:space="preserve">. So we get tweets like this one from the campaign’s social media team, taking the remarkable step of defending CNN after three of its journalists were arrested early Friday. The same account’s past tweets about CNN were … </w:t>
      </w:r>
      <w:hyperlink r:id="rId189" w:history="1">
        <w:r w:rsidRPr="00F607A1">
          <w:rPr>
            <w:rStyle w:val="Hyperlink"/>
            <w:sz w:val="16"/>
          </w:rPr>
          <w:t>less supportive</w:t>
        </w:r>
      </w:hyperlink>
      <w:r w:rsidRPr="00F607A1">
        <w:rPr>
          <w:sz w:val="16"/>
        </w:rPr>
        <w:t xml:space="preserve">. This exception is partly an attempt to focus blame on Minnesota Gov. Tim Walz (D), as Trump did in his tweet, and partly an effort to highlight Trump’s position on the Floyd killing. The campaign wants black people to know that Trump is pushing for justice in the case — even as Trump himself is suggesting that those who protest Floyd’s killing by damaging property or stealing might be shot. So far, Trump has been able to avoid having to choose between supporting the police in Minnesota and supporting the protests against Floyd’s death. In part, that’s a function of the breadth of condemnation of how Floyd’s death occurred. The National Fraternal Order of Police — which </w:t>
      </w:r>
      <w:hyperlink r:id="rId190" w:history="1">
        <w:r w:rsidRPr="00F607A1">
          <w:rPr>
            <w:rStyle w:val="Hyperlink"/>
            <w:sz w:val="16"/>
          </w:rPr>
          <w:t>endorsed Trump</w:t>
        </w:r>
      </w:hyperlink>
      <w:r w:rsidRPr="00F607A1">
        <w:rPr>
          <w:sz w:val="16"/>
        </w:rPr>
        <w:t xml:space="preserve"> in 2016 — released a </w:t>
      </w:r>
      <w:hyperlink r:id="rId191" w:history="1">
        <w:r w:rsidRPr="00F607A1">
          <w:rPr>
            <w:rStyle w:val="Hyperlink"/>
            <w:sz w:val="16"/>
          </w:rPr>
          <w:t>statement</w:t>
        </w:r>
      </w:hyperlink>
      <w:r w:rsidRPr="00F607A1">
        <w:rPr>
          <w:sz w:val="16"/>
        </w:rPr>
        <w:t xml:space="preserve"> criticizing how Floyd’s death occurred. But </w:t>
      </w:r>
      <w:r w:rsidRPr="00F607A1">
        <w:rPr>
          <w:rStyle w:val="StyleUnderline"/>
        </w:rPr>
        <w:t xml:space="preserve">he has been </w:t>
      </w:r>
      <w:r w:rsidRPr="00F607A1">
        <w:rPr>
          <w:rStyle w:val="Emphasis"/>
        </w:rPr>
        <w:t>unable</w:t>
      </w:r>
      <w:r w:rsidRPr="00F607A1">
        <w:rPr>
          <w:rStyle w:val="StyleUnderline"/>
        </w:rPr>
        <w:t xml:space="preserve"> to avoid the tension between </w:t>
      </w:r>
      <w:r w:rsidRPr="00F607A1">
        <w:rPr>
          <w:rStyle w:val="Emphasis"/>
        </w:rPr>
        <w:t>recognizing the outrage</w:t>
      </w:r>
      <w:r w:rsidRPr="00F607A1">
        <w:rPr>
          <w:rStyle w:val="StyleUnderline"/>
        </w:rPr>
        <w:t xml:space="preserve"> of black Americans at what happened in</w:t>
      </w:r>
      <w:r w:rsidRPr="00F607A1">
        <w:rPr>
          <w:sz w:val="16"/>
        </w:rPr>
        <w:t xml:space="preserve"> </w:t>
      </w:r>
      <w:r w:rsidRPr="00F607A1">
        <w:rPr>
          <w:rStyle w:val="StyleUnderline"/>
        </w:rPr>
        <w:t xml:space="preserve">Minneapolis and his </w:t>
      </w:r>
      <w:r w:rsidRPr="00F607A1">
        <w:rPr>
          <w:rStyle w:val="Emphasis"/>
        </w:rPr>
        <w:t>need to demonstrate</w:t>
      </w:r>
      <w:r w:rsidRPr="00F607A1">
        <w:rPr>
          <w:sz w:val="16"/>
        </w:rPr>
        <w:t xml:space="preserve"> </w:t>
      </w:r>
      <w:r w:rsidRPr="00F607A1">
        <w:rPr>
          <w:rStyle w:val="StyleUnderline"/>
        </w:rPr>
        <w:t xml:space="preserve">his own </w:t>
      </w:r>
      <w:r w:rsidRPr="00F607A1">
        <w:rPr>
          <w:rStyle w:val="Emphasis"/>
        </w:rPr>
        <w:t>hyperbolic toughness</w:t>
      </w:r>
      <w:r w:rsidRPr="00F607A1">
        <w:rPr>
          <w:sz w:val="16"/>
        </w:rPr>
        <w:t xml:space="preserve">. </w:t>
      </w:r>
      <w:r w:rsidRPr="00F607A1">
        <w:rPr>
          <w:rStyle w:val="StyleUnderline"/>
        </w:rPr>
        <w:t xml:space="preserve">It’s a tension that </w:t>
      </w:r>
      <w:r w:rsidRPr="00F607A1">
        <w:rPr>
          <w:rStyle w:val="Emphasis"/>
        </w:rPr>
        <w:t>may not be resolvable</w:t>
      </w:r>
      <w:r w:rsidRPr="00F607A1">
        <w:rPr>
          <w:sz w:val="16"/>
        </w:rPr>
        <w:t xml:space="preserve">. He can’t and shouldn’t endorse violent acts, of course, but it’s hard not to contrast his response to armed protesters gathering in Michigan in opposition to efforts to contain the coronavirus with his silence on nonviolent protests focused on race. “The Governor of Michigan should give a little, and put out the fire,” Trump wrote on Twitter earlier this month. “These are very good people, but they are angry. They want their lives back again, safely! See them, talk to them, make a deal." Those protesters overlapped with Trump’s political base. The protesters speaking out against Floyd’s death specifically and law enforcement’s approach to nonwhite communities more broadly don’t. Trump could offer a nuanced assessment of the moment. He still may. But </w:t>
      </w:r>
      <w:r w:rsidRPr="00F607A1">
        <w:rPr>
          <w:rStyle w:val="StyleUnderline"/>
        </w:rPr>
        <w:t xml:space="preserve">in evaluating how Trump wants to balance toughness with outreach to the black community, his first comment about the Floyd protests was to </w:t>
      </w:r>
      <w:hyperlink r:id="rId192" w:history="1">
        <w:r w:rsidRPr="00F607A1">
          <w:rPr>
            <w:rStyle w:val="StyleUnderline"/>
          </w:rPr>
          <w:t>evoke a phrase</w:t>
        </w:r>
      </w:hyperlink>
      <w:r w:rsidRPr="00F607A1">
        <w:rPr>
          <w:rStyle w:val="StyleUnderline"/>
        </w:rPr>
        <w:t xml:space="preserve"> from a controversial Florida police chief threatening lethal violence against those who commit property damage</w:t>
      </w:r>
      <w:r w:rsidRPr="00F607A1">
        <w:rPr>
          <w:sz w:val="16"/>
        </w:rPr>
        <w:t xml:space="preserve">. </w:t>
      </w:r>
    </w:p>
    <w:p w14:paraId="796E78D8" w14:textId="77777777" w:rsidR="005A45CD" w:rsidRPr="00F607A1" w:rsidRDefault="005A45CD" w:rsidP="005A45CD">
      <w:pPr>
        <w:pStyle w:val="Heading4"/>
      </w:pPr>
      <w:r w:rsidRPr="00F607A1">
        <w:t xml:space="preserve">Trump’s base is key to his re-election – they’ll leave him if he doesn’t focus on their demands </w:t>
      </w:r>
    </w:p>
    <w:p w14:paraId="1E1EEEBB" w14:textId="77777777" w:rsidR="005A45CD" w:rsidRPr="00F607A1" w:rsidRDefault="005A45CD" w:rsidP="005A45CD">
      <w:pPr>
        <w:rPr>
          <w:rStyle w:val="Style13ptBold"/>
          <w:b w:val="0"/>
          <w:bCs w:val="0"/>
        </w:rPr>
      </w:pPr>
      <w:r w:rsidRPr="00F607A1">
        <w:rPr>
          <w:rStyle w:val="Style13ptBold"/>
        </w:rPr>
        <w:t xml:space="preserve">Pettypiece 20 </w:t>
      </w:r>
      <w:r w:rsidRPr="00F607A1">
        <w:rPr>
          <w:rStyle w:val="Style13ptBold"/>
          <w:b w:val="0"/>
          <w:bCs w:val="0"/>
        </w:rPr>
        <w:t>[Shannon Pettypiece, senior White House reporter for NBCNews, May 27, 2020. “Trump finds himself playing campaign defense with core elements of his base.” https://www.nbcnews.com/politics/white-house/trump-finds-himself-playing-campaign-defense-core-elements-his-base-n1215576]</w:t>
      </w:r>
    </w:p>
    <w:p w14:paraId="23B943F1" w14:textId="77777777" w:rsidR="005A45CD" w:rsidRPr="00F607A1" w:rsidRDefault="005A45CD" w:rsidP="005A45CD">
      <w:pPr>
        <w:rPr>
          <w:sz w:val="16"/>
        </w:rPr>
      </w:pPr>
      <w:r w:rsidRPr="00F607A1">
        <w:rPr>
          <w:sz w:val="16"/>
        </w:rPr>
        <w:t xml:space="preserve">WASHINGTON — </w:t>
      </w:r>
      <w:r w:rsidRPr="00F607A1">
        <w:rPr>
          <w:rStyle w:val="StyleUnderline"/>
        </w:rPr>
        <w:t xml:space="preserve">Heading into the </w:t>
      </w:r>
      <w:r w:rsidRPr="00F607A1">
        <w:rPr>
          <w:rStyle w:val="Emphasis"/>
        </w:rPr>
        <w:t>crucial summer stretch</w:t>
      </w:r>
      <w:r w:rsidRPr="00F607A1">
        <w:rPr>
          <w:sz w:val="16"/>
        </w:rPr>
        <w:t xml:space="preserve"> </w:t>
      </w:r>
      <w:r w:rsidRPr="00F607A1">
        <w:rPr>
          <w:rStyle w:val="StyleUnderline"/>
        </w:rPr>
        <w:t xml:space="preserve">of his re-election campaign, </w:t>
      </w:r>
      <w:r w:rsidRPr="00F607A1">
        <w:rPr>
          <w:sz w:val="16"/>
        </w:rPr>
        <w:t>President Donald</w:t>
      </w:r>
      <w:r w:rsidRPr="00F607A1">
        <w:rPr>
          <w:rStyle w:val="StyleUnderline"/>
        </w:rPr>
        <w:t xml:space="preserve"> </w:t>
      </w:r>
      <w:r w:rsidRPr="00F607A1">
        <w:rPr>
          <w:rStyle w:val="Emphasis"/>
        </w:rPr>
        <w:t>Trump</w:t>
      </w:r>
      <w:r w:rsidRPr="00F607A1">
        <w:rPr>
          <w:rStyle w:val="StyleUnderline"/>
        </w:rPr>
        <w:t xml:space="preserve"> is grappling with </w:t>
      </w:r>
      <w:r w:rsidRPr="00F607A1">
        <w:rPr>
          <w:rStyle w:val="Emphasis"/>
        </w:rPr>
        <w:t>declining support among key groups</w:t>
      </w:r>
      <w:r w:rsidRPr="00F607A1">
        <w:rPr>
          <w:sz w:val="16"/>
        </w:rPr>
        <w:t xml:space="preserve"> </w:t>
      </w:r>
      <w:r w:rsidRPr="00F607A1">
        <w:rPr>
          <w:rStyle w:val="StyleUnderline"/>
        </w:rPr>
        <w:t>that helped deliver his 2016 victory</w:t>
      </w:r>
      <w:r w:rsidRPr="00F607A1">
        <w:rPr>
          <w:sz w:val="16"/>
        </w:rPr>
        <w:t xml:space="preserve">, </w:t>
      </w:r>
      <w:r w:rsidRPr="00F607A1">
        <w:rPr>
          <w:rStyle w:val="StyleUnderline"/>
        </w:rPr>
        <w:t xml:space="preserve">putting rising pressure on his campaign and the White House to </w:t>
      </w:r>
      <w:r w:rsidRPr="00F607A1">
        <w:rPr>
          <w:rStyle w:val="Emphasis"/>
        </w:rPr>
        <w:t>shore up his base</w:t>
      </w:r>
      <w:r w:rsidRPr="00F607A1">
        <w:rPr>
          <w:sz w:val="16"/>
        </w:rPr>
        <w:t xml:space="preserve">. With just over five months to Election Day, </w:t>
      </w:r>
      <w:hyperlink r:id="rId193" w:tgtFrame="_blank" w:history="1">
        <w:r w:rsidRPr="00F607A1">
          <w:rPr>
            <w:rStyle w:val="StyleUnderline"/>
          </w:rPr>
          <w:t>a string of polls</w:t>
        </w:r>
      </w:hyperlink>
      <w:r w:rsidRPr="00F607A1">
        <w:rPr>
          <w:rStyle w:val="StyleUnderline"/>
        </w:rPr>
        <w:t xml:space="preserve"> this month shows an erosion of support among voters whom Republican strategists had expected would be </w:t>
      </w:r>
      <w:r w:rsidRPr="00F607A1">
        <w:rPr>
          <w:rStyle w:val="Emphasis"/>
        </w:rPr>
        <w:t>rock solid behind the president</w:t>
      </w:r>
      <w:r w:rsidRPr="00F607A1">
        <w:rPr>
          <w:rStyle w:val="StyleUnderline"/>
        </w:rPr>
        <w:t xml:space="preserve"> at this point</w:t>
      </w:r>
      <w:r w:rsidRPr="00F607A1">
        <w:rPr>
          <w:sz w:val="16"/>
        </w:rPr>
        <w:t xml:space="preserve">, </w:t>
      </w:r>
      <w:r w:rsidRPr="00F607A1">
        <w:rPr>
          <w:rStyle w:val="StyleUnderline"/>
        </w:rPr>
        <w:t>including seniors, non-college-educated white voters and evangelicals</w:t>
      </w:r>
      <w:r w:rsidRPr="00F607A1">
        <w:rPr>
          <w:sz w:val="16"/>
        </w:rPr>
        <w:t xml:space="preserve">. Trump has consistently trailed former Vice President Joe Biden in national polling this year, but </w:t>
      </w:r>
      <w:r w:rsidRPr="00F607A1">
        <w:rPr>
          <w:rStyle w:val="StyleUnderline"/>
        </w:rPr>
        <w:t>his campaign</w:t>
      </w:r>
      <w:r w:rsidRPr="00F607A1">
        <w:rPr>
          <w:sz w:val="16"/>
        </w:rPr>
        <w:t xml:space="preserve"> advisers had long downplayed those numbers, pointing to the consistency of his message and arguing that his base was sticking with him. They </w:t>
      </w:r>
      <w:r w:rsidRPr="00F607A1">
        <w:rPr>
          <w:rStyle w:val="StyleUnderline"/>
        </w:rPr>
        <w:t xml:space="preserve">spent time traveling to states Trump lost and targeting groups he was </w:t>
      </w:r>
      <w:r w:rsidRPr="00F607A1">
        <w:rPr>
          <w:rStyle w:val="Emphasis"/>
        </w:rPr>
        <w:t>weakest with</w:t>
      </w:r>
      <w:r w:rsidRPr="00F607A1">
        <w:rPr>
          <w:sz w:val="16"/>
        </w:rPr>
        <w:t xml:space="preserve">, </w:t>
      </w:r>
      <w:r w:rsidRPr="00F607A1">
        <w:rPr>
          <w:rStyle w:val="StyleUnderline"/>
        </w:rPr>
        <w:t xml:space="preserve">such as </w:t>
      </w:r>
      <w:r w:rsidRPr="00F607A1">
        <w:rPr>
          <w:rStyle w:val="Emphasis"/>
        </w:rPr>
        <w:t>black voters</w:t>
      </w:r>
      <w:r w:rsidRPr="00F607A1">
        <w:rPr>
          <w:sz w:val="16"/>
        </w:rPr>
        <w:t xml:space="preserve">, </w:t>
      </w:r>
      <w:r w:rsidRPr="00F607A1">
        <w:rPr>
          <w:rStyle w:val="StyleUnderline"/>
        </w:rPr>
        <w:t xml:space="preserve">to try to </w:t>
      </w:r>
      <w:r w:rsidRPr="00F607A1">
        <w:rPr>
          <w:rStyle w:val="Emphasis"/>
        </w:rPr>
        <w:t>erode support for Biden</w:t>
      </w:r>
      <w:r w:rsidRPr="00F607A1">
        <w:rPr>
          <w:rStyle w:val="StyleUnderline"/>
        </w:rPr>
        <w:t>,</w:t>
      </w:r>
      <w:r w:rsidRPr="00F607A1">
        <w:rPr>
          <w:sz w:val="16"/>
        </w:rPr>
        <w:t xml:space="preserve"> the apparent Democratic nominee. </w:t>
      </w:r>
      <w:r w:rsidRPr="00F607A1">
        <w:rPr>
          <w:rStyle w:val="StyleUnderline"/>
        </w:rPr>
        <w:t xml:space="preserve">And while it's a long way until November, the </w:t>
      </w:r>
      <w:r w:rsidRPr="00F607A1">
        <w:rPr>
          <w:rStyle w:val="Emphasis"/>
        </w:rPr>
        <w:t>sliding enthusiasm</w:t>
      </w:r>
      <w:r w:rsidRPr="00F607A1">
        <w:rPr>
          <w:rStyle w:val="StyleUnderline"/>
        </w:rPr>
        <w:t xml:space="preserve"> among the president's base has been noted </w:t>
      </w:r>
      <w:r w:rsidRPr="00F607A1">
        <w:rPr>
          <w:sz w:val="16"/>
        </w:rPr>
        <w:t xml:space="preserve">by Trump's aides, with focus increasingly turning to efforts to reach those groups directly, such as last week's White House event targeting seniors and recent presidential swings to Rust Belt states where white working-class support is critical to his fall chances. "The significance of these results are not that the numbers have fallen and he may lose them in November, but the fact that </w:t>
      </w:r>
      <w:r w:rsidRPr="00F607A1">
        <w:rPr>
          <w:rStyle w:val="StyleUnderline"/>
        </w:rPr>
        <w:t xml:space="preserve">he will spend </w:t>
      </w:r>
      <w:r w:rsidRPr="00F607A1">
        <w:rPr>
          <w:rStyle w:val="Emphasis"/>
        </w:rPr>
        <w:t>valuable time and effort in rebuilding his support</w:t>
      </w:r>
      <w:r w:rsidRPr="00F607A1">
        <w:rPr>
          <w:rStyle w:val="StyleUnderline"/>
        </w:rPr>
        <w:t xml:space="preserve"> with these people</w:t>
      </w:r>
      <w:r w:rsidRPr="00F607A1">
        <w:rPr>
          <w:sz w:val="16"/>
        </w:rPr>
        <w:t>," said Democratic pollster Peter Hart. "</w:t>
      </w:r>
      <w:r w:rsidRPr="00F607A1">
        <w:rPr>
          <w:rStyle w:val="StyleUnderline"/>
        </w:rPr>
        <w:t xml:space="preserve">It will drive him </w:t>
      </w:r>
      <w:r w:rsidRPr="00F607A1">
        <w:rPr>
          <w:rStyle w:val="Emphasis"/>
        </w:rPr>
        <w:t>that much harder</w:t>
      </w:r>
      <w:r w:rsidRPr="00F607A1">
        <w:rPr>
          <w:rStyle w:val="StyleUnderline"/>
        </w:rPr>
        <w:t xml:space="preserve"> in working on his base and rejuvenating his support with rallies</w:t>
      </w:r>
      <w:r w:rsidRPr="00F607A1">
        <w:rPr>
          <w:sz w:val="16"/>
        </w:rPr>
        <w:t xml:space="preserve">." </w:t>
      </w:r>
      <w:r w:rsidRPr="00F607A1">
        <w:rPr>
          <w:rStyle w:val="Emphasis"/>
        </w:rPr>
        <w:t xml:space="preserve">Key to Trump's 2016 victory </w:t>
      </w:r>
      <w:r w:rsidRPr="00F607A1">
        <w:rPr>
          <w:rStyle w:val="StyleUnderline"/>
        </w:rPr>
        <w:t xml:space="preserve">were </w:t>
      </w:r>
      <w:r w:rsidRPr="00F607A1">
        <w:rPr>
          <w:rStyle w:val="Emphasis"/>
        </w:rPr>
        <w:t>white male voters</w:t>
      </w:r>
      <w:r w:rsidRPr="00F607A1">
        <w:rPr>
          <w:sz w:val="16"/>
        </w:rPr>
        <w:t xml:space="preserve">, particularly those without college degrees, among whom Trump outperformed past Republican presidential candidates. The president has spent much of the past three years targeting the group with his policies and his messaging, touting trade deals with China and Mexico, strict immigration measures and progress on a southern border wall. </w:t>
      </w:r>
    </w:p>
    <w:p w14:paraId="69F1B9B6" w14:textId="77777777" w:rsidR="005A45CD" w:rsidRPr="00F607A1" w:rsidRDefault="005A45CD" w:rsidP="005A45CD">
      <w:pPr>
        <w:rPr>
          <w:sz w:val="16"/>
        </w:rPr>
      </w:pPr>
    </w:p>
    <w:p w14:paraId="55AF7B84" w14:textId="77777777" w:rsidR="005A45CD" w:rsidRPr="00F607A1" w:rsidRDefault="005A45CD" w:rsidP="005A45CD"/>
    <w:p w14:paraId="52FFA7BC" w14:textId="0661BEE3" w:rsidR="000F5CE4" w:rsidRPr="00F607A1" w:rsidRDefault="000F5CE4" w:rsidP="000F5CE4">
      <w:pPr>
        <w:pStyle w:val="Heading3"/>
      </w:pPr>
      <w:r w:rsidRPr="00F607A1">
        <w:t xml:space="preserve">2AC Elections DA – Black Voters Won’t Flip </w:t>
      </w:r>
    </w:p>
    <w:p w14:paraId="0C3C090E" w14:textId="77777777" w:rsidR="005A45CD" w:rsidRPr="00F607A1" w:rsidRDefault="005A45CD" w:rsidP="005A45CD">
      <w:pPr>
        <w:pStyle w:val="Heading4"/>
      </w:pPr>
      <w:r w:rsidRPr="00F607A1">
        <w:t xml:space="preserve">Trump can’t court black voters – single policy initiatives are woefully insufficient to overturn decades of entrenched Dem alignment  </w:t>
      </w:r>
    </w:p>
    <w:p w14:paraId="76340619" w14:textId="77777777" w:rsidR="005A45CD" w:rsidRPr="00F607A1" w:rsidRDefault="005A45CD" w:rsidP="005A45CD">
      <w:pPr>
        <w:rPr>
          <w:rStyle w:val="Style13ptBold"/>
          <w:b w:val="0"/>
          <w:bCs w:val="0"/>
        </w:rPr>
      </w:pPr>
      <w:r w:rsidRPr="00F607A1">
        <w:rPr>
          <w:rStyle w:val="Style13ptBold"/>
        </w:rPr>
        <w:t xml:space="preserve">White and Laird 20 </w:t>
      </w:r>
      <w:r w:rsidRPr="00F607A1">
        <w:rPr>
          <w:rStyle w:val="Style13ptBold"/>
          <w:b w:val="0"/>
          <w:bCs w:val="0"/>
        </w:rPr>
        <w:t>[Ismail K. White, Associate professor of political science at Duke University, Chryl N. Laird, Assistant professor of government and legal studies at Bowdoin College, February 11, 2020. “Why Black Voters Stick With Democrats.” https://www.theatlantic.com/ideas/archive/2020/02/trump-doesnt-see-why-black-voters-stick-together/606379/]</w:t>
      </w:r>
    </w:p>
    <w:p w14:paraId="44DADDC4" w14:textId="77777777" w:rsidR="005A45CD" w:rsidRPr="00F607A1" w:rsidRDefault="005A45CD" w:rsidP="005A45CD">
      <w:pPr>
        <w:rPr>
          <w:sz w:val="16"/>
        </w:rPr>
      </w:pPr>
      <w:r w:rsidRPr="00F607A1">
        <w:rPr>
          <w:sz w:val="16"/>
        </w:rPr>
        <w:t xml:space="preserve">Especially in the half century since Lyndon Johnson signed the Civil Rights Act, voting for Democrats has become a political norm among African Americans—a norm that individuals in black social spaces actively push one another to follow. But </w:t>
      </w:r>
      <w:r w:rsidRPr="00F607A1">
        <w:rPr>
          <w:rStyle w:val="Emphasis"/>
        </w:rPr>
        <w:t>every so often</w:t>
      </w:r>
      <w:r w:rsidRPr="00F607A1">
        <w:rPr>
          <w:sz w:val="16"/>
        </w:rPr>
        <w:t xml:space="preserve">, </w:t>
      </w:r>
      <w:r w:rsidRPr="00F607A1">
        <w:rPr>
          <w:rStyle w:val="StyleUnderline"/>
        </w:rPr>
        <w:t xml:space="preserve">the Republican Party tries to break African Americans’ </w:t>
      </w:r>
      <w:r w:rsidRPr="00F607A1">
        <w:rPr>
          <w:rStyle w:val="Emphasis"/>
        </w:rPr>
        <w:t>near-monolithic support</w:t>
      </w:r>
      <w:r w:rsidRPr="00F607A1">
        <w:rPr>
          <w:rStyle w:val="StyleUnderline"/>
        </w:rPr>
        <w:t xml:space="preserve"> for the opposite side</w:t>
      </w:r>
      <w:r w:rsidRPr="00F607A1">
        <w:rPr>
          <w:sz w:val="16"/>
        </w:rPr>
        <w:t xml:space="preserve">. In the past two weeks, Donald </w:t>
      </w:r>
      <w:r w:rsidRPr="00F607A1">
        <w:rPr>
          <w:rStyle w:val="Emphasis"/>
        </w:rPr>
        <w:t>Trump</w:t>
      </w:r>
      <w:r w:rsidRPr="00F607A1">
        <w:rPr>
          <w:sz w:val="16"/>
        </w:rPr>
        <w:t xml:space="preserve">, </w:t>
      </w:r>
      <w:r w:rsidRPr="00F607A1">
        <w:rPr>
          <w:rStyle w:val="StyleUnderline"/>
        </w:rPr>
        <w:t xml:space="preserve">whose approval rating among black voters is </w:t>
      </w:r>
      <w:r w:rsidRPr="00F607A1">
        <w:rPr>
          <w:rStyle w:val="Emphasis"/>
        </w:rPr>
        <w:t>particularly low</w:t>
      </w:r>
      <w:r w:rsidRPr="00F607A1">
        <w:rPr>
          <w:rStyle w:val="StyleUnderline"/>
        </w:rPr>
        <w:t>, has made a conspicuous push for their backing. During the Super Bowl, the</w:t>
      </w:r>
      <w:r w:rsidRPr="00F607A1">
        <w:rPr>
          <w:sz w:val="16"/>
        </w:rPr>
        <w:t xml:space="preserve"> </w:t>
      </w:r>
      <w:r w:rsidRPr="00F607A1">
        <w:rPr>
          <w:rStyle w:val="StyleUnderline"/>
        </w:rPr>
        <w:t xml:space="preserve">Trump campaign aired an </w:t>
      </w:r>
      <w:hyperlink r:id="rId194" w:history="1">
        <w:r w:rsidRPr="00F607A1">
          <w:rPr>
            <w:rStyle w:val="StyleUnderline"/>
          </w:rPr>
          <w:t>ad</w:t>
        </w:r>
      </w:hyperlink>
      <w:r w:rsidRPr="00F607A1">
        <w:rPr>
          <w:rStyle w:val="StyleUnderline"/>
        </w:rPr>
        <w:t xml:space="preserve"> featuring a</w:t>
      </w:r>
      <w:r w:rsidRPr="00F607A1">
        <w:rPr>
          <w:sz w:val="16"/>
        </w:rPr>
        <w:t xml:space="preserve"> 64-year-old </w:t>
      </w:r>
      <w:r w:rsidRPr="00F607A1">
        <w:rPr>
          <w:rStyle w:val="StyleUnderline"/>
        </w:rPr>
        <w:t>black woman whose prison sentence the president commuted</w:t>
      </w:r>
      <w:r w:rsidRPr="00F607A1">
        <w:rPr>
          <w:sz w:val="16"/>
        </w:rPr>
        <w:t xml:space="preserve"> in 2018. In his State of the Union speech, </w:t>
      </w:r>
      <w:r w:rsidRPr="00F607A1">
        <w:rPr>
          <w:rStyle w:val="StyleUnderline"/>
        </w:rPr>
        <w:t>he reminded viewers of his</w:t>
      </w:r>
      <w:r w:rsidRPr="00F607A1">
        <w:rPr>
          <w:sz w:val="16"/>
        </w:rPr>
        <w:t xml:space="preserve"> </w:t>
      </w:r>
      <w:r w:rsidRPr="00F607A1">
        <w:rPr>
          <w:rStyle w:val="StyleUnderline"/>
        </w:rPr>
        <w:t xml:space="preserve">support for </w:t>
      </w:r>
      <w:r w:rsidRPr="00F607A1">
        <w:rPr>
          <w:rStyle w:val="Emphasis"/>
        </w:rPr>
        <w:t>criminal-justice reforms</w:t>
      </w:r>
      <w:r w:rsidRPr="00F607A1">
        <w:rPr>
          <w:sz w:val="16"/>
        </w:rPr>
        <w:t xml:space="preserve"> and claimed low unemployment rates for black workers as one of his administration’s economic successes. His </w:t>
      </w:r>
      <w:hyperlink r:id="rId195" w:history="1">
        <w:r w:rsidRPr="00F607A1">
          <w:rPr>
            <w:rStyle w:val="Hyperlink"/>
            <w:sz w:val="16"/>
          </w:rPr>
          <w:t>invited guests</w:t>
        </w:r>
      </w:hyperlink>
      <w:r w:rsidRPr="00F607A1">
        <w:rPr>
          <w:sz w:val="16"/>
        </w:rPr>
        <w:t xml:space="preserve"> included African Americans from all walks of life—including a formerly homeless man who overcame drug addiction, a former Tuskegee airman, and a fourth-grade girl to whom Trump awarded a scholarship during the speech. </w:t>
      </w:r>
      <w:r w:rsidRPr="00F607A1">
        <w:rPr>
          <w:rStyle w:val="StyleUnderline"/>
        </w:rPr>
        <w:t xml:space="preserve">That efforts such as these </w:t>
      </w:r>
      <w:r w:rsidRPr="00F607A1">
        <w:rPr>
          <w:rStyle w:val="Emphasis"/>
        </w:rPr>
        <w:t>have not yet yielded greater black support</w:t>
      </w:r>
      <w:r w:rsidRPr="00F607A1">
        <w:rPr>
          <w:sz w:val="16"/>
        </w:rPr>
        <w:t xml:space="preserve"> </w:t>
      </w:r>
      <w:r w:rsidRPr="00F607A1">
        <w:rPr>
          <w:rStyle w:val="StyleUnderline"/>
        </w:rPr>
        <w:t xml:space="preserve">appears to puzzle </w:t>
      </w:r>
      <w:hyperlink r:id="rId196" w:history="1">
        <w:r w:rsidRPr="00F607A1">
          <w:rPr>
            <w:rStyle w:val="StyleUnderline"/>
          </w:rPr>
          <w:t>some on the Trump team</w:t>
        </w:r>
      </w:hyperlink>
      <w:r w:rsidRPr="00F607A1">
        <w:rPr>
          <w:sz w:val="16"/>
        </w:rPr>
        <w:t xml:space="preserve">. </w:t>
      </w:r>
      <w:r w:rsidRPr="00F607A1">
        <w:rPr>
          <w:rStyle w:val="StyleUnderline"/>
        </w:rPr>
        <w:t xml:space="preserve">But political solidarity has been a </w:t>
      </w:r>
      <w:r w:rsidRPr="00F607A1">
        <w:rPr>
          <w:rStyle w:val="Emphasis"/>
        </w:rPr>
        <w:t>crucial political asset</w:t>
      </w:r>
      <w:r w:rsidRPr="00F607A1">
        <w:rPr>
          <w:rStyle w:val="StyleUnderline"/>
        </w:rPr>
        <w:t xml:space="preserve"> of black Americans during a long struggle against racial injustice, and a </w:t>
      </w:r>
      <w:r w:rsidRPr="00F607A1">
        <w:rPr>
          <w:rStyle w:val="Emphasis"/>
        </w:rPr>
        <w:t>few symbolic gestures or policy initiatives</w:t>
      </w:r>
      <w:r w:rsidRPr="00F607A1">
        <w:rPr>
          <w:rStyle w:val="StyleUnderline"/>
        </w:rPr>
        <w:t xml:space="preserve"> won’t win significant black support for Republicans</w:t>
      </w:r>
      <w:r w:rsidRPr="00F607A1">
        <w:rPr>
          <w:sz w:val="16"/>
        </w:rPr>
        <w:t xml:space="preserve">. </w:t>
      </w:r>
      <w:r w:rsidRPr="00F607A1">
        <w:rPr>
          <w:rStyle w:val="StyleUnderline"/>
        </w:rPr>
        <w:t xml:space="preserve">Trump and his advisers are </w:t>
      </w:r>
      <w:r w:rsidRPr="00F607A1">
        <w:rPr>
          <w:rStyle w:val="Emphasis"/>
        </w:rPr>
        <w:t>overlooking the real reasons</w:t>
      </w:r>
      <w:r w:rsidRPr="00F607A1">
        <w:rPr>
          <w:rStyle w:val="StyleUnderline"/>
        </w:rPr>
        <w:t xml:space="preserve"> African Americans have been </w:t>
      </w:r>
      <w:r w:rsidRPr="00F607A1">
        <w:rPr>
          <w:rStyle w:val="Emphasis"/>
        </w:rPr>
        <w:t>so steadfast</w:t>
      </w:r>
      <w:r w:rsidRPr="00F607A1">
        <w:rPr>
          <w:rStyle w:val="StyleUnderline"/>
        </w:rPr>
        <w:t xml:space="preserve"> in favoring Democrats</w:t>
      </w:r>
      <w:r w:rsidRPr="00F607A1">
        <w:rPr>
          <w:sz w:val="16"/>
        </w:rPr>
        <w:t xml:space="preserve">. </w:t>
      </w:r>
      <w:r w:rsidRPr="00F607A1">
        <w:rPr>
          <w:rStyle w:val="StyleUnderline"/>
        </w:rPr>
        <w:t xml:space="preserve">If Republicans want black votes, their strategy should be simple: </w:t>
      </w:r>
      <w:r w:rsidRPr="00F607A1">
        <w:rPr>
          <w:rStyle w:val="Emphasis"/>
        </w:rPr>
        <w:t>End racial segregation</w:t>
      </w:r>
      <w:r w:rsidRPr="00F607A1">
        <w:rPr>
          <w:sz w:val="16"/>
        </w:rPr>
        <w:t>—</w:t>
      </w:r>
      <w:r w:rsidRPr="00F607A1">
        <w:rPr>
          <w:rStyle w:val="StyleUnderline"/>
        </w:rPr>
        <w:t>which not only leads to societal inequities that most African Americans strongly deplore, but also reinforces the social structures and conventions by which black adults encourage one another to vote Democratic</w:t>
      </w:r>
      <w:r w:rsidRPr="00F607A1">
        <w:rPr>
          <w:sz w:val="16"/>
        </w:rPr>
        <w:t xml:space="preserve">. </w:t>
      </w:r>
    </w:p>
    <w:p w14:paraId="05D0C222" w14:textId="34B43618" w:rsidR="000F5CE4" w:rsidRPr="00F607A1" w:rsidRDefault="000F5CE4" w:rsidP="000F5CE4"/>
    <w:p w14:paraId="78FD6BCF" w14:textId="77777777" w:rsidR="003775C7" w:rsidRPr="00F607A1" w:rsidRDefault="003775C7" w:rsidP="003775C7">
      <w:pPr>
        <w:pStyle w:val="Heading3"/>
      </w:pPr>
      <w:r w:rsidRPr="00F607A1">
        <w:t xml:space="preserve">2AC Elections DA – No Court Backlash </w:t>
      </w:r>
    </w:p>
    <w:p w14:paraId="2D1DE142" w14:textId="77777777" w:rsidR="003775C7" w:rsidRPr="00F607A1" w:rsidRDefault="003775C7" w:rsidP="003775C7"/>
    <w:p w14:paraId="6E575A98" w14:textId="77777777" w:rsidR="003775C7" w:rsidRPr="00F607A1" w:rsidRDefault="003775C7" w:rsidP="003775C7">
      <w:pPr>
        <w:pStyle w:val="Heading4"/>
      </w:pPr>
      <w:r w:rsidRPr="00F607A1">
        <w:t xml:space="preserve">The plan has no impact on the election – rulings or appointments are never capitalized on by Presidential election campaigns  </w:t>
      </w:r>
    </w:p>
    <w:p w14:paraId="283B6D36" w14:textId="77777777" w:rsidR="003775C7" w:rsidRPr="00F607A1" w:rsidRDefault="003775C7" w:rsidP="003775C7">
      <w:pPr>
        <w:rPr>
          <w:sz w:val="26"/>
        </w:rPr>
      </w:pPr>
      <w:r w:rsidRPr="00F607A1">
        <w:rPr>
          <w:rStyle w:val="Style13ptBold"/>
        </w:rPr>
        <w:t xml:space="preserve">Schmidt 18 </w:t>
      </w:r>
      <w:r w:rsidRPr="00F607A1">
        <w:rPr>
          <w:rStyle w:val="Style13ptBold"/>
          <w:b w:val="0"/>
          <w:bCs w:val="0"/>
        </w:rPr>
        <w:t>[Christopher W. Schmidt,  Professor of Law, Associate Dean for Faculty Development, and Co-Director, Institute on the Supreme Court of the United States (ISCOTUS), IIT Chicago-Kent College of Law, August 9, 2018. “The Forgotten Issue? The Supreme Court and the 2016 Presidential Campaign.” https://scholarship.kentlaw.iit.edu/cgi/viewcontent.cgi?article=4208&amp;context=cklawreview]</w:t>
      </w:r>
    </w:p>
    <w:p w14:paraId="0AD96AFD" w14:textId="77777777" w:rsidR="003775C7" w:rsidRPr="00F607A1" w:rsidRDefault="003775C7" w:rsidP="003775C7">
      <w:pPr>
        <w:rPr>
          <w:rStyle w:val="StyleUnderline"/>
        </w:rPr>
      </w:pPr>
      <w:r w:rsidRPr="00F607A1">
        <w:rPr>
          <w:rStyle w:val="StyleUnderline"/>
        </w:rPr>
        <w:t xml:space="preserve">In the lead-up to virtually </w:t>
      </w:r>
      <w:r w:rsidRPr="00F607A1">
        <w:rPr>
          <w:rStyle w:val="Emphasis"/>
        </w:rPr>
        <w:t>every presidential election</w:t>
      </w:r>
      <w:r w:rsidRPr="00F607A1">
        <w:rPr>
          <w:sz w:val="16"/>
        </w:rPr>
        <w:t xml:space="preserve"> </w:t>
      </w:r>
      <w:r w:rsidRPr="00F607A1">
        <w:rPr>
          <w:rStyle w:val="StyleUnderline"/>
        </w:rPr>
        <w:t xml:space="preserve">over the past few decades, legal commentators and journalists have </w:t>
      </w:r>
      <w:r w:rsidRPr="00F607A1">
        <w:rPr>
          <w:rStyle w:val="Emphasis"/>
        </w:rPr>
        <w:t>predicted</w:t>
      </w:r>
      <w:r w:rsidRPr="00F607A1">
        <w:rPr>
          <w:rStyle w:val="StyleUnderline"/>
        </w:rPr>
        <w:t xml:space="preserve"> that the </w:t>
      </w:r>
      <w:r w:rsidRPr="00F607A1">
        <w:rPr>
          <w:rStyle w:val="Emphasis"/>
        </w:rPr>
        <w:t>future of the Supreme Court</w:t>
      </w:r>
      <w:r w:rsidRPr="00F607A1">
        <w:rPr>
          <w:rStyle w:val="StyleUnderline"/>
        </w:rPr>
        <w:t xml:space="preserve"> would feature </w:t>
      </w:r>
      <w:r w:rsidRPr="00F607A1">
        <w:rPr>
          <w:rStyle w:val="Emphasis"/>
        </w:rPr>
        <w:t>prominently</w:t>
      </w:r>
      <w:r w:rsidRPr="00F607A1">
        <w:rPr>
          <w:rStyle w:val="StyleUnderline"/>
        </w:rPr>
        <w:t xml:space="preserve"> as a campaign issue.</w:t>
      </w:r>
      <w:r w:rsidRPr="00F607A1">
        <w:rPr>
          <w:sz w:val="16"/>
        </w:rPr>
        <w:t xml:space="preserve"> </w:t>
      </w:r>
      <w:r w:rsidRPr="00F607A1">
        <w:rPr>
          <w:rStyle w:val="StyleUnderline"/>
        </w:rPr>
        <w:t xml:space="preserve">Alongside perennially </w:t>
      </w:r>
      <w:r w:rsidRPr="00F607A1">
        <w:rPr>
          <w:rStyle w:val="Emphasis"/>
        </w:rPr>
        <w:t>controversial rulings</w:t>
      </w:r>
      <w:r w:rsidRPr="00F607A1">
        <w:rPr>
          <w:sz w:val="16"/>
        </w:rPr>
        <w:t xml:space="preserve"> such as Roe v. Wade, 1 </w:t>
      </w:r>
      <w:r w:rsidRPr="00F607A1">
        <w:rPr>
          <w:rStyle w:val="StyleUnderline"/>
        </w:rPr>
        <w:t xml:space="preserve">there are always recently decided or pending Supreme Court cases on contentious issues such as </w:t>
      </w:r>
      <w:r w:rsidRPr="00F607A1">
        <w:rPr>
          <w:rStyle w:val="Emphasis"/>
        </w:rPr>
        <w:t>criminal justice</w:t>
      </w:r>
      <w:r w:rsidRPr="00F607A1">
        <w:rPr>
          <w:sz w:val="16"/>
        </w:rPr>
        <w:t xml:space="preserve">, religious liberty, gay rights, and guns </w:t>
      </w:r>
      <w:r w:rsidRPr="00F607A1">
        <w:rPr>
          <w:rStyle w:val="StyleUnderline"/>
        </w:rPr>
        <w:t>that attract the attention of the public and their elected officials</w:t>
      </w:r>
      <w:r w:rsidRPr="00F607A1">
        <w:rPr>
          <w:sz w:val="16"/>
        </w:rPr>
        <w:t xml:space="preserve">. </w:t>
      </w:r>
      <w:r w:rsidRPr="00F607A1">
        <w:rPr>
          <w:rStyle w:val="Emphasis"/>
        </w:rPr>
        <w:t>Surely</w:t>
      </w:r>
      <w:r w:rsidRPr="00F607A1">
        <w:rPr>
          <w:sz w:val="16"/>
        </w:rPr>
        <w:t xml:space="preserve">, explains one commentator after another, </w:t>
      </w:r>
      <w:r w:rsidRPr="00F607A1">
        <w:rPr>
          <w:rStyle w:val="StyleUnderline"/>
        </w:rPr>
        <w:t xml:space="preserve">the presidential candidates will make a </w:t>
      </w:r>
      <w:r w:rsidRPr="00F607A1">
        <w:rPr>
          <w:rStyle w:val="Emphasis"/>
        </w:rPr>
        <w:t>major issue</w:t>
      </w:r>
      <w:r w:rsidRPr="00F607A1">
        <w:rPr>
          <w:rStyle w:val="StyleUnderline"/>
        </w:rPr>
        <w:t xml:space="preserve"> of the Court</w:t>
      </w:r>
      <w:r w:rsidRPr="00F607A1">
        <w:rPr>
          <w:sz w:val="16"/>
        </w:rPr>
        <w:t xml:space="preserve">, </w:t>
      </w:r>
      <w:r w:rsidRPr="00F607A1">
        <w:rPr>
          <w:rStyle w:val="StyleUnderline"/>
        </w:rPr>
        <w:t>emphasizing the importance of the election for future appointments and insisting that the American people take into account the direction of the law on hot-button issues of the day when casting their ballot</w:t>
      </w:r>
      <w:r w:rsidRPr="00F607A1">
        <w:rPr>
          <w:sz w:val="16"/>
        </w:rPr>
        <w:t xml:space="preserve">.2 </w:t>
      </w:r>
      <w:r w:rsidRPr="00F607A1">
        <w:rPr>
          <w:rStyle w:val="Emphasis"/>
        </w:rPr>
        <w:t>But these predictions have been consistently wrong</w:t>
      </w:r>
      <w:r w:rsidRPr="00F607A1">
        <w:rPr>
          <w:sz w:val="16"/>
        </w:rPr>
        <w:t>—</w:t>
      </w:r>
      <w:r w:rsidRPr="00F607A1">
        <w:rPr>
          <w:rStyle w:val="StyleUnderline"/>
        </w:rPr>
        <w:t>or at least</w:t>
      </w:r>
      <w:r w:rsidRPr="00F607A1">
        <w:rPr>
          <w:sz w:val="16"/>
        </w:rPr>
        <w:t xml:space="preserve"> </w:t>
      </w:r>
      <w:r w:rsidRPr="00F607A1">
        <w:rPr>
          <w:rStyle w:val="Emphasis"/>
        </w:rPr>
        <w:t>considerably inflated</w:t>
      </w:r>
      <w:r w:rsidRPr="00F607A1">
        <w:rPr>
          <w:sz w:val="16"/>
        </w:rPr>
        <w:t xml:space="preserve">. While </w:t>
      </w:r>
      <w:r w:rsidRPr="00F607A1">
        <w:rPr>
          <w:rStyle w:val="StyleUnderline"/>
        </w:rPr>
        <w:t>the Court</w:t>
      </w:r>
      <w:r w:rsidRPr="00F607A1">
        <w:rPr>
          <w:sz w:val="16"/>
        </w:rPr>
        <w:t xml:space="preserve"> has featured as an issue on the campaign trail in every election since the 1960s, it </w:t>
      </w:r>
      <w:r w:rsidRPr="00F607A1">
        <w:rPr>
          <w:rStyle w:val="Emphasis"/>
        </w:rPr>
        <w:t>has never been</w:t>
      </w:r>
      <w:r w:rsidRPr="00F607A1">
        <w:rPr>
          <w:sz w:val="16"/>
        </w:rPr>
        <w:t xml:space="preserve">, </w:t>
      </w:r>
      <w:r w:rsidRPr="00F607A1">
        <w:rPr>
          <w:rStyle w:val="StyleUnderline"/>
        </w:rPr>
        <w:t xml:space="preserve">with only </w:t>
      </w:r>
      <w:r w:rsidRPr="00F607A1">
        <w:rPr>
          <w:rStyle w:val="Emphasis"/>
        </w:rPr>
        <w:t>rare exceptions</w:t>
      </w:r>
      <w:r w:rsidRPr="00F607A1">
        <w:rPr>
          <w:sz w:val="16"/>
        </w:rPr>
        <w:t xml:space="preserve">, </w:t>
      </w:r>
      <w:r w:rsidRPr="00F607A1">
        <w:rPr>
          <w:rStyle w:val="StyleUnderline"/>
        </w:rPr>
        <w:t>a prominent campaign issue</w:t>
      </w:r>
      <w:r w:rsidRPr="00F607A1">
        <w:rPr>
          <w:sz w:val="16"/>
        </w:rPr>
        <w:t xml:space="preserve">. And </w:t>
      </w:r>
      <w:r w:rsidRPr="00F607A1">
        <w:rPr>
          <w:rStyle w:val="StyleUnderline"/>
        </w:rPr>
        <w:t>every four years we have a new flurry of commentary wondering why, once again, the Supreme Court was the forgotten issue of the campaign</w:t>
      </w:r>
      <w:r w:rsidRPr="00F607A1">
        <w:rPr>
          <w:sz w:val="16"/>
        </w:rPr>
        <w:t xml:space="preserve">.3 </w:t>
      </w:r>
      <w:r w:rsidRPr="00F607A1">
        <w:rPr>
          <w:rStyle w:val="Emphasis"/>
        </w:rPr>
        <w:t>The 2016 election was going to be different</w:t>
      </w:r>
      <w:r w:rsidRPr="00F607A1">
        <w:rPr>
          <w:sz w:val="16"/>
        </w:rPr>
        <w:t xml:space="preserve">. </w:t>
      </w:r>
      <w:r w:rsidRPr="00F607A1">
        <w:rPr>
          <w:rStyle w:val="StyleUnderline"/>
        </w:rPr>
        <w:t xml:space="preserve">Surely this time the Supreme Court would be one of the leading issues on the campaign trail. </w:t>
      </w:r>
      <w:r w:rsidRPr="00F607A1">
        <w:rPr>
          <w:sz w:val="16"/>
        </w:rPr>
        <w:t>Justice Antonin</w:t>
      </w:r>
      <w:r w:rsidRPr="00F607A1">
        <w:rPr>
          <w:rStyle w:val="StyleUnderline"/>
        </w:rPr>
        <w:t xml:space="preserve"> Scalia’s death in February 2016 left a Court that was evenly divided between four ideologically conservative Republican-appointed Justices and four liberal Democratic-appointed Justices</w:t>
      </w:r>
      <w:r w:rsidRPr="00F607A1">
        <w:rPr>
          <w:sz w:val="16"/>
        </w:rPr>
        <w:t xml:space="preserve">. Rarely has the ideological direction of the Court been so clearly in the balance.4 </w:t>
      </w:r>
      <w:r w:rsidRPr="00F607A1">
        <w:rPr>
          <w:rStyle w:val="StyleUnderline"/>
        </w:rPr>
        <w:t xml:space="preserve">When Republican senators refused to hold hearings on President Obama’s nominee to the Court, Judge Merrick Garland, Democrats predicted that their opponents would </w:t>
      </w:r>
      <w:r w:rsidRPr="00F607A1">
        <w:rPr>
          <w:rStyle w:val="Emphasis"/>
        </w:rPr>
        <w:t>pay a price</w:t>
      </w:r>
      <w:r w:rsidRPr="00F607A1">
        <w:rPr>
          <w:rStyle w:val="StyleUnderline"/>
        </w:rPr>
        <w:t xml:space="preserve"> at the polls</w:t>
      </w:r>
      <w:r w:rsidRPr="00F607A1">
        <w:rPr>
          <w:sz w:val="16"/>
        </w:rPr>
        <w:t xml:space="preserve">.5 Indeed, the justification Republicans gave for why they refused to hold hearings was that they believed the voters should have a chance to express their views on the direction of the Supreme Court.6 Now the voters had their opportunity.7 </w:t>
      </w:r>
      <w:r w:rsidRPr="00F607A1">
        <w:rPr>
          <w:rStyle w:val="StyleUnderline"/>
        </w:rPr>
        <w:t>But</w:t>
      </w:r>
      <w:r w:rsidRPr="00F607A1">
        <w:rPr>
          <w:sz w:val="16"/>
        </w:rPr>
        <w:t xml:space="preserve"> yet again, </w:t>
      </w:r>
      <w:r w:rsidRPr="00F607A1">
        <w:rPr>
          <w:rStyle w:val="StyleUnderline"/>
        </w:rPr>
        <w:t xml:space="preserve">the candidates </w:t>
      </w:r>
      <w:r w:rsidRPr="00F607A1">
        <w:rPr>
          <w:rStyle w:val="Emphasis"/>
        </w:rPr>
        <w:t>did not seem particularly interested</w:t>
      </w:r>
      <w:r w:rsidRPr="00F607A1">
        <w:rPr>
          <w:sz w:val="16"/>
        </w:rPr>
        <w:t xml:space="preserve"> </w:t>
      </w:r>
      <w:r w:rsidRPr="00F607A1">
        <w:rPr>
          <w:rStyle w:val="StyleUnderline"/>
        </w:rPr>
        <w:t xml:space="preserve">in pressing the Court as one of their </w:t>
      </w:r>
      <w:r w:rsidRPr="00F607A1">
        <w:rPr>
          <w:rStyle w:val="Emphasis"/>
        </w:rPr>
        <w:t>major campaign issues</w:t>
      </w:r>
      <w:r w:rsidRPr="00F607A1">
        <w:rPr>
          <w:sz w:val="16"/>
        </w:rPr>
        <w:t xml:space="preserve">. </w:t>
      </w:r>
      <w:r w:rsidRPr="00F607A1">
        <w:rPr>
          <w:rStyle w:val="StyleUnderline"/>
        </w:rPr>
        <w:t>Neither the Republican stonewall of President Obama’s nominee nor the issue of the next Justice of the Supreme Court was a major issue for the candidates on the campaign trail.</w:t>
      </w:r>
      <w:r w:rsidRPr="00F607A1">
        <w:rPr>
          <w:sz w:val="16"/>
        </w:rPr>
        <w:t xml:space="preserve">8 Republican candidate Donald </w:t>
      </w:r>
      <w:r w:rsidRPr="00F607A1">
        <w:rPr>
          <w:rStyle w:val="Emphasis"/>
        </w:rPr>
        <w:t>Trump</w:t>
      </w:r>
      <w:r w:rsidRPr="00F607A1">
        <w:rPr>
          <w:sz w:val="16"/>
        </w:rPr>
        <w:t xml:space="preserve"> issued his list of potential Supreme Court nominees, a two-stage process that brought some attention to the issue. But beyond this, he </w:t>
      </w:r>
      <w:r w:rsidRPr="00F607A1">
        <w:rPr>
          <w:rStyle w:val="StyleUnderline"/>
        </w:rPr>
        <w:t>did little more than offer an obligatory, perfunctory reference to the Court in campaign speeches, supplemented by occasional, spirited forays into the importance of gun rights</w:t>
      </w:r>
      <w:r w:rsidRPr="00F607A1">
        <w:rPr>
          <w:sz w:val="16"/>
        </w:rPr>
        <w:t xml:space="preserve"> (and how if his opponent won, the Court would roll back these rights).9 Hillary </w:t>
      </w:r>
      <w:r w:rsidRPr="00F607A1">
        <w:rPr>
          <w:rStyle w:val="Emphasis"/>
        </w:rPr>
        <w:t>Clinton</w:t>
      </w:r>
      <w:r w:rsidRPr="00F607A1">
        <w:rPr>
          <w:sz w:val="16"/>
        </w:rPr>
        <w:t xml:space="preserve"> </w:t>
      </w:r>
      <w:r w:rsidRPr="00F607A1">
        <w:rPr>
          <w:rStyle w:val="StyleUnderline"/>
        </w:rPr>
        <w:t>spoke less about the Court than did her opponent, and she made little effort to make the Garland blockade a campaign issue</w:t>
      </w:r>
      <w:r w:rsidRPr="00F607A1">
        <w:rPr>
          <w:sz w:val="16"/>
        </w:rPr>
        <w:t xml:space="preserve">.10 In two of their debates, the candidates received questions on the Court. The first time, Trump quickly changed the subject. The second time, Clinton and Trump engaged in a sharp but rather predictable exchange about abortion and guns—an exchange that was largely forgotten in post-debate news accounts.11 </w:t>
      </w:r>
      <w:r w:rsidRPr="00F607A1">
        <w:rPr>
          <w:rStyle w:val="StyleUnderline"/>
        </w:rPr>
        <w:t>In the end, 2016 largely followed the patterns of past elections</w:t>
      </w:r>
      <w:r w:rsidRPr="00F607A1">
        <w:rPr>
          <w:sz w:val="16"/>
        </w:rPr>
        <w:t xml:space="preserve">. </w:t>
      </w:r>
      <w:r w:rsidRPr="00F607A1">
        <w:rPr>
          <w:rStyle w:val="StyleUnderline"/>
        </w:rPr>
        <w:t xml:space="preserve">Those with </w:t>
      </w:r>
      <w:r w:rsidRPr="00F607A1">
        <w:rPr>
          <w:rStyle w:val="Emphasis"/>
        </w:rPr>
        <w:t>high hopes</w:t>
      </w:r>
      <w:r w:rsidRPr="00F607A1">
        <w:rPr>
          <w:rStyle w:val="StyleUnderline"/>
        </w:rPr>
        <w:t xml:space="preserve"> for a presidential campaign that would </w:t>
      </w:r>
      <w:r w:rsidRPr="00F607A1">
        <w:rPr>
          <w:rStyle w:val="Emphasis"/>
        </w:rPr>
        <w:t>squarely focus</w:t>
      </w:r>
      <w:r w:rsidRPr="00F607A1">
        <w:rPr>
          <w:rStyle w:val="StyleUnderline"/>
        </w:rPr>
        <w:t xml:space="preserve"> on the critically important issue of the Supreme Court ended up writing </w:t>
      </w:r>
      <w:r w:rsidRPr="00F607A1">
        <w:rPr>
          <w:rStyle w:val="Emphasis"/>
        </w:rPr>
        <w:t>yet another round</w:t>
      </w:r>
      <w:r w:rsidRPr="00F607A1">
        <w:rPr>
          <w:sz w:val="16"/>
        </w:rPr>
        <w:t xml:space="preserve"> </w:t>
      </w:r>
      <w:r w:rsidRPr="00F607A1">
        <w:rPr>
          <w:rStyle w:val="StyleUnderline"/>
        </w:rPr>
        <w:t>of campaign pieces wondering why the Court was missing in action on the campaign trail.</w:t>
      </w:r>
      <w:r w:rsidRPr="00F607A1">
        <w:rPr>
          <w:sz w:val="16"/>
        </w:rPr>
        <w:t xml:space="preserve">12 And yet the Court really mattered to the American people in this election. The Scalia vacancy attracted a good deal of public attention,13 and voters claimed that who was appointed to the Supreme Court was important to them.14 And according to exit polls, more than any election in recent memory, the voters placed the Supreme Court at or near the top of their list of issues that affected their selection.15 Trump voters in particular justified their vote by referencing the Court.16 This only sharpens the puzzle: in an election where extraordinary circumstances seemed perfectly aligned to force the Court to the front of public debate and where the people actually were thinking about the Court more than in the past, the candidates nonetheless seemed uninterested or unwilling to make the case for the Court as a central issue in the election. What happened? To explain why the candidates were not more aggressive campaigning on this issue requires attention to the particularities of the 2016 election as well as historical perspective on the role the Court has played in past presidential campaigns. Certain factors unique to the 2016 campaign affected the way the candidates used, or chose not to use, the Court as a campaign issue. Yet </w:t>
      </w:r>
      <w:r w:rsidRPr="00F607A1">
        <w:rPr>
          <w:rStyle w:val="StyleUnderline"/>
        </w:rPr>
        <w:t xml:space="preserve">historically the Court has </w:t>
      </w:r>
      <w:r w:rsidRPr="00F607A1">
        <w:rPr>
          <w:rStyle w:val="Emphasis"/>
        </w:rPr>
        <w:t>rarely been a major issue</w:t>
      </w:r>
      <w:r w:rsidRPr="00F607A1">
        <w:rPr>
          <w:rStyle w:val="StyleUnderline"/>
        </w:rPr>
        <w:t xml:space="preserve"> for presidential candidates</w:t>
      </w:r>
      <w:r w:rsidRPr="00F607A1">
        <w:rPr>
          <w:sz w:val="16"/>
        </w:rPr>
        <w:t xml:space="preserve">. It was not until the 1960s that major-party presidential candidates even considered the Supreme Court as an issue appropriate for presidential campaigns, and since then </w:t>
      </w:r>
      <w:r w:rsidRPr="00F607A1">
        <w:rPr>
          <w:rStyle w:val="StyleUnderline"/>
        </w:rPr>
        <w:t>candidates have generally been reluctant to press the Court as a central issue in their election efforts. The 2016 campaign, for all its precedent-shattering and unpredictable qualities, basically fell into a predictable dynamic when it came to the candidates’ treatment of the Court.</w:t>
      </w:r>
    </w:p>
    <w:p w14:paraId="51EA327E" w14:textId="77777777" w:rsidR="003775C7" w:rsidRPr="00F607A1" w:rsidRDefault="003775C7" w:rsidP="003775C7"/>
    <w:p w14:paraId="60D171F1" w14:textId="364D702F" w:rsidR="005A45CD" w:rsidRPr="00F607A1" w:rsidRDefault="005A45CD" w:rsidP="005A45CD">
      <w:pPr>
        <w:pStyle w:val="Heading3"/>
      </w:pPr>
      <w:r w:rsidRPr="00F607A1">
        <w:t>2AC Elections DA – AT: NATO</w:t>
      </w:r>
    </w:p>
    <w:p w14:paraId="53D57EE2" w14:textId="40718CB4" w:rsidR="005A45CD" w:rsidRPr="00F607A1" w:rsidRDefault="005A45CD" w:rsidP="005A45CD"/>
    <w:p w14:paraId="40E9D88F" w14:textId="77777777" w:rsidR="005A45CD" w:rsidRPr="00F607A1" w:rsidRDefault="005A45CD" w:rsidP="005A45CD">
      <w:pPr>
        <w:pStyle w:val="Heading4"/>
      </w:pPr>
      <w:bookmarkStart w:id="0" w:name="_Hlk2621272"/>
      <w:r w:rsidRPr="00F607A1">
        <w:rPr>
          <w:rFonts w:cs="Arial"/>
        </w:rPr>
        <w:t>NATO is bad—causes Russia war—</w:t>
      </w:r>
      <w:r w:rsidRPr="00F607A1">
        <w:t xml:space="preserve">escalating risk-taking is inevitable from regional presence, but ambiguity over commitments causes nuclear escalation </w:t>
      </w:r>
    </w:p>
    <w:p w14:paraId="6625B140" w14:textId="77777777" w:rsidR="005A45CD" w:rsidRPr="00F607A1" w:rsidRDefault="005A45CD" w:rsidP="005A45CD">
      <w:r w:rsidRPr="00F607A1">
        <w:rPr>
          <w:rStyle w:val="Style13ptBold"/>
        </w:rPr>
        <w:t>Shifrinson 17</w:t>
      </w:r>
      <w:r w:rsidRPr="00F607A1">
        <w:t xml:space="preserve"> (Joshua R. Itzkowitz Shifrinson is an Assistant Professor of International Affairs with the Bush School of Government at Texas A&amp;M University, where his research interests include international security, U.S foreign policy, and diplomatic history. The Washington Quarterly. "Time to Consolidate NATO?" Page 110-113)</w:t>
      </w:r>
    </w:p>
    <w:p w14:paraId="4F0DD325" w14:textId="77777777" w:rsidR="005A45CD" w:rsidRPr="00F607A1" w:rsidRDefault="005A45CD" w:rsidP="005A45CD">
      <w:pPr>
        <w:rPr>
          <w:sz w:val="10"/>
          <w:szCs w:val="16"/>
        </w:rPr>
      </w:pPr>
      <w:r w:rsidRPr="00F607A1">
        <w:rPr>
          <w:rStyle w:val="StyleUnderline"/>
        </w:rPr>
        <w:t xml:space="preserve">Today, the situation is </w:t>
      </w:r>
      <w:r w:rsidRPr="00F607A1">
        <w:rPr>
          <w:rStyle w:val="Emphasis"/>
        </w:rPr>
        <w:t>reversed</w:t>
      </w:r>
      <w:r w:rsidRPr="00F607A1">
        <w:rPr>
          <w:sz w:val="10"/>
          <w:szCs w:val="16"/>
        </w:rPr>
        <w:t xml:space="preserve">. </w:t>
      </w:r>
      <w:r w:rsidRPr="00F607A1">
        <w:rPr>
          <w:rStyle w:val="StyleUnderline"/>
        </w:rPr>
        <w:t xml:space="preserve">The </w:t>
      </w:r>
      <w:r w:rsidRPr="00F607A1">
        <w:rPr>
          <w:rStyle w:val="Emphasis"/>
        </w:rPr>
        <w:t>grand bargain</w:t>
      </w:r>
      <w:r w:rsidRPr="00F607A1">
        <w:rPr>
          <w:sz w:val="10"/>
          <w:szCs w:val="16"/>
        </w:rPr>
        <w:t xml:space="preserve"> </w:t>
      </w:r>
      <w:r w:rsidRPr="00F607A1">
        <w:rPr>
          <w:rStyle w:val="StyleUnderline"/>
        </w:rPr>
        <w:t>in which Washington kept its finger alone on the nuclear button remains intact</w:t>
      </w:r>
      <w:r w:rsidRPr="00F607A1">
        <w:rPr>
          <w:sz w:val="10"/>
          <w:szCs w:val="16"/>
        </w:rPr>
        <w:t xml:space="preserve">; if the United States is to fully honor its treaty commitments, </w:t>
      </w:r>
      <w:r w:rsidRPr="00F607A1">
        <w:rPr>
          <w:rStyle w:val="StyleUnderline"/>
        </w:rPr>
        <w:t xml:space="preserve">it must </w:t>
      </w:r>
      <w:r w:rsidRPr="00F607A1">
        <w:rPr>
          <w:sz w:val="10"/>
          <w:szCs w:val="16"/>
        </w:rPr>
        <w:t xml:space="preserve">ultimately </w:t>
      </w:r>
      <w:r w:rsidRPr="00F607A1">
        <w:rPr>
          <w:rStyle w:val="StyleUnderline"/>
        </w:rPr>
        <w:t xml:space="preserve">be willing to engage in a </w:t>
      </w:r>
      <w:r w:rsidRPr="00F607A1">
        <w:rPr>
          <w:rStyle w:val="Emphasis"/>
        </w:rPr>
        <w:t>nuclear exchange</w:t>
      </w:r>
      <w:r w:rsidRPr="00F607A1">
        <w:rPr>
          <w:rStyle w:val="StyleUnderline"/>
        </w:rPr>
        <w:t xml:space="preserve"> with </w:t>
      </w:r>
      <w:r w:rsidRPr="00F607A1">
        <w:rPr>
          <w:rStyle w:val="Emphasis"/>
        </w:rPr>
        <w:t>Russia</w:t>
      </w:r>
      <w:r w:rsidRPr="00F607A1">
        <w:rPr>
          <w:sz w:val="10"/>
          <w:szCs w:val="16"/>
        </w:rPr>
        <w:t xml:space="preserve"> </w:t>
      </w:r>
      <w:r w:rsidRPr="00F607A1">
        <w:rPr>
          <w:rStyle w:val="StyleUnderline"/>
        </w:rPr>
        <w:t>for the sake of its allies</w:t>
      </w:r>
      <w:r w:rsidRPr="00F607A1">
        <w:rPr>
          <w:sz w:val="10"/>
          <w:szCs w:val="16"/>
        </w:rPr>
        <w:t xml:space="preserve">. However, where the United States could plausibly claim to trade Boston for Bonn prior to 1991, </w:t>
      </w:r>
      <w:r w:rsidRPr="00F607A1">
        <w:rPr>
          <w:rStyle w:val="Emphasis"/>
        </w:rPr>
        <w:t>no amount of reassurance</w:t>
      </w:r>
      <w:r w:rsidRPr="00F607A1">
        <w:rPr>
          <w:rStyle w:val="StyleUnderline"/>
        </w:rPr>
        <w:t xml:space="preserve"> can make the promise to trade</w:t>
      </w:r>
      <w:r w:rsidRPr="00F607A1">
        <w:rPr>
          <w:sz w:val="10"/>
          <w:szCs w:val="16"/>
        </w:rPr>
        <w:t xml:space="preserve"> </w:t>
      </w:r>
      <w:r w:rsidRPr="00F607A1">
        <w:rPr>
          <w:rStyle w:val="Emphasis"/>
        </w:rPr>
        <w:t>Toledo</w:t>
      </w:r>
      <w:r w:rsidRPr="00F607A1">
        <w:rPr>
          <w:sz w:val="10"/>
          <w:szCs w:val="16"/>
        </w:rPr>
        <w:t xml:space="preserve"> </w:t>
      </w:r>
      <w:r w:rsidRPr="00F607A1">
        <w:rPr>
          <w:rStyle w:val="StyleUnderline"/>
        </w:rPr>
        <w:t>for</w:t>
      </w:r>
      <w:r w:rsidRPr="00F607A1">
        <w:rPr>
          <w:sz w:val="10"/>
          <w:szCs w:val="16"/>
        </w:rPr>
        <w:t xml:space="preserve"> </w:t>
      </w:r>
      <w:r w:rsidRPr="00F607A1">
        <w:rPr>
          <w:rStyle w:val="Emphasis"/>
        </w:rPr>
        <w:t>Tallinn</w:t>
      </w:r>
      <w:r w:rsidRPr="00F607A1">
        <w:rPr>
          <w:sz w:val="10"/>
          <w:szCs w:val="16"/>
        </w:rPr>
        <w:t xml:space="preserve"> </w:t>
      </w:r>
      <w:r w:rsidRPr="00F607A1">
        <w:rPr>
          <w:rStyle w:val="Emphasis"/>
        </w:rPr>
        <w:t>credible</w:t>
      </w:r>
      <w:r w:rsidRPr="00F607A1">
        <w:rPr>
          <w:sz w:val="10"/>
          <w:szCs w:val="16"/>
        </w:rPr>
        <w:t xml:space="preserve"> today—</w:t>
      </w:r>
      <w:r w:rsidRPr="00F607A1">
        <w:rPr>
          <w:rStyle w:val="StyleUnderline"/>
        </w:rPr>
        <w:t xml:space="preserve">the </w:t>
      </w:r>
      <w:r w:rsidRPr="00F607A1">
        <w:rPr>
          <w:rStyle w:val="Emphasis"/>
        </w:rPr>
        <w:t>stakes</w:t>
      </w:r>
      <w:r w:rsidRPr="00F607A1">
        <w:rPr>
          <w:rStyle w:val="StyleUnderline"/>
        </w:rPr>
        <w:t xml:space="preserve"> of the game are </w:t>
      </w:r>
      <w:r w:rsidRPr="00F607A1">
        <w:rPr>
          <w:rStyle w:val="Emphasis"/>
        </w:rPr>
        <w:t xml:space="preserve">too low. </w:t>
      </w:r>
      <w:r w:rsidRPr="00F607A1">
        <w:rPr>
          <w:rStyle w:val="StyleUnderline"/>
        </w:rPr>
        <w:t xml:space="preserve">Alliances function when states decide that their </w:t>
      </w:r>
      <w:r w:rsidRPr="00F607A1">
        <w:rPr>
          <w:rStyle w:val="Emphasis"/>
        </w:rPr>
        <w:t>mutual preservation</w:t>
      </w:r>
      <w:r w:rsidRPr="00F607A1">
        <w:rPr>
          <w:sz w:val="10"/>
          <w:szCs w:val="16"/>
        </w:rPr>
        <w:t xml:space="preserve"> </w:t>
      </w:r>
      <w:r w:rsidRPr="00F607A1">
        <w:rPr>
          <w:rStyle w:val="StyleUnderline"/>
        </w:rPr>
        <w:t>adds to</w:t>
      </w:r>
      <w:r w:rsidRPr="00F607A1">
        <w:rPr>
          <w:sz w:val="10"/>
          <w:szCs w:val="16"/>
        </w:rPr>
        <w:t xml:space="preserve"> each side’s </w:t>
      </w:r>
      <w:r w:rsidRPr="00F607A1">
        <w:rPr>
          <w:rStyle w:val="StyleUnderline"/>
        </w:rPr>
        <w:t>national security and can be attained at a cost proportional to the benefit</w:t>
      </w:r>
      <w:r w:rsidRPr="00F607A1">
        <w:rPr>
          <w:sz w:val="10"/>
          <w:szCs w:val="16"/>
        </w:rPr>
        <w:t xml:space="preserve">. For better or worse, NATO’s post-Cold War enlargement altered this equation by notionally committing the United States to defend a host of states in Eastern Europe of questionable relevance to U.S. security. Indeed, those states most immediately threatened by Russia—Estonia, Latvia, and Lithuania, followed by Poland—are among the least important allies in crude geopolitical terms. The three Baltic states combined accounted for only 0.13 percent of total NATO defense expenditures and 0.26 percent of NATO members’ GDP as of 2016; Poland represented 1.17 and 1.54 percent, respectively.14 American exchange with these states is similarly limited: trade with the Baltic states as a whole came to less than $3 billion in 2015 against over $3.75 trillion in total U.S. trade.15 </w:t>
      </w:r>
      <w:r w:rsidRPr="00F607A1">
        <w:rPr>
          <w:rStyle w:val="StyleUnderline"/>
        </w:rPr>
        <w:t>Baldly stated</w:t>
      </w:r>
      <w:r w:rsidRPr="00F607A1">
        <w:rPr>
          <w:sz w:val="10"/>
          <w:szCs w:val="16"/>
        </w:rPr>
        <w:t xml:space="preserve">, </w:t>
      </w:r>
      <w:r w:rsidRPr="00F607A1">
        <w:rPr>
          <w:rStyle w:val="StyleUnderline"/>
        </w:rPr>
        <w:t xml:space="preserve">these states could </w:t>
      </w:r>
      <w:r w:rsidRPr="00F607A1">
        <w:rPr>
          <w:rStyle w:val="Emphasis"/>
        </w:rPr>
        <w:t>disappear</w:t>
      </w:r>
      <w:r w:rsidRPr="00F607A1">
        <w:rPr>
          <w:sz w:val="10"/>
          <w:szCs w:val="16"/>
        </w:rPr>
        <w:t xml:space="preserve"> </w:t>
      </w:r>
      <w:r w:rsidRPr="00F607A1">
        <w:rPr>
          <w:rStyle w:val="StyleUnderline"/>
        </w:rPr>
        <w:t xml:space="preserve">without compromising the </w:t>
      </w:r>
      <w:r w:rsidRPr="00F607A1">
        <w:rPr>
          <w:rStyle w:val="Emphasis"/>
        </w:rPr>
        <w:t>U</w:t>
      </w:r>
      <w:r w:rsidRPr="00F607A1">
        <w:rPr>
          <w:sz w:val="10"/>
          <w:szCs w:val="16"/>
        </w:rPr>
        <w:t xml:space="preserve">nited </w:t>
      </w:r>
      <w:r w:rsidRPr="00F607A1">
        <w:rPr>
          <w:rStyle w:val="Emphasis"/>
        </w:rPr>
        <w:t>S</w:t>
      </w:r>
      <w:r w:rsidRPr="00F607A1">
        <w:rPr>
          <w:sz w:val="10"/>
          <w:szCs w:val="16"/>
        </w:rPr>
        <w:t xml:space="preserve">tates’ </w:t>
      </w:r>
      <w:r w:rsidRPr="00F607A1">
        <w:rPr>
          <w:rStyle w:val="Emphasis"/>
        </w:rPr>
        <w:t>economic security</w:t>
      </w:r>
      <w:r w:rsidRPr="00F607A1">
        <w:rPr>
          <w:sz w:val="10"/>
          <w:szCs w:val="16"/>
        </w:rPr>
        <w:t xml:space="preserve"> </w:t>
      </w:r>
      <w:r w:rsidRPr="00F607A1">
        <w:rPr>
          <w:rStyle w:val="StyleUnderline"/>
        </w:rPr>
        <w:t>or NATO’s</w:t>
      </w:r>
      <w:r w:rsidRPr="00F607A1">
        <w:rPr>
          <w:sz w:val="10"/>
          <w:szCs w:val="16"/>
        </w:rPr>
        <w:t xml:space="preserve"> </w:t>
      </w:r>
      <w:r w:rsidRPr="00F607A1">
        <w:rPr>
          <w:rStyle w:val="Emphasis"/>
        </w:rPr>
        <w:t>military viability.</w:t>
      </w:r>
      <w:r w:rsidRPr="00F607A1">
        <w:rPr>
          <w:sz w:val="10"/>
          <w:szCs w:val="16"/>
        </w:rPr>
        <w:t xml:space="preserve"> </w:t>
      </w:r>
      <w:r w:rsidRPr="00F607A1">
        <w:rPr>
          <w:rStyle w:val="StyleUnderline"/>
        </w:rPr>
        <w:t>The</w:t>
      </w:r>
      <w:r w:rsidRPr="00F607A1">
        <w:rPr>
          <w:sz w:val="10"/>
          <w:szCs w:val="16"/>
        </w:rPr>
        <w:t xml:space="preserve"> </w:t>
      </w:r>
      <w:r w:rsidRPr="00F607A1">
        <w:rPr>
          <w:rStyle w:val="Emphasis"/>
        </w:rPr>
        <w:t>questionable value</w:t>
      </w:r>
      <w:r w:rsidRPr="00F607A1">
        <w:rPr>
          <w:sz w:val="10"/>
          <w:szCs w:val="16"/>
        </w:rPr>
        <w:t xml:space="preserve"> </w:t>
      </w:r>
      <w:r w:rsidRPr="00F607A1">
        <w:rPr>
          <w:rStyle w:val="StyleUnderline"/>
        </w:rPr>
        <w:t xml:space="preserve">of these states alone thus renders the U.S. commitment to their defense </w:t>
      </w:r>
      <w:r w:rsidRPr="00F607A1">
        <w:rPr>
          <w:rStyle w:val="Emphasis"/>
        </w:rPr>
        <w:t>highly contestable</w:t>
      </w:r>
      <w:r w:rsidRPr="00F607A1">
        <w:rPr>
          <w:sz w:val="10"/>
          <w:szCs w:val="16"/>
        </w:rPr>
        <w:t xml:space="preserve">.16 </w:t>
      </w:r>
      <w:r w:rsidRPr="00F607A1">
        <w:rPr>
          <w:rStyle w:val="StyleUnderline"/>
        </w:rPr>
        <w:t xml:space="preserve">The American public, </w:t>
      </w:r>
      <w:r w:rsidRPr="00F607A1">
        <w:rPr>
          <w:sz w:val="10"/>
          <w:szCs w:val="16"/>
        </w:rPr>
        <w:t xml:space="preserve">meanwhile, </w:t>
      </w:r>
      <w:r w:rsidRPr="00F607A1">
        <w:rPr>
          <w:rStyle w:val="StyleUnderline"/>
        </w:rPr>
        <w:t xml:space="preserve">seems to </w:t>
      </w:r>
      <w:r w:rsidRPr="00F607A1">
        <w:rPr>
          <w:rStyle w:val="Emphasis"/>
        </w:rPr>
        <w:t>recognize</w:t>
      </w:r>
      <w:r w:rsidRPr="00F607A1">
        <w:rPr>
          <w:rStyle w:val="StyleUnderline"/>
        </w:rPr>
        <w:t xml:space="preserve"> this very </w:t>
      </w:r>
      <w:r w:rsidRPr="00F607A1">
        <w:rPr>
          <w:rStyle w:val="Emphasis"/>
        </w:rPr>
        <w:t>dynamic</w:t>
      </w:r>
      <w:r w:rsidRPr="00F607A1">
        <w:rPr>
          <w:sz w:val="10"/>
          <w:szCs w:val="16"/>
        </w:rPr>
        <w:t xml:space="preserve"> </w:t>
      </w:r>
      <w:r w:rsidRPr="00F607A1">
        <w:rPr>
          <w:rStyle w:val="StyleUnderline"/>
        </w:rPr>
        <w:t>at some basic level</w:t>
      </w:r>
      <w:r w:rsidRPr="00F607A1">
        <w:rPr>
          <w:sz w:val="10"/>
          <w:szCs w:val="16"/>
        </w:rPr>
        <w:t xml:space="preserve">, with 37 percent of U.S. citizens in a 2015 Pew Global Attitudes survey expressing reluctance with aiding a NATO ally threatened by Russia.17 Political geography further compounds NATO’s problems. Not only can countries threatened by Russia be lost without compromising NATO’s ability to defend the rest of Europe, but even an expanded Russia would be poorly placed to dominate the continent. Belarus and Ukraine, after all, lie across any Russian advance into Central Europe, while simply retaining control of a unified Germany affords NATO a defense-in-depth it never enjoyed during the Cold War. Add in the reality that </w:t>
      </w:r>
      <w:r w:rsidRPr="00F607A1">
        <w:rPr>
          <w:rStyle w:val="StyleUnderline"/>
        </w:rPr>
        <w:t xml:space="preserve">Russia is an </w:t>
      </w:r>
      <w:r w:rsidRPr="00F607A1">
        <w:rPr>
          <w:rStyle w:val="Emphasis"/>
        </w:rPr>
        <w:t>economic</w:t>
      </w:r>
      <w:r w:rsidRPr="00F607A1">
        <w:rPr>
          <w:rStyle w:val="StyleUnderline"/>
        </w:rPr>
        <w:t xml:space="preserve">, </w:t>
      </w:r>
      <w:r w:rsidRPr="00F607A1">
        <w:rPr>
          <w:rStyle w:val="Emphasis"/>
        </w:rPr>
        <w:t>political</w:t>
      </w:r>
      <w:r w:rsidRPr="00F607A1">
        <w:rPr>
          <w:rStyle w:val="StyleUnderline"/>
        </w:rPr>
        <w:t xml:space="preserve">, and </w:t>
      </w:r>
      <w:r w:rsidRPr="00F607A1">
        <w:rPr>
          <w:rStyle w:val="Emphasis"/>
        </w:rPr>
        <w:t>military pygmy</w:t>
      </w:r>
      <w:r w:rsidRPr="00F607A1">
        <w:rPr>
          <w:sz w:val="10"/>
          <w:szCs w:val="16"/>
        </w:rPr>
        <w:t xml:space="preserve"> </w:t>
      </w:r>
      <w:r w:rsidRPr="00F607A1">
        <w:rPr>
          <w:rStyle w:val="StyleUnderline"/>
        </w:rPr>
        <w:t xml:space="preserve">compared to the Soviet Union </w:t>
      </w:r>
      <w:r w:rsidRPr="00F607A1">
        <w:rPr>
          <w:sz w:val="10"/>
          <w:szCs w:val="16"/>
        </w:rPr>
        <w:t xml:space="preserve">everywhere except in the nuclear realm, </w:t>
      </w:r>
      <w:r w:rsidRPr="00F607A1">
        <w:rPr>
          <w:rStyle w:val="StyleUnderline"/>
        </w:rPr>
        <w:t>and the</w:t>
      </w:r>
      <w:r w:rsidRPr="00F607A1">
        <w:rPr>
          <w:sz w:val="10"/>
          <w:szCs w:val="16"/>
        </w:rPr>
        <w:t xml:space="preserve"> </w:t>
      </w:r>
      <w:r w:rsidRPr="00F607A1">
        <w:rPr>
          <w:rStyle w:val="Emphasis"/>
        </w:rPr>
        <w:t>U</w:t>
      </w:r>
      <w:r w:rsidRPr="00F607A1">
        <w:rPr>
          <w:sz w:val="10"/>
          <w:szCs w:val="16"/>
        </w:rPr>
        <w:t xml:space="preserve">nited </w:t>
      </w:r>
      <w:r w:rsidRPr="00F607A1">
        <w:rPr>
          <w:rStyle w:val="Emphasis"/>
        </w:rPr>
        <w:t>S</w:t>
      </w:r>
      <w:r w:rsidRPr="00F607A1">
        <w:rPr>
          <w:sz w:val="10"/>
          <w:szCs w:val="16"/>
        </w:rPr>
        <w:t xml:space="preserve">tates’ </w:t>
      </w:r>
      <w:r w:rsidRPr="00F607A1">
        <w:rPr>
          <w:rStyle w:val="StyleUnderline"/>
        </w:rPr>
        <w:t>intrinsic interest in those states most immediately threatened by Russia is substantially less than during the Cold War</w:t>
      </w:r>
      <w:r w:rsidRPr="00F607A1">
        <w:rPr>
          <w:sz w:val="10"/>
          <w:szCs w:val="16"/>
        </w:rPr>
        <w:t xml:space="preserve">.18 Simply put, unlike the situation vis-à-vis the Soviet Union, </w:t>
      </w:r>
      <w:r w:rsidRPr="00F607A1">
        <w:rPr>
          <w:rStyle w:val="StyleUnderline"/>
        </w:rPr>
        <w:t>Russian dominance over the Baltic states</w:t>
      </w:r>
      <w:r w:rsidRPr="00F607A1">
        <w:rPr>
          <w:sz w:val="10"/>
          <w:szCs w:val="16"/>
        </w:rPr>
        <w:t xml:space="preserve">, Poland, and other new(er) NATO members </w:t>
      </w:r>
      <w:r w:rsidRPr="00F607A1">
        <w:rPr>
          <w:rStyle w:val="StyleUnderline"/>
        </w:rPr>
        <w:t>would not result in the United States’ eviction from</w:t>
      </w:r>
      <w:r w:rsidRPr="00F607A1">
        <w:rPr>
          <w:rStyle w:val="Emphasis"/>
        </w:rPr>
        <w:t xml:space="preserve"> Europe</w:t>
      </w:r>
      <w:r w:rsidRPr="00F607A1">
        <w:rPr>
          <w:sz w:val="10"/>
          <w:szCs w:val="16"/>
        </w:rPr>
        <w:t xml:space="preserve"> </w:t>
      </w:r>
      <w:r w:rsidRPr="00F607A1">
        <w:rPr>
          <w:rStyle w:val="StyleUnderline"/>
        </w:rPr>
        <w:t>and</w:t>
      </w:r>
      <w:r w:rsidRPr="00F607A1">
        <w:rPr>
          <w:sz w:val="10"/>
          <w:szCs w:val="16"/>
        </w:rPr>
        <w:t xml:space="preserve"> concomitant </w:t>
      </w:r>
      <w:r w:rsidRPr="00F607A1">
        <w:rPr>
          <w:rStyle w:val="StyleUnderline"/>
        </w:rPr>
        <w:t>loss</w:t>
      </w:r>
      <w:r w:rsidRPr="00F607A1">
        <w:rPr>
          <w:sz w:val="10"/>
          <w:szCs w:val="16"/>
        </w:rPr>
        <w:t xml:space="preserve"> of the region’s </w:t>
      </w:r>
      <w:r w:rsidRPr="00F607A1">
        <w:rPr>
          <w:rStyle w:val="Emphasis"/>
        </w:rPr>
        <w:t>economic or military strength</w:t>
      </w:r>
      <w:r w:rsidRPr="00F607A1">
        <w:rPr>
          <w:sz w:val="10"/>
          <w:szCs w:val="16"/>
        </w:rPr>
        <w:t xml:space="preserve">. Military pressures reinforce these dilemmas. </w:t>
      </w:r>
      <w:r w:rsidRPr="00F607A1">
        <w:rPr>
          <w:rStyle w:val="StyleUnderline"/>
        </w:rPr>
        <w:t>Whereas a conventional defense</w:t>
      </w:r>
      <w:r w:rsidRPr="00F607A1">
        <w:rPr>
          <w:sz w:val="10"/>
          <w:szCs w:val="16"/>
        </w:rPr>
        <w:t xml:space="preserve"> of Western Europe </w:t>
      </w:r>
      <w:r w:rsidRPr="00F607A1">
        <w:rPr>
          <w:rStyle w:val="StyleUnderline"/>
        </w:rPr>
        <w:t xml:space="preserve">was at least a </w:t>
      </w:r>
      <w:r w:rsidRPr="00F607A1">
        <w:rPr>
          <w:rStyle w:val="Emphasis"/>
        </w:rPr>
        <w:t>possibility</w:t>
      </w:r>
      <w:r w:rsidRPr="00F607A1">
        <w:rPr>
          <w:sz w:val="10"/>
          <w:szCs w:val="16"/>
        </w:rPr>
        <w:t xml:space="preserve"> prior to 1989–1991, </w:t>
      </w:r>
      <w:r w:rsidRPr="00F607A1">
        <w:rPr>
          <w:rStyle w:val="Emphasis"/>
        </w:rPr>
        <w:t>distance</w:t>
      </w:r>
      <w:r w:rsidRPr="00F607A1">
        <w:rPr>
          <w:sz w:val="10"/>
          <w:szCs w:val="16"/>
        </w:rPr>
        <w:t xml:space="preserve">, </w:t>
      </w:r>
      <w:r w:rsidRPr="00F607A1">
        <w:rPr>
          <w:rStyle w:val="Emphasis"/>
        </w:rPr>
        <w:t>reinforcement rates</w:t>
      </w:r>
      <w:r w:rsidRPr="00F607A1">
        <w:rPr>
          <w:sz w:val="10"/>
          <w:szCs w:val="16"/>
        </w:rPr>
        <w:t xml:space="preserve">, </w:t>
      </w:r>
      <w:r w:rsidRPr="00F607A1">
        <w:rPr>
          <w:rStyle w:val="StyleUnderline"/>
        </w:rPr>
        <w:t>and</w:t>
      </w:r>
      <w:r w:rsidRPr="00F607A1">
        <w:rPr>
          <w:sz w:val="10"/>
          <w:szCs w:val="16"/>
        </w:rPr>
        <w:t xml:space="preserve"> </w:t>
      </w:r>
      <w:r w:rsidRPr="00F607A1">
        <w:rPr>
          <w:rStyle w:val="Emphasis"/>
        </w:rPr>
        <w:t>force-to-space ratios</w:t>
      </w:r>
      <w:r w:rsidRPr="00F607A1">
        <w:rPr>
          <w:sz w:val="10"/>
          <w:szCs w:val="16"/>
        </w:rPr>
        <w:t xml:space="preserve"> </w:t>
      </w:r>
      <w:r w:rsidRPr="00F607A1">
        <w:rPr>
          <w:rStyle w:val="StyleUnderline"/>
        </w:rPr>
        <w:t xml:space="preserve">mean a conventional defense in Eastern Europe is </w:t>
      </w:r>
      <w:r w:rsidRPr="00F607A1">
        <w:rPr>
          <w:rStyle w:val="Emphasis"/>
        </w:rPr>
        <w:t>not a realistic option</w:t>
      </w:r>
      <w:r w:rsidRPr="00F607A1">
        <w:rPr>
          <w:sz w:val="10"/>
          <w:szCs w:val="16"/>
        </w:rPr>
        <w:t xml:space="preserve"> today.19 </w:t>
      </w:r>
      <w:r w:rsidRPr="00F607A1">
        <w:rPr>
          <w:rStyle w:val="StyleUnderline"/>
        </w:rPr>
        <w:t xml:space="preserve">War games by the Rand Corporation highlight the problem in the </w:t>
      </w:r>
      <w:r w:rsidRPr="00F607A1">
        <w:rPr>
          <w:rStyle w:val="Emphasis"/>
        </w:rPr>
        <w:t>Baltics</w:t>
      </w:r>
      <w:r w:rsidRPr="00F607A1">
        <w:rPr>
          <w:sz w:val="10"/>
          <w:szCs w:val="16"/>
        </w:rPr>
        <w:t xml:space="preserve"> context. To be sure, forces stationed in Eastern Europe can serve as a tripwire to deter Russian aggression by seemingly promising to bring NATO members’ collective strength to bear.20 </w:t>
      </w:r>
      <w:r w:rsidRPr="00F607A1">
        <w:rPr>
          <w:rStyle w:val="StyleUnderline"/>
        </w:rPr>
        <w:t>If deterrence fails</w:t>
      </w:r>
      <w:r w:rsidRPr="00F607A1">
        <w:rPr>
          <w:sz w:val="10"/>
          <w:szCs w:val="16"/>
        </w:rPr>
        <w:t xml:space="preserve">, however, and </w:t>
      </w:r>
      <w:r w:rsidRPr="00F607A1">
        <w:rPr>
          <w:rStyle w:val="StyleUnderline"/>
        </w:rPr>
        <w:t xml:space="preserve">short of committing nearly all of NATO’s conventional ground and air power to the theater, even heavily-armored NATO forces can </w:t>
      </w:r>
      <w:r w:rsidRPr="00F607A1">
        <w:rPr>
          <w:rStyle w:val="Emphasis"/>
        </w:rPr>
        <w:t>only slow down</w:t>
      </w:r>
      <w:r w:rsidRPr="00F607A1">
        <w:rPr>
          <w:rStyle w:val="StyleUnderline"/>
        </w:rPr>
        <w:t xml:space="preserve"> a Russia</w:t>
      </w:r>
      <w:r w:rsidRPr="00F607A1">
        <w:rPr>
          <w:sz w:val="10"/>
        </w:rPr>
        <w:t xml:space="preserve">n </w:t>
      </w:r>
      <w:r w:rsidRPr="00F607A1">
        <w:rPr>
          <w:rStyle w:val="Emphasis"/>
        </w:rPr>
        <w:t>assault</w:t>
      </w:r>
      <w:r w:rsidRPr="00F607A1">
        <w:rPr>
          <w:sz w:val="10"/>
          <w:szCs w:val="16"/>
        </w:rPr>
        <w:t xml:space="preserve"> </w:t>
      </w:r>
      <w:r w:rsidRPr="00F607A1">
        <w:rPr>
          <w:rStyle w:val="StyleUnderline"/>
        </w:rPr>
        <w:t xml:space="preserve">and promise a lengthy </w:t>
      </w:r>
      <w:r w:rsidRPr="00F607A1">
        <w:rPr>
          <w:rStyle w:val="Emphasis"/>
        </w:rPr>
        <w:t>East–West conflict</w:t>
      </w:r>
      <w:r w:rsidRPr="00F607A1">
        <w:rPr>
          <w:sz w:val="10"/>
          <w:szCs w:val="16"/>
        </w:rPr>
        <w:t xml:space="preserve">. Yet here, </w:t>
      </w:r>
      <w:r w:rsidRPr="00F607A1">
        <w:rPr>
          <w:rStyle w:val="StyleUnderline"/>
        </w:rPr>
        <w:t xml:space="preserve">NATO again faces </w:t>
      </w:r>
      <w:r w:rsidRPr="00F607A1">
        <w:rPr>
          <w:rStyle w:val="Emphasis"/>
        </w:rPr>
        <w:t>real limits to fighting</w:t>
      </w:r>
      <w:r w:rsidRPr="00F607A1">
        <w:rPr>
          <w:sz w:val="10"/>
          <w:szCs w:val="16"/>
        </w:rPr>
        <w:t xml:space="preserve"> </w:t>
      </w:r>
      <w:r w:rsidRPr="00F607A1">
        <w:rPr>
          <w:rStyle w:val="StyleUnderline"/>
        </w:rPr>
        <w:t>in and around NATO’s East European members</w:t>
      </w:r>
      <w:r w:rsidRPr="00F607A1">
        <w:rPr>
          <w:sz w:val="10"/>
          <w:szCs w:val="16"/>
        </w:rPr>
        <w:t xml:space="preserve">.21 </w:t>
      </w:r>
      <w:r w:rsidRPr="00F607A1">
        <w:rPr>
          <w:rStyle w:val="StyleUnderline"/>
        </w:rPr>
        <w:t xml:space="preserve">Though the </w:t>
      </w:r>
      <w:r w:rsidRPr="00F607A1">
        <w:rPr>
          <w:rStyle w:val="Emphasis"/>
        </w:rPr>
        <w:t>U</w:t>
      </w:r>
      <w:r w:rsidRPr="00F607A1">
        <w:rPr>
          <w:sz w:val="10"/>
          <w:szCs w:val="16"/>
        </w:rPr>
        <w:t>nited</w:t>
      </w:r>
      <w:r w:rsidRPr="00F607A1">
        <w:rPr>
          <w:rStyle w:val="StyleUnderline"/>
        </w:rPr>
        <w:t xml:space="preserve"> </w:t>
      </w:r>
      <w:r w:rsidRPr="00F607A1">
        <w:rPr>
          <w:rStyle w:val="Emphasis"/>
        </w:rPr>
        <w:t>S</w:t>
      </w:r>
      <w:r w:rsidRPr="00F607A1">
        <w:rPr>
          <w:sz w:val="10"/>
          <w:szCs w:val="16"/>
        </w:rPr>
        <w:t xml:space="preserve">tates </w:t>
      </w:r>
      <w:r w:rsidRPr="00F607A1">
        <w:rPr>
          <w:rStyle w:val="StyleUnderline"/>
        </w:rPr>
        <w:t xml:space="preserve">can </w:t>
      </w:r>
      <w:r w:rsidRPr="00F607A1">
        <w:rPr>
          <w:rStyle w:val="Emphasis"/>
        </w:rPr>
        <w:t>threaten</w:t>
      </w:r>
      <w:r w:rsidRPr="00F607A1">
        <w:rPr>
          <w:rStyle w:val="StyleUnderline"/>
        </w:rPr>
        <w:t xml:space="preserve"> conventional </w:t>
      </w:r>
      <w:r w:rsidRPr="00F607A1">
        <w:rPr>
          <w:rStyle w:val="Emphasis"/>
        </w:rPr>
        <w:t>escalation</w:t>
      </w:r>
      <w:r w:rsidRPr="00F607A1">
        <w:rPr>
          <w:rStyle w:val="StyleUnderline"/>
        </w:rPr>
        <w:t xml:space="preserve">, it cannot </w:t>
      </w:r>
      <w:r w:rsidRPr="00F607A1">
        <w:rPr>
          <w:rStyle w:val="Emphasis"/>
        </w:rPr>
        <w:t>credibly commit</w:t>
      </w:r>
      <w:r w:rsidRPr="00F607A1">
        <w:rPr>
          <w:rStyle w:val="StyleUnderline"/>
        </w:rPr>
        <w:t xml:space="preserve"> to fighting for states of low strategic value if doing so risks a </w:t>
      </w:r>
      <w:r w:rsidRPr="00F607A1">
        <w:rPr>
          <w:rStyle w:val="Emphasis"/>
        </w:rPr>
        <w:t xml:space="preserve">strategic nuclear exchange. </w:t>
      </w:r>
      <w:r w:rsidRPr="00F607A1">
        <w:rPr>
          <w:sz w:val="10"/>
          <w:szCs w:val="16"/>
        </w:rPr>
        <w:t xml:space="preserve">Nevertheless, </w:t>
      </w:r>
      <w:r w:rsidRPr="00F607A1">
        <w:rPr>
          <w:rStyle w:val="StyleUnderline"/>
        </w:rPr>
        <w:t>the</w:t>
      </w:r>
      <w:r w:rsidRPr="00F607A1">
        <w:rPr>
          <w:sz w:val="10"/>
          <w:szCs w:val="16"/>
        </w:rPr>
        <w:t xml:space="preserve"> </w:t>
      </w:r>
      <w:r w:rsidRPr="00F607A1">
        <w:rPr>
          <w:rStyle w:val="Emphasis"/>
        </w:rPr>
        <w:t>U</w:t>
      </w:r>
      <w:r w:rsidRPr="00F607A1">
        <w:rPr>
          <w:sz w:val="10"/>
          <w:szCs w:val="16"/>
        </w:rPr>
        <w:t xml:space="preserve">nited </w:t>
      </w:r>
      <w:r w:rsidRPr="00F607A1">
        <w:rPr>
          <w:rStyle w:val="Emphasis"/>
        </w:rPr>
        <w:t>S</w:t>
      </w:r>
      <w:r w:rsidRPr="00F607A1">
        <w:rPr>
          <w:sz w:val="10"/>
          <w:szCs w:val="16"/>
        </w:rPr>
        <w:t xml:space="preserve">tates </w:t>
      </w:r>
      <w:r w:rsidRPr="00F607A1">
        <w:rPr>
          <w:rStyle w:val="StyleUnderline"/>
        </w:rPr>
        <w:t>would undoubtedly face calls for precisely such steps that might lead to</w:t>
      </w:r>
      <w:r w:rsidRPr="00F607A1">
        <w:rPr>
          <w:sz w:val="10"/>
          <w:szCs w:val="16"/>
        </w:rPr>
        <w:t xml:space="preserve"> </w:t>
      </w:r>
      <w:r w:rsidRPr="00F607A1">
        <w:rPr>
          <w:rStyle w:val="Emphasis"/>
        </w:rPr>
        <w:t>nuclear escalation</w:t>
      </w:r>
      <w:r w:rsidRPr="00F607A1">
        <w:rPr>
          <w:sz w:val="10"/>
          <w:szCs w:val="16"/>
        </w:rPr>
        <w:t xml:space="preserve"> </w:t>
      </w:r>
      <w:r w:rsidRPr="00F607A1">
        <w:rPr>
          <w:rStyle w:val="StyleUnderline"/>
        </w:rPr>
        <w:t>in any losing conventional fight</w:t>
      </w:r>
      <w:r w:rsidRPr="00F607A1">
        <w:rPr>
          <w:sz w:val="10"/>
          <w:szCs w:val="16"/>
        </w:rPr>
        <w:t xml:space="preserve">. Moreover, since </w:t>
      </w:r>
      <w:r w:rsidRPr="00F607A1">
        <w:rPr>
          <w:rStyle w:val="StyleUnderline"/>
        </w:rPr>
        <w:t xml:space="preserve">any sustained effort to defend or </w:t>
      </w:r>
      <w:r w:rsidRPr="00F607A1">
        <w:rPr>
          <w:rStyle w:val="Emphasis"/>
        </w:rPr>
        <w:t>retake the Baltics</w:t>
      </w:r>
      <w:r w:rsidRPr="00F607A1">
        <w:rPr>
          <w:sz w:val="10"/>
          <w:szCs w:val="16"/>
        </w:rPr>
        <w:t xml:space="preserve"> </w:t>
      </w:r>
      <w:r w:rsidRPr="00F607A1">
        <w:rPr>
          <w:rStyle w:val="StyleUnderline"/>
        </w:rPr>
        <w:t xml:space="preserve">requires NATO conventional operations close to the Russian </w:t>
      </w:r>
      <w:r w:rsidRPr="00F607A1">
        <w:rPr>
          <w:rStyle w:val="Emphasis"/>
        </w:rPr>
        <w:t>homeland</w:t>
      </w:r>
      <w:r w:rsidRPr="00F607A1">
        <w:rPr>
          <w:sz w:val="10"/>
          <w:szCs w:val="16"/>
        </w:rPr>
        <w:t xml:space="preserve">, </w:t>
      </w:r>
      <w:r w:rsidRPr="00F607A1">
        <w:rPr>
          <w:rStyle w:val="StyleUnderline"/>
        </w:rPr>
        <w:t>it risks attacks</w:t>
      </w:r>
      <w:r w:rsidRPr="00F607A1">
        <w:rPr>
          <w:sz w:val="10"/>
          <w:szCs w:val="16"/>
        </w:rPr>
        <w:t xml:space="preserve"> (</w:t>
      </w:r>
      <w:r w:rsidRPr="00F607A1">
        <w:rPr>
          <w:rStyle w:val="Emphasis"/>
        </w:rPr>
        <w:t>accidental or otherwise</w:t>
      </w:r>
      <w:r w:rsidRPr="00F607A1">
        <w:rPr>
          <w:sz w:val="10"/>
          <w:szCs w:val="16"/>
        </w:rPr>
        <w:t xml:space="preserve">) </w:t>
      </w:r>
      <w:r w:rsidRPr="00F607A1">
        <w:rPr>
          <w:rStyle w:val="StyleUnderline"/>
        </w:rPr>
        <w:t>on Russian territory that invite an escalatory response.</w:t>
      </w:r>
      <w:r w:rsidRPr="00F607A1">
        <w:rPr>
          <w:sz w:val="10"/>
          <w:szCs w:val="16"/>
        </w:rPr>
        <w:t xml:space="preserve"> Russian antiaccess and area-denial (A2/AD) assets used against reinforcements flowing into the region—to say nothing of direct attacks on Poland—may also result in strikes on Russian-owned Kaliningrad, generating a similar escalation problem. In short, </w:t>
      </w:r>
      <w:r w:rsidRPr="00F607A1">
        <w:rPr>
          <w:rStyle w:val="StyleUnderline"/>
        </w:rPr>
        <w:t xml:space="preserve">NATO </w:t>
      </w:r>
      <w:r w:rsidRPr="00F607A1">
        <w:rPr>
          <w:rStyle w:val="Emphasis"/>
        </w:rPr>
        <w:t>cannot</w:t>
      </w:r>
      <w:r w:rsidRPr="00F607A1">
        <w:rPr>
          <w:rStyle w:val="StyleUnderline"/>
        </w:rPr>
        <w:t xml:space="preserve"> readily </w:t>
      </w:r>
      <w:r w:rsidRPr="00F607A1">
        <w:rPr>
          <w:rStyle w:val="Emphasis"/>
        </w:rPr>
        <w:t>defend</w:t>
      </w:r>
      <w:r w:rsidRPr="00F607A1">
        <w:rPr>
          <w:sz w:val="10"/>
          <w:szCs w:val="16"/>
        </w:rPr>
        <w:t xml:space="preserve"> </w:t>
      </w:r>
      <w:r w:rsidRPr="00F607A1">
        <w:rPr>
          <w:rStyle w:val="StyleUnderline"/>
        </w:rPr>
        <w:t xml:space="preserve">its Eastern flank through </w:t>
      </w:r>
      <w:r w:rsidRPr="00F607A1">
        <w:rPr>
          <w:rStyle w:val="Emphasis"/>
        </w:rPr>
        <w:t>conventional means</w:t>
      </w:r>
      <w:r w:rsidRPr="00F607A1">
        <w:rPr>
          <w:sz w:val="10"/>
          <w:szCs w:val="16"/>
        </w:rPr>
        <w:t xml:space="preserve">, </w:t>
      </w:r>
      <w:r w:rsidRPr="00F607A1">
        <w:rPr>
          <w:rStyle w:val="StyleUnderline"/>
        </w:rPr>
        <w:t xml:space="preserve">faces </w:t>
      </w:r>
      <w:r w:rsidRPr="00F607A1">
        <w:rPr>
          <w:rStyle w:val="Emphasis"/>
        </w:rPr>
        <w:t>implausibly large</w:t>
      </w:r>
      <w:r w:rsidRPr="00F607A1">
        <w:rPr>
          <w:rStyle w:val="StyleUnderline"/>
        </w:rPr>
        <w:t xml:space="preserve"> </w:t>
      </w:r>
      <w:r w:rsidRPr="00F607A1">
        <w:rPr>
          <w:rStyle w:val="Emphasis"/>
        </w:rPr>
        <w:t>strategic</w:t>
      </w:r>
      <w:r w:rsidRPr="00F607A1">
        <w:rPr>
          <w:rStyle w:val="StyleUnderline"/>
        </w:rPr>
        <w:t xml:space="preserve"> risks if it tries</w:t>
      </w:r>
      <w:r w:rsidRPr="00F607A1">
        <w:rPr>
          <w:sz w:val="10"/>
          <w:szCs w:val="16"/>
        </w:rPr>
        <w:t xml:space="preserve">, and so confronts an insoluble credibility crisis.22 Indeed, that Estonia is now preparing to wage a lengthy guerilla war against a prospective Russian occupying force, while Lithuania is slowly moving to reinstate a military draft suggests vulnerable states recognize the United States’ credibility dilemma and are hedging their security bets as best they can.23 If anything, the main function of NATO deployments has been to antagonize a Russia that has far more at stake in Eastern Europe for geographic and historical reasons than the United States.24 To be clear, NATO expansion in and of itself did not cause East–West relations to deteriorate.25 However, </w:t>
      </w:r>
      <w:r w:rsidRPr="00F607A1">
        <w:rPr>
          <w:rStyle w:val="StyleUnderline"/>
        </w:rPr>
        <w:t>U.S.-backed efforts to expand NATO</w:t>
      </w:r>
      <w:r w:rsidRPr="00F607A1">
        <w:rPr>
          <w:sz w:val="10"/>
          <w:szCs w:val="16"/>
        </w:rPr>
        <w:t xml:space="preserve"> eastward and subsequently deploy military forces </w:t>
      </w:r>
      <w:r w:rsidRPr="00F607A1">
        <w:rPr>
          <w:rStyle w:val="StyleUnderline"/>
        </w:rPr>
        <w:t>to the region have been met with Russian pushback</w:t>
      </w:r>
      <w:r w:rsidRPr="00F607A1">
        <w:rPr>
          <w:sz w:val="10"/>
          <w:szCs w:val="16"/>
        </w:rPr>
        <w:t xml:space="preserve">—Russian overflights of NATO airspace, diplomatic obfuscation, and military deployments have all accelerated in recent years.26 Assuming NATO efforts in Eastern Europe continue, </w:t>
      </w:r>
      <w:r w:rsidRPr="00F607A1">
        <w:rPr>
          <w:rStyle w:val="StyleUnderline"/>
        </w:rPr>
        <w:t xml:space="preserve">Russian leaders are </w:t>
      </w:r>
      <w:r w:rsidRPr="00F607A1">
        <w:rPr>
          <w:rStyle w:val="Emphasis"/>
        </w:rPr>
        <w:t>prone to respond</w:t>
      </w:r>
      <w:r w:rsidRPr="00F607A1">
        <w:rPr>
          <w:rStyle w:val="StyleUnderline"/>
        </w:rPr>
        <w:t xml:space="preserve"> with </w:t>
      </w:r>
      <w:r w:rsidRPr="00F607A1">
        <w:rPr>
          <w:rStyle w:val="Emphasis"/>
        </w:rPr>
        <w:t>further bellicosity</w:t>
      </w:r>
      <w:r w:rsidRPr="00F607A1">
        <w:rPr>
          <w:sz w:val="10"/>
          <w:szCs w:val="16"/>
        </w:rPr>
        <w:t xml:space="preserve"> </w:t>
      </w:r>
      <w:r w:rsidRPr="00F607A1">
        <w:rPr>
          <w:rStyle w:val="StyleUnderline"/>
        </w:rPr>
        <w:t xml:space="preserve">that generates further strains in </w:t>
      </w:r>
      <w:r w:rsidRPr="00F607A1">
        <w:rPr>
          <w:rStyle w:val="Emphasis"/>
        </w:rPr>
        <w:t>NATO–Russian relations</w:t>
      </w:r>
      <w:r w:rsidRPr="00F607A1">
        <w:rPr>
          <w:sz w:val="10"/>
          <w:szCs w:val="16"/>
        </w:rPr>
        <w:t xml:space="preserve">.27 </w:t>
      </w:r>
      <w:r w:rsidRPr="00F607A1">
        <w:rPr>
          <w:rStyle w:val="StyleUnderline"/>
        </w:rPr>
        <w:t xml:space="preserve">Paradoxically, the resulting </w:t>
      </w:r>
      <w:r w:rsidRPr="00F607A1">
        <w:rPr>
          <w:rStyle w:val="Emphasis"/>
        </w:rPr>
        <w:t>insecurity spiral</w:t>
      </w:r>
      <w:r w:rsidRPr="00F607A1">
        <w:rPr>
          <w:sz w:val="10"/>
          <w:szCs w:val="16"/>
        </w:rPr>
        <w:t xml:space="preserve"> </w:t>
      </w:r>
      <w:r w:rsidRPr="00F607A1">
        <w:rPr>
          <w:rStyle w:val="StyleUnderline"/>
        </w:rPr>
        <w:t xml:space="preserve">increases the likelihood that efforts to </w:t>
      </w:r>
      <w:r w:rsidRPr="00F607A1">
        <w:rPr>
          <w:rStyle w:val="Emphasis"/>
        </w:rPr>
        <w:t>deter</w:t>
      </w:r>
      <w:r w:rsidRPr="00F607A1">
        <w:rPr>
          <w:rStyle w:val="StyleUnderline"/>
        </w:rPr>
        <w:t xml:space="preserve"> Russia will result in </w:t>
      </w:r>
      <w:r w:rsidRPr="00F607A1">
        <w:rPr>
          <w:rStyle w:val="Emphasis"/>
        </w:rPr>
        <w:t>deterrence failure</w:t>
      </w:r>
      <w:r w:rsidRPr="00F607A1">
        <w:rPr>
          <w:sz w:val="10"/>
          <w:szCs w:val="16"/>
        </w:rPr>
        <w:t xml:space="preserve">.28 </w:t>
      </w:r>
      <w:r w:rsidRPr="00F607A1">
        <w:rPr>
          <w:rStyle w:val="StyleUnderline"/>
        </w:rPr>
        <w:t xml:space="preserve">Combined with the possibility that a NATO–Russia crisis may see Russia </w:t>
      </w:r>
      <w:r w:rsidRPr="00F607A1">
        <w:rPr>
          <w:rStyle w:val="Emphasis"/>
        </w:rPr>
        <w:t xml:space="preserve">escalate </w:t>
      </w:r>
      <w:r w:rsidRPr="00F607A1">
        <w:rPr>
          <w:rStyle w:val="StyleUnderline"/>
        </w:rPr>
        <w:t>the confrontation</w:t>
      </w:r>
      <w:r w:rsidRPr="00F607A1">
        <w:rPr>
          <w:sz w:val="10"/>
          <w:szCs w:val="16"/>
        </w:rPr>
        <w:t xml:space="preserve"> </w:t>
      </w:r>
      <w:r w:rsidRPr="00F607A1">
        <w:rPr>
          <w:rStyle w:val="StyleUnderline"/>
        </w:rPr>
        <w:t xml:space="preserve">in order to </w:t>
      </w:r>
      <w:r w:rsidRPr="00F607A1">
        <w:rPr>
          <w:rStyle w:val="Emphasis"/>
        </w:rPr>
        <w:t>de-escalate</w:t>
      </w:r>
      <w:r w:rsidRPr="00F607A1">
        <w:rPr>
          <w:sz w:val="10"/>
          <w:szCs w:val="16"/>
        </w:rPr>
        <w:t xml:space="preserve"> the situation, </w:t>
      </w:r>
      <w:r w:rsidRPr="00F607A1">
        <w:rPr>
          <w:rStyle w:val="StyleUnderline"/>
        </w:rPr>
        <w:t xml:space="preserve">the risk of </w:t>
      </w:r>
      <w:r w:rsidRPr="00F607A1">
        <w:rPr>
          <w:rStyle w:val="Emphasis"/>
        </w:rPr>
        <w:t>miscalc</w:t>
      </w:r>
      <w:r w:rsidRPr="00F607A1">
        <w:rPr>
          <w:sz w:val="10"/>
          <w:szCs w:val="16"/>
        </w:rPr>
        <w:t xml:space="preserve">ulation </w:t>
      </w:r>
      <w:r w:rsidRPr="00F607A1">
        <w:rPr>
          <w:rStyle w:val="StyleUnderline"/>
        </w:rPr>
        <w:t>is clear</w:t>
      </w:r>
      <w:r w:rsidRPr="00F607A1">
        <w:rPr>
          <w:sz w:val="10"/>
          <w:szCs w:val="16"/>
        </w:rPr>
        <w:t xml:space="preserve">.29 Collectively, </w:t>
      </w:r>
      <w:r w:rsidRPr="00F607A1">
        <w:rPr>
          <w:rStyle w:val="StyleUnderline"/>
        </w:rPr>
        <w:t xml:space="preserve">this situation </w:t>
      </w:r>
      <w:r w:rsidRPr="00F607A1">
        <w:rPr>
          <w:rStyle w:val="Emphasis"/>
        </w:rPr>
        <w:t>simultaneously</w:t>
      </w:r>
      <w:r w:rsidRPr="00F607A1">
        <w:rPr>
          <w:rStyle w:val="StyleUnderline"/>
        </w:rPr>
        <w:t xml:space="preserve"> invites </w:t>
      </w:r>
      <w:r w:rsidRPr="00F607A1">
        <w:rPr>
          <w:rStyle w:val="Emphasis"/>
        </w:rPr>
        <w:t>Russian actions</w:t>
      </w:r>
      <w:r w:rsidRPr="00F607A1">
        <w:rPr>
          <w:rStyle w:val="StyleUnderline"/>
        </w:rPr>
        <w:t xml:space="preserve"> designed to discredit the </w:t>
      </w:r>
      <w:r w:rsidRPr="00F607A1">
        <w:rPr>
          <w:rStyle w:val="Emphasis"/>
        </w:rPr>
        <w:t>U</w:t>
      </w:r>
      <w:r w:rsidRPr="00F607A1">
        <w:rPr>
          <w:rStyle w:val="StyleUnderline"/>
        </w:rPr>
        <w:t xml:space="preserve">nited </w:t>
      </w:r>
      <w:r w:rsidRPr="00F607A1">
        <w:rPr>
          <w:rStyle w:val="Emphasis"/>
        </w:rPr>
        <w:t>S</w:t>
      </w:r>
      <w:r w:rsidRPr="00F607A1">
        <w:rPr>
          <w:rStyle w:val="StyleUnderline"/>
        </w:rPr>
        <w:t xml:space="preserve">tates </w:t>
      </w:r>
      <w:r w:rsidRPr="00F607A1">
        <w:rPr>
          <w:sz w:val="10"/>
          <w:szCs w:val="16"/>
        </w:rPr>
        <w:t>in the eyes of its allies,</w:t>
      </w:r>
      <w:r w:rsidRPr="00F607A1">
        <w:rPr>
          <w:rStyle w:val="StyleUnderline"/>
        </w:rPr>
        <w:t xml:space="preserve"> gives threatened allies incentives to </w:t>
      </w:r>
      <w:r w:rsidRPr="00F607A1">
        <w:rPr>
          <w:rStyle w:val="Emphasis"/>
        </w:rPr>
        <w:t>force events with Russia</w:t>
      </w:r>
      <w:r w:rsidRPr="00F607A1">
        <w:rPr>
          <w:rStyle w:val="StyleUnderline"/>
        </w:rPr>
        <w:t xml:space="preserve"> to tie </w:t>
      </w:r>
      <w:r w:rsidRPr="00F607A1">
        <w:rPr>
          <w:rStyle w:val="Emphasis"/>
        </w:rPr>
        <w:t>American hands</w:t>
      </w:r>
      <w:r w:rsidRPr="00F607A1">
        <w:rPr>
          <w:sz w:val="10"/>
          <w:szCs w:val="16"/>
        </w:rPr>
        <w:t xml:space="preserve"> </w:t>
      </w:r>
      <w:r w:rsidRPr="00F607A1">
        <w:rPr>
          <w:rStyle w:val="StyleUnderline"/>
        </w:rPr>
        <w:t xml:space="preserve">and deepen the </w:t>
      </w:r>
      <w:r w:rsidRPr="00F607A1">
        <w:rPr>
          <w:rStyle w:val="Emphasis"/>
        </w:rPr>
        <w:t>U</w:t>
      </w:r>
      <w:r w:rsidRPr="00F607A1">
        <w:rPr>
          <w:rStyle w:val="StyleUnderline"/>
        </w:rPr>
        <w:t xml:space="preserve">nited </w:t>
      </w:r>
      <w:r w:rsidRPr="00F607A1">
        <w:rPr>
          <w:rStyle w:val="Emphasis"/>
        </w:rPr>
        <w:t>S</w:t>
      </w:r>
      <w:r w:rsidRPr="00F607A1">
        <w:rPr>
          <w:rStyle w:val="StyleUnderline"/>
        </w:rPr>
        <w:t>tates’ involvement</w:t>
      </w:r>
      <w:r w:rsidRPr="00F607A1">
        <w:rPr>
          <w:sz w:val="10"/>
          <w:szCs w:val="16"/>
        </w:rPr>
        <w:t>,</w:t>
      </w:r>
      <w:r w:rsidRPr="00F607A1">
        <w:rPr>
          <w:rStyle w:val="StyleUnderline"/>
        </w:rPr>
        <w:t xml:space="preserve"> and increases the risk of an action-reaction cycle.30</w:t>
      </w:r>
      <w:r w:rsidRPr="00F607A1">
        <w:rPr>
          <w:sz w:val="10"/>
          <w:szCs w:val="16"/>
        </w:rPr>
        <w:t xml:space="preserve"> </w:t>
      </w:r>
      <w:r w:rsidRPr="00F607A1">
        <w:rPr>
          <w:rStyle w:val="StyleUnderline"/>
        </w:rPr>
        <w:t xml:space="preserve">The net result is a </w:t>
      </w:r>
      <w:r w:rsidRPr="00F607A1">
        <w:rPr>
          <w:rStyle w:val="Emphasis"/>
        </w:rPr>
        <w:t>dangerous standoff</w:t>
      </w:r>
      <w:r w:rsidRPr="00F607A1">
        <w:rPr>
          <w:sz w:val="10"/>
          <w:szCs w:val="16"/>
        </w:rPr>
        <w:t xml:space="preserve">. To deter aggression, NATO relies on a collective security promise ultimately capped by the pledge that the United States will risk its own survival by putting its nuclear forces to use on behalf of its allies. For the Baltic states, Poland, and— potentially in the future—NATO’s other postCold War additions, this pledge is no longer realistic on strategic or military grounds. The steps the United States and its allies are taking to reassure the most vulnerable members of NATO, however, increase the odds of a NATO– Russia crisis. Yet if and when a crisis erupts, the clarifying effect of a prospective nuclear exchange is apt to cause cooler heads to prevail and encourage U.S. efforts to restrain the dogs of war—revealing that American security guarantees to Eastern Europe were not credible in the first place. </w:t>
      </w:r>
      <w:r w:rsidRPr="00F607A1">
        <w:rPr>
          <w:rStyle w:val="StyleUnderline"/>
        </w:rPr>
        <w:t xml:space="preserve">The more the </w:t>
      </w:r>
      <w:r w:rsidRPr="00F607A1">
        <w:rPr>
          <w:rStyle w:val="Emphasis"/>
        </w:rPr>
        <w:t>U</w:t>
      </w:r>
      <w:r w:rsidRPr="00F607A1">
        <w:rPr>
          <w:sz w:val="10"/>
          <w:szCs w:val="16"/>
        </w:rPr>
        <w:t xml:space="preserve">nited </w:t>
      </w:r>
      <w:r w:rsidRPr="00F607A1">
        <w:rPr>
          <w:rStyle w:val="Emphasis"/>
        </w:rPr>
        <w:t>S</w:t>
      </w:r>
      <w:r w:rsidRPr="00F607A1">
        <w:rPr>
          <w:sz w:val="10"/>
          <w:szCs w:val="16"/>
        </w:rPr>
        <w:t xml:space="preserve">tates </w:t>
      </w:r>
      <w:r w:rsidRPr="00F607A1">
        <w:rPr>
          <w:rStyle w:val="StyleUnderline"/>
        </w:rPr>
        <w:t xml:space="preserve">continues </w:t>
      </w:r>
      <w:r w:rsidRPr="00F607A1">
        <w:rPr>
          <w:rStyle w:val="Emphasis"/>
        </w:rPr>
        <w:t>pretending</w:t>
      </w:r>
      <w:r w:rsidRPr="00F607A1">
        <w:rPr>
          <w:sz w:val="10"/>
          <w:szCs w:val="16"/>
        </w:rPr>
        <w:t xml:space="preserve"> </w:t>
      </w:r>
      <w:r w:rsidRPr="00F607A1">
        <w:rPr>
          <w:rStyle w:val="StyleUnderline"/>
        </w:rPr>
        <w:t xml:space="preserve">that its commitment to all NATO members is created equal, the more it risks creating a situation that will </w:t>
      </w:r>
      <w:r w:rsidRPr="00F607A1">
        <w:rPr>
          <w:rStyle w:val="Emphasis"/>
        </w:rPr>
        <w:t>reveal</w:t>
      </w:r>
      <w:r w:rsidRPr="00F607A1">
        <w:rPr>
          <w:rStyle w:val="StyleUnderline"/>
        </w:rPr>
        <w:t xml:space="preserve"> the </w:t>
      </w:r>
      <w:r w:rsidRPr="00F607A1">
        <w:rPr>
          <w:rStyle w:val="Emphasis"/>
        </w:rPr>
        <w:t>shibboleth</w:t>
      </w:r>
      <w:r w:rsidRPr="00F607A1">
        <w:rPr>
          <w:sz w:val="10"/>
          <w:szCs w:val="16"/>
        </w:rPr>
        <w:t xml:space="preserve"> </w:t>
      </w:r>
      <w:r w:rsidRPr="00F607A1">
        <w:rPr>
          <w:rStyle w:val="StyleUnderline"/>
        </w:rPr>
        <w:t xml:space="preserve">of the U.S. </w:t>
      </w:r>
      <w:r w:rsidRPr="00F607A1">
        <w:rPr>
          <w:rStyle w:val="Emphasis"/>
        </w:rPr>
        <w:t>commitment</w:t>
      </w:r>
      <w:r w:rsidRPr="00F607A1">
        <w:rPr>
          <w:sz w:val="10"/>
          <w:szCs w:val="16"/>
        </w:rPr>
        <w:t>.</w:t>
      </w:r>
    </w:p>
    <w:bookmarkEnd w:id="0"/>
    <w:p w14:paraId="2B7E8FB3" w14:textId="77777777" w:rsidR="005A45CD" w:rsidRPr="00F607A1" w:rsidRDefault="005A45CD" w:rsidP="005A45CD">
      <w:pPr>
        <w:pStyle w:val="Heading4"/>
      </w:pPr>
      <w:r w:rsidRPr="00F607A1">
        <w:t>NATO is resilient – military relations are distinct from politics</w:t>
      </w:r>
    </w:p>
    <w:p w14:paraId="315BA15E" w14:textId="77777777" w:rsidR="005A45CD" w:rsidRPr="00F607A1" w:rsidRDefault="005A45CD" w:rsidP="005A45CD">
      <w:r w:rsidRPr="00F607A1">
        <w:rPr>
          <w:rStyle w:val="Style13ptBold"/>
        </w:rPr>
        <w:t>Baron 18</w:t>
      </w:r>
      <w:r w:rsidRPr="00F607A1">
        <w:t xml:space="preserve"> (founding executive editor of Defense One, Kevin, "</w:t>
      </w:r>
      <w:r w:rsidRPr="00F607A1">
        <w:rPr>
          <w:rStyle w:val="Emphasis"/>
        </w:rPr>
        <w:t>NATO Will Outlive Trump</w:t>
      </w:r>
      <w:r w:rsidRPr="00F607A1">
        <w:t xml:space="preserve"> (and Putin), Don’t Worry," Jun 27, https://www.defenseone.com/politics/2018/06/nato-will-outlive-trump-and-putin-dont-worry/149348/)</w:t>
      </w:r>
    </w:p>
    <w:p w14:paraId="234A56BC" w14:textId="77777777" w:rsidR="005A45CD" w:rsidRPr="00F607A1" w:rsidRDefault="005A45CD" w:rsidP="005A45CD">
      <w:pPr>
        <w:rPr>
          <w:sz w:val="12"/>
        </w:rPr>
      </w:pPr>
      <w:r w:rsidRPr="00F607A1">
        <w:rPr>
          <w:sz w:val="12"/>
        </w:rPr>
        <w:t>Before Trump heads back to Europe, remember that NATO isn’t the G-7 and military relations are much stronger than the political ones they often endure. Squee! What is Trump going to say this time? That’s how some of the political press in DC sound already, both giddy and worried about what President Donald Trump is going to say at the NATO Summit in two weeks. More seriously, many Americans and Europeans are worried about what Trump is going to say and do in Brussels, and how much further Trump may sink U.S. relations in general with European and North American allies. You can’t blame them. The G-7 meeting in Canada last month was a diplomatic disaster that left foreign policy pundit circles aghast yet again at how the American president treated the leaders of his nation’s closest allies. (Trump supporters loved every minute of it.) Even before that meeting, Foreign Policy had run an article headlined “Can the U.S.-Europe Alliance Survive Trump?” (They were talking about Trump pulling the U.S. out of the Iran deal.) After Vancouver, other headlines proclaimed U.S.-European relations at an all-time low. Germany’s Chancellor Angela Merkel said Europe could no longer “completely rely” on American protection, leading many to question the future of the alliance. There’s only one problem, or perhaps ray of hope. Relations between G-7 leaders are not the same as relations between their countries. And the G-7 is not NATO. NATO is not political Twitter or a TV roundtable. It’s not an economic club</w:t>
      </w:r>
      <w:r w:rsidRPr="00F607A1">
        <w:rPr>
          <w:rStyle w:val="StyleUnderline"/>
        </w:rPr>
        <w:t>. NATO is a military alliance of treaty-bound governments with troops trained to kill, fight, and die to protect one another from foreign attack. NATO is a 70-year-old alliance that has withstood political winds and Cold War nuclear showdowns. It is a pact between democratic nations t</w:t>
      </w:r>
      <w:r w:rsidRPr="00F607A1">
        <w:rPr>
          <w:sz w:val="12"/>
        </w:rPr>
        <w:t xml:space="preserve">hat their military men and women will stand that post. </w:t>
      </w:r>
      <w:r w:rsidRPr="00F607A1">
        <w:rPr>
          <w:rStyle w:val="StyleUnderline"/>
        </w:rPr>
        <w:t>It outlasted Kennedy and Kruschev</w:t>
      </w:r>
      <w:r w:rsidRPr="00F607A1">
        <w:rPr>
          <w:sz w:val="12"/>
        </w:rPr>
        <w:t xml:space="preserve">, Brezhnev and Reagan. </w:t>
      </w:r>
      <w:r w:rsidRPr="00F607A1">
        <w:rPr>
          <w:rStyle w:val="StyleUnderline"/>
        </w:rPr>
        <w:t>It will outlast Trump and Putin and Merk</w:t>
      </w:r>
      <w:r w:rsidRPr="00F607A1">
        <w:rPr>
          <w:sz w:val="12"/>
        </w:rPr>
        <w:t xml:space="preserve">el. </w:t>
      </w:r>
      <w:r w:rsidRPr="00F607A1">
        <w:rPr>
          <w:rStyle w:val="StyleUnderline"/>
        </w:rPr>
        <w:t>Military relations are not like political ones</w:t>
      </w:r>
      <w:r w:rsidRPr="00F607A1">
        <w:rPr>
          <w:sz w:val="12"/>
        </w:rPr>
        <w:t xml:space="preserve">. Take Turkey. Defense One ran the headline “Are U.S.-Turkey Relations Fraying?” five years ago. They are. Last week, they were “coming to a boil.” But what is happening underneath? Military leaders in constant contact, still upholding their NATO pledge. Earlier this year, I was talking with one senior military official who said he understood every American concern about President Recep Tayyip Erdoğan’s confounding moves in Syria and toward Russia, but he put it like this: military-to-military relations do and must operate on a level plane at one level (as he steadily slid his hand flat in the air, back and forth), while political relations and the sometimes-heated rhetoric of elected officials who come and go occur above them (he raised his hand above his eyes, making the same gesture). It’s true in many places. If military relations sour between the U.S. and China, it is potentially far more disastrous than any downturn in the economic, political, or trade spheres. But even when those relations are not so great, they’re often steady. In the early Obama years, when China froze communications with the U.S. military, Pentagon leaders begged the PLA to open up and talk, saying repeatedly that the U.S. wanted both sides to “avoid miscalculations” that could escalate into war. China opened up, but they also proceeded with a rapid military technological advance and created new islands to expand their power. Military relations adjusted, but they continue. At press time, Defense Secretary Jim Mattis is in Beijing discussing mutual issues like North Korean denuclearization. Or take Israel. Conservatives, liberals, and pro-Israeli and political pundits claimed U.S.-Israeli relations were at an all-time low when Obama and Netanyahu weren’t seeing eye-to-eye. But at the same moment, military and intelligence leaders of both sides were saying times were never better at their level; as mutual trust, intelligence coordination, and arms sales were flourishing. </w:t>
      </w:r>
      <w:r w:rsidRPr="00F607A1">
        <w:rPr>
          <w:rStyle w:val="StyleUnderline"/>
        </w:rPr>
        <w:t>The relationships of national leaders do not always reflect the relationships of their peoples or militaries. So when you hear predictions that in two weeks Trump may pull the U.S. out of NATO, take a breath and think through what it would really take for that to happen.</w:t>
      </w:r>
      <w:r w:rsidRPr="00F607A1">
        <w:rPr>
          <w:sz w:val="12"/>
        </w:rPr>
        <w:t xml:space="preserve"> Think about the military. When Syria’s Bashar al-Assad was routing rebels and some U.S. leaders wanted Obama to intervene with bombs and troops, there was one group left out of the conversation who also had a vote: the military. At the time, Defense One ran the headline “Want Syria? Convince General Dempsey.” The point was that as right-left politics shouted at each other over what to do, Obama’s senior military advisor was sitting atop an officer corps that was extremely wary of leading the U.S. into another unsure military intervention in the Middle East just two years after pulling out of Iraq. Now think about the magnitude of a U.S. withdrawal from NATO. Trump so far has deferred to the generals repeatedly — on Syria, on Afghanistan, on Guantanamo, on North Korea, and, yes, on NATO. Do you really think Joint Chiefs Chairman Gen. Joseph Dunford’s “best military advice” to the commander in chief at this moment in history would be to pull out of NATO? Would any U.S. military leader’s? Would John Kelly’s? Would Congress’s? Of course not. We’ve been through this before. Trump has been dangling NATO withdrawal (or cheap disparagement) before his isolationist-but-militaristic base since early in his presidential campaign. And Trump may continue to dangle it over Europeans, the way he dangles tweets and falsehoods to manipulate his constituency, the media, and his opponents. We know that game now. Some of the NATO leaders he is going to meet in July know it more than most. They were the ones he humiliated at the G-7. The G-7 isn’t NATO. </w:t>
      </w:r>
      <w:r w:rsidRPr="00F607A1">
        <w:rPr>
          <w:rStyle w:val="StyleUnderline"/>
        </w:rPr>
        <w:t>NATO will survive July.</w:t>
      </w:r>
      <w:r w:rsidRPr="00F607A1">
        <w:rPr>
          <w:sz w:val="12"/>
        </w:rPr>
        <w:t xml:space="preserve"> But politics is politics, and now we have a new concern. John Bolton, Trump’s still-new national security advisor, flew to Moscow and received Russian President Vladimir Putin’s assent to a meeting of the two leaders. That’s expected sometime in July, in Europe, around the time that Trump will be across the pond for the NATO Summit, the president said. “It would look like we will probably be meeting in the not too distant future and I’ve said it from day one getting along with Russia and China and with everybody is a very good thing,” Trump said Wednesday. Forget Bolton. The Trump-Putin meeting has foreign-policy pundits worried as much as when the president met North Korea’s Kim Jong-Un. Nobody knows what to expect from Trump. But there’s plenty of reason for concern. Already, the Trump-Putin meeting is left-right meat for partisans and political gamers. If you hate Trump, you hate the idea of Trump stepping over NATO and falling into Putin’s trap, and you think the outcome will be Trump getting played yet again by the master former-KGB autocrat whom nobody has yet to best. After all, if Trump halted military exercises for Kim, what will he give away to Putin? Crimea? Exercises? Nuclear stockpiles? Missile defenses? NATO? If you like Trump, you welcome the chance for the master dealmaker, the outsider, to toss out the diplomatic rulebook as in Singapore, give Putin an extra-tight manly handshake and get him on the hook to avoid a new Cold War, put an end to all this nonsense of so-called Russian interference. Either way, you’re not talking about NATO anymore. You’re talking about Trump. It’s a pickle. </w:t>
      </w:r>
      <w:r w:rsidRPr="00F607A1">
        <w:rPr>
          <w:rStyle w:val="StyleUnderline"/>
        </w:rPr>
        <w:t xml:space="preserve">The data shows the United States has done nothing to back down from defending Europe. </w:t>
      </w:r>
      <w:r w:rsidRPr="00F607A1">
        <w:rPr>
          <w:sz w:val="12"/>
        </w:rPr>
        <w:t xml:space="preserve">Trump’s insistence that NATO’s European members spend more on their own militaries is not a withdrawal, it is an overdue and purposefully undiplomatic attempt to level an imbalance. Merkel’s statement that Europe cannot “completely rely” on American and British support anymore is a reflection of what Trump and many American leaders have been saying for years. Europe shouldn’t. But while the new era sorts itself out at the political level, there’s been no backing away from NATO between militaries. </w:t>
      </w:r>
      <w:r w:rsidRPr="00F607A1">
        <w:rPr>
          <w:rStyle w:val="StyleUnderline"/>
        </w:rPr>
        <w:t xml:space="preserve">We have seen more, not less, of U.S. and NATO-allied military exercises, troop deployments and rotations, forward-located firepower, and political attention to Europe’s eastern flank. Military relations go on. </w:t>
      </w:r>
      <w:r w:rsidRPr="00F607A1">
        <w:rPr>
          <w:sz w:val="12"/>
        </w:rPr>
        <w:t>“In the last few weeks [there has] been a lot of talk about, ‘Well is the North Atlantic bond still a bond? Is it still an alliance?’ Yes, the answer is yes. We are,” said U.S. Ambassador to NATO Kay Bailey Hutchinson this month in Washington</w:t>
      </w:r>
      <w:r w:rsidRPr="00F607A1">
        <w:rPr>
          <w:rStyle w:val="StyleUnderline"/>
        </w:rPr>
        <w:t>. “America is committed to NATO, to Article 5, I promise you we really are, and the president has said it publicly many times,” s</w:t>
      </w:r>
      <w:r w:rsidRPr="00F607A1">
        <w:rPr>
          <w:sz w:val="12"/>
        </w:rPr>
        <w:t xml:space="preserve">he continued. “I think </w:t>
      </w:r>
      <w:r w:rsidRPr="00F607A1">
        <w:rPr>
          <w:rStyle w:val="Emphasis"/>
        </w:rPr>
        <w:t>our allies</w:t>
      </w:r>
      <w:r w:rsidRPr="00F607A1">
        <w:rPr>
          <w:sz w:val="12"/>
        </w:rPr>
        <w:t xml:space="preserve"> and our partners </w:t>
      </w:r>
      <w:r w:rsidRPr="00F607A1">
        <w:rPr>
          <w:rStyle w:val="Emphasis"/>
        </w:rPr>
        <w:t>know that,</w:t>
      </w:r>
      <w:r w:rsidRPr="00F607A1">
        <w:rPr>
          <w:rStyle w:val="StyleUnderline"/>
        </w:rPr>
        <w:t xml:space="preserve"> but we can never say it too many</w:t>
      </w:r>
      <w:r w:rsidRPr="00F607A1">
        <w:rPr>
          <w:sz w:val="12"/>
        </w:rPr>
        <w:t xml:space="preserve"> times.” There’s no telling what Trump will say in the coming weeks around the NATO Summit. It will be a another leadership test for Merkel, UK’s Theresa May, France’s Emmanuel Macron, and Canada’s Justin Trudeau. No matter what they say, the press will eat it up. Except none of it matters much to NATO. </w:t>
      </w:r>
      <w:r w:rsidRPr="00F607A1">
        <w:rPr>
          <w:rStyle w:val="Emphasis"/>
        </w:rPr>
        <w:t>The alliance will hold</w:t>
      </w:r>
      <w:r w:rsidRPr="00F607A1">
        <w:rPr>
          <w:sz w:val="12"/>
        </w:rPr>
        <w:t>.</w:t>
      </w:r>
    </w:p>
    <w:p w14:paraId="34089CB4" w14:textId="526DFEB6" w:rsidR="005A45CD" w:rsidRPr="00F607A1" w:rsidRDefault="005A45CD" w:rsidP="005A45CD">
      <w:pPr>
        <w:pStyle w:val="Heading3"/>
      </w:pPr>
      <w:r w:rsidRPr="00F607A1">
        <w:t xml:space="preserve">2AC Elections DA – AT: Warming </w:t>
      </w:r>
    </w:p>
    <w:p w14:paraId="0D1D4421" w14:textId="77777777" w:rsidR="005A45CD" w:rsidRPr="00F607A1" w:rsidRDefault="005A45CD" w:rsidP="005A45CD">
      <w:pPr>
        <w:pStyle w:val="Heading4"/>
      </w:pPr>
      <w:r w:rsidRPr="00F607A1">
        <w:t xml:space="preserve">Dem victory doesn’t solve climate change – policy inertia and GOP control of the Senate and SCOTUS block any action </w:t>
      </w:r>
    </w:p>
    <w:p w14:paraId="36CB7111" w14:textId="77777777" w:rsidR="005A45CD" w:rsidRPr="00F607A1" w:rsidRDefault="005A45CD" w:rsidP="005A45CD">
      <w:pPr>
        <w:rPr>
          <w:rStyle w:val="Style13ptBold"/>
          <w:b w:val="0"/>
          <w:bCs w:val="0"/>
        </w:rPr>
      </w:pPr>
      <w:r w:rsidRPr="00F607A1">
        <w:rPr>
          <w:rStyle w:val="Style13ptBold"/>
        </w:rPr>
        <w:t xml:space="preserve">Goldwyn 20 </w:t>
      </w:r>
      <w:r w:rsidRPr="00F607A1">
        <w:rPr>
          <w:rStyle w:val="Style13ptBold"/>
          <w:b w:val="0"/>
          <w:bCs w:val="0"/>
        </w:rPr>
        <w:t>[David L. Goldwyn, chairman of the Energy Advisory Group and a non-resident senior energy fellow at the Atlantic Council, January 9, 2020. “Regardless of who is president in 2020, climate change will be at the bottom of the US agenda.” https://www.euronews.com/2020/01/09/regardless-of-who-is-president-in-2020-climate-change-will-be-at-the-bottom-view]</w:t>
      </w:r>
    </w:p>
    <w:p w14:paraId="35BD732A" w14:textId="77777777" w:rsidR="005A45CD" w:rsidRPr="00F607A1" w:rsidRDefault="005A45CD" w:rsidP="005A45CD">
      <w:pPr>
        <w:rPr>
          <w:sz w:val="16"/>
        </w:rPr>
      </w:pPr>
      <w:r w:rsidRPr="00F607A1">
        <w:rPr>
          <w:rStyle w:val="StyleUnderline"/>
        </w:rPr>
        <w:t xml:space="preserve">A new </w:t>
      </w:r>
      <w:r w:rsidRPr="00F607A1">
        <w:rPr>
          <w:rStyle w:val="Emphasis"/>
        </w:rPr>
        <w:t>Democratic president</w:t>
      </w:r>
      <w:r w:rsidRPr="00F607A1">
        <w:rPr>
          <w:sz w:val="16"/>
        </w:rPr>
        <w:t xml:space="preserve">, on the other hand, </w:t>
      </w:r>
      <w:r w:rsidRPr="00F607A1">
        <w:rPr>
          <w:rStyle w:val="StyleUnderline"/>
        </w:rPr>
        <w:t xml:space="preserve">will likely face a </w:t>
      </w:r>
      <w:r w:rsidRPr="00F607A1">
        <w:rPr>
          <w:rStyle w:val="Emphasis"/>
        </w:rPr>
        <w:t>Republican Senate</w:t>
      </w:r>
      <w:r w:rsidRPr="00F607A1">
        <w:rPr>
          <w:rStyle w:val="StyleUnderline"/>
        </w:rPr>
        <w:t xml:space="preserve"> and a</w:t>
      </w:r>
      <w:r w:rsidRPr="00F607A1">
        <w:rPr>
          <w:sz w:val="16"/>
        </w:rPr>
        <w:t xml:space="preserve"> </w:t>
      </w:r>
      <w:r w:rsidRPr="00F607A1">
        <w:rPr>
          <w:rStyle w:val="Emphasis"/>
        </w:rPr>
        <w:t>conservative Supreme Court</w:t>
      </w:r>
      <w:r w:rsidRPr="00F607A1">
        <w:rPr>
          <w:sz w:val="16"/>
        </w:rPr>
        <w:t xml:space="preserve">. </w:t>
      </w:r>
      <w:r w:rsidRPr="00F607A1">
        <w:rPr>
          <w:rStyle w:val="StyleUnderline"/>
        </w:rPr>
        <w:t xml:space="preserve">Both will act as </w:t>
      </w:r>
      <w:r w:rsidRPr="00F607A1">
        <w:rPr>
          <w:rStyle w:val="Emphasis"/>
        </w:rPr>
        <w:t>limits</w:t>
      </w:r>
      <w:r w:rsidRPr="00F607A1">
        <w:rPr>
          <w:rStyle w:val="StyleUnderline"/>
        </w:rPr>
        <w:t xml:space="preserve"> on new legislation and expansive interpretation of existing authorities</w:t>
      </w:r>
      <w:r w:rsidRPr="00F607A1">
        <w:rPr>
          <w:sz w:val="16"/>
        </w:rPr>
        <w:t xml:space="preserve"> (such as those under the Clean Air and Water Acts). </w:t>
      </w:r>
      <w:r w:rsidRPr="00F607A1">
        <w:rPr>
          <w:rStyle w:val="StyleUnderline"/>
        </w:rPr>
        <w:t>For these reasons, the major overarching challenges facing the US</w:t>
      </w:r>
      <w:r w:rsidRPr="00F607A1">
        <w:rPr>
          <w:sz w:val="16"/>
        </w:rPr>
        <w:t xml:space="preserve"> (and indeed global) </w:t>
      </w:r>
      <w:r w:rsidRPr="00F607A1">
        <w:rPr>
          <w:rStyle w:val="StyleUnderline"/>
        </w:rPr>
        <w:t xml:space="preserve">energy markets will, </w:t>
      </w:r>
      <w:r w:rsidRPr="00F607A1">
        <w:rPr>
          <w:sz w:val="16"/>
        </w:rPr>
        <w:t>regrettably</w:t>
      </w:r>
      <w:r w:rsidRPr="00F607A1">
        <w:rPr>
          <w:rStyle w:val="StyleUnderline"/>
        </w:rPr>
        <w:t xml:space="preserve">, </w:t>
      </w:r>
      <w:r w:rsidRPr="00F607A1">
        <w:rPr>
          <w:rStyle w:val="Emphasis"/>
        </w:rPr>
        <w:t>remain unresolved</w:t>
      </w:r>
      <w:r w:rsidRPr="00F607A1">
        <w:rPr>
          <w:sz w:val="16"/>
        </w:rPr>
        <w:t xml:space="preserve">. </w:t>
      </w:r>
      <w:r w:rsidRPr="00F607A1">
        <w:rPr>
          <w:rStyle w:val="Emphasis"/>
        </w:rPr>
        <w:t>Whichever administration takes office in January 2021</w:t>
      </w:r>
      <w:r w:rsidRPr="00F607A1">
        <w:rPr>
          <w:sz w:val="16"/>
        </w:rPr>
        <w:t xml:space="preserve">, </w:t>
      </w:r>
      <w:r w:rsidRPr="00F607A1">
        <w:rPr>
          <w:rStyle w:val="StyleUnderline"/>
        </w:rPr>
        <w:t xml:space="preserve">it will </w:t>
      </w:r>
      <w:r w:rsidRPr="00F607A1">
        <w:rPr>
          <w:rStyle w:val="Emphasis"/>
        </w:rPr>
        <w:t>not be able</w:t>
      </w:r>
      <w:r w:rsidRPr="00F607A1">
        <w:rPr>
          <w:rStyle w:val="StyleUnderline"/>
        </w:rPr>
        <w:t xml:space="preserve"> to solve the systemic energy transition puzzle that has </w:t>
      </w:r>
      <w:r w:rsidRPr="00F607A1">
        <w:rPr>
          <w:rStyle w:val="Emphasis"/>
        </w:rPr>
        <w:t>bedevilled</w:t>
      </w:r>
      <w:r w:rsidRPr="00F607A1">
        <w:rPr>
          <w:rStyle w:val="StyleUnderline"/>
        </w:rPr>
        <w:t xml:space="preserve"> policy makers</w:t>
      </w:r>
      <w:r w:rsidRPr="00F607A1">
        <w:rPr>
          <w:sz w:val="16"/>
        </w:rPr>
        <w:t xml:space="preserve"> (and their increasingly angry constituents) the world over. </w:t>
      </w:r>
      <w:r w:rsidRPr="00F607A1">
        <w:rPr>
          <w:rStyle w:val="StyleUnderline"/>
        </w:rPr>
        <w:t xml:space="preserve">The </w:t>
      </w:r>
      <w:r w:rsidRPr="00F607A1">
        <w:rPr>
          <w:rStyle w:val="Emphasis"/>
        </w:rPr>
        <w:t>forces of inertia</w:t>
      </w:r>
      <w:r w:rsidRPr="00F607A1">
        <w:rPr>
          <w:rStyle w:val="StyleUnderline"/>
        </w:rPr>
        <w:t xml:space="preserve"> will limit </w:t>
      </w:r>
      <w:r w:rsidRPr="00F607A1">
        <w:rPr>
          <w:rStyle w:val="Emphasis"/>
        </w:rPr>
        <w:t>both</w:t>
      </w:r>
      <w:r w:rsidRPr="00F607A1">
        <w:rPr>
          <w:rStyle w:val="StyleUnderline"/>
        </w:rPr>
        <w:t xml:space="preserve"> the ability of a Trump administration to </w:t>
      </w:r>
      <w:r w:rsidRPr="00F607A1">
        <w:rPr>
          <w:rStyle w:val="Emphasis"/>
        </w:rPr>
        <w:t>dismiss</w:t>
      </w:r>
      <w:r w:rsidRPr="00F607A1">
        <w:rPr>
          <w:rStyle w:val="StyleUnderline"/>
        </w:rPr>
        <w:t xml:space="preserve"> climate change and that of a Democratic administration to address it</w:t>
      </w:r>
      <w:r w:rsidRPr="00F607A1">
        <w:rPr>
          <w:sz w:val="16"/>
        </w:rPr>
        <w:t xml:space="preserve">. A rational course would see policymakers consider both a national climate policy and </w:t>
      </w:r>
      <w:r w:rsidRPr="00F607A1">
        <w:rPr>
          <w:rStyle w:val="StyleUnderline"/>
        </w:rPr>
        <w:t xml:space="preserve">a just </w:t>
      </w:r>
      <w:r w:rsidRPr="00F607A1">
        <w:rPr>
          <w:rStyle w:val="Emphasis"/>
        </w:rPr>
        <w:t>energy transition</w:t>
      </w:r>
      <w:r w:rsidRPr="00F607A1">
        <w:rPr>
          <w:sz w:val="16"/>
        </w:rPr>
        <w:t xml:space="preserve"> that embraces necessary new infrastructure of all types, while addressing the economic impacts of that transition on all sectors. That </w:t>
      </w:r>
      <w:r w:rsidRPr="00F607A1">
        <w:rPr>
          <w:rStyle w:val="StyleUnderline"/>
        </w:rPr>
        <w:t xml:space="preserve">pathway is </w:t>
      </w:r>
      <w:r w:rsidRPr="00F607A1">
        <w:rPr>
          <w:rStyle w:val="Emphasis"/>
        </w:rPr>
        <w:t>not yet in sight in 2020</w:t>
      </w:r>
      <w:r w:rsidRPr="00F607A1">
        <w:rPr>
          <w:sz w:val="16"/>
        </w:rPr>
        <w:t xml:space="preserve">. As the calendar turns to 2021, volatility in markets and </w:t>
      </w:r>
      <w:r w:rsidRPr="00F607A1">
        <w:rPr>
          <w:rStyle w:val="StyleUnderline"/>
        </w:rPr>
        <w:t xml:space="preserve">politics remains </w:t>
      </w:r>
      <w:r w:rsidRPr="00F607A1">
        <w:rPr>
          <w:rStyle w:val="Emphasis"/>
        </w:rPr>
        <w:t>the only certainty</w:t>
      </w:r>
      <w:r w:rsidRPr="00F607A1">
        <w:rPr>
          <w:sz w:val="16"/>
        </w:rPr>
        <w:t>.</w:t>
      </w:r>
    </w:p>
    <w:p w14:paraId="5A5BCF1E" w14:textId="0F259F99" w:rsidR="005A45CD" w:rsidRPr="00F607A1" w:rsidRDefault="005A45CD" w:rsidP="005A45CD"/>
    <w:p w14:paraId="0C606A4C" w14:textId="77777777" w:rsidR="005A45CD" w:rsidRPr="00F607A1" w:rsidRDefault="005A45CD" w:rsidP="005A45CD">
      <w:pPr>
        <w:pStyle w:val="Heading4"/>
      </w:pPr>
      <w:r w:rsidRPr="00F607A1">
        <w:t xml:space="preserve">No impact to warming AND it’s irreversible – the math is impossible </w:t>
      </w:r>
    </w:p>
    <w:p w14:paraId="69DAA406" w14:textId="77777777" w:rsidR="005A45CD" w:rsidRPr="00F607A1" w:rsidRDefault="005A45CD" w:rsidP="005A45CD">
      <w:pPr>
        <w:rPr>
          <w:rStyle w:val="Style13ptBold"/>
          <w:b w:val="0"/>
          <w:sz w:val="16"/>
        </w:rPr>
      </w:pPr>
      <w:r w:rsidRPr="00F607A1">
        <w:rPr>
          <w:rStyle w:val="Style13ptBold"/>
        </w:rPr>
        <w:t xml:space="preserve">IBD 18 </w:t>
      </w:r>
      <w:r w:rsidRPr="00F607A1">
        <w:rPr>
          <w:rStyle w:val="Style13ptBold"/>
          <w:b w:val="0"/>
          <w:bCs w:val="0"/>
          <w:szCs w:val="26"/>
        </w:rPr>
        <w:t>[Investor’s Business Daily Editorial board, citing data from the UN’s October IPCC report, the US DOE, and reports on current emission levels, October 8, 2018. “Stopping 'Catastrophic' Global Warming Is Impossible, UN Report Shows, So What's The Point?” https://www.investors.com/politics/editorials/global-warming-un-report/]</w:t>
      </w:r>
    </w:p>
    <w:p w14:paraId="03D35FC9" w14:textId="77777777" w:rsidR="005A45CD" w:rsidRPr="00F607A1" w:rsidRDefault="005A45CD" w:rsidP="005A45CD">
      <w:pPr>
        <w:rPr>
          <w:sz w:val="16"/>
        </w:rPr>
      </w:pPr>
      <w:r w:rsidRPr="00F607A1">
        <w:rPr>
          <w:sz w:val="16"/>
        </w:rPr>
        <w:t xml:space="preserve">Climate Change: Assume for the sake of argument that everything environmentalists say about </w:t>
      </w:r>
      <w:r w:rsidRPr="00F607A1">
        <w:rPr>
          <w:rStyle w:val="Emphasis"/>
        </w:rPr>
        <w:t>global warming</w:t>
      </w:r>
      <w:r w:rsidRPr="00F607A1">
        <w:rPr>
          <w:sz w:val="16"/>
        </w:rPr>
        <w:t xml:space="preserve"> is true. If that's the case, then </w:t>
      </w:r>
      <w:r w:rsidRPr="00F607A1">
        <w:rPr>
          <w:rStyle w:val="StyleUnderline"/>
        </w:rPr>
        <w:t xml:space="preserve">there is </w:t>
      </w:r>
      <w:r w:rsidRPr="00F607A1">
        <w:rPr>
          <w:rStyle w:val="Emphasis"/>
        </w:rPr>
        <w:t>no chance of stopping it.</w:t>
      </w:r>
      <w:r w:rsidRPr="00F607A1">
        <w:rPr>
          <w:rStyle w:val="StyleUnderline"/>
        </w:rPr>
        <w:t xml:space="preserve"> That's what the latest </w:t>
      </w:r>
      <w:r w:rsidRPr="00F607A1">
        <w:rPr>
          <w:rStyle w:val="Emphasis"/>
        </w:rPr>
        <w:t>UN report on global warming clearly demonstrates</w:t>
      </w:r>
      <w:r w:rsidRPr="00F607A1">
        <w:rPr>
          <w:rStyle w:val="StyleUnderline"/>
        </w:rPr>
        <w:t>.</w:t>
      </w:r>
      <w:r w:rsidRPr="00F607A1">
        <w:rPr>
          <w:sz w:val="16"/>
        </w:rPr>
        <w:t xml:space="preserve"> The headlines in stories reporting on the UN's latest climate change report all say something along the lines of: "Urgent changed is needed to prevent global catastrophe." </w:t>
      </w:r>
      <w:r w:rsidRPr="00F607A1">
        <w:rPr>
          <w:rStyle w:val="StyleUnderline"/>
        </w:rPr>
        <w:t xml:space="preserve">If global temperatures climb more than 1.5 degrees Celsius — compared with preindustrial temperatures — </w:t>
      </w:r>
      <w:r w:rsidRPr="00F607A1">
        <w:rPr>
          <w:rStyle w:val="Emphasis"/>
        </w:rPr>
        <w:t>all hell will break loose</w:t>
      </w:r>
      <w:r w:rsidRPr="00F607A1">
        <w:rPr>
          <w:rStyle w:val="StyleUnderline"/>
        </w:rPr>
        <w:t>, the UN says</w:t>
      </w:r>
      <w:r w:rsidRPr="00F607A1">
        <w:rPr>
          <w:sz w:val="16"/>
        </w:rPr>
        <w:t xml:space="preserve">. There will be catastrophic flooding, drought, more weather extremes. Hundreds of millions will be susceptible to poverty by midcentury. Even at 1.5 degrees, terrible things will happen. To </w:t>
      </w:r>
      <w:r w:rsidRPr="00F607A1">
        <w:rPr>
          <w:rStyle w:val="StyleUnderline"/>
        </w:rPr>
        <w:t>be</w:t>
      </w:r>
      <w:r w:rsidRPr="00F607A1">
        <w:rPr>
          <w:sz w:val="16"/>
        </w:rPr>
        <w:t xml:space="preserve"> clear, we are </w:t>
      </w:r>
      <w:r w:rsidRPr="00F607A1">
        <w:rPr>
          <w:rStyle w:val="Emphasis"/>
        </w:rPr>
        <w:t>highly skeptical</w:t>
      </w:r>
      <w:r w:rsidRPr="00F607A1">
        <w:rPr>
          <w:sz w:val="16"/>
        </w:rPr>
        <w:t xml:space="preserve"> </w:t>
      </w:r>
      <w:r w:rsidRPr="00F607A1">
        <w:rPr>
          <w:rStyle w:val="StyleUnderline"/>
        </w:rPr>
        <w:t xml:space="preserve">of these </w:t>
      </w:r>
      <w:r w:rsidRPr="00F607A1">
        <w:rPr>
          <w:rStyle w:val="Emphasis"/>
        </w:rPr>
        <w:t>doom-and-gloom scenarios</w:t>
      </w:r>
      <w:r w:rsidRPr="00F607A1">
        <w:rPr>
          <w:sz w:val="16"/>
        </w:rPr>
        <w:t xml:space="preserve">. </w:t>
      </w:r>
      <w:r w:rsidRPr="00F607A1">
        <w:rPr>
          <w:rStyle w:val="Emphasis"/>
        </w:rPr>
        <w:t>Past predictions</w:t>
      </w:r>
      <w:r w:rsidRPr="00F607A1">
        <w:rPr>
          <w:sz w:val="16"/>
        </w:rPr>
        <w:t xml:space="preserve"> </w:t>
      </w:r>
      <w:r w:rsidRPr="00F607A1">
        <w:rPr>
          <w:rStyle w:val="StyleUnderline"/>
        </w:rPr>
        <w:t>of global</w:t>
      </w:r>
      <w:r w:rsidRPr="00F607A1">
        <w:rPr>
          <w:sz w:val="16"/>
        </w:rPr>
        <w:t xml:space="preserve"> </w:t>
      </w:r>
      <w:r w:rsidRPr="00F607A1">
        <w:rPr>
          <w:rStyle w:val="StyleUnderline"/>
        </w:rPr>
        <w:t xml:space="preserve">warming </w:t>
      </w:r>
      <w:r w:rsidRPr="00F607A1">
        <w:rPr>
          <w:rStyle w:val="Emphasis"/>
        </w:rPr>
        <w:t>catastrophes</w:t>
      </w:r>
      <w:r w:rsidRPr="00F607A1">
        <w:rPr>
          <w:sz w:val="16"/>
        </w:rPr>
        <w:t xml:space="preserve"> </w:t>
      </w:r>
      <w:r w:rsidRPr="00F607A1">
        <w:rPr>
          <w:rStyle w:val="StyleUnderline"/>
        </w:rPr>
        <w:t xml:space="preserve">have </w:t>
      </w:r>
      <w:r w:rsidRPr="00F607A1">
        <w:rPr>
          <w:rStyle w:val="Emphasis"/>
        </w:rPr>
        <w:t>failed to emerge</w:t>
      </w:r>
      <w:r w:rsidRPr="00F607A1">
        <w:rPr>
          <w:sz w:val="16"/>
        </w:rPr>
        <w:t xml:space="preserve">. In the U.S., for example, </w:t>
      </w:r>
      <w:r w:rsidRPr="00F607A1">
        <w:rPr>
          <w:rStyle w:val="StyleUnderline"/>
        </w:rPr>
        <w:t xml:space="preserve">there's been </w:t>
      </w:r>
      <w:r w:rsidRPr="00F607A1">
        <w:rPr>
          <w:rStyle w:val="Emphasis"/>
        </w:rPr>
        <w:t>no trend toward</w:t>
      </w:r>
      <w:r w:rsidRPr="00F607A1">
        <w:rPr>
          <w:rStyle w:val="StyleUnderline"/>
        </w:rPr>
        <w:t xml:space="preserve"> more extreme weather, drought or flooding, even though the planet has already warmed 1 degree Celsius</w:t>
      </w:r>
      <w:r w:rsidRPr="00F607A1">
        <w:rPr>
          <w:sz w:val="16"/>
        </w:rPr>
        <w:t xml:space="preserve">. This year's tornado season, in fact, has been the mildest on record. What's more, </w:t>
      </w:r>
      <w:r w:rsidRPr="00F607A1">
        <w:rPr>
          <w:rStyle w:val="StyleUnderline"/>
        </w:rPr>
        <w:t>environmentalists have issued</w:t>
      </w:r>
      <w:r w:rsidRPr="00F607A1">
        <w:rPr>
          <w:sz w:val="16"/>
        </w:rPr>
        <w:t xml:space="preserve"> these</w:t>
      </w:r>
      <w:hyperlink r:id="rId197" w:history="1">
        <w:r w:rsidRPr="00F607A1">
          <w:rPr>
            <w:rStyle w:val="Hyperlink"/>
            <w:sz w:val="16"/>
          </w:rPr>
          <w:t xml:space="preserve"> "</w:t>
        </w:r>
        <w:r w:rsidRPr="00F607A1">
          <w:rPr>
            <w:rStyle w:val="Emphasis"/>
          </w:rPr>
          <w:t>point of no return" warnings</w:t>
        </w:r>
        <w:r w:rsidRPr="00F607A1">
          <w:rPr>
            <w:rStyle w:val="Hyperlink"/>
          </w:rPr>
          <w:t xml:space="preserve"> </w:t>
        </w:r>
        <w:r w:rsidRPr="00F607A1">
          <w:rPr>
            <w:rStyle w:val="StyleUnderline"/>
          </w:rPr>
          <w:t>for</w:t>
        </w:r>
        <w:r w:rsidRPr="00F607A1">
          <w:rPr>
            <w:rStyle w:val="Hyperlink"/>
          </w:rPr>
          <w:t xml:space="preserve"> </w:t>
        </w:r>
        <w:r w:rsidRPr="00F607A1">
          <w:rPr>
            <w:rStyle w:val="Emphasis"/>
          </w:rPr>
          <w:t>decades</w:t>
        </w:r>
      </w:hyperlink>
      <w:r w:rsidRPr="00F607A1">
        <w:rPr>
          <w:sz w:val="16"/>
        </w:rPr>
        <w:t xml:space="preserve">, </w:t>
      </w:r>
      <w:r w:rsidRPr="00F607A1">
        <w:rPr>
          <w:rStyle w:val="Emphasis"/>
          <w:sz w:val="24"/>
        </w:rPr>
        <w:t>only to revise them once the supposed deadline passes</w:t>
      </w:r>
      <w:r w:rsidRPr="00F607A1">
        <w:rPr>
          <w:sz w:val="16"/>
        </w:rPr>
        <w:t xml:space="preserve">. </w:t>
      </w:r>
      <w:r w:rsidRPr="00F607A1">
        <w:rPr>
          <w:rStyle w:val="Emphasis"/>
        </w:rPr>
        <w:t>Global Warming Is Inevitable</w:t>
      </w:r>
      <w:r w:rsidRPr="00F607A1">
        <w:rPr>
          <w:sz w:val="16"/>
        </w:rPr>
        <w:t xml:space="preserve"> </w:t>
      </w:r>
      <w:r w:rsidRPr="00F607A1">
        <w:rPr>
          <w:rStyle w:val="StyleUnderline"/>
        </w:rPr>
        <w:t xml:space="preserve">But </w:t>
      </w:r>
      <w:r w:rsidRPr="00F607A1">
        <w:rPr>
          <w:rStyle w:val="Emphasis"/>
        </w:rPr>
        <w:t>even if the alarmist predictions are true</w:t>
      </w:r>
      <w:r w:rsidRPr="00F607A1">
        <w:rPr>
          <w:sz w:val="16"/>
        </w:rPr>
        <w:t xml:space="preserve">, </w:t>
      </w:r>
      <w:r w:rsidRPr="00F607A1">
        <w:rPr>
          <w:rStyle w:val="StyleUnderline"/>
        </w:rPr>
        <w:t>there's</w:t>
      </w:r>
      <w:r w:rsidRPr="00F607A1">
        <w:rPr>
          <w:sz w:val="16"/>
        </w:rPr>
        <w:t xml:space="preserve"> </w:t>
      </w:r>
      <w:r w:rsidRPr="00F607A1">
        <w:rPr>
          <w:rStyle w:val="Emphasis"/>
        </w:rPr>
        <w:t>nothing that can plausibly be done at this point to stop it. That's</w:t>
      </w:r>
      <w:r w:rsidRPr="00F607A1">
        <w:rPr>
          <w:sz w:val="16"/>
        </w:rPr>
        <w:t xml:space="preserve"> </w:t>
      </w:r>
      <w:r w:rsidRPr="00F607A1">
        <w:rPr>
          <w:rStyle w:val="StyleUnderline"/>
        </w:rPr>
        <w:t>the</w:t>
      </w:r>
      <w:r w:rsidRPr="00F607A1">
        <w:rPr>
          <w:sz w:val="16"/>
        </w:rPr>
        <w:t xml:space="preserve"> real </w:t>
      </w:r>
      <w:r w:rsidRPr="00F607A1">
        <w:rPr>
          <w:rStyle w:val="Emphasis"/>
        </w:rPr>
        <w:t>message</w:t>
      </w:r>
      <w:r w:rsidRPr="00F607A1">
        <w:rPr>
          <w:sz w:val="16"/>
        </w:rPr>
        <w:t xml:space="preserve"> </w:t>
      </w:r>
      <w:r w:rsidRPr="00F607A1">
        <w:rPr>
          <w:rStyle w:val="StyleUnderline"/>
        </w:rPr>
        <w:t>of the</w:t>
      </w:r>
      <w:r w:rsidRPr="00F607A1">
        <w:rPr>
          <w:sz w:val="16"/>
        </w:rPr>
        <w:t xml:space="preserve"> annual </w:t>
      </w:r>
      <w:r w:rsidRPr="00F607A1">
        <w:rPr>
          <w:rStyle w:val="StyleUnderline"/>
        </w:rPr>
        <w:t>UN Intergovernmental Panel on Climate Change</w:t>
      </w:r>
      <w:r w:rsidRPr="00F607A1">
        <w:rPr>
          <w:sz w:val="16"/>
        </w:rPr>
        <w:t xml:space="preserve"> [</w:t>
      </w:r>
      <w:r w:rsidRPr="00F607A1">
        <w:rPr>
          <w:rStyle w:val="Emphasis"/>
        </w:rPr>
        <w:t>IPCC</w:t>
      </w:r>
      <w:r w:rsidRPr="00F607A1">
        <w:rPr>
          <w:sz w:val="16"/>
        </w:rPr>
        <w:t xml:space="preserve">] </w:t>
      </w:r>
      <w:r w:rsidRPr="00F607A1">
        <w:rPr>
          <w:rStyle w:val="StyleUnderline"/>
        </w:rPr>
        <w:t>report</w:t>
      </w:r>
      <w:r w:rsidRPr="00F607A1">
        <w:rPr>
          <w:sz w:val="16"/>
        </w:rPr>
        <w:t xml:space="preserve">. The chart contained in the </w:t>
      </w:r>
      <w:hyperlink r:id="rId198" w:history="1">
        <w:r w:rsidRPr="00F607A1">
          <w:rPr>
            <w:rStyle w:val="Hyperlink"/>
            <w:sz w:val="16"/>
          </w:rPr>
          <w:t>"Summery for Policymakers"</w:t>
        </w:r>
      </w:hyperlink>
      <w:r w:rsidRPr="00F607A1">
        <w:rPr>
          <w:sz w:val="16"/>
        </w:rPr>
        <w:t xml:space="preserve"> shows projected changes in global temperatures over the next 100 years. It also shows that </w:t>
      </w:r>
      <w:r w:rsidRPr="00F607A1">
        <w:rPr>
          <w:rStyle w:val="StyleUnderline"/>
        </w:rPr>
        <w:t xml:space="preserve">temperatures will </w:t>
      </w:r>
      <w:r w:rsidRPr="00F607A1">
        <w:rPr>
          <w:rStyle w:val="Emphasis"/>
        </w:rPr>
        <w:t>top</w:t>
      </w:r>
      <w:r w:rsidRPr="00F607A1">
        <w:rPr>
          <w:sz w:val="16"/>
        </w:rPr>
        <w:t xml:space="preserve"> </w:t>
      </w:r>
      <w:r w:rsidRPr="00F607A1">
        <w:rPr>
          <w:rStyle w:val="StyleUnderline"/>
        </w:rPr>
        <w:t>the</w:t>
      </w:r>
      <w:r w:rsidRPr="00F607A1">
        <w:rPr>
          <w:sz w:val="16"/>
        </w:rPr>
        <w:t xml:space="preserve"> supposed </w:t>
      </w:r>
      <w:r w:rsidRPr="00F607A1">
        <w:rPr>
          <w:rStyle w:val="StyleUnderline"/>
        </w:rPr>
        <w:t>1.5-degree limit by</w:t>
      </w:r>
      <w:r w:rsidRPr="00F607A1">
        <w:rPr>
          <w:sz w:val="16"/>
        </w:rPr>
        <w:t xml:space="preserve"> around </w:t>
      </w:r>
      <w:r w:rsidRPr="00F607A1">
        <w:rPr>
          <w:rStyle w:val="Emphasis"/>
        </w:rPr>
        <w:t>2040</w:t>
      </w:r>
      <w:r w:rsidRPr="00F607A1">
        <w:rPr>
          <w:sz w:val="16"/>
        </w:rPr>
        <w:t xml:space="preserve">, </w:t>
      </w:r>
      <w:r w:rsidRPr="00F607A1">
        <w:rPr>
          <w:rStyle w:val="Emphasis"/>
        </w:rPr>
        <w:t>even if the world makes drastic reductions</w:t>
      </w:r>
      <w:r w:rsidRPr="00F607A1">
        <w:rPr>
          <w:sz w:val="16"/>
        </w:rPr>
        <w:t xml:space="preserve"> </w:t>
      </w:r>
      <w:r w:rsidRPr="00F607A1">
        <w:rPr>
          <w:rStyle w:val="StyleUnderline"/>
        </w:rPr>
        <w:t xml:space="preserve">in CO2 and other greenhouse gas emissions within the next two decades. </w:t>
      </w:r>
      <w:r w:rsidRPr="00F607A1">
        <w:rPr>
          <w:rStyle w:val="Emphasis"/>
        </w:rPr>
        <w:t>How drastic?</w:t>
      </w:r>
      <w:r w:rsidRPr="00F607A1">
        <w:rPr>
          <w:sz w:val="16"/>
        </w:rPr>
        <w:t xml:space="preserve"> </w:t>
      </w:r>
      <w:r w:rsidRPr="00F607A1">
        <w:rPr>
          <w:rStyle w:val="Emphasis"/>
        </w:rPr>
        <w:t>The UN's forecasts all assume that the entire world become entirely carbon free by 2055</w:t>
      </w:r>
      <w:r w:rsidRPr="00F607A1">
        <w:rPr>
          <w:sz w:val="16"/>
        </w:rPr>
        <w:t xml:space="preserve"> … at the latest. </w:t>
      </w:r>
      <w:r w:rsidRPr="00F607A1">
        <w:rPr>
          <w:rStyle w:val="StyleUnderline"/>
        </w:rPr>
        <w:t>That's just 37 years from now.</w:t>
      </w:r>
      <w:r w:rsidRPr="00F607A1">
        <w:rPr>
          <w:sz w:val="16"/>
        </w:rPr>
        <w:t xml:space="preserve"> It also assumes that the world makes massive reductions in other greenhouse gases, such as methane. </w:t>
      </w:r>
      <w:r w:rsidRPr="00F607A1">
        <w:rPr>
          <w:rStyle w:val="Emphasis"/>
        </w:rPr>
        <w:t>Here's an example of what the UN says would have to happen within the next 12 years to meet that goal</w:t>
      </w:r>
      <w:r w:rsidRPr="00F607A1">
        <w:rPr>
          <w:sz w:val="16"/>
        </w:rPr>
        <w:t xml:space="preserve">. Keep in mind, </w:t>
      </w:r>
      <w:r w:rsidRPr="00F607A1">
        <w:rPr>
          <w:rStyle w:val="StyleUnderline"/>
        </w:rPr>
        <w:t xml:space="preserve">this is </w:t>
      </w:r>
      <w:r w:rsidRPr="00F607A1">
        <w:rPr>
          <w:rStyle w:val="Emphasis"/>
        </w:rPr>
        <w:t>the low end</w:t>
      </w:r>
      <w:r w:rsidRPr="00F607A1">
        <w:rPr>
          <w:rStyle w:val="StyleUnderline"/>
        </w:rPr>
        <w:t xml:space="preserve"> of the UN's proposed changes</w:t>
      </w:r>
      <w:r w:rsidRPr="00F607A1">
        <w:rPr>
          <w:sz w:val="16"/>
        </w:rPr>
        <w:t xml:space="preserve">. </w:t>
      </w:r>
      <w:r w:rsidRPr="00F607A1">
        <w:rPr>
          <w:rStyle w:val="Emphasis"/>
        </w:rPr>
        <w:t>60%</w:t>
      </w:r>
      <w:r w:rsidRPr="00F607A1">
        <w:rPr>
          <w:sz w:val="16"/>
        </w:rPr>
        <w:t xml:space="preserve"> </w:t>
      </w:r>
      <w:r w:rsidRPr="00F607A1">
        <w:rPr>
          <w:rStyle w:val="StyleUnderline"/>
        </w:rPr>
        <w:t>of the world's energy</w:t>
      </w:r>
      <w:r w:rsidRPr="00F607A1">
        <w:rPr>
          <w:sz w:val="16"/>
        </w:rPr>
        <w:t xml:space="preserve"> would have to come </w:t>
      </w:r>
      <w:r w:rsidRPr="00F607A1">
        <w:rPr>
          <w:rStyle w:val="StyleUnderline"/>
        </w:rPr>
        <w:t>from renewable</w:t>
      </w:r>
      <w:r w:rsidRPr="00F607A1">
        <w:rPr>
          <w:sz w:val="16"/>
        </w:rPr>
        <w:t xml:space="preserve"> sources </w:t>
      </w:r>
      <w:r w:rsidRPr="00F607A1">
        <w:rPr>
          <w:rStyle w:val="StyleUnderline"/>
        </w:rPr>
        <w:t>by</w:t>
      </w:r>
      <w:r w:rsidRPr="00F607A1">
        <w:rPr>
          <w:sz w:val="16"/>
        </w:rPr>
        <w:t xml:space="preserve"> </w:t>
      </w:r>
      <w:r w:rsidRPr="00F607A1">
        <w:rPr>
          <w:rStyle w:val="Emphasis"/>
        </w:rPr>
        <w:t>2030</w:t>
      </w:r>
      <w:r w:rsidRPr="00F607A1">
        <w:rPr>
          <w:sz w:val="16"/>
        </w:rPr>
        <w:t xml:space="preserve">, </w:t>
      </w:r>
      <w:r w:rsidRPr="00F607A1">
        <w:rPr>
          <w:rStyle w:val="StyleUnderline"/>
        </w:rPr>
        <w:t>and 77% by 2050</w:t>
      </w:r>
      <w:r w:rsidRPr="00F607A1">
        <w:rPr>
          <w:sz w:val="16"/>
        </w:rPr>
        <w:t>. (</w:t>
      </w:r>
      <w:r w:rsidRPr="00F607A1">
        <w:rPr>
          <w:rStyle w:val="StyleUnderline"/>
        </w:rPr>
        <w:t>The</w:t>
      </w:r>
      <w:r w:rsidRPr="00F607A1">
        <w:rPr>
          <w:sz w:val="16"/>
        </w:rPr>
        <w:t xml:space="preserve"> </w:t>
      </w:r>
      <w:r w:rsidRPr="00F607A1">
        <w:rPr>
          <w:rStyle w:val="Emphasis"/>
        </w:rPr>
        <w:t>Department of Energy</w:t>
      </w:r>
      <w:r w:rsidRPr="00F607A1">
        <w:rPr>
          <w:sz w:val="16"/>
        </w:rPr>
        <w:t xml:space="preserve"> </w:t>
      </w:r>
      <w:r w:rsidRPr="00F607A1">
        <w:rPr>
          <w:rStyle w:val="StyleUnderline"/>
        </w:rPr>
        <w:t>forecasts that renewables will</w:t>
      </w:r>
      <w:r w:rsidRPr="00F607A1">
        <w:rPr>
          <w:sz w:val="16"/>
        </w:rPr>
        <w:t xml:space="preserve"> </w:t>
      </w:r>
      <w:r w:rsidRPr="00F607A1">
        <w:rPr>
          <w:rStyle w:val="StyleUnderline"/>
        </w:rPr>
        <w:t>account for</w:t>
      </w:r>
      <w:r w:rsidRPr="00F607A1">
        <w:rPr>
          <w:sz w:val="16"/>
        </w:rPr>
        <w:t xml:space="preserve"> just </w:t>
      </w:r>
      <w:r w:rsidRPr="00F607A1">
        <w:rPr>
          <w:rStyle w:val="Emphasis"/>
        </w:rPr>
        <w:t>27%</w:t>
      </w:r>
      <w:r w:rsidRPr="00F607A1">
        <w:rPr>
          <w:sz w:val="16"/>
        </w:rPr>
        <w:t xml:space="preserve"> </w:t>
      </w:r>
      <w:r w:rsidRPr="00F607A1">
        <w:rPr>
          <w:rStyle w:val="StyleUnderline"/>
        </w:rPr>
        <w:t>of the U.S.'s</w:t>
      </w:r>
      <w:r w:rsidRPr="00F607A1">
        <w:rPr>
          <w:sz w:val="16"/>
        </w:rPr>
        <w:t xml:space="preserve"> electric power generation </w:t>
      </w:r>
      <w:r w:rsidRPr="00F607A1">
        <w:rPr>
          <w:rStyle w:val="StyleUnderline"/>
        </w:rPr>
        <w:t xml:space="preserve">by </w:t>
      </w:r>
      <w:r w:rsidRPr="00F607A1">
        <w:rPr>
          <w:rStyle w:val="Emphasis"/>
        </w:rPr>
        <w:t>2050</w:t>
      </w:r>
      <w:r w:rsidRPr="00F607A1">
        <w:rPr>
          <w:sz w:val="16"/>
        </w:rPr>
        <w:t xml:space="preserve">.) </w:t>
      </w:r>
      <w:r w:rsidRPr="00F607A1">
        <w:rPr>
          <w:rStyle w:val="Emphasis"/>
        </w:rPr>
        <w:t>Coal use</w:t>
      </w:r>
      <w:r w:rsidRPr="00F607A1">
        <w:rPr>
          <w:sz w:val="16"/>
        </w:rPr>
        <w:t xml:space="preserve"> </w:t>
      </w:r>
      <w:r w:rsidRPr="00F607A1">
        <w:rPr>
          <w:rStyle w:val="StyleUnderline"/>
        </w:rPr>
        <w:t>would</w:t>
      </w:r>
      <w:r w:rsidRPr="00F607A1">
        <w:rPr>
          <w:sz w:val="16"/>
        </w:rPr>
        <w:t xml:space="preserve"> </w:t>
      </w:r>
      <w:r w:rsidRPr="00F607A1">
        <w:rPr>
          <w:rStyle w:val="StyleUnderline"/>
        </w:rPr>
        <w:t>have to drop</w:t>
      </w:r>
      <w:r w:rsidRPr="00F607A1">
        <w:rPr>
          <w:sz w:val="16"/>
        </w:rPr>
        <w:t xml:space="preserve"> </w:t>
      </w:r>
      <w:r w:rsidRPr="00F607A1">
        <w:rPr>
          <w:rStyle w:val="Emphasis"/>
        </w:rPr>
        <w:t>78%, oil 37% and natural gas 25%</w:t>
      </w:r>
      <w:r w:rsidRPr="00F607A1">
        <w:rPr>
          <w:sz w:val="16"/>
        </w:rPr>
        <w:t xml:space="preserve"> — </w:t>
      </w:r>
      <w:r w:rsidRPr="00F607A1">
        <w:rPr>
          <w:rStyle w:val="StyleUnderline"/>
        </w:rPr>
        <w:t>compared with 2010 levels</w:t>
      </w:r>
      <w:r w:rsidRPr="00F607A1">
        <w:rPr>
          <w:sz w:val="16"/>
        </w:rPr>
        <w:t xml:space="preserve"> — </w:t>
      </w:r>
      <w:r w:rsidRPr="00F607A1">
        <w:rPr>
          <w:rStyle w:val="StyleUnderline"/>
        </w:rPr>
        <w:t>within</w:t>
      </w:r>
      <w:r w:rsidRPr="00F607A1">
        <w:rPr>
          <w:sz w:val="16"/>
        </w:rPr>
        <w:t xml:space="preserve"> </w:t>
      </w:r>
      <w:r w:rsidRPr="00F607A1">
        <w:rPr>
          <w:rStyle w:val="Emphasis"/>
        </w:rPr>
        <w:t>12 years</w:t>
      </w:r>
      <w:r w:rsidRPr="00F607A1">
        <w:rPr>
          <w:sz w:val="16"/>
        </w:rPr>
        <w:t>. (</w:t>
      </w:r>
      <w:r w:rsidRPr="00F607A1">
        <w:rPr>
          <w:rStyle w:val="StyleUnderline"/>
        </w:rPr>
        <w:t>Last year</w:t>
      </w:r>
      <w:r w:rsidRPr="00F607A1">
        <w:rPr>
          <w:sz w:val="16"/>
        </w:rPr>
        <w:t xml:space="preserve">, </w:t>
      </w:r>
      <w:r w:rsidRPr="00F607A1">
        <w:rPr>
          <w:rStyle w:val="Emphasis"/>
        </w:rPr>
        <w:t>global coal demand increased</w:t>
      </w:r>
      <w:r w:rsidRPr="00F607A1">
        <w:rPr>
          <w:sz w:val="16"/>
        </w:rPr>
        <w:t xml:space="preserve">, </w:t>
      </w:r>
      <w:r w:rsidRPr="00F607A1">
        <w:rPr>
          <w:rStyle w:val="StyleUnderline"/>
        </w:rPr>
        <w:t>and</w:t>
      </w:r>
      <w:r w:rsidRPr="00F607A1">
        <w:rPr>
          <w:sz w:val="16"/>
        </w:rPr>
        <w:t xml:space="preserve"> use of natural </w:t>
      </w:r>
      <w:r w:rsidRPr="00F607A1">
        <w:rPr>
          <w:rStyle w:val="StyleUnderline"/>
        </w:rPr>
        <w:t>gas has</w:t>
      </w:r>
      <w:r w:rsidRPr="00F607A1">
        <w:rPr>
          <w:sz w:val="16"/>
        </w:rPr>
        <w:t xml:space="preserve"> </w:t>
      </w:r>
      <w:r w:rsidRPr="00F607A1">
        <w:rPr>
          <w:rStyle w:val="Emphasis"/>
        </w:rPr>
        <w:t>massively climbed</w:t>
      </w:r>
      <w:r w:rsidRPr="00F607A1">
        <w:rPr>
          <w:sz w:val="16"/>
        </w:rPr>
        <w:t xml:space="preserve"> in the U.S.) </w:t>
      </w:r>
      <w:r w:rsidRPr="00F607A1">
        <w:rPr>
          <w:rStyle w:val="StyleUnderline"/>
        </w:rPr>
        <w:t>There'd have to be a</w:t>
      </w:r>
      <w:r w:rsidRPr="00F607A1">
        <w:rPr>
          <w:sz w:val="16"/>
        </w:rPr>
        <w:t xml:space="preserve"> 59% </w:t>
      </w:r>
      <w:r w:rsidRPr="00F607A1">
        <w:rPr>
          <w:rStyle w:val="StyleUnderline"/>
        </w:rPr>
        <w:t>increase in nuclear power by</w:t>
      </w:r>
      <w:r w:rsidRPr="00F607A1">
        <w:rPr>
          <w:sz w:val="16"/>
        </w:rPr>
        <w:t xml:space="preserve"> 2030, and a </w:t>
      </w:r>
      <w:r w:rsidRPr="00F607A1">
        <w:rPr>
          <w:rStyle w:val="Emphasis"/>
        </w:rPr>
        <w:t>150% increase by 2050</w:t>
      </w:r>
      <w:r w:rsidRPr="00F607A1">
        <w:rPr>
          <w:sz w:val="16"/>
        </w:rPr>
        <w:t>. (</w:t>
      </w:r>
      <w:r w:rsidRPr="00F607A1">
        <w:rPr>
          <w:rStyle w:val="Emphasis"/>
          <w:sz w:val="28"/>
        </w:rPr>
        <w:t>Good luck</w:t>
      </w:r>
      <w:r w:rsidRPr="00F607A1">
        <w:rPr>
          <w:sz w:val="16"/>
        </w:rPr>
        <w:t xml:space="preserve"> getting environmentalist to buy into that). </w:t>
      </w:r>
      <w:r w:rsidRPr="00F607A1">
        <w:rPr>
          <w:rStyle w:val="Emphasis"/>
        </w:rPr>
        <w:t>Farmers</w:t>
      </w:r>
      <w:r w:rsidRPr="00F607A1">
        <w:rPr>
          <w:sz w:val="16"/>
        </w:rPr>
        <w:t xml:space="preserve"> </w:t>
      </w:r>
      <w:r w:rsidRPr="00F607A1">
        <w:rPr>
          <w:rStyle w:val="StyleUnderline"/>
        </w:rPr>
        <w:t>would have to</w:t>
      </w:r>
      <w:r w:rsidRPr="00F607A1">
        <w:rPr>
          <w:sz w:val="16"/>
        </w:rPr>
        <w:t xml:space="preserve"> figure out how to </w:t>
      </w:r>
      <w:r w:rsidRPr="00F607A1">
        <w:rPr>
          <w:rStyle w:val="StyleUnderline"/>
        </w:rPr>
        <w:t>cut methane</w:t>
      </w:r>
      <w:r w:rsidRPr="00F607A1">
        <w:rPr>
          <w:sz w:val="16"/>
        </w:rPr>
        <w:t xml:space="preserve"> emissions </w:t>
      </w:r>
      <w:r w:rsidRPr="00F607A1">
        <w:rPr>
          <w:rStyle w:val="StyleUnderline"/>
        </w:rPr>
        <w:t>by</w:t>
      </w:r>
      <w:r w:rsidRPr="00F607A1">
        <w:rPr>
          <w:sz w:val="16"/>
        </w:rPr>
        <w:t xml:space="preserve"> </w:t>
      </w:r>
      <w:r w:rsidRPr="00F607A1">
        <w:rPr>
          <w:rStyle w:val="Emphasis"/>
        </w:rPr>
        <w:t>24% by 2030</w:t>
      </w:r>
      <w:r w:rsidRPr="00F607A1">
        <w:rPr>
          <w:sz w:val="16"/>
        </w:rPr>
        <w:t xml:space="preserve">, (and still feed a growing worldwide population). </w:t>
      </w:r>
      <w:r w:rsidRPr="00F607A1">
        <w:rPr>
          <w:rStyle w:val="Emphasis"/>
        </w:rPr>
        <w:t>Even those massive reductions won't produce enough CO2 reductions it.</w:t>
      </w:r>
      <w:r w:rsidRPr="00F607A1">
        <w:rPr>
          <w:sz w:val="16"/>
        </w:rPr>
        <w:t xml:space="preserve"> So, the UN assumes the world will also remove massive amounts of CO2 from the atmosphere. That's despite the fact that nobody knows how to do that today. </w:t>
      </w:r>
      <w:r w:rsidRPr="00F607A1">
        <w:rPr>
          <w:rStyle w:val="Emphasis"/>
        </w:rPr>
        <w:t>Unprecedented, Or Wishful Thinking?</w:t>
      </w:r>
      <w:r w:rsidRPr="00F607A1">
        <w:rPr>
          <w:sz w:val="16"/>
        </w:rPr>
        <w:t xml:space="preserve"> </w:t>
      </w:r>
      <w:r w:rsidRPr="00F607A1">
        <w:rPr>
          <w:rStyle w:val="StyleUnderline"/>
        </w:rPr>
        <w:t>The UN itself admits that achieving anything like these levels of greenhouse gas reductions "would require rapid and far-reaching transitions in energy, land, urban and infrastructure, and industrial systems</w:t>
      </w:r>
      <w:r w:rsidRPr="00F607A1">
        <w:rPr>
          <w:sz w:val="16"/>
        </w:rPr>
        <w:t xml:space="preserve">." It goes on to say that such an undertaking would be "unprecedented in terms of scale." And </w:t>
      </w:r>
      <w:r w:rsidRPr="00F607A1">
        <w:rPr>
          <w:rStyle w:val="StyleUnderline"/>
        </w:rPr>
        <w:t>it would require a "significant upscaling of investments." In other words</w:t>
      </w:r>
      <w:r w:rsidRPr="00F607A1">
        <w:rPr>
          <w:sz w:val="16"/>
        </w:rPr>
        <w:t xml:space="preserve">, </w:t>
      </w:r>
      <w:r w:rsidRPr="00F607A1">
        <w:rPr>
          <w:rStyle w:val="Emphasis"/>
        </w:rPr>
        <w:t>massive amounts of money</w:t>
      </w:r>
      <w:r w:rsidRPr="00F607A1">
        <w:rPr>
          <w:sz w:val="16"/>
        </w:rPr>
        <w:t xml:space="preserve">. </w:t>
      </w:r>
      <w:r w:rsidRPr="00F607A1">
        <w:rPr>
          <w:rStyle w:val="StyleUnderline"/>
        </w:rPr>
        <w:t xml:space="preserve">To say that changes of this magnitude </w:t>
      </w:r>
      <w:r w:rsidRPr="00F607A1">
        <w:rPr>
          <w:rStyle w:val="Emphasis"/>
        </w:rPr>
        <w:t>within that time frame</w:t>
      </w:r>
      <w:r w:rsidRPr="00F607A1">
        <w:rPr>
          <w:rStyle w:val="StyleUnderline"/>
        </w:rPr>
        <w:t xml:space="preserve"> are </w:t>
      </w:r>
      <w:r w:rsidRPr="00F607A1">
        <w:rPr>
          <w:rStyle w:val="Emphasis"/>
        </w:rPr>
        <w:t>unrealistic</w:t>
      </w:r>
      <w:r w:rsidRPr="00F607A1">
        <w:rPr>
          <w:rStyle w:val="StyleUnderline"/>
        </w:rPr>
        <w:t xml:space="preserve"> would be </w:t>
      </w:r>
      <w:r w:rsidRPr="00F607A1">
        <w:rPr>
          <w:rStyle w:val="Emphasis"/>
        </w:rPr>
        <w:t>putting it mildly</w:t>
      </w:r>
      <w:r w:rsidRPr="00F607A1">
        <w:rPr>
          <w:sz w:val="16"/>
        </w:rPr>
        <w:t xml:space="preserve">. </w:t>
      </w:r>
      <w:r w:rsidRPr="00F607A1">
        <w:rPr>
          <w:rStyle w:val="Emphasis"/>
        </w:rPr>
        <w:t>The last big attempt to get the world to cut CO2 emissions turned out to be a farce</w:t>
      </w:r>
      <w:r w:rsidRPr="00F607A1">
        <w:rPr>
          <w:sz w:val="16"/>
        </w:rPr>
        <w:t xml:space="preserve">. As the UN itself admitted, the CO2 reduction pledges made by the 195 countries that signed on to the </w:t>
      </w:r>
      <w:r w:rsidRPr="00F607A1">
        <w:rPr>
          <w:rStyle w:val="Emphasis"/>
        </w:rPr>
        <w:t>Paris</w:t>
      </w:r>
      <w:r w:rsidRPr="00F607A1">
        <w:rPr>
          <w:sz w:val="16"/>
        </w:rPr>
        <w:t xml:space="preserve"> Accords </w:t>
      </w:r>
      <w:hyperlink r:id="rId199" w:history="1">
        <w:r w:rsidRPr="00F607A1">
          <w:rPr>
            <w:rStyle w:val="StyleUnderline"/>
          </w:rPr>
          <w:t xml:space="preserve">won't come </w:t>
        </w:r>
        <w:r w:rsidRPr="00F607A1">
          <w:rPr>
            <w:rStyle w:val="Emphasis"/>
          </w:rPr>
          <w:t>anywhere close</w:t>
        </w:r>
        <w:r w:rsidRPr="00F607A1">
          <w:rPr>
            <w:rStyle w:val="StyleUnderline"/>
          </w:rPr>
          <w:t xml:space="preserve"> the level of CO2 reductions it says are needed</w:t>
        </w:r>
      </w:hyperlink>
      <w:r w:rsidRPr="00F607A1">
        <w:rPr>
          <w:rStyle w:val="StyleUnderline"/>
        </w:rPr>
        <w:t xml:space="preserve"> to avoid "catastrophe."</w:t>
      </w:r>
      <w:r w:rsidRPr="00F607A1">
        <w:rPr>
          <w:sz w:val="16"/>
        </w:rPr>
        <w:t xml:space="preserve"> And </w:t>
      </w:r>
      <w:r w:rsidRPr="00F607A1">
        <w:rPr>
          <w:rStyle w:val="StyleUnderline"/>
        </w:rPr>
        <w:t xml:space="preserve">countries </w:t>
      </w:r>
      <w:r w:rsidRPr="00F607A1">
        <w:rPr>
          <w:rStyle w:val="Emphasis"/>
        </w:rPr>
        <w:t>aren't even living up to those pledges</w:t>
      </w:r>
      <w:r w:rsidRPr="00F607A1">
        <w:rPr>
          <w:sz w:val="16"/>
        </w:rPr>
        <w:t xml:space="preserve">. </w:t>
      </w:r>
      <w:r w:rsidRPr="00F607A1">
        <w:rPr>
          <w:rStyle w:val="StyleUnderline"/>
        </w:rPr>
        <w:t xml:space="preserve">In the </w:t>
      </w:r>
      <w:r w:rsidRPr="00F607A1">
        <w:rPr>
          <w:rStyle w:val="Emphasis"/>
        </w:rPr>
        <w:t>EU,</w:t>
      </w:r>
      <w:r w:rsidRPr="00F607A1">
        <w:rPr>
          <w:sz w:val="16"/>
        </w:rPr>
        <w:t xml:space="preserve"> </w:t>
      </w:r>
      <w:r w:rsidRPr="00F607A1">
        <w:rPr>
          <w:rStyle w:val="StyleUnderline"/>
        </w:rPr>
        <w:t>carbon emissions started</w:t>
      </w:r>
      <w:r w:rsidRPr="00F607A1">
        <w:rPr>
          <w:sz w:val="16"/>
        </w:rPr>
        <w:t xml:space="preserve"> </w:t>
      </w:r>
      <w:r w:rsidRPr="00F607A1">
        <w:rPr>
          <w:rStyle w:val="Emphasis"/>
        </w:rPr>
        <w:t>climbing</w:t>
      </w:r>
      <w:r w:rsidRPr="00F607A1">
        <w:rPr>
          <w:sz w:val="16"/>
        </w:rPr>
        <w:t xml:space="preserve"> again last year. </w:t>
      </w:r>
      <w:r w:rsidRPr="00F607A1">
        <w:rPr>
          <w:rStyle w:val="StyleUnderline"/>
        </w:rPr>
        <w:t>Germany is way off its carbon reduction goals, despite plans to spend $580 billion to overhaul its energy system</w:t>
      </w:r>
      <w:r w:rsidRPr="00F607A1">
        <w:rPr>
          <w:sz w:val="16"/>
        </w:rPr>
        <w:t xml:space="preserve">. A recent report showed that only nine of 195 countries have submitted their CO2 reduction plans to the UN. </w:t>
      </w:r>
      <w:r w:rsidRPr="00F607A1">
        <w:rPr>
          <w:rStyle w:val="Emphasis"/>
        </w:rPr>
        <w:t>Does anyone honestly believe that these countries will suddenly decide to entirely decarbonize their economies in three decades?</w:t>
      </w:r>
      <w:r w:rsidRPr="00F607A1">
        <w:rPr>
          <w:sz w:val="16"/>
        </w:rPr>
        <w:t xml:space="preserve"> </w:t>
      </w:r>
      <w:r w:rsidRPr="00F607A1">
        <w:rPr>
          <w:rStyle w:val="Emphasis"/>
        </w:rPr>
        <w:t>Adapting To Global Warming</w:t>
      </w:r>
      <w:r w:rsidRPr="00F607A1">
        <w:rPr>
          <w:sz w:val="16"/>
        </w:rPr>
        <w:t xml:space="preserve"> So, if </w:t>
      </w:r>
      <w:r w:rsidRPr="00F607A1">
        <w:rPr>
          <w:rStyle w:val="Emphasis"/>
          <w:sz w:val="28"/>
        </w:rPr>
        <w:t>the chances of avoiding a climate "catastrophe" are gone</w:t>
      </w:r>
      <w:r w:rsidRPr="00F607A1">
        <w:rPr>
          <w:sz w:val="16"/>
        </w:rPr>
        <w:t xml:space="preserve">, what should be done? Sure, we can research carbon removal technology. And, as the U.S. has shown, a free-market economy — simply by encouraging cost cutting and efficiency — can generate CO2 reductions without the heavy hand of government. But in our view, </w:t>
      </w:r>
      <w:r w:rsidRPr="00F607A1">
        <w:rPr>
          <w:rStyle w:val="Emphasis"/>
        </w:rPr>
        <w:t>the most prudent course of action isn't to wreck the global economy in hopes that it might make a small difference in the climate 100 years from now</w:t>
      </w:r>
      <w:r w:rsidRPr="00F607A1">
        <w:rPr>
          <w:sz w:val="16"/>
        </w:rPr>
        <w:t xml:space="preserve">. The more reasonable approach is to adapt to whatever changes do occur. </w:t>
      </w:r>
      <w:r w:rsidRPr="00F607A1">
        <w:rPr>
          <w:rStyle w:val="StyleUnderline"/>
        </w:rPr>
        <w:t xml:space="preserve">Even if the </w:t>
      </w:r>
      <w:r w:rsidRPr="00F607A1">
        <w:rPr>
          <w:rStyle w:val="Emphasis"/>
        </w:rPr>
        <w:t>horror stories</w:t>
      </w:r>
      <w:r w:rsidRPr="00F607A1">
        <w:rPr>
          <w:sz w:val="16"/>
        </w:rPr>
        <w:t xml:space="preserve"> </w:t>
      </w:r>
      <w:r w:rsidRPr="00F607A1">
        <w:rPr>
          <w:rStyle w:val="StyleUnderline"/>
        </w:rPr>
        <w:t>told by environmentalists</w:t>
      </w:r>
      <w:r w:rsidRPr="00F607A1">
        <w:rPr>
          <w:sz w:val="16"/>
        </w:rPr>
        <w:t xml:space="preserve"> </w:t>
      </w:r>
      <w:r w:rsidRPr="00F607A1">
        <w:rPr>
          <w:rStyle w:val="StyleUnderline"/>
        </w:rPr>
        <w:t>come to pass</w:t>
      </w:r>
      <w:r w:rsidRPr="00F607A1">
        <w:rPr>
          <w:sz w:val="16"/>
        </w:rPr>
        <w:t xml:space="preserve">, </w:t>
      </w:r>
      <w:r w:rsidRPr="00F607A1">
        <w:rPr>
          <w:rStyle w:val="StyleUnderline"/>
        </w:rPr>
        <w:t xml:space="preserve">mankind </w:t>
      </w:r>
      <w:r w:rsidRPr="00F607A1">
        <w:rPr>
          <w:rStyle w:val="Emphasis"/>
        </w:rPr>
        <w:t>can and will adjust</w:t>
      </w:r>
      <w:r w:rsidRPr="00F607A1">
        <w:rPr>
          <w:sz w:val="16"/>
        </w:rPr>
        <w:t xml:space="preserve">. After all, </w:t>
      </w:r>
      <w:r w:rsidRPr="00F607A1">
        <w:rPr>
          <w:rStyle w:val="StyleUnderline"/>
        </w:rPr>
        <w:t xml:space="preserve">the human race has shown the ability to survive in the </w:t>
      </w:r>
      <w:r w:rsidRPr="00F607A1">
        <w:rPr>
          <w:rStyle w:val="Emphasis"/>
        </w:rPr>
        <w:t>most extreme climates</w:t>
      </w:r>
      <w:r w:rsidRPr="00F607A1">
        <w:rPr>
          <w:sz w:val="16"/>
        </w:rPr>
        <w:t xml:space="preserve">. And it's done so </w:t>
      </w:r>
      <w:r w:rsidRPr="00F607A1">
        <w:rPr>
          <w:rStyle w:val="StyleUnderline"/>
        </w:rPr>
        <w:t>with</w:t>
      </w:r>
      <w:r w:rsidRPr="00F607A1">
        <w:rPr>
          <w:sz w:val="16"/>
        </w:rPr>
        <w:t xml:space="preserve"> </w:t>
      </w:r>
      <w:r w:rsidRPr="00F607A1">
        <w:rPr>
          <w:rStyle w:val="Emphasis"/>
        </w:rPr>
        <w:t>far less technological sophistication</w:t>
      </w:r>
      <w:r w:rsidRPr="00F607A1">
        <w:rPr>
          <w:sz w:val="16"/>
        </w:rPr>
        <w:t xml:space="preserve">. </w:t>
      </w:r>
      <w:r w:rsidRPr="00F607A1">
        <w:rPr>
          <w:rStyle w:val="StyleUnderline"/>
        </w:rPr>
        <w:t>We've learned to live in deserts. And in the Arctic. In hurricane alleys and earthquake zones</w:t>
      </w:r>
      <w:r w:rsidRPr="00F607A1">
        <w:rPr>
          <w:sz w:val="16"/>
        </w:rPr>
        <w:t xml:space="preserve">. </w:t>
      </w:r>
      <w:r w:rsidRPr="00F607A1">
        <w:rPr>
          <w:rStyle w:val="StyleUnderline"/>
        </w:rPr>
        <w:t xml:space="preserve">The idea that we </w:t>
      </w:r>
      <w:r w:rsidRPr="00F607A1">
        <w:rPr>
          <w:rStyle w:val="Emphasis"/>
        </w:rPr>
        <w:t xml:space="preserve">won't be able </w:t>
      </w:r>
      <w:r w:rsidRPr="00F607A1">
        <w:rPr>
          <w:rStyle w:val="StyleUnderline"/>
        </w:rPr>
        <w:t xml:space="preserve">to handle changes caused by a </w:t>
      </w:r>
      <w:r w:rsidRPr="00F607A1">
        <w:rPr>
          <w:rStyle w:val="Emphasis"/>
        </w:rPr>
        <w:t>slightly warmer planet over the next millennium is ludicrous</w:t>
      </w:r>
      <w:r w:rsidRPr="00F607A1">
        <w:rPr>
          <w:sz w:val="16"/>
        </w:rPr>
        <w:t>. Meanwhile, if the environmentalists' horror stories don't come true, we won't have wasted trillions upon trillions of dollars tilting at windmills.</w:t>
      </w:r>
    </w:p>
    <w:p w14:paraId="31686110" w14:textId="77777777" w:rsidR="005A45CD" w:rsidRPr="00F607A1" w:rsidRDefault="005A45CD" w:rsidP="005A45CD"/>
    <w:p w14:paraId="03DB4668" w14:textId="7E91A234" w:rsidR="005A45CD" w:rsidRPr="00F607A1" w:rsidRDefault="005A45CD" w:rsidP="005A45CD">
      <w:pPr>
        <w:pStyle w:val="Heading3"/>
      </w:pPr>
      <w:r w:rsidRPr="00F607A1">
        <w:t xml:space="preserve">2AC Elections DA – AT: Populism </w:t>
      </w:r>
    </w:p>
    <w:p w14:paraId="25DBC8CA" w14:textId="7BB2B7EF" w:rsidR="005A45CD" w:rsidRPr="00F607A1" w:rsidRDefault="005A45CD" w:rsidP="005A45CD"/>
    <w:p w14:paraId="52B2AC15" w14:textId="77777777" w:rsidR="005A45CD" w:rsidRPr="00F607A1" w:rsidRDefault="005A45CD" w:rsidP="005A45CD">
      <w:pPr>
        <w:pStyle w:val="Heading4"/>
        <w:rPr>
          <w:u w:val="single"/>
        </w:rPr>
      </w:pPr>
      <w:r w:rsidRPr="00F607A1">
        <w:t>Perceptions of single leaders don’t outweigh structural factors</w:t>
      </w:r>
    </w:p>
    <w:p w14:paraId="2B807E18" w14:textId="77777777" w:rsidR="005A45CD" w:rsidRPr="00F607A1" w:rsidRDefault="005A45CD" w:rsidP="005A45CD">
      <w:r w:rsidRPr="00F607A1">
        <w:t xml:space="preserve">Erik </w:t>
      </w:r>
      <w:r w:rsidRPr="00F607A1">
        <w:rPr>
          <w:rStyle w:val="Style13ptBold"/>
        </w:rPr>
        <w:t>Brattberg 17</w:t>
      </w:r>
      <w:r w:rsidRPr="00F607A1">
        <w:t>, Director of the Europe Program and fellow at the Carnegie Endowment for International Peace, 4-26-2017, "Judy Asks: Is Populism on the Run?," Carnegie Europe, http://carnegieeurope.eu/strategiceurope/68775?lang=en</w:t>
      </w:r>
    </w:p>
    <w:p w14:paraId="7B7217BC" w14:textId="77777777" w:rsidR="005A45CD" w:rsidRPr="00F607A1" w:rsidRDefault="005A45CD" w:rsidP="005A45CD">
      <w:pPr>
        <w:rPr>
          <w:sz w:val="16"/>
        </w:rPr>
      </w:pPr>
      <w:r w:rsidRPr="00F607A1">
        <w:rPr>
          <w:sz w:val="16"/>
        </w:rPr>
        <w:t xml:space="preserve">Not so fast. </w:t>
      </w:r>
      <w:r w:rsidRPr="00F607A1">
        <w:rPr>
          <w:rStyle w:val="StyleUnderline"/>
        </w:rPr>
        <w:t xml:space="preserve">Political populism is a phenomenon that arises from </w:t>
      </w:r>
      <w:r w:rsidRPr="00F607A1">
        <w:rPr>
          <w:rStyle w:val="Emphasis"/>
        </w:rPr>
        <w:t>underlying political, economic, social, and technological forces</w:t>
      </w:r>
      <w:r w:rsidRPr="00F607A1">
        <w:rPr>
          <w:sz w:val="16"/>
        </w:rPr>
        <w:t xml:space="preserve">. Because </w:t>
      </w:r>
      <w:r w:rsidRPr="00F607A1">
        <w:rPr>
          <w:rStyle w:val="StyleUnderline"/>
        </w:rPr>
        <w:t xml:space="preserve">these forces are </w:t>
      </w:r>
      <w:r w:rsidRPr="00F607A1">
        <w:rPr>
          <w:rStyle w:val="Emphasis"/>
        </w:rPr>
        <w:t>not reversible</w:t>
      </w:r>
      <w:r w:rsidRPr="00F607A1">
        <w:rPr>
          <w:sz w:val="16"/>
        </w:rPr>
        <w:t xml:space="preserve"> overnight—</w:t>
      </w:r>
      <w:r w:rsidRPr="00F607A1">
        <w:rPr>
          <w:rStyle w:val="StyleUnderline"/>
        </w:rPr>
        <w:t xml:space="preserve">and many are likely to </w:t>
      </w:r>
      <w:r w:rsidRPr="00F607A1">
        <w:rPr>
          <w:rStyle w:val="Emphasis"/>
        </w:rPr>
        <w:t>be</w:t>
      </w:r>
      <w:r w:rsidRPr="00F607A1">
        <w:rPr>
          <w:rStyle w:val="StyleUnderline"/>
        </w:rPr>
        <w:t xml:space="preserve">come </w:t>
      </w:r>
      <w:r w:rsidRPr="00F607A1">
        <w:rPr>
          <w:rStyle w:val="Emphasis"/>
        </w:rPr>
        <w:t>more prominent</w:t>
      </w:r>
      <w:r w:rsidRPr="00F607A1">
        <w:rPr>
          <w:rStyle w:val="StyleUnderline"/>
        </w:rPr>
        <w:t xml:space="preserve">—populism </w:t>
      </w:r>
      <w:r w:rsidRPr="00F607A1">
        <w:rPr>
          <w:rStyle w:val="Emphasis"/>
        </w:rPr>
        <w:t>will remain a normal fixture of politics in the West for some time</w:t>
      </w:r>
      <w:r w:rsidRPr="00F607A1">
        <w:rPr>
          <w:rStyle w:val="StyleUnderline"/>
        </w:rPr>
        <w:t xml:space="preserve">. The real question is </w:t>
      </w:r>
      <w:r w:rsidRPr="00F607A1">
        <w:rPr>
          <w:rStyle w:val="Emphasis"/>
        </w:rPr>
        <w:t>whether the political center</w:t>
      </w:r>
      <w:r w:rsidRPr="00F607A1">
        <w:rPr>
          <w:rStyle w:val="StyleUnderline"/>
        </w:rPr>
        <w:t xml:space="preserve"> can </w:t>
      </w:r>
      <w:r w:rsidRPr="00F607A1">
        <w:rPr>
          <w:rStyle w:val="Emphasis"/>
        </w:rPr>
        <w:t>continue to hold the line</w:t>
      </w:r>
      <w:r w:rsidRPr="00F607A1">
        <w:rPr>
          <w:sz w:val="16"/>
        </w:rPr>
        <w:t xml:space="preserve">, as it did in the March 2017 Dutch parliamentary election and is likely to do in the second round of the French presidential election on May 7. The fact that around 40 percent of French voters opted for either a far-right or a far-left candidate is a warning sign. </w:t>
      </w:r>
      <w:r w:rsidRPr="00F607A1">
        <w:rPr>
          <w:rStyle w:val="StyleUnderline"/>
        </w:rPr>
        <w:t xml:space="preserve">If mainstream politicians cannot address voters’ fears and frustrations about the future, that share may be even larger next time around. </w:t>
      </w:r>
      <w:r w:rsidRPr="00F607A1">
        <w:rPr>
          <w:sz w:val="16"/>
        </w:rPr>
        <w:t xml:space="preserve">At the same time, </w:t>
      </w:r>
      <w:r w:rsidRPr="00F607A1">
        <w:rPr>
          <w:rStyle w:val="StyleUnderline"/>
        </w:rPr>
        <w:t xml:space="preserve">observers should be careful not to treat </w:t>
      </w:r>
      <w:r w:rsidRPr="00F607A1">
        <w:rPr>
          <w:rStyle w:val="Emphasis"/>
        </w:rPr>
        <w:t>every election</w:t>
      </w:r>
      <w:r w:rsidRPr="00F607A1">
        <w:rPr>
          <w:sz w:val="16"/>
        </w:rPr>
        <w:t xml:space="preserve"> nowadays </w:t>
      </w:r>
      <w:r w:rsidRPr="00F607A1">
        <w:rPr>
          <w:rStyle w:val="Emphasis"/>
        </w:rPr>
        <w:t>as a bellwether</w:t>
      </w:r>
      <w:r w:rsidRPr="00F607A1">
        <w:rPr>
          <w:sz w:val="16"/>
        </w:rPr>
        <w:t xml:space="preserve">. </w:t>
      </w:r>
      <w:r w:rsidRPr="00F607A1">
        <w:rPr>
          <w:rStyle w:val="StyleUnderline"/>
        </w:rPr>
        <w:t xml:space="preserve">All elections have particular circumstances. In France, the right-wing National Front’s platform has </w:t>
      </w:r>
      <w:r w:rsidRPr="00F607A1">
        <w:rPr>
          <w:rStyle w:val="Emphasis"/>
        </w:rPr>
        <w:t>deep roots in French domestic politics</w:t>
      </w:r>
      <w:r w:rsidRPr="00F607A1">
        <w:rPr>
          <w:rStyle w:val="StyleUnderline"/>
        </w:rPr>
        <w:t xml:space="preserve"> and has been around for </w:t>
      </w:r>
      <w:r w:rsidRPr="00F607A1">
        <w:rPr>
          <w:rStyle w:val="Emphasis"/>
        </w:rPr>
        <w:t>decades</w:t>
      </w:r>
      <w:r w:rsidRPr="00F607A1">
        <w:rPr>
          <w:rStyle w:val="StyleUnderline"/>
        </w:rPr>
        <w:t xml:space="preserve">. Similarly, the debate in the </w:t>
      </w:r>
      <w:r w:rsidRPr="00F607A1">
        <w:rPr>
          <w:rStyle w:val="Emphasis"/>
        </w:rPr>
        <w:t>UK</w:t>
      </w:r>
      <w:r w:rsidRPr="00F607A1">
        <w:rPr>
          <w:rStyle w:val="StyleUnderline"/>
        </w:rPr>
        <w:t xml:space="preserve"> on the country’s </w:t>
      </w:r>
      <w:r w:rsidRPr="00F607A1">
        <w:rPr>
          <w:rStyle w:val="Emphasis"/>
        </w:rPr>
        <w:t>exit</w:t>
      </w:r>
      <w:r w:rsidRPr="00F607A1">
        <w:rPr>
          <w:rStyle w:val="StyleUnderline"/>
        </w:rPr>
        <w:t xml:space="preserve"> from the EU is </w:t>
      </w:r>
      <w:r w:rsidRPr="00F607A1">
        <w:rPr>
          <w:rStyle w:val="Emphasis"/>
        </w:rPr>
        <w:t>quintessentially British</w:t>
      </w:r>
      <w:r w:rsidRPr="00F607A1">
        <w:rPr>
          <w:rStyle w:val="StyleUnderline"/>
        </w:rPr>
        <w:t>.</w:t>
      </w:r>
      <w:r w:rsidRPr="00F607A1">
        <w:rPr>
          <w:sz w:val="16"/>
        </w:rPr>
        <w:t xml:space="preserve"> What is true across the board, however, is that the traditional left-right divide is an ever less useful lens for making sense of elections in the West.</w:t>
      </w:r>
    </w:p>
    <w:p w14:paraId="1134ABA0" w14:textId="77777777" w:rsidR="0035730D" w:rsidRPr="00F607A1" w:rsidRDefault="0035730D" w:rsidP="0035730D">
      <w:pPr>
        <w:pStyle w:val="Heading4"/>
      </w:pPr>
      <w:r w:rsidRPr="00F607A1">
        <w:t>Populism won’t cause great power war</w:t>
      </w:r>
    </w:p>
    <w:p w14:paraId="2CA8E674" w14:textId="77777777" w:rsidR="0035730D" w:rsidRPr="00F607A1" w:rsidRDefault="0035730D" w:rsidP="0035730D">
      <w:r w:rsidRPr="00F607A1">
        <w:t xml:space="preserve">Louis F. </w:t>
      </w:r>
      <w:r w:rsidRPr="00F607A1">
        <w:rPr>
          <w:rStyle w:val="Style13ptBold"/>
        </w:rPr>
        <w:t>Cooper 16</w:t>
      </w:r>
      <w:r w:rsidRPr="00F607A1">
        <w:t>, His online writing includes “Reflections on U.S. Foreign Policy” at the U.S. Intellectual History Blog (July 16, 2014). His Ph.D. is from the School of International Service, American University., 12-6-2016, "WPTPN: Will Populist Nationalism Lead to Great-Power War?," No Publication, http://duckofminerva.com/2016/12/wptpn-will-populist-nationalism-lead-to-great-power-war.html</w:t>
      </w:r>
    </w:p>
    <w:p w14:paraId="669DB4FF" w14:textId="77777777" w:rsidR="0035730D" w:rsidRPr="00F607A1" w:rsidRDefault="0035730D" w:rsidP="0035730D">
      <w:pPr>
        <w:rPr>
          <w:rStyle w:val="StyleUnderline"/>
        </w:rPr>
      </w:pPr>
      <w:r w:rsidRPr="00F607A1">
        <w:rPr>
          <w:sz w:val="16"/>
        </w:rPr>
        <w:t xml:space="preserve">Several reasons present themselves. First, </w:t>
      </w:r>
      <w:r w:rsidRPr="00F607A1">
        <w:rPr>
          <w:rStyle w:val="Emphasis"/>
        </w:rPr>
        <w:t>nuc</w:t>
      </w:r>
      <w:r w:rsidRPr="00F607A1">
        <w:rPr>
          <w:rStyle w:val="StyleUnderline"/>
        </w:rPr>
        <w:t>lear weapon</w:t>
      </w:r>
      <w:r w:rsidRPr="00F607A1">
        <w:rPr>
          <w:rStyle w:val="Emphasis"/>
        </w:rPr>
        <w:t>s</w:t>
      </w:r>
      <w:r w:rsidRPr="00F607A1">
        <w:rPr>
          <w:rStyle w:val="StyleUnderline"/>
        </w:rPr>
        <w:t xml:space="preserve"> have given the prospect of a global war, or any great-power war, a possibility of </w:t>
      </w:r>
      <w:r w:rsidRPr="00F607A1">
        <w:rPr>
          <w:rStyle w:val="Emphasis"/>
        </w:rPr>
        <w:t>civilization-ending finality</w:t>
      </w:r>
      <w:r w:rsidRPr="00F607A1">
        <w:rPr>
          <w:rStyle w:val="StyleUnderline"/>
        </w:rPr>
        <w:t xml:space="preserve"> that it did not have in the past</w:t>
      </w:r>
      <w:r w:rsidRPr="00F607A1">
        <w:rPr>
          <w:sz w:val="16"/>
        </w:rPr>
        <w:t xml:space="preserve">. Second, </w:t>
      </w:r>
      <w:r w:rsidRPr="00F607A1">
        <w:rPr>
          <w:rStyle w:val="StyleUnderline"/>
        </w:rPr>
        <w:t xml:space="preserve">the security architecture created under U.S. leadership after World War II has arguably worked to </w:t>
      </w:r>
      <w:r w:rsidRPr="00F607A1">
        <w:rPr>
          <w:rStyle w:val="Emphasis"/>
        </w:rPr>
        <w:t>reduce the likelihood of major armed conflict</w:t>
      </w:r>
      <w:r w:rsidRPr="00F607A1">
        <w:rPr>
          <w:sz w:val="16"/>
        </w:rPr>
        <w:t xml:space="preserve"> among the great powers. Third, </w:t>
      </w:r>
      <w:r w:rsidRPr="00F607A1">
        <w:rPr>
          <w:rStyle w:val="StyleUnderline"/>
        </w:rPr>
        <w:t xml:space="preserve">the existence of a network of </w:t>
      </w:r>
      <w:r w:rsidRPr="00F607A1">
        <w:rPr>
          <w:rStyle w:val="Emphasis"/>
        </w:rPr>
        <w:t>international institutions</w:t>
      </w:r>
      <w:r w:rsidRPr="00F607A1">
        <w:rPr>
          <w:sz w:val="16"/>
        </w:rPr>
        <w:t xml:space="preserve">, both inside and outside the UN system, </w:t>
      </w:r>
      <w:r w:rsidRPr="00F607A1">
        <w:rPr>
          <w:rStyle w:val="StyleUnderline"/>
        </w:rPr>
        <w:t>has pushed in the same direction</w:t>
      </w:r>
      <w:r w:rsidRPr="00F607A1">
        <w:rPr>
          <w:sz w:val="16"/>
        </w:rPr>
        <w:t xml:space="preserve">. Fourth, it is very possible that, as John Mueller and Christopher Fettweis have argued, </w:t>
      </w:r>
      <w:r w:rsidRPr="00F607A1">
        <w:rPr>
          <w:rStyle w:val="StyleUnderline"/>
        </w:rPr>
        <w:t>decision-makers have to come see great-power war as “</w:t>
      </w:r>
      <w:r w:rsidRPr="00F607A1">
        <w:rPr>
          <w:rStyle w:val="Emphasis"/>
        </w:rPr>
        <w:t>subrationally unthinkable</w:t>
      </w:r>
      <w:r w:rsidRPr="00F607A1">
        <w:rPr>
          <w:rStyle w:val="StyleUnderline"/>
        </w:rPr>
        <w:t>, or not even part of the option set</w:t>
      </w:r>
      <w:r w:rsidRPr="00F607A1">
        <w:rPr>
          <w:sz w:val="16"/>
        </w:rPr>
        <w:t xml:space="preserve"> for the great powers.”[ii]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 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Putin does not see great-power war as unthinkable or outside his “option set,” one would assume that for reasons of pure self-interest he would not want to risk a nuclear war. Nor, one might think, would he want to jeopardize the prospect of better (from his standpoint) relations with a U.S. administration less concerned with, among other things, his commission of war crimes in Syria or his annexation of Crimea than the Obama administration has been. 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 </w:t>
      </w:r>
      <w:r w:rsidRPr="00F607A1">
        <w:rPr>
          <w:rStyle w:val="StyleUnderline"/>
        </w:rPr>
        <w:t xml:space="preserve">World politics is not invariably cyclical and states can </w:t>
      </w:r>
      <w:r w:rsidRPr="00F607A1">
        <w:rPr>
          <w:rStyle w:val="Emphasis"/>
        </w:rPr>
        <w:t>learn from experience</w:t>
      </w:r>
      <w:r w:rsidRPr="00F607A1">
        <w:rPr>
          <w:sz w:val="16"/>
        </w:rPr>
        <w:t xml:space="preserve"> (as even Gilpin acknowledged). </w:t>
      </w:r>
      <w:r w:rsidRPr="00F607A1">
        <w:rPr>
          <w:rStyle w:val="StyleUnderline"/>
        </w:rPr>
        <w:t xml:space="preserve">If one admits this and pays </w:t>
      </w:r>
      <w:r w:rsidRPr="00F607A1">
        <w:rPr>
          <w:rStyle w:val="Emphasis"/>
        </w:rPr>
        <w:t>due attention to history</w:t>
      </w:r>
      <w:r w:rsidRPr="00F607A1">
        <w:rPr>
          <w:rStyle w:val="StyleUnderline"/>
        </w:rPr>
        <w:t xml:space="preserve">, then it is plausible to think that </w:t>
      </w:r>
      <w:r w:rsidRPr="00F607A1">
        <w:rPr>
          <w:rStyle w:val="Emphasis"/>
        </w:rPr>
        <w:t>the force of populist nationalism</w:t>
      </w:r>
      <w:r w:rsidRPr="00F607A1">
        <w:rPr>
          <w:sz w:val="16"/>
        </w:rPr>
        <w:t xml:space="preserve">, </w:t>
      </w:r>
      <w:r w:rsidRPr="00F607A1">
        <w:rPr>
          <w:rStyle w:val="StyleUnderline"/>
        </w:rPr>
        <w:t xml:space="preserve">as expressed in more erratic and/or less ‘internationalist’ official policy, will </w:t>
      </w:r>
      <w:r w:rsidRPr="00F607A1">
        <w:rPr>
          <w:rStyle w:val="Emphasis"/>
        </w:rPr>
        <w:t>not</w:t>
      </w:r>
      <w:r w:rsidRPr="00F607A1">
        <w:rPr>
          <w:rStyle w:val="StyleUnderline"/>
        </w:rPr>
        <w:t xml:space="preserve">, whatever its </w:t>
      </w:r>
      <w:r w:rsidRPr="00F607A1">
        <w:rPr>
          <w:rStyle w:val="Emphasis"/>
        </w:rPr>
        <w:t>other effects may be</w:t>
      </w:r>
      <w:r w:rsidRPr="00F607A1">
        <w:rPr>
          <w:rStyle w:val="StyleUnderline"/>
        </w:rPr>
        <w:t xml:space="preserve">, </w:t>
      </w:r>
      <w:r w:rsidRPr="00F607A1">
        <w:rPr>
          <w:rStyle w:val="Emphasis"/>
        </w:rPr>
        <w:t>increase the low likelihood of a global war</w:t>
      </w:r>
      <w:r w:rsidRPr="00F607A1">
        <w:rPr>
          <w:rStyle w:val="StyleUnderline"/>
        </w:rPr>
        <w:t>.</w:t>
      </w:r>
    </w:p>
    <w:p w14:paraId="4B359811" w14:textId="77777777" w:rsidR="0035730D" w:rsidRPr="00F607A1" w:rsidRDefault="0035730D" w:rsidP="0035730D"/>
    <w:p w14:paraId="7FBAE584" w14:textId="29E14A61" w:rsidR="005A45CD" w:rsidRPr="00F607A1" w:rsidRDefault="005A45CD" w:rsidP="005A45CD">
      <w:pPr>
        <w:pStyle w:val="Heading3"/>
      </w:pPr>
      <w:r w:rsidRPr="00F607A1">
        <w:t xml:space="preserve">2AC Elections DA – AT: Trump’s Foreign Policy </w:t>
      </w:r>
    </w:p>
    <w:p w14:paraId="34D01651" w14:textId="77777777" w:rsidR="005A45CD" w:rsidRPr="00F607A1" w:rsidRDefault="005A45CD" w:rsidP="005A45CD">
      <w:pPr>
        <w:pStyle w:val="Heading4"/>
      </w:pPr>
      <w:r w:rsidRPr="00F607A1">
        <w:t xml:space="preserve">Dems can’t undo Trump’s foreign policy blunders – arms racing, NATO collapse, and diminished allied cred are inevitable </w:t>
      </w:r>
    </w:p>
    <w:p w14:paraId="2DF4E709" w14:textId="77777777" w:rsidR="005A45CD" w:rsidRPr="00F607A1" w:rsidRDefault="005A45CD" w:rsidP="005A45CD">
      <w:pPr>
        <w:rPr>
          <w:rStyle w:val="Style13ptBold"/>
          <w:b w:val="0"/>
          <w:bCs w:val="0"/>
        </w:rPr>
      </w:pPr>
      <w:r w:rsidRPr="00F607A1">
        <w:rPr>
          <w:rStyle w:val="Style13ptBold"/>
        </w:rPr>
        <w:t xml:space="preserve">Toosi 19 </w:t>
      </w:r>
      <w:r w:rsidRPr="00F607A1">
        <w:rPr>
          <w:rStyle w:val="Style13ptBold"/>
          <w:b w:val="0"/>
          <w:bCs w:val="0"/>
        </w:rPr>
        <w:t>[Nahal Toosi, covers foreign policy and national security for POLITICO, August 24, 2019. “Democrats can’t just unwind Trump’s foreign policy.” https://www.politico.com/story/2019/08/24/democrats-trump-foreign-policy-1474308]</w:t>
      </w:r>
    </w:p>
    <w:p w14:paraId="2750144B" w14:textId="77777777" w:rsidR="005A45CD" w:rsidRPr="00F607A1" w:rsidRDefault="005A45CD" w:rsidP="005A45CD">
      <w:pPr>
        <w:rPr>
          <w:sz w:val="16"/>
        </w:rPr>
      </w:pPr>
      <w:r w:rsidRPr="00F607A1">
        <w:rPr>
          <w:rStyle w:val="Emphasis"/>
        </w:rPr>
        <w:t>Democrats</w:t>
      </w:r>
      <w:r w:rsidRPr="00F607A1">
        <w:rPr>
          <w:sz w:val="16"/>
        </w:rPr>
        <w:t xml:space="preserve"> </w:t>
      </w:r>
      <w:r w:rsidRPr="00F607A1">
        <w:rPr>
          <w:rStyle w:val="StyleUnderline"/>
        </w:rPr>
        <w:t xml:space="preserve">running to replace Donald Trump are vowing to </w:t>
      </w:r>
      <w:r w:rsidRPr="00F607A1">
        <w:rPr>
          <w:rStyle w:val="Emphasis"/>
        </w:rPr>
        <w:t>wipe away</w:t>
      </w:r>
      <w:r w:rsidRPr="00F607A1">
        <w:rPr>
          <w:rStyle w:val="StyleUnderline"/>
        </w:rPr>
        <w:t xml:space="preserve"> much of the president’s foreign policy legacy</w:t>
      </w:r>
      <w:r w:rsidRPr="00F607A1">
        <w:rPr>
          <w:sz w:val="16"/>
        </w:rPr>
        <w:t xml:space="preserve">. </w:t>
      </w:r>
      <w:r w:rsidRPr="00F607A1">
        <w:rPr>
          <w:rStyle w:val="Emphasis"/>
        </w:rPr>
        <w:t>It might already be too late</w:t>
      </w:r>
      <w:r w:rsidRPr="00F607A1">
        <w:rPr>
          <w:sz w:val="16"/>
        </w:rPr>
        <w:t xml:space="preserve">. </w:t>
      </w:r>
      <w:r w:rsidRPr="00F607A1">
        <w:rPr>
          <w:rStyle w:val="StyleUnderline"/>
        </w:rPr>
        <w:t>Through executive orders, regulatory changes, political maneuvers and sometimes mere neglect</w:t>
      </w:r>
      <w:r w:rsidRPr="00F607A1">
        <w:rPr>
          <w:sz w:val="16"/>
        </w:rPr>
        <w:t xml:space="preserve">, </w:t>
      </w:r>
      <w:r w:rsidRPr="00F607A1">
        <w:rPr>
          <w:rStyle w:val="StyleUnderline"/>
        </w:rPr>
        <w:t>Trump has overseen major</w:t>
      </w:r>
      <w:r w:rsidRPr="00F607A1">
        <w:rPr>
          <w:sz w:val="16"/>
        </w:rPr>
        <w:t xml:space="preserve">, possibly </w:t>
      </w:r>
      <w:r w:rsidRPr="00F607A1">
        <w:rPr>
          <w:rStyle w:val="Emphasis"/>
        </w:rPr>
        <w:t>permanent, shifts</w:t>
      </w:r>
      <w:r w:rsidRPr="00F607A1">
        <w:rPr>
          <w:sz w:val="16"/>
        </w:rPr>
        <w:t xml:space="preserve"> </w:t>
      </w:r>
      <w:r w:rsidRPr="00F607A1">
        <w:rPr>
          <w:rStyle w:val="StyleUnderline"/>
        </w:rPr>
        <w:t>in U.S. foreign policy</w:t>
      </w:r>
      <w:r w:rsidRPr="00F607A1">
        <w:rPr>
          <w:sz w:val="16"/>
        </w:rPr>
        <w:t xml:space="preserve"> that will be on full display this weekend in France as the president </w:t>
      </w:r>
      <w:hyperlink r:id="rId200" w:tgtFrame="_blank" w:history="1">
        <w:r w:rsidRPr="00F607A1">
          <w:rPr>
            <w:rStyle w:val="Hyperlink"/>
            <w:sz w:val="16"/>
          </w:rPr>
          <w:t>meets</w:t>
        </w:r>
      </w:hyperlink>
      <w:r w:rsidRPr="00F607A1">
        <w:rPr>
          <w:sz w:val="16"/>
        </w:rPr>
        <w:t xml:space="preserve"> with other world leaders at the Group of Seven summit. </w:t>
      </w:r>
      <w:r w:rsidRPr="00F607A1">
        <w:rPr>
          <w:rStyle w:val="Emphasis"/>
        </w:rPr>
        <w:t>Thanks to Trump</w:t>
      </w:r>
      <w:r w:rsidRPr="00F607A1">
        <w:rPr>
          <w:rStyle w:val="StyleUnderline"/>
        </w:rPr>
        <w:t xml:space="preserve">, current and former officials say, Palestinians may never get a state of their own, Iran may </w:t>
      </w:r>
      <w:r w:rsidRPr="00F607A1">
        <w:rPr>
          <w:rStyle w:val="Emphasis"/>
        </w:rPr>
        <w:t>shun diplomacy</w:t>
      </w:r>
      <w:r w:rsidRPr="00F607A1">
        <w:rPr>
          <w:rStyle w:val="StyleUnderline"/>
        </w:rPr>
        <w:t xml:space="preserve"> with Washington for the foreseeable future and U.S. allies may </w:t>
      </w:r>
      <w:r w:rsidRPr="00F607A1">
        <w:rPr>
          <w:rStyle w:val="Emphasis"/>
        </w:rPr>
        <w:t>forever be reluctant to trust their American counterparts</w:t>
      </w:r>
      <w:r w:rsidRPr="00F607A1">
        <w:rPr>
          <w:sz w:val="16"/>
        </w:rPr>
        <w:t xml:space="preserve">. Relations with China, </w:t>
      </w:r>
      <w:r w:rsidRPr="00F607A1">
        <w:rPr>
          <w:rStyle w:val="StyleUnderline"/>
        </w:rPr>
        <w:t xml:space="preserve">the effects of </w:t>
      </w:r>
      <w:r w:rsidRPr="00F607A1">
        <w:rPr>
          <w:rStyle w:val="Emphasis"/>
        </w:rPr>
        <w:t>climate change</w:t>
      </w:r>
      <w:r w:rsidRPr="00F607A1">
        <w:rPr>
          <w:sz w:val="16"/>
        </w:rPr>
        <w:t xml:space="preserve"> </w:t>
      </w:r>
      <w:r w:rsidRPr="00F607A1">
        <w:rPr>
          <w:rStyle w:val="StyleUnderline"/>
        </w:rPr>
        <w:t xml:space="preserve">and </w:t>
      </w:r>
      <w:r w:rsidRPr="00F607A1">
        <w:rPr>
          <w:rStyle w:val="Emphasis"/>
        </w:rPr>
        <w:t>ending nuclear proliferation</w:t>
      </w:r>
      <w:r w:rsidRPr="00F607A1">
        <w:rPr>
          <w:sz w:val="16"/>
        </w:rPr>
        <w:t xml:space="preserve"> </w:t>
      </w:r>
      <w:r w:rsidRPr="00F607A1">
        <w:rPr>
          <w:rStyle w:val="StyleUnderline"/>
        </w:rPr>
        <w:t xml:space="preserve">are among other challenges a future president may </w:t>
      </w:r>
      <w:r w:rsidRPr="00F607A1">
        <w:rPr>
          <w:rStyle w:val="Emphasis"/>
        </w:rPr>
        <w:t>find harder to tackle</w:t>
      </w:r>
      <w:r w:rsidRPr="00F607A1">
        <w:rPr>
          <w:sz w:val="16"/>
        </w:rPr>
        <w:t xml:space="preserve"> </w:t>
      </w:r>
      <w:r w:rsidRPr="00F607A1">
        <w:rPr>
          <w:rStyle w:val="StyleUnderline"/>
        </w:rPr>
        <w:t xml:space="preserve">in a </w:t>
      </w:r>
      <w:r w:rsidRPr="00F607A1">
        <w:rPr>
          <w:rStyle w:val="Emphasis"/>
        </w:rPr>
        <w:t>post-Trump world</w:t>
      </w:r>
      <w:r w:rsidRPr="00F607A1">
        <w:rPr>
          <w:sz w:val="16"/>
        </w:rPr>
        <w:t xml:space="preserve">. </w:t>
      </w:r>
      <w:r w:rsidRPr="00F607A1">
        <w:rPr>
          <w:rStyle w:val="StyleUnderline"/>
        </w:rPr>
        <w:t xml:space="preserve">It doesn’t help that U.S. foreign policy is </w:t>
      </w:r>
      <w:r w:rsidRPr="00F607A1">
        <w:rPr>
          <w:rStyle w:val="Emphasis"/>
        </w:rPr>
        <w:t>increasingly falling prey</w:t>
      </w:r>
      <w:r w:rsidRPr="00F607A1">
        <w:rPr>
          <w:rStyle w:val="StyleUnderline"/>
        </w:rPr>
        <w:t xml:space="preserve"> to partisan fighting in Washington. A Democratic president focused on reversing Trump’s legacy — the same way Trump has tried to erase Barack Obama's legacy — </w:t>
      </w:r>
      <w:r w:rsidRPr="00F607A1">
        <w:rPr>
          <w:rStyle w:val="Emphasis"/>
        </w:rPr>
        <w:t>runs the risk</w:t>
      </w:r>
      <w:r w:rsidRPr="00F607A1">
        <w:rPr>
          <w:rStyle w:val="StyleUnderline"/>
        </w:rPr>
        <w:t xml:space="preserve"> of feeding the perception that U.S. foreign policy will </w:t>
      </w:r>
      <w:r w:rsidRPr="00F607A1">
        <w:rPr>
          <w:rStyle w:val="Emphasis"/>
        </w:rPr>
        <w:t>not remain stable over time</w:t>
      </w:r>
      <w:r w:rsidRPr="00F607A1">
        <w:rPr>
          <w:sz w:val="16"/>
        </w:rPr>
        <w:t>. “There is a hunger for the U.S. to get back to its traditional role on the world stage,” said Jeff Prescott, a former senior National Security Council official in the Obama administration. “</w:t>
      </w:r>
      <w:r w:rsidRPr="00F607A1">
        <w:rPr>
          <w:rStyle w:val="StyleUnderline"/>
        </w:rPr>
        <w:t>But after Trump</w:t>
      </w:r>
      <w:r w:rsidRPr="00F607A1">
        <w:rPr>
          <w:sz w:val="16"/>
        </w:rPr>
        <w:t xml:space="preserve">, </w:t>
      </w:r>
      <w:r w:rsidRPr="00F607A1">
        <w:rPr>
          <w:rStyle w:val="StyleUnderline"/>
        </w:rPr>
        <w:t xml:space="preserve">many of our international partners are going to step back and ask whether signing up with us is going to be a </w:t>
      </w:r>
      <w:r w:rsidRPr="00F607A1">
        <w:rPr>
          <w:rStyle w:val="Emphasis"/>
        </w:rPr>
        <w:t>long-term proposition</w:t>
      </w:r>
      <w:r w:rsidRPr="00F607A1">
        <w:rPr>
          <w:sz w:val="16"/>
        </w:rPr>
        <w:t xml:space="preserve">.” Trump’s defenders view the situation differently. They argue that Trump has injected a much-needed dose of truth into the foreign policy conversation, especially on problems that have festered for decades, such as North Korea’s nuclear program. They assert that Trump’s pressure on allies is often aimed at ultimately making them stronger. And while they agree Trump’s rhetoric can go too far, they say his policies are not entirely unconventional. “It’s just a lot about recognizing reality and leveling with the American people,” a senior Trump administration official said. “This administration is adhering to the rule of law and is telling the truth about the world. I’d say that’s a lot more durable than the last administration’s approach.” In particular, Trump’s approach to two sensitive topics — Iran and Israel — could have lasting effects. On Iran, Trump has chilled slowly warming relations between the two countries. It started with Trump’s decision to pull the U.S. out of a nuclear deal with Iran. Then he reimposed the sanctions lifted under the deal and heaped on new ones. While most of the Democrats running for president have promised to rejoin the nuclear deal, which was negotiated under President Barack Obama, they must overcome an </w:t>
      </w:r>
      <w:hyperlink r:id="rId201" w:tgtFrame="_blank" w:history="1">
        <w:r w:rsidRPr="00F607A1">
          <w:rPr>
            <w:rStyle w:val="Hyperlink"/>
            <w:sz w:val="16"/>
          </w:rPr>
          <w:t>array</w:t>
        </w:r>
      </w:hyperlink>
      <w:r w:rsidRPr="00F607A1">
        <w:rPr>
          <w:sz w:val="16"/>
        </w:rPr>
        <w:t xml:space="preserve"> of logistical and political hurdles, including Iran’s own steps to violate the deal in light of Trump’s sanctions. For instance, Trump has declared Iran’s Islamic Revolutionary Guard Corps a terrorist group, an unprecedented decision made despite warnings that it could spark retaliatory actions against American troops overseas. But even though Democrats widely disparaged the move, they might find it politically impossible in Washington to rescind the label, given that the IRGC has been blamed for hundreds of U.S. troop deaths in Iraq. Trump’s provocations have helped raise military tensions in the Middle East and left Tehran proclaiming, “Talks are useless.” “Now that our enemies do not accept logic, we cannot respond with logic,” Iranian President Hassan Rouhani </w:t>
      </w:r>
      <w:hyperlink r:id="rId202" w:tgtFrame="_blank" w:history="1">
        <w:r w:rsidRPr="00F607A1">
          <w:rPr>
            <w:rStyle w:val="Hyperlink"/>
            <w:sz w:val="16"/>
          </w:rPr>
          <w:t>said</w:t>
        </w:r>
      </w:hyperlink>
      <w:r w:rsidRPr="00F607A1">
        <w:rPr>
          <w:sz w:val="16"/>
        </w:rPr>
        <w:t xml:space="preserve"> in a speech Thursday. Trump’s supporters argue that such a standoff is the inevitable result of the United States finally getting tough on the Iranian regime. But it also means any sort of rapprochement could remain impossible long after Trump leaves office. Another area where Trump has perhaps permanently changed the landscape is the decades-old Israeli-Palestinian conflict. Nearly every step Trump has taken in the area has pleased Israel and angered the Palestinians. He ended U.S. financial aid to the Palestinians, closed their office in Washington and recognized Jerusalem as the capital of Israel, despite the Palestinians’ competing claims to the city. In response, the Palestinians have essentially cut off communication with Trump officials. The Trump administration is also at work on a peace proposal for the Israelis and Palestinians, but the president’s aides have indicated that the plan will not support a separate Palestinian state. A Democratic successor may recommit the U.S. to a two-state solution — long the American government's preferred approach — and even rebuild some of the bridges to the Palestinians that Trump has torched. Foreign policy veterans say it may be too late, though. Under Trump, an emboldened Israel already has made moves some predict will lead it to annex the West Bank, territory long claimed by the Palestinians. The United States has found itself in a similar reputational crisis before. President George W. Bush’s 2003 invasion of Iraq and its chaotic aftermath fueled tremendous global anger toward the United States. The mere fact of Obama’s election was seen as a rebuke of Bush’s ideology and brought much relief overseas. The new president was awarded the Nobel Peace Prize, to his own surprise, before he’d finished a full year in office. </w:t>
      </w:r>
      <w:r w:rsidRPr="00F607A1">
        <w:rPr>
          <w:rStyle w:val="StyleUnderline"/>
        </w:rPr>
        <w:t xml:space="preserve">A Democratic successor to Trump would face a world </w:t>
      </w:r>
      <w:r w:rsidRPr="00F607A1">
        <w:rPr>
          <w:rStyle w:val="Emphasis"/>
        </w:rPr>
        <w:t>even more confused</w:t>
      </w:r>
      <w:r w:rsidRPr="00F607A1">
        <w:rPr>
          <w:rStyle w:val="StyleUnderline"/>
        </w:rPr>
        <w:t xml:space="preserve"> about the </w:t>
      </w:r>
      <w:r w:rsidRPr="00F607A1">
        <w:rPr>
          <w:rStyle w:val="Emphasis"/>
        </w:rPr>
        <w:t>basic tenets</w:t>
      </w:r>
      <w:r w:rsidRPr="00F607A1">
        <w:rPr>
          <w:rStyle w:val="StyleUnderline"/>
        </w:rPr>
        <w:t xml:space="preserve"> of American foreign policy</w:t>
      </w:r>
      <w:r w:rsidRPr="00F607A1">
        <w:rPr>
          <w:sz w:val="16"/>
        </w:rPr>
        <w:t xml:space="preserve">. </w:t>
      </w:r>
      <w:r w:rsidRPr="00F607A1">
        <w:rPr>
          <w:rStyle w:val="StyleUnderline"/>
        </w:rPr>
        <w:t>Trump has thrown into question America’s support for what</w:t>
      </w:r>
      <w:r w:rsidRPr="00F607A1">
        <w:rPr>
          <w:sz w:val="16"/>
        </w:rPr>
        <w:t xml:space="preserve"> </w:t>
      </w:r>
      <w:r w:rsidRPr="00F607A1">
        <w:rPr>
          <w:rStyle w:val="StyleUnderline"/>
        </w:rPr>
        <w:t xml:space="preserve">were once </w:t>
      </w:r>
      <w:r w:rsidRPr="00F607A1">
        <w:rPr>
          <w:rStyle w:val="Emphasis"/>
        </w:rPr>
        <w:t>bedrock bipartisan principles</w:t>
      </w:r>
      <w:r w:rsidRPr="00F607A1">
        <w:rPr>
          <w:sz w:val="16"/>
        </w:rPr>
        <w:t xml:space="preserve">, </w:t>
      </w:r>
      <w:r w:rsidRPr="00F607A1">
        <w:rPr>
          <w:rStyle w:val="StyleUnderline"/>
        </w:rPr>
        <w:t xml:space="preserve">such as </w:t>
      </w:r>
      <w:r w:rsidRPr="00F607A1">
        <w:rPr>
          <w:rStyle w:val="Emphasis"/>
        </w:rPr>
        <w:t>unwavering support</w:t>
      </w:r>
      <w:r w:rsidRPr="00F607A1">
        <w:rPr>
          <w:rStyle w:val="StyleUnderline"/>
        </w:rPr>
        <w:t xml:space="preserve"> for the </w:t>
      </w:r>
      <w:r w:rsidRPr="00F607A1">
        <w:rPr>
          <w:rStyle w:val="Emphasis"/>
        </w:rPr>
        <w:t>NATO</w:t>
      </w:r>
      <w:r w:rsidRPr="00F607A1">
        <w:rPr>
          <w:sz w:val="16"/>
        </w:rPr>
        <w:t xml:space="preserve"> </w:t>
      </w:r>
      <w:r w:rsidRPr="00F607A1">
        <w:rPr>
          <w:rStyle w:val="StyleUnderline"/>
        </w:rPr>
        <w:t xml:space="preserve">military alliance, promotion of global free trade and </w:t>
      </w:r>
      <w:r w:rsidRPr="00F607A1">
        <w:rPr>
          <w:rStyle w:val="Emphasis"/>
        </w:rPr>
        <w:t>diplomatic respect for allies</w:t>
      </w:r>
      <w:r w:rsidRPr="00F607A1">
        <w:rPr>
          <w:sz w:val="16"/>
        </w:rPr>
        <w:t xml:space="preserve">. </w:t>
      </w:r>
      <w:r w:rsidRPr="00F607A1">
        <w:rPr>
          <w:rStyle w:val="StyleUnderline"/>
        </w:rPr>
        <w:t xml:space="preserve">Attempts to rescind Trump’s executive orders or regulations could actually feed into the narrative that the United States is </w:t>
      </w:r>
      <w:r w:rsidRPr="00F607A1">
        <w:rPr>
          <w:rStyle w:val="Emphasis"/>
        </w:rPr>
        <w:t>unreliable</w:t>
      </w:r>
      <w:r w:rsidRPr="00F607A1">
        <w:rPr>
          <w:sz w:val="16"/>
        </w:rPr>
        <w:t xml:space="preserve"> — </w:t>
      </w:r>
      <w:r w:rsidRPr="00F607A1">
        <w:rPr>
          <w:rStyle w:val="StyleUnderline"/>
        </w:rPr>
        <w:t xml:space="preserve">that a deal one president signs could be </w:t>
      </w:r>
      <w:r w:rsidRPr="00F607A1">
        <w:rPr>
          <w:rStyle w:val="Emphasis"/>
        </w:rPr>
        <w:t>thrown out by the next</w:t>
      </w:r>
      <w:r w:rsidRPr="00F607A1">
        <w:rPr>
          <w:sz w:val="16"/>
        </w:rPr>
        <w:t xml:space="preserve">. On a purely technical level, though, many of Trump’s policies are reversible, especially if they were put in place through regulatory changes, executive orders or other measures less durable than legislation. Former Vice President Joe Biden, a top contender for the 2020 Democratic nomination, signaled in a speech earlier this year that he would quickly move to reverse many of Trump’s foreign policy edicts, including the travel ban Trump imposed on several mostly Muslim countries. Other Democrats eyeing the Oval Office have said they’d take similar steps. </w:t>
      </w:r>
      <w:r w:rsidRPr="00F607A1">
        <w:rPr>
          <w:rStyle w:val="StyleUnderline"/>
        </w:rPr>
        <w:t>There are some ways</w:t>
      </w:r>
      <w:r w:rsidRPr="00F607A1">
        <w:rPr>
          <w:sz w:val="16"/>
        </w:rPr>
        <w:t xml:space="preserve">, however, </w:t>
      </w:r>
      <w:r w:rsidRPr="00F607A1">
        <w:rPr>
          <w:rStyle w:val="StyleUnderline"/>
        </w:rPr>
        <w:t xml:space="preserve">in which a </w:t>
      </w:r>
      <w:r w:rsidRPr="00F607A1">
        <w:rPr>
          <w:rStyle w:val="Emphasis"/>
        </w:rPr>
        <w:t>technical reversal may be too late</w:t>
      </w:r>
      <w:r w:rsidRPr="00F607A1">
        <w:rPr>
          <w:rStyle w:val="StyleUnderline"/>
        </w:rPr>
        <w:t>.</w:t>
      </w:r>
      <w:r w:rsidRPr="00F607A1">
        <w:rPr>
          <w:sz w:val="16"/>
        </w:rPr>
        <w:t xml:space="preserve"> A Democratic Trump successor will likely rejoin the Paris agreement to combat climate change, which Trump quit during his first year in office. Still, critics </w:t>
      </w:r>
      <w:r w:rsidRPr="00F607A1">
        <w:rPr>
          <w:rStyle w:val="StyleUnderline"/>
        </w:rPr>
        <w:t xml:space="preserve">say the </w:t>
      </w:r>
      <w:r w:rsidRPr="00F607A1">
        <w:rPr>
          <w:rStyle w:val="Emphasis"/>
        </w:rPr>
        <w:t>lost time</w:t>
      </w:r>
      <w:r w:rsidRPr="00F607A1">
        <w:rPr>
          <w:rStyle w:val="StyleUnderline"/>
        </w:rPr>
        <w:t xml:space="preserve"> under Trump — time without U.S. global leadership on the issue — could have caused </w:t>
      </w:r>
      <w:r w:rsidRPr="00F607A1">
        <w:rPr>
          <w:rStyle w:val="Emphasis"/>
        </w:rPr>
        <w:t>irreparable damage</w:t>
      </w:r>
      <w:r w:rsidRPr="00F607A1">
        <w:rPr>
          <w:sz w:val="16"/>
        </w:rPr>
        <w:t xml:space="preserve"> </w:t>
      </w:r>
      <w:r w:rsidRPr="00F607A1">
        <w:rPr>
          <w:rStyle w:val="StyleUnderline"/>
        </w:rPr>
        <w:t xml:space="preserve">to the </w:t>
      </w:r>
      <w:r w:rsidRPr="00F607A1">
        <w:rPr>
          <w:rStyle w:val="Emphasis"/>
        </w:rPr>
        <w:t>global ecosystem</w:t>
      </w:r>
      <w:r w:rsidRPr="00F607A1">
        <w:rPr>
          <w:sz w:val="16"/>
        </w:rPr>
        <w:t xml:space="preserve">. </w:t>
      </w:r>
      <w:r w:rsidRPr="00F607A1">
        <w:rPr>
          <w:rStyle w:val="StyleUnderline"/>
        </w:rPr>
        <w:t xml:space="preserve">A Democratic president could also take office with a </w:t>
      </w:r>
      <w:r w:rsidRPr="00F607A1">
        <w:rPr>
          <w:rStyle w:val="Emphasis"/>
        </w:rPr>
        <w:t>new global nuclear arms race under way</w:t>
      </w:r>
      <w:r w:rsidRPr="00F607A1">
        <w:rPr>
          <w:sz w:val="16"/>
        </w:rPr>
        <w:t xml:space="preserve">. That’s what some fear will result from Trump’s decision to quit the Intermediate-Range Nuclear Forces Treaty and the possibility he might let another pact, known as New START, lapse. In response, </w:t>
      </w:r>
      <w:r w:rsidRPr="00F607A1">
        <w:rPr>
          <w:rStyle w:val="Emphasis"/>
        </w:rPr>
        <w:t>Russia</w:t>
      </w:r>
      <w:r w:rsidRPr="00F607A1">
        <w:rPr>
          <w:sz w:val="16"/>
        </w:rPr>
        <w:t xml:space="preserve">, </w:t>
      </w:r>
      <w:r w:rsidRPr="00F607A1">
        <w:rPr>
          <w:rStyle w:val="Emphasis"/>
        </w:rPr>
        <w:t>China</w:t>
      </w:r>
      <w:r w:rsidRPr="00F607A1">
        <w:rPr>
          <w:sz w:val="16"/>
        </w:rPr>
        <w:t xml:space="preserve"> </w:t>
      </w:r>
      <w:r w:rsidRPr="00F607A1">
        <w:rPr>
          <w:rStyle w:val="StyleUnderline"/>
        </w:rPr>
        <w:t>and the</w:t>
      </w:r>
      <w:r w:rsidRPr="00F607A1">
        <w:rPr>
          <w:sz w:val="16"/>
        </w:rPr>
        <w:t xml:space="preserve"> </w:t>
      </w:r>
      <w:r w:rsidRPr="00F607A1">
        <w:rPr>
          <w:rStyle w:val="Emphasis"/>
        </w:rPr>
        <w:t>U.S</w:t>
      </w:r>
      <w:r w:rsidRPr="00F607A1">
        <w:rPr>
          <w:sz w:val="16"/>
        </w:rPr>
        <w:t xml:space="preserve">. </w:t>
      </w:r>
      <w:r w:rsidRPr="00F607A1">
        <w:rPr>
          <w:rStyle w:val="StyleUnderline"/>
        </w:rPr>
        <w:t>have all shown signs that they are alread</w:t>
      </w:r>
      <w:r w:rsidRPr="00F607A1">
        <w:rPr>
          <w:rStyle w:val="Emphasis"/>
        </w:rPr>
        <w:t>y building up their missile arsenals</w:t>
      </w:r>
      <w:r w:rsidRPr="00F607A1">
        <w:rPr>
          <w:sz w:val="16"/>
        </w:rPr>
        <w:t xml:space="preserve">. “It takes years, sometimes decades, of diplomacy to secure arms control treaties, and </w:t>
      </w:r>
      <w:r w:rsidRPr="00F607A1">
        <w:rPr>
          <w:rStyle w:val="StyleUnderline"/>
        </w:rPr>
        <w:t xml:space="preserve">every Trump move makes it that </w:t>
      </w:r>
      <w:r w:rsidRPr="00F607A1">
        <w:rPr>
          <w:rStyle w:val="Emphasis"/>
        </w:rPr>
        <w:t>much harder</w:t>
      </w:r>
      <w:r w:rsidRPr="00F607A1">
        <w:rPr>
          <w:rStyle w:val="StyleUnderline"/>
        </w:rPr>
        <w:t xml:space="preserve"> for a new administration to </w:t>
      </w:r>
      <w:r w:rsidRPr="00F607A1">
        <w:rPr>
          <w:rStyle w:val="Emphasis"/>
        </w:rPr>
        <w:t>put the guardrails back on</w:t>
      </w:r>
      <w:r w:rsidRPr="00F607A1">
        <w:rPr>
          <w:sz w:val="16"/>
        </w:rPr>
        <w:t xml:space="preserve">,” said Michael Fuchs, a former State Department official who specializes in Asia. Trump’s supporters, however, see </w:t>
      </w:r>
      <w:r w:rsidRPr="00F607A1">
        <w:rPr>
          <w:rStyle w:val="StyleUnderline"/>
        </w:rPr>
        <w:t xml:space="preserve">the changes on the arms control front as </w:t>
      </w:r>
      <w:r w:rsidRPr="00F607A1">
        <w:rPr>
          <w:rStyle w:val="Emphasis"/>
        </w:rPr>
        <w:t>inevitable</w:t>
      </w:r>
      <w:r w:rsidRPr="00F607A1">
        <w:rPr>
          <w:sz w:val="16"/>
        </w:rPr>
        <w:t xml:space="preserve">. After all, they note, the U.S. quit the INF treaty over accusations that Russia was violating it and over concerns the agreement was limiting America’s ability to counter China’s military rise — challenges that would have confronted a president from either party. The intense focus on Trump’s rhetoric and mannerisms distracts from that somber assessment, some say. “America is actually evolving toward a post-Cold War consensus of the global security environment, and nobody is noticing it because we’re still wrapped up in Trump,” said James Carafano, a foreign policy analyst with the conservative Heritage Foundation. Trump also may have given cover to Democrats for series of foreign policy steps that they would have wanted to take but avoided because of the political difficulties. For instance, past presidents, including Obama, had promised to move the U.S. Embassy to Jerusalem from Tel Aviv, but they eventually opted not to, citing security concerns and other issues. Trump actually kept his promise to move the embassy, and several Democratic White House candidates already have indicated they wouldn’t reverse the steps. The senior administration official described that decision as one of several in which Trump “recognized a reality” — that Jerusalem is and has been Israel’s capital. Trump also shattered another diplomatic taboo by meeting face-to-face with North Korean dictator Kim Jong Un. Past presidents had spurned such sessions to avoid granting legitimacy to that country’s brutal regime, but they also made little progress in persuading North Korea to give up its nuclear program. Trump hasn’t made much progress on the nuclear front, either, but he’s shifted the dynamics of North Korean engagement. A FiveThirtyEight </w:t>
      </w:r>
      <w:hyperlink r:id="rId203" w:tgtFrame="_blank" w:history="1">
        <w:r w:rsidRPr="00F607A1">
          <w:rPr>
            <w:rStyle w:val="Hyperlink"/>
            <w:sz w:val="16"/>
          </w:rPr>
          <w:t>survey</w:t>
        </w:r>
      </w:hyperlink>
      <w:r w:rsidRPr="00F607A1">
        <w:rPr>
          <w:sz w:val="16"/>
        </w:rPr>
        <w:t xml:space="preserve"> of Democratic candidates found at least five who said they’d be willing to meet Kim without preconditions. Trump also gets plaudits from both sides of the aisle when it comes to his treatment of China. In broad terms, the president has challenged Beijing on multiple fronts, including its theft of intellectual property and other questionable economic practices. Even Senate Minority Leader Chuck Schumer, a New York Democrat, has urged Trump to “</w:t>
      </w:r>
      <w:hyperlink r:id="rId204" w:tgtFrame="_blank" w:history="1">
        <w:r w:rsidRPr="00F607A1">
          <w:rPr>
            <w:rStyle w:val="Hyperlink"/>
            <w:sz w:val="16"/>
          </w:rPr>
          <w:t>hang tough</w:t>
        </w:r>
      </w:hyperlink>
      <w:r w:rsidRPr="00F607A1">
        <w:rPr>
          <w:sz w:val="16"/>
        </w:rPr>
        <w:t xml:space="preserve">” on China. Even though many foreign policy veterans disagree with Trump’s extensive use of tariffs against Beijing — arguing that such measures harm U.S. businesses and consumers — the tariffs could offer Democrats some leverage to go after China over trade practices they’ve long decried. </w:t>
      </w:r>
      <w:r w:rsidRPr="00F607A1">
        <w:rPr>
          <w:rStyle w:val="StyleUnderline"/>
        </w:rPr>
        <w:t xml:space="preserve">The biggest challenge a successor to Trump might face is </w:t>
      </w:r>
      <w:r w:rsidRPr="00F607A1">
        <w:rPr>
          <w:rStyle w:val="Emphasis"/>
        </w:rPr>
        <w:t>rebuilding trust with the rest of the world</w:t>
      </w:r>
      <w:r w:rsidRPr="00F607A1">
        <w:rPr>
          <w:rStyle w:val="StyleUnderline"/>
        </w:rPr>
        <w:t xml:space="preserve">. </w:t>
      </w:r>
      <w:r w:rsidRPr="00F607A1">
        <w:rPr>
          <w:sz w:val="16"/>
        </w:rPr>
        <w:t xml:space="preserve">Already, some foreign leaders have looked to </w:t>
      </w:r>
      <w:hyperlink r:id="rId205" w:tgtFrame="_blank" w:history="1">
        <w:r w:rsidRPr="00F607A1">
          <w:rPr>
            <w:rStyle w:val="Hyperlink"/>
            <w:sz w:val="16"/>
          </w:rPr>
          <w:t>bolster their ties</w:t>
        </w:r>
      </w:hyperlink>
      <w:r w:rsidRPr="00F607A1">
        <w:rPr>
          <w:sz w:val="16"/>
        </w:rPr>
        <w:t xml:space="preserve"> with Russia and China as the United States, under Trump, has appeared a less reliable global power. “</w:t>
      </w:r>
      <w:r w:rsidRPr="00F607A1">
        <w:rPr>
          <w:rStyle w:val="StyleUnderline"/>
        </w:rPr>
        <w:t xml:space="preserve">Other countries have noticed that America </w:t>
      </w:r>
      <w:r w:rsidRPr="00F607A1">
        <w:rPr>
          <w:rStyle w:val="Emphasis"/>
        </w:rPr>
        <w:t>can tear things down and blow things up easily</w:t>
      </w:r>
      <w:r w:rsidRPr="00F607A1">
        <w:rPr>
          <w:rStyle w:val="StyleUnderline"/>
        </w:rPr>
        <w:t xml:space="preserve">, but it has a </w:t>
      </w:r>
      <w:r w:rsidRPr="00F607A1">
        <w:rPr>
          <w:rStyle w:val="Emphasis"/>
        </w:rPr>
        <w:t>hard time sealing the deal and getting things done</w:t>
      </w:r>
      <w:r w:rsidRPr="00F607A1">
        <w:rPr>
          <w:sz w:val="16"/>
        </w:rPr>
        <w:t>,” said Brian Katulis, a foreign policy analyst with the left-leaning Center for American Progress. “</w:t>
      </w:r>
      <w:r w:rsidRPr="00F607A1">
        <w:rPr>
          <w:rStyle w:val="StyleUnderline"/>
        </w:rPr>
        <w:t xml:space="preserve">As a result, many countries are moving to assert their own interests with </w:t>
      </w:r>
      <w:r w:rsidRPr="00F607A1">
        <w:rPr>
          <w:rStyle w:val="Emphasis"/>
        </w:rPr>
        <w:t>less regard for America’s views</w:t>
      </w:r>
      <w:r w:rsidRPr="00F607A1">
        <w:rPr>
          <w:sz w:val="16"/>
        </w:rPr>
        <w:t xml:space="preserve">.” </w:t>
      </w:r>
      <w:r w:rsidRPr="00F607A1">
        <w:rPr>
          <w:rStyle w:val="StyleUnderline"/>
        </w:rPr>
        <w:t xml:space="preserve">The politics of rebuilding American trust with the rest of the world are </w:t>
      </w:r>
      <w:r w:rsidRPr="00F607A1">
        <w:rPr>
          <w:rStyle w:val="Emphasis"/>
        </w:rPr>
        <w:t>treacherous</w:t>
      </w:r>
      <w:r w:rsidRPr="00F607A1">
        <w:rPr>
          <w:sz w:val="16"/>
        </w:rPr>
        <w:t xml:space="preserve">. As Obama reached out to his foreign counterparts in the post-Bush years, Republicans accused him of staging unpatriotic “apology tours.” There’s no reason to believe they won’t level the same accusation at a Democratic successor to Trump. That is, of course, if one of them can defeat Trump. “The next president inherits a singularly high-risk environment, much of it due entirely to the brinkmanship of the current president,” said Constanze Stelzenmüller, a specialist in European and trans-Atlantic policy with the Brookings Institution. “It’ll be interesting if that turns out to be the same man.” </w:t>
      </w:r>
      <w:hyperlink r:id="rId206" w:tgtFrame="_blank" w:history="1">
        <w:r w:rsidRPr="00F607A1">
          <w:rPr>
            <w:rStyle w:val="Hyperlink"/>
            <w:sz w:val="16"/>
          </w:rPr>
          <w:t xml:space="preserve"> </w:t>
        </w:r>
      </w:hyperlink>
    </w:p>
    <w:p w14:paraId="4AE7AC76" w14:textId="77777777" w:rsidR="005A45CD" w:rsidRPr="00F607A1" w:rsidRDefault="005A45CD" w:rsidP="005A45CD"/>
    <w:p w14:paraId="7508D0B7" w14:textId="09077FB5" w:rsidR="005A45CD" w:rsidRPr="00F607A1" w:rsidRDefault="005A45CD" w:rsidP="005A45CD">
      <w:pPr>
        <w:pStyle w:val="Heading3"/>
      </w:pPr>
      <w:r w:rsidRPr="00F607A1">
        <w:t xml:space="preserve">2AC Elections DA – AT: Arms Racing </w:t>
      </w:r>
    </w:p>
    <w:p w14:paraId="002D53DA" w14:textId="65F68B24" w:rsidR="005A45CD" w:rsidRPr="00F607A1" w:rsidRDefault="005A45CD" w:rsidP="005A45CD"/>
    <w:p w14:paraId="6E7BBD53" w14:textId="77777777" w:rsidR="005A45CD" w:rsidRPr="00F607A1" w:rsidRDefault="005A45CD" w:rsidP="005A45CD">
      <w:pPr>
        <w:keepNext/>
        <w:keepLines/>
        <w:spacing w:before="200" w:after="0" w:line="240" w:lineRule="auto"/>
        <w:outlineLvl w:val="3"/>
        <w:rPr>
          <w:rFonts w:eastAsiaTheme="majorEastAsia" w:cstheme="majorBidi"/>
          <w:b/>
          <w:iCs/>
          <w:sz w:val="26"/>
        </w:rPr>
      </w:pPr>
      <w:r w:rsidRPr="00F607A1">
        <w:rPr>
          <w:rFonts w:eastAsiaTheme="majorEastAsia" w:cstheme="majorBidi"/>
          <w:b/>
          <w:iCs/>
          <w:sz w:val="26"/>
        </w:rPr>
        <w:t xml:space="preserve">Arms races are inevitable – American actions don’t influence buildups  </w:t>
      </w:r>
    </w:p>
    <w:p w14:paraId="1C1AFDEF" w14:textId="77777777" w:rsidR="005A45CD" w:rsidRPr="00F607A1" w:rsidRDefault="005A45CD" w:rsidP="005A45CD">
      <w:pPr>
        <w:spacing w:after="0" w:line="240" w:lineRule="auto"/>
      </w:pPr>
      <w:r w:rsidRPr="00F607A1">
        <w:rPr>
          <w:rStyle w:val="Style13ptBold"/>
        </w:rPr>
        <w:t>Kroenig 18</w:t>
      </w:r>
      <w:r w:rsidRPr="00F607A1">
        <w:t xml:space="preserve">—Matthew Kroenig, Associate Professor in the Department of Government and the Edmund A. Walsh School of Foreign Service at Georgetown University, Ph.D. in Political Science from UC Berkeley (“Arms Races,” Chapter 7 in </w:t>
      </w:r>
      <w:r w:rsidRPr="00F607A1">
        <w:rPr>
          <w:i/>
        </w:rPr>
        <w:t>The Logic of American Nuclear Strategy: Why Strategic Superiority Matters</w:t>
      </w:r>
      <w:r w:rsidRPr="00F607A1">
        <w:t>, Oxford University Press, pages 150-151)</w:t>
      </w:r>
    </w:p>
    <w:p w14:paraId="528C7923" w14:textId="77777777" w:rsidR="005A45CD" w:rsidRPr="00F607A1" w:rsidRDefault="005A45CD" w:rsidP="005A45CD">
      <w:pPr>
        <w:spacing w:after="0" w:line="240" w:lineRule="auto"/>
        <w:rPr>
          <w:sz w:val="16"/>
        </w:rPr>
      </w:pPr>
      <w:r w:rsidRPr="00F607A1">
        <w:rPr>
          <w:b/>
          <w:iCs/>
          <w:u w:val="single"/>
          <w:bdr w:val="single" w:sz="8" w:space="0" w:color="auto"/>
        </w:rPr>
        <w:t xml:space="preserve">The Enemy Is Building for Other Reasons </w:t>
      </w:r>
      <w:r w:rsidRPr="00F607A1">
        <w:rPr>
          <w:sz w:val="16"/>
        </w:rPr>
        <w:t xml:space="preserve">The spiral model maintains that US opponents build nuclear weapons in an action-reaction cycle of responses to US procurement decisions, but this argument does not take into account the possibility that </w:t>
      </w:r>
      <w:r w:rsidRPr="00F607A1">
        <w:rPr>
          <w:u w:val="single"/>
        </w:rPr>
        <w:t>states</w:t>
      </w:r>
      <w:r w:rsidRPr="00F607A1">
        <w:rPr>
          <w:sz w:val="16"/>
        </w:rPr>
        <w:t xml:space="preserve"> also </w:t>
      </w:r>
      <w:r w:rsidRPr="00F607A1">
        <w:rPr>
          <w:u w:val="single"/>
        </w:rPr>
        <w:t>expand their strategic arsenals for many other reasons</w:t>
      </w:r>
      <w:r w:rsidRPr="00F607A1">
        <w:rPr>
          <w:sz w:val="16"/>
        </w:rPr>
        <w:t xml:space="preserve">. </w:t>
      </w:r>
      <w:r w:rsidRPr="00F607A1">
        <w:rPr>
          <w:u w:val="single"/>
        </w:rPr>
        <w:t xml:space="preserve">Evidence of </w:t>
      </w:r>
      <w:r w:rsidRPr="00F607A1">
        <w:rPr>
          <w:b/>
          <w:iCs/>
          <w:u w:val="single"/>
          <w:bdr w:val="single" w:sz="8" w:space="0" w:color="auto"/>
        </w:rPr>
        <w:t>enemy nuclear expansion or modernization</w:t>
      </w:r>
      <w:r w:rsidRPr="00F607A1">
        <w:rPr>
          <w:sz w:val="16"/>
        </w:rPr>
        <w:t xml:space="preserve"> </w:t>
      </w:r>
      <w:r w:rsidRPr="00F607A1">
        <w:rPr>
          <w:u w:val="single"/>
        </w:rPr>
        <w:t>is not</w:t>
      </w:r>
      <w:r w:rsidRPr="00F607A1">
        <w:rPr>
          <w:sz w:val="16"/>
        </w:rPr>
        <w:t xml:space="preserve"> necessarily </w:t>
      </w:r>
      <w:r w:rsidRPr="00F607A1">
        <w:rPr>
          <w:u w:val="single"/>
        </w:rPr>
        <w:t xml:space="preserve">evidence that the United States has </w:t>
      </w:r>
      <w:r w:rsidRPr="00F607A1">
        <w:rPr>
          <w:b/>
          <w:iCs/>
          <w:u w:val="single"/>
          <w:bdr w:val="single" w:sz="8" w:space="0" w:color="auto"/>
        </w:rPr>
        <w:t>provoked an arms spiral</w:t>
      </w:r>
      <w:r w:rsidRPr="00F607A1">
        <w:rPr>
          <w:sz w:val="16"/>
        </w:rPr>
        <w:t xml:space="preserve">. On the contrary, in many cases, </w:t>
      </w:r>
      <w:r w:rsidRPr="00F607A1">
        <w:rPr>
          <w:u w:val="single"/>
        </w:rPr>
        <w:t xml:space="preserve">US enemies engage in arms buildups </w:t>
      </w:r>
      <w:r w:rsidRPr="00F607A1">
        <w:rPr>
          <w:b/>
          <w:iCs/>
          <w:u w:val="single"/>
          <w:bdr w:val="single" w:sz="8" w:space="0" w:color="auto"/>
        </w:rPr>
        <w:t>regardless of what the United States does</w:t>
      </w:r>
      <w:r w:rsidRPr="00F607A1">
        <w:rPr>
          <w:sz w:val="16"/>
        </w:rPr>
        <w:t xml:space="preserve">. Indeed, </w:t>
      </w:r>
      <w:r w:rsidRPr="00F607A1">
        <w:rPr>
          <w:b/>
          <w:iCs/>
          <w:u w:val="single"/>
          <w:bdr w:val="single" w:sz="8" w:space="0" w:color="auto"/>
        </w:rPr>
        <w:t>i</w:t>
      </w:r>
      <w:r w:rsidRPr="00F607A1">
        <w:rPr>
          <w:sz w:val="16"/>
        </w:rPr>
        <w:t xml:space="preserve">nternational </w:t>
      </w:r>
      <w:r w:rsidRPr="00F607A1">
        <w:rPr>
          <w:b/>
          <w:iCs/>
          <w:u w:val="single"/>
          <w:bdr w:val="single" w:sz="8" w:space="0" w:color="auto"/>
        </w:rPr>
        <w:t>r</w:t>
      </w:r>
      <w:r w:rsidRPr="00F607A1">
        <w:rPr>
          <w:sz w:val="16"/>
        </w:rPr>
        <w:t xml:space="preserve">elations </w:t>
      </w:r>
      <w:r w:rsidRPr="00F607A1">
        <w:rPr>
          <w:u w:val="single"/>
        </w:rPr>
        <w:t xml:space="preserve">scholarship has posited </w:t>
      </w:r>
      <w:r w:rsidRPr="00F607A1">
        <w:rPr>
          <w:b/>
          <w:iCs/>
          <w:u w:val="single"/>
          <w:bdr w:val="single" w:sz="8" w:space="0" w:color="auto"/>
        </w:rPr>
        <w:t>a number of drivers of state nuclear arms expansions</w:t>
      </w:r>
      <w:r w:rsidRPr="00F607A1">
        <w:rPr>
          <w:sz w:val="16"/>
        </w:rPr>
        <w:t xml:space="preserve"> </w:t>
      </w:r>
      <w:r w:rsidRPr="00F607A1">
        <w:rPr>
          <w:u w:val="single"/>
        </w:rPr>
        <w:t xml:space="preserve">other than </w:t>
      </w:r>
      <w:r w:rsidRPr="00F607A1">
        <w:rPr>
          <w:b/>
          <w:iCs/>
          <w:u w:val="single"/>
          <w:bdr w:val="single" w:sz="8" w:space="0" w:color="auto"/>
        </w:rPr>
        <w:t>action-reaction arms racing</w:t>
      </w:r>
      <w:r w:rsidRPr="00F607A1">
        <w:rPr>
          <w:sz w:val="16"/>
        </w:rPr>
        <w:t xml:space="preserve">. </w:t>
      </w:r>
      <w:r w:rsidRPr="00F607A1">
        <w:rPr>
          <w:u w:val="single"/>
        </w:rPr>
        <w:t>Some</w:t>
      </w:r>
      <w:r w:rsidRPr="00F607A1">
        <w:rPr>
          <w:sz w:val="16"/>
        </w:rPr>
        <w:t xml:space="preserve"> scholars argue that </w:t>
      </w:r>
      <w:r w:rsidRPr="00F607A1">
        <w:rPr>
          <w:u w:val="single"/>
        </w:rPr>
        <w:t>military</w:t>
      </w:r>
      <w:r w:rsidRPr="00F607A1">
        <w:rPr>
          <w:sz w:val="16"/>
        </w:rPr>
        <w:t xml:space="preserve"> organizational </w:t>
      </w:r>
      <w:r w:rsidRPr="00F607A1">
        <w:rPr>
          <w:u w:val="single"/>
        </w:rPr>
        <w:t>cultures intrinsically favor offensive doctrines and this encourages the construction of large military forces</w:t>
      </w:r>
      <w:r w:rsidRPr="00F607A1">
        <w:rPr>
          <w:sz w:val="16"/>
        </w:rPr>
        <w:t xml:space="preserve">, which are necessary to sustain offensive strategies.33 </w:t>
      </w:r>
      <w:r w:rsidRPr="00F607A1">
        <w:rPr>
          <w:u w:val="single"/>
        </w:rPr>
        <w:t>Others assert that scientists working on</w:t>
      </w:r>
      <w:r w:rsidRPr="00F607A1">
        <w:rPr>
          <w:sz w:val="16"/>
        </w:rPr>
        <w:t xml:space="preserve"> issues of </w:t>
      </w:r>
      <w:r w:rsidRPr="00F607A1">
        <w:rPr>
          <w:u w:val="single"/>
        </w:rPr>
        <w:t xml:space="preserve">national security cause nuclear weapons enhancements through the dispassionate </w:t>
      </w:r>
      <w:r w:rsidRPr="00F607A1">
        <w:rPr>
          <w:b/>
          <w:iCs/>
          <w:u w:val="single"/>
          <w:bdr w:val="single" w:sz="8" w:space="0" w:color="auto"/>
        </w:rPr>
        <w:t>pursuit of technical breakthroughs</w:t>
      </w:r>
      <w:r w:rsidRPr="00F607A1">
        <w:rPr>
          <w:sz w:val="16"/>
        </w:rPr>
        <w:t xml:space="preserve">, such as intercontinental ballistic missiles with multiple warheads or nuclear cruise missiles.34 Still others point to defense industries’ interest in constantly upgrading weapons to support commercial growth, occasionally matched by policymakers’ and politicians’ needs to acquire what are arguably unnecessary weapons to support their defense industrial base or local economies. In short, these scholars argue that what appears to be </w:t>
      </w:r>
      <w:r w:rsidRPr="00F607A1">
        <w:rPr>
          <w:u w:val="single"/>
        </w:rPr>
        <w:t>an arms race</w:t>
      </w:r>
      <w:r w:rsidRPr="00F607A1">
        <w:rPr>
          <w:sz w:val="16"/>
        </w:rPr>
        <w:t xml:space="preserve"> for the latest capabilities </w:t>
      </w:r>
      <w:r w:rsidRPr="00F607A1">
        <w:rPr>
          <w:u w:val="single"/>
        </w:rPr>
        <w:t xml:space="preserve">is actually the result of </w:t>
      </w:r>
      <w:r w:rsidRPr="00F607A1">
        <w:rPr>
          <w:b/>
          <w:iCs/>
          <w:u w:val="single"/>
          <w:bdr w:val="single" w:sz="8" w:space="0" w:color="auto"/>
        </w:rPr>
        <w:t>largely domestic considerations</w:t>
      </w:r>
      <w:r w:rsidRPr="00F607A1">
        <w:rPr>
          <w:sz w:val="16"/>
        </w:rPr>
        <w:t xml:space="preserve">.35 Scholars argue that </w:t>
      </w:r>
      <w:r w:rsidRPr="00F607A1">
        <w:rPr>
          <w:u w:val="single"/>
        </w:rPr>
        <w:t xml:space="preserve">external threats are often cited to justify these programs, but that </w:t>
      </w:r>
      <w:r w:rsidRPr="00F607A1">
        <w:rPr>
          <w:b/>
          <w:iCs/>
          <w:u w:val="single"/>
          <w:bdr w:val="single" w:sz="8" w:space="0" w:color="auto"/>
        </w:rPr>
        <w:t>international developments are not the central drivers</w:t>
      </w:r>
      <w:r w:rsidRPr="00F607A1">
        <w:rPr>
          <w:u w:val="single"/>
        </w:rPr>
        <w:t>.</w:t>
      </w:r>
      <w:r w:rsidRPr="00F607A1">
        <w:rPr>
          <w:sz w:val="16"/>
        </w:rPr>
        <w:t xml:space="preserve">36 Most of these studies focus on the determinants of US nuclear expansion during the Cold War, but the basic theoretical arguments equally apply to other states, including US rivals. In their previously classified study on the Cold War arms competition, for example, Ernest May, John Steinbruner, and Thomas </w:t>
      </w:r>
      <w:r w:rsidRPr="00F607A1">
        <w:rPr>
          <w:u w:val="single"/>
        </w:rPr>
        <w:t>Wolfe</w:t>
      </w:r>
      <w:r w:rsidRPr="00F607A1">
        <w:rPr>
          <w:sz w:val="16"/>
        </w:rPr>
        <w:t xml:space="preserve"> concluded that they </w:t>
      </w:r>
      <w:r w:rsidRPr="00F607A1">
        <w:rPr>
          <w:b/>
          <w:iCs/>
          <w:u w:val="single"/>
          <w:bdr w:val="single" w:sz="8" w:space="0" w:color="auto"/>
        </w:rPr>
        <w:t>could not find evidence</w:t>
      </w:r>
      <w:r w:rsidRPr="00F607A1">
        <w:rPr>
          <w:u w:val="single"/>
        </w:rPr>
        <w:t xml:space="preserve"> of an action-reaction arms race</w:t>
      </w:r>
      <w:r w:rsidRPr="00F607A1">
        <w:rPr>
          <w:sz w:val="16"/>
        </w:rPr>
        <w:t xml:space="preserve">.37 The authors concluded that </w:t>
      </w:r>
      <w:r w:rsidRPr="00F607A1">
        <w:rPr>
          <w:u w:val="single"/>
        </w:rPr>
        <w:t>military expansion</w:t>
      </w:r>
      <w:r w:rsidRPr="00F607A1">
        <w:rPr>
          <w:sz w:val="16"/>
        </w:rPr>
        <w:t xml:space="preserve"> in the Soviet Union </w:t>
      </w:r>
      <w:r w:rsidRPr="00F607A1">
        <w:rPr>
          <w:u w:val="single"/>
        </w:rPr>
        <w:t>was driven by a mix of internal and external factors</w:t>
      </w:r>
      <w:r w:rsidRPr="00F607A1">
        <w:rPr>
          <w:sz w:val="16"/>
        </w:rPr>
        <w:t xml:space="preserve">, </w:t>
      </w:r>
      <w:r w:rsidRPr="00F607A1">
        <w:rPr>
          <w:u w:val="single"/>
        </w:rPr>
        <w:t>but</w:t>
      </w:r>
      <w:r w:rsidRPr="00F607A1">
        <w:rPr>
          <w:sz w:val="16"/>
        </w:rPr>
        <w:t xml:space="preserve"> that </w:t>
      </w:r>
      <w:r w:rsidRPr="00F607A1">
        <w:rPr>
          <w:u w:val="single"/>
        </w:rPr>
        <w:t xml:space="preserve">there was </w:t>
      </w:r>
      <w:r w:rsidRPr="00F607A1">
        <w:rPr>
          <w:b/>
          <w:iCs/>
          <w:u w:val="single"/>
          <w:bdr w:val="single" w:sz="8" w:space="0" w:color="auto"/>
        </w:rPr>
        <w:t>scant evidence</w:t>
      </w:r>
      <w:r w:rsidRPr="00F607A1">
        <w:rPr>
          <w:u w:val="single"/>
        </w:rPr>
        <w:t xml:space="preserve"> that procurement decisions on one side or the other were the result of direct interactions with the </w:t>
      </w:r>
      <w:r w:rsidRPr="00F607A1">
        <w:rPr>
          <w:b/>
          <w:iCs/>
          <w:u w:val="single"/>
          <w:bdr w:val="single" w:sz="8" w:space="0" w:color="auto"/>
        </w:rPr>
        <w:t>opponent’s procurement plans</w:t>
      </w:r>
      <w:r w:rsidRPr="00F607A1">
        <w:rPr>
          <w:sz w:val="16"/>
        </w:rPr>
        <w:t xml:space="preserve">. (p.151) US Secretary of Defense Harold Brown agreed that </w:t>
      </w:r>
      <w:r w:rsidRPr="00F607A1">
        <w:rPr>
          <w:b/>
          <w:iCs/>
          <w:u w:val="single"/>
          <w:bdr w:val="single" w:sz="8" w:space="0" w:color="auto"/>
        </w:rPr>
        <w:t>US nuclear weapons were not the primary cause of Moscow’s nuclear expansion</w:t>
      </w:r>
      <w:r w:rsidRPr="00F607A1">
        <w:rPr>
          <w:sz w:val="16"/>
        </w:rPr>
        <w:t xml:space="preserve">. When asked about American actions contributing to the Soviet nuclear modernization in congressional testimony, Secretary Brown famously, and pithily, replied, “when we build, they build. When we stop, they build.”38 In recent years, Brown’s aphorism can be taken even further to “when we cut, they build.” President </w:t>
      </w:r>
      <w:r w:rsidRPr="00F607A1">
        <w:rPr>
          <w:u w:val="single"/>
        </w:rPr>
        <w:t>Obama vowed to rid the world of nuclear weapons and worked to reduce the size of the US nuclear arsenal in the hope that other nations would follow America’s lead</w:t>
      </w:r>
      <w:r w:rsidRPr="00F607A1">
        <w:rPr>
          <w:sz w:val="16"/>
        </w:rPr>
        <w:t xml:space="preserve">. </w:t>
      </w:r>
      <w:r w:rsidRPr="00F607A1">
        <w:rPr>
          <w:u w:val="single"/>
        </w:rPr>
        <w:t xml:space="preserve">If the spiral model of arms races is correct and enemy nuclear postures are a response to American arms buildups, then </w:t>
      </w:r>
      <w:r w:rsidRPr="00F607A1">
        <w:rPr>
          <w:b/>
          <w:iCs/>
          <w:u w:val="single"/>
          <w:bdr w:val="single" w:sz="8" w:space="0" w:color="auto"/>
        </w:rPr>
        <w:t>we should have expected other states to also downsize</w:t>
      </w:r>
      <w:r w:rsidRPr="00F607A1">
        <w:rPr>
          <w:sz w:val="16"/>
        </w:rPr>
        <w:t xml:space="preserve"> </w:t>
      </w:r>
      <w:r w:rsidRPr="00F607A1">
        <w:rPr>
          <w:u w:val="single"/>
        </w:rPr>
        <w:t>their arsenals, or at least maintain current levels</w:t>
      </w:r>
      <w:r w:rsidRPr="00F607A1">
        <w:rPr>
          <w:sz w:val="16"/>
        </w:rPr>
        <w:t xml:space="preserve">, as the United States reduced. Instead, </w:t>
      </w:r>
      <w:r w:rsidRPr="00F607A1">
        <w:rPr>
          <w:b/>
          <w:iCs/>
          <w:u w:val="single"/>
          <w:bdr w:val="single" w:sz="8" w:space="0" w:color="auto"/>
        </w:rPr>
        <w:t>Russia, China, India, Pakistan, and North Korea all went in the other direction</w:t>
      </w:r>
      <w:r w:rsidRPr="00F607A1">
        <w:rPr>
          <w:sz w:val="16"/>
        </w:rPr>
        <w:t xml:space="preserve">, </w:t>
      </w:r>
      <w:r w:rsidRPr="00F607A1">
        <w:rPr>
          <w:b/>
          <w:iCs/>
          <w:u w:val="single"/>
          <w:bdr w:val="single" w:sz="8" w:space="0" w:color="auto"/>
        </w:rPr>
        <w:t>expanding and modernizing their arsenals</w:t>
      </w:r>
      <w:r w:rsidRPr="00F607A1">
        <w:rPr>
          <w:sz w:val="16"/>
        </w:rPr>
        <w:t xml:space="preserve">. As Brad Roberts, a deputy assistant secretary of defense for nuclear and missile defense policy in the Obama administration, explains, the United States was “apparently alone among the states with nuclear weapons to believe that it has more nuclear weapons than it needs.”39 </w:t>
      </w:r>
      <w:r w:rsidRPr="00F607A1">
        <w:rPr>
          <w:u w:val="single"/>
        </w:rPr>
        <w:t xml:space="preserve">This provides additional </w:t>
      </w:r>
      <w:r w:rsidRPr="00F607A1">
        <w:rPr>
          <w:b/>
          <w:iCs/>
          <w:u w:val="single"/>
          <w:bdr w:val="single" w:sz="8" w:space="0" w:color="auto"/>
        </w:rPr>
        <w:t>evidence against the spiral model</w:t>
      </w:r>
      <w:r w:rsidRPr="00F607A1">
        <w:rPr>
          <w:u w:val="single"/>
        </w:rPr>
        <w:t xml:space="preserve"> of arms races and support for the idea that US </w:t>
      </w:r>
      <w:r w:rsidRPr="00F607A1">
        <w:rPr>
          <w:b/>
          <w:iCs/>
          <w:u w:val="single"/>
          <w:bdr w:val="single" w:sz="8" w:space="0" w:color="auto"/>
        </w:rPr>
        <w:t xml:space="preserve">enemies build for reasons that have little to do with US behavior. </w:t>
      </w:r>
      <w:r w:rsidRPr="00F607A1">
        <w:rPr>
          <w:sz w:val="16"/>
        </w:rPr>
        <w:t xml:space="preserve">Due to their head start, </w:t>
      </w:r>
      <w:r w:rsidRPr="00F607A1">
        <w:rPr>
          <w:b/>
          <w:iCs/>
          <w:u w:val="single"/>
          <w:bdr w:val="single" w:sz="8" w:space="0" w:color="auto"/>
        </w:rPr>
        <w:t>Russia and China are completing nuclear modernization</w:t>
      </w:r>
      <w:r w:rsidRPr="00F607A1">
        <w:rPr>
          <w:sz w:val="16"/>
        </w:rPr>
        <w:t xml:space="preserve"> cycles </w:t>
      </w:r>
      <w:r w:rsidRPr="00F607A1">
        <w:rPr>
          <w:u w:val="single"/>
        </w:rPr>
        <w:t>while Washington continues to debate whether and how to modernize its own forces</w:t>
      </w:r>
      <w:r w:rsidRPr="00F607A1">
        <w:rPr>
          <w:sz w:val="16"/>
        </w:rPr>
        <w:t xml:space="preserve">. Critics charge that US plans risk provoking a new arms race, but it is hard to see how that is possible, given that adversary nuclear modernization programs are already well underway. A more accurate description would be that there is an arms race taking place, and </w:t>
      </w:r>
      <w:r w:rsidRPr="00F607A1">
        <w:rPr>
          <w:u w:val="single"/>
        </w:rPr>
        <w:t>the United States is sitting</w:t>
      </w:r>
      <w:r w:rsidRPr="00F607A1">
        <w:rPr>
          <w:sz w:val="16"/>
        </w:rPr>
        <w:t xml:space="preserve"> it </w:t>
      </w:r>
      <w:r w:rsidRPr="00F607A1">
        <w:rPr>
          <w:u w:val="single"/>
        </w:rPr>
        <w:t>out</w:t>
      </w:r>
      <w:r w:rsidRPr="00F607A1">
        <w:rPr>
          <w:sz w:val="16"/>
        </w:rPr>
        <w:t xml:space="preserve">. As then–Secretary of Defense Ashton Carter argued in 2016, US nuclear modernization programs are “not intended to stimulate competition from anyone else, we know they aren’t having that effect because the evidence is to the contrary.”40 In sum, to the degree that nuclear expansion and modernization programs in US rivals are driven by considerations other than US nuclear capabilities, then </w:t>
      </w:r>
      <w:r w:rsidRPr="00F607A1">
        <w:rPr>
          <w:b/>
          <w:iCs/>
          <w:u w:val="single"/>
          <w:bdr w:val="single" w:sz="8" w:space="0" w:color="auto"/>
        </w:rPr>
        <w:t>arms races are not a direct cost of a robust US nuclear posture</w:t>
      </w:r>
      <w:r w:rsidRPr="00F607A1">
        <w:rPr>
          <w:sz w:val="16"/>
        </w:rPr>
        <w:t>.</w:t>
      </w:r>
    </w:p>
    <w:p w14:paraId="3E44BFB8" w14:textId="77777777" w:rsidR="005A45CD" w:rsidRPr="00F607A1" w:rsidRDefault="005A45CD" w:rsidP="005A45CD"/>
    <w:p w14:paraId="008C02DA" w14:textId="504B5500" w:rsidR="000F5CE4" w:rsidRPr="00F607A1" w:rsidRDefault="005A45CD" w:rsidP="005A45CD">
      <w:pPr>
        <w:pStyle w:val="Heading3"/>
      </w:pPr>
      <w:r w:rsidRPr="00F607A1">
        <w:t>2AC Elections DA – AT: Allied Prolif</w:t>
      </w:r>
    </w:p>
    <w:p w14:paraId="2719CA6D" w14:textId="77777777" w:rsidR="005A45CD" w:rsidRPr="00F607A1" w:rsidRDefault="005A45CD" w:rsidP="005A45CD">
      <w:pPr>
        <w:pStyle w:val="Heading4"/>
      </w:pPr>
      <w:r w:rsidRPr="00F607A1">
        <w:t xml:space="preserve">Allied proliferation is very unlikely, and allied assurances are inevitably threatened by irreversible geopolitical trends </w:t>
      </w:r>
    </w:p>
    <w:p w14:paraId="23777C29" w14:textId="77777777" w:rsidR="005A45CD" w:rsidRPr="00F607A1" w:rsidRDefault="005A45CD" w:rsidP="005A45CD">
      <w:pPr>
        <w:rPr>
          <w:sz w:val="26"/>
        </w:rPr>
      </w:pPr>
      <w:r w:rsidRPr="00F607A1">
        <w:rPr>
          <w:rStyle w:val="Style13ptBold"/>
        </w:rPr>
        <w:t xml:space="preserve">McKenzie 20 </w:t>
      </w:r>
      <w:r w:rsidRPr="00F607A1">
        <w:rPr>
          <w:rStyle w:val="Style13ptBold"/>
          <w:b w:val="0"/>
          <w:bCs w:val="0"/>
        </w:rPr>
        <w:t>[Pete McKenzie, national security journalist, co-hosts “The Un-Diplomatic Podcast” on international affairs and national security with Dr. Van Jackson, March 25, 2020. “America’s Allies Are Becoming a Nuclear-Proliferation Threat.” https://www.defenseone.com/threats/2020/03/americas-allies-are-becoming-nuclear-proliferation-threat/164057/]</w:t>
      </w:r>
    </w:p>
    <w:p w14:paraId="39E2EC17" w14:textId="77777777" w:rsidR="005A45CD" w:rsidRPr="00F607A1" w:rsidRDefault="005A45CD" w:rsidP="005A45CD">
      <w:pPr>
        <w:rPr>
          <w:sz w:val="16"/>
        </w:rPr>
      </w:pPr>
      <w:r w:rsidRPr="00F607A1">
        <w:rPr>
          <w:sz w:val="16"/>
        </w:rPr>
        <w:t xml:space="preserve">Opening the box </w:t>
      </w:r>
      <w:r w:rsidRPr="00F607A1">
        <w:rPr>
          <w:rStyle w:val="StyleUnderline"/>
        </w:rPr>
        <w:t xml:space="preserve">Experts emphasize that the risk of allies rapidly nuclearizing is </w:t>
      </w:r>
      <w:r w:rsidRPr="00F607A1">
        <w:rPr>
          <w:rStyle w:val="Emphasis"/>
        </w:rPr>
        <w:t>low</w:t>
      </w:r>
      <w:r w:rsidRPr="00F607A1">
        <w:rPr>
          <w:sz w:val="16"/>
        </w:rPr>
        <w:t>. “</w:t>
      </w:r>
      <w:r w:rsidRPr="00F607A1">
        <w:rPr>
          <w:rStyle w:val="StyleUnderline"/>
        </w:rPr>
        <w:t xml:space="preserve">There’s a </w:t>
      </w:r>
      <w:r w:rsidRPr="00F607A1">
        <w:rPr>
          <w:rStyle w:val="Emphasis"/>
        </w:rPr>
        <w:t>number of hurdles</w:t>
      </w:r>
      <w:r w:rsidRPr="00F607A1">
        <w:rPr>
          <w:sz w:val="16"/>
        </w:rPr>
        <w:t xml:space="preserve"> </w:t>
      </w:r>
      <w:r w:rsidRPr="00F607A1">
        <w:rPr>
          <w:rStyle w:val="StyleUnderline"/>
        </w:rPr>
        <w:t xml:space="preserve">that [allies] would have to get </w:t>
      </w:r>
      <w:r w:rsidRPr="00F607A1">
        <w:rPr>
          <w:rStyle w:val="Emphasis"/>
        </w:rPr>
        <w:t>very powerfully motivated</w:t>
      </w:r>
      <w:r w:rsidRPr="00F607A1">
        <w:rPr>
          <w:rStyle w:val="StyleUnderline"/>
        </w:rPr>
        <w:t xml:space="preserve"> to overcome</w:t>
      </w:r>
      <w:r w:rsidRPr="00F607A1">
        <w:rPr>
          <w:sz w:val="16"/>
        </w:rPr>
        <w:t>,” said Michael Mazarr, senior political scientist at the RAND Corporation. But Volpe observed that “opening that box and having to ask those questions about the U.S. commitment is worrisome…</w:t>
      </w:r>
      <w:r w:rsidRPr="00F607A1">
        <w:rPr>
          <w:rStyle w:val="StyleUnderline"/>
        </w:rPr>
        <w:t>The proliferation risk is</w:t>
      </w:r>
      <w:r w:rsidRPr="00F607A1">
        <w:rPr>
          <w:sz w:val="16"/>
        </w:rPr>
        <w:t xml:space="preserve"> low. The problem is that it’s increased. It was an </w:t>
      </w:r>
      <w:r w:rsidRPr="00F607A1">
        <w:rPr>
          <w:rStyle w:val="Emphasis"/>
        </w:rPr>
        <w:t>almost 0 percent risk for a long time</w:t>
      </w:r>
      <w:r w:rsidRPr="00F607A1">
        <w:rPr>
          <w:sz w:val="16"/>
        </w:rPr>
        <w:t>, and the reason there’s lots of interest is that that risk has gone up in a noticeable way.” Moreover, that risk will grow. According to Nicholas Miller, assistant professor of government at Dartmouth: “</w:t>
      </w:r>
      <w:r w:rsidRPr="00F607A1">
        <w:rPr>
          <w:rStyle w:val="StyleUnderline"/>
        </w:rPr>
        <w:t xml:space="preserve">There are </w:t>
      </w:r>
      <w:r w:rsidRPr="00F607A1">
        <w:rPr>
          <w:rStyle w:val="Emphasis"/>
        </w:rPr>
        <w:t>geopolitical trends</w:t>
      </w:r>
      <w:r w:rsidRPr="00F607A1">
        <w:rPr>
          <w:sz w:val="16"/>
        </w:rPr>
        <w:t xml:space="preserve"> </w:t>
      </w:r>
      <w:r w:rsidRPr="00F607A1">
        <w:rPr>
          <w:rStyle w:val="StyleUnderline"/>
        </w:rPr>
        <w:t>that are</w:t>
      </w:r>
      <w:r w:rsidRPr="00F607A1">
        <w:rPr>
          <w:sz w:val="16"/>
        </w:rPr>
        <w:t xml:space="preserve"> making this happen, and are </w:t>
      </w:r>
      <w:r w:rsidRPr="00F607A1">
        <w:rPr>
          <w:rStyle w:val="StyleUnderline"/>
        </w:rPr>
        <w:t xml:space="preserve">going to make it </w:t>
      </w:r>
      <w:r w:rsidRPr="00F607A1">
        <w:rPr>
          <w:rStyle w:val="Emphasis"/>
        </w:rPr>
        <w:t>increasingly common</w:t>
      </w:r>
      <w:r w:rsidRPr="00F607A1">
        <w:rPr>
          <w:sz w:val="16"/>
        </w:rPr>
        <w:t>…</w:t>
      </w:r>
      <w:r w:rsidRPr="00F607A1">
        <w:rPr>
          <w:rStyle w:val="StyleUnderline"/>
        </w:rPr>
        <w:t xml:space="preserve">The shift towards </w:t>
      </w:r>
      <w:r w:rsidRPr="00F607A1">
        <w:rPr>
          <w:rStyle w:val="Emphasis"/>
        </w:rPr>
        <w:t>multipolarity</w:t>
      </w:r>
      <w:r w:rsidRPr="00F607A1">
        <w:rPr>
          <w:rStyle w:val="StyleUnderline"/>
        </w:rPr>
        <w:t xml:space="preserve"> with the rise of China</w:t>
      </w:r>
      <w:r w:rsidRPr="00F607A1">
        <w:rPr>
          <w:sz w:val="16"/>
        </w:rPr>
        <w:t xml:space="preserve">, </w:t>
      </w:r>
      <w:r w:rsidRPr="00F607A1">
        <w:rPr>
          <w:rStyle w:val="StyleUnderline"/>
        </w:rPr>
        <w:t xml:space="preserve">the </w:t>
      </w:r>
      <w:r w:rsidRPr="00F607A1">
        <w:rPr>
          <w:rStyle w:val="Emphasis"/>
        </w:rPr>
        <w:t>relative decline</w:t>
      </w:r>
      <w:r w:rsidRPr="00F607A1">
        <w:rPr>
          <w:rStyle w:val="StyleUnderline"/>
        </w:rPr>
        <w:t xml:space="preserve"> of the U.S, and </w:t>
      </w:r>
      <w:r w:rsidRPr="00F607A1">
        <w:rPr>
          <w:rStyle w:val="Emphasis"/>
        </w:rPr>
        <w:t>Russia</w:t>
      </w:r>
      <w:r w:rsidRPr="00F607A1">
        <w:rPr>
          <w:rStyle w:val="StyleUnderline"/>
        </w:rPr>
        <w:t xml:space="preserve"> behaving</w:t>
      </w:r>
      <w:r w:rsidRPr="00F607A1">
        <w:rPr>
          <w:sz w:val="16"/>
        </w:rPr>
        <w:t xml:space="preserve"> </w:t>
      </w:r>
      <w:r w:rsidRPr="00F607A1">
        <w:rPr>
          <w:rStyle w:val="Emphasis"/>
        </w:rPr>
        <w:t>increasingly assertively</w:t>
      </w:r>
      <w:r w:rsidRPr="00F607A1">
        <w:rPr>
          <w:sz w:val="16"/>
        </w:rPr>
        <w:t>—</w:t>
      </w:r>
      <w:r w:rsidRPr="00F607A1">
        <w:rPr>
          <w:rStyle w:val="StyleUnderline"/>
        </w:rPr>
        <w:t xml:space="preserve">that all makes a lot of our allies feel </w:t>
      </w:r>
      <w:r w:rsidRPr="00F607A1">
        <w:rPr>
          <w:rStyle w:val="Emphasis"/>
        </w:rPr>
        <w:t>more insecure</w:t>
      </w:r>
      <w:r w:rsidRPr="00F607A1">
        <w:rPr>
          <w:sz w:val="16"/>
        </w:rPr>
        <w:t xml:space="preserve">. </w:t>
      </w:r>
      <w:r w:rsidRPr="00F607A1">
        <w:rPr>
          <w:rStyle w:val="Emphasis"/>
        </w:rPr>
        <w:t>That’s going to persist</w:t>
      </w:r>
      <w:r w:rsidRPr="00F607A1">
        <w:rPr>
          <w:sz w:val="16"/>
        </w:rPr>
        <w:t xml:space="preserve">, </w:t>
      </w:r>
      <w:r w:rsidRPr="00F607A1">
        <w:rPr>
          <w:rStyle w:val="StyleUnderline"/>
        </w:rPr>
        <w:t>so these conversations will continue</w:t>
      </w:r>
      <w:r w:rsidRPr="00F607A1">
        <w:rPr>
          <w:sz w:val="16"/>
        </w:rPr>
        <w:t xml:space="preserve">.” Part of the Trump administration’s legacy will be the corrosion of America’s ability to control those risks. </w:t>
      </w:r>
      <w:r w:rsidRPr="00F607A1">
        <w:rPr>
          <w:rStyle w:val="StyleUnderline"/>
        </w:rPr>
        <w:t xml:space="preserve">Previous administrations restrained proliferation by denying other governments access to technology, coercing them through threats, and reassuring them through commitments. But the rise of Russian and Chinese nuclear-technology providers has made the first option </w:t>
      </w:r>
      <w:r w:rsidRPr="00F607A1">
        <w:rPr>
          <w:rStyle w:val="Emphasis"/>
        </w:rPr>
        <w:t>far less effective</w:t>
      </w:r>
      <w:r w:rsidRPr="00F607A1">
        <w:rPr>
          <w:sz w:val="16"/>
        </w:rPr>
        <w:t xml:space="preserve">. And it would be counterproductive to coerce already-nervous allies with the type of confrontational strategies used against states like Iran and North Korea. </w:t>
      </w:r>
      <w:r w:rsidRPr="00F607A1">
        <w:rPr>
          <w:rStyle w:val="StyleUnderline"/>
        </w:rPr>
        <w:t xml:space="preserve">The </w:t>
      </w:r>
      <w:r w:rsidRPr="00F607A1">
        <w:rPr>
          <w:rStyle w:val="Emphasis"/>
        </w:rPr>
        <w:t>only useful tool</w:t>
      </w:r>
      <w:r w:rsidRPr="00F607A1">
        <w:rPr>
          <w:sz w:val="16"/>
        </w:rPr>
        <w:t xml:space="preserve"> </w:t>
      </w:r>
      <w:r w:rsidRPr="00F607A1">
        <w:rPr>
          <w:rStyle w:val="StyleUnderline"/>
        </w:rPr>
        <w:t xml:space="preserve">the next president will have is </w:t>
      </w:r>
      <w:r w:rsidRPr="00F607A1">
        <w:rPr>
          <w:rStyle w:val="Emphasis"/>
        </w:rPr>
        <w:t>reassurance</w:t>
      </w:r>
      <w:r w:rsidRPr="00F607A1">
        <w:rPr>
          <w:sz w:val="16"/>
        </w:rPr>
        <w:t xml:space="preserve">, </w:t>
      </w:r>
      <w:r w:rsidRPr="00F607A1">
        <w:rPr>
          <w:rStyle w:val="StyleUnderline"/>
        </w:rPr>
        <w:t xml:space="preserve">itself </w:t>
      </w:r>
      <w:r w:rsidRPr="00F607A1">
        <w:rPr>
          <w:rStyle w:val="Emphasis"/>
        </w:rPr>
        <w:t>badly dulled by the current president</w:t>
      </w:r>
      <w:r w:rsidRPr="00F607A1">
        <w:rPr>
          <w:sz w:val="16"/>
        </w:rPr>
        <w:t>. “</w:t>
      </w:r>
      <w:r w:rsidRPr="00F607A1">
        <w:rPr>
          <w:rStyle w:val="StyleUnderline"/>
        </w:rPr>
        <w:t>From an allied perspective</w:t>
      </w:r>
      <w:r w:rsidRPr="00F607A1">
        <w:rPr>
          <w:sz w:val="16"/>
        </w:rPr>
        <w:t xml:space="preserve">, </w:t>
      </w:r>
      <w:r w:rsidRPr="00F607A1">
        <w:rPr>
          <w:rStyle w:val="StyleUnderline"/>
        </w:rPr>
        <w:t>you</w:t>
      </w:r>
      <w:r w:rsidRPr="00F607A1">
        <w:rPr>
          <w:sz w:val="16"/>
        </w:rPr>
        <w:t xml:space="preserve"> look at the U.S. and you </w:t>
      </w:r>
      <w:r w:rsidRPr="00F607A1">
        <w:rPr>
          <w:rStyle w:val="StyleUnderline"/>
        </w:rPr>
        <w:t>think</w:t>
      </w:r>
      <w:r w:rsidRPr="00F607A1">
        <w:rPr>
          <w:sz w:val="16"/>
        </w:rPr>
        <w:t xml:space="preserve">, ‘Well, </w:t>
      </w:r>
      <w:r w:rsidRPr="00F607A1">
        <w:rPr>
          <w:rStyle w:val="StyleUnderline"/>
        </w:rPr>
        <w:t xml:space="preserve">for four years I’ll get assurance, but then the administration will change and </w:t>
      </w:r>
      <w:r w:rsidRPr="00F607A1">
        <w:rPr>
          <w:rStyle w:val="Emphasis"/>
        </w:rPr>
        <w:t>the commitment might die again’</w:t>
      </w:r>
      <w:r w:rsidRPr="00F607A1">
        <w:rPr>
          <w:sz w:val="16"/>
        </w:rPr>
        <w:t>,” Santoro said. “</w:t>
      </w:r>
      <w:r w:rsidRPr="00F607A1">
        <w:rPr>
          <w:rStyle w:val="StyleUnderline"/>
        </w:rPr>
        <w:t xml:space="preserve">It’s going to be </w:t>
      </w:r>
      <w:r w:rsidRPr="00F607A1">
        <w:rPr>
          <w:rStyle w:val="Emphasis"/>
        </w:rPr>
        <w:t>very hard</w:t>
      </w:r>
      <w:r w:rsidRPr="00F607A1">
        <w:rPr>
          <w:rStyle w:val="StyleUnderline"/>
        </w:rPr>
        <w:t xml:space="preserve"> for the next administration to </w:t>
      </w:r>
      <w:r w:rsidRPr="00F607A1">
        <w:rPr>
          <w:rStyle w:val="Emphasis"/>
        </w:rPr>
        <w:t>recommit to U.S. obligations</w:t>
      </w:r>
      <w:r w:rsidRPr="00F607A1">
        <w:rPr>
          <w:sz w:val="16"/>
        </w:rPr>
        <w:t>.”</w:t>
      </w:r>
    </w:p>
    <w:p w14:paraId="50FCCED3" w14:textId="77777777" w:rsidR="005A45CD" w:rsidRPr="00F607A1" w:rsidRDefault="005A45CD" w:rsidP="005A45CD">
      <w:pPr>
        <w:pStyle w:val="Heading4"/>
        <w:rPr>
          <w:rStyle w:val="Style13ptBold"/>
          <w:b/>
          <w:bCs w:val="0"/>
        </w:rPr>
      </w:pPr>
      <w:r w:rsidRPr="00F607A1">
        <w:t xml:space="preserve">NPT collapse is inevitable – lack of progress on Article VI and the ban treaty </w:t>
      </w:r>
    </w:p>
    <w:p w14:paraId="0D974D4C" w14:textId="77777777" w:rsidR="005A45CD" w:rsidRPr="00F607A1" w:rsidRDefault="005A45CD" w:rsidP="005A45CD">
      <w:pPr>
        <w:spacing w:after="0" w:line="240" w:lineRule="auto"/>
        <w:contextualSpacing/>
        <w:rPr>
          <w:rStyle w:val="Style13ptBold"/>
          <w:b w:val="0"/>
          <w:sz w:val="16"/>
        </w:rPr>
      </w:pPr>
      <w:r w:rsidRPr="00F607A1">
        <w:rPr>
          <w:rStyle w:val="Style13ptBold"/>
        </w:rPr>
        <w:t>Durkalec 18</w:t>
      </w:r>
      <w:r w:rsidRPr="00F607A1">
        <w:rPr>
          <w:rStyle w:val="Style13ptBold"/>
          <w:b w:val="0"/>
        </w:rPr>
        <w:t xml:space="preserve"> </w:t>
      </w:r>
      <w:r w:rsidRPr="00F607A1">
        <w:rPr>
          <w:rStyle w:val="Style13ptBold"/>
          <w:b w:val="0"/>
          <w:sz w:val="16"/>
        </w:rPr>
        <w:t>(Dr. Jacek Durkalec, a Postdoctoral Research Fellow at the Center for Global Security Research (CGSR) at Lawrence Livermore National Laboratory, June 29, 2018. “The Nuclear Non-proliferation Treaty at fifty: a midlife crisis.” https://www.nato.int/docu/review/2018/Also-in-2018/the-nuclear-non-proliferation-treaty-at-fifty-a-midlife-crisis/EN/index.htm)</w:t>
      </w:r>
    </w:p>
    <w:p w14:paraId="007D0B85" w14:textId="77777777" w:rsidR="005A45CD" w:rsidRPr="00F607A1" w:rsidRDefault="005A45CD" w:rsidP="005A45CD">
      <w:pPr>
        <w:spacing w:after="0" w:line="240" w:lineRule="auto"/>
        <w:contextualSpacing/>
        <w:rPr>
          <w:sz w:val="14"/>
          <w:szCs w:val="14"/>
        </w:rPr>
      </w:pPr>
      <w:r w:rsidRPr="00F607A1">
        <w:rPr>
          <w:sz w:val="16"/>
        </w:rPr>
        <w:t xml:space="preserve">On 1 July 1968, </w:t>
      </w:r>
      <w:r w:rsidRPr="00F607A1">
        <w:rPr>
          <w:rStyle w:val="Heading3Char1"/>
        </w:rPr>
        <w:t>the</w:t>
      </w:r>
      <w:r w:rsidRPr="00F607A1">
        <w:rPr>
          <w:sz w:val="16"/>
        </w:rPr>
        <w:t xml:space="preserve"> Treaty on the Non-proliferation of Nuclear Weapons (</w:t>
      </w:r>
      <w:r w:rsidRPr="00F607A1">
        <w:rPr>
          <w:rStyle w:val="Emphasis"/>
        </w:rPr>
        <w:t>Nuclear Non-proliferation Treaty</w:t>
      </w:r>
      <w:r w:rsidRPr="00F607A1">
        <w:rPr>
          <w:sz w:val="16"/>
        </w:rPr>
        <w:t xml:space="preserve">, or </w:t>
      </w:r>
      <w:r w:rsidRPr="00F607A1">
        <w:rPr>
          <w:rStyle w:val="Emphasis"/>
        </w:rPr>
        <w:t>NPT</w:t>
      </w:r>
      <w:r w:rsidRPr="00F607A1">
        <w:rPr>
          <w:sz w:val="16"/>
        </w:rPr>
        <w:t xml:space="preserve">) was opened for signature. Since then, the Treaty </w:t>
      </w:r>
      <w:r w:rsidRPr="00F607A1">
        <w:rPr>
          <w:rStyle w:val="Heading3Char1"/>
        </w:rPr>
        <w:t xml:space="preserve">has become a </w:t>
      </w:r>
      <w:r w:rsidRPr="00F607A1">
        <w:rPr>
          <w:rStyle w:val="Emphasis"/>
        </w:rPr>
        <w:t>cornerstone</w:t>
      </w:r>
      <w:r w:rsidRPr="00F607A1">
        <w:rPr>
          <w:rStyle w:val="Heading3Char1"/>
        </w:rPr>
        <w:t xml:space="preserve"> of international efforts to prevent the spread of nuclear weapons</w:t>
      </w:r>
      <w:r w:rsidRPr="00F607A1">
        <w:rPr>
          <w:sz w:val="16"/>
        </w:rPr>
        <w:t xml:space="preserve">, to eventually eliminate them and to facilitate peaceful use of nuclear energy. With the adherence of 190 countries, the NPT is close to universal world participation. In 1995 the Treaty was extended indefinitely, after its initial period of 25 years. The NPT remains unique as there is no other international agreement based on a bargain between nuclear- and non-nuclear-weapon states. The 185 non-nuclear countries pledge to abstain from acquiring nuclear weapons. On their side of the bargain, the five recognised nuclear possessors – China, France, Russia, the United Kingdom and the United States – promise not to help non-weapon states get nuclear weapons and to seek the grand goal of nuclear disarmament. For the benefit of all parties, the Treaty facilitates cooperation on peaceful applications of nuclear technology under the watch of the International Atomic Energy Agency (IAEA). </w:t>
      </w:r>
      <w:r w:rsidRPr="00F607A1">
        <w:rPr>
          <w:rStyle w:val="Heading3Char1"/>
        </w:rPr>
        <w:t>The non-proliferation record of</w:t>
      </w:r>
      <w:r w:rsidRPr="00F607A1">
        <w:rPr>
          <w:sz w:val="16"/>
        </w:rPr>
        <w:t xml:space="preserve"> </w:t>
      </w:r>
      <w:r w:rsidRPr="00F607A1">
        <w:rPr>
          <w:rStyle w:val="Heading3Char1"/>
        </w:rPr>
        <w:t xml:space="preserve">the </w:t>
      </w:r>
      <w:r w:rsidRPr="00F607A1">
        <w:rPr>
          <w:rStyle w:val="Emphasis"/>
        </w:rPr>
        <w:t>NPT</w:t>
      </w:r>
      <w:r w:rsidRPr="00F607A1">
        <w:rPr>
          <w:sz w:val="16"/>
        </w:rPr>
        <w:t xml:space="preserve"> </w:t>
      </w:r>
      <w:r w:rsidRPr="00F607A1">
        <w:rPr>
          <w:rStyle w:val="Heading3Char1"/>
        </w:rPr>
        <w:t>is</w:t>
      </w:r>
      <w:r w:rsidRPr="00F607A1">
        <w:rPr>
          <w:sz w:val="16"/>
        </w:rPr>
        <w:t xml:space="preserve"> </w:t>
      </w:r>
      <w:r w:rsidRPr="00F607A1">
        <w:rPr>
          <w:rStyle w:val="Emphasis"/>
        </w:rPr>
        <w:t>not perfect</w:t>
      </w:r>
      <w:r w:rsidRPr="00F607A1">
        <w:rPr>
          <w:sz w:val="16"/>
        </w:rPr>
        <w:t xml:space="preserve">, </w:t>
      </w:r>
      <w:r w:rsidRPr="00F607A1">
        <w:rPr>
          <w:rStyle w:val="Heading3Char1"/>
        </w:rPr>
        <w:t>although the Treaty has helped curb the spread of nuclear weapons. Its disarmament impact, however, is far more contentious, which helps explain the broad support for the recent Treaty on the Prohibition of Nuclear Weapons (TPNW</w:t>
      </w:r>
      <w:r w:rsidRPr="00F607A1">
        <w:rPr>
          <w:sz w:val="16"/>
        </w:rPr>
        <w:t xml:space="preserve">). </w:t>
      </w:r>
      <w:r w:rsidRPr="00F607A1">
        <w:rPr>
          <w:rStyle w:val="Heading3Char1"/>
        </w:rPr>
        <w:t xml:space="preserve">With </w:t>
      </w:r>
      <w:r w:rsidRPr="00F607A1">
        <w:rPr>
          <w:rStyle w:val="Emphasis"/>
        </w:rPr>
        <w:t>growing polarisation</w:t>
      </w:r>
      <w:r w:rsidRPr="00F607A1">
        <w:rPr>
          <w:sz w:val="16"/>
        </w:rPr>
        <w:t xml:space="preserve"> </w:t>
      </w:r>
      <w:r w:rsidRPr="00F607A1">
        <w:rPr>
          <w:rStyle w:val="Heading3Char1"/>
        </w:rPr>
        <w:t>among the States Parties</w:t>
      </w:r>
      <w:r w:rsidRPr="00F607A1">
        <w:rPr>
          <w:sz w:val="16"/>
        </w:rPr>
        <w:t xml:space="preserve"> on the pace of nuclear disarmament, </w:t>
      </w:r>
      <w:r w:rsidRPr="00F607A1">
        <w:rPr>
          <w:rStyle w:val="Heading3Char1"/>
        </w:rPr>
        <w:t>the</w:t>
      </w:r>
      <w:r w:rsidRPr="00F607A1">
        <w:rPr>
          <w:sz w:val="16"/>
        </w:rPr>
        <w:t xml:space="preserve"> </w:t>
      </w:r>
      <w:r w:rsidRPr="00F607A1">
        <w:rPr>
          <w:rStyle w:val="Emphasis"/>
        </w:rPr>
        <w:t>NPT</w:t>
      </w:r>
      <w:r w:rsidRPr="00F607A1">
        <w:rPr>
          <w:sz w:val="16"/>
        </w:rPr>
        <w:t xml:space="preserve">, </w:t>
      </w:r>
      <w:r w:rsidRPr="00F607A1">
        <w:rPr>
          <w:rStyle w:val="Heading3Char1"/>
        </w:rPr>
        <w:t>at 50</w:t>
      </w:r>
      <w:r w:rsidRPr="00F607A1">
        <w:rPr>
          <w:sz w:val="16"/>
        </w:rPr>
        <w:t xml:space="preserve">, </w:t>
      </w:r>
      <w:r w:rsidRPr="00F607A1">
        <w:rPr>
          <w:rStyle w:val="Emphasis"/>
        </w:rPr>
        <w:t xml:space="preserve">enters its </w:t>
      </w:r>
      <w:r w:rsidRPr="00F607A1">
        <w:rPr>
          <w:rStyle w:val="Emphasis"/>
          <w:sz w:val="28"/>
        </w:rPr>
        <w:t>midlife crisis</w:t>
      </w:r>
      <w:r w:rsidRPr="00F607A1">
        <w:rPr>
          <w:sz w:val="16"/>
        </w:rPr>
        <w:t xml:space="preserve">. There are reasons to expect that </w:t>
      </w:r>
      <w:r w:rsidRPr="00F607A1">
        <w:rPr>
          <w:rStyle w:val="Emphasis"/>
        </w:rPr>
        <w:t>amid this crisis</w:t>
      </w:r>
      <w:r w:rsidRPr="00F607A1">
        <w:rPr>
          <w:sz w:val="16"/>
        </w:rPr>
        <w:t xml:space="preserve"> </w:t>
      </w:r>
      <w:r w:rsidRPr="00F607A1">
        <w:rPr>
          <w:rStyle w:val="Heading3Char1"/>
        </w:rPr>
        <w:t xml:space="preserve">the </w:t>
      </w:r>
      <w:r w:rsidRPr="00F607A1">
        <w:rPr>
          <w:rStyle w:val="Emphasis"/>
        </w:rPr>
        <w:t>durability</w:t>
      </w:r>
      <w:r w:rsidRPr="00F607A1">
        <w:rPr>
          <w:rStyle w:val="Heading3Char1"/>
        </w:rPr>
        <w:t xml:space="preserve"> of the NPT will</w:t>
      </w:r>
      <w:r w:rsidRPr="00F607A1">
        <w:rPr>
          <w:sz w:val="16"/>
        </w:rPr>
        <w:t xml:space="preserve"> probably </w:t>
      </w:r>
      <w:r w:rsidRPr="00F607A1">
        <w:rPr>
          <w:rStyle w:val="Heading3Char1"/>
        </w:rPr>
        <w:t xml:space="preserve">be </w:t>
      </w:r>
      <w:r w:rsidRPr="00F607A1">
        <w:rPr>
          <w:rStyle w:val="Emphasis"/>
        </w:rPr>
        <w:t>tested as never before</w:t>
      </w:r>
      <w:r w:rsidRPr="00F607A1">
        <w:rPr>
          <w:sz w:val="16"/>
        </w:rPr>
        <w:t xml:space="preserve">. Non-proliferation record Scholars disagree on the extent to which the NPT has helped to stop nuclear proliferation, as its direct or indirect impact is difficult to prove. Yet it can be, at least partially, credited with embedding the non-proliferation norm that is responsible for keeping the number of countries armed with nuclear weapons lower than ten. As Lewis Dunn – an astute </w:t>
      </w:r>
      <w:hyperlink r:id="rId207" w:history="1">
        <w:r w:rsidRPr="00F607A1">
          <w:rPr>
            <w:rStyle w:val="Hyperlink"/>
            <w:sz w:val="16"/>
          </w:rPr>
          <w:t>observer</w:t>
        </w:r>
      </w:hyperlink>
      <w:r w:rsidRPr="00F607A1">
        <w:rPr>
          <w:sz w:val="16"/>
        </w:rPr>
        <w:t xml:space="preserve"> of </w:t>
      </w:r>
      <w:r w:rsidRPr="00F607A1">
        <w:rPr>
          <w:rStyle w:val="Heading3Char1"/>
        </w:rPr>
        <w:t>the</w:t>
      </w:r>
      <w:r w:rsidRPr="00F607A1">
        <w:rPr>
          <w:sz w:val="16"/>
        </w:rPr>
        <w:t xml:space="preserve"> </w:t>
      </w:r>
      <w:r w:rsidRPr="00F607A1">
        <w:rPr>
          <w:rStyle w:val="Emphasis"/>
        </w:rPr>
        <w:t>NPT</w:t>
      </w:r>
      <w:r w:rsidRPr="00F607A1">
        <w:rPr>
          <w:sz w:val="16"/>
        </w:rPr>
        <w:t xml:space="preserve"> – notes, the Treaty has curbed proliferation pessimism, which was widespread in the 1960s. The increasing number of states adhering to the Treaty has helped to </w:t>
      </w:r>
      <w:r w:rsidRPr="00F607A1">
        <w:rPr>
          <w:rStyle w:val="Emphasis"/>
        </w:rPr>
        <w:t>reverse</w:t>
      </w:r>
      <w:r w:rsidRPr="00F607A1">
        <w:rPr>
          <w:sz w:val="16"/>
        </w:rPr>
        <w:t xml:space="preserve"> </w:t>
      </w:r>
      <w:r w:rsidRPr="00F607A1">
        <w:rPr>
          <w:rStyle w:val="Heading3Char1"/>
        </w:rPr>
        <w:t>the perception that</w:t>
      </w:r>
      <w:r w:rsidRPr="00F607A1">
        <w:rPr>
          <w:sz w:val="16"/>
        </w:rPr>
        <w:t xml:space="preserve"> ‘</w:t>
      </w:r>
      <w:r w:rsidRPr="00F607A1">
        <w:rPr>
          <w:rStyle w:val="Emphasis"/>
        </w:rPr>
        <w:t>runaway’ or ‘cascading’ proliferation</w:t>
      </w:r>
      <w:r w:rsidRPr="00F607A1">
        <w:rPr>
          <w:sz w:val="16"/>
        </w:rPr>
        <w:t xml:space="preserve"> </w:t>
      </w:r>
      <w:r w:rsidRPr="00F607A1">
        <w:rPr>
          <w:rStyle w:val="Heading3Char1"/>
        </w:rPr>
        <w:t>is unavoidable</w:t>
      </w:r>
      <w:r w:rsidRPr="00F607A1">
        <w:rPr>
          <w:sz w:val="16"/>
        </w:rPr>
        <w:t xml:space="preserve">. </w:t>
      </w:r>
      <w:r w:rsidRPr="00F607A1">
        <w:rPr>
          <w:sz w:val="8"/>
        </w:rPr>
        <w:t xml:space="preserve">Even though there are many reasons why all but a few countries have refrained from acquiring nuclear weapons, the NPT might have helped some of them to crystallize their decisions by compelling them to make a choice. After prolonged political and bureaucratic debates and taking into account various considerations, countries like Australia, Japan, Sweden, Switzerland and West Germany decided that joining the Treaty would be in their best interest. In the case of countries allied with the United States, the diplomatic efforts of the United States to convince them to join the Treaty, backed up by nuclear guarantees, significantly contributed to their final choices. For many states that never contemplated obtaining nuclear weapons, technical and financial help with the peaceful use of nuclear technology was the main incentive for acceding to the Treaty. Only three countries decided to not adhere to the NPT from the outset: India, which carried out a “peaceful” nuclear test in 1974; Pakistan, which conducted nuclear tests back to back with India in 1998; and Israel, which has neither confirmed nor denied that it has nuclear weapons. There are positive examples of countries that joined the NPT even though they initially acquired nuclear weapon capability or were close to obtaining it. South Africa joined the NPT in 1991 after it had unilaterally dismantled its small arsenal. Argentina and Brazil acceded to the Treaty in the 1990s after they had mutually agreed to cease their weapons-related activities. Belarus, Kazakhstan and Ukraine became NPT members after they gave up nuclear weapons they had inherited in 1991, following the collapse of the Soviet Union. Even though the decisions of these countries were prompted by factors other than the NPT, their accession to the Treaty cemented these decisions and made them far more difficult to reverse. The non-proliferation score of the NPT is not perfect, as a number of countries have decided to cheat and pursue nuclear options while remaining NPT parties. Yet, because of the NPT, they have had to pursue nuclear weapons covertly, constraining their efforts. In some cases, it has bought time for them to reconsider their nuclear options, or for outside intervention that has prevented further progress. For example, Libya’s pursuit of nuclear weapons for almost 30 years was terminated in 2003, thanks to the diplomatic efforts of the United Kingdom and the United States, and a change of mind by the country’s leader, Colonel Muammar Qaddafi. Iraq’s nuclear pursuit of almost 20 years was ended by the 1991 Gulf War, and Syria’s decade-long efforts were disrupted by Israel’s 2007 attack on the covert Al Kibar nuclear reactor. Those NPT countries that have been caught cheating and have refused to abandon their clandestine programmes have paid a significant price for noncompliance. North Korea, which in 2003 announced its withdrawal from the Treaty and soon acquired nuclear weapons capability, did it despite extensive international sanctions and political isolation. Sanctions imposed on Iran for its covert nuclear activities were eased after the 2015 Joint Comprehensive Plan of Action (JCPOA) and Iran’s renewed commitment to abide by its obligations under the Treaty. Without the NPT, the concerted global efforts to prevent, slow down, curb, punish and reverse the actions of Iran and North Korea would be much more difficult. The Treaty gives legitimacy to the non-proliferation norm and to actions to enforce it. While the Treaty has significant loopholes, detection of illegal proliferation by its safeguards system has mobilised efforts to strengthen verification and enforcement. The exposure of Saddam Hussein’s clandestine programme in 1991 led to improvements of the IAEA’s inspection authority with the 1997 Additional Protocol. The Protocol has been ratified by over 130 countries. The non-proliferation impact of the NPT Treaty has been multiplied by a dense network of international initiatives and agreements created to support the NPT goals, including </w:t>
      </w:r>
      <w:hyperlink r:id="rId208" w:history="1">
        <w:r w:rsidRPr="00F607A1">
          <w:rPr>
            <w:rStyle w:val="Hyperlink"/>
            <w:sz w:val="8"/>
          </w:rPr>
          <w:t>the Nuclear-Weapon-Free Zones</w:t>
        </w:r>
      </w:hyperlink>
      <w:r w:rsidRPr="00F607A1">
        <w:rPr>
          <w:sz w:val="8"/>
        </w:rPr>
        <w:t xml:space="preserve">, the </w:t>
      </w:r>
      <w:hyperlink r:id="rId209" w:history="1">
        <w:r w:rsidRPr="00F607A1">
          <w:rPr>
            <w:rStyle w:val="Hyperlink"/>
            <w:sz w:val="8"/>
          </w:rPr>
          <w:t>Convention on the Physical Protection of Nuclear Material</w:t>
        </w:r>
      </w:hyperlink>
      <w:r w:rsidRPr="00F607A1">
        <w:rPr>
          <w:sz w:val="8"/>
        </w:rPr>
        <w:t xml:space="preserve">, the </w:t>
      </w:r>
      <w:hyperlink r:id="rId210" w:history="1">
        <w:r w:rsidRPr="00F607A1">
          <w:rPr>
            <w:rStyle w:val="Hyperlink"/>
            <w:sz w:val="8"/>
          </w:rPr>
          <w:t>Zangger Committee</w:t>
        </w:r>
      </w:hyperlink>
      <w:r w:rsidRPr="00F607A1">
        <w:rPr>
          <w:sz w:val="8"/>
        </w:rPr>
        <w:t xml:space="preserve">, the </w:t>
      </w:r>
      <w:hyperlink r:id="rId211" w:history="1">
        <w:r w:rsidRPr="00F607A1">
          <w:rPr>
            <w:rStyle w:val="Hyperlink"/>
            <w:sz w:val="8"/>
          </w:rPr>
          <w:t>Nuclear Suppliers Group</w:t>
        </w:r>
      </w:hyperlink>
      <w:r w:rsidRPr="00F607A1">
        <w:rPr>
          <w:sz w:val="8"/>
        </w:rPr>
        <w:t xml:space="preserve">, </w:t>
      </w:r>
      <w:hyperlink r:id="rId212" w:history="1">
        <w:r w:rsidRPr="00F607A1">
          <w:rPr>
            <w:rStyle w:val="Hyperlink"/>
            <w:sz w:val="8"/>
          </w:rPr>
          <w:t>United Nations Security Council Resolution 1540</w:t>
        </w:r>
      </w:hyperlink>
      <w:r w:rsidRPr="00F607A1">
        <w:rPr>
          <w:sz w:val="8"/>
        </w:rPr>
        <w:t xml:space="preserve">, the </w:t>
      </w:r>
      <w:hyperlink r:id="rId213" w:history="1">
        <w:r w:rsidRPr="00F607A1">
          <w:rPr>
            <w:rStyle w:val="Hyperlink"/>
            <w:sz w:val="8"/>
          </w:rPr>
          <w:t>Proliferation Security Initiative</w:t>
        </w:r>
      </w:hyperlink>
      <w:r w:rsidRPr="00F607A1">
        <w:rPr>
          <w:sz w:val="8"/>
        </w:rPr>
        <w:t xml:space="preserve">, and the </w:t>
      </w:r>
      <w:hyperlink r:id="rId214" w:history="1">
        <w:r w:rsidRPr="00F607A1">
          <w:rPr>
            <w:rStyle w:val="Hyperlink"/>
            <w:sz w:val="8"/>
          </w:rPr>
          <w:t>Nuclear Security Summits</w:t>
        </w:r>
      </w:hyperlink>
      <w:r w:rsidRPr="00F607A1">
        <w:rPr>
          <w:sz w:val="8"/>
        </w:rPr>
        <w:t>. Together, these multilateral efforts reinforce the non-proliferation regime and the NPT. Disarmament progre</w:t>
      </w:r>
      <w:r w:rsidRPr="00F607A1">
        <w:rPr>
          <w:sz w:val="6"/>
        </w:rPr>
        <w:t xml:space="preserve">ss </w:t>
      </w:r>
      <w:r w:rsidRPr="00F607A1">
        <w:rPr>
          <w:rStyle w:val="Emphasis"/>
        </w:rPr>
        <w:t>Article VI</w:t>
      </w:r>
      <w:r w:rsidRPr="00F607A1">
        <w:rPr>
          <w:sz w:val="16"/>
        </w:rPr>
        <w:t xml:space="preserve"> of the NPT commits all parties to “pursue negotiations in good faith on effective measures relating to cessation of the nuclear arms race at an early date and to nuclear disarmament, and on a treaty on general and complete disarmament under strict and effective international control”. There are differences among NPT parties on how to interpret this article, and a nuclear-weapon-free world </w:t>
      </w:r>
      <w:r w:rsidRPr="00F607A1">
        <w:rPr>
          <w:rStyle w:val="Heading3Char1"/>
        </w:rPr>
        <w:t xml:space="preserve">remains a </w:t>
      </w:r>
      <w:r w:rsidRPr="00F607A1">
        <w:rPr>
          <w:rStyle w:val="Emphasis"/>
        </w:rPr>
        <w:t>distant vision</w:t>
      </w:r>
      <w:r w:rsidRPr="00F607A1">
        <w:rPr>
          <w:sz w:val="16"/>
        </w:rPr>
        <w:t xml:space="preserve">. </w:t>
      </w:r>
      <w:r w:rsidRPr="00F607A1">
        <w:rPr>
          <w:sz w:val="14"/>
        </w:rPr>
        <w:t xml:space="preserve">While there are sharp differences among the five NPT nuclear-weapon states in terms of numbers and variety of nuclear capabilities, the roles attached to these capabilities and their attitudes toward reductions, they all defend their disarmament records and their fidelity to Article VI. The United States argues that its overall nuclear arsenal is </w:t>
      </w:r>
      <w:hyperlink r:id="rId215" w:history="1">
        <w:r w:rsidRPr="00F607A1">
          <w:rPr>
            <w:rStyle w:val="Hyperlink"/>
            <w:sz w:val="14"/>
          </w:rPr>
          <w:t>88 per cent smaller</w:t>
        </w:r>
      </w:hyperlink>
      <w:r w:rsidRPr="00F607A1">
        <w:rPr>
          <w:sz w:val="14"/>
        </w:rPr>
        <w:t xml:space="preserve"> than its peak number. According to available data, between 1967 and 2017 the US arsenal </w:t>
      </w:r>
      <w:hyperlink r:id="rId216" w:history="1">
        <w:r w:rsidRPr="00F607A1">
          <w:rPr>
            <w:rStyle w:val="Hyperlink"/>
            <w:sz w:val="14"/>
          </w:rPr>
          <w:t>shrank</w:t>
        </w:r>
      </w:hyperlink>
      <w:r w:rsidRPr="00F607A1">
        <w:rPr>
          <w:sz w:val="14"/>
        </w:rPr>
        <w:t xml:space="preserve"> from 31,255 to 3,822 warheads. Russia claims that it has decreased its nuclear arsenal by more than </w:t>
      </w:r>
      <w:hyperlink r:id="rId217" w:history="1">
        <w:r w:rsidRPr="00F607A1">
          <w:rPr>
            <w:rStyle w:val="Hyperlink"/>
            <w:sz w:val="14"/>
          </w:rPr>
          <w:t>85 per cent</w:t>
        </w:r>
      </w:hyperlink>
      <w:r w:rsidRPr="00F607A1">
        <w:rPr>
          <w:sz w:val="14"/>
        </w:rPr>
        <w:t xml:space="preserve">. Under the limits of the 2010 New START Treaty, the deployed strategic nuclear arsenals of the two biggest nuclear possessors are now capped at their lowest level since the 1950s. The United Kingdom has announced the reduction of its operational warheads to </w:t>
      </w:r>
      <w:hyperlink r:id="rId218" w:history="1">
        <w:r w:rsidRPr="00F607A1">
          <w:rPr>
            <w:rStyle w:val="Hyperlink"/>
            <w:sz w:val="14"/>
          </w:rPr>
          <w:t>no more than 12</w:t>
        </w:r>
      </w:hyperlink>
      <w:r w:rsidRPr="00F607A1">
        <w:rPr>
          <w:sz w:val="14"/>
        </w:rPr>
        <w:t xml:space="preserve">0. France states that it has reduced the airborne and sea-based components of its nuclear deterrent forces by one third and capped its overall nuclear arsenal at </w:t>
      </w:r>
      <w:hyperlink r:id="rId219" w:history="1">
        <w:r w:rsidRPr="00F607A1">
          <w:rPr>
            <w:rStyle w:val="Hyperlink"/>
            <w:sz w:val="14"/>
          </w:rPr>
          <w:t>300 warheads</w:t>
        </w:r>
      </w:hyperlink>
      <w:r w:rsidRPr="00F607A1">
        <w:rPr>
          <w:sz w:val="14"/>
        </w:rPr>
        <w:t xml:space="preserve">. China, the only NPT nuclear weapon state that does not claim any reductions, assures that its nuclear arsenal is at “the </w:t>
      </w:r>
      <w:hyperlink r:id="rId220" w:history="1">
        <w:r w:rsidRPr="00F607A1">
          <w:rPr>
            <w:rStyle w:val="Hyperlink"/>
            <w:sz w:val="14"/>
          </w:rPr>
          <w:t>minimal level</w:t>
        </w:r>
      </w:hyperlink>
      <w:r w:rsidRPr="00F607A1">
        <w:rPr>
          <w:sz w:val="14"/>
        </w:rPr>
        <w:t xml:space="preserve"> required by national security”. The nuclear weapon states argue that these and other actions they have taken, including the voluntary moratorium on nuclear testing, signify progress towards the goals envisioned in </w:t>
      </w:r>
      <w:r w:rsidRPr="00F607A1">
        <w:rPr>
          <w:rStyle w:val="Emphasis"/>
        </w:rPr>
        <w:t>Article VI</w:t>
      </w:r>
      <w:r w:rsidRPr="00F607A1">
        <w:rPr>
          <w:sz w:val="16"/>
        </w:rPr>
        <w:t xml:space="preserve">. </w:t>
      </w:r>
      <w:r w:rsidRPr="00F607A1">
        <w:rPr>
          <w:rStyle w:val="Heading3Char1"/>
        </w:rPr>
        <w:t>Progress</w:t>
      </w:r>
      <w:r w:rsidRPr="00F607A1">
        <w:rPr>
          <w:sz w:val="16"/>
        </w:rPr>
        <w:t xml:space="preserve"> toward nuclear disarmament </w:t>
      </w:r>
      <w:r w:rsidRPr="00F607A1">
        <w:rPr>
          <w:rStyle w:val="Heading3Char1"/>
        </w:rPr>
        <w:t>remains</w:t>
      </w:r>
      <w:r w:rsidRPr="00F607A1">
        <w:rPr>
          <w:sz w:val="16"/>
        </w:rPr>
        <w:t xml:space="preserve">, however, </w:t>
      </w:r>
      <w:r w:rsidRPr="00F607A1">
        <w:rPr>
          <w:rStyle w:val="Emphasis"/>
        </w:rPr>
        <w:t>the most serious bone of contention</w:t>
      </w:r>
      <w:r w:rsidRPr="00F607A1">
        <w:rPr>
          <w:sz w:val="16"/>
        </w:rPr>
        <w:t xml:space="preserve"> </w:t>
      </w:r>
      <w:r w:rsidRPr="00F607A1">
        <w:rPr>
          <w:rStyle w:val="Heading3Char1"/>
        </w:rPr>
        <w:t xml:space="preserve">within the </w:t>
      </w:r>
      <w:r w:rsidRPr="00F607A1">
        <w:rPr>
          <w:rStyle w:val="Emphasis"/>
        </w:rPr>
        <w:t>NPT</w:t>
      </w:r>
      <w:r w:rsidRPr="00F607A1">
        <w:rPr>
          <w:sz w:val="16"/>
        </w:rPr>
        <w:t xml:space="preserve">. While the nuclear weapon states highlight what they have achieved so far, </w:t>
      </w:r>
      <w:r w:rsidRPr="00F607A1">
        <w:rPr>
          <w:rStyle w:val="Heading3Char1"/>
        </w:rPr>
        <w:t>a</w:t>
      </w:r>
      <w:r w:rsidRPr="00F607A1">
        <w:rPr>
          <w:sz w:val="16"/>
        </w:rPr>
        <w:t xml:space="preserve"> </w:t>
      </w:r>
      <w:r w:rsidRPr="00F607A1">
        <w:rPr>
          <w:rStyle w:val="Emphasis"/>
        </w:rPr>
        <w:t>vast majority</w:t>
      </w:r>
      <w:r w:rsidRPr="00F607A1">
        <w:rPr>
          <w:sz w:val="16"/>
        </w:rPr>
        <w:t xml:space="preserve"> </w:t>
      </w:r>
      <w:r w:rsidRPr="00F607A1">
        <w:rPr>
          <w:rStyle w:val="Heading3Char1"/>
        </w:rPr>
        <w:t>of non-nuclear weapon states</w:t>
      </w:r>
      <w:r w:rsidRPr="00F607A1">
        <w:rPr>
          <w:sz w:val="16"/>
        </w:rPr>
        <w:t xml:space="preserve"> </w:t>
      </w:r>
      <w:r w:rsidRPr="00F607A1">
        <w:rPr>
          <w:rStyle w:val="Heading3Char1"/>
        </w:rPr>
        <w:t>focus on</w:t>
      </w:r>
      <w:r w:rsidRPr="00F607A1">
        <w:rPr>
          <w:sz w:val="16"/>
        </w:rPr>
        <w:t xml:space="preserve"> </w:t>
      </w:r>
      <w:r w:rsidRPr="00F607A1">
        <w:rPr>
          <w:rStyle w:val="Emphasis"/>
        </w:rPr>
        <w:t>what more</w:t>
      </w:r>
      <w:r w:rsidRPr="00F607A1">
        <w:rPr>
          <w:sz w:val="16"/>
        </w:rPr>
        <w:t xml:space="preserve"> </w:t>
      </w:r>
      <w:r w:rsidRPr="00F607A1">
        <w:rPr>
          <w:rStyle w:val="Heading3Char1"/>
        </w:rPr>
        <w:t>needs to be done</w:t>
      </w:r>
      <w:r w:rsidRPr="00F607A1">
        <w:rPr>
          <w:sz w:val="16"/>
        </w:rPr>
        <w:t xml:space="preserve">. Non-nuclear-weapon states criticise nuclear possessors for slow progress and for not fulfilling their promises, including falling short of achieving a Comprehensive Nuclear Test Ban Treaty (CTBT), which has not been ratified by China and the United States. While nuclear-weapon states and US non-nuclear allies claim that further progress toward disarmament must take into account the overall security environment, for the majority of non-nuclear-weapon states the time for nuclear disarmament is now and arguments from countries relying on nuclear weapons are not convincing. </w:t>
      </w:r>
      <w:r w:rsidRPr="00F607A1">
        <w:rPr>
          <w:rStyle w:val="Emphasis"/>
        </w:rPr>
        <w:t>Risks of the current crisis</w:t>
      </w:r>
      <w:r w:rsidRPr="00F607A1">
        <w:rPr>
          <w:sz w:val="16"/>
        </w:rPr>
        <w:t xml:space="preserve"> The history of </w:t>
      </w:r>
      <w:r w:rsidRPr="00F607A1">
        <w:rPr>
          <w:rStyle w:val="Heading3Char1"/>
        </w:rPr>
        <w:t xml:space="preserve">the </w:t>
      </w:r>
      <w:r w:rsidRPr="00F607A1">
        <w:rPr>
          <w:rStyle w:val="Emphasis"/>
        </w:rPr>
        <w:t>NPT</w:t>
      </w:r>
      <w:r w:rsidRPr="00F607A1">
        <w:rPr>
          <w:sz w:val="16"/>
        </w:rPr>
        <w:t xml:space="preserve"> </w:t>
      </w:r>
      <w:r w:rsidRPr="00F607A1">
        <w:rPr>
          <w:rStyle w:val="Heading3Char1"/>
        </w:rPr>
        <w:t>is</w:t>
      </w:r>
      <w:r w:rsidRPr="00F607A1">
        <w:rPr>
          <w:sz w:val="16"/>
        </w:rPr>
        <w:t xml:space="preserve"> </w:t>
      </w:r>
      <w:r w:rsidRPr="00F607A1">
        <w:rPr>
          <w:rStyle w:val="Emphasis"/>
        </w:rPr>
        <w:t>fraught with tensions and pessimism</w:t>
      </w:r>
      <w:r w:rsidRPr="00F607A1">
        <w:rPr>
          <w:sz w:val="16"/>
        </w:rPr>
        <w:t xml:space="preserve"> </w:t>
      </w:r>
      <w:r w:rsidRPr="00F607A1">
        <w:rPr>
          <w:rStyle w:val="Heading3Char1"/>
        </w:rPr>
        <w:t xml:space="preserve">about the Treaty’s </w:t>
      </w:r>
      <w:r w:rsidRPr="00F607A1">
        <w:rPr>
          <w:rStyle w:val="Emphasis"/>
        </w:rPr>
        <w:t>future</w:t>
      </w:r>
      <w:r w:rsidRPr="00F607A1">
        <w:rPr>
          <w:sz w:val="16"/>
        </w:rPr>
        <w:t xml:space="preserve">. </w:t>
      </w:r>
      <w:r w:rsidRPr="00F607A1">
        <w:rPr>
          <w:rStyle w:val="Emphasis"/>
        </w:rPr>
        <w:t>Four</w:t>
      </w:r>
      <w:r w:rsidRPr="00F607A1">
        <w:rPr>
          <w:sz w:val="16"/>
        </w:rPr>
        <w:t xml:space="preserve"> out of nine </w:t>
      </w:r>
      <w:r w:rsidRPr="00F607A1">
        <w:rPr>
          <w:rStyle w:val="Heading3Char1"/>
        </w:rPr>
        <w:t>review conferences</w:t>
      </w:r>
      <w:r w:rsidRPr="00F607A1">
        <w:rPr>
          <w:sz w:val="16"/>
        </w:rPr>
        <w:t xml:space="preserve"> </w:t>
      </w:r>
      <w:r w:rsidRPr="00F607A1">
        <w:rPr>
          <w:rStyle w:val="Heading3Char1"/>
        </w:rPr>
        <w:t>concluded</w:t>
      </w:r>
      <w:r w:rsidRPr="00F607A1">
        <w:rPr>
          <w:sz w:val="16"/>
        </w:rPr>
        <w:t xml:space="preserve"> </w:t>
      </w:r>
      <w:r w:rsidRPr="00F607A1">
        <w:rPr>
          <w:rStyle w:val="Emphasis"/>
        </w:rPr>
        <w:t>without</w:t>
      </w:r>
      <w:r w:rsidRPr="00F607A1">
        <w:rPr>
          <w:sz w:val="16"/>
        </w:rPr>
        <w:t xml:space="preserve"> a </w:t>
      </w:r>
      <w:r w:rsidRPr="00F607A1">
        <w:rPr>
          <w:rStyle w:val="Heading3Char1"/>
        </w:rPr>
        <w:t>consensus</w:t>
      </w:r>
      <w:r w:rsidRPr="00F607A1">
        <w:rPr>
          <w:sz w:val="16"/>
        </w:rPr>
        <w:t xml:space="preserve"> statement. Over past decades, </w:t>
      </w:r>
      <w:r w:rsidRPr="00F607A1">
        <w:rPr>
          <w:rStyle w:val="Heading3Char1"/>
        </w:rPr>
        <w:t xml:space="preserve">there has been a </w:t>
      </w:r>
      <w:r w:rsidRPr="00F607A1">
        <w:rPr>
          <w:rStyle w:val="Emphasis"/>
        </w:rPr>
        <w:t>prevailing perception</w:t>
      </w:r>
      <w:r w:rsidRPr="00F607A1">
        <w:rPr>
          <w:sz w:val="16"/>
        </w:rPr>
        <w:t xml:space="preserve"> </w:t>
      </w:r>
      <w:r w:rsidRPr="00F607A1">
        <w:rPr>
          <w:rStyle w:val="Heading3Char1"/>
        </w:rPr>
        <w:t xml:space="preserve">among NPT observers that the Treaty is in </w:t>
      </w:r>
      <w:r w:rsidRPr="00F607A1">
        <w:rPr>
          <w:rStyle w:val="Emphasis"/>
        </w:rPr>
        <w:t>bad shape and at risk of becoming obsolete</w:t>
      </w:r>
      <w:r w:rsidRPr="00F607A1">
        <w:rPr>
          <w:sz w:val="16"/>
        </w:rPr>
        <w:t xml:space="preserve"> </w:t>
      </w:r>
      <w:r w:rsidRPr="00F607A1">
        <w:rPr>
          <w:rStyle w:val="Heading3Char1"/>
        </w:rPr>
        <w:t>and</w:t>
      </w:r>
      <w:r w:rsidRPr="00F607A1">
        <w:rPr>
          <w:sz w:val="16"/>
        </w:rPr>
        <w:t xml:space="preserve"> eventually </w:t>
      </w:r>
      <w:r w:rsidRPr="00F607A1">
        <w:rPr>
          <w:rStyle w:val="Emphasis"/>
        </w:rPr>
        <w:t>collapsing</w:t>
      </w:r>
      <w:r w:rsidRPr="00F607A1">
        <w:rPr>
          <w:sz w:val="16"/>
        </w:rPr>
        <w:t xml:space="preserve">, </w:t>
      </w:r>
      <w:r w:rsidRPr="00F607A1">
        <w:rPr>
          <w:rStyle w:val="Heading3Char1"/>
        </w:rPr>
        <w:t xml:space="preserve">because of </w:t>
      </w:r>
      <w:r w:rsidRPr="00F607A1">
        <w:rPr>
          <w:rStyle w:val="Emphasis"/>
        </w:rPr>
        <w:t>proliferation challenges and disputes about disarmament</w:t>
      </w:r>
      <w:r w:rsidRPr="00F607A1">
        <w:rPr>
          <w:sz w:val="16"/>
        </w:rPr>
        <w:t xml:space="preserve">. </w:t>
      </w:r>
      <w:r w:rsidRPr="00F607A1">
        <w:rPr>
          <w:rStyle w:val="Emphasis"/>
        </w:rPr>
        <w:t>Discord</w:t>
      </w:r>
      <w:r w:rsidRPr="00F607A1">
        <w:rPr>
          <w:sz w:val="16"/>
        </w:rPr>
        <w:t xml:space="preserve"> </w:t>
      </w:r>
      <w:r w:rsidRPr="00F607A1">
        <w:rPr>
          <w:rStyle w:val="Heading3Char1"/>
        </w:rPr>
        <w:t>among the NPT parties</w:t>
      </w:r>
      <w:r w:rsidRPr="00F607A1">
        <w:rPr>
          <w:sz w:val="16"/>
        </w:rPr>
        <w:t xml:space="preserve"> </w:t>
      </w:r>
      <w:r w:rsidRPr="00F607A1">
        <w:rPr>
          <w:rStyle w:val="Heading3Char1"/>
        </w:rPr>
        <w:t>reached</w:t>
      </w:r>
      <w:r w:rsidRPr="00F607A1">
        <w:rPr>
          <w:sz w:val="16"/>
        </w:rPr>
        <w:t xml:space="preserve"> </w:t>
      </w:r>
      <w:r w:rsidRPr="00F607A1">
        <w:rPr>
          <w:rStyle w:val="Emphasis"/>
        </w:rPr>
        <w:t>new levels</w:t>
      </w:r>
      <w:r w:rsidRPr="00F607A1">
        <w:rPr>
          <w:sz w:val="16"/>
        </w:rPr>
        <w:t xml:space="preserve"> </w:t>
      </w:r>
      <w:r w:rsidRPr="00F607A1">
        <w:rPr>
          <w:rStyle w:val="Heading3Char1"/>
        </w:rPr>
        <w:t xml:space="preserve">on 7 July 2017 when </w:t>
      </w:r>
      <w:r w:rsidRPr="00F607A1">
        <w:rPr>
          <w:rStyle w:val="Emphasis"/>
        </w:rPr>
        <w:t>122 NPT members</w:t>
      </w:r>
      <w:r w:rsidRPr="00F607A1">
        <w:rPr>
          <w:sz w:val="16"/>
        </w:rPr>
        <w:t xml:space="preserve"> </w:t>
      </w:r>
      <w:r w:rsidRPr="00F607A1">
        <w:rPr>
          <w:rStyle w:val="Heading3Char1"/>
        </w:rPr>
        <w:t>voted in favour of</w:t>
      </w:r>
      <w:r w:rsidRPr="00F607A1">
        <w:rPr>
          <w:sz w:val="16"/>
        </w:rPr>
        <w:t xml:space="preserve"> </w:t>
      </w:r>
      <w:hyperlink r:id="rId221" w:history="1">
        <w:r w:rsidRPr="00F607A1">
          <w:rPr>
            <w:rStyle w:val="Emphasis"/>
          </w:rPr>
          <w:t>TPNW</w:t>
        </w:r>
      </w:hyperlink>
      <w:r w:rsidRPr="00F607A1">
        <w:rPr>
          <w:sz w:val="16"/>
        </w:rPr>
        <w:t xml:space="preserve">, </w:t>
      </w:r>
      <w:r w:rsidRPr="00F607A1">
        <w:rPr>
          <w:rStyle w:val="Heading3Char1"/>
        </w:rPr>
        <w:t>which embraces the goal of outlawing all nuclear weapons, including those possessed by the five NPT nuclear weapon states</w:t>
      </w:r>
      <w:r w:rsidRPr="00F607A1">
        <w:rPr>
          <w:sz w:val="16"/>
        </w:rPr>
        <w:t xml:space="preserve">. The TPNW was opened for signature in September 2017 and has already been signed by 59 countries and ratified by ten. According to its proponents, it represents an effective measure under Article VI of the NPT by creating a legally binding prohibition on nuclear weapons. For countries opposing </w:t>
      </w:r>
      <w:r w:rsidRPr="00F607A1">
        <w:rPr>
          <w:rStyle w:val="Heading3Char1"/>
        </w:rPr>
        <w:t>the</w:t>
      </w:r>
      <w:r w:rsidRPr="00F607A1">
        <w:rPr>
          <w:sz w:val="16"/>
        </w:rPr>
        <w:t xml:space="preserve"> </w:t>
      </w:r>
      <w:r w:rsidRPr="00F607A1">
        <w:rPr>
          <w:rStyle w:val="Emphasis"/>
        </w:rPr>
        <w:t>TPNW</w:t>
      </w:r>
      <w:r w:rsidRPr="00F607A1">
        <w:rPr>
          <w:sz w:val="16"/>
        </w:rPr>
        <w:t xml:space="preserve">, including NATO Allies, the Treaty </w:t>
      </w:r>
      <w:r w:rsidRPr="00F607A1">
        <w:rPr>
          <w:rStyle w:val="Heading3Char1"/>
        </w:rPr>
        <w:t>will</w:t>
      </w:r>
      <w:r w:rsidRPr="00F607A1">
        <w:rPr>
          <w:sz w:val="16"/>
        </w:rPr>
        <w:t xml:space="preserve"> </w:t>
      </w:r>
      <w:r w:rsidRPr="00F607A1">
        <w:rPr>
          <w:rStyle w:val="Emphasis"/>
        </w:rPr>
        <w:t>not only be ineffective</w:t>
      </w:r>
      <w:r w:rsidRPr="00F607A1">
        <w:rPr>
          <w:sz w:val="16"/>
        </w:rPr>
        <w:t xml:space="preserve"> </w:t>
      </w:r>
      <w:r w:rsidRPr="00F607A1">
        <w:rPr>
          <w:rStyle w:val="Heading3Char1"/>
        </w:rPr>
        <w:t xml:space="preserve">but </w:t>
      </w:r>
      <w:hyperlink r:id="rId222" w:history="1">
        <w:r w:rsidRPr="00F607A1">
          <w:rPr>
            <w:rStyle w:val="Emphasis"/>
          </w:rPr>
          <w:t>risks undermining</w:t>
        </w:r>
      </w:hyperlink>
      <w:r w:rsidRPr="00F607A1">
        <w:rPr>
          <w:rStyle w:val="Emphasis"/>
        </w:rPr>
        <w:t xml:space="preserve"> the NPT</w:t>
      </w:r>
      <w:r w:rsidRPr="00F607A1">
        <w:rPr>
          <w:sz w:val="16"/>
        </w:rPr>
        <w:t xml:space="preserve">. </w:t>
      </w:r>
      <w:r w:rsidRPr="00F607A1">
        <w:rPr>
          <w:rStyle w:val="Heading3Char1"/>
        </w:rPr>
        <w:t>The TPNW can be</w:t>
      </w:r>
      <w:r w:rsidRPr="00F607A1">
        <w:rPr>
          <w:sz w:val="16"/>
        </w:rPr>
        <w:t xml:space="preserve"> </w:t>
      </w:r>
      <w:r w:rsidRPr="00F607A1">
        <w:rPr>
          <w:rStyle w:val="Heading3Char1"/>
        </w:rPr>
        <w:t xml:space="preserve">interpreted as a </w:t>
      </w:r>
      <w:r w:rsidRPr="00F607A1">
        <w:rPr>
          <w:rStyle w:val="Emphasis"/>
        </w:rPr>
        <w:t>symptom of the NPT’s midlife crisis</w:t>
      </w:r>
      <w:r w:rsidRPr="00F607A1">
        <w:rPr>
          <w:sz w:val="16"/>
        </w:rPr>
        <w:t xml:space="preserve"> – </w:t>
      </w:r>
      <w:r w:rsidRPr="00F607A1">
        <w:rPr>
          <w:rStyle w:val="Heading3Char1"/>
        </w:rPr>
        <w:t xml:space="preserve">an </w:t>
      </w:r>
      <w:r w:rsidRPr="00F607A1">
        <w:rPr>
          <w:rStyle w:val="Emphasis"/>
        </w:rPr>
        <w:t>expression</w:t>
      </w:r>
      <w:r w:rsidRPr="00F607A1">
        <w:rPr>
          <w:sz w:val="16"/>
        </w:rPr>
        <w:t xml:space="preserve"> </w:t>
      </w:r>
      <w:r w:rsidRPr="00F607A1">
        <w:rPr>
          <w:rStyle w:val="Heading3Char1"/>
        </w:rPr>
        <w:t xml:space="preserve">of the </w:t>
      </w:r>
      <w:r w:rsidRPr="00F607A1">
        <w:rPr>
          <w:rStyle w:val="Emphasis"/>
        </w:rPr>
        <w:t>frustration</w:t>
      </w:r>
      <w:r w:rsidRPr="00F607A1">
        <w:rPr>
          <w:rStyle w:val="Heading3Char1"/>
        </w:rPr>
        <w:t xml:space="preserve"> of non-nuclear weapon states</w:t>
      </w:r>
      <w:r w:rsidRPr="00F607A1">
        <w:rPr>
          <w:sz w:val="16"/>
        </w:rPr>
        <w:t xml:space="preserve">, </w:t>
      </w:r>
      <w:r w:rsidRPr="00F607A1">
        <w:rPr>
          <w:rStyle w:val="Heading3Char1"/>
        </w:rPr>
        <w:t xml:space="preserve">which have a </w:t>
      </w:r>
      <w:r w:rsidRPr="00F607A1">
        <w:rPr>
          <w:rStyle w:val="Emphasis"/>
        </w:rPr>
        <w:t>deep sense of remorse</w:t>
      </w:r>
      <w:r w:rsidRPr="00F607A1">
        <w:rPr>
          <w:sz w:val="16"/>
        </w:rPr>
        <w:t xml:space="preserve"> </w:t>
      </w:r>
      <w:r w:rsidRPr="00F607A1">
        <w:rPr>
          <w:rStyle w:val="Heading3Char1"/>
        </w:rPr>
        <w:t>for slow</w:t>
      </w:r>
      <w:r w:rsidRPr="00F607A1">
        <w:rPr>
          <w:sz w:val="16"/>
        </w:rPr>
        <w:t xml:space="preserve"> </w:t>
      </w:r>
      <w:r w:rsidRPr="00F607A1">
        <w:rPr>
          <w:rStyle w:val="Heading3Char1"/>
        </w:rPr>
        <w:t>disarmament progress</w:t>
      </w:r>
      <w:r w:rsidRPr="00F607A1">
        <w:rPr>
          <w:sz w:val="16"/>
        </w:rPr>
        <w:t xml:space="preserve">. For its advocates, the TPNW is also an attempt to give nuclear disarmament new youth and energy. </w:t>
      </w:r>
      <w:r w:rsidRPr="00F607A1">
        <w:rPr>
          <w:rStyle w:val="Heading3Char1"/>
        </w:rPr>
        <w:t>Eventually, it may be possible for NPT members to find a formula of compromise and agree to disagree on the new treaty</w:t>
      </w:r>
      <w:r w:rsidRPr="00F607A1">
        <w:rPr>
          <w:sz w:val="16"/>
        </w:rPr>
        <w:t xml:space="preserve">. </w:t>
      </w:r>
      <w:r w:rsidRPr="00F607A1">
        <w:rPr>
          <w:rStyle w:val="Emphasis"/>
        </w:rPr>
        <w:t>The troubles on the horizon</w:t>
      </w:r>
      <w:r w:rsidRPr="00F607A1">
        <w:rPr>
          <w:sz w:val="16"/>
        </w:rPr>
        <w:t xml:space="preserve"> </w:t>
      </w:r>
      <w:r w:rsidRPr="00F607A1">
        <w:rPr>
          <w:rStyle w:val="Heading3Char1"/>
        </w:rPr>
        <w:t xml:space="preserve">are </w:t>
      </w:r>
      <w:r w:rsidRPr="00F607A1">
        <w:rPr>
          <w:rStyle w:val="Emphasis"/>
        </w:rPr>
        <w:t>not necessarily fatal</w:t>
      </w:r>
      <w:r w:rsidRPr="00F607A1">
        <w:rPr>
          <w:sz w:val="16"/>
        </w:rPr>
        <w:t xml:space="preserve">, as the </w:t>
      </w:r>
      <w:r w:rsidRPr="00F607A1">
        <w:rPr>
          <w:rStyle w:val="Emphasis"/>
        </w:rPr>
        <w:t>dissatisfaction</w:t>
      </w:r>
      <w:r w:rsidRPr="00F607A1">
        <w:rPr>
          <w:sz w:val="16"/>
        </w:rPr>
        <w:t xml:space="preserve"> </w:t>
      </w:r>
      <w:r w:rsidRPr="00F607A1">
        <w:rPr>
          <w:rStyle w:val="Heading3Char1"/>
        </w:rPr>
        <w:t>of</w:t>
      </w:r>
      <w:r w:rsidRPr="00F607A1">
        <w:rPr>
          <w:sz w:val="16"/>
        </w:rPr>
        <w:t xml:space="preserve"> some </w:t>
      </w:r>
      <w:r w:rsidRPr="00F607A1">
        <w:rPr>
          <w:rStyle w:val="Emphasis"/>
        </w:rPr>
        <w:t>States Parties</w:t>
      </w:r>
      <w:r w:rsidRPr="00F607A1">
        <w:rPr>
          <w:sz w:val="16"/>
        </w:rPr>
        <w:t xml:space="preserve"> </w:t>
      </w:r>
      <w:r w:rsidRPr="00F607A1">
        <w:rPr>
          <w:rStyle w:val="Heading3Char1"/>
        </w:rPr>
        <w:t>with</w:t>
      </w:r>
      <w:r w:rsidRPr="00F607A1">
        <w:rPr>
          <w:sz w:val="16"/>
        </w:rPr>
        <w:t xml:space="preserve"> </w:t>
      </w:r>
      <w:r w:rsidRPr="00F607A1">
        <w:rPr>
          <w:rStyle w:val="Emphasis"/>
        </w:rPr>
        <w:t xml:space="preserve">disarmament progress </w:t>
      </w:r>
      <w:r w:rsidRPr="00F607A1">
        <w:rPr>
          <w:sz w:val="16"/>
        </w:rPr>
        <w:t>does</w:t>
      </w:r>
      <w:r w:rsidRPr="00F607A1">
        <w:rPr>
          <w:sz w:val="10"/>
        </w:rPr>
        <w:t xml:space="preserve"> </w:t>
      </w:r>
      <w:r w:rsidRPr="00F607A1">
        <w:rPr>
          <w:sz w:val="16"/>
        </w:rPr>
        <w:t xml:space="preserve">not seem sufficiently strong to warrant withdrawal from the NPT. So far, at least, despite many worries, no state seems prepared to make that choice. The common denominator of both proponents and opponents of the TPNW is that their main goal is to strengthen the NPT. Yet, </w:t>
      </w:r>
      <w:r w:rsidRPr="00F607A1">
        <w:rPr>
          <w:rStyle w:val="Heading3Char1"/>
        </w:rPr>
        <w:t>the</w:t>
      </w:r>
      <w:r w:rsidRPr="00F607A1">
        <w:rPr>
          <w:sz w:val="16"/>
        </w:rPr>
        <w:t xml:space="preserve"> </w:t>
      </w:r>
      <w:r w:rsidRPr="00F607A1">
        <w:rPr>
          <w:rStyle w:val="Emphasis"/>
        </w:rPr>
        <w:t>TPNW further polarises the NPT</w:t>
      </w:r>
      <w:r w:rsidRPr="00F607A1">
        <w:rPr>
          <w:sz w:val="16"/>
        </w:rPr>
        <w:t xml:space="preserve"> process </w:t>
      </w:r>
      <w:r w:rsidRPr="00F607A1">
        <w:rPr>
          <w:rStyle w:val="Heading3Char1"/>
        </w:rPr>
        <w:t xml:space="preserve">at a time when </w:t>
      </w:r>
      <w:r w:rsidRPr="00F607A1">
        <w:rPr>
          <w:rStyle w:val="Emphasis"/>
        </w:rPr>
        <w:t>longstanding points of tension</w:t>
      </w:r>
      <w:r w:rsidRPr="00F607A1">
        <w:rPr>
          <w:sz w:val="16"/>
        </w:rPr>
        <w:t xml:space="preserve"> </w:t>
      </w:r>
      <w:r w:rsidRPr="00F607A1">
        <w:rPr>
          <w:rStyle w:val="Heading3Char1"/>
        </w:rPr>
        <w:t>take on</w:t>
      </w:r>
      <w:r w:rsidRPr="00F607A1">
        <w:rPr>
          <w:sz w:val="16"/>
        </w:rPr>
        <w:t xml:space="preserve"> </w:t>
      </w:r>
      <w:r w:rsidRPr="00F607A1">
        <w:rPr>
          <w:rStyle w:val="Emphasis"/>
        </w:rPr>
        <w:t>new significance</w:t>
      </w:r>
      <w:r w:rsidRPr="00F607A1">
        <w:rPr>
          <w:sz w:val="16"/>
        </w:rPr>
        <w:t xml:space="preserve"> </w:t>
      </w:r>
      <w:r w:rsidRPr="00F607A1">
        <w:rPr>
          <w:rStyle w:val="Heading3Char1"/>
        </w:rPr>
        <w:t xml:space="preserve">in a </w:t>
      </w:r>
      <w:r w:rsidRPr="00F607A1">
        <w:rPr>
          <w:rStyle w:val="Emphasis"/>
        </w:rPr>
        <w:t>changed security environment</w:t>
      </w:r>
      <w:r w:rsidRPr="00F607A1">
        <w:rPr>
          <w:sz w:val="16"/>
        </w:rPr>
        <w:t xml:space="preserve">. Before any compromise on the TPNW can be achieved, </w:t>
      </w:r>
      <w:r w:rsidRPr="00F607A1">
        <w:rPr>
          <w:rStyle w:val="Emphasis"/>
        </w:rPr>
        <w:t>the resilience of the NPT will be tested as never before</w:t>
      </w:r>
      <w:r w:rsidRPr="00F607A1">
        <w:rPr>
          <w:sz w:val="16"/>
        </w:rPr>
        <w:t xml:space="preserve">, </w:t>
      </w:r>
      <w:r w:rsidRPr="00F607A1">
        <w:rPr>
          <w:rStyle w:val="Heading3Char1"/>
        </w:rPr>
        <w:t>which may have</w:t>
      </w:r>
      <w:r w:rsidRPr="00F607A1">
        <w:rPr>
          <w:sz w:val="16"/>
        </w:rPr>
        <w:t xml:space="preserve"> </w:t>
      </w:r>
      <w:r w:rsidRPr="00F607A1">
        <w:rPr>
          <w:rStyle w:val="Emphasis"/>
        </w:rPr>
        <w:t>irreversible and highly undesirable consequences</w:t>
      </w:r>
      <w:r w:rsidRPr="00F607A1">
        <w:rPr>
          <w:sz w:val="16"/>
        </w:rPr>
        <w:t xml:space="preserve">. </w:t>
      </w:r>
      <w:r w:rsidRPr="00F607A1">
        <w:rPr>
          <w:rStyle w:val="Heading3Char1"/>
        </w:rPr>
        <w:t>With the re-emergence of “great power competition”, managing the disarmament demands of the TPNW supporters will be increasingly difficult</w:t>
      </w:r>
      <w:r w:rsidRPr="00F607A1">
        <w:rPr>
          <w:sz w:val="16"/>
        </w:rPr>
        <w:t xml:space="preserve">. Against the wishes of many non-nuclear weapon states, the role of nuclear weapons in international politics is not decreasing but growing. Despite its past willingness to accept strategic nuclear reductions, Russia is increasingly </w:t>
      </w:r>
      <w:hyperlink r:id="rId223" w:history="1">
        <w:r w:rsidRPr="00F607A1">
          <w:rPr>
            <w:rStyle w:val="Hyperlink"/>
            <w:sz w:val="16"/>
          </w:rPr>
          <w:t>relying</w:t>
        </w:r>
      </w:hyperlink>
      <w:r w:rsidRPr="00F607A1">
        <w:rPr>
          <w:sz w:val="16"/>
        </w:rPr>
        <w:t xml:space="preserve"> on nuclear weapons in its security and foreign policy, which was confirmed by President Putin in a speech on </w:t>
      </w:r>
      <w:hyperlink r:id="rId224" w:history="1">
        <w:r w:rsidRPr="00F607A1">
          <w:rPr>
            <w:rStyle w:val="Hyperlink"/>
            <w:sz w:val="16"/>
          </w:rPr>
          <w:t>1 March 2018</w:t>
        </w:r>
      </w:hyperlink>
      <w:r w:rsidRPr="00F607A1">
        <w:rPr>
          <w:sz w:val="16"/>
        </w:rPr>
        <w:t xml:space="preserve">when he revealed new investments into various exotic nuclear capabilities. Russia’s increased nuclear emphasis over recent years has prompted the United States to respond. Even though US investments into </w:t>
      </w:r>
      <w:hyperlink r:id="rId225" w:history="1">
        <w:r w:rsidRPr="00F607A1">
          <w:rPr>
            <w:rStyle w:val="Hyperlink"/>
            <w:sz w:val="16"/>
          </w:rPr>
          <w:t>supplementary</w:t>
        </w:r>
      </w:hyperlink>
      <w:r w:rsidRPr="00F607A1">
        <w:rPr>
          <w:sz w:val="16"/>
        </w:rPr>
        <w:t xml:space="preserve">nuclear capabilities are modest compared to Russian programmes and do not increase the total number in the arsenal, disarmament advocates view them equally and treat them all as yet another sign of disingenuousness on the part of nuclear-weapon states. While Chinese actions in the nuclear weapons realm remain opaque, there is little doubt that China has been updating its nuclear arsenal to keep pace not only with the United States and Russia, but also as a part of its strategic competition with India. Yet </w:t>
      </w:r>
      <w:r w:rsidRPr="00F607A1">
        <w:rPr>
          <w:rStyle w:val="Heading3Char1"/>
        </w:rPr>
        <w:t>the</w:t>
      </w:r>
      <w:r w:rsidRPr="00F607A1">
        <w:rPr>
          <w:sz w:val="16"/>
        </w:rPr>
        <w:t xml:space="preserve"> </w:t>
      </w:r>
      <w:r w:rsidRPr="00F607A1">
        <w:rPr>
          <w:rStyle w:val="Emphasis"/>
        </w:rPr>
        <w:t>U</w:t>
      </w:r>
      <w:r w:rsidRPr="00F607A1">
        <w:rPr>
          <w:sz w:val="16"/>
        </w:rPr>
        <w:t xml:space="preserve">nited </w:t>
      </w:r>
      <w:r w:rsidRPr="00F607A1">
        <w:rPr>
          <w:rStyle w:val="Emphasis"/>
        </w:rPr>
        <w:t>S</w:t>
      </w:r>
      <w:r w:rsidRPr="00F607A1">
        <w:rPr>
          <w:sz w:val="16"/>
        </w:rPr>
        <w:t xml:space="preserve">tates and its NATO Allies </w:t>
      </w:r>
      <w:r w:rsidRPr="00F607A1">
        <w:rPr>
          <w:rStyle w:val="Heading3Char1"/>
        </w:rPr>
        <w:t>remain the</w:t>
      </w:r>
      <w:r w:rsidRPr="00F607A1">
        <w:rPr>
          <w:sz w:val="16"/>
        </w:rPr>
        <w:t xml:space="preserve"> </w:t>
      </w:r>
      <w:r w:rsidRPr="00F607A1">
        <w:rPr>
          <w:rStyle w:val="Emphasis"/>
        </w:rPr>
        <w:t>primary target</w:t>
      </w:r>
      <w:r w:rsidRPr="00F607A1">
        <w:rPr>
          <w:sz w:val="16"/>
        </w:rPr>
        <w:t xml:space="preserve"> </w:t>
      </w:r>
      <w:r w:rsidRPr="00F607A1">
        <w:rPr>
          <w:rStyle w:val="Heading3Char1"/>
        </w:rPr>
        <w:t>of the</w:t>
      </w:r>
      <w:r w:rsidRPr="00F607A1">
        <w:rPr>
          <w:sz w:val="16"/>
        </w:rPr>
        <w:t xml:space="preserve"> </w:t>
      </w:r>
      <w:r w:rsidRPr="00F607A1">
        <w:rPr>
          <w:rStyle w:val="Emphasis"/>
        </w:rPr>
        <w:t>TPNW activists’ ire</w:t>
      </w:r>
      <w:r w:rsidRPr="00F607A1">
        <w:rPr>
          <w:sz w:val="16"/>
        </w:rPr>
        <w:t xml:space="preserve">. </w:t>
      </w:r>
      <w:r w:rsidRPr="00F607A1">
        <w:rPr>
          <w:sz w:val="14"/>
          <w:szCs w:val="14"/>
        </w:rPr>
        <w:t xml:space="preserve">Failure by China and the United States to resolve the North Korea nuclear and missile problem, and a collapse of the JCPOA, will make it much more difficult for the NPT members to maintain unity in tackling non-proliferation challenges. If Iran resumes the activities constrained by the JCPOA, it will make the non-proliferation landscape in the Middle East even more </w:t>
      </w:r>
      <w:hyperlink r:id="rId226" w:history="1">
        <w:r w:rsidRPr="00F607A1">
          <w:rPr>
            <w:rStyle w:val="Hyperlink"/>
            <w:sz w:val="14"/>
            <w:szCs w:val="14"/>
          </w:rPr>
          <w:t>fragile</w:t>
        </w:r>
      </w:hyperlink>
      <w:r w:rsidRPr="00F607A1">
        <w:rPr>
          <w:sz w:val="14"/>
          <w:szCs w:val="14"/>
        </w:rPr>
        <w:t xml:space="preserve">, adding to persisting tensions that are often channelled into NPT debate about the Middle East </w:t>
      </w:r>
      <w:hyperlink r:id="rId227" w:history="1">
        <w:r w:rsidRPr="00F607A1">
          <w:rPr>
            <w:rStyle w:val="Hyperlink"/>
            <w:sz w:val="14"/>
            <w:szCs w:val="14"/>
          </w:rPr>
          <w:t>Weapons of Mass Destruction-Free Zone</w:t>
        </w:r>
      </w:hyperlink>
      <w:r w:rsidRPr="00F607A1">
        <w:rPr>
          <w:sz w:val="14"/>
          <w:szCs w:val="14"/>
        </w:rPr>
        <w:t xml:space="preserve">. </w:t>
      </w:r>
    </w:p>
    <w:p w14:paraId="2DADFF82" w14:textId="7E7A96A9" w:rsidR="005A45CD" w:rsidRPr="00F607A1" w:rsidRDefault="005A45CD" w:rsidP="005A45CD">
      <w:pPr>
        <w:keepNext/>
        <w:keepLines/>
        <w:spacing w:before="40" w:after="0"/>
        <w:outlineLvl w:val="3"/>
        <w:rPr>
          <w:rFonts w:eastAsiaTheme="majorEastAsia" w:cstheme="majorBidi"/>
          <w:b/>
          <w:iCs/>
          <w:sz w:val="26"/>
        </w:rPr>
      </w:pPr>
      <w:r w:rsidRPr="00F607A1">
        <w:rPr>
          <w:rFonts w:eastAsiaTheme="majorEastAsia" w:cstheme="majorBidi"/>
          <w:b/>
          <w:iCs/>
          <w:sz w:val="26"/>
        </w:rPr>
        <w:t>No prolif impact</w:t>
      </w:r>
    </w:p>
    <w:p w14:paraId="072FF359" w14:textId="77777777" w:rsidR="005A45CD" w:rsidRPr="00F607A1" w:rsidRDefault="005A45CD" w:rsidP="005A45CD">
      <w:r w:rsidRPr="00F607A1">
        <w:t xml:space="preserve">John </w:t>
      </w:r>
      <w:r w:rsidRPr="00F607A1">
        <w:rPr>
          <w:b/>
        </w:rPr>
        <w:t>Mueller 18</w:t>
      </w:r>
      <w:r w:rsidRPr="00F607A1">
        <w:t>. Adjunct Professor of Political Science and Woody Hayes Senior Research Scientist at Ohio State University and a Senior Fellow at the Cato Institute Nov/Dec 2018 https://www.foreignaffairs.com/articles/2018-10-15/nuclear-weapons-dont-matter</w:t>
      </w:r>
    </w:p>
    <w:p w14:paraId="55975DFF" w14:textId="77777777" w:rsidR="005A45CD" w:rsidRPr="00F607A1" w:rsidRDefault="005A45CD" w:rsidP="005A45CD">
      <w:pPr>
        <w:rPr>
          <w:sz w:val="16"/>
        </w:rPr>
      </w:pPr>
      <w:r w:rsidRPr="00F607A1">
        <w:rPr>
          <w:u w:val="single"/>
        </w:rPr>
        <w:t>HOW ABOUT PROLIFERATION</w:t>
      </w:r>
      <w:r w:rsidRPr="00F607A1">
        <w:rPr>
          <w:sz w:val="16"/>
        </w:rPr>
        <w:t xml:space="preserve"> AND TERRORISM</w:t>
      </w:r>
      <w:r w:rsidRPr="00F607A1">
        <w:rPr>
          <w:u w:val="single"/>
        </w:rPr>
        <w:t>?</w:t>
      </w:r>
      <w:r w:rsidRPr="00F607A1">
        <w:rPr>
          <w:sz w:val="16"/>
        </w:rPr>
        <w:t xml:space="preserve"> </w:t>
      </w:r>
      <w:r w:rsidRPr="00F607A1">
        <w:rPr>
          <w:u w:val="single"/>
        </w:rPr>
        <w:t>Great powers are one thing</w:t>
      </w:r>
      <w:r w:rsidRPr="00F607A1">
        <w:rPr>
          <w:sz w:val="16"/>
        </w:rPr>
        <w:t xml:space="preserve">, </w:t>
      </w:r>
      <w:r w:rsidRPr="00F607A1">
        <w:rPr>
          <w:u w:val="single"/>
        </w:rPr>
        <w:t>some</w:t>
      </w:r>
      <w:r w:rsidRPr="00F607A1">
        <w:rPr>
          <w:sz w:val="16"/>
        </w:rPr>
        <w:t xml:space="preserve"> might </w:t>
      </w:r>
      <w:r w:rsidRPr="00F607A1">
        <w:rPr>
          <w:u w:val="single"/>
        </w:rPr>
        <w:t>say</w:t>
      </w:r>
      <w:r w:rsidRPr="00F607A1">
        <w:rPr>
          <w:sz w:val="16"/>
        </w:rPr>
        <w:t xml:space="preserve">, </w:t>
      </w:r>
      <w:r w:rsidRPr="00F607A1">
        <w:rPr>
          <w:u w:val="single"/>
        </w:rPr>
        <w:t>but rogue states or terrorist</w:t>
      </w:r>
      <w:r w:rsidRPr="00F607A1">
        <w:rPr>
          <w:sz w:val="16"/>
        </w:rPr>
        <w:t xml:space="preserve"> group</w:t>
      </w:r>
      <w:r w:rsidRPr="00F607A1">
        <w:rPr>
          <w:u w:val="single"/>
        </w:rPr>
        <w:t>s</w:t>
      </w:r>
      <w:r w:rsidRPr="00F607A1">
        <w:rPr>
          <w:sz w:val="16"/>
        </w:rPr>
        <w:t xml:space="preserve"> are another. </w:t>
      </w:r>
      <w:r w:rsidRPr="00F607A1">
        <w:rPr>
          <w:u w:val="single"/>
        </w:rPr>
        <w:t>If they go nuclear</w:t>
      </w:r>
      <w:r w:rsidRPr="00F607A1">
        <w:rPr>
          <w:sz w:val="16"/>
        </w:rPr>
        <w:t xml:space="preserve">, </w:t>
      </w:r>
      <w:r w:rsidRPr="00F607A1">
        <w:rPr>
          <w:u w:val="single"/>
        </w:rPr>
        <w:t>it’s game over</w:t>
      </w:r>
      <w:r w:rsidRPr="00F607A1">
        <w:rPr>
          <w:sz w:val="16"/>
        </w:rPr>
        <w:t>—</w:t>
      </w:r>
      <w:r w:rsidRPr="00F607A1">
        <w:rPr>
          <w:u w:val="single"/>
        </w:rPr>
        <w:t>which is why</w:t>
      </w:r>
      <w:r w:rsidRPr="00F607A1">
        <w:rPr>
          <w:sz w:val="16"/>
        </w:rPr>
        <w:t xml:space="preserve"> any </w:t>
      </w:r>
      <w:r w:rsidRPr="00F607A1">
        <w:rPr>
          <w:u w:val="single"/>
        </w:rPr>
        <w:t>further</w:t>
      </w:r>
      <w:r w:rsidRPr="00F607A1">
        <w:rPr>
          <w:sz w:val="16"/>
        </w:rPr>
        <w:t xml:space="preserve"> </w:t>
      </w:r>
      <w:r w:rsidRPr="00F607A1">
        <w:rPr>
          <w:u w:val="single"/>
        </w:rPr>
        <w:t>proliferation</w:t>
      </w:r>
      <w:r w:rsidRPr="00F607A1">
        <w:rPr>
          <w:sz w:val="16"/>
        </w:rPr>
        <w:t xml:space="preserve"> </w:t>
      </w:r>
      <w:r w:rsidRPr="00F607A1">
        <w:rPr>
          <w:u w:val="single"/>
        </w:rPr>
        <w:t>must be prevented</w:t>
      </w:r>
      <w:r w:rsidRPr="00F607A1">
        <w:rPr>
          <w:sz w:val="16"/>
        </w:rPr>
        <w:t xml:space="preserve"> </w:t>
      </w:r>
      <w:r w:rsidRPr="00F607A1">
        <w:rPr>
          <w:u w:val="single"/>
        </w:rPr>
        <w:t>by all</w:t>
      </w:r>
      <w:r w:rsidRPr="00F607A1">
        <w:rPr>
          <w:sz w:val="16"/>
        </w:rPr>
        <w:t xml:space="preserve"> possible </w:t>
      </w:r>
      <w:r w:rsidRPr="00F607A1">
        <w:rPr>
          <w:u w:val="single"/>
        </w:rPr>
        <w:t>measures</w:t>
      </w:r>
      <w:r w:rsidRPr="00F607A1">
        <w:rPr>
          <w:sz w:val="16"/>
        </w:rPr>
        <w:t xml:space="preserve">, up to and including war. </w:t>
      </w:r>
      <w:r w:rsidRPr="00F607A1">
        <w:rPr>
          <w:u w:val="single"/>
        </w:rPr>
        <w:t>That</w:t>
      </w:r>
      <w:r w:rsidRPr="00F607A1">
        <w:rPr>
          <w:sz w:val="16"/>
        </w:rPr>
        <w:t xml:space="preserve"> </w:t>
      </w:r>
      <w:r w:rsidRPr="00F607A1">
        <w:rPr>
          <w:u w:val="single"/>
        </w:rPr>
        <w:t>logic</w:t>
      </w:r>
      <w:r w:rsidRPr="00F607A1">
        <w:rPr>
          <w:sz w:val="16"/>
        </w:rPr>
        <w:t xml:space="preserve"> might </w:t>
      </w:r>
      <w:r w:rsidRPr="00F607A1">
        <w:rPr>
          <w:u w:val="single"/>
        </w:rPr>
        <w:t>seem plausible at first</w:t>
      </w:r>
      <w:r w:rsidRPr="00F607A1">
        <w:rPr>
          <w:sz w:val="16"/>
        </w:rPr>
        <w:t xml:space="preserve">, </w:t>
      </w:r>
      <w:r w:rsidRPr="00F607A1">
        <w:rPr>
          <w:u w:val="single"/>
        </w:rPr>
        <w:t>but</w:t>
      </w:r>
      <w:r w:rsidRPr="00F607A1">
        <w:rPr>
          <w:sz w:val="16"/>
        </w:rPr>
        <w:t xml:space="preserve"> it </w:t>
      </w:r>
      <w:r w:rsidRPr="00F607A1">
        <w:rPr>
          <w:u w:val="single"/>
        </w:rPr>
        <w:t>breaks down on</w:t>
      </w:r>
      <w:r w:rsidRPr="00F607A1">
        <w:rPr>
          <w:sz w:val="16"/>
        </w:rPr>
        <w:t xml:space="preserve"> close </w:t>
      </w:r>
      <w:r w:rsidRPr="00F607A1">
        <w:rPr>
          <w:u w:val="single"/>
        </w:rPr>
        <w:t>examination</w:t>
      </w:r>
      <w:r w:rsidRPr="00F607A1">
        <w:rPr>
          <w:sz w:val="16"/>
        </w:rPr>
        <w:t xml:space="preserve">. Not only has </w:t>
      </w:r>
      <w:r w:rsidRPr="00F607A1">
        <w:rPr>
          <w:u w:val="single"/>
        </w:rPr>
        <w:t>the world</w:t>
      </w:r>
      <w:r w:rsidRPr="00F607A1">
        <w:rPr>
          <w:sz w:val="16"/>
        </w:rPr>
        <w:t xml:space="preserve"> </w:t>
      </w:r>
      <w:r w:rsidRPr="00F607A1">
        <w:rPr>
          <w:b/>
          <w:iCs/>
          <w:u w:val="single"/>
        </w:rPr>
        <w:t>already survived</w:t>
      </w:r>
      <w:r w:rsidRPr="00F607A1">
        <w:rPr>
          <w:sz w:val="16"/>
        </w:rPr>
        <w:t xml:space="preserve"> the </w:t>
      </w:r>
      <w:r w:rsidRPr="00F607A1">
        <w:rPr>
          <w:b/>
          <w:iCs/>
          <w:u w:val="single"/>
        </w:rPr>
        <w:t>acquisition</w:t>
      </w:r>
      <w:r w:rsidRPr="00F607A1">
        <w:rPr>
          <w:sz w:val="16"/>
        </w:rPr>
        <w:t xml:space="preserve"> </w:t>
      </w:r>
      <w:r w:rsidRPr="00F607A1">
        <w:rPr>
          <w:u w:val="single"/>
        </w:rPr>
        <w:t>of nuclear weapons by some of the</w:t>
      </w:r>
      <w:r w:rsidRPr="00F607A1">
        <w:rPr>
          <w:sz w:val="16"/>
        </w:rPr>
        <w:t xml:space="preserve"> </w:t>
      </w:r>
      <w:r w:rsidRPr="00F607A1">
        <w:rPr>
          <w:strike/>
          <w:sz w:val="16"/>
        </w:rPr>
        <w:t>craziest</w:t>
      </w:r>
      <w:r w:rsidRPr="00F607A1">
        <w:rPr>
          <w:sz w:val="16"/>
        </w:rPr>
        <w:t xml:space="preserve"> [</w:t>
      </w:r>
      <w:r w:rsidRPr="00F607A1">
        <w:rPr>
          <w:u w:val="single"/>
        </w:rPr>
        <w:t>most reckless</w:t>
      </w:r>
      <w:r w:rsidRPr="00F607A1">
        <w:rPr>
          <w:sz w:val="16"/>
        </w:rPr>
        <w:t xml:space="preserve">] </w:t>
      </w:r>
      <w:r w:rsidRPr="00F607A1">
        <w:rPr>
          <w:u w:val="single"/>
        </w:rPr>
        <w:t>mass murderers in history</w:t>
      </w:r>
      <w:r w:rsidRPr="00F607A1">
        <w:rPr>
          <w:sz w:val="16"/>
        </w:rPr>
        <w:t xml:space="preserve"> (</w:t>
      </w:r>
      <w:r w:rsidRPr="00F607A1">
        <w:rPr>
          <w:u w:val="single"/>
        </w:rPr>
        <w:t>Stalin</w:t>
      </w:r>
      <w:r w:rsidRPr="00F607A1">
        <w:rPr>
          <w:sz w:val="16"/>
        </w:rPr>
        <w:t xml:space="preserve"> </w:t>
      </w:r>
      <w:r w:rsidRPr="00F607A1">
        <w:rPr>
          <w:u w:val="single"/>
        </w:rPr>
        <w:t>and</w:t>
      </w:r>
      <w:r w:rsidRPr="00F607A1">
        <w:rPr>
          <w:sz w:val="16"/>
        </w:rPr>
        <w:t xml:space="preserve"> </w:t>
      </w:r>
      <w:r w:rsidRPr="00F607A1">
        <w:rPr>
          <w:u w:val="single"/>
        </w:rPr>
        <w:t>Mao</w:t>
      </w:r>
      <w:r w:rsidRPr="00F607A1">
        <w:rPr>
          <w:sz w:val="16"/>
        </w:rPr>
        <w:t xml:space="preserve">), </w:t>
      </w:r>
      <w:r w:rsidRPr="00F607A1">
        <w:rPr>
          <w:u w:val="single"/>
        </w:rPr>
        <w:t>but</w:t>
      </w:r>
      <w:r w:rsidRPr="00F607A1">
        <w:rPr>
          <w:sz w:val="16"/>
        </w:rPr>
        <w:t xml:space="preserve"> </w:t>
      </w:r>
      <w:r w:rsidRPr="00F607A1">
        <w:rPr>
          <w:b/>
          <w:iCs/>
          <w:u w:val="single"/>
        </w:rPr>
        <w:t>proliferation has slowed</w:t>
      </w:r>
      <w:r w:rsidRPr="00F607A1">
        <w:rPr>
          <w:sz w:val="16"/>
        </w:rPr>
        <w:t xml:space="preserve"> </w:t>
      </w:r>
      <w:r w:rsidRPr="00F607A1">
        <w:rPr>
          <w:u w:val="single"/>
        </w:rPr>
        <w:t>down rather than sped up</w:t>
      </w:r>
      <w:r w:rsidRPr="00F607A1">
        <w:rPr>
          <w:sz w:val="16"/>
        </w:rPr>
        <w:t xml:space="preserve"> </w:t>
      </w:r>
      <w:r w:rsidRPr="00F607A1">
        <w:rPr>
          <w:u w:val="single"/>
        </w:rPr>
        <w:t>over time.</w:t>
      </w:r>
      <w:r w:rsidRPr="00F607A1">
        <w:rPr>
          <w:sz w:val="16"/>
        </w:rPr>
        <w:t xml:space="preserve"> </w:t>
      </w:r>
      <w:r w:rsidRPr="00F607A1">
        <w:rPr>
          <w:u w:val="single"/>
        </w:rPr>
        <w:t>Dozens</w:t>
      </w:r>
      <w:r w:rsidRPr="00F607A1">
        <w:rPr>
          <w:sz w:val="16"/>
        </w:rPr>
        <w:t xml:space="preserve"> of technologically sophisticated countries have </w:t>
      </w:r>
      <w:r w:rsidRPr="00F607A1">
        <w:rPr>
          <w:u w:val="single"/>
        </w:rPr>
        <w:t>considered</w:t>
      </w:r>
      <w:r w:rsidRPr="00F607A1">
        <w:rPr>
          <w:sz w:val="16"/>
        </w:rPr>
        <w:t xml:space="preserve"> </w:t>
      </w:r>
      <w:r w:rsidRPr="00F607A1">
        <w:rPr>
          <w:u w:val="single"/>
        </w:rPr>
        <w:t>obtaining</w:t>
      </w:r>
      <w:r w:rsidRPr="00F607A1">
        <w:rPr>
          <w:sz w:val="16"/>
        </w:rPr>
        <w:t xml:space="preserve"> nuclear </w:t>
      </w:r>
      <w:r w:rsidRPr="00F607A1">
        <w:rPr>
          <w:u w:val="single"/>
        </w:rPr>
        <w:t>arsenals</w:t>
      </w:r>
      <w:r w:rsidRPr="00F607A1">
        <w:rPr>
          <w:sz w:val="16"/>
        </w:rPr>
        <w:t xml:space="preserve">, </w:t>
      </w:r>
      <w:r w:rsidRPr="00F607A1">
        <w:rPr>
          <w:u w:val="single"/>
        </w:rPr>
        <w:t>but very few</w:t>
      </w:r>
      <w:r w:rsidRPr="00F607A1">
        <w:rPr>
          <w:sz w:val="16"/>
        </w:rPr>
        <w:t xml:space="preserve"> </w:t>
      </w:r>
      <w:r w:rsidRPr="00F607A1">
        <w:rPr>
          <w:u w:val="single"/>
        </w:rPr>
        <w:t>have</w:t>
      </w:r>
      <w:r w:rsidRPr="00F607A1">
        <w:rPr>
          <w:sz w:val="16"/>
        </w:rPr>
        <w:t xml:space="preserve"> done so. This is </w:t>
      </w:r>
      <w:r w:rsidRPr="00F607A1">
        <w:rPr>
          <w:u w:val="single"/>
        </w:rPr>
        <w:t>because</w:t>
      </w:r>
      <w:r w:rsidRPr="00F607A1">
        <w:rPr>
          <w:sz w:val="16"/>
        </w:rPr>
        <w:t xml:space="preserve"> </w:t>
      </w:r>
      <w:r w:rsidRPr="00F607A1">
        <w:rPr>
          <w:u w:val="single"/>
        </w:rPr>
        <w:t>nuclear weapons</w:t>
      </w:r>
      <w:r w:rsidRPr="00F607A1">
        <w:rPr>
          <w:sz w:val="16"/>
        </w:rPr>
        <w:t xml:space="preserve"> </w:t>
      </w:r>
      <w:r w:rsidRPr="00F607A1">
        <w:rPr>
          <w:u w:val="single"/>
        </w:rPr>
        <w:t>turn out to be</w:t>
      </w:r>
      <w:r w:rsidRPr="00F607A1">
        <w:rPr>
          <w:sz w:val="16"/>
        </w:rPr>
        <w:t xml:space="preserve"> </w:t>
      </w:r>
      <w:r w:rsidRPr="00F607A1">
        <w:rPr>
          <w:b/>
          <w:iCs/>
          <w:u w:val="single"/>
        </w:rPr>
        <w:t xml:space="preserve">difficult and expensive to acquire </w:t>
      </w:r>
      <w:r w:rsidRPr="00F607A1">
        <w:rPr>
          <w:u w:val="single"/>
        </w:rPr>
        <w:t>and</w:t>
      </w:r>
      <w:r w:rsidRPr="00F607A1">
        <w:rPr>
          <w:sz w:val="16"/>
        </w:rPr>
        <w:t xml:space="preserve"> </w:t>
      </w:r>
      <w:r w:rsidRPr="00F607A1">
        <w:rPr>
          <w:b/>
          <w:iCs/>
          <w:u w:val="single"/>
        </w:rPr>
        <w:t xml:space="preserve">strategically provocative to possess. </w:t>
      </w:r>
      <w:r w:rsidRPr="00F607A1">
        <w:rPr>
          <w:sz w:val="16"/>
        </w:rPr>
        <w:t xml:space="preserve">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 </w:t>
      </w:r>
      <w:r w:rsidRPr="00F607A1">
        <w:rPr>
          <w:b/>
          <w:iCs/>
          <w:u w:val="single"/>
        </w:rPr>
        <w:t>Alarmists</w:t>
      </w:r>
      <w:r w:rsidRPr="00F607A1">
        <w:rPr>
          <w:sz w:val="16"/>
        </w:rPr>
        <w:t xml:space="preserve"> have </w:t>
      </w:r>
      <w:r w:rsidRPr="00F607A1">
        <w:rPr>
          <w:u w:val="single"/>
        </w:rPr>
        <w:t>misjudged</w:t>
      </w:r>
      <w:r w:rsidRPr="00F607A1">
        <w:rPr>
          <w:sz w:val="16"/>
        </w:rPr>
        <w:t xml:space="preserve"> </w:t>
      </w:r>
      <w:r w:rsidRPr="00F607A1">
        <w:rPr>
          <w:u w:val="single"/>
        </w:rPr>
        <w:t>not only the pace</w:t>
      </w:r>
      <w:r w:rsidRPr="00F607A1">
        <w:rPr>
          <w:sz w:val="16"/>
        </w:rPr>
        <w:t xml:space="preserve"> </w:t>
      </w:r>
      <w:r w:rsidRPr="00F607A1">
        <w:rPr>
          <w:u w:val="single"/>
        </w:rPr>
        <w:t>of proliferation</w:t>
      </w:r>
      <w:r w:rsidRPr="00F607A1">
        <w:rPr>
          <w:sz w:val="16"/>
        </w:rPr>
        <w:t xml:space="preserve"> </w:t>
      </w:r>
      <w:r w:rsidRPr="00F607A1">
        <w:rPr>
          <w:u w:val="single"/>
        </w:rPr>
        <w:t>but also its effects</w:t>
      </w:r>
      <w:r w:rsidRPr="00F607A1">
        <w:rPr>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F607A1">
        <w:rPr>
          <w:u w:val="single"/>
        </w:rPr>
        <w:t>the general idea seems to be that once a</w:t>
      </w:r>
      <w:r w:rsidRPr="00F607A1">
        <w:rPr>
          <w:sz w:val="16"/>
        </w:rPr>
        <w:t xml:space="preserve"> </w:t>
      </w:r>
      <w:r w:rsidRPr="00F607A1">
        <w:rPr>
          <w:u w:val="single"/>
        </w:rPr>
        <w:t>country</w:t>
      </w:r>
      <w:r w:rsidRPr="00F607A1">
        <w:rPr>
          <w:sz w:val="16"/>
        </w:rPr>
        <w:t xml:space="preserve"> </w:t>
      </w:r>
      <w:r w:rsidRPr="00F607A1">
        <w:rPr>
          <w:u w:val="single"/>
        </w:rPr>
        <w:t>has nuclear weapons</w:t>
      </w:r>
      <w:r w:rsidRPr="00F607A1">
        <w:rPr>
          <w:sz w:val="16"/>
        </w:rPr>
        <w:t xml:space="preserve">, </w:t>
      </w:r>
      <w:r w:rsidRPr="00F607A1">
        <w:rPr>
          <w:u w:val="single"/>
        </w:rPr>
        <w:t>it</w:t>
      </w:r>
      <w:r w:rsidRPr="00F607A1">
        <w:rPr>
          <w:sz w:val="16"/>
        </w:rPr>
        <w:t xml:space="preserve"> can use them to </w:t>
      </w:r>
      <w:r w:rsidRPr="00F607A1">
        <w:rPr>
          <w:u w:val="single"/>
        </w:rPr>
        <w:t>threaten</w:t>
      </w:r>
      <w:r w:rsidRPr="00F607A1">
        <w:rPr>
          <w:sz w:val="16"/>
        </w:rPr>
        <w:t xml:space="preserve"> </w:t>
      </w:r>
      <w:r w:rsidRPr="00F607A1">
        <w:rPr>
          <w:u w:val="single"/>
        </w:rPr>
        <w:t>others</w:t>
      </w:r>
      <w:r w:rsidRPr="00F607A1">
        <w:rPr>
          <w:sz w:val="16"/>
        </w:rPr>
        <w:t xml:space="preserve"> and get its way, with nonnuclear countries deferring or paying ransom to the local bully out of fear. </w:t>
      </w:r>
      <w:r w:rsidRPr="00F607A1">
        <w:rPr>
          <w:u w:val="single"/>
        </w:rPr>
        <w:t>Except</w:t>
      </w:r>
      <w:r w:rsidRPr="00F607A1">
        <w:rPr>
          <w:sz w:val="16"/>
        </w:rPr>
        <w:t xml:space="preserve">, of course, that in three-quarters of a century, the United States has never been able to get anything close to that obedience from anybody, even when it had a nuclear monopoly. So why should it be true for, say, Iran or North Korea? </w:t>
      </w:r>
      <w:r w:rsidRPr="00F607A1">
        <w:rPr>
          <w:u w:val="single"/>
        </w:rPr>
        <w:t>It is far more likely</w:t>
      </w:r>
      <w:r w:rsidRPr="00F607A1">
        <w:rPr>
          <w:sz w:val="16"/>
        </w:rPr>
        <w:t xml:space="preserve"> that a nuclear rogue’s </w:t>
      </w:r>
      <w:r w:rsidRPr="00F607A1">
        <w:rPr>
          <w:u w:val="single"/>
        </w:rPr>
        <w:t>threats</w:t>
      </w:r>
      <w:r w:rsidRPr="00F607A1">
        <w:rPr>
          <w:sz w:val="16"/>
        </w:rPr>
        <w:t xml:space="preserve"> </w:t>
      </w:r>
      <w:r w:rsidRPr="00F607A1">
        <w:rPr>
          <w:u w:val="single"/>
        </w:rPr>
        <w:t>would cause its rivals to</w:t>
      </w:r>
      <w:r w:rsidRPr="00F607A1">
        <w:rPr>
          <w:sz w:val="16"/>
        </w:rPr>
        <w:t xml:space="preserve"> </w:t>
      </w:r>
      <w:r w:rsidRPr="00F607A1">
        <w:rPr>
          <w:u w:val="single"/>
        </w:rPr>
        <w:t>join</w:t>
      </w:r>
      <w:r w:rsidRPr="00F607A1">
        <w:rPr>
          <w:sz w:val="16"/>
        </w:rPr>
        <w:t xml:space="preserve"> together </w:t>
      </w:r>
      <w:r w:rsidRPr="00F607A1">
        <w:rPr>
          <w:u w:val="single"/>
        </w:rPr>
        <w:t>against the provocateur</w:t>
      </w:r>
      <w:r w:rsidRPr="00F607A1">
        <w:rPr>
          <w:sz w:val="16"/>
        </w:rPr>
        <w:t>—just as countries around the Persian Gulf responded to Saddam’s invasion of Kuwait by closing ranks to oppose, rather than acquiescing in, his effort at domination.</w:t>
      </w:r>
    </w:p>
    <w:p w14:paraId="79EA2852" w14:textId="38A1EC85" w:rsidR="005A45CD" w:rsidRPr="00F607A1" w:rsidRDefault="0035730D" w:rsidP="0035730D">
      <w:pPr>
        <w:pStyle w:val="Heading2"/>
      </w:pPr>
      <w:r w:rsidRPr="00F607A1">
        <w:t xml:space="preserve">1AR Elections DA </w:t>
      </w:r>
    </w:p>
    <w:p w14:paraId="36FB8EF2" w14:textId="6BA7B194" w:rsidR="0035730D" w:rsidRPr="00F607A1" w:rsidRDefault="0035730D" w:rsidP="0035730D"/>
    <w:p w14:paraId="1B54688A" w14:textId="26111915" w:rsidR="0035730D" w:rsidRPr="00F607A1" w:rsidRDefault="0035730D" w:rsidP="0035730D">
      <w:pPr>
        <w:pStyle w:val="Heading3"/>
      </w:pPr>
      <w:r w:rsidRPr="00F607A1">
        <w:t xml:space="preserve">1AR Elections DA – Uniqueness </w:t>
      </w:r>
    </w:p>
    <w:p w14:paraId="7EF7F207" w14:textId="77777777" w:rsidR="0035730D" w:rsidRPr="00F607A1" w:rsidRDefault="0035730D" w:rsidP="0035730D">
      <w:pPr>
        <w:pStyle w:val="Heading4"/>
        <w:rPr>
          <w:rFonts w:eastAsia="Calibri"/>
        </w:rPr>
      </w:pPr>
      <w:r w:rsidRPr="00F607A1">
        <w:rPr>
          <w:rFonts w:eastAsia="Calibri"/>
        </w:rPr>
        <w:t xml:space="preserve">Trump wins – base support, swing states </w:t>
      </w:r>
    </w:p>
    <w:p w14:paraId="090CE165" w14:textId="77777777" w:rsidR="0035730D" w:rsidRPr="00F607A1" w:rsidRDefault="0035730D" w:rsidP="0035730D">
      <w:pPr>
        <w:rPr>
          <w:b/>
          <w:bCs/>
          <w:sz w:val="26"/>
        </w:rPr>
      </w:pPr>
      <w:r w:rsidRPr="00F607A1">
        <w:rPr>
          <w:rStyle w:val="Style13ptBold"/>
        </w:rPr>
        <w:t xml:space="preserve">Schneider, 2020 </w:t>
      </w:r>
      <w:r w:rsidRPr="00F607A1">
        <w:rPr>
          <w:rFonts w:eastAsia="Calibri" w:cs="Times New Roman"/>
        </w:rPr>
        <w:t>(Bill Schneider is a professor at the Schar School of Policy and Government at George Mason University and author of ‘Standoff: How America Became Ungovernable’ (Simon &amp; Schuster). “Trump's strategy to stay in office.” May 27, 2020. https://thehill.com/opinion/campaign/499673-trumps-strategy-to-stay-in-office Accessed: 5/30/20)</w:t>
      </w:r>
    </w:p>
    <w:p w14:paraId="4E2F9411" w14:textId="77777777" w:rsidR="0035730D" w:rsidRPr="00F607A1" w:rsidRDefault="0035730D" w:rsidP="0035730D">
      <w:pPr>
        <w:rPr>
          <w:rFonts w:eastAsia="Calibri" w:cs="Times New Roman"/>
          <w:sz w:val="18"/>
          <w:szCs w:val="18"/>
        </w:rPr>
      </w:pPr>
      <w:r w:rsidRPr="00F607A1">
        <w:rPr>
          <w:rFonts w:eastAsia="Calibri" w:cs="Times New Roman"/>
          <w:sz w:val="18"/>
          <w:szCs w:val="18"/>
        </w:rPr>
        <w:t>The Constitution is clear on one point: “The terms of the president and vice president shall end at noon on the 20th day of January” following the election. What if the House can’t produce a majority winner by January 20, 2021?  Then the vice president becomes “acting president.” What vice president? The newly installed Senate would elect the vice president from the top two electoral vote winners. And what if the Senate fails to produce a vice president? Then the next in line for acting president would be the speaker of the (new) House of Representatives. Members of Congress would have to decide whether to vote in line with their party or their state. Voting by state would probably be fine with President Trump. In 2016, he carried 30 out of the 50 states. Currently the polls show Biden ahead nationally and in all the swing states except North Carolina</w:t>
      </w:r>
      <w:r w:rsidRPr="00F607A1">
        <w:rPr>
          <w:rFonts w:eastAsia="Calibri" w:cs="Times New Roman"/>
        </w:rPr>
        <w:t xml:space="preserve">. </w:t>
      </w:r>
      <w:r w:rsidRPr="00F607A1">
        <w:rPr>
          <w:rFonts w:eastAsia="Calibri" w:cs="Times New Roman"/>
          <w:u w:val="single"/>
        </w:rPr>
        <w:t>Since the Trump campaign can’t rely on a booming economy anymore, it’s relying on its 2016 strategy: mobilize the base</w:t>
      </w:r>
      <w:r w:rsidRPr="00F607A1">
        <w:rPr>
          <w:rFonts w:eastAsia="Calibri" w:cs="Times New Roman"/>
        </w:rPr>
        <w:t xml:space="preserve">. That means </w:t>
      </w:r>
      <w:r w:rsidRPr="00F607A1">
        <w:rPr>
          <w:rFonts w:eastAsia="Calibri" w:cs="Times New Roman"/>
          <w:u w:val="single"/>
        </w:rPr>
        <w:t>demonizing Joe Biden the same way he demonized Hillary Clinton. And then heightening his base’s resentment of the educated elite. Trump’s base is highly sensitive to condescension</w:t>
      </w:r>
      <w:r w:rsidRPr="00F607A1">
        <w:rPr>
          <w:rFonts w:eastAsia="Calibri" w:cs="Times New Roman"/>
        </w:rPr>
        <w:t xml:space="preserve">, i.e., people who call them “deplorables” or who belittle voters who “cling to guns or religion.” </w:t>
      </w:r>
      <w:r w:rsidRPr="00F607A1">
        <w:rPr>
          <w:rFonts w:eastAsia="Calibri" w:cs="Times New Roman"/>
          <w:u w:val="single"/>
        </w:rPr>
        <w:t xml:space="preserve">Trump’s base — mostly white voters without a college degree — </w:t>
      </w:r>
      <w:r w:rsidRPr="00F607A1">
        <w:rPr>
          <w:rFonts w:eastAsia="Calibri" w:cs="Times New Roman"/>
        </w:rPr>
        <w:t xml:space="preserve">is not a majority (they were one third of the voters in 2016). But they </w:t>
      </w:r>
      <w:r w:rsidRPr="00F607A1">
        <w:rPr>
          <w:rFonts w:eastAsia="Calibri" w:cs="Times New Roman"/>
          <w:u w:val="single"/>
        </w:rPr>
        <w:t>are strategically located in the battleground states.</w:t>
      </w:r>
      <w:r w:rsidRPr="00F607A1">
        <w:rPr>
          <w:rFonts w:eastAsia="Calibri" w:cs="Times New Roman"/>
        </w:rPr>
        <w:t xml:space="preserve"> </w:t>
      </w:r>
      <w:r w:rsidRPr="00F607A1">
        <w:rPr>
          <w:rFonts w:eastAsia="Calibri" w:cs="Times New Roman"/>
          <w:u w:val="single"/>
        </w:rPr>
        <w:t>What the Trump campaign has to do is suppress Democratic turnout. Hence, his attack on mail-in voting</w:t>
      </w:r>
      <w:r w:rsidRPr="00F607A1">
        <w:rPr>
          <w:rFonts w:eastAsia="Calibri" w:cs="Times New Roman"/>
        </w:rPr>
        <w:t xml:space="preserve">. </w:t>
      </w:r>
      <w:r w:rsidRPr="00F607A1">
        <w:rPr>
          <w:rFonts w:eastAsia="Calibri" w:cs="Times New Roman"/>
          <w:sz w:val="18"/>
          <w:szCs w:val="18"/>
        </w:rPr>
        <w:t>In 2016, polls showing Hillary Clinton as a near-certain winner helped Trump. I heard voters all over the country say, “I can’t vote for Trump and I don’t trust Hillary. But you know, she doesn’t need my vote.”  If he loses a close election, Trump will still have an army of supporters. He can command them — and harass President Biden — from whatever post he chooses to occupy in the media. And don’t forget, Trump can run for president again in 2024. When he will be the same age as Joe Biden is now.</w:t>
      </w:r>
    </w:p>
    <w:p w14:paraId="125028BE" w14:textId="77777777" w:rsidR="0035730D" w:rsidRPr="00F607A1" w:rsidRDefault="0035730D" w:rsidP="0035730D">
      <w:pPr>
        <w:pStyle w:val="Heading4"/>
        <w:rPr>
          <w:rFonts w:eastAsia="Calibri"/>
        </w:rPr>
      </w:pPr>
      <w:r w:rsidRPr="00F607A1">
        <w:rPr>
          <w:rFonts w:eastAsia="Calibri"/>
        </w:rPr>
        <w:t>Trump wins – smear campaign on Biden wrecks Biden’s credibility</w:t>
      </w:r>
    </w:p>
    <w:p w14:paraId="2837CF53" w14:textId="77777777" w:rsidR="0035730D" w:rsidRPr="00F607A1" w:rsidRDefault="0035730D" w:rsidP="0035730D">
      <w:pPr>
        <w:rPr>
          <w:b/>
          <w:bCs/>
          <w:sz w:val="26"/>
        </w:rPr>
      </w:pPr>
      <w:r w:rsidRPr="00F607A1">
        <w:rPr>
          <w:rStyle w:val="Style13ptBold"/>
        </w:rPr>
        <w:t xml:space="preserve">Parnes, 2020 </w:t>
      </w:r>
      <w:r w:rsidRPr="00F607A1">
        <w:rPr>
          <w:rFonts w:eastAsia="Calibri" w:cs="Times New Roman"/>
        </w:rPr>
        <w:t>(Amie. Senior Political Correspondent at TheHill, Co-author of #1 NYT bestseller 'Shattered' &amp; NYT bestseller 'HRC' &amp; writing a book on the 2020 election “Trump, Biden signal how ugly the campaign will be.” May 26, 2020. https://thehill.com/homenews/campaign/499628-trump-biden-signal-how-ugly-the-campaign-will-be Accessed: 5/30/20)</w:t>
      </w:r>
    </w:p>
    <w:p w14:paraId="001975E1" w14:textId="77777777" w:rsidR="0035730D" w:rsidRPr="00F607A1" w:rsidRDefault="0035730D" w:rsidP="0035730D">
      <w:pPr>
        <w:rPr>
          <w:rFonts w:eastAsia="Calibri" w:cs="Times New Roman"/>
          <w:u w:val="single"/>
        </w:rPr>
      </w:pPr>
      <w:r w:rsidRPr="00F607A1">
        <w:rPr>
          <w:rFonts w:eastAsia="Calibri" w:cs="Times New Roman"/>
        </w:rPr>
        <w:t xml:space="preserve">The 2020 general election campaign has already become a slugfest—and it’s only just beginning. President </w:t>
      </w:r>
      <w:r w:rsidRPr="00F607A1">
        <w:rPr>
          <w:rFonts w:eastAsia="Calibri" w:cs="Times New Roman"/>
          <w:u w:val="single"/>
        </w:rPr>
        <w:t>Trump on Tuesday shared a video on social media showing his opponent Joe Biden’s campaign logo on a coffin.</w:t>
      </w:r>
      <w:r w:rsidRPr="00F607A1">
        <w:rPr>
          <w:rFonts w:eastAsia="Calibri" w:cs="Times New Roman"/>
        </w:rPr>
        <w:t xml:space="preserve">  The video was meant to telegraph the Trump campaign’s sentiment that </w:t>
      </w:r>
      <w:r w:rsidRPr="00F607A1">
        <w:rPr>
          <w:rFonts w:eastAsia="Calibri" w:cs="Times New Roman"/>
          <w:u w:val="single"/>
        </w:rPr>
        <w:t xml:space="preserve">Biden’s campaign is dead after he said last week that black voters who can’t choose between himself and the president “ain’t black.” </w:t>
      </w:r>
      <w:r w:rsidRPr="00F607A1">
        <w:rPr>
          <w:rFonts w:eastAsia="Calibri" w:cs="Times New Roman"/>
          <w:sz w:val="18"/>
          <w:szCs w:val="18"/>
        </w:rPr>
        <w:t xml:space="preserve">It follows a weekend on insults from Trump to Biden. </w:t>
      </w:r>
      <w:r w:rsidRPr="00F607A1">
        <w:rPr>
          <w:rFonts w:eastAsia="Calibri" w:cs="Times New Roman"/>
          <w:sz w:val="18"/>
          <w:szCs w:val="18"/>
          <w:u w:val="single"/>
        </w:rPr>
        <w:t xml:space="preserve"> </w:t>
      </w:r>
      <w:r w:rsidRPr="00F607A1">
        <w:rPr>
          <w:rFonts w:eastAsia="Calibri" w:cs="Times New Roman"/>
          <w:sz w:val="18"/>
          <w:szCs w:val="18"/>
        </w:rPr>
        <w:t>Asked to talk about Biden’s strength as a competitor, Trump came up empty and added an insult about Biden’s mental acumen.</w:t>
      </w:r>
      <w:r w:rsidRPr="00F607A1">
        <w:rPr>
          <w:rFonts w:eastAsia="Calibri" w:cs="Times New Roman"/>
          <w:sz w:val="18"/>
          <w:szCs w:val="18"/>
          <w:u w:val="single"/>
        </w:rPr>
        <w:t xml:space="preserve"> </w:t>
      </w:r>
      <w:r w:rsidRPr="00F607A1">
        <w:rPr>
          <w:rFonts w:eastAsia="Calibri" w:cs="Times New Roman"/>
          <w:sz w:val="18"/>
          <w:szCs w:val="18"/>
        </w:rPr>
        <w:t xml:space="preserve">“Well, I would have said experience but he doesn’t really have experience because I don’t think he remembers what he did yesterday,” the president told Sharyl Attkisson on her show “Full Measure” before adding, “he was never known as a smart person.” </w:t>
      </w:r>
      <w:r w:rsidRPr="00F607A1">
        <w:rPr>
          <w:rFonts w:eastAsia="Calibri" w:cs="Times New Roman"/>
          <w:sz w:val="18"/>
          <w:szCs w:val="18"/>
          <w:u w:val="single"/>
        </w:rPr>
        <w:t xml:space="preserve"> </w:t>
      </w:r>
      <w:r w:rsidRPr="00F607A1">
        <w:rPr>
          <w:rFonts w:eastAsia="Calibri" w:cs="Times New Roman"/>
          <w:sz w:val="18"/>
          <w:szCs w:val="18"/>
        </w:rPr>
        <w:t xml:space="preserve">He also shared a tweet from Fox News commentator Brit Hume that appeared to mock Biden for wearing a mask in public during a visit he made to Delaware's War Memorial Plaza on Memorial Day. Health experts have recommended the wearing of masks in public settings, though White House press secretary Kayleigh McEnany on Tuesday said Biden didn’t need to do so since he was social distancing during the visit. </w:t>
      </w:r>
      <w:r w:rsidRPr="00F607A1">
        <w:rPr>
          <w:rFonts w:eastAsia="Calibri" w:cs="Times New Roman"/>
          <w:sz w:val="18"/>
          <w:szCs w:val="18"/>
          <w:u w:val="single"/>
        </w:rPr>
        <w:t xml:space="preserve"> </w:t>
      </w:r>
      <w:r w:rsidRPr="00F607A1">
        <w:rPr>
          <w:rFonts w:eastAsia="Calibri" w:cs="Times New Roman"/>
          <w:sz w:val="18"/>
          <w:szCs w:val="18"/>
        </w:rPr>
        <w:t>Biden has been no shrinking violet when it comes to Trump.</w:t>
      </w:r>
      <w:r w:rsidRPr="00F607A1">
        <w:rPr>
          <w:rFonts w:eastAsia="Calibri" w:cs="Times New Roman"/>
          <w:sz w:val="18"/>
          <w:szCs w:val="18"/>
          <w:u w:val="single"/>
        </w:rPr>
        <w:t xml:space="preserve"> </w:t>
      </w:r>
      <w:r w:rsidRPr="00F607A1">
        <w:rPr>
          <w:rFonts w:eastAsia="Calibri" w:cs="Times New Roman"/>
          <w:sz w:val="18"/>
          <w:szCs w:val="18"/>
        </w:rPr>
        <w:t xml:space="preserve">Team Biden in a 30-second ad on Sunday that blasted Trump for playing golf during a pandemic that has killed nearly 100,000 Americans. The back-and-forth underscores how negative the 2020 race is likely to be. </w:t>
      </w:r>
      <w:r w:rsidRPr="00F607A1">
        <w:rPr>
          <w:rFonts w:eastAsia="Calibri" w:cs="Times New Roman"/>
          <w:sz w:val="18"/>
          <w:szCs w:val="18"/>
          <w:u w:val="single"/>
        </w:rPr>
        <w:t xml:space="preserve"> </w:t>
      </w:r>
      <w:r w:rsidRPr="00F607A1">
        <w:rPr>
          <w:rFonts w:eastAsia="Calibri" w:cs="Times New Roman"/>
          <w:sz w:val="18"/>
          <w:szCs w:val="18"/>
        </w:rPr>
        <w:t xml:space="preserve">“This is going to make 2016 seem like ice cream in the park,” said one former aide on Democrat Hillary Clinton’s 2016 presidential campaign. “It’s already so much nastier than even I anticipated.” The Clinton-Trump contest was itself a battle of insults and negativity. </w:t>
      </w:r>
      <w:r w:rsidRPr="00F607A1">
        <w:rPr>
          <w:rFonts w:eastAsia="Calibri" w:cs="Times New Roman"/>
          <w:sz w:val="18"/>
          <w:szCs w:val="18"/>
          <w:u w:val="single"/>
        </w:rPr>
        <w:t xml:space="preserve"> </w:t>
      </w:r>
      <w:r w:rsidRPr="00F607A1">
        <w:rPr>
          <w:rFonts w:eastAsia="Calibri" w:cs="Times New Roman"/>
          <w:sz w:val="18"/>
          <w:szCs w:val="18"/>
        </w:rPr>
        <w:t xml:space="preserve">During that cycle, voters witnessed Trump call on Russia to hack into Clinton’s emails. He also led crowds in cheers of “lock her up.” </w:t>
      </w:r>
      <w:r w:rsidRPr="00F607A1">
        <w:rPr>
          <w:rFonts w:eastAsia="Calibri" w:cs="Times New Roman"/>
          <w:sz w:val="18"/>
          <w:szCs w:val="18"/>
          <w:u w:val="single"/>
        </w:rPr>
        <w:t xml:space="preserve"> </w:t>
      </w:r>
      <w:r w:rsidRPr="00F607A1">
        <w:rPr>
          <w:rFonts w:eastAsia="Calibri" w:cs="Times New Roman"/>
          <w:sz w:val="18"/>
          <w:szCs w:val="18"/>
        </w:rPr>
        <w:t xml:space="preserve">After the “Access Hollywood” tape of Trump talking about grabbing women by the genitals was released, Trump invited women who had accused Bill Clinton of sexual misconduct to a presidential debate against Hillary Clinton. </w:t>
      </w:r>
      <w:r w:rsidRPr="00F607A1">
        <w:rPr>
          <w:rFonts w:eastAsia="Calibri" w:cs="Times New Roman"/>
          <w:sz w:val="18"/>
          <w:szCs w:val="18"/>
          <w:u w:val="single"/>
        </w:rPr>
        <w:t xml:space="preserve"> </w:t>
      </w:r>
      <w:r w:rsidRPr="00F607A1">
        <w:rPr>
          <w:rFonts w:eastAsia="Calibri" w:cs="Times New Roman"/>
          <w:sz w:val="18"/>
          <w:szCs w:val="18"/>
        </w:rPr>
        <w:t xml:space="preserve">Trump and his campaign have made it clear it will be a gloves off contest, and strategists say the fact that Trump is behind in polls is only likely to make him go more negative. </w:t>
      </w:r>
      <w:r w:rsidRPr="00F607A1">
        <w:rPr>
          <w:rFonts w:eastAsia="Calibri" w:cs="Times New Roman"/>
          <w:sz w:val="18"/>
          <w:szCs w:val="18"/>
          <w:u w:val="single"/>
        </w:rPr>
        <w:t xml:space="preserve"> </w:t>
      </w:r>
      <w:r w:rsidRPr="00F607A1">
        <w:rPr>
          <w:rFonts w:eastAsia="Calibri" w:cs="Times New Roman"/>
          <w:sz w:val="18"/>
          <w:szCs w:val="18"/>
        </w:rPr>
        <w:t>Asked about the negativity,  Tim Murtaugh, a spokesman for the Trump campaign said “every election is a choice."</w:t>
      </w:r>
      <w:r w:rsidRPr="00F607A1">
        <w:rPr>
          <w:rFonts w:eastAsia="Calibri" w:cs="Times New Roman"/>
          <w:u w:val="single"/>
        </w:rPr>
        <w:t xml:space="preserve"> </w:t>
      </w:r>
      <w:r w:rsidRPr="00F607A1">
        <w:rPr>
          <w:rFonts w:eastAsia="Calibri" w:cs="Times New Roman"/>
        </w:rPr>
        <w:t>"</w:t>
      </w:r>
      <w:r w:rsidRPr="00F607A1">
        <w:rPr>
          <w:rFonts w:eastAsia="Calibri" w:cs="Times New Roman"/>
          <w:u w:val="single"/>
        </w:rPr>
        <w:t>Voters may know of Joe Biden but they really don’t know much about him. When we finish defining Biden, the choice will be obvious for voters and President Trump wins again,</w:t>
      </w:r>
      <w:r w:rsidRPr="00F607A1">
        <w:rPr>
          <w:rFonts w:eastAsia="Calibri" w:cs="Times New Roman"/>
        </w:rPr>
        <w:t xml:space="preserve">” </w:t>
      </w:r>
      <w:r w:rsidRPr="00F607A1">
        <w:rPr>
          <w:rFonts w:eastAsia="Calibri" w:cs="Times New Roman"/>
          <w:sz w:val="18"/>
          <w:szCs w:val="18"/>
        </w:rPr>
        <w:t xml:space="preserve">he said. </w:t>
      </w:r>
      <w:r w:rsidRPr="00F607A1">
        <w:rPr>
          <w:rFonts w:eastAsia="Calibri" w:cs="Times New Roman"/>
          <w:sz w:val="18"/>
          <w:szCs w:val="18"/>
          <w:u w:val="single"/>
        </w:rPr>
        <w:t xml:space="preserve"> </w:t>
      </w:r>
      <w:r w:rsidRPr="00F607A1">
        <w:rPr>
          <w:rFonts w:eastAsia="Calibri" w:cs="Times New Roman"/>
          <w:sz w:val="18"/>
          <w:szCs w:val="18"/>
        </w:rPr>
        <w:t xml:space="preserve">The Real Clear Politics national average of polls shows Biden ahead of Trump 48 percent to 43 percent. </w:t>
      </w:r>
      <w:r w:rsidRPr="00F607A1">
        <w:rPr>
          <w:rFonts w:eastAsia="Calibri" w:cs="Times New Roman"/>
          <w:sz w:val="18"/>
          <w:szCs w:val="18"/>
          <w:u w:val="single"/>
        </w:rPr>
        <w:t xml:space="preserve"> </w:t>
      </w:r>
      <w:r w:rsidRPr="00F607A1">
        <w:rPr>
          <w:rFonts w:eastAsia="Calibri" w:cs="Times New Roman"/>
          <w:sz w:val="18"/>
          <w:szCs w:val="18"/>
        </w:rPr>
        <w:t>“Trump is going to drag this into the mud because he’s losing,” said Democratic strategist Joel Payne. “Joe Biden is the more likable and more trusted candidate and the only way Trump can win is slash and burn. So it’s not surprising that this has already gotten nasty.”</w:t>
      </w:r>
      <w:r w:rsidRPr="00F607A1">
        <w:rPr>
          <w:rFonts w:eastAsia="Calibri" w:cs="Times New Roman"/>
          <w:sz w:val="18"/>
          <w:szCs w:val="18"/>
          <w:u w:val="single"/>
        </w:rPr>
        <w:t xml:space="preserve"> </w:t>
      </w:r>
      <w:r w:rsidRPr="00F607A1">
        <w:rPr>
          <w:rFonts w:eastAsia="Calibri" w:cs="Times New Roman"/>
          <w:sz w:val="18"/>
          <w:szCs w:val="18"/>
        </w:rPr>
        <w:t xml:space="preserve">Democrats — including Biden allies — say they’re preparing for an onslaught of not just cheap shots and insults but all-time-lows. </w:t>
      </w:r>
      <w:r w:rsidRPr="00F607A1">
        <w:rPr>
          <w:rFonts w:eastAsia="Calibri" w:cs="Times New Roman"/>
          <w:sz w:val="18"/>
          <w:szCs w:val="18"/>
          <w:u w:val="single"/>
        </w:rPr>
        <w:t xml:space="preserve"> </w:t>
      </w:r>
      <w:r w:rsidRPr="00F607A1">
        <w:rPr>
          <w:rFonts w:eastAsia="Calibri" w:cs="Times New Roman"/>
          <w:sz w:val="18"/>
          <w:szCs w:val="18"/>
        </w:rPr>
        <w:t>“It’s only going to get worse because the voters are the only referee on bad political behavior and they don’t rule until Election Day,” Democratic strategist Jamal Simmons and host of #ThisisFYI on Facebook and Instagram. “So Biden’s only choice is to fight back or get pummeled. The fray is all there is.”</w:t>
      </w:r>
      <w:r w:rsidRPr="00F607A1">
        <w:rPr>
          <w:rFonts w:eastAsia="Calibri" w:cs="Times New Roman"/>
          <w:sz w:val="18"/>
          <w:szCs w:val="18"/>
          <w:u w:val="single"/>
        </w:rPr>
        <w:t xml:space="preserve"> </w:t>
      </w:r>
      <w:r w:rsidRPr="00F607A1">
        <w:rPr>
          <w:rFonts w:eastAsia="Calibri" w:cs="Times New Roman"/>
          <w:sz w:val="18"/>
          <w:szCs w:val="18"/>
        </w:rPr>
        <w:t>Republican strategist</w:t>
      </w:r>
      <w:r w:rsidRPr="00F607A1">
        <w:rPr>
          <w:rFonts w:eastAsia="Calibri" w:cs="Times New Roman"/>
        </w:rPr>
        <w:t xml:space="preserve"> Shermichael Singleton said </w:t>
      </w:r>
      <w:r w:rsidRPr="00F607A1">
        <w:rPr>
          <w:rFonts w:eastAsia="Calibri" w:cs="Times New Roman"/>
          <w:u w:val="single"/>
        </w:rPr>
        <w:t xml:space="preserve">part of Trump’s strategy is to raise doubts about Biden on a few different fronts including his mental acuity and fitness for office. Trump's constant attacks on Biden consistently put him on defense and "showcases he's not a strong fighter." </w:t>
      </w:r>
      <w:r w:rsidRPr="00F607A1">
        <w:rPr>
          <w:rFonts w:eastAsia="Calibri" w:cs="Times New Roman"/>
        </w:rPr>
        <w:t xml:space="preserve">"Voters want someone that they know is tough,” he said. Singleton said </w:t>
      </w:r>
      <w:r w:rsidRPr="00F607A1">
        <w:rPr>
          <w:rFonts w:eastAsia="Calibri" w:cs="Times New Roman"/>
          <w:u w:val="single"/>
        </w:rPr>
        <w:t>so far it’s working for Trump. “Uncertainty about Biden has slowly increased</w:t>
      </w:r>
      <w:r w:rsidRPr="00F607A1">
        <w:rPr>
          <w:rFonts w:eastAsia="Calibri" w:cs="Times New Roman"/>
        </w:rPr>
        <w:t>,” he said. “</w:t>
      </w:r>
      <w:r w:rsidRPr="00F607A1">
        <w:rPr>
          <w:rFonts w:eastAsia="Calibri" w:cs="Times New Roman"/>
          <w:u w:val="single"/>
        </w:rPr>
        <w:t xml:space="preserve">People just aren’t sure he has what it takes.” He pointed to specific reports recently that show even Democrats are worried that Biden will be defined by Trump's attacks. </w:t>
      </w:r>
      <w:r w:rsidRPr="00F607A1">
        <w:rPr>
          <w:rFonts w:eastAsia="Calibri" w:cs="Times New Roman"/>
          <w:sz w:val="18"/>
          <w:szCs w:val="18"/>
        </w:rPr>
        <w:t>Democrats say the uptick in attacks by Trump shows his desperation. “It's become cliche to say that politicians only care about getting re-elected, but until President Trump, that actually wasn't really true,” said David Litt, who served as a speechwriter to President Obama during his administration and is the author of an upcoming book “Democracy in One Book or Less.” “We’re finally seeing what happens when a campaign is willing to sacrifice anything — national unity, the integrity of our elections, common decency, American lives — in an attempt to win, and it's not pretty. Julian Zelizer, a professor of history and public affairs at Princeton University said the nation has witnessed other brutal campaigns in recent memory, but that</w:t>
      </w:r>
      <w:r w:rsidRPr="00F607A1">
        <w:rPr>
          <w:rFonts w:eastAsia="Calibri" w:cs="Times New Roman"/>
        </w:rPr>
        <w:t xml:space="preserve"> </w:t>
      </w:r>
      <w:r w:rsidRPr="00F607A1">
        <w:rPr>
          <w:rFonts w:eastAsia="Calibri" w:cs="Times New Roman"/>
          <w:u w:val="single"/>
        </w:rPr>
        <w:t>this is only the beginning of what could be a historically mean contest. “This is like a Trump appetizer plate with a sampling of what is to come</w:t>
      </w:r>
      <w:r w:rsidRPr="00F607A1">
        <w:rPr>
          <w:rFonts w:eastAsia="Calibri" w:cs="Times New Roman"/>
        </w:rPr>
        <w:t>,” he said. “</w:t>
      </w:r>
      <w:r w:rsidRPr="00F607A1">
        <w:rPr>
          <w:rFonts w:eastAsia="Calibri" w:cs="Times New Roman"/>
          <w:u w:val="single"/>
        </w:rPr>
        <w:t>Between social media, doctored videos and his rallies this will be a tear down campaign like nobody has ever seen.”</w:t>
      </w:r>
    </w:p>
    <w:p w14:paraId="6BCBDA3B" w14:textId="77777777" w:rsidR="0035730D" w:rsidRPr="00F607A1" w:rsidRDefault="0035730D" w:rsidP="0035730D">
      <w:pPr>
        <w:pStyle w:val="Heading4"/>
        <w:rPr>
          <w:rFonts w:eastAsia="Calibri"/>
        </w:rPr>
      </w:pPr>
      <w:r w:rsidRPr="00F607A1">
        <w:rPr>
          <w:rFonts w:eastAsia="Calibri"/>
        </w:rPr>
        <w:t xml:space="preserve">Trump wins – betting and investor market predictions </w:t>
      </w:r>
    </w:p>
    <w:p w14:paraId="067FEAB2" w14:textId="77777777" w:rsidR="0035730D" w:rsidRPr="00F607A1" w:rsidRDefault="0035730D" w:rsidP="0035730D">
      <w:pPr>
        <w:rPr>
          <w:b/>
          <w:bCs/>
          <w:sz w:val="26"/>
        </w:rPr>
      </w:pPr>
      <w:r w:rsidRPr="00F607A1">
        <w:rPr>
          <w:rStyle w:val="Style13ptBold"/>
        </w:rPr>
        <w:t xml:space="preserve">Rabouin, 2020 </w:t>
      </w:r>
      <w:r w:rsidRPr="00F607A1">
        <w:rPr>
          <w:rFonts w:eastAsia="Calibri" w:cs="Times New Roman"/>
        </w:rPr>
        <w:t>(Dion is the markets editor at Axios and author of the Axios Markets newsletter. He investigates the latest financial trends &amp; shares crucial economic insights. “The money is on Trump.” May 11, 2020. https://www.axios.com/2020-investors-predict-trump-victory-2158c84e-9179-4c17-ad34-f91ffcb508b5.html Accessed: 5/30/20)</w:t>
      </w:r>
    </w:p>
    <w:p w14:paraId="745B6715" w14:textId="77777777" w:rsidR="0035730D" w:rsidRPr="00F607A1" w:rsidRDefault="0035730D" w:rsidP="0035730D">
      <w:pPr>
        <w:rPr>
          <w:rFonts w:eastAsia="Calibri" w:cs="Times New Roman"/>
        </w:rPr>
      </w:pPr>
      <w:r w:rsidRPr="00F607A1">
        <w:rPr>
          <w:rFonts w:eastAsia="Calibri" w:cs="Times New Roman"/>
          <w:u w:val="single"/>
        </w:rPr>
        <w:t xml:space="preserve">Even after the White House's delayed response to the coronavirus outbreak, unprecedented job losses and a bruising recession, investors and betting markets are still putting their money on President Trump to win re-election. </w:t>
      </w:r>
      <w:r w:rsidRPr="00F607A1">
        <w:rPr>
          <w:rFonts w:eastAsia="Calibri" w:cs="Times New Roman"/>
        </w:rPr>
        <w:t xml:space="preserve">The big picture: Presumptive Democratic presidential nominee Joe Biden holds a sizable lead in most national and individual swing state polls — but </w:t>
      </w:r>
      <w:r w:rsidRPr="00F607A1">
        <w:rPr>
          <w:rFonts w:eastAsia="Calibri" w:cs="Times New Roman"/>
          <w:u w:val="single"/>
        </w:rPr>
        <w:t xml:space="preserve">money managers expect Trump to retake the White House </w:t>
      </w:r>
      <w:r w:rsidRPr="00F607A1">
        <w:rPr>
          <w:rFonts w:eastAsia="Calibri" w:cs="Times New Roman"/>
        </w:rPr>
        <w:t>in November. In a late April survey of U.S.-based investors with at least $1 million of assets, UBS found that 53% said they planned to vote for Biden.</w:t>
      </w:r>
      <w:r w:rsidRPr="00F607A1">
        <w:rPr>
          <w:rFonts w:eastAsia="Calibri" w:cs="Times New Roman"/>
          <w:u w:val="single"/>
        </w:rPr>
        <w:t xml:space="preserve"> </w:t>
      </w:r>
      <w:r w:rsidRPr="00F607A1">
        <w:rPr>
          <w:rFonts w:eastAsia="Calibri" w:cs="Times New Roman"/>
        </w:rPr>
        <w:t>But 52% think Trump will win.</w:t>
      </w:r>
      <w:r w:rsidRPr="00F607A1">
        <w:rPr>
          <w:rFonts w:eastAsia="Calibri" w:cs="Times New Roman"/>
          <w:u w:val="single"/>
        </w:rPr>
        <w:t xml:space="preserve"> </w:t>
      </w:r>
      <w:r w:rsidRPr="00F607A1">
        <w:rPr>
          <w:rFonts w:eastAsia="Calibri" w:cs="Times New Roman"/>
        </w:rPr>
        <w:t xml:space="preserve">The intrigue: </w:t>
      </w:r>
      <w:r w:rsidRPr="00F607A1">
        <w:rPr>
          <w:rFonts w:eastAsia="Calibri" w:cs="Times New Roman"/>
          <w:u w:val="single"/>
        </w:rPr>
        <w:t>The world's most popular betting destinations show Trump as the clear favorite</w:t>
      </w:r>
      <w:r w:rsidRPr="00F607A1">
        <w:rPr>
          <w:rFonts w:eastAsia="Calibri" w:cs="Times New Roman"/>
        </w:rPr>
        <w:t>.</w:t>
      </w:r>
      <w:r w:rsidRPr="00F607A1">
        <w:rPr>
          <w:rFonts w:eastAsia="Calibri" w:cs="Times New Roman"/>
          <w:u w:val="single"/>
        </w:rPr>
        <w:t xml:space="preserve"> </w:t>
      </w:r>
      <w:r w:rsidRPr="00F607A1">
        <w:rPr>
          <w:rFonts w:eastAsia="Calibri" w:cs="Times New Roman"/>
        </w:rPr>
        <w:t xml:space="preserve">The </w:t>
      </w:r>
      <w:r w:rsidRPr="00F607A1">
        <w:rPr>
          <w:rFonts w:eastAsia="Calibri" w:cs="Times New Roman"/>
          <w:u w:val="single"/>
        </w:rPr>
        <w:t>RealClearPolitics average of betting websites gives the advantage to Trump</w:t>
      </w:r>
      <w:r w:rsidRPr="00F607A1">
        <w:rPr>
          <w:rFonts w:eastAsia="Calibri" w:cs="Times New Roman"/>
        </w:rPr>
        <w:t xml:space="preserve"> with an average spread of 8.2 as of Sunday night.</w:t>
      </w:r>
      <w:r w:rsidRPr="00F607A1">
        <w:rPr>
          <w:rFonts w:eastAsia="Calibri" w:cs="Times New Roman"/>
          <w:u w:val="single"/>
        </w:rPr>
        <w:t xml:space="preserve"> Casino sportsbooks</w:t>
      </w:r>
      <w:r w:rsidRPr="00F607A1">
        <w:rPr>
          <w:rFonts w:eastAsia="Calibri" w:cs="Times New Roman"/>
        </w:rPr>
        <w:t xml:space="preserve"> are paying around $83 for winning bets on Trump versus $135 for winning bets on Biden, </w:t>
      </w:r>
      <w:r w:rsidRPr="00F607A1">
        <w:rPr>
          <w:rFonts w:eastAsia="Calibri" w:cs="Times New Roman"/>
          <w:u w:val="single"/>
        </w:rPr>
        <w:t>making Biden the unequivocal underdog</w:t>
      </w:r>
      <w:r w:rsidRPr="00F607A1">
        <w:rPr>
          <w:rFonts w:eastAsia="Calibri" w:cs="Times New Roman"/>
        </w:rPr>
        <w:t>, Bovada shows.</w:t>
      </w:r>
      <w:r w:rsidRPr="00F607A1">
        <w:rPr>
          <w:rFonts w:eastAsia="Calibri" w:cs="Times New Roman"/>
          <w:u w:val="single"/>
        </w:rPr>
        <w:t xml:space="preserve"> </w:t>
      </w:r>
      <w:r w:rsidRPr="00F607A1">
        <w:rPr>
          <w:rFonts w:eastAsia="Calibri" w:cs="Times New Roman"/>
        </w:rPr>
        <w:t xml:space="preserve">What we're hearing: </w:t>
      </w:r>
      <w:r w:rsidRPr="00F607A1">
        <w:rPr>
          <w:rFonts w:eastAsia="Calibri" w:cs="Times New Roman"/>
          <w:u w:val="single"/>
        </w:rPr>
        <w:t>The expectation for Trump to triumph seems to largely reflect optimism about the economy once various state and local lockdown orders end</w:t>
      </w:r>
      <w:r w:rsidRPr="00F607A1">
        <w:rPr>
          <w:rFonts w:eastAsia="Calibri" w:cs="Times New Roman"/>
        </w:rPr>
        <w:t>, economists say.</w:t>
      </w:r>
      <w:r w:rsidRPr="00F607A1">
        <w:rPr>
          <w:rFonts w:eastAsia="Calibri" w:cs="Times New Roman"/>
          <w:u w:val="single"/>
        </w:rPr>
        <w:t xml:space="preserve"> </w:t>
      </w:r>
      <w:r w:rsidRPr="00F607A1">
        <w:rPr>
          <w:rFonts w:eastAsia="Calibri" w:cs="Times New Roman"/>
        </w:rPr>
        <w:t>"We can’t expect that the economy is going to be in very good shape, although the trajectory ought to be pretty positive by November," Steve Skancke, a former Treasury Department and Council on Economic Affairs official in the Carter and Reagan administrations, tells Axios.</w:t>
      </w:r>
    </w:p>
    <w:p w14:paraId="718E8836" w14:textId="77777777" w:rsidR="0035730D" w:rsidRPr="00F607A1" w:rsidRDefault="0035730D" w:rsidP="0035730D">
      <w:pPr>
        <w:pStyle w:val="Heading4"/>
        <w:rPr>
          <w:rFonts w:eastAsia="Calibri"/>
        </w:rPr>
      </w:pPr>
      <w:r w:rsidRPr="00F607A1">
        <w:rPr>
          <w:rFonts w:eastAsia="Calibri"/>
        </w:rPr>
        <w:t xml:space="preserve">Trump wins – investing expert predictions </w:t>
      </w:r>
    </w:p>
    <w:p w14:paraId="040C7BED" w14:textId="77777777" w:rsidR="0035730D" w:rsidRPr="00F607A1" w:rsidRDefault="0035730D" w:rsidP="0035730D">
      <w:pPr>
        <w:rPr>
          <w:b/>
          <w:bCs/>
          <w:sz w:val="26"/>
        </w:rPr>
      </w:pPr>
      <w:r w:rsidRPr="00F607A1">
        <w:rPr>
          <w:rStyle w:val="Style13ptBold"/>
        </w:rPr>
        <w:t xml:space="preserve">Jasinski, 2020 </w:t>
      </w:r>
      <w:r w:rsidRPr="00F607A1">
        <w:rPr>
          <w:rFonts w:eastAsia="Calibri" w:cs="Times New Roman"/>
        </w:rPr>
        <w:t>(Nicholas Jasinski is a reporter at Barron's focusing on stock coverage. He writes the Sizing Up Small Caps column and, frequently, the Barron's Review &amp; Preview newsletter. “Trump Will Win the 2020 Election, Investing Experts Say. He’s Better for Stocks and the Economy.” May 3, 2020. https://www.barrons.com/articles/trump-will-win-the-2020-election-investing-experts-say-hes-better-for-stocks-and-the-economy-51588507201 Accessed: 5/30/20)</w:t>
      </w:r>
    </w:p>
    <w:p w14:paraId="6DFAF3C2" w14:textId="77777777" w:rsidR="0035730D" w:rsidRPr="00F607A1" w:rsidRDefault="0035730D" w:rsidP="0035730D">
      <w:pPr>
        <w:rPr>
          <w:rFonts w:eastAsia="Calibri" w:cs="Times New Roman"/>
        </w:rPr>
      </w:pPr>
      <w:r w:rsidRPr="00F607A1">
        <w:rPr>
          <w:rFonts w:eastAsia="Calibri" w:cs="Times New Roman"/>
          <w:u w:val="single"/>
        </w:rPr>
        <w:t xml:space="preserve">Nearly 50% of Big Money respondents grade President Trump an A or B for his handling of the current financial crisis. Fifty-six percent expect the president to secure a second term in November, while 89% predict the Republican party will keep control of the Senate, </w:t>
      </w:r>
      <w:r w:rsidRPr="00F607A1">
        <w:rPr>
          <w:rFonts w:eastAsia="Calibri" w:cs="Times New Roman"/>
        </w:rPr>
        <w:t>and 75% say Democrats will continue to rule the House of Representatives. Several respondents indicated in follow-up interviews that the election effectively would be a referendum on the president’s handling of the federal government’s response to the coronavirus. Priest expects the state of the economy to be a stronger factor this fall. “There will be a lot of talk about could we have managed this crisis better,” he says. “Regardless of who’s president, you can always manage a crisis better, because it’s not a crisis if you saw it coming; then it’s just a problem. I think voters will look past that.” If it weren’t for the coronavirus outbreak sweeping the globe, the coming presidential election might have been a much more pressing issue for investors this year.</w:t>
      </w:r>
      <w:r w:rsidRPr="00F607A1">
        <w:rPr>
          <w:rFonts w:eastAsia="Calibri" w:cs="Times New Roman"/>
          <w:u w:val="single"/>
        </w:rPr>
        <w:t xml:space="preserve"> Big Money Poll respondents overwhelmingly see </w:t>
      </w:r>
      <w:r w:rsidRPr="00F607A1">
        <w:rPr>
          <w:rFonts w:eastAsia="Calibri" w:cs="Times New Roman"/>
        </w:rPr>
        <w:t xml:space="preserve">President </w:t>
      </w:r>
      <w:r w:rsidRPr="00F607A1">
        <w:rPr>
          <w:rFonts w:eastAsia="Calibri" w:cs="Times New Roman"/>
          <w:u w:val="single"/>
        </w:rPr>
        <w:t xml:space="preserve">Trump as more market-friendly than his main opponent, </w:t>
      </w:r>
      <w:r w:rsidRPr="00F607A1">
        <w:rPr>
          <w:rFonts w:eastAsia="Calibri" w:cs="Times New Roman"/>
        </w:rPr>
        <w:t>former Vice President Joseph</w:t>
      </w:r>
      <w:r w:rsidRPr="00F607A1">
        <w:rPr>
          <w:rFonts w:eastAsia="Calibri" w:cs="Times New Roman"/>
          <w:u w:val="single"/>
        </w:rPr>
        <w:t xml:space="preserve"> Biden. </w:t>
      </w:r>
      <w:r w:rsidRPr="00F607A1">
        <w:rPr>
          <w:rFonts w:eastAsia="Calibri" w:cs="Times New Roman"/>
        </w:rPr>
        <w:t>But the candidate whose policies investors perceived to be the riskiest for the market—Sen. Bernie Sanders—is out of the race, allowing the election to take a back seat to other matters in investors’ minds.</w:t>
      </w:r>
    </w:p>
    <w:p w14:paraId="4F665050" w14:textId="77777777" w:rsidR="0035730D" w:rsidRPr="00F607A1" w:rsidRDefault="0035730D" w:rsidP="0035730D">
      <w:pPr>
        <w:pStyle w:val="Heading4"/>
        <w:rPr>
          <w:rFonts w:eastAsia="Calibri"/>
        </w:rPr>
      </w:pPr>
      <w:r w:rsidRPr="00F607A1">
        <w:rPr>
          <w:rFonts w:eastAsia="Calibri"/>
        </w:rPr>
        <w:t xml:space="preserve">Trump wins – Meyer prediction </w:t>
      </w:r>
    </w:p>
    <w:p w14:paraId="2323EA33" w14:textId="77777777" w:rsidR="0035730D" w:rsidRPr="00F607A1" w:rsidRDefault="0035730D" w:rsidP="0035730D">
      <w:pPr>
        <w:rPr>
          <w:b/>
          <w:bCs/>
          <w:sz w:val="26"/>
        </w:rPr>
      </w:pPr>
      <w:r w:rsidRPr="00F607A1">
        <w:rPr>
          <w:rStyle w:val="Style13ptBold"/>
        </w:rPr>
        <w:t xml:space="preserve">Tudoran, 2020 </w:t>
      </w:r>
      <w:r w:rsidRPr="00F607A1">
        <w:rPr>
          <w:rFonts w:eastAsia="Calibri" w:cs="Times New Roman"/>
        </w:rPr>
        <w:t xml:space="preserve">(Paula Tudoran, staff writer. “Donald Trump Will Win the 2020 Elections, Renowned Scholar Predicts.” May 23, 2020. https://www.dualdove.com/donald-trump-will-win-the-2020-elections-renowned-scholar-predicts/10552/ Accessed: 5/30/20) </w:t>
      </w:r>
    </w:p>
    <w:p w14:paraId="33DC77E7" w14:textId="77777777" w:rsidR="0035730D" w:rsidRPr="00F607A1" w:rsidRDefault="0035730D" w:rsidP="0035730D">
      <w:pPr>
        <w:rPr>
          <w:rFonts w:eastAsia="Calibri" w:cs="Times New Roman"/>
        </w:rPr>
      </w:pPr>
      <w:r w:rsidRPr="00F607A1">
        <w:rPr>
          <w:rFonts w:eastAsia="Calibri" w:cs="Times New Roman"/>
        </w:rPr>
        <w:t xml:space="preserve">Although it is pretty early to say who will win the 2020 elections in the United States, Professor </w:t>
      </w:r>
      <w:r w:rsidRPr="00F607A1">
        <w:rPr>
          <w:rFonts w:eastAsia="Calibri" w:cs="Times New Roman"/>
          <w:u w:val="single"/>
        </w:rPr>
        <w:t>Tom Meyer, a renowned college lecturer and public speaker, just stated that</w:t>
      </w:r>
      <w:r w:rsidRPr="00F607A1">
        <w:rPr>
          <w:rFonts w:eastAsia="Calibri" w:cs="Times New Roman"/>
        </w:rPr>
        <w:t xml:space="preserve"> Donald </w:t>
      </w:r>
      <w:r w:rsidRPr="00F607A1">
        <w:rPr>
          <w:rFonts w:eastAsia="Calibri" w:cs="Times New Roman"/>
          <w:u w:val="single"/>
        </w:rPr>
        <w:t>Trump is the candidate expected to win the political campaign.</w:t>
      </w:r>
      <w:r w:rsidRPr="00F607A1">
        <w:rPr>
          <w:rFonts w:eastAsia="Calibri" w:cs="Times New Roman"/>
        </w:rPr>
        <w:t xml:space="preserve"> The professor added that the current President will also lead the country through a ‘golden age’ of economic affluence after it wins the elections. Donald Trump has encountered massive criticism for his way of managing the coronavirus crisis with most polls giving him disapproval ratings of about 50 percent. Another Mandate in the White House for Trump However, Tom </w:t>
      </w:r>
      <w:r w:rsidRPr="00F607A1">
        <w:rPr>
          <w:rFonts w:eastAsia="Calibri" w:cs="Times New Roman"/>
          <w:u w:val="single"/>
        </w:rPr>
        <w:t xml:space="preserve">Meyer </w:t>
      </w:r>
      <w:r w:rsidRPr="00F607A1">
        <w:rPr>
          <w:rFonts w:eastAsia="Calibri" w:cs="Times New Roman"/>
        </w:rPr>
        <w:t>stated that he</w:t>
      </w:r>
      <w:r w:rsidRPr="00F607A1">
        <w:rPr>
          <w:rFonts w:eastAsia="Calibri" w:cs="Times New Roman"/>
          <w:u w:val="single"/>
        </w:rPr>
        <w:t xml:space="preserve"> correctly predicted the surprising election in 2016 when Donald Trump won and believes the American President will have another term in the White House</w:t>
      </w:r>
      <w:r w:rsidRPr="00F607A1">
        <w:rPr>
          <w:rFonts w:eastAsia="Calibri" w:cs="Times New Roman"/>
        </w:rPr>
        <w:t xml:space="preserve"> during which he will lead the country to economic prosperity. Another claim made by Professor Meyer is rather surprising as he said the U.S. President is the first in a series of American presidents who will carry the Trump name. He told Express.co.uk: “I believe the Biblical gift of prophecy – the revelation of God to men – ceased with the Apostolic Age. Therefore I do not have an oracle from God concerning the upcoming American election. But I will share with you what I think will happen. After all, I, along with a few others, did predict Donald J . Trump would win the 2016 American election when no one else thought it was a remote possibility.” </w:t>
      </w:r>
      <w:r w:rsidRPr="00F607A1">
        <w:rPr>
          <w:rFonts w:eastAsia="Calibri" w:cs="Times New Roman"/>
          <w:u w:val="single"/>
        </w:rPr>
        <w:t xml:space="preserve">As per Professor Meyer, the President will win the 2020 elections in the United States in an ‘epic landslide,’ </w:t>
      </w:r>
      <w:r w:rsidRPr="00F607A1">
        <w:rPr>
          <w:rFonts w:eastAsia="Calibri" w:cs="Times New Roman"/>
        </w:rPr>
        <w:t xml:space="preserve">as </w:t>
      </w:r>
      <w:r w:rsidRPr="00F607A1">
        <w:rPr>
          <w:rFonts w:eastAsia="Calibri" w:cs="Times New Roman"/>
          <w:sz w:val="18"/>
          <w:szCs w:val="18"/>
        </w:rPr>
        <w:t xml:space="preserve">it fights democrat Joe Biden for the position in the White House. The election is set to take place on November 3rd. </w:t>
      </w:r>
    </w:p>
    <w:p w14:paraId="2BF09670" w14:textId="77777777" w:rsidR="0035730D" w:rsidRPr="00F607A1" w:rsidRDefault="0035730D" w:rsidP="0035730D">
      <w:pPr>
        <w:pStyle w:val="Heading4"/>
        <w:rPr>
          <w:rFonts w:eastAsia="Calibri"/>
        </w:rPr>
      </w:pPr>
      <w:r w:rsidRPr="00F607A1">
        <w:rPr>
          <w:rFonts w:eastAsia="Calibri"/>
        </w:rPr>
        <w:t>Biden’s lead, Covid, and the economy still won’t be enough to take down Trump</w:t>
      </w:r>
    </w:p>
    <w:p w14:paraId="47C7FF09" w14:textId="77777777" w:rsidR="0035730D" w:rsidRPr="00F607A1" w:rsidRDefault="0035730D" w:rsidP="0035730D">
      <w:pPr>
        <w:rPr>
          <w:b/>
          <w:bCs/>
          <w:sz w:val="26"/>
        </w:rPr>
      </w:pPr>
      <w:r w:rsidRPr="00F607A1">
        <w:rPr>
          <w:rStyle w:val="Style13ptBold"/>
        </w:rPr>
        <w:t xml:space="preserve">Levitz, 2020  </w:t>
      </w:r>
      <w:r w:rsidRPr="00F607A1">
        <w:rPr>
          <w:rFonts w:eastAsia="Calibri" w:cs="Times New Roman"/>
          <w:sz w:val="18"/>
          <w:szCs w:val="18"/>
        </w:rPr>
        <w:t>(Eric Levitz, staff writer for New York Magazine's Intelligencer. “Trump’s Odds of Winning Reelection Are Higher Than You Think.” May 12, 2020. https://nymag.com/intelligencer/2020/05/trump-reelection-2020-odds-biden-coronavirus-economy.html Accessed: 5/30/20)</w:t>
      </w:r>
    </w:p>
    <w:p w14:paraId="5E8FC686" w14:textId="77777777" w:rsidR="0035730D" w:rsidRPr="00F607A1" w:rsidRDefault="0035730D" w:rsidP="0035730D">
      <w:pPr>
        <w:rPr>
          <w:rFonts w:eastAsia="Calibri" w:cs="Times New Roman"/>
          <w:u w:val="single"/>
        </w:rPr>
      </w:pPr>
      <w:r w:rsidRPr="00F607A1">
        <w:rPr>
          <w:rFonts w:eastAsia="Calibri" w:cs="Times New Roman"/>
          <w:sz w:val="18"/>
          <w:szCs w:val="18"/>
        </w:rPr>
        <w:t>Five months ago, America’s unemployment rate was at a half-century low, wages were rising, consumer confidence was high — and Donald Trump’s approval stood at about 43 percent. Since then, more than 30 million Americans have lost their jobs, the U.S. economy has descended into its worst crisis since the Great Depression, a (still-uncontained) pandemic has killed 80,000 Americans, the president has advised voters that they may be able to cure themselves of the coronavirus by injecting bleach — and his approval rating now stands at about 44 percent. This seems unsustainable.</w:t>
      </w:r>
      <w:r w:rsidRPr="00F607A1">
        <w:rPr>
          <w:rFonts w:eastAsia="Calibri" w:cs="Times New Roman"/>
        </w:rPr>
        <w:t xml:space="preserve"> </w:t>
      </w:r>
      <w:r w:rsidRPr="00F607A1">
        <w:rPr>
          <w:rFonts w:eastAsia="Calibri" w:cs="Times New Roman"/>
          <w:u w:val="single"/>
        </w:rPr>
        <w:t>For weeks, my working assumption has been that COVID-19 would enfeeble the Trump campaign eventually</w:t>
      </w:r>
      <w:r w:rsidRPr="00F607A1">
        <w:rPr>
          <w:rFonts w:eastAsia="Calibri" w:cs="Times New Roman"/>
        </w:rPr>
        <w:t xml:space="preserve">. </w:t>
      </w:r>
      <w:r w:rsidRPr="00F607A1">
        <w:rPr>
          <w:rFonts w:eastAsia="Calibri" w:cs="Times New Roman"/>
          <w:sz w:val="18"/>
          <w:szCs w:val="18"/>
        </w:rPr>
        <w:t>Throughout Trump’s presidency, voters have evinced higher approval for his economic management than his overall job performance. And in 2016, Trump’s personal unpopularity caused him to perform worse than a generic Republican would have been expected to, given the “fundamentals.” So there’s long been reason to think that a (relatively) strong economy was keeping Trump’s poll numbers afloat:</w:t>
      </w:r>
      <w:r w:rsidRPr="00F607A1">
        <w:rPr>
          <w:rFonts w:eastAsia="Calibri" w:cs="Times New Roman"/>
        </w:rPr>
        <w:t xml:space="preserve"> </w:t>
      </w:r>
      <w:r w:rsidRPr="00F607A1">
        <w:rPr>
          <w:rFonts w:eastAsia="Calibri" w:cs="Times New Roman"/>
          <w:u w:val="single"/>
        </w:rPr>
        <w:t xml:space="preserve">If a pathological narcissist with no message discipline was running a tad behind Joe Biden when unemployment was historically low, surely he would fall out of contention once America entered a pandemic-induced depression. </w:t>
      </w:r>
      <w:r w:rsidRPr="00F607A1">
        <w:rPr>
          <w:rFonts w:eastAsia="Calibri" w:cs="Times New Roman"/>
          <w:sz w:val="18"/>
          <w:szCs w:val="18"/>
        </w:rPr>
        <w:t>That still sounds right to me. Given the administration’s refusal to avert state-level fiscal crises and its failure to mount any real plan for preventing a second wave of coronavirus infections, life in America is poised to get worse before it gets better. Trump did see a polling boost in the immediate aftermath of the coronavirus outbreak, but so did every other leader of a stricken state or nation. Electorates tend to rally around their leaders in times of crisis. But this deference to authority is usually temporary and contingent on good performance. And even at its peak, Trump’s boost was much smaller than those of the average foreign head of state or U.S. governor. Eventually, reality asserts itsel</w:t>
      </w:r>
      <w:r w:rsidRPr="00F607A1">
        <w:rPr>
          <w:rFonts w:eastAsia="Calibri" w:cs="Times New Roman"/>
        </w:rPr>
        <w:t>f.</w:t>
      </w:r>
      <w:r w:rsidRPr="00F607A1">
        <w:rPr>
          <w:rFonts w:eastAsia="Calibri" w:cs="Times New Roman"/>
          <w:u w:val="single"/>
        </w:rPr>
        <w:t xml:space="preserve"> And yet: We’re more than one month into America’s worst economic crisis in 80 years and Trump’s approval rating is still considerably higher than it has been for most of his presidency. </w:t>
      </w:r>
      <w:r w:rsidRPr="00F607A1">
        <w:rPr>
          <w:rFonts w:eastAsia="Calibri" w:cs="Times New Roman"/>
        </w:rPr>
        <w:t xml:space="preserve">Meanwhile, in some surveys, voters still give Trump’s handling of the coronavirus higher marks than his overall job performance. </w:t>
      </w:r>
      <w:r w:rsidRPr="00F607A1">
        <w:rPr>
          <w:rFonts w:eastAsia="Calibri" w:cs="Times New Roman"/>
          <w:u w:val="single"/>
        </w:rPr>
        <w:t>And a Reuters/Ipsos poll released last week found Trump in a statistical tie</w:t>
      </w:r>
      <w:r w:rsidRPr="00F607A1">
        <w:rPr>
          <w:rFonts w:eastAsia="Calibri" w:cs="Times New Roman"/>
        </w:rPr>
        <w:t xml:space="preserve"> </w:t>
      </w:r>
      <w:r w:rsidRPr="00F607A1">
        <w:rPr>
          <w:rFonts w:eastAsia="Calibri" w:cs="Times New Roman"/>
          <w:sz w:val="18"/>
          <w:szCs w:val="18"/>
        </w:rPr>
        <w:t>with Biden on the question of which candidate would be better at leading America’s coronavirus response, while voters deemed the president “better suited to create jobs” by a margin of 45 to 32 percent. To be sure, approval of Trump’s handling of the pandemic is trending down in most surveys. But it isn’t acting as an anchor around his overall popularity yet.</w:t>
      </w:r>
    </w:p>
    <w:p w14:paraId="4CBFDCBE" w14:textId="77777777" w:rsidR="0035730D" w:rsidRPr="00F607A1" w:rsidRDefault="0035730D" w:rsidP="0035730D">
      <w:pPr>
        <w:pStyle w:val="Heading4"/>
        <w:rPr>
          <w:rFonts w:eastAsia="Calibri"/>
        </w:rPr>
      </w:pPr>
      <w:r w:rsidRPr="00F607A1">
        <w:rPr>
          <w:rFonts w:eastAsia="Calibri"/>
        </w:rPr>
        <w:t xml:space="preserve">Polls showing Biden leading are not representative of likely voters </w:t>
      </w:r>
    </w:p>
    <w:p w14:paraId="77844B99" w14:textId="77777777" w:rsidR="0035730D" w:rsidRPr="00F607A1" w:rsidRDefault="0035730D" w:rsidP="0035730D">
      <w:pPr>
        <w:rPr>
          <w:b/>
          <w:bCs/>
          <w:sz w:val="26"/>
        </w:rPr>
      </w:pPr>
      <w:r w:rsidRPr="00F607A1">
        <w:rPr>
          <w:rStyle w:val="Style13ptBold"/>
        </w:rPr>
        <w:t xml:space="preserve">Levitz, 2020  </w:t>
      </w:r>
      <w:r w:rsidRPr="00F607A1">
        <w:rPr>
          <w:rFonts w:eastAsia="Calibri" w:cs="Times New Roman"/>
          <w:sz w:val="18"/>
          <w:szCs w:val="18"/>
        </w:rPr>
        <w:t>(Eric Levitz, staff writer for New York Magazine's Intelligencer. “Trump’s Odds of Winning Reelection Are Higher Than You Think.” May 12, 2020. https://nymag.com/intelligencer/2020/05/trump-reelection-2020-odds-biden-coronavirus-economy.html Accessed: 5/30/20)</w:t>
      </w:r>
    </w:p>
    <w:p w14:paraId="29551FF9" w14:textId="77777777" w:rsidR="0035730D" w:rsidRPr="00F607A1" w:rsidRDefault="0035730D" w:rsidP="0035730D">
      <w:pPr>
        <w:rPr>
          <w:rFonts w:eastAsia="Calibri" w:cs="Times New Roman"/>
        </w:rPr>
      </w:pPr>
      <w:r w:rsidRPr="00F607A1">
        <w:rPr>
          <w:rFonts w:eastAsia="Calibri" w:cs="Times New Roman"/>
          <w:sz w:val="18"/>
          <w:szCs w:val="18"/>
        </w:rPr>
        <w:t>Biden’s lead in national polls remains formidable. There’s scant chance that Trump will receive more votes than his Democratic rival this fall. But, of course, he won’t need to</w:t>
      </w:r>
      <w:r w:rsidRPr="00F607A1">
        <w:rPr>
          <w:rFonts w:eastAsia="Calibri" w:cs="Times New Roman"/>
        </w:rPr>
        <w:t xml:space="preserve">: </w:t>
      </w:r>
      <w:r w:rsidRPr="00F607A1">
        <w:rPr>
          <w:rFonts w:eastAsia="Calibri" w:cs="Times New Roman"/>
          <w:u w:val="single"/>
        </w:rPr>
        <w:t>Due to the overrepresentation of heavily Republican, white, non-college-educated voters in battleground states, Biden will likely need to win the popular vote by roughly three points to secure an Electoral College majority. Further, as the New York Times’s Nate Cohn notes, most national polls are of registered voters, not likely ones. And since the GOP’s older voting base still turns out more reliably than the Democrats’ younger one, “a reasonable estimate is that Mr. Biden is performing four or five points worse among likely voters in the critical states than he is among registered voters nationwide.” Biden’s lead among registered voters nationally declined slightly over the past week</w:t>
      </w:r>
      <w:r w:rsidRPr="00F607A1">
        <w:rPr>
          <w:rFonts w:eastAsia="Calibri" w:cs="Times New Roman"/>
        </w:rPr>
        <w:t xml:space="preserve"> and now sits at 4.4 points in RealClearPolitics’s polling average.</w:t>
      </w:r>
    </w:p>
    <w:p w14:paraId="41B862CE" w14:textId="77777777" w:rsidR="0035730D" w:rsidRPr="00F607A1" w:rsidRDefault="0035730D" w:rsidP="0035730D">
      <w:pPr>
        <w:pStyle w:val="Heading4"/>
        <w:rPr>
          <w:rFonts w:eastAsia="Calibri"/>
        </w:rPr>
      </w:pPr>
      <w:r w:rsidRPr="00F607A1">
        <w:rPr>
          <w:rFonts w:eastAsia="Calibri"/>
        </w:rPr>
        <w:t xml:space="preserve">Biden loses – Latino vote </w:t>
      </w:r>
    </w:p>
    <w:p w14:paraId="59B36063" w14:textId="77777777" w:rsidR="0035730D" w:rsidRPr="00F607A1" w:rsidRDefault="0035730D" w:rsidP="0035730D">
      <w:pPr>
        <w:rPr>
          <w:b/>
          <w:bCs/>
          <w:sz w:val="26"/>
        </w:rPr>
      </w:pPr>
      <w:r w:rsidRPr="00F607A1">
        <w:rPr>
          <w:rStyle w:val="Style13ptBold"/>
        </w:rPr>
        <w:t xml:space="preserve">Habib, 2020 </w:t>
      </w:r>
      <w:r w:rsidRPr="00F607A1">
        <w:rPr>
          <w:rFonts w:eastAsia="Calibri" w:cs="Times New Roman"/>
        </w:rPr>
        <w:t xml:space="preserve">(Yamily. Writer and content producer for Al Dia News, covers national and international politics from a Latino perspective. “Joe Biden Loses Strength Among Latino Voters.” May 4, 2020. https://aldianews.com/articles/politics/elections/joe-biden-loses-strength-among-latino-voters/58331 Accessed: 5/30/20) </w:t>
      </w:r>
    </w:p>
    <w:p w14:paraId="518590DA" w14:textId="77777777" w:rsidR="0035730D" w:rsidRPr="00F607A1" w:rsidRDefault="0035730D" w:rsidP="0035730D">
      <w:pPr>
        <w:rPr>
          <w:rFonts w:eastAsia="Calibri" w:cs="Times New Roman"/>
        </w:rPr>
      </w:pPr>
      <w:r w:rsidRPr="00F607A1">
        <w:rPr>
          <w:rFonts w:eastAsia="Calibri" w:cs="Times New Roman"/>
        </w:rPr>
        <w:t xml:space="preserve">As he consolidates himself as the Democratic Party candidate, former Vice President Joe </w:t>
      </w:r>
      <w:r w:rsidRPr="00F607A1">
        <w:rPr>
          <w:rFonts w:eastAsia="Calibri" w:cs="Times New Roman"/>
          <w:u w:val="single"/>
        </w:rPr>
        <w:t>Biden continues to struggle to win over the Hispanic community.</w:t>
      </w:r>
      <w:r w:rsidRPr="00F607A1">
        <w:rPr>
          <w:rFonts w:eastAsia="Calibri" w:cs="Times New Roman"/>
        </w:rPr>
        <w:t xml:space="preserve"> </w:t>
      </w:r>
      <w:r w:rsidRPr="00F607A1">
        <w:rPr>
          <w:rFonts w:eastAsia="Calibri" w:cs="Times New Roman"/>
          <w:u w:val="single"/>
        </w:rPr>
        <w:t>Campaigning amid the coronavirus pandemic is not a simple task, especially when it comes to attracting severely affected communities</w:t>
      </w:r>
      <w:r w:rsidRPr="00F607A1">
        <w:rPr>
          <w:rFonts w:eastAsia="Calibri" w:cs="Times New Roman"/>
        </w:rPr>
        <w:t xml:space="preserve">. </w:t>
      </w:r>
      <w:r w:rsidRPr="00F607A1">
        <w:rPr>
          <w:rFonts w:eastAsia="Calibri" w:cs="Times New Roman"/>
          <w:u w:val="single"/>
        </w:rPr>
        <w:t xml:space="preserve">For </w:t>
      </w:r>
      <w:r w:rsidRPr="00F607A1">
        <w:rPr>
          <w:rFonts w:eastAsia="Calibri" w:cs="Times New Roman"/>
        </w:rPr>
        <w:t>former Vice President Joe</w:t>
      </w:r>
      <w:r w:rsidRPr="00F607A1">
        <w:rPr>
          <w:rFonts w:eastAsia="Calibri" w:cs="Times New Roman"/>
          <w:u w:val="single"/>
        </w:rPr>
        <w:t xml:space="preserve"> Biden </w:t>
      </w:r>
      <w:r w:rsidRPr="00F607A1">
        <w:rPr>
          <w:rFonts w:eastAsia="Calibri" w:cs="Times New Roman"/>
        </w:rPr>
        <w:t>in particular,</w:t>
      </w:r>
      <w:r w:rsidRPr="00F607A1">
        <w:rPr>
          <w:rFonts w:eastAsia="Calibri" w:cs="Times New Roman"/>
          <w:u w:val="single"/>
        </w:rPr>
        <w:t xml:space="preserve"> gaining the support and commitment of Latino voters has been an uphill battle.</w:t>
      </w:r>
      <w:r w:rsidRPr="00F607A1">
        <w:rPr>
          <w:rFonts w:eastAsia="Calibri" w:cs="Times New Roman"/>
        </w:rPr>
        <w:t xml:space="preserve"> </w:t>
      </w:r>
      <w:r w:rsidRPr="00F607A1">
        <w:rPr>
          <w:rFonts w:eastAsia="Calibri" w:cs="Times New Roman"/>
          <w:sz w:val="18"/>
          <w:szCs w:val="18"/>
        </w:rPr>
        <w:t>While his card as a former vice president of Barack Obama seems to work perfectly among the African-American community in the country, Latinos have another memory of that administration. Obama is remembered among the Hispanic community as the "deporter in chief" after his administration deported 3 million immigrants from the country, which was part of the reason most voters decided to support Sen. Bernie Sanders in his race against Biden during the primaries. As the Associated Press explained, the decision for Latinos is not simple: "They could look past Biden's resume and vote for him or sit out the election and risk another four years of President Donald Trump." In other words, for Hispanics, this election seems to come down to choosing the lesser of two evils. But with a demographic that has become increasingly aware of its reach and impact on national elections, it will be critical for the Biden campaign to deliver a message that will convince the 13 million Hispanic voters to go out and vote. "The 'Let's go back to how things were' for people who feel like they have a boot on their neck, it's not always that compelling," said Marisa Franco, director, and co-founder of the Latino activist group Mijente, to AP. Although community leaders such as Rep. Alexandria Ocasio-Cortéz or Dolores Huerta have given their support to the Biden campaign, the unspoken argument is that this election is about choosing a way out and not a candidate. "Our community definitely understands and knows the consequences of having Trump as president," said Laura Jiménez, the Biden campaign's Latino engagement director. "This election is about our lives, our safety, our ability to thrive and be in this country and be accepted." However</w:t>
      </w:r>
      <w:r w:rsidRPr="00F607A1">
        <w:rPr>
          <w:rFonts w:eastAsia="Calibri" w:cs="Times New Roman"/>
        </w:rPr>
        <w:t xml:space="preserve">, </w:t>
      </w:r>
      <w:r w:rsidRPr="00F607A1">
        <w:rPr>
          <w:rFonts w:eastAsia="Calibri" w:cs="Times New Roman"/>
          <w:u w:val="single"/>
        </w:rPr>
        <w:t>recent polls among Latinos across the country have shown "lower-than-usual" support for the former vice president's candidacy</w:t>
      </w:r>
      <w:r w:rsidRPr="00F607A1">
        <w:rPr>
          <w:rFonts w:eastAsia="Calibri" w:cs="Times New Roman"/>
        </w:rPr>
        <w:t xml:space="preserve">, </w:t>
      </w:r>
      <w:r w:rsidRPr="00F607A1">
        <w:rPr>
          <w:rFonts w:eastAsia="Calibri" w:cs="Times New Roman"/>
          <w:sz w:val="18"/>
          <w:szCs w:val="18"/>
        </w:rPr>
        <w:t>compared to other former Democratic nominees. According to data collected by CBS News, "only 49% of registered Latino voters said they would vote for Biden, while another 10% said they were undecided but inclined to support him." Similarly, 17% of respondents said they would support Trump, with another 6% undecided but leaning towards him. The problem, it seems, lies in the lack of a concise message to the Hispanic community that demonstrates a steadfast commitment to their needs. For Henry Muñoz, co-founder of the medical network SOMOS Community Care –an organization that, along with Latino Decisions, has been watching the polls closely– the drop in Biden's approval among the community is also due to a lack of communication and understanding of how Donald Trump has responded to the COVID-19 crisis, where Latinos are one of the most affected communities. "This isn't an ask-people-for-their-vote moment; it's a moment when we should be speaking to Americans about what they're going through and reaching out to them and letting them know that we have their back, because the other party does not, and this president does not," he said. "He is killing us and not testing us, and we're losing jobs, and he's taking care of insiders." Matt Barreto, a co-founder of Latino Decisions, agreed with this assessment and assured that</w:t>
      </w:r>
      <w:r w:rsidRPr="00F607A1">
        <w:rPr>
          <w:rFonts w:eastAsia="Calibri" w:cs="Times New Roman"/>
        </w:rPr>
        <w:t xml:space="preserve"> </w:t>
      </w:r>
      <w:r w:rsidRPr="00F607A1">
        <w:rPr>
          <w:rFonts w:eastAsia="Calibri" w:cs="Times New Roman"/>
          <w:u w:val="single"/>
        </w:rPr>
        <w:t>the crisis the country is going through has not only been an obstacle to get the message across, but</w:t>
      </w:r>
      <w:r w:rsidRPr="00F607A1">
        <w:rPr>
          <w:rFonts w:eastAsia="Calibri" w:cs="Times New Roman"/>
        </w:rPr>
        <w:t xml:space="preserve"> </w:t>
      </w:r>
      <w:r w:rsidRPr="00F607A1">
        <w:rPr>
          <w:rFonts w:eastAsia="Calibri" w:cs="Times New Roman"/>
          <w:u w:val="single"/>
        </w:rPr>
        <w:t>the president has monopolized it on all channels.</w:t>
      </w:r>
      <w:r w:rsidRPr="00F607A1">
        <w:rPr>
          <w:rFonts w:eastAsia="Calibri" w:cs="Times New Roman"/>
        </w:rPr>
        <w:t xml:space="preserve"> "The media cycle is not their fault, but </w:t>
      </w:r>
      <w:r w:rsidRPr="00F607A1">
        <w:rPr>
          <w:rFonts w:eastAsia="Calibri" w:cs="Times New Roman"/>
          <w:u w:val="single"/>
        </w:rPr>
        <w:t>there is a deficit of information from Biden and the Democrats</w:t>
      </w:r>
      <w:r w:rsidRPr="00F607A1">
        <w:rPr>
          <w:rFonts w:eastAsia="Calibri" w:cs="Times New Roman"/>
        </w:rPr>
        <w:t>," Barreto said. "</w:t>
      </w:r>
      <w:r w:rsidRPr="00F607A1">
        <w:rPr>
          <w:rFonts w:eastAsia="Calibri" w:cs="Times New Roman"/>
          <w:u w:val="single"/>
        </w:rPr>
        <w:t>Because of TV news coverage, Latino voters are only hearing from Trump</w:t>
      </w:r>
      <w:r w:rsidRPr="00F607A1">
        <w:rPr>
          <w:rFonts w:eastAsia="Calibri" w:cs="Times New Roman"/>
        </w:rPr>
        <w:t>. They are also hearing negative things about him, but it's all about Trump."</w:t>
      </w:r>
    </w:p>
    <w:p w14:paraId="0C12E1B3" w14:textId="77777777" w:rsidR="0035730D" w:rsidRPr="00F607A1" w:rsidRDefault="0035730D" w:rsidP="0035730D">
      <w:pPr>
        <w:pStyle w:val="Heading4"/>
        <w:rPr>
          <w:rFonts w:eastAsia="Calibri"/>
        </w:rPr>
      </w:pPr>
      <w:r w:rsidRPr="00F607A1">
        <w:rPr>
          <w:rFonts w:eastAsia="Calibri"/>
        </w:rPr>
        <w:t xml:space="preserve">Trump has structural advantages for winning that outweigh recession fears </w:t>
      </w:r>
    </w:p>
    <w:p w14:paraId="4B695616" w14:textId="77777777" w:rsidR="0035730D" w:rsidRPr="00F607A1" w:rsidRDefault="0035730D" w:rsidP="0035730D">
      <w:pPr>
        <w:rPr>
          <w:b/>
          <w:bCs/>
          <w:sz w:val="26"/>
        </w:rPr>
      </w:pPr>
      <w:r w:rsidRPr="00F607A1">
        <w:rPr>
          <w:rStyle w:val="Style13ptBold"/>
        </w:rPr>
        <w:t xml:space="preserve">Levitz, 2020 </w:t>
      </w:r>
      <w:r w:rsidRPr="00F607A1">
        <w:rPr>
          <w:rFonts w:eastAsia="Calibri" w:cs="Times New Roman"/>
          <w:sz w:val="18"/>
          <w:szCs w:val="18"/>
        </w:rPr>
        <w:t>(Eric Levitz, staff writer for New York Magazine's Intelligencer. “Trump’s Odds of Winning Reelection Are Higher Than You Think.” May 12, 2020. https://nymag.com/intelligencer/2020/05/trump-reelection-2020-odds-biden-coronavirus-economy.html Accessed: 5/30/20)</w:t>
      </w:r>
    </w:p>
    <w:p w14:paraId="23185D77" w14:textId="77777777" w:rsidR="0035730D" w:rsidRPr="00F607A1" w:rsidRDefault="0035730D" w:rsidP="0035730D">
      <w:pPr>
        <w:rPr>
          <w:rFonts w:eastAsia="Calibri" w:cs="Times New Roman"/>
          <w:u w:val="single"/>
        </w:rPr>
      </w:pPr>
      <w:r w:rsidRPr="00F607A1">
        <w:rPr>
          <w:rFonts w:eastAsia="Calibri" w:cs="Times New Roman"/>
          <w:sz w:val="18"/>
          <w:szCs w:val="18"/>
        </w:rPr>
        <w:t>Which is to say: Unprecedented conditions were already rendering the laws of political physics unreliable before the worst pandemic in a century hit our shores. The cause-and-effect relationship between economic performance and incumbent popularity was already falling a bit off-kilter. This does not mean that we should reject a premise as intuitive and historically validated as “if America descends into a depression, voters will punish the party in power.” But it does mean that we can’t take it as a given; or at least</w:t>
      </w:r>
      <w:r w:rsidRPr="00F607A1">
        <w:rPr>
          <w:rFonts w:eastAsia="Calibri" w:cs="Times New Roman"/>
        </w:rPr>
        <w:t xml:space="preserve">, </w:t>
      </w:r>
      <w:r w:rsidRPr="00F607A1">
        <w:rPr>
          <w:rFonts w:eastAsia="Calibri" w:cs="Times New Roman"/>
          <w:u w:val="single"/>
        </w:rPr>
        <w:t>we can’t assume that the penalty Trump will pay for the worsening economy will outstrip his structural advantages. In a world with fewer swing voters, a recession is likely to hurt Trump less than it would past incumbents. And Biden can win 3 percent more ballots this November and still lose the presidency. Counting on the universe to give Donald Trump what he deserves may not be the safest bet.</w:t>
      </w:r>
    </w:p>
    <w:p w14:paraId="78FBEF60" w14:textId="741B3147" w:rsidR="0035730D" w:rsidRPr="00F607A1" w:rsidRDefault="0035730D" w:rsidP="0035730D"/>
    <w:p w14:paraId="41732D85" w14:textId="44C000A1" w:rsidR="0035730D" w:rsidRPr="00F607A1" w:rsidRDefault="0035730D" w:rsidP="0035730D">
      <w:pPr>
        <w:pStyle w:val="Heading3"/>
      </w:pPr>
      <w:r w:rsidRPr="00F607A1">
        <w:t>1AR Elections DA – Too Early</w:t>
      </w:r>
    </w:p>
    <w:p w14:paraId="2CDA976B" w14:textId="77777777" w:rsidR="0035730D" w:rsidRPr="00F607A1" w:rsidRDefault="0035730D" w:rsidP="0035730D">
      <w:pPr>
        <w:pStyle w:val="Heading4"/>
      </w:pPr>
      <w:r w:rsidRPr="00F607A1">
        <w:t>Too early to predict the election and covid-19 is a game changer.</w:t>
      </w:r>
    </w:p>
    <w:p w14:paraId="58EFA189" w14:textId="77777777" w:rsidR="0035730D" w:rsidRPr="00F607A1" w:rsidRDefault="0035730D" w:rsidP="0035730D">
      <w:pPr>
        <w:rPr>
          <w:b/>
          <w:bCs/>
          <w:sz w:val="26"/>
        </w:rPr>
      </w:pPr>
      <w:r w:rsidRPr="00F607A1">
        <w:rPr>
          <w:rStyle w:val="Style13ptBold"/>
        </w:rPr>
        <w:t xml:space="preserve">Egan, 2020 </w:t>
      </w:r>
      <w:r w:rsidRPr="00F607A1">
        <w:t>(Matt Egan, lead writer for CNN Business. “Trump will lose in a landslide because of the economy, new election model predicts.” May 20, 2020. https://www.cnn.com/2020/05/20/business/economy-election-trump-biden-jobs/index.html Accessed: 5/20/20)</w:t>
      </w:r>
    </w:p>
    <w:p w14:paraId="7C14F16A" w14:textId="77777777" w:rsidR="0035730D" w:rsidRPr="00F607A1" w:rsidRDefault="0035730D" w:rsidP="0035730D">
      <w:r w:rsidRPr="00F607A1">
        <w:t xml:space="preserve">Is it too early to predict the election? Still, </w:t>
      </w:r>
      <w:r w:rsidRPr="00F607A1">
        <w:rPr>
          <w:u w:val="single"/>
        </w:rPr>
        <w:t>models based on economic trends are not political crystal balls. And they have no track record of predicting elections during pandemics</w:t>
      </w:r>
      <w:r w:rsidRPr="00F607A1">
        <w:t xml:space="preserve">. "Traditional models work in normal times. But </w:t>
      </w:r>
      <w:r w:rsidRPr="00F607A1">
        <w:rPr>
          <w:u w:val="single"/>
        </w:rPr>
        <w:t>we're not in normal times right now</w:t>
      </w:r>
      <w:r w:rsidRPr="00F607A1">
        <w:t xml:space="preserve">," said Greg Valliere, chief US policy strategist at AGF Investments. </w:t>
      </w:r>
      <w:r w:rsidRPr="00F607A1">
        <w:rPr>
          <w:u w:val="single"/>
        </w:rPr>
        <w:t>The election is still six months away</w:t>
      </w:r>
      <w:r w:rsidRPr="00F607A1">
        <w:t xml:space="preserve">. And </w:t>
      </w:r>
      <w:r w:rsidRPr="00F607A1">
        <w:rPr>
          <w:u w:val="single"/>
        </w:rPr>
        <w:t>the past six months show how much the world can change in that period of time. No one was predicting a 20% unemployment or a 40% collapse in GDP six months ago. Now, those are the consensus projections.</w:t>
      </w:r>
      <w:r w:rsidRPr="00F607A1">
        <w:t xml:space="preserve"> </w:t>
      </w:r>
      <w:r w:rsidRPr="00F607A1">
        <w:rPr>
          <w:u w:val="single"/>
        </w:rPr>
        <w:t>If the election were held today, Valliere said, former Vice President Joe Biden would probably win. But the next six months will give Trump time to reframe the debate around Biden and pin the blame for the pandemic on China</w:t>
      </w:r>
      <w:r w:rsidRPr="00F607A1">
        <w:t xml:space="preserve">. "No one can go negative like Donald Trump," Valliere said. Indeed, </w:t>
      </w:r>
      <w:r w:rsidRPr="00F607A1">
        <w:rPr>
          <w:u w:val="single"/>
        </w:rPr>
        <w:t>Oxford Economics said that its models have "inherent limitations," including the fact that they exclude noneconomic factors such as a candidate's agenda or likeability.</w:t>
      </w:r>
    </w:p>
    <w:p w14:paraId="4A7E57E2" w14:textId="77777777" w:rsidR="0035730D" w:rsidRPr="00F607A1" w:rsidRDefault="0035730D" w:rsidP="0035730D">
      <w:pPr>
        <w:pStyle w:val="Heading4"/>
      </w:pPr>
      <w:r w:rsidRPr="00F607A1">
        <w:t xml:space="preserve">Too early to predict the election – no way to measure how virus will impact voter turnout </w:t>
      </w:r>
    </w:p>
    <w:p w14:paraId="6BFE53FD" w14:textId="77777777" w:rsidR="0035730D" w:rsidRPr="00F607A1" w:rsidRDefault="0035730D" w:rsidP="0035730D">
      <w:pPr>
        <w:rPr>
          <w:b/>
          <w:bCs/>
          <w:sz w:val="26"/>
        </w:rPr>
      </w:pPr>
      <w:r w:rsidRPr="00F607A1">
        <w:rPr>
          <w:rStyle w:val="Style13ptBold"/>
        </w:rPr>
        <w:t xml:space="preserve">Egan, 2020 </w:t>
      </w:r>
      <w:r w:rsidRPr="00F607A1">
        <w:t>(Matt Egan, lead writer for CNN Business. “Trump will lose in a landslide because of the economy, new election model predicts.” May 20, 2020. https://www.cnn.com/2020/05/20/business/economy-election-trump-biden-jobs/index.html Accessed: 5/20/20)</w:t>
      </w:r>
    </w:p>
    <w:p w14:paraId="16E8F76A" w14:textId="77777777" w:rsidR="0035730D" w:rsidRPr="00F607A1" w:rsidRDefault="0035730D" w:rsidP="0035730D">
      <w:r w:rsidRPr="00F607A1">
        <w:t xml:space="preserve">More importantly, the </w:t>
      </w:r>
      <w:r w:rsidRPr="00F607A1">
        <w:rPr>
          <w:u w:val="single"/>
        </w:rPr>
        <w:t>models don't account for potential shifts in the pandemic. And this election may be a referendum on Trump's handling of the crisis</w:t>
      </w:r>
      <w:r w:rsidRPr="00F607A1">
        <w:t>. "</w:t>
      </w:r>
      <w:r w:rsidRPr="00F607A1">
        <w:rPr>
          <w:u w:val="single"/>
        </w:rPr>
        <w:t xml:space="preserve">If new infections really pick up, people will conclude Trump opened the country too soon," </w:t>
      </w:r>
      <w:r w:rsidRPr="00F607A1">
        <w:t>said Valliere</w:t>
      </w:r>
      <w:r w:rsidRPr="00F607A1">
        <w:rPr>
          <w:u w:val="single"/>
        </w:rPr>
        <w:t>. "But if new infections drop, Trump will get some credit."</w:t>
      </w:r>
      <w:r w:rsidRPr="00F607A1">
        <w:t xml:space="preserve"> </w:t>
      </w:r>
      <w:r w:rsidRPr="00F607A1">
        <w:rPr>
          <w:u w:val="single"/>
        </w:rPr>
        <w:t>Another wildcard is how the pandemic impacts voter turnout. Strong turnout for Democrats could cause Trump to lose Florida, Texas, Arizona, Tennessee and Georgia</w:t>
      </w:r>
      <w:r w:rsidRPr="00F607A1">
        <w:t xml:space="preserve">, Oxford Economics said. </w:t>
      </w:r>
      <w:r w:rsidRPr="00F607A1">
        <w:rPr>
          <w:u w:val="single"/>
        </w:rPr>
        <w:t>But weak Democratic turnout, along with a sharper economic recovery, could give Trump a "razor-thin" electoral college victory</w:t>
      </w:r>
      <w:r w:rsidRPr="00F607A1">
        <w:t>, the report said. There are other signs that Trump should not be counted out in November. Users on PredictIt, a prediction platform, give Trump a 50% chance of winning reelection. That's up from 45% in mid-March. The betting odds also solidly favor Trump, according to an average compiled by RealClearPolitics.</w:t>
      </w:r>
    </w:p>
    <w:p w14:paraId="02686392" w14:textId="77777777" w:rsidR="0035730D" w:rsidRPr="00F607A1" w:rsidRDefault="0035730D" w:rsidP="0035730D">
      <w:pPr>
        <w:pStyle w:val="Heading4"/>
        <w:rPr>
          <w:rFonts w:eastAsia="Calibri"/>
        </w:rPr>
      </w:pPr>
      <w:r w:rsidRPr="00F607A1">
        <w:rPr>
          <w:rFonts w:eastAsia="Calibri"/>
        </w:rPr>
        <w:t xml:space="preserve">Too early to predict election winner </w:t>
      </w:r>
    </w:p>
    <w:p w14:paraId="79C08525" w14:textId="77777777" w:rsidR="0035730D" w:rsidRPr="00F607A1" w:rsidRDefault="0035730D" w:rsidP="0035730D">
      <w:pPr>
        <w:rPr>
          <w:b/>
          <w:bCs/>
          <w:sz w:val="26"/>
        </w:rPr>
      </w:pPr>
      <w:r w:rsidRPr="00F607A1">
        <w:rPr>
          <w:rStyle w:val="Style13ptBold"/>
        </w:rPr>
        <w:t xml:space="preserve">Rakich, 2020 </w:t>
      </w:r>
      <w:r w:rsidRPr="00F607A1">
        <w:rPr>
          <w:rFonts w:eastAsia="Calibri" w:cs="Times New Roman"/>
        </w:rPr>
        <w:t>(Nathaniel Rakich is FiveThirtyEight’s elections analyst. “What Early 2020 Ratings Can And Can’t Tell Us.” March 12, 2020. https://fivethirtyeight.com/features/what-early-2020-ratings-can-and-cant-tell-us/ Accessed: 5/30/20)</w:t>
      </w:r>
    </w:p>
    <w:p w14:paraId="69C0C39E" w14:textId="77777777" w:rsidR="0035730D" w:rsidRPr="00F607A1" w:rsidRDefault="0035730D" w:rsidP="0035730D">
      <w:pPr>
        <w:rPr>
          <w:rFonts w:eastAsia="Calibri" w:cs="Times New Roman"/>
        </w:rPr>
      </w:pPr>
      <w:r w:rsidRPr="00F607A1">
        <w:rPr>
          <w:rFonts w:eastAsia="Calibri" w:cs="Times New Roman"/>
          <w:sz w:val="18"/>
          <w:szCs w:val="18"/>
        </w:rPr>
        <w:t>You could be forgiven for thinking that the 2020 election has gotten started way too soon. Presidential aspirants are announcing their candidacies abnormally early in the cycle, and election handicappers like our friends at Sabato’s Crystal Ball, Inside Elections and the Cook Political Report have already offered their first race ratings for the Electoral College. Naturally, you might wonder how much to trust these ratings more than a year and a half out from the election. In general, I find them to be useful starting points; while you might quibble with a specific rating, historical and demographic trends make it safe to put states into rough buckets even this far out, without the benefit of polls or even knowing who the candidates will be. And these experts have great track records. But they would also be the first to tell you that the ratings aren’t yet precise enough to tell you who is going to win. So here’s a FiveThirtyEight guide to digesting race ratings with an appropriately sized grain of salt. There are two main components to handicapping a presidential election: (i) predicting what the national popular vote will be (in other words, the political environment) and (ii) predicting how states will deviate from that baseline</w:t>
      </w:r>
      <w:r w:rsidRPr="00F607A1">
        <w:rPr>
          <w:rFonts w:eastAsia="Calibri" w:cs="Times New Roman"/>
        </w:rPr>
        <w:t xml:space="preserve">. </w:t>
      </w:r>
      <w:r w:rsidRPr="00F607A1">
        <w:rPr>
          <w:rFonts w:eastAsia="Calibri" w:cs="Times New Roman"/>
          <w:u w:val="single"/>
        </w:rPr>
        <w:t>It’s hard for anyone to make confident forecasts about the former this early. General-election polls at this point in the cycle (the first half of the year before the election) frequently fail to predict the actual final outcome of the race.2 At this point in the election cycle, there is still just too much time in which major, race-changing events, such as the 2008 financial crash, can take place. And, of course, we still don’t know who at least one of the nominees will be. Whether Democrats pick a strong or weak candidate3 will affect the party’s overall standing.</w:t>
      </w:r>
    </w:p>
    <w:p w14:paraId="231D79D0" w14:textId="77777777" w:rsidR="0035730D" w:rsidRPr="00F607A1" w:rsidRDefault="0035730D" w:rsidP="0035730D">
      <w:pPr>
        <w:pStyle w:val="Heading4"/>
      </w:pPr>
      <w:r w:rsidRPr="00F607A1">
        <w:t>Can’t accurately predict presidencies – Reagan and Bush prove</w:t>
      </w:r>
    </w:p>
    <w:p w14:paraId="3CD6EC3E" w14:textId="77777777" w:rsidR="0035730D" w:rsidRPr="00F607A1" w:rsidRDefault="0035730D" w:rsidP="0035730D">
      <w:r w:rsidRPr="00F607A1">
        <w:rPr>
          <w:rStyle w:val="Style13ptBold"/>
        </w:rPr>
        <w:t>Cooper, 2016</w:t>
      </w:r>
      <w:r w:rsidRPr="00F607A1">
        <w:t xml:space="preserve"> (Matthew, Columnist @ Newsweek, "WHAT THE WORLD WILL LOOK LIKE UNDER PRESIDENT DONALD TRUMP," March 16, 2016. http://www.newsweek.com/2016/03/25/world-under-president-donald-trump-437158.html)</w:t>
      </w:r>
    </w:p>
    <w:p w14:paraId="1C31CB89" w14:textId="77777777" w:rsidR="0035730D" w:rsidRPr="00F607A1" w:rsidRDefault="0035730D" w:rsidP="0035730D">
      <w:pPr>
        <w:rPr>
          <w:sz w:val="16"/>
        </w:rPr>
      </w:pPr>
      <w:r w:rsidRPr="00F607A1">
        <w:rPr>
          <w:sz w:val="16"/>
        </w:rPr>
        <w:t xml:space="preserve">Ouija Bored </w:t>
      </w:r>
      <w:r w:rsidRPr="00F607A1">
        <w:rPr>
          <w:rStyle w:val="Emphasis"/>
        </w:rPr>
        <w:t>The history of predicting how presidencies will play out isn’t pretty</w:t>
      </w:r>
      <w:r w:rsidRPr="00F607A1">
        <w:rPr>
          <w:sz w:val="16"/>
        </w:rPr>
        <w:t xml:space="preserve">. </w:t>
      </w:r>
      <w:r w:rsidRPr="00F607A1">
        <w:rPr>
          <w:rStyle w:val="StyleUnderline"/>
        </w:rPr>
        <w:t>Many worried Reagan would be a warmonger. Instead, he signed the biggest arms reduction deals with the Soviets ever and responded to the slaughter of U.S. Marines in Beirut</w:t>
      </w:r>
      <w:r w:rsidRPr="00F607A1">
        <w:rPr>
          <w:sz w:val="16"/>
        </w:rPr>
        <w:t xml:space="preserve"> in 1983 </w:t>
      </w:r>
      <w:r w:rsidRPr="00F607A1">
        <w:rPr>
          <w:rStyle w:val="StyleUnderline"/>
        </w:rPr>
        <w:t>by pulling out instead of digging in</w:t>
      </w:r>
      <w:r w:rsidRPr="00F607A1">
        <w:rPr>
          <w:sz w:val="16"/>
        </w:rPr>
        <w:t xml:space="preserve">. </w:t>
      </w:r>
      <w:r w:rsidRPr="00F607A1">
        <w:rPr>
          <w:rStyle w:val="StyleUnderline"/>
        </w:rPr>
        <w:t>In Texas</w:t>
      </w:r>
      <w:r w:rsidRPr="00F607A1">
        <w:rPr>
          <w:sz w:val="16"/>
        </w:rPr>
        <w:t xml:space="preserve">, George W. </w:t>
      </w:r>
      <w:r w:rsidRPr="00F607A1">
        <w:rPr>
          <w:rStyle w:val="StyleUnderline"/>
        </w:rPr>
        <w:t>Bush was a popular governor known for bipartisanship. In Washington, less so</w:t>
      </w:r>
      <w:r w:rsidRPr="00F607A1">
        <w:rPr>
          <w:sz w:val="16"/>
        </w:rPr>
        <w:t xml:space="preserve">. </w:t>
      </w:r>
      <w:r w:rsidRPr="00F607A1">
        <w:rPr>
          <w:rStyle w:val="Emphasis"/>
        </w:rPr>
        <w:t>Forecasting the Trump years seems equally perilous</w:t>
      </w:r>
      <w:r w:rsidRPr="00F607A1">
        <w:rPr>
          <w:sz w:val="16"/>
        </w:rPr>
        <w:t>. Critics should allow that he could be like Governor Arnold Schwarzenegger—a political novice and ideologically flexible Republican whom some California voters feared, yet who turned out to be way more tepid than the Terminator.</w:t>
      </w:r>
    </w:p>
    <w:p w14:paraId="14E4E965" w14:textId="77777777" w:rsidR="0035730D" w:rsidRPr="00F607A1" w:rsidRDefault="0035730D" w:rsidP="0035730D"/>
    <w:p w14:paraId="7AA626C6" w14:textId="56EDC2BC" w:rsidR="0035730D" w:rsidRPr="00F607A1" w:rsidRDefault="0035730D" w:rsidP="0035730D">
      <w:pPr>
        <w:pStyle w:val="Heading3"/>
      </w:pPr>
      <w:r w:rsidRPr="00F607A1">
        <w:t xml:space="preserve">1AR Elections DA – Polls Fail </w:t>
      </w:r>
    </w:p>
    <w:p w14:paraId="1B287DD3" w14:textId="77777777" w:rsidR="0035730D" w:rsidRPr="00F607A1" w:rsidRDefault="0035730D" w:rsidP="0035730D">
      <w:pPr>
        <w:pStyle w:val="Heading4"/>
      </w:pPr>
      <w:r w:rsidRPr="00F607A1">
        <w:t>Polls unreliable – too early and pandemic is a game changer</w:t>
      </w:r>
    </w:p>
    <w:p w14:paraId="7B6FBAAD" w14:textId="77777777" w:rsidR="0035730D" w:rsidRPr="00F607A1" w:rsidRDefault="0035730D" w:rsidP="0035730D">
      <w:pPr>
        <w:rPr>
          <w:b/>
          <w:bCs/>
          <w:sz w:val="26"/>
        </w:rPr>
      </w:pPr>
      <w:r w:rsidRPr="00F607A1">
        <w:rPr>
          <w:rStyle w:val="Style13ptBold"/>
        </w:rPr>
        <w:t xml:space="preserve">Owens, 2020  </w:t>
      </w:r>
      <w:r w:rsidRPr="00F607A1">
        <w:t xml:space="preserve">(John E. Emeritus Professor of United States Government and Politics, Centre for the Study of Democracy, University of Westminster. “Donald Trump’s short-lived coronavirus poll bump reveals his fundamental vulnerability.” May 14, 2020. </w:t>
      </w:r>
      <w:hyperlink r:id="rId228" w:history="1">
        <w:r w:rsidRPr="00F607A1">
          <w:rPr>
            <w:rStyle w:val="Hyperlink"/>
          </w:rPr>
          <w:t>https://theconversation.com/donald-trumps-short-lived-coronavirus-poll-bump-reveals-his-fundamental-vulnerability-137549</w:t>
        </w:r>
      </w:hyperlink>
      <w:r w:rsidRPr="00F607A1">
        <w:t xml:space="preserve"> Accessed: 5/19/20 )</w:t>
      </w:r>
    </w:p>
    <w:p w14:paraId="08597371" w14:textId="77777777" w:rsidR="0035730D" w:rsidRPr="00F607A1" w:rsidRDefault="0035730D" w:rsidP="0035730D">
      <w:pPr>
        <w:rPr>
          <w:u w:val="single"/>
        </w:rPr>
      </w:pPr>
      <w:r w:rsidRPr="00F607A1">
        <w:rPr>
          <w:u w:val="single"/>
        </w:rPr>
        <w:t xml:space="preserve">November is still six months away, and much can still happen. </w:t>
      </w:r>
      <w:r w:rsidRPr="00F607A1">
        <w:rPr>
          <w:b/>
          <w:bCs/>
          <w:u w:val="single"/>
        </w:rPr>
        <w:t>Polls taken in the middle of a severe health and economic crisis are not useful indicators of the final result</w:t>
      </w:r>
      <w:r w:rsidRPr="00F607A1">
        <w:rPr>
          <w:u w:val="single"/>
        </w:rPr>
        <w:t>. For sure, the booming US economy on which Trump relied for his re-election has evaporated.</w:t>
      </w:r>
      <w:r w:rsidRPr="00F607A1">
        <w:t xml:space="preserve"> The projected economic effects of the escalating COVID-19 crisis already look horrendous and unprecedented. As much as a third of the economy remains shut down and the possibility of a bounce back by November looks remote. Given Trump’s prominence and the much greater media attention he receives as president, his numerous missteps and his general handling of the crisis will likely make the November election a referendum on his performance in responding to the coronavirus and its effects on the US economy.</w:t>
      </w:r>
      <w:r w:rsidRPr="00F607A1">
        <w:rPr>
          <w:u w:val="single"/>
        </w:rPr>
        <w:t xml:space="preserve"> </w:t>
      </w:r>
      <w:r w:rsidRPr="00F607A1">
        <w:t xml:space="preserve">In this context, a sustained “rally round the flag” effect is unlikely to emerge before November. </w:t>
      </w:r>
      <w:r w:rsidRPr="00F607A1">
        <w:rPr>
          <w:u w:val="single"/>
        </w:rPr>
        <w:t>Second-quarter economic growth is always important in an election year in shaping US voters’ opinions of the economy come November, as is an incumbent president’s approval ratings</w:t>
      </w:r>
      <w:r w:rsidRPr="00F607A1">
        <w:t xml:space="preserve">. </w:t>
      </w:r>
      <w:r w:rsidRPr="00F607A1">
        <w:rPr>
          <w:u w:val="single"/>
        </w:rPr>
        <w:t>Given this, Trump appears unlikely to win re-election later this year.</w:t>
      </w:r>
    </w:p>
    <w:p w14:paraId="6AAE5B70" w14:textId="77777777" w:rsidR="0035730D" w:rsidRPr="00F607A1" w:rsidRDefault="0035730D" w:rsidP="0035730D">
      <w:pPr>
        <w:pStyle w:val="Heading4"/>
        <w:rPr>
          <w:rFonts w:eastAsia="Calibri"/>
        </w:rPr>
      </w:pPr>
      <w:r w:rsidRPr="00F607A1">
        <w:rPr>
          <w:rFonts w:eastAsia="Calibri"/>
        </w:rPr>
        <w:t>Polls unreliable – swing states matter more</w:t>
      </w:r>
    </w:p>
    <w:p w14:paraId="3DF6CA07" w14:textId="77777777" w:rsidR="0035730D" w:rsidRPr="00F607A1" w:rsidRDefault="0035730D" w:rsidP="0035730D">
      <w:pPr>
        <w:rPr>
          <w:b/>
          <w:bCs/>
          <w:sz w:val="26"/>
        </w:rPr>
      </w:pPr>
      <w:r w:rsidRPr="00F607A1">
        <w:rPr>
          <w:rStyle w:val="Style13ptBold"/>
        </w:rPr>
        <w:t xml:space="preserve">FITS News, 2020 </w:t>
      </w:r>
      <w:r w:rsidRPr="00F607A1">
        <w:rPr>
          <w:rFonts w:eastAsia="Calibri" w:cs="Times New Roman"/>
        </w:rPr>
        <w:t>(Newspaper in the United States. “Joe Biden Opens Up Eight-Point Lead on Donald Trump In Latest Fox News Poll.” May 22, 2020. https://www.fitsnews.com/2020/05/22/joe-biden-opens-up-eight-point-lead-on-donald-trump-in-latest-fox-news-poll/ Accessed: 5/22/20)</w:t>
      </w:r>
    </w:p>
    <w:p w14:paraId="3FB14F6D" w14:textId="77777777" w:rsidR="0035730D" w:rsidRPr="00F607A1" w:rsidRDefault="0035730D" w:rsidP="0035730D">
      <w:pPr>
        <w:rPr>
          <w:rFonts w:eastAsia="Calibri" w:cs="Times New Roman"/>
        </w:rPr>
      </w:pPr>
      <w:r w:rsidRPr="00F607A1">
        <w:rPr>
          <w:rFonts w:eastAsia="Calibri" w:cs="Times New Roman"/>
        </w:rPr>
        <w:t xml:space="preserve">The last time Fox polled the race between Trump and Biden, it was tied – with each candidate receiving the support of 42 percent of respondents. We will start out with the obvious disclaimers about </w:t>
      </w:r>
      <w:r w:rsidRPr="00F607A1">
        <w:rPr>
          <w:rFonts w:eastAsia="Calibri" w:cs="Times New Roman"/>
          <w:u w:val="single"/>
        </w:rPr>
        <w:t xml:space="preserve">national mainstream media polls: First, they cannot be trusted </w:t>
      </w:r>
      <w:r w:rsidRPr="00F607A1">
        <w:rPr>
          <w:rFonts w:eastAsia="Calibri" w:cs="Times New Roman"/>
        </w:rPr>
        <w:t>(ahem).</w:t>
      </w:r>
      <w:r w:rsidRPr="00F607A1">
        <w:rPr>
          <w:rFonts w:eastAsia="Calibri" w:cs="Times New Roman"/>
          <w:u w:val="single"/>
        </w:rPr>
        <w:t xml:space="preserve"> And second, they are not the best barometers for an election that will be decided by about a dozen key swing states.</w:t>
      </w:r>
      <w:r w:rsidRPr="00F607A1">
        <w:rPr>
          <w:rFonts w:eastAsia="Calibri" w:cs="Times New Roman"/>
        </w:rPr>
        <w:t xml:space="preserve"> </w:t>
      </w:r>
      <w:r w:rsidRPr="00F607A1">
        <w:rPr>
          <w:rFonts w:eastAsia="Calibri" w:cs="Times New Roman"/>
          <w:u w:val="single"/>
        </w:rPr>
        <w:t>Accordingly,</w:t>
      </w:r>
      <w:r w:rsidRPr="00F607A1">
        <w:rPr>
          <w:rFonts w:eastAsia="Calibri" w:cs="Times New Roman"/>
        </w:rPr>
        <w:t xml:space="preserve"> </w:t>
      </w:r>
      <w:r w:rsidRPr="00F607A1">
        <w:rPr>
          <w:rFonts w:eastAsia="Calibri" w:cs="Times New Roman"/>
          <w:u w:val="single"/>
        </w:rPr>
        <w:t>it is important to take them with an ocean of salt.</w:t>
      </w:r>
    </w:p>
    <w:p w14:paraId="1040DD1F" w14:textId="77777777" w:rsidR="0035730D" w:rsidRPr="00F607A1" w:rsidRDefault="0035730D" w:rsidP="0035730D">
      <w:pPr>
        <w:keepNext/>
        <w:keepLines/>
        <w:spacing w:before="40" w:after="0"/>
        <w:outlineLvl w:val="3"/>
        <w:rPr>
          <w:rFonts w:eastAsiaTheme="majorEastAsia" w:cstheme="majorBidi"/>
          <w:b/>
          <w:iCs/>
          <w:sz w:val="26"/>
        </w:rPr>
      </w:pPr>
      <w:r w:rsidRPr="00F607A1">
        <w:rPr>
          <w:rFonts w:eastAsiaTheme="majorEastAsia" w:cstheme="majorBidi"/>
          <w:b/>
          <w:iCs/>
          <w:sz w:val="26"/>
        </w:rPr>
        <w:t xml:space="preserve">Polls fail to predict elections – empirics </w:t>
      </w:r>
    </w:p>
    <w:p w14:paraId="236F9D8B" w14:textId="77777777" w:rsidR="0035730D" w:rsidRPr="00F607A1" w:rsidRDefault="0035730D" w:rsidP="0035730D">
      <w:r w:rsidRPr="00F607A1">
        <w:rPr>
          <w:b/>
          <w:bCs/>
          <w:sz w:val="26"/>
        </w:rPr>
        <w:t xml:space="preserve">Baragona, 2016 </w:t>
      </w:r>
      <w:r w:rsidRPr="00F607A1">
        <w:t>(Steve, VOA correspondent, "Polling 'Failures' Predicted for 2016 US Election", VOA News, 1/27/16 www.voanews.com/content/us-election-polls/3166068.html)</w:t>
      </w:r>
    </w:p>
    <w:p w14:paraId="0BFBA894" w14:textId="77777777" w:rsidR="0035730D" w:rsidRPr="00F607A1" w:rsidRDefault="0035730D" w:rsidP="0035730D">
      <w:pPr>
        <w:rPr>
          <w:sz w:val="16"/>
        </w:rPr>
      </w:pPr>
      <w:r w:rsidRPr="00F607A1">
        <w:rPr>
          <w:sz w:val="16"/>
        </w:rPr>
        <w:t xml:space="preserve">WASHINGTON— </w:t>
      </w:r>
      <w:r w:rsidRPr="00F607A1">
        <w:rPr>
          <w:u w:val="single"/>
        </w:rPr>
        <w:t xml:space="preserve">As the U.S. presidential election cycle goes into high gear, and polls become a constant staple of media coverage, experts say it has become </w:t>
      </w:r>
      <w:r w:rsidRPr="00F607A1">
        <w:rPr>
          <w:b/>
          <w:iCs/>
          <w:u w:val="single"/>
        </w:rPr>
        <w:t xml:space="preserve">harder to gauge </w:t>
      </w:r>
      <w:r w:rsidRPr="00F607A1">
        <w:rPr>
          <w:u w:val="single"/>
        </w:rPr>
        <w:t>who will win the race</w:t>
      </w:r>
      <w:r w:rsidRPr="00F607A1">
        <w:rPr>
          <w:sz w:val="16"/>
        </w:rPr>
        <w:t xml:space="preserve">. They point to </w:t>
      </w:r>
      <w:r w:rsidRPr="00F607A1">
        <w:rPr>
          <w:u w:val="single"/>
        </w:rPr>
        <w:t>past pre-election surveys</w:t>
      </w:r>
      <w:r w:rsidRPr="00F607A1">
        <w:rPr>
          <w:sz w:val="16"/>
        </w:rPr>
        <w:t xml:space="preserve"> that </w:t>
      </w:r>
      <w:r w:rsidRPr="00F607A1">
        <w:rPr>
          <w:u w:val="single"/>
        </w:rPr>
        <w:t>did not accurately predict the outcome</w:t>
      </w:r>
      <w:r w:rsidRPr="00F607A1">
        <w:rPr>
          <w:sz w:val="16"/>
        </w:rPr>
        <w:t xml:space="preserve">. They note that Mitt </w:t>
      </w:r>
      <w:r w:rsidRPr="00F607A1">
        <w:rPr>
          <w:u w:val="single"/>
        </w:rPr>
        <w:t>Romney beat</w:t>
      </w:r>
      <w:r w:rsidRPr="00F607A1">
        <w:rPr>
          <w:sz w:val="16"/>
        </w:rPr>
        <w:t xml:space="preserve"> Barack </w:t>
      </w:r>
      <w:r w:rsidRPr="00F607A1">
        <w:rPr>
          <w:u w:val="single"/>
        </w:rPr>
        <w:t xml:space="preserve">Obama in several polls just before the November 2012 election. Once the votes were counted, Obama emerged the winner by a substantial margin. Several surveys also missed the strength of the Republican wave that swept the House of Representatives in 2014. </w:t>
      </w:r>
      <w:r w:rsidRPr="00F607A1">
        <w:rPr>
          <w:b/>
          <w:iCs/>
          <w:u w:val="single"/>
        </w:rPr>
        <w:t>“There are probably going to be more errors,”</w:t>
      </w:r>
      <w:r w:rsidRPr="00F607A1">
        <w:rPr>
          <w:u w:val="single"/>
        </w:rPr>
        <w:t xml:space="preserve"> said Rutgers University political science professor Cliff Zukin</w:t>
      </w:r>
      <w:r w:rsidRPr="00F607A1">
        <w:rPr>
          <w:sz w:val="16"/>
        </w:rPr>
        <w:t xml:space="preserve">. </w:t>
      </w:r>
      <w:r w:rsidRPr="00F607A1">
        <w:rPr>
          <w:b/>
          <w:iCs/>
          <w:u w:val="single"/>
        </w:rPr>
        <w:t>Online transition</w:t>
      </w:r>
      <w:r w:rsidRPr="00F607A1">
        <w:rPr>
          <w:sz w:val="16"/>
        </w:rPr>
        <w:t xml:space="preserve"> </w:t>
      </w:r>
      <w:r w:rsidRPr="00F607A1">
        <w:rPr>
          <w:u w:val="single"/>
        </w:rPr>
        <w:t>Telephone surveys</w:t>
      </w:r>
      <w:r w:rsidRPr="00F607A1">
        <w:rPr>
          <w:sz w:val="16"/>
        </w:rPr>
        <w:t xml:space="preserve"> have been the mainstay of public opinion research for decades, but now that many people use cellphones and can see who’s calling, </w:t>
      </w:r>
      <w:r w:rsidRPr="00F607A1">
        <w:rPr>
          <w:u w:val="single"/>
        </w:rPr>
        <w:t>response rates have plummeted</w:t>
      </w:r>
      <w:r w:rsidRPr="00F607A1">
        <w:rPr>
          <w:sz w:val="16"/>
        </w:rPr>
        <w:t xml:space="preserve">. Pew saw a decline from 36 percent in 1997 to 9 percent in 2012. </w:t>
      </w:r>
      <w:r w:rsidRPr="00F607A1">
        <w:rPr>
          <w:u w:val="single"/>
        </w:rPr>
        <w:t xml:space="preserve">That may raise the risk that pollsters are </w:t>
      </w:r>
      <w:r w:rsidRPr="00F607A1">
        <w:rPr>
          <w:b/>
          <w:iCs/>
          <w:u w:val="single"/>
        </w:rPr>
        <w:t>not hearing</w:t>
      </w:r>
      <w:r w:rsidRPr="00F607A1">
        <w:rPr>
          <w:u w:val="single"/>
        </w:rPr>
        <w:t xml:space="preserve"> from </w:t>
      </w:r>
      <w:r w:rsidRPr="00F607A1">
        <w:rPr>
          <w:b/>
          <w:iCs/>
          <w:u w:val="single"/>
        </w:rPr>
        <w:t>important</w:t>
      </w:r>
      <w:r w:rsidRPr="00F607A1">
        <w:rPr>
          <w:u w:val="single"/>
        </w:rPr>
        <w:t xml:space="preserve"> sets of voters.</w:t>
      </w:r>
      <w:r w:rsidRPr="00F607A1">
        <w:rPr>
          <w:sz w:val="16"/>
        </w:rPr>
        <w:t xml:space="preserve"> It also makes polling more expensive, because researchers have to place more calls to get an accurate picture of what the public thinks. </w:t>
      </w:r>
      <w:r w:rsidRPr="00F607A1">
        <w:rPr>
          <w:u w:val="single"/>
        </w:rPr>
        <w:t>So pollsters increasingly are turning to online surveys, "which is a new frontier for us,"</w:t>
      </w:r>
      <w:r w:rsidRPr="00F607A1">
        <w:rPr>
          <w:sz w:val="16"/>
        </w:rPr>
        <w:t xml:space="preserve"> Zukin said. </w:t>
      </w:r>
      <w:r w:rsidRPr="00F607A1">
        <w:rPr>
          <w:u w:val="single"/>
        </w:rPr>
        <w:t xml:space="preserve">Major media outlets including NBC News and The New York Times are using </w:t>
      </w:r>
      <w:r w:rsidRPr="00F607A1">
        <w:rPr>
          <w:b/>
          <w:iCs/>
          <w:u w:val="single"/>
        </w:rPr>
        <w:t>online polls</w:t>
      </w:r>
      <w:r w:rsidRPr="00F607A1">
        <w:rPr>
          <w:sz w:val="16"/>
        </w:rPr>
        <w:t xml:space="preserve">. These polls are not to be confused with the haphazard surveys found on many websites, including post-debate polls on news websites. As Slate magazine puts it, these polls are "completely unscientific and unserious." </w:t>
      </w:r>
      <w:r w:rsidRPr="00F607A1">
        <w:rPr>
          <w:b/>
          <w:iCs/>
          <w:u w:val="single"/>
        </w:rPr>
        <w:t>Not random</w:t>
      </w:r>
      <w:r w:rsidRPr="00F607A1">
        <w:rPr>
          <w:sz w:val="16"/>
        </w:rPr>
        <w:t xml:space="preserve"> </w:t>
      </w:r>
      <w:r w:rsidRPr="00F607A1">
        <w:rPr>
          <w:u w:val="single"/>
        </w:rPr>
        <w:t xml:space="preserve">The key to an accurate election poll is having respondents who look like the people who will vote. Telephone polls aim to get there by contacting people at random from a target area. </w:t>
      </w:r>
      <w:r w:rsidRPr="00F607A1">
        <w:rPr>
          <w:b/>
          <w:iCs/>
          <w:u w:val="single"/>
        </w:rPr>
        <w:t>Internet polls can’t do that</w:t>
      </w:r>
      <w:r w:rsidRPr="00F607A1">
        <w:rPr>
          <w:u w:val="single"/>
        </w:rPr>
        <w:t>. “There’s not a complete list of email addresses for everyone online,” said Mark Blumenthal, head of election polling for SurveyMonkey</w:t>
      </w:r>
      <w:r w:rsidRPr="00F607A1">
        <w:rPr>
          <w:sz w:val="16"/>
        </w:rPr>
        <w:t xml:space="preserve">, one of the largest online polling companies. </w:t>
      </w:r>
      <w:r w:rsidRPr="00F607A1">
        <w:rPr>
          <w:u w:val="single"/>
        </w:rPr>
        <w:t>“We couldn’t randomly email people even if we had it,”</w:t>
      </w:r>
      <w:r w:rsidRPr="00F607A1">
        <w:rPr>
          <w:sz w:val="16"/>
        </w:rPr>
        <w:t xml:space="preserve"> he added. Spam filters make that option impractical. Online polls take a different approach. They start with data about the age, race, education level and other demographics of people in a given area from sources like the U.S. Census Bureau. Then they use this information to sort through groups of respondents. Some polling companies create representative samples by recruiting panels of thousands of people to take their surveys. SurveyMonkey selects from the millions who are already using its services to create its own surveys. “They’re not a random sample, per se, but they’re very close,” Blumenthal said. Still evolving </w:t>
      </w:r>
      <w:r w:rsidRPr="00F607A1">
        <w:rPr>
          <w:u w:val="single"/>
        </w:rPr>
        <w:t xml:space="preserve">While online polling may be the way of the future, it’s a future that many experts say is still </w:t>
      </w:r>
      <w:r w:rsidRPr="00F607A1">
        <w:rPr>
          <w:b/>
          <w:iCs/>
          <w:u w:val="single"/>
        </w:rPr>
        <w:t>a long way off</w:t>
      </w:r>
      <w:r w:rsidRPr="00F607A1">
        <w:rPr>
          <w:u w:val="single"/>
        </w:rPr>
        <w:t>. “Frankly, no one has the silver bullet,” said Courtney Kennedy, director of survey research at the Pew Research Center. “No one can say this type of Internet polling is good, this type is bad. It’s very much an active area of research.” It’s an awkward time for experimentation, Zukin noted. “</w:t>
      </w:r>
      <w:r w:rsidRPr="00F607A1">
        <w:rPr>
          <w:b/>
          <w:iCs/>
          <w:u w:val="single"/>
        </w:rPr>
        <w:t>The 2016 election arrived before the pollsters’ ability to figure out how to do a good Internet poll,”</w:t>
      </w:r>
      <w:r w:rsidRPr="00F607A1">
        <w:rPr>
          <w:sz w:val="16"/>
        </w:rPr>
        <w:t xml:space="preserve"> he said. </w:t>
      </w:r>
    </w:p>
    <w:p w14:paraId="507EE964" w14:textId="77777777" w:rsidR="0035730D" w:rsidRPr="00F607A1" w:rsidRDefault="0035730D" w:rsidP="0035730D">
      <w:pPr>
        <w:pStyle w:val="Heading4"/>
      </w:pPr>
      <w:r w:rsidRPr="00F607A1">
        <w:t xml:space="preserve">Popular election polls are irrelevant – they need to win key states. </w:t>
      </w:r>
    </w:p>
    <w:p w14:paraId="2FCC80F0" w14:textId="77777777" w:rsidR="0035730D" w:rsidRPr="00F607A1" w:rsidRDefault="0035730D" w:rsidP="0035730D">
      <w:r w:rsidRPr="00F607A1">
        <w:rPr>
          <w:rStyle w:val="Style13ptBold"/>
        </w:rPr>
        <w:t>Kleier, 2016</w:t>
      </w:r>
      <w:r w:rsidRPr="00F607A1">
        <w:rPr>
          <w:b/>
          <w:bCs/>
        </w:rPr>
        <w:t xml:space="preserve"> </w:t>
      </w:r>
      <w:r w:rsidRPr="00F607A1">
        <w:t>(Kurt, Oakland Tribune guest writer. “Guest commentary: For GOP to win presidency, it must improve in Electoral College.” 1/5/16 http://www.contracostatimes.com/opinion/ci_29343459/guest-commentary-gop-win-presidency-it-must-improve)</w:t>
      </w:r>
    </w:p>
    <w:p w14:paraId="537B4855" w14:textId="77777777" w:rsidR="0035730D" w:rsidRPr="00F607A1" w:rsidRDefault="0035730D" w:rsidP="0035730D">
      <w:pPr>
        <w:rPr>
          <w:sz w:val="14"/>
        </w:rPr>
      </w:pPr>
      <w:r w:rsidRPr="00F607A1">
        <w:rPr>
          <w:sz w:val="14"/>
        </w:rPr>
        <w:t xml:space="preserve">Now that the field is beginning to take shape, I want to voice specifically what the GOP needs to do to be successful in the 2016 presidential race. </w:t>
      </w:r>
      <w:r w:rsidRPr="00F607A1">
        <w:rPr>
          <w:b/>
          <w:bCs/>
          <w:u w:val="single"/>
        </w:rPr>
        <w:t>Although polls are somewhat</w:t>
      </w:r>
      <w:r w:rsidRPr="00F607A1">
        <w:rPr>
          <w:sz w:val="14"/>
        </w:rPr>
        <w:t xml:space="preserve"> of </w:t>
      </w:r>
      <w:r w:rsidRPr="00F607A1">
        <w:rPr>
          <w:b/>
          <w:bCs/>
          <w:u w:val="single"/>
        </w:rPr>
        <w:t>a barometer</w:t>
      </w:r>
      <w:r w:rsidRPr="00F607A1">
        <w:rPr>
          <w:sz w:val="14"/>
        </w:rPr>
        <w:t xml:space="preserve"> of the country's preference for a given candidate, </w:t>
      </w:r>
      <w:r w:rsidRPr="00F607A1">
        <w:rPr>
          <w:b/>
          <w:bCs/>
          <w:u w:val="single"/>
        </w:rPr>
        <w:t>it is the Electoral College that</w:t>
      </w:r>
      <w:r w:rsidRPr="00F607A1">
        <w:rPr>
          <w:sz w:val="14"/>
        </w:rPr>
        <w:t xml:space="preserve"> ultimately </w:t>
      </w:r>
      <w:r w:rsidRPr="00F607A1">
        <w:rPr>
          <w:b/>
          <w:bCs/>
          <w:u w:val="single"/>
        </w:rPr>
        <w:t>decides</w:t>
      </w:r>
      <w:r w:rsidRPr="00F607A1">
        <w:rPr>
          <w:sz w:val="14"/>
        </w:rPr>
        <w:t xml:space="preserve"> who prevails. </w:t>
      </w:r>
      <w:r w:rsidRPr="00F607A1">
        <w:rPr>
          <w:sz w:val="14"/>
          <w:szCs w:val="14"/>
        </w:rPr>
        <w:t xml:space="preserve">Looking at recent Electoral College history, the GOP won resoundingly in 1980, 1984 and 1988. Then the tide changed with Bill Clinton's routing of the GOP incumbent in 1992 and a GOP candidate in 1996. The 2000 race was one of the closest in history and only one of four presidential elections where the victor had fewer popular votes yet won the Electoral College. Then, in 2008 and 2012, Democrats more than earned the electoral votes needed to win and retain the presidency (365 and 332, respectively). Therefore, it seems that the current electorate is somewhat set, yet divided. </w:t>
      </w:r>
      <w:r w:rsidRPr="00F607A1">
        <w:rPr>
          <w:sz w:val="14"/>
        </w:rPr>
        <w:t xml:space="preserve">Studying the 2012 electoral results, </w:t>
      </w:r>
      <w:r w:rsidRPr="00F607A1">
        <w:rPr>
          <w:u w:val="single"/>
        </w:rPr>
        <w:t>if the GOP is to be successful</w:t>
      </w:r>
      <w:r w:rsidRPr="00F607A1">
        <w:rPr>
          <w:sz w:val="14"/>
        </w:rPr>
        <w:t xml:space="preserve"> in its 2016 quest, </w:t>
      </w:r>
      <w:r w:rsidRPr="00F607A1">
        <w:rPr>
          <w:u w:val="single"/>
        </w:rPr>
        <w:t>it must pick up 64 electoral votes.</w:t>
      </w:r>
      <w:r w:rsidRPr="00F607A1">
        <w:rPr>
          <w:b/>
          <w:bCs/>
          <w:u w:val="single"/>
        </w:rPr>
        <w:t xml:space="preserve"> This will require winning</w:t>
      </w:r>
      <w:r w:rsidRPr="00F607A1">
        <w:rPr>
          <w:sz w:val="14"/>
        </w:rPr>
        <w:t xml:space="preserve"> all or at least a combination of states with a high number of electoral votes, such as </w:t>
      </w:r>
      <w:r w:rsidRPr="00F607A1">
        <w:rPr>
          <w:b/>
          <w:bCs/>
          <w:u w:val="single"/>
        </w:rPr>
        <w:t>Florida</w:t>
      </w:r>
      <w:r w:rsidRPr="00F607A1">
        <w:rPr>
          <w:sz w:val="14"/>
        </w:rPr>
        <w:t xml:space="preserve"> (29), </w:t>
      </w:r>
      <w:r w:rsidRPr="00F607A1">
        <w:rPr>
          <w:b/>
          <w:bCs/>
          <w:u w:val="single"/>
        </w:rPr>
        <w:t>Pennsylvania</w:t>
      </w:r>
      <w:r w:rsidRPr="00F607A1">
        <w:rPr>
          <w:sz w:val="14"/>
        </w:rPr>
        <w:t xml:space="preserve"> (20), </w:t>
      </w:r>
      <w:r w:rsidRPr="00F607A1">
        <w:rPr>
          <w:b/>
          <w:bCs/>
          <w:u w:val="single"/>
        </w:rPr>
        <w:t>Ohio</w:t>
      </w:r>
      <w:r w:rsidRPr="00F607A1">
        <w:rPr>
          <w:sz w:val="14"/>
        </w:rPr>
        <w:t xml:space="preserve"> (18) </w:t>
      </w:r>
      <w:r w:rsidRPr="00F607A1">
        <w:rPr>
          <w:b/>
          <w:bCs/>
          <w:u w:val="single"/>
        </w:rPr>
        <w:t>and Michigan</w:t>
      </w:r>
      <w:r w:rsidRPr="00F607A1">
        <w:rPr>
          <w:sz w:val="14"/>
        </w:rPr>
        <w:t xml:space="preserve"> (16), and those with a low number of votes, all of which Obama won in 2012. </w:t>
      </w:r>
      <w:r w:rsidRPr="00F607A1">
        <w:rPr>
          <w:u w:val="single"/>
        </w:rPr>
        <w:t>This is necessary to offset</w:t>
      </w:r>
      <w:r w:rsidRPr="00F607A1">
        <w:rPr>
          <w:sz w:val="14"/>
        </w:rPr>
        <w:t xml:space="preserve"> states with high numbers of electoral votes in which Democrats prevail. These include </w:t>
      </w:r>
      <w:r w:rsidRPr="00F607A1">
        <w:rPr>
          <w:u w:val="single"/>
        </w:rPr>
        <w:t>California</w:t>
      </w:r>
      <w:r w:rsidRPr="00F607A1">
        <w:rPr>
          <w:sz w:val="14"/>
        </w:rPr>
        <w:t xml:space="preserve"> (55), </w:t>
      </w:r>
      <w:r w:rsidRPr="00F607A1">
        <w:rPr>
          <w:u w:val="single"/>
        </w:rPr>
        <w:t>New York</w:t>
      </w:r>
      <w:r w:rsidRPr="00F607A1">
        <w:rPr>
          <w:sz w:val="14"/>
        </w:rPr>
        <w:t xml:space="preserve"> (29), </w:t>
      </w:r>
      <w:r w:rsidRPr="00F607A1">
        <w:rPr>
          <w:u w:val="single"/>
        </w:rPr>
        <w:t>and Illinois</w:t>
      </w:r>
      <w:r w:rsidRPr="00F607A1">
        <w:rPr>
          <w:sz w:val="14"/>
        </w:rPr>
        <w:t xml:space="preserve"> (20). </w:t>
      </w:r>
      <w:r w:rsidRPr="00F607A1">
        <w:rPr>
          <w:b/>
          <w:bCs/>
          <w:u w:val="single"/>
        </w:rPr>
        <w:t>On a demographic level, Republicans must appeal to independents, single women, youth and minorities</w:t>
      </w:r>
      <w:r w:rsidRPr="00F607A1">
        <w:rPr>
          <w:sz w:val="14"/>
        </w:rPr>
        <w:t xml:space="preserve"> such as African Americans and the LGBT community, the latter two of </w:t>
      </w:r>
      <w:r w:rsidRPr="00F607A1">
        <w:rPr>
          <w:b/>
          <w:bCs/>
          <w:u w:val="single"/>
        </w:rPr>
        <w:t>whom have a propensity to vote Democratic regardless of the</w:t>
      </w:r>
      <w:r w:rsidRPr="00F607A1">
        <w:rPr>
          <w:sz w:val="14"/>
        </w:rPr>
        <w:t xml:space="preserve"> GOP </w:t>
      </w:r>
      <w:r w:rsidRPr="00F607A1">
        <w:rPr>
          <w:b/>
          <w:bCs/>
          <w:u w:val="single"/>
        </w:rPr>
        <w:t>nominee</w:t>
      </w:r>
      <w:r w:rsidRPr="00F607A1">
        <w:rPr>
          <w:sz w:val="14"/>
        </w:rPr>
        <w:t xml:space="preserve"> (what I term the 'lemming complex').</w:t>
      </w:r>
    </w:p>
    <w:p w14:paraId="3B92DA38" w14:textId="77777777" w:rsidR="0035730D" w:rsidRPr="00F607A1" w:rsidRDefault="0035730D" w:rsidP="0035730D">
      <w:pPr>
        <w:rPr>
          <w:sz w:val="14"/>
        </w:rPr>
      </w:pPr>
    </w:p>
    <w:p w14:paraId="0BCA5B0E" w14:textId="77777777" w:rsidR="0035730D" w:rsidRPr="00F607A1" w:rsidRDefault="0035730D" w:rsidP="0035730D">
      <w:pPr>
        <w:pStyle w:val="Heading4"/>
      </w:pPr>
      <w:r w:rsidRPr="00F607A1">
        <w:t xml:space="preserve">Polls are </w:t>
      </w:r>
      <w:r w:rsidRPr="00F607A1">
        <w:rPr>
          <w:u w:val="single"/>
        </w:rPr>
        <w:t>meaningless</w:t>
      </w:r>
      <w:r w:rsidRPr="00F607A1">
        <w:t xml:space="preserve"> until 100 days before the election   </w:t>
      </w:r>
    </w:p>
    <w:p w14:paraId="6D13F137" w14:textId="77777777" w:rsidR="0035730D" w:rsidRPr="00F607A1" w:rsidRDefault="0035730D" w:rsidP="0035730D">
      <w:r w:rsidRPr="00F607A1">
        <w:rPr>
          <w:rStyle w:val="Heading4Char"/>
        </w:rPr>
        <w:t>Bernstein, 2016</w:t>
      </w:r>
      <w:r w:rsidRPr="00F607A1">
        <w:t xml:space="preserve"> (Jonathan, Bloomberg View Columnist Covering US Politics, "Who says Donald Trump Can't Beat Hillary Clinton" 4/26/16 http://www.chicagotribune.com/news/opinion/commentary/ct-donald-trump-hillary-clinton-polls-20160426-story.html) </w:t>
      </w:r>
    </w:p>
    <w:p w14:paraId="3119AF9C" w14:textId="77777777" w:rsidR="0035730D" w:rsidRPr="00F607A1" w:rsidRDefault="0035730D" w:rsidP="0035730D">
      <w:pPr>
        <w:rPr>
          <w:sz w:val="16"/>
        </w:rPr>
      </w:pPr>
      <w:r w:rsidRPr="00F607A1">
        <w:rPr>
          <w:sz w:val="16"/>
        </w:rPr>
        <w:t xml:space="preserve">We're finally getting to the point where, with seven months left to go, </w:t>
      </w:r>
      <w:r w:rsidRPr="00F607A1">
        <w:rPr>
          <w:rStyle w:val="Emphasis"/>
        </w:rPr>
        <w:t>general election polls begin to be meaningful. Yet they can be misleading</w:t>
      </w:r>
      <w:r w:rsidRPr="00F607A1">
        <w:rPr>
          <w:sz w:val="16"/>
        </w:rPr>
        <w:t xml:space="preserve">. How should we read the early numbers? </w:t>
      </w:r>
      <w:r w:rsidRPr="00F607A1">
        <w:rPr>
          <w:rStyle w:val="StyleUnderline"/>
        </w:rPr>
        <w:t>Political scientists have found that</w:t>
      </w:r>
      <w:r w:rsidRPr="00F607A1">
        <w:rPr>
          <w:sz w:val="16"/>
        </w:rPr>
        <w:t xml:space="preserve">, historically, </w:t>
      </w:r>
      <w:r w:rsidRPr="00F607A1">
        <w:rPr>
          <w:rStyle w:val="StyleUnderline"/>
        </w:rPr>
        <w:t>polls on potential general election matchups don't become more reliable in a steady, gradual arc as the months and weeks go by</w:t>
      </w:r>
      <w:r w:rsidRPr="00F607A1">
        <w:rPr>
          <w:sz w:val="16"/>
        </w:rPr>
        <w:t xml:space="preserve">. Instead, </w:t>
      </w:r>
      <w:r w:rsidRPr="00F607A1">
        <w:rPr>
          <w:rStyle w:val="StyleUnderline"/>
        </w:rPr>
        <w:t>after starting off as essentially meaningless</w:t>
      </w:r>
      <w:r w:rsidRPr="00F607A1">
        <w:rPr>
          <w:sz w:val="16"/>
        </w:rPr>
        <w:t xml:space="preserve">, </w:t>
      </w:r>
      <w:r w:rsidRPr="00F607A1">
        <w:rPr>
          <w:rStyle w:val="StyleUnderline"/>
        </w:rPr>
        <w:t>they ratchet up sharply in two steps. We are just nearing the end of the first stage</w:t>
      </w:r>
      <w:r w:rsidRPr="00F607A1">
        <w:rPr>
          <w:sz w:val="16"/>
        </w:rPr>
        <w:t xml:space="preserve">, when primary and caucus voters first learned about the candidates and formed opinions about them that can be reflected in the November matchups. </w:t>
      </w:r>
      <w:r w:rsidRPr="00F607A1">
        <w:rPr>
          <w:rStyle w:val="StyleUnderline"/>
        </w:rPr>
        <w:t>The second phase occurs at roughly 100 days before the election, corresponding to the parties' conventions. Once the nominees are known and the general election campaigns begin, polls do a good job of predicting the outcome. The polls this year could be somewhat less predictive than us</w:t>
      </w:r>
      <w:r w:rsidRPr="00F607A1">
        <w:rPr>
          <w:rStyle w:val="Emphasis"/>
        </w:rPr>
        <w:t>ual,</w:t>
      </w:r>
      <w:r w:rsidRPr="00F607A1">
        <w:rPr>
          <w:sz w:val="16"/>
        </w:rPr>
        <w:t xml:space="preserve"> </w:t>
      </w:r>
      <w:r w:rsidRPr="00F607A1">
        <w:rPr>
          <w:rStyle w:val="StyleUnderline"/>
        </w:rPr>
        <w:t>because</w:t>
      </w:r>
      <w:r w:rsidRPr="00F607A1">
        <w:rPr>
          <w:sz w:val="16"/>
        </w:rPr>
        <w:t xml:space="preserve"> both </w:t>
      </w:r>
      <w:r w:rsidRPr="00F607A1">
        <w:rPr>
          <w:rStyle w:val="StyleUnderline"/>
        </w:rPr>
        <w:t>nominations remain contested</w:t>
      </w:r>
      <w:r w:rsidRPr="00F607A1">
        <w:rPr>
          <w:sz w:val="16"/>
        </w:rPr>
        <w:t xml:space="preserve">. Some </w:t>
      </w:r>
      <w:r w:rsidRPr="00F607A1">
        <w:rPr>
          <w:rStyle w:val="StyleUnderline"/>
        </w:rPr>
        <w:t xml:space="preserve">partisans who will eventually support their party's nominee are working hard against that candidate </w:t>
      </w:r>
      <w:r w:rsidRPr="00F607A1">
        <w:rPr>
          <w:sz w:val="16"/>
        </w:rPr>
        <w:t xml:space="preserve">right now, and are focused on all the reasons to oppose him or her. </w:t>
      </w:r>
      <w:r w:rsidRPr="00F607A1">
        <w:rPr>
          <w:rStyle w:val="StyleUnderline"/>
        </w:rPr>
        <w:t>That is why we can expect the winners on both sides to get a boost once they win because the parties will at least partially unite behind them</w:t>
      </w:r>
      <w:r w:rsidRPr="00F607A1">
        <w:rPr>
          <w:sz w:val="16"/>
        </w:rPr>
        <w:t xml:space="preserve">. </w:t>
      </w:r>
    </w:p>
    <w:p w14:paraId="4172CB6A" w14:textId="77777777" w:rsidR="0035730D" w:rsidRPr="00F607A1" w:rsidRDefault="0035730D" w:rsidP="0035730D">
      <w:pPr>
        <w:pStyle w:val="Heading4"/>
      </w:pPr>
      <w:r w:rsidRPr="00F607A1">
        <w:t>Convention polls are unreliable</w:t>
      </w:r>
    </w:p>
    <w:p w14:paraId="6BF26FE1" w14:textId="77777777" w:rsidR="0035730D" w:rsidRPr="00F607A1" w:rsidRDefault="0035730D" w:rsidP="0035730D">
      <w:r w:rsidRPr="00F607A1">
        <w:rPr>
          <w:rStyle w:val="Style13ptBold"/>
        </w:rPr>
        <w:t xml:space="preserve">Katz, 2016 </w:t>
      </w:r>
      <w:r w:rsidRPr="00F607A1">
        <w:t>(Josh Katz, writer for The Upshot, 7-25-2016 ("Why The Upshot Forecasting Model Still Has Hillary Clinton Ahead,” New York Times, Accessed Online at http://www.nytimes.com/2016/07/26/upshot/why-the-upshot-forecasting-model-still-has-hillary-clinton-ahead.html?rref=collection%2Fsectioncollection%2Fupshot)</w:t>
      </w:r>
    </w:p>
    <w:p w14:paraId="4EBB0ACA" w14:textId="77777777" w:rsidR="0035730D" w:rsidRPr="00F607A1" w:rsidRDefault="0035730D" w:rsidP="0035730D">
      <w:r w:rsidRPr="00F607A1">
        <w:t xml:space="preserve">The most important thing to remember is that </w:t>
      </w:r>
      <w:r w:rsidRPr="00F607A1">
        <w:rPr>
          <w:rStyle w:val="StyleUnderline"/>
        </w:rPr>
        <w:t>polling between the conventions is extremely volatile. Polling now is the least informative it has been for a few months. Polling two to three weeks from now, once the convention bounces have stabilized, should be far more predictive</w:t>
      </w:r>
      <w:r w:rsidRPr="00F607A1">
        <w:t xml:space="preserve">. The model will be in wait-and-see mode for a few weeks, but </w:t>
      </w:r>
      <w:r w:rsidRPr="00F607A1">
        <w:rPr>
          <w:rStyle w:val="StyleUnderline"/>
        </w:rPr>
        <w:t>history suggests uncertainty will decrease rapidly once the convention period ends and parties begin to coalesce (or not) around their respective candidates</w:t>
      </w:r>
      <w:r w:rsidRPr="00F607A1">
        <w:t>.</w:t>
      </w:r>
    </w:p>
    <w:p w14:paraId="7899D18E" w14:textId="77777777" w:rsidR="0035730D" w:rsidRPr="00F607A1" w:rsidRDefault="0035730D" w:rsidP="0035730D">
      <w:pPr>
        <w:pStyle w:val="Heading4"/>
      </w:pPr>
      <w:r w:rsidRPr="00F607A1">
        <w:t>Polls empirically fail — Trump nomination, 2012 midterms, and Hillary’s loss in Indiana</w:t>
      </w:r>
    </w:p>
    <w:p w14:paraId="40091D30" w14:textId="77777777" w:rsidR="0035730D" w:rsidRPr="00F607A1" w:rsidRDefault="0035730D" w:rsidP="0035730D">
      <w:r w:rsidRPr="00F607A1">
        <w:rPr>
          <w:rStyle w:val="Style13ptBold"/>
        </w:rPr>
        <w:t>New York Times, 2016</w:t>
      </w:r>
      <w:r w:rsidRPr="00F607A1">
        <w:t xml:space="preserve"> (The New York Times. “The Republican Horse Race Is Over, and Journalism Lost,” Byline Jim Rutenberg, May 5</w:t>
      </w:r>
      <w:r w:rsidRPr="00F607A1">
        <w:rPr>
          <w:vertAlign w:val="superscript"/>
        </w:rPr>
        <w:t>th</w:t>
      </w:r>
      <w:r w:rsidRPr="00F607A1">
        <w:t xml:space="preserve">, 2016. </w:t>
      </w:r>
      <w:hyperlink r:id="rId229" w:history="1">
        <w:r w:rsidRPr="00F607A1">
          <w:rPr>
            <w:rStyle w:val="Hyperlink"/>
          </w:rPr>
          <w:t>http://www.nytimes.com/2016/05/06/business/media/the-republican-horse-race-is-over-and-journalism-lost.html?_r=0</w:t>
        </w:r>
      </w:hyperlink>
      <w:r w:rsidRPr="00F607A1">
        <w:t>)</w:t>
      </w:r>
    </w:p>
    <w:p w14:paraId="38B183CB" w14:textId="77777777" w:rsidR="0035730D" w:rsidRPr="00F607A1" w:rsidRDefault="0035730D" w:rsidP="0035730D">
      <w:r w:rsidRPr="00F607A1">
        <w:rPr>
          <w:rStyle w:val="StyleUnderline"/>
        </w:rPr>
        <w:t>Wrong, wrong, wrong — to the very end, we got it wrong</w:t>
      </w:r>
      <w:r w:rsidRPr="00F607A1">
        <w:t xml:space="preserve">. </w:t>
      </w:r>
      <w:r w:rsidRPr="00F607A1">
        <w:rPr>
          <w:rStyle w:val="StyleUnderline"/>
        </w:rPr>
        <w:t>Just a couple of weeks ago, political prognosticators in television and print media were describing Indiana as the “most important test” for Donald J. Trump and a “firewall” where Ted Cruz “should do well.”</w:t>
      </w:r>
      <w:r w:rsidRPr="00F607A1">
        <w:t xml:space="preserve"> It was one of those states Mr. Cruz could have used to force the likely — if not “guaranteed” — prospect of a contested convention in Cleveland, where, boy, were we in for a spectacular show. Still more recently — as in Tuesday — the data journalist </w:t>
      </w:r>
      <w:r w:rsidRPr="00F607A1">
        <w:rPr>
          <w:rStyle w:val="StyleUnderline"/>
        </w:rPr>
        <w:t>Nate Silver,</w:t>
      </w:r>
      <w:r w:rsidRPr="00F607A1">
        <w:t xml:space="preserve"> who founded the FiveThirtyEight website, </w:t>
      </w:r>
      <w:r w:rsidRPr="00F607A1">
        <w:rPr>
          <w:rStyle w:val="StyleUnderline"/>
        </w:rPr>
        <w:t>gave Hillary Clinton a 90 percent chance of beating Bernie Sanders in Indiana. Mr. Sanders won by a comfortable margin of about five percentage points.</w:t>
      </w:r>
      <w:r w:rsidRPr="00F607A1">
        <w:rPr>
          <w:rStyle w:val="StyleUnderline"/>
          <w:u w:val="none"/>
        </w:rPr>
        <w:t xml:space="preserve"> </w:t>
      </w:r>
      <w:r w:rsidRPr="00F607A1">
        <w:rPr>
          <w:rStyle w:val="StyleUnderline"/>
        </w:rPr>
        <w:t>You can continue to blame all the wrong calls this year on new challenges in telephone polling when so many Americans — especially the young — do not have landlines and are therefore hard to track down. Or you can blame the unpredictability of an angry and politically peripatetic electorate</w:t>
      </w:r>
      <w:r w:rsidRPr="00F607A1">
        <w:t xml:space="preserve">. But in the end, you have to point the finger at national political journalism, which has too often lost sight of its primary directives in this election season: to help readers and viewers make sense of the presidential chaos; to reduce the confusion, not add to it; to resist the urge to put ratings, clicks and ad sales above the imperative of getting it right. Every election cycle brings questionable news coverage. (Remember the potential president Herman Cain?) But this season has been truly spectacular in its failings. It has been “Dewey Defeats Truman” on a relentless, rolling basis. The mistakes piled up: the bad predictions, the overplaying of every slight development of the horse race to the point of whiplash, the lighthearted treatment of what turned out to be the most serious candidacy in the Republican field. The lessons learned did not. Since Mr. Trump emerged as the likely Republican nominee on Wednesday, there has been a steady trickle of mea culpas from those — including Nate Cohn of The New York Times — who had declared Mr. Trump’s nomination was most likely a no-go, or who had pronounced big inflection points in which the Trump candidacy would go poof, or who had played up “pivotal states” that weren’t even close. The good news is that with Mr. Trump heading for the general election, news organizations will get a second chance to rethink how they approach the race still to come and see how they can avoid the problems of the primaries. </w:t>
      </w:r>
      <w:r w:rsidRPr="00F607A1">
        <w:rPr>
          <w:rStyle w:val="StyleUnderline"/>
        </w:rPr>
        <w:t>Though it seems as if Mr. Trump’s success came out of the blue, it didn’t. The first signs that something was amiss in the coverage of the Tea Party era actually surfaced in the 2014 midterms</w:t>
      </w:r>
      <w:r w:rsidRPr="00F607A1">
        <w:t xml:space="preserve">. Oh, you broadcast network newscast viewers didn’t know we had important elections with huge consequences for the governance of your country that year? You can be forgiven because the broadcast networks hardly covered them. They didn’t rate. No Trump, or anyone like him. (Boring!) But here’s what happened. </w:t>
      </w:r>
      <w:r w:rsidRPr="00F607A1">
        <w:rPr>
          <w:rStyle w:val="StyleUnderline"/>
        </w:rPr>
        <w:t>A conservative economics professor and political neophyte named David Brat decided he would challenge the House Republican majority leader Eric Cantor</w:t>
      </w:r>
      <w:r w:rsidRPr="00F607A1">
        <w:t xml:space="preserve"> for his Virginia congressional seat. There were few Republicans more powerful than Mr. Cantor, so Mr. Brat’s bid seemed quixotic. Mr. Cantor’s own pollster released numbers days before the election showing a 34-point lead for the congressman, and the closest public poll showed Mr. Cantor up by 13 points. </w:t>
      </w:r>
      <w:r w:rsidRPr="00F607A1">
        <w:rPr>
          <w:rStyle w:val="StyleUnderline"/>
        </w:rPr>
        <w:t>When Mr. Cantor lost, headlines labeled it an “earthquake” and a “shocker.” And it was, for people who relied solely on polls. It was less so for reporters</w:t>
      </w:r>
      <w:r w:rsidRPr="00F607A1">
        <w:t xml:space="preserve"> — like Jake Sherman of Politico, Jenna Portnoy and Robert Costa of The Washington Post and the staff at Breitbart News — </w:t>
      </w:r>
      <w:r w:rsidRPr="00F607A1">
        <w:rPr>
          <w:rStyle w:val="StyleUnderline"/>
        </w:rPr>
        <w:t>who went to Virginia, and talking to actual humans, picked up on the potential trouble for Mr. Cantor.</w:t>
      </w:r>
      <w:r w:rsidRPr="00F607A1">
        <w:rPr>
          <w:rStyle w:val="StyleUnderline"/>
          <w:u w:val="none"/>
        </w:rPr>
        <w:t xml:space="preserve"> </w:t>
      </w:r>
      <w:r w:rsidRPr="00F607A1">
        <w:t xml:space="preserve">Of course, </w:t>
      </w:r>
      <w:r w:rsidRPr="00F607A1">
        <w:rPr>
          <w:rStyle w:val="StyleUnderline"/>
        </w:rPr>
        <w:t>the data journalism</w:t>
      </w:r>
      <w:r w:rsidRPr="00F607A1">
        <w:t xml:space="preserve"> at FiveThirtyEight, The Upshot at The Times and others like them </w:t>
      </w:r>
      <w:r w:rsidRPr="00F607A1">
        <w:rPr>
          <w:rStyle w:val="StyleUnderline"/>
        </w:rPr>
        <w:t>can guide readers</w:t>
      </w:r>
      <w:r w:rsidRPr="00F607A1">
        <w:t xml:space="preserve"> by putting races in perspective and establishing valuable new ways to assess politics. </w:t>
      </w:r>
      <w:r w:rsidRPr="00F607A1">
        <w:rPr>
          <w:rStyle w:val="StyleUnderline"/>
        </w:rPr>
        <w:t>But the lesson in Virginia</w:t>
      </w:r>
      <w:r w:rsidRPr="00F607A1">
        <w:t xml:space="preserve">, as the Washington Post reporter Paul Farhi wrote at the time, </w:t>
      </w:r>
      <w:r w:rsidRPr="00F607A1">
        <w:rPr>
          <w:rStyle w:val="StyleUnderline"/>
        </w:rPr>
        <w:t>was that nothing exceeds the value of shoe-leather reporting, given that politics is an essentially human endeavor and therefore can defy prediction and reason</w:t>
      </w:r>
      <w:r w:rsidRPr="00F607A1">
        <w:t>.</w:t>
      </w:r>
    </w:p>
    <w:p w14:paraId="0D19D5EC" w14:textId="77777777" w:rsidR="0035730D" w:rsidRPr="00F607A1" w:rsidRDefault="0035730D" w:rsidP="0035730D">
      <w:pPr>
        <w:pStyle w:val="Heading4"/>
      </w:pPr>
      <w:r w:rsidRPr="00F607A1">
        <w:t xml:space="preserve">State polls are unreliable </w:t>
      </w:r>
    </w:p>
    <w:p w14:paraId="333063AD" w14:textId="77777777" w:rsidR="0035730D" w:rsidRPr="00F607A1" w:rsidRDefault="0035730D" w:rsidP="0035730D">
      <w:pPr>
        <w:rPr>
          <w:b/>
          <w:bCs/>
          <w:sz w:val="26"/>
        </w:rPr>
      </w:pPr>
      <w:r w:rsidRPr="00F607A1">
        <w:rPr>
          <w:rStyle w:val="Style13ptBold"/>
        </w:rPr>
        <w:t xml:space="preserve">Struyk, 2016 </w:t>
      </w:r>
      <w:r w:rsidRPr="00F607A1">
        <w:rPr>
          <w:sz w:val="18"/>
          <w:szCs w:val="18"/>
        </w:rPr>
        <w:t>(RYAN STRUYK. “How To Read The Polls: A Guide To The 2016 Election Horserace.” September 14, 2016. &lt;http://abcnews.go.com/Politics/read-polls-guide-2016-election-horserace/story?id=42086307)</w:t>
      </w:r>
    </w:p>
    <w:p w14:paraId="626CAC60" w14:textId="77777777" w:rsidR="0035730D" w:rsidRPr="00F607A1" w:rsidRDefault="0035730D" w:rsidP="0035730D">
      <w:r w:rsidRPr="00F607A1">
        <w:rPr>
          <w:sz w:val="18"/>
          <w:szCs w:val="18"/>
        </w:rPr>
        <w:t xml:space="preserve">4. National polls vs. state polls </w:t>
      </w:r>
      <w:r w:rsidRPr="00F607A1">
        <w:rPr>
          <w:u w:val="single"/>
        </w:rPr>
        <w:t>National polls give an important overview of the state of the election; they tend to be more reliable than state polling and eliminate the complexities</w:t>
      </w:r>
      <w:r w:rsidRPr="00F607A1">
        <w:t xml:space="preserve"> </w:t>
      </w:r>
      <w:r w:rsidRPr="00F607A1">
        <w:rPr>
          <w:sz w:val="18"/>
          <w:szCs w:val="18"/>
        </w:rPr>
        <w:t>of various Electoral College paths to the White House. But the president is elected based on the votes of individual states –- not a the popular, or individual, vote. Still, the winner of the popular vote almost always wins the White House (with the glaring exception of the 2000 election) and, of course, the full country is made up of states, so state polls and national polls move in tandem with each other. But</w:t>
      </w:r>
      <w:r w:rsidRPr="00F607A1">
        <w:t xml:space="preserve"> </w:t>
      </w:r>
      <w:r w:rsidRPr="00F607A1">
        <w:rPr>
          <w:u w:val="single"/>
        </w:rPr>
        <w:t>state polls tend to be more unreliable –- many use lists of registered voters to decide who to call, but many of these lists have holes of missing voters and missing telephone numbers that can skew results.</w:t>
      </w:r>
    </w:p>
    <w:p w14:paraId="7A549D6E" w14:textId="77777777" w:rsidR="0035730D" w:rsidRPr="00F607A1" w:rsidRDefault="0035730D" w:rsidP="0035730D"/>
    <w:p w14:paraId="532A6381" w14:textId="5281785F" w:rsidR="0035730D" w:rsidRPr="00F607A1" w:rsidRDefault="0035730D" w:rsidP="0035730D">
      <w:pPr>
        <w:pStyle w:val="Heading3"/>
      </w:pPr>
      <w:r w:rsidRPr="00F607A1">
        <w:t xml:space="preserve">1AR Elections DA – COVID 19 Thumper </w:t>
      </w:r>
    </w:p>
    <w:p w14:paraId="2BC86D5E" w14:textId="77777777" w:rsidR="0035730D" w:rsidRPr="00F607A1" w:rsidRDefault="0035730D" w:rsidP="0035730D">
      <w:pPr>
        <w:pStyle w:val="Heading4"/>
        <w:rPr>
          <w:rFonts w:eastAsia="Calibri"/>
        </w:rPr>
      </w:pPr>
      <w:r w:rsidRPr="00F607A1">
        <w:rPr>
          <w:rFonts w:eastAsia="Calibri"/>
        </w:rPr>
        <w:t xml:space="preserve">COVID-19 is a black swan that will have repercussions on the 2020 election. </w:t>
      </w:r>
    </w:p>
    <w:p w14:paraId="43186EB0" w14:textId="77777777" w:rsidR="0035730D" w:rsidRPr="00F607A1" w:rsidRDefault="0035730D" w:rsidP="0035730D">
      <w:pPr>
        <w:rPr>
          <w:rFonts w:eastAsia="Calibri" w:cs="Times New Roman"/>
        </w:rPr>
      </w:pPr>
      <w:r w:rsidRPr="00F607A1">
        <w:rPr>
          <w:rStyle w:val="Style13ptBold"/>
        </w:rPr>
        <w:t>Schiff, 2020</w:t>
      </w:r>
      <w:r w:rsidRPr="00F607A1">
        <w:rPr>
          <w:rFonts w:eastAsia="Calibri" w:cs="Times New Roman"/>
        </w:rPr>
        <w:t xml:space="preserve"> (Peter Schiff, libertarian, stock broker, financial commentator, economist and radio personality. He is CEO and chief global strategist of Euro Pacific Capital Inc. He has appeared as a guest on numerous business and financial television shows and has been quoted in major print publications as a financial analyst. “A Black Swan with Teeth.” May 20, 2020. https://www.advisorperspectives.com/commentaries/2020/05/20/a-black-swan-with-teeth Accessed: 5/22/20) </w:t>
      </w:r>
    </w:p>
    <w:p w14:paraId="1B5B30FA" w14:textId="77777777" w:rsidR="0035730D" w:rsidRPr="00F607A1" w:rsidRDefault="0035730D" w:rsidP="0035730D">
      <w:pPr>
        <w:rPr>
          <w:rFonts w:eastAsia="Calibri" w:cs="Times New Roman"/>
        </w:rPr>
      </w:pPr>
      <w:r w:rsidRPr="00F607A1">
        <w:rPr>
          <w:rFonts w:eastAsia="Calibri" w:cs="Times New Roman"/>
          <w:sz w:val="18"/>
          <w:szCs w:val="18"/>
        </w:rPr>
        <w:t>For years I have been warning that during the age of permanent stimulus (which began in earnest with the Federal Reserve’s reaction to the dotcom crash of 2000), each successive economic contraction would have to be met with ever larger, increasingly ineffective, doses of monetary and fiscal stimulus to keep the economy from spiraling into depression. I have also said that the enormity of the asset price gains over the last 10 years had increased the danger because reflating the bloated stock, real estate, and public and private debt markets would bring on doses of stimulus that could prove lethal for the economy. But even though I expected that the next financial crisis would be catastrophic, I thought that it would come into the world in the usual way, as a credit crisis triggered by over leverage. But</w:t>
      </w:r>
      <w:r w:rsidRPr="00F607A1">
        <w:rPr>
          <w:rFonts w:eastAsia="Calibri" w:cs="Times New Roman"/>
        </w:rPr>
        <w:t xml:space="preserve"> </w:t>
      </w:r>
      <w:r w:rsidRPr="00F607A1">
        <w:rPr>
          <w:rFonts w:eastAsia="Calibri" w:cs="Times New Roman"/>
          <w:u w:val="single"/>
        </w:rPr>
        <w:t>the Coronavirus</w:t>
      </w:r>
      <w:r w:rsidRPr="00F607A1">
        <w:rPr>
          <w:rFonts w:eastAsia="Calibri" w:cs="Times New Roman"/>
        </w:rPr>
        <w:t xml:space="preserve"> ripped up those stage notes, and instead ushered in a threat that is faster and deeper than I imagined, and I imagined a lot. </w:t>
      </w:r>
      <w:r w:rsidRPr="00F607A1">
        <w:rPr>
          <w:rFonts w:eastAsia="Calibri" w:cs="Times New Roman"/>
          <w:u w:val="single"/>
        </w:rPr>
        <w:t>It’s a perfect storm, a black swan with teeth</w:t>
      </w:r>
      <w:r w:rsidRPr="00F607A1">
        <w:rPr>
          <w:rFonts w:eastAsia="Calibri" w:cs="Times New Roman"/>
        </w:rPr>
        <w:t xml:space="preserve">. Even in my most pessimistic assessments, I did not expect that so </w:t>
      </w:r>
      <w:r w:rsidRPr="00F607A1">
        <w:rPr>
          <w:rFonts w:eastAsia="Calibri" w:cs="Times New Roman"/>
          <w:u w:val="single"/>
        </w:rPr>
        <w:t>many seemingly distant sectors of the economy would simultaneously evaporate, almost overnight</w:t>
      </w:r>
      <w:r w:rsidRPr="00F607A1">
        <w:rPr>
          <w:rFonts w:eastAsia="Calibri" w:cs="Times New Roman"/>
        </w:rPr>
        <w:t xml:space="preserve">, or that </w:t>
      </w:r>
      <w:r w:rsidRPr="00F607A1">
        <w:rPr>
          <w:rFonts w:eastAsia="Calibri" w:cs="Times New Roman"/>
          <w:u w:val="single"/>
        </w:rPr>
        <w:t xml:space="preserve">government deficits </w:t>
      </w:r>
      <w:r w:rsidRPr="00F607A1">
        <w:rPr>
          <w:rFonts w:eastAsia="Calibri" w:cs="Times New Roman"/>
        </w:rPr>
        <w:t>would expand to</w:t>
      </w:r>
      <w:r w:rsidRPr="00F607A1">
        <w:rPr>
          <w:rFonts w:eastAsia="Calibri" w:cs="Times New Roman"/>
          <w:u w:val="single"/>
        </w:rPr>
        <w:t xml:space="preserve"> nearly $4 trillion in the first wave of the crisis</w:t>
      </w:r>
      <w:r w:rsidRPr="00F607A1">
        <w:rPr>
          <w:rFonts w:eastAsia="Calibri" w:cs="Times New Roman"/>
        </w:rPr>
        <w:t xml:space="preserve">, or that the </w:t>
      </w:r>
      <w:r w:rsidRPr="00F607A1">
        <w:rPr>
          <w:rFonts w:eastAsia="Calibri" w:cs="Times New Roman"/>
          <w:sz w:val="18"/>
          <w:szCs w:val="18"/>
        </w:rPr>
        <w:t>Federal Reserve would so suddenly launch its largest ever experiment in quantitative easing, (with almost none of the forward guidance they have used to telegraph lesser moves), which would expand its balance sheet by more than $3 trillion in a matter of just a few months. Nor did I expect that at its outset the Fed’s new buying plan would include, for the first time, corporate bonds and high yield debt ETFs. (I thought those expansions would come eventually, not immediately.) To make matters even worse, the crisis has struck</w:t>
      </w:r>
      <w:r w:rsidRPr="00F607A1">
        <w:rPr>
          <w:rFonts w:eastAsia="Calibri" w:cs="Times New Roman"/>
        </w:rPr>
        <w:t xml:space="preserve"> </w:t>
      </w:r>
      <w:r w:rsidRPr="00F607A1">
        <w:rPr>
          <w:rFonts w:eastAsia="Calibri" w:cs="Times New Roman"/>
          <w:u w:val="single"/>
        </w:rPr>
        <w:t>in the midst of a presidential election year, which guarantees that every policy decision has been made through a political prism. Democrats are seizing on the crisis</w:t>
      </w:r>
      <w:r w:rsidRPr="00F607A1">
        <w:rPr>
          <w:rFonts w:eastAsia="Calibri" w:cs="Times New Roman"/>
        </w:rPr>
        <w:t xml:space="preserve"> to paint the Trump Administration as incompetent, ineffective and uncaring, often twisting themselves into knots to do so. (</w:t>
      </w:r>
      <w:r w:rsidRPr="00F607A1">
        <w:rPr>
          <w:rFonts w:eastAsia="Calibri" w:cs="Times New Roman"/>
          <w:u w:val="single"/>
        </w:rPr>
        <w:t xml:space="preserve">Trump has done himself no favors </w:t>
      </w:r>
      <w:r w:rsidRPr="00F607A1">
        <w:rPr>
          <w:rFonts w:eastAsia="Calibri" w:cs="Times New Roman"/>
        </w:rPr>
        <w:t xml:space="preserve">by using his daily briefings to showcase his inconsistent policy positions, combative political style, and his tenuous grasp of medical concepts.) So, </w:t>
      </w:r>
      <w:r w:rsidRPr="00F607A1">
        <w:rPr>
          <w:rFonts w:eastAsia="Calibri" w:cs="Times New Roman"/>
          <w:u w:val="single"/>
        </w:rPr>
        <w:t>in contrast to prior national crises that had tended to pull the country together (</w:t>
      </w:r>
      <w:r w:rsidRPr="00F607A1">
        <w:rPr>
          <w:rFonts w:eastAsia="Calibri" w:cs="Times New Roman"/>
        </w:rPr>
        <w:t>think 9/11</w:t>
      </w:r>
      <w:r w:rsidRPr="00F607A1">
        <w:rPr>
          <w:rFonts w:eastAsia="Calibri" w:cs="Times New Roman"/>
          <w:u w:val="single"/>
        </w:rPr>
        <w:t>), this event is tearing us apart</w:t>
      </w:r>
      <w:r w:rsidRPr="00F607A1">
        <w:rPr>
          <w:rFonts w:eastAsia="Calibri" w:cs="Times New Roman"/>
        </w:rPr>
        <w:t>.</w:t>
      </w:r>
    </w:p>
    <w:p w14:paraId="1472B4E6" w14:textId="77777777" w:rsidR="0035730D" w:rsidRPr="00F607A1" w:rsidRDefault="0035730D" w:rsidP="0035730D"/>
    <w:p w14:paraId="4D334F47" w14:textId="13A1FCE8" w:rsidR="0035730D" w:rsidRPr="00F607A1" w:rsidRDefault="0035730D" w:rsidP="0035730D">
      <w:pPr>
        <w:pStyle w:val="Heading3"/>
      </w:pPr>
      <w:r w:rsidRPr="00F607A1">
        <w:t xml:space="preserve">1AR Elections DA – Russia Hacks </w:t>
      </w:r>
    </w:p>
    <w:p w14:paraId="0E07A73C" w14:textId="77777777" w:rsidR="0035730D" w:rsidRPr="00F607A1" w:rsidRDefault="0035730D" w:rsidP="0035730D">
      <w:pPr>
        <w:pStyle w:val="Heading4"/>
      </w:pPr>
      <w:r w:rsidRPr="00F607A1">
        <w:t>Russia planning to hack the election, pandemic helps them do it</w:t>
      </w:r>
    </w:p>
    <w:p w14:paraId="56A76D5B" w14:textId="77777777" w:rsidR="0035730D" w:rsidRPr="00F607A1" w:rsidRDefault="0035730D" w:rsidP="0035730D">
      <w:pPr>
        <w:rPr>
          <w:b/>
          <w:bCs/>
          <w:sz w:val="26"/>
        </w:rPr>
      </w:pPr>
      <w:r w:rsidRPr="00F607A1">
        <w:rPr>
          <w:rStyle w:val="Style13ptBold"/>
        </w:rPr>
        <w:t xml:space="preserve">Boyer, 2020 </w:t>
      </w:r>
      <w:r w:rsidRPr="00F607A1">
        <w:t>(Spencer P. Boyer. Director of the Washington office of the New York University School of Law's Brennan Center for Justice. He was a deputy assistant secretary of state in the Bureau of European and Eurasian Affairs and a national intelligence officer for Europe in the Obama administration. “Here We Go Again: Russia Gears Up to Interfere in 2020 Election With Coronavirus Disinformation.” April 30, 2020. https://foreignpolicy.com/2020/04/30/2020-election-interference-russian-coronavirus-disinformation/ Accessed: 5/19/2020 )</w:t>
      </w:r>
    </w:p>
    <w:p w14:paraId="701B1D9D" w14:textId="77777777" w:rsidR="0035730D" w:rsidRPr="00F607A1" w:rsidRDefault="0035730D" w:rsidP="0035730D">
      <w:pPr>
        <w:rPr>
          <w:u w:val="single"/>
        </w:rPr>
      </w:pPr>
      <w:r w:rsidRPr="00F607A1">
        <w:rPr>
          <w:sz w:val="18"/>
          <w:szCs w:val="18"/>
        </w:rPr>
        <w:t>The public debate over COVID-19 has been dominated, understandably, by the pandemic’s impact on public health and the economy. However, there is a third impact that is dramatically underappreciated: the danger to democracy posed by pandemic-related disinformation, whether it is used to weaken democratic checks on power or interfere with elections. Disinformation—including by</w:t>
      </w:r>
      <w:r w:rsidRPr="00F607A1">
        <w:t xml:space="preserve"> </w:t>
      </w:r>
      <w:r w:rsidRPr="00F607A1">
        <w:rPr>
          <w:u w:val="single"/>
        </w:rPr>
        <w:t>foreign state actors such as Russia—threatens to interfere with elections scheduled to take place in 2020 in Europe and the United States.</w:t>
      </w:r>
      <w:r w:rsidRPr="00F607A1">
        <w:t xml:space="preserve"> </w:t>
      </w:r>
      <w:r w:rsidRPr="00F607A1">
        <w:rPr>
          <w:sz w:val="18"/>
          <w:szCs w:val="18"/>
        </w:rPr>
        <w:t>Effectively countering these attempts requires strong trans-Atlantic policy and intelligence cooperation. U.S. President Donald Trump should abandon his dysfunctional approach to Europe and let the career professionals do their work. In the United States, voters are understandably concerned about the health risk of entering crowded public polling stations. Election workers, many of whom are elderly volunteers, are rightly reluctant to perform their important responsibilities. Many U.S. states have postponed their presidential primaries until May and June, hoping that the coronavirus danger will have subsided by then. States that have barreled ahead with primary contests, such as Wisconsin, have experienced political, logistical, and legal chaos. In Europe, various elections in France, Italy, Spain, the United Kingdom, North Macedonia, and elsewhere have been postponed because of the threat of infection. Other political contests in Iceland, Belarus, Austria, Bosnia, the Czech Republic, Ukraine, and other countries that are set to occur later this year could also be impacted if the pandemic has not significantly receded. Poland, which intends to move forward with a presidential election in May, is one of the few countries defying calls to postpone business as usual. (Postponing elections is not to be done lightly, of course, and in some cases—such as the U.S. presidential election—they cannot be moved at all.)</w:t>
      </w:r>
      <w:r w:rsidRPr="00F607A1">
        <w:t xml:space="preserve"> </w:t>
      </w:r>
      <w:r w:rsidRPr="00F607A1">
        <w:rPr>
          <w:u w:val="single"/>
        </w:rPr>
        <w:t>This emergency situation has created an inviting environment for the spread of both misinformation, which is simply inaccurate information, and disinformation, which is deliberately false and intended to disrupt, cause confusion, and suppress the vote</w:t>
      </w:r>
      <w:r w:rsidRPr="00F607A1">
        <w:t xml:space="preserve">. </w:t>
      </w:r>
      <w:r w:rsidRPr="00F607A1">
        <w:rPr>
          <w:u w:val="single"/>
        </w:rPr>
        <w:t>We know that Russia was already attempting to influence the 2020 election prior to the coronavirus pandemic by causing confusion and division.</w:t>
      </w:r>
      <w:r w:rsidRPr="00F607A1">
        <w:t xml:space="preserve"> </w:t>
      </w:r>
      <w:r w:rsidRPr="00F607A1">
        <w:rPr>
          <w:u w:val="single"/>
        </w:rPr>
        <w:t>The pandemic feeds into the existing threat to Western democracies from foreign actors, notably Russia.</w:t>
      </w:r>
      <w:r w:rsidRPr="00F607A1">
        <w:t xml:space="preserve"> </w:t>
      </w:r>
      <w:r w:rsidRPr="00F607A1">
        <w:rPr>
          <w:u w:val="single"/>
        </w:rPr>
        <w:t>For many years now, the Kremlin has been actively interfering in democratic elections around the world. Its techniques include hacking political targets to steal sensitive information, selectively releasing that information to the public, supporting preferred candidates, and propping up destabilizing or extremist political movements. And, of course, it has spread disinformation through a combination of state-run propaganda outlets and fake online personas on social media as well</w:t>
      </w:r>
      <w:r w:rsidRPr="00F607A1">
        <w:t xml:space="preserve">. </w:t>
      </w:r>
      <w:r w:rsidRPr="00F607A1">
        <w:rPr>
          <w:u w:val="single"/>
        </w:rPr>
        <w:t>A recently released three-year review by the Republican-led Senate Intelligence Committee unanimously found that the U.S. intelligence community’s joint assessment of Russian interference in the 2016 presidential election was sound and apolitical.</w:t>
      </w:r>
    </w:p>
    <w:p w14:paraId="5B4BFCE8" w14:textId="77777777" w:rsidR="0035730D" w:rsidRPr="00F607A1" w:rsidRDefault="0035730D" w:rsidP="0035730D">
      <w:pPr>
        <w:pStyle w:val="Heading4"/>
      </w:pPr>
      <w:r w:rsidRPr="00F607A1">
        <w:t>Russia was already planning to hack the election pre-Covid19</w:t>
      </w:r>
    </w:p>
    <w:p w14:paraId="0D322747" w14:textId="77777777" w:rsidR="0035730D" w:rsidRPr="00F607A1" w:rsidRDefault="0035730D" w:rsidP="0035730D">
      <w:pPr>
        <w:rPr>
          <w:b/>
          <w:bCs/>
          <w:sz w:val="26"/>
        </w:rPr>
      </w:pPr>
      <w:r w:rsidRPr="00F607A1">
        <w:rPr>
          <w:rStyle w:val="Style13ptBold"/>
        </w:rPr>
        <w:t xml:space="preserve">Boyer, 2020 </w:t>
      </w:r>
      <w:r w:rsidRPr="00F607A1">
        <w:t>(Spencer P. Boyer. Director of the Washington office of the New York University School of Law's Brennan Center for Justice. He was a deputy assistant secretary of state in the Bureau of European and Eurasian Affairs and a national intelligence officer for Europe in the Obama administration. “Here We Go Again: Russia Gears Up to Interfere in 2020 Election With Coronavirus Disinformation.” April 30, 2020. https://foreignpolicy.com/2020/04/30/2020-election-interference-russian-coronavirus-disinformation/ Accessed: 5/19/2020 )</w:t>
      </w:r>
    </w:p>
    <w:p w14:paraId="58197DD9" w14:textId="77777777" w:rsidR="0035730D" w:rsidRPr="00F607A1" w:rsidRDefault="0035730D" w:rsidP="0035730D">
      <w:r w:rsidRPr="00F607A1">
        <w:rPr>
          <w:u w:val="single"/>
        </w:rPr>
        <w:t>We know that Russia was already attempting to influence the 2020 election prior to the coronavirus pandemic by causing confusion and division. The latest Kremlin efforts have included hacking targets related to presumptive Democratic presidential nominee Joe Biden, advancing conspiracy theories to counter established facts regarding Russian meddling in the 2016 election, and even providing support to far-right organizations in an effort to incite white nationalist violence in the United States. In the fall of 2019, posts on Instagram appeared using strategies and tactics very similar to those of the Internet Research Agency, a Russia-based purveyor of online influence operations that has been linked to the Kremlin, and which was a key disinformation player in 2016</w:t>
      </w:r>
      <w:r w:rsidRPr="00F607A1">
        <w:t>. Facebook, which played a key role in enabling Russian disinformation in 2016, subsequently announced that it had taken down tens of thousands of posts across 50 IRA-linked accounts from Facebook and Instagram. On top of that, the European Union’s External Action Service, which investigates and combats disinformation online, has documented numerous cases of disinformation about the coronavirus pandemic linked to pro-Kremlin media, and it found that a significant disinformation campaign by Russian state media and pro-Kremlin outlets is ongoing.The European Union’s External Action Service has found a significant, ongoing disinformation campaign by Russian state media and pro-Kremlin outlets. The U.S. State Department’s Global Engagement Center has issued similar warnings.</w:t>
      </w:r>
    </w:p>
    <w:p w14:paraId="64FDCA5E" w14:textId="77777777" w:rsidR="0035730D" w:rsidRPr="00F607A1" w:rsidRDefault="0035730D" w:rsidP="0035730D">
      <w:pPr>
        <w:pStyle w:val="Heading4"/>
        <w:rPr>
          <w:rFonts w:eastAsia="Calibri"/>
        </w:rPr>
      </w:pPr>
      <w:r w:rsidRPr="00F607A1">
        <w:rPr>
          <w:rFonts w:eastAsia="Calibri"/>
        </w:rPr>
        <w:t>The pandemic improves Russia’s chances at successfully influencing the election.</w:t>
      </w:r>
    </w:p>
    <w:p w14:paraId="77495E7F" w14:textId="77777777" w:rsidR="0035730D" w:rsidRPr="00F607A1" w:rsidRDefault="0035730D" w:rsidP="0035730D">
      <w:pPr>
        <w:rPr>
          <w:b/>
          <w:bCs/>
          <w:sz w:val="26"/>
        </w:rPr>
      </w:pPr>
      <w:r w:rsidRPr="00F607A1">
        <w:rPr>
          <w:rStyle w:val="Style13ptBold"/>
        </w:rPr>
        <w:t xml:space="preserve">Corn, 2020 </w:t>
      </w:r>
      <w:r w:rsidRPr="00F607A1">
        <w:rPr>
          <w:rFonts w:eastAsia="Calibri" w:cs="Times New Roman"/>
        </w:rPr>
        <w:t xml:space="preserve">(David Corn. Mother Jones' Washington bureau chief and an on-air analyst for MSNBC. He is the co-author (with Michael Isikoff) of Russian Roulette: The Inside Story of Putin’s War on America and the Election of Donald Trump. He is the author of three New York Times bestsellers, Showdown, Hubris (with Isikoff), and The Lies of George W. Bush, as well as the e-book, 47 Percent: Uncovering the Romney Video that Rocked the 2012 Election. “Moscow Is Attacking the 2020 Election. But the Trump Administration Won’t Say How.” May 8, 2020. https://www.motherjones.com/politics/2020/05/moscow-is-attacking-the-2020-election-but-the-trump-administration-wont-say-how/ Accessed: 5/20/20) </w:t>
      </w:r>
    </w:p>
    <w:p w14:paraId="54BB32FC" w14:textId="77777777" w:rsidR="0035730D" w:rsidRPr="00F607A1" w:rsidRDefault="0035730D" w:rsidP="0035730D">
      <w:pPr>
        <w:rPr>
          <w:rFonts w:eastAsia="Calibri" w:cs="Times New Roman"/>
          <w:u w:val="single"/>
        </w:rPr>
      </w:pPr>
      <w:r w:rsidRPr="00F607A1">
        <w:rPr>
          <w:rFonts w:eastAsia="Calibri" w:cs="Times New Roman"/>
          <w:u w:val="single"/>
        </w:rPr>
        <w:t xml:space="preserve">The 2020 election is hardly heading in a smooth direction. The pandemic has raised questions about the ability of states and localities to conduct safe in-person voting, should the coronavirus remain a serious threat. (Imagine if a second or third wave of COVID-19 hits in October or November.) Trump and Republicans have recently been howling in protest about expanding mail-in voting. </w:t>
      </w:r>
      <w:r w:rsidRPr="00F607A1">
        <w:rPr>
          <w:rFonts w:eastAsia="Calibri" w:cs="Times New Roman"/>
        </w:rPr>
        <w:t xml:space="preserve">If the nation adopted an all-mail voting system, Trump complained last month, “you’d never have a Republican elected in this country again.” (Seventeen states now have some form of mail-in elections; many others allow for absentee voting through the mail.) And this week, Trump installed a fundraiser crony as postmaster general, a move that violated the tradition of placing postal service veterans in this position. Moreover, </w:t>
      </w:r>
      <w:r w:rsidRPr="00F607A1">
        <w:rPr>
          <w:rFonts w:eastAsia="Calibri" w:cs="Times New Roman"/>
          <w:u w:val="single"/>
        </w:rPr>
        <w:t>Trump has already started to destabilize the election, claiming the Democrats “are trying to steal the Election out from under me.” This is a signal he will decry as “rigged” an election that does not return him to power and attempt to exploit any chaos he or others, including the Russians, cause.  In this tense and troubling environment, Russian intervention to help Trump or promote discord could be quite effective. The 2020 election may well be an irresistible target for Putin, whose own standing in Russia is slipping. For the safety and security of American democracy, any Russian attack needs to be identified by the appropriate US agencies and, if at all possible, countered. Part of the response ought to be informing US voters of such intervention so they and the news media can be on the watch for it and understand its possible impact.  So far, no one in the US government has made this a top priority. No one has taken the steps to deliver this message—the Russians are at it again—to the public in a way that will resonate. And Putin must be loving that. After all, attack us once with information warfare, shame on you. Attack us twice, shame on us.</w:t>
      </w:r>
    </w:p>
    <w:p w14:paraId="2C9FC956" w14:textId="77777777" w:rsidR="0035730D" w:rsidRPr="00F607A1" w:rsidRDefault="0035730D" w:rsidP="0035730D">
      <w:pPr>
        <w:pStyle w:val="Heading4"/>
        <w:rPr>
          <w:rFonts w:eastAsia="Calibri"/>
        </w:rPr>
      </w:pPr>
      <w:r w:rsidRPr="00F607A1">
        <w:rPr>
          <w:rFonts w:eastAsia="Calibri"/>
        </w:rPr>
        <w:t xml:space="preserve">Russia will hack the election. </w:t>
      </w:r>
    </w:p>
    <w:p w14:paraId="08FBAF47" w14:textId="77777777" w:rsidR="0035730D" w:rsidRPr="00F607A1" w:rsidRDefault="0035730D" w:rsidP="0035730D">
      <w:pPr>
        <w:rPr>
          <w:b/>
          <w:bCs/>
          <w:sz w:val="26"/>
        </w:rPr>
      </w:pPr>
      <w:r w:rsidRPr="00F607A1">
        <w:rPr>
          <w:rStyle w:val="Style13ptBold"/>
        </w:rPr>
        <w:t xml:space="preserve">Monahan, 2020 </w:t>
      </w:r>
      <w:r w:rsidRPr="00F607A1">
        <w:rPr>
          <w:rFonts w:eastAsia="Calibri" w:cs="Times New Roman"/>
          <w:sz w:val="18"/>
          <w:szCs w:val="18"/>
        </w:rPr>
        <w:t>(William R. Monahan. 12-year Air Force veteran, former contractor at NSA, current contractor with the US Department of State. BA in intelligence studies, MA in diplomacy focusing in international terrorism, and current student at The George Washington University Elliott School of International Affairs, as a second-year Master of Security Policy Studies student. “Countering Russian Active Measures in the 2020 Election: Is it Too Late?” International Policy Digest, May 6, 2020. https://intpolicydigest.org/2020/05/06/countering-russian-active-measures-in-the-2020-election-is-it-too-late/ Accessed: 5/20/20)</w:t>
      </w:r>
    </w:p>
    <w:p w14:paraId="3A7FF1C3" w14:textId="77777777" w:rsidR="0035730D" w:rsidRPr="00F607A1" w:rsidRDefault="0035730D" w:rsidP="0035730D">
      <w:pPr>
        <w:rPr>
          <w:rFonts w:eastAsia="Calibri" w:cs="Times New Roman"/>
          <w:u w:val="single"/>
        </w:rPr>
      </w:pPr>
      <w:r w:rsidRPr="00F607A1">
        <w:rPr>
          <w:rFonts w:eastAsia="Calibri" w:cs="Times New Roman"/>
          <w:sz w:val="18"/>
          <w:szCs w:val="18"/>
        </w:rPr>
        <w:t>The Russian disinformation campaign in the 2016 U.S. presidential election represented a significant escalation in the decades-old geopolitical conflict that has been ongoing since the end of the Second World War. Distinct from more traditional propaganda, disinformation, or dezinformatsia, is the currency in which KGB agents and their successors trade. This method of influence, referred to as active measures in intelligence tradecraft, is a means to subvert the information that is received by an audience. It has been directed at more than just the institutions of the U.S. government and has been successfully employed against much of the population who are now unwitting dupes of a foreign adversary. Now that the tactics have been discovered</w:t>
      </w:r>
      <w:r w:rsidRPr="00F607A1">
        <w:rPr>
          <w:rFonts w:eastAsia="Calibri" w:cs="Times New Roman"/>
        </w:rPr>
        <w:t>,</w:t>
      </w:r>
      <w:r w:rsidRPr="00F607A1">
        <w:rPr>
          <w:rFonts w:eastAsia="Calibri" w:cs="Times New Roman"/>
          <w:u w:val="single"/>
        </w:rPr>
        <w:t xml:space="preserve"> developing an effective counterstrategy is paramount heading into November. </w:t>
      </w:r>
      <w:r w:rsidRPr="00F607A1">
        <w:rPr>
          <w:rFonts w:eastAsia="Calibri" w:cs="Times New Roman"/>
          <w:sz w:val="18"/>
          <w:szCs w:val="18"/>
        </w:rPr>
        <w:t>A significant aspect of the Russian active measures campaign in 2016 was influencing ordinary Americans. In Congressional testimony, an executive from Facebook indicated that more than 80,000 posts originating from Russia or Russian agents had reached 126 million Americans. Their efforts were directed at key U.S. regions that heavily influenced the decision in the election results. Americans who are not as discriminating in the content they perceive as “news” appear to have been disproportionately targeted by false or misleading information. How Russia acquired this aggregate level knowledge of the American electorate is not clear. In the summer of 2014, Russia sent Anna Bogacheva and Aleksandra Krylova to survey Americans and gain insight into the mindset of the American voter. Their mission was directed by the highest levels of the Russian government, including President Vladimir Putin, via the Internet Research Agency – IRA, which was the source of disinformation that Facebook purports to have reached one-third of the American population. Special Counsel Robert S. Mueller III, appointed by former Deputy Attorney General Rod Rosenstein to investigate Russian interference in the 2016 election, subsequently indicted the Russian “Thelma and Louise,” along with numerous other Russian companies, citizens, and even intelligence officers in Russian state organizations. Their employer, the IRA, has been referred to as the Troll Farm—the origin of the false information that influenced the narrative concerning then-candidates Trump and Clinton. It is believed the indictments were symbolic in nature; no indicted Russians are ever expected to see the inside of a U.S. courtroom</w:t>
      </w:r>
      <w:r w:rsidRPr="00F607A1">
        <w:rPr>
          <w:rFonts w:eastAsia="Calibri" w:cs="Times New Roman"/>
        </w:rPr>
        <w:t>.</w:t>
      </w:r>
      <w:r w:rsidRPr="00F607A1">
        <w:rPr>
          <w:rFonts w:eastAsia="Calibri" w:cs="Times New Roman"/>
          <w:u w:val="single"/>
        </w:rPr>
        <w:t xml:space="preserve"> One thing is for certain—Russia successfully interfered in the 2016 U.S. presidential election. The Senate Select Committee on Intelligence, the Office of the Director of National Intelligence, and the Office of the Special Counsel, among others, all came to this same conclusion. Individual organs within the investigations, to include the FBI, Department of Homeland Security, CIA, and NSA, have independently corroborated these findings. As late as February 2020, FBI Director Christopher Wray—a Trump appointee—stated that Russia is engaged in “information warfare” heading into this year’s election. He added that the election infrastructure cyberattacks that were a benchmark of the increase in Russian active measures have not reached the levels they did in 2016. However, Wray emphasized that Russia’s election interference measures have not diminished since the 2016 election, comparing their most recent social media campaigns to “injecting steroids into information efforts that have existed for years.” It is obvious that Russia is aware of its 2016 success and they are committed to amplifying their operations.</w:t>
      </w:r>
    </w:p>
    <w:p w14:paraId="596A9DCE" w14:textId="77777777" w:rsidR="0035730D" w:rsidRPr="00F607A1" w:rsidRDefault="0035730D" w:rsidP="0035730D">
      <w:pPr>
        <w:pStyle w:val="Heading4"/>
        <w:rPr>
          <w:rFonts w:eastAsia="Calibri"/>
        </w:rPr>
      </w:pPr>
      <w:r w:rsidRPr="00F607A1">
        <w:rPr>
          <w:rFonts w:eastAsia="Calibri"/>
        </w:rPr>
        <w:t>Russia has motive to hack 2020 election</w:t>
      </w:r>
    </w:p>
    <w:p w14:paraId="6A34CB1D" w14:textId="77777777" w:rsidR="0035730D" w:rsidRPr="00F607A1" w:rsidRDefault="0035730D" w:rsidP="0035730D">
      <w:pPr>
        <w:rPr>
          <w:b/>
          <w:bCs/>
          <w:sz w:val="26"/>
        </w:rPr>
      </w:pPr>
      <w:r w:rsidRPr="00F607A1">
        <w:rPr>
          <w:rStyle w:val="Style13ptBold"/>
        </w:rPr>
        <w:t xml:space="preserve">Cillizza, 2020 </w:t>
      </w:r>
      <w:r w:rsidRPr="00F607A1">
        <w:rPr>
          <w:rFonts w:eastAsia="Calibri" w:cs="Times New Roman"/>
        </w:rPr>
        <w:t>(Chris Cillizza is a CNN Politics Reporter and Editor-at-Large, covering national politics. “Donald Trump just made Vladimir Putin very happy.” May 8, 2020. https://www.cnn.com/2020/05/08/politics/donald-trump-vladimir-putin-russia/index.html Accessed: 5/30/20)</w:t>
      </w:r>
    </w:p>
    <w:p w14:paraId="06610B3A" w14:textId="77777777" w:rsidR="0035730D" w:rsidRPr="00F607A1" w:rsidRDefault="0035730D" w:rsidP="0035730D">
      <w:pPr>
        <w:rPr>
          <w:rFonts w:eastAsia="Calibri" w:cs="Times New Roman"/>
        </w:rPr>
      </w:pPr>
      <w:r w:rsidRPr="00F607A1">
        <w:rPr>
          <w:rFonts w:eastAsia="Calibri" w:cs="Times New Roman"/>
        </w:rPr>
        <w:t xml:space="preserve">Asked directly whether he blamed Russia for election interference, Trump responded: "I hold both countries responsible. I think that the United States has been foolish. I think we've all been foolish. ... And I think we're all to blame." Later, when pressed on the fact that the intelligence community had concluded Russia meddled to help him and hurt Clinton, Trump said: "So I have great confidence in my intelligence people, but I will tell you that President Putin was extremely strong and powerful in his denial today." Which was then -- and is now -- music to Putin's ears. And that's because </w:t>
      </w:r>
      <w:r w:rsidRPr="00F607A1">
        <w:rPr>
          <w:rFonts w:eastAsia="Calibri" w:cs="Times New Roman"/>
          <w:u w:val="single"/>
        </w:rPr>
        <w:t>Trump's blind spot on Russian interference</w:t>
      </w:r>
      <w:r w:rsidRPr="00F607A1">
        <w:rPr>
          <w:rFonts w:eastAsia="Calibri" w:cs="Times New Roman"/>
        </w:rPr>
        <w:t xml:space="preserve"> isn't just a backwards-looking issue. It </w:t>
      </w:r>
      <w:r w:rsidRPr="00F607A1">
        <w:rPr>
          <w:rFonts w:eastAsia="Calibri" w:cs="Times New Roman"/>
          <w:u w:val="single"/>
        </w:rPr>
        <w:t>has major ramifications for the coming 2020 election.</w:t>
      </w:r>
      <w:r w:rsidRPr="00F607A1">
        <w:rPr>
          <w:rFonts w:eastAsia="Calibri" w:cs="Times New Roman"/>
        </w:rPr>
        <w:t xml:space="preserve"> "</w:t>
      </w:r>
      <w:r w:rsidRPr="00F607A1">
        <w:rPr>
          <w:rFonts w:eastAsia="Calibri" w:cs="Times New Roman"/>
          <w:u w:val="single"/>
        </w:rPr>
        <w:t>We assess that foreign actors will view the 2020 US elections as an opportunity to advance their interests</w:t>
      </w:r>
      <w:r w:rsidRPr="00F607A1">
        <w:rPr>
          <w:rFonts w:eastAsia="Calibri" w:cs="Times New Roman"/>
        </w:rPr>
        <w:t xml:space="preserve">," </w:t>
      </w:r>
      <w:r w:rsidRPr="00F607A1">
        <w:rPr>
          <w:rFonts w:eastAsia="Calibri" w:cs="Times New Roman"/>
          <w:u w:val="single"/>
        </w:rPr>
        <w:t>said then-Director of National Intelligence Dan Coats back in January 2019. "We expect them to refine their capabilities and add new tactics as they learn from each other's experiences and efforts in previous elections."</w:t>
      </w:r>
      <w:r w:rsidRPr="00F607A1">
        <w:rPr>
          <w:rFonts w:eastAsia="Calibri" w:cs="Times New Roman"/>
        </w:rPr>
        <w:t xml:space="preserve"> In a written statement submitted to Congress at around the same time, Coats was more specific. "</w:t>
      </w:r>
      <w:r w:rsidRPr="00F607A1">
        <w:rPr>
          <w:rFonts w:eastAsia="Calibri" w:cs="Times New Roman"/>
          <w:u w:val="single"/>
        </w:rPr>
        <w:t>Moscow may employ additional influence toolkits -- such as spreading disinformation, conducting hack-and-leak operations, or manipulating data -- in a more targeted fashion to influence US policy, actions, and elections</w:t>
      </w:r>
      <w:r w:rsidRPr="00F607A1">
        <w:rPr>
          <w:rFonts w:eastAsia="Calibri" w:cs="Times New Roman"/>
        </w:rPr>
        <w:t xml:space="preserve">," he wrote. </w:t>
      </w:r>
      <w:r w:rsidRPr="00F607A1">
        <w:rPr>
          <w:rFonts w:eastAsia="Calibri" w:cs="Times New Roman"/>
          <w:u w:val="single"/>
        </w:rPr>
        <w:t>It's simple: Russia views its interference in the 2016 election as a major success. And they are planning to take it to the next level in 2020.</w:t>
      </w:r>
      <w:r w:rsidRPr="00F607A1">
        <w:rPr>
          <w:rFonts w:eastAsia="Calibri" w:cs="Times New Roman"/>
        </w:rPr>
        <w:t xml:space="preserve"> </w:t>
      </w:r>
      <w:r w:rsidRPr="00F607A1">
        <w:rPr>
          <w:rFonts w:eastAsia="Calibri" w:cs="Times New Roman"/>
          <w:u w:val="single"/>
        </w:rPr>
        <w:t>Virtually everyone in the US government grasps this fact</w:t>
      </w:r>
      <w:r w:rsidRPr="00F607A1">
        <w:rPr>
          <w:rFonts w:eastAsia="Calibri" w:cs="Times New Roman"/>
        </w:rPr>
        <w:t xml:space="preserve"> -- except the President of the United States. The problem is that his opinion matters a lot more than anyone else's. As in, Trump sets the priorities for his administration. And he also sets what isn't a priority.</w:t>
      </w:r>
    </w:p>
    <w:p w14:paraId="48700F4C" w14:textId="77777777" w:rsidR="0035730D" w:rsidRPr="00F607A1" w:rsidRDefault="0035730D" w:rsidP="0035730D"/>
    <w:p w14:paraId="30A98076" w14:textId="2026614C" w:rsidR="0035730D" w:rsidRPr="00F607A1" w:rsidRDefault="0035730D" w:rsidP="0035730D">
      <w:pPr>
        <w:pStyle w:val="Heading3"/>
      </w:pPr>
      <w:r w:rsidRPr="00F607A1">
        <w:t xml:space="preserve">1AR Elections DA – Trump Rigs </w:t>
      </w:r>
    </w:p>
    <w:p w14:paraId="26BF8408" w14:textId="77777777" w:rsidR="0035730D" w:rsidRPr="00F607A1" w:rsidRDefault="0035730D" w:rsidP="0035730D">
      <w:pPr>
        <w:pStyle w:val="Heading4"/>
      </w:pPr>
      <w:r w:rsidRPr="00F607A1">
        <w:t xml:space="preserve">Trump or state governors can declare a state of emergency over coronavirus to depress voter turnout </w:t>
      </w:r>
    </w:p>
    <w:p w14:paraId="1C38EBD8" w14:textId="77777777" w:rsidR="0035730D" w:rsidRPr="00F607A1" w:rsidRDefault="0035730D" w:rsidP="0035730D">
      <w:pPr>
        <w:rPr>
          <w:b/>
          <w:bCs/>
          <w:sz w:val="26"/>
        </w:rPr>
      </w:pPr>
      <w:r w:rsidRPr="00F607A1">
        <w:rPr>
          <w:rStyle w:val="Style13ptBold"/>
        </w:rPr>
        <w:t xml:space="preserve">Stanton, 2020 </w:t>
      </w:r>
      <w:r w:rsidRPr="00F607A1">
        <w:t xml:space="preserve">(Zack Stanton is digital editor of Politico Magazine. “‘The Nightmare Scenario’: How Coronavirus Could Make the 2020 Vote a Disaster.” April 28, 2020. </w:t>
      </w:r>
      <w:hyperlink r:id="rId230" w:history="1">
        <w:r w:rsidRPr="00F607A1">
          <w:rPr>
            <w:rStyle w:val="Hyperlink"/>
          </w:rPr>
          <w:t>https://www.politico.com/news/magazine/2020/04/28/2020-election-coronavirus-disaster-impact-215559</w:t>
        </w:r>
      </w:hyperlink>
      <w:r w:rsidRPr="00F607A1">
        <w:t>)</w:t>
      </w:r>
    </w:p>
    <w:p w14:paraId="4EBC7524" w14:textId="77777777" w:rsidR="0035730D" w:rsidRPr="00F607A1" w:rsidRDefault="0035730D" w:rsidP="0035730D">
      <w:pPr>
        <w:rPr>
          <w:sz w:val="18"/>
          <w:szCs w:val="18"/>
        </w:rPr>
      </w:pPr>
      <w:r w:rsidRPr="00F607A1">
        <w:rPr>
          <w:sz w:val="18"/>
          <w:szCs w:val="18"/>
        </w:rPr>
        <w:t>The Constitution gives Congress the power to set the date for presidential elections. And Congress set it in a statute that dates back to, I believe, 1845. So it would take an act of Congress to change the date of the election. But that doesn't mean that there aren't</w:t>
      </w:r>
      <w:r w:rsidRPr="00F607A1">
        <w:t xml:space="preserve"> </w:t>
      </w:r>
      <w:r w:rsidRPr="00F607A1">
        <w:rPr>
          <w:u w:val="single"/>
        </w:rPr>
        <w:t>things that Trump could do that could affect the outcome of the election</w:t>
      </w:r>
      <w:r w:rsidRPr="00F607A1">
        <w:t xml:space="preserve">. </w:t>
      </w:r>
      <w:r w:rsidRPr="00F607A1">
        <w:rPr>
          <w:sz w:val="18"/>
          <w:szCs w:val="18"/>
        </w:rPr>
        <w:t>And there are two at the top of my list, which I can tell you about if you're interested. Stanton: Please do. Hasen: Sure. So one is that the president tries to use some kind of emergency power or something to shut down cities on Election Day in the name of promoting health and preventing the spread of disease. And of course, if you stop people in Detroit and Philadelphia from voting, that would affect election outcomes. The other is that — and this really gets into the technical weeds</w:t>
      </w:r>
      <w:r w:rsidRPr="00F607A1">
        <w:t>, but</w:t>
      </w:r>
      <w:r w:rsidRPr="00F607A1">
        <w:rPr>
          <w:u w:val="single"/>
        </w:rPr>
        <w:t xml:space="preserve"> it's constitutionally possible — the Constitution gives each state legislature the power to set the rules for choosing that state’s presidential electors for the Electoral College. </w:t>
      </w:r>
      <w:r w:rsidRPr="00F607A1">
        <w:rPr>
          <w:sz w:val="18"/>
          <w:szCs w:val="18"/>
        </w:rPr>
        <w:t>Every state has said, "Well, we're going to let the voters choose." But in the 2000 case of Bush v. Gore, the Supreme Court said that state legislatures can always take that power back to themselves. So you can imagine a situation where Trump tries to get the [Republican-controlled] Wisconsin Legislature, for example, to choose the electors itself. Now, I think if that happened, there would be rioting in the streets. This would be a profoundly anti-democratic move, but I think under the Constitution, this would be permissible. The wrinkle there is whether the state legislature could do this without the approval of the governor — Wisconsin’s governor being a Democrat who would obviously block it if his approval was required. Same situation in North Carolina, same situation in Pennsylvania… Stanton: And Michigan. Hasen: … but not Florida. Stanton: That's interesting. So, the Constitution is vague on the question of whether or not a governor would be needed for that? Hasen: The Constitution says that state legislatures set the rules for choosing electors. But there have been a number of cases where the court has tried to figure out whether “legislature,” in different contexts, means the legislative body that we call the legislature, or whether it means the legislative process, which would include, for example, the governor. There is some conflicting Supreme Court authority on this question, including a 5-4 case that depended on Justice Anthony Kennedy's vote, and Kennedy is now gone. This is at least a theoretical possibility — and it worries me much more than postponing the election. Stanton: What does precedent say? Hasen: The weight of the authority is that ordinary legislation would be required — which would mean a governor would be involved. But it’s not clear that the current majority of the Supreme Court, which takes a more originalist view, would actually agree with that. Chief Justice John Roberts wrote a very strong dissent — one of the strongest he's ever written — in the most recent case where the court considered an analogous question. This was in an Arizona redistricting case, where the question was whether the voters could take away the power of the state legislature to draw districts, and instead give it to [an independent] commission. And the majority, which was made up of the four liberals and Justice Kennedy, said that "legislature," in this context, means the legislative process, which includes the initiative process in Arizona. Roberts read the word "legislature" much more narrowly: “No, ‘legislature’ has to have at least a role for the legislature.” So, it would be a real constitutional mess if it came down to that issue. But it would be much more of a political earthquake. I mean, imagine the voters of a state being told,</w:t>
      </w:r>
      <w:r w:rsidRPr="00F607A1">
        <w:t xml:space="preserve"> "</w:t>
      </w:r>
      <w:r w:rsidRPr="00F607A1">
        <w:rPr>
          <w:u w:val="single"/>
        </w:rPr>
        <w:t>You don't get to vote for president; the legislature is going to do it."</w:t>
      </w:r>
      <w:r w:rsidRPr="00F607A1">
        <w:t xml:space="preserve"> Stanton: </w:t>
      </w:r>
      <w:r w:rsidRPr="00F607A1">
        <w:rPr>
          <w:u w:val="single"/>
        </w:rPr>
        <w:t>In the scenario of the president declaring a state of emergency over coronavirus and depressing turnout, is that anything a governor has the ability to do on their own</w:t>
      </w:r>
      <w:r w:rsidRPr="00F607A1">
        <w:t xml:space="preserve">? Could, say, </w:t>
      </w:r>
      <w:r w:rsidRPr="00F607A1">
        <w:rPr>
          <w:u w:val="single"/>
        </w:rPr>
        <w:t>the Republican governor of Georgia do that to depress turnout in Atlanta</w:t>
      </w:r>
      <w:r w:rsidRPr="00F607A1">
        <w:t xml:space="preserve">? </w:t>
      </w:r>
      <w:r w:rsidRPr="00F607A1">
        <w:rPr>
          <w:sz w:val="18"/>
          <w:szCs w:val="18"/>
        </w:rPr>
        <w:t>Hasen: Sure! I mean, that would depend on what state law says the governor can do. Remember,</w:t>
      </w:r>
      <w:r w:rsidRPr="00F607A1">
        <w:t xml:space="preserve"> </w:t>
      </w:r>
      <w:r w:rsidRPr="00F607A1">
        <w:rPr>
          <w:u w:val="single"/>
        </w:rPr>
        <w:t>the governor of Ohio got the health director to declare that polling places had to be closed for the primary, which led the secretary of state to reschedule the primary</w:t>
      </w:r>
      <w:r w:rsidRPr="00F607A1">
        <w:t xml:space="preserve">. </w:t>
      </w:r>
      <w:r w:rsidRPr="00F607A1">
        <w:rPr>
          <w:sz w:val="18"/>
          <w:szCs w:val="18"/>
        </w:rPr>
        <w:t>That was a controversial move, and I was very troubled by it even though I thought it was right. Governor Tony Evers tried a similar move in Wisconsin. I think if something like that happened, you'd have people running to court claiming that this is a violation of people’s rights, especially if it happened just for Election Day. It would be, again, a kind of constitutionally questionable hardball move, and I think even the most self-interested of politicians is going to realize that the political backlash to something like that could be enormous. Stanton: It seems like part of the complexity here is that though the actual date of a federal election is set at the national level — "the first Tuesday after the first Monday in November" — the actual administration of the elections themselves varies widely by state.</w:t>
      </w:r>
    </w:p>
    <w:p w14:paraId="2EE6BE58" w14:textId="77777777" w:rsidR="0035730D" w:rsidRPr="00F607A1" w:rsidRDefault="0035730D" w:rsidP="0035730D"/>
    <w:p w14:paraId="71B1FAEB" w14:textId="6133C531" w:rsidR="0035730D" w:rsidRPr="00F607A1" w:rsidRDefault="0035730D" w:rsidP="0035730D">
      <w:pPr>
        <w:pStyle w:val="Heading3"/>
      </w:pPr>
      <w:r w:rsidRPr="00F607A1">
        <w:t xml:space="preserve">1AR Elections DA – CJR Not Key </w:t>
      </w:r>
    </w:p>
    <w:p w14:paraId="1A20CAE2" w14:textId="77141105" w:rsidR="0035730D" w:rsidRPr="00F607A1" w:rsidRDefault="0035730D" w:rsidP="0035730D"/>
    <w:p w14:paraId="78D79F2E" w14:textId="77777777" w:rsidR="0035730D" w:rsidRPr="00F607A1" w:rsidRDefault="0035730D" w:rsidP="0035730D">
      <w:pPr>
        <w:pStyle w:val="Heading4"/>
        <w:rPr>
          <w:rFonts w:eastAsia="Calibri"/>
        </w:rPr>
      </w:pPr>
      <w:r w:rsidRPr="00F607A1">
        <w:rPr>
          <w:rFonts w:eastAsia="Calibri"/>
        </w:rPr>
        <w:t>The economy and healthcare are the most important election issues, they come before the plan.</w:t>
      </w:r>
    </w:p>
    <w:p w14:paraId="03029D0D" w14:textId="77777777" w:rsidR="0035730D" w:rsidRPr="00F607A1" w:rsidRDefault="0035730D" w:rsidP="0035730D">
      <w:pPr>
        <w:rPr>
          <w:b/>
          <w:bCs/>
          <w:sz w:val="26"/>
        </w:rPr>
      </w:pPr>
      <w:r w:rsidRPr="00F607A1">
        <w:rPr>
          <w:rStyle w:val="Style13ptBold"/>
        </w:rPr>
        <w:t xml:space="preserve">Athey 20 </w:t>
      </w:r>
      <w:r w:rsidRPr="00F607A1">
        <w:rPr>
          <w:rFonts w:eastAsia="Calibri" w:cs="Times New Roman"/>
        </w:rPr>
        <w:t>(Amber Athey, the Spectator’s Washington editor. She is a Tony Blankley fellow at the Steamboat Institute and the host of the Unfit to Print podcast. Previously she was the White House correspondent for the Daily Caller. “Has coronavirus killed the Democrats’ healthcare referendum?” May 12, 2020. https://spectator.us/coronavirus-2020-election-healthcare-economy-democrats-trump/</w:t>
      </w:r>
    </w:p>
    <w:p w14:paraId="164FC096" w14:textId="77777777" w:rsidR="0035730D" w:rsidRPr="00F607A1" w:rsidRDefault="0035730D" w:rsidP="0035730D">
      <w:pPr>
        <w:rPr>
          <w:rFonts w:eastAsia="Calibri" w:cs="Times New Roman"/>
          <w:sz w:val="16"/>
        </w:rPr>
      </w:pPr>
      <w:r w:rsidRPr="00F607A1">
        <w:rPr>
          <w:rFonts w:eastAsia="Calibri" w:cs="Times New Roman"/>
          <w:u w:val="single"/>
        </w:rPr>
        <w:t xml:space="preserve">The economy is taking over as 2020’s key issue for voters, a new poll suggests </w:t>
      </w:r>
      <w:r w:rsidRPr="00F607A1">
        <w:rPr>
          <w:rFonts w:eastAsia="Calibri" w:cs="Times New Roman"/>
          <w:sz w:val="16"/>
        </w:rPr>
        <w:t xml:space="preserve">Late last December, Democrats were heading into the homestretch of their presidential primary optimistic that although they faced an internal battle about their party’s position on healthcare, they could easily outrun President Trump on the issue. Healthcare proved to be a winning issue during the 2018 midterms when Democrats took back the House, catching Republicans flat-footed on a policy issue they had failed to present a new, cohesive idea on since ‘repeal and replace Obamacare’. Democrats hoped they could replicate this success in 2020, as Trump repeatedly floated the possibility of a new Republican plan on healthcare but had yet to actually unveil one. The strategy seemed good on its face; </w:t>
      </w:r>
      <w:r w:rsidRPr="00F607A1">
        <w:rPr>
          <w:rFonts w:eastAsia="Calibri" w:cs="Times New Roman"/>
          <w:u w:val="single"/>
        </w:rPr>
        <w:t>healthcare was constantly polled as the top issue for voters in late 2019 and early 2020. A Hill-HarrisX poll in December found 15 percent of voters believed healthcare ‘is the most important issue facing the nation today,’ while 30 percent of voters rated health care as ‘extremely important’ to their vote for president</w:t>
      </w:r>
      <w:r w:rsidRPr="00F607A1">
        <w:rPr>
          <w:rFonts w:eastAsia="Calibri" w:cs="Times New Roman"/>
          <w:sz w:val="16"/>
        </w:rPr>
        <w:t xml:space="preserve"> in a January Gallup poll. Of course, </w:t>
      </w:r>
      <w:r w:rsidRPr="00F607A1">
        <w:rPr>
          <w:rFonts w:eastAsia="Calibri" w:cs="Times New Roman"/>
          <w:u w:val="single"/>
        </w:rPr>
        <w:t>that was before coronavirus hit</w:t>
      </w:r>
      <w:r w:rsidRPr="00F607A1">
        <w:rPr>
          <w:rFonts w:eastAsia="Calibri" w:cs="Times New Roman"/>
          <w:sz w:val="16"/>
        </w:rPr>
        <w:t xml:space="preserve">. COVID-19 is a health-related issue, but a global pandemic doesn’t lend itself to simple political platitudes about instituting a single-payer system or a public option. </w:t>
      </w:r>
      <w:r w:rsidRPr="00F607A1">
        <w:rPr>
          <w:rFonts w:eastAsia="Calibri" w:cs="Times New Roman"/>
          <w:u w:val="single"/>
        </w:rPr>
        <w:t>The complexity of a federal response has instead caused voters to shift their focus back to a classic presidential election issue: the economy</w:t>
      </w:r>
      <w:r w:rsidRPr="00F607A1">
        <w:rPr>
          <w:rFonts w:eastAsia="Calibri" w:cs="Times New Roman"/>
          <w:sz w:val="16"/>
        </w:rPr>
        <w:t xml:space="preserve">. Statewide shutdowns of businesses and stay-at-home orders have led to more than 30 million Americans filing for unemployment with no clear answer as to how or when they’ll be able to return to work. </w:t>
      </w:r>
      <w:r w:rsidRPr="00F607A1">
        <w:rPr>
          <w:rFonts w:eastAsia="Calibri" w:cs="Times New Roman"/>
          <w:u w:val="single"/>
        </w:rPr>
        <w:t>In a new Redfield &amp; Wilton Strategies poll</w:t>
      </w:r>
      <w:r w:rsidRPr="00F607A1">
        <w:rPr>
          <w:rFonts w:eastAsia="Calibri" w:cs="Times New Roman"/>
          <w:sz w:val="16"/>
        </w:rPr>
        <w:t xml:space="preserve"> of 1,500 voters provided exclusively to The Spectator, </w:t>
      </w:r>
      <w:r w:rsidRPr="00F607A1">
        <w:rPr>
          <w:rFonts w:eastAsia="Calibri" w:cs="Times New Roman"/>
          <w:u w:val="single"/>
        </w:rPr>
        <w:t>46 percent of voters said the economy will be the key policy area that will decide how they vote this year.</w:t>
      </w:r>
      <w:r w:rsidRPr="00F607A1">
        <w:rPr>
          <w:rFonts w:eastAsia="Calibri" w:cs="Times New Roman"/>
          <w:sz w:val="16"/>
        </w:rPr>
        <w:t xml:space="preserve"> Just 22 percent said the same about healthcare.</w:t>
      </w:r>
    </w:p>
    <w:p w14:paraId="0C9BEB34" w14:textId="77777777" w:rsidR="0035730D" w:rsidRPr="00F607A1" w:rsidRDefault="0035730D" w:rsidP="0035730D">
      <w:pPr>
        <w:pStyle w:val="Heading4"/>
      </w:pPr>
      <w:r w:rsidRPr="00F607A1">
        <w:t>Economy and healthcare most important issues in 2020 election</w:t>
      </w:r>
    </w:p>
    <w:p w14:paraId="549AD08D" w14:textId="77777777" w:rsidR="0035730D" w:rsidRPr="00F607A1" w:rsidRDefault="0035730D" w:rsidP="0035730D">
      <w:pPr>
        <w:rPr>
          <w:b/>
          <w:bCs/>
          <w:sz w:val="26"/>
        </w:rPr>
      </w:pPr>
      <w:r w:rsidRPr="00F607A1">
        <w:rPr>
          <w:rStyle w:val="Style13ptBold"/>
        </w:rPr>
        <w:t xml:space="preserve">FAU Business and Economics Polling Initiative 20 </w:t>
      </w:r>
      <w:r w:rsidRPr="00F607A1">
        <w:t>(“Biden Leads Trump in Florida, But President Expected to Win Four More Years.” Florida Atlantic University Business and Economics Polling Initiative. May 16, 2020. https://www.kpvi.com/news/national_news/biden-leads-trump-in-florida-but-president-expected-to-win-four-more-years/article_681f084f-6c01-512b-871e-0678ca554712.html Accessed: 5/20/20)</w:t>
      </w:r>
    </w:p>
    <w:p w14:paraId="523FA6EF" w14:textId="77777777" w:rsidR="0035730D" w:rsidRPr="00F607A1" w:rsidRDefault="0035730D" w:rsidP="0035730D">
      <w:pPr>
        <w:rPr>
          <w:u w:val="single"/>
        </w:rPr>
      </w:pPr>
      <w:r w:rsidRPr="00F607A1">
        <w:rPr>
          <w:sz w:val="16"/>
        </w:rPr>
        <w:t>Respondents were evenly split at 45 percent on Trump's handling of the coronavirus crisis. His overall approval rating dropped to 43 percent, while his disapproval rose to 46 percent. In March, his approval was at 49 percent and his disapproval at 41 percent.</w:t>
      </w:r>
      <w:r w:rsidRPr="00F607A1">
        <w:rPr>
          <w:u w:val="single"/>
        </w:rPr>
        <w:t xml:space="preserve"> The most important issue for voters is the economy (28 percent), followed by someone who can beat Trump (20 percent), health care (18 percent), re-electing Trump (13 percent) and immigration (12 percent). Democrats cited beating Trump as the most important issue, followed by health care, while Republicans say the economy is the most important issue, followed by re-electing Trump. Among independents, immigration was the top issue. </w:t>
      </w:r>
      <w:r w:rsidRPr="00F607A1">
        <w:rPr>
          <w:sz w:val="16"/>
        </w:rPr>
        <w:t>"For independents in Florida, this election is not about beating or re-electing Donald Trump like it is for partisans," said Monica Escaleras, Ph.D., director of FAU BEPI in the College of Business. "Instead, these voters are looking for solutions to immigration, the economy and health care." The survey of 928 registered Florida voters was conducted May 8-12.</w:t>
      </w:r>
    </w:p>
    <w:p w14:paraId="6EF4065F" w14:textId="77777777" w:rsidR="0035730D" w:rsidRPr="00F607A1" w:rsidRDefault="0035730D" w:rsidP="0035730D">
      <w:pPr>
        <w:rPr>
          <w:rFonts w:eastAsia="Calibri" w:cs="Times New Roman"/>
          <w:u w:val="single"/>
        </w:rPr>
      </w:pPr>
    </w:p>
    <w:p w14:paraId="22A56BC4" w14:textId="77777777" w:rsidR="0035730D" w:rsidRPr="00F607A1" w:rsidRDefault="0035730D" w:rsidP="0035730D">
      <w:pPr>
        <w:pStyle w:val="Heading4"/>
      </w:pPr>
      <w:r w:rsidRPr="00F607A1">
        <w:t xml:space="preserve">Healthcare and gun control are the key election issues </w:t>
      </w:r>
    </w:p>
    <w:p w14:paraId="3F23FE6B" w14:textId="77777777" w:rsidR="0035730D" w:rsidRPr="00F607A1" w:rsidRDefault="0035730D" w:rsidP="0035730D">
      <w:pPr>
        <w:rPr>
          <w:b/>
          <w:bCs/>
          <w:sz w:val="26"/>
        </w:rPr>
      </w:pPr>
      <w:r w:rsidRPr="00F607A1">
        <w:rPr>
          <w:rStyle w:val="Style13ptBold"/>
        </w:rPr>
        <w:t xml:space="preserve">Bharara 20 </w:t>
      </w:r>
      <w:r w:rsidRPr="00F607A1">
        <w:t>(Maya Bharara, staff writer for the Harvard Political Review. “How Joe Biden can Earn the Youth Vote.” May 11, 2020. https://harvardpolitics.com/harvard/biden-earn-youth-vote/ Accessed: 5/20/20)</w:t>
      </w:r>
      <w:r w:rsidRPr="00F607A1">
        <w:rPr>
          <w:u w:val="single"/>
        </w:rPr>
        <w:t xml:space="preserve"> </w:t>
      </w:r>
    </w:p>
    <w:p w14:paraId="62E41BE5" w14:textId="77777777" w:rsidR="0035730D" w:rsidRPr="00F607A1" w:rsidRDefault="0035730D" w:rsidP="0035730D">
      <w:pPr>
        <w:rPr>
          <w:u w:val="single"/>
        </w:rPr>
      </w:pPr>
      <w:r w:rsidRPr="00F607A1">
        <w:rPr>
          <w:u w:val="single"/>
        </w:rPr>
        <w:t>Healthcare is enormously important to young voters. According to John Della Volpe, a polling director at the Harvard Kennedy School’s Institute of Politics, healthcare was the second most important issue for young voters in the 2018 midterms, behind only gun control. A single-payer system is extremely popular too: a 2018 poll by the Associated Press-NORC Center for Public Affairs Research and MTV found that 88% of young Democrats aged 15 to 34 favored single-payer insurance. More recently, the Harvard Public Opinion Project’s Fall 2019 Youth Poll found that 57% of respondents aged 18 to 29 who identified as likely to vote in a Democratic primary supported eliminating private health insurance. Though these numbers vary, the single-payer option is undoubtedly popular with young Democrats.</w:t>
      </w:r>
      <w:r w:rsidRPr="00F607A1">
        <w:br w:type="page"/>
      </w:r>
    </w:p>
    <w:p w14:paraId="57DDF39C" w14:textId="77777777" w:rsidR="0035730D" w:rsidRPr="00F607A1" w:rsidRDefault="0035730D" w:rsidP="0035730D"/>
    <w:p w14:paraId="53F3F139" w14:textId="4343C633" w:rsidR="0035730D" w:rsidRPr="00F607A1" w:rsidRDefault="0035730D" w:rsidP="0035730D">
      <w:pPr>
        <w:pStyle w:val="Heading3"/>
      </w:pPr>
      <w:r w:rsidRPr="00F607A1">
        <w:t xml:space="preserve">1AR Elections DA – Base Link Turn </w:t>
      </w:r>
    </w:p>
    <w:p w14:paraId="11ECA992" w14:textId="1E799618" w:rsidR="0035730D" w:rsidRPr="00F607A1" w:rsidRDefault="0035730D" w:rsidP="0035730D">
      <w:pPr>
        <w:pStyle w:val="Heading4"/>
      </w:pPr>
      <w:r w:rsidRPr="00F607A1">
        <w:t xml:space="preserve">Trump’s “tough on crime” stance is key to </w:t>
      </w:r>
      <w:r w:rsidR="006648A0" w:rsidRPr="00F607A1">
        <w:t xml:space="preserve">secure </w:t>
      </w:r>
      <w:r w:rsidRPr="00F607A1">
        <w:t xml:space="preserve">minority voting blocs – supporting CJR would be politically detrimental </w:t>
      </w:r>
    </w:p>
    <w:p w14:paraId="3F32007C" w14:textId="77777777" w:rsidR="0035730D" w:rsidRPr="00F607A1" w:rsidRDefault="0035730D" w:rsidP="0035730D">
      <w:pPr>
        <w:rPr>
          <w:rStyle w:val="Style13ptBold"/>
          <w:b w:val="0"/>
          <w:bCs w:val="0"/>
        </w:rPr>
      </w:pPr>
      <w:r w:rsidRPr="00F607A1">
        <w:rPr>
          <w:rStyle w:val="Style13ptBold"/>
        </w:rPr>
        <w:t xml:space="preserve">Anderson 16 </w:t>
      </w:r>
      <w:r w:rsidRPr="00F607A1">
        <w:rPr>
          <w:rStyle w:val="Style13ptBold"/>
          <w:b w:val="0"/>
          <w:bCs w:val="0"/>
        </w:rPr>
        <w:t>[Jeffrey H. Anderson, Former Senior Fellow at the Hudson Institute, May 18, 2016. “Why Trump Should Oppose 'Criminal-Justice Reform'.” https://www.hudson.org/research/12506-why-trump-should-oppose-criminal-justice-reform]</w:t>
      </w:r>
    </w:p>
    <w:p w14:paraId="7C496298" w14:textId="77777777" w:rsidR="0035730D" w:rsidRPr="00F607A1" w:rsidRDefault="0035730D" w:rsidP="0035730D">
      <w:pPr>
        <w:rPr>
          <w:sz w:val="16"/>
        </w:rPr>
      </w:pPr>
      <w:r w:rsidRPr="00F607A1">
        <w:rPr>
          <w:sz w:val="16"/>
        </w:rPr>
        <w:t>The unfortunate sequel to such open-borders “immigration reform” is open-jails “</w:t>
      </w:r>
      <w:r w:rsidRPr="00F607A1">
        <w:rPr>
          <w:rStyle w:val="Emphasis"/>
        </w:rPr>
        <w:t>criminal-justice reform</w:t>
      </w:r>
      <w:r w:rsidRPr="00F607A1">
        <w:rPr>
          <w:sz w:val="16"/>
        </w:rPr>
        <w:t xml:space="preserve">,” which </w:t>
      </w:r>
      <w:r w:rsidRPr="00F607A1">
        <w:rPr>
          <w:rStyle w:val="StyleUnderline"/>
        </w:rPr>
        <w:t>is</w:t>
      </w:r>
      <w:r w:rsidRPr="00F607A1">
        <w:rPr>
          <w:sz w:val="16"/>
        </w:rPr>
        <w:t xml:space="preserve"> now being </w:t>
      </w:r>
      <w:r w:rsidRPr="00F607A1">
        <w:rPr>
          <w:rStyle w:val="Emphasis"/>
        </w:rPr>
        <w:t>hotly debated</w:t>
      </w:r>
      <w:r w:rsidRPr="00F607A1">
        <w:rPr>
          <w:sz w:val="16"/>
        </w:rPr>
        <w:t xml:space="preserve"> by both branches of Congress. The Romney apologists are pushing to pass legislation that would reduce sentences for drug dealers, mostly because those who are convicted under such federal laws are disproportionately non-white. (The popular claim is that they are disproportionately black, but they are actually </w:t>
      </w:r>
      <w:hyperlink r:id="rId231" w:history="1">
        <w:r w:rsidRPr="00F607A1">
          <w:rPr>
            <w:rStyle w:val="Hyperlink"/>
            <w:sz w:val="16"/>
          </w:rPr>
          <w:t>more disproportionately Hispanic</w:t>
        </w:r>
      </w:hyperlink>
      <w:r w:rsidRPr="00F607A1">
        <w:rPr>
          <w:sz w:val="16"/>
        </w:rPr>
        <w:t xml:space="preserve">.) President Obama is spearheading this effort at “reform,” just as he spearheaded “comprehensive immigration reform.” And Senator Jeff Sessions (R., Ala.) is serving as the strongest bulwark against it, just as he did on immigration. One might wonder, therefore, why Donald Trump hasn’t yet waded into these waters — why he hasn’t yet expressed opposition to these efforts to take the criminal-justice system in a left-leaning direction. Indeed, for three main reasons, </w:t>
      </w:r>
      <w:r w:rsidRPr="00F607A1">
        <w:rPr>
          <w:rStyle w:val="Emphasis"/>
        </w:rPr>
        <w:t>Trump’s</w:t>
      </w:r>
      <w:r w:rsidRPr="00F607A1">
        <w:rPr>
          <w:sz w:val="16"/>
        </w:rPr>
        <w:t xml:space="preserve"> </w:t>
      </w:r>
      <w:r w:rsidRPr="00F607A1">
        <w:rPr>
          <w:rStyle w:val="StyleUnderline"/>
        </w:rPr>
        <w:t>expressing opposition to such</w:t>
      </w:r>
      <w:r w:rsidRPr="00F607A1">
        <w:rPr>
          <w:sz w:val="16"/>
        </w:rPr>
        <w:t xml:space="preserve"> open-jails “</w:t>
      </w:r>
      <w:r w:rsidRPr="00F607A1">
        <w:rPr>
          <w:rStyle w:val="Emphasis"/>
        </w:rPr>
        <w:t>reform</w:t>
      </w:r>
      <w:r w:rsidRPr="00F607A1">
        <w:rPr>
          <w:sz w:val="16"/>
        </w:rPr>
        <w:t xml:space="preserve">” </w:t>
      </w:r>
      <w:r w:rsidRPr="00F607A1">
        <w:rPr>
          <w:rStyle w:val="StyleUnderline"/>
        </w:rPr>
        <w:t>would seem to be a</w:t>
      </w:r>
      <w:r w:rsidRPr="00F607A1">
        <w:rPr>
          <w:sz w:val="16"/>
        </w:rPr>
        <w:t xml:space="preserve"> </w:t>
      </w:r>
      <w:r w:rsidRPr="00F607A1">
        <w:rPr>
          <w:rStyle w:val="Emphasis"/>
        </w:rPr>
        <w:t>clear political winner for him</w:t>
      </w:r>
      <w:r w:rsidRPr="00F607A1">
        <w:rPr>
          <w:sz w:val="16"/>
        </w:rPr>
        <w:t xml:space="preserve">. First, </w:t>
      </w:r>
      <w:r w:rsidRPr="00F607A1">
        <w:rPr>
          <w:rStyle w:val="StyleUnderline"/>
        </w:rPr>
        <w:t>it is a “</w:t>
      </w:r>
      <w:r w:rsidRPr="00F607A1">
        <w:rPr>
          <w:rStyle w:val="Emphasis"/>
        </w:rPr>
        <w:t>silent majority</w:t>
      </w:r>
      <w:r w:rsidRPr="00F607A1">
        <w:rPr>
          <w:rStyle w:val="StyleUnderline"/>
        </w:rPr>
        <w:t>” issue that’s right up his alley</w:t>
      </w:r>
      <w:r w:rsidRPr="00F607A1">
        <w:rPr>
          <w:sz w:val="16"/>
        </w:rPr>
        <w:t xml:space="preserve">. With crime and drug use on the rise after more than seven years of Obama, it seems like political malpractice that so many in the Republican party are looking to play ball with Obama and go softer on crime. Indeed, as with immigration, this is an issue on which the divide between the D.C.–N.Y. elites and the wider citizenry is particularly stark. Obama isn’t much worried about having drug dealers scale the White House fence — or the wall at his upcoming compound in Hawaii, Hyde Park, or wherever — but everyday Americans of all races don’t relish the thought of them entering their neighborhoods. Polling six months ago by Opinion Research Corporation asked, “Thinking about the criminal justice system, which comes closer to your view — that we have too many drug traffickers in prison for too long, or that we don’t do enough to keep drug traffickers off the street?” By a margin of nearly two-to-one (58 to 30 percent) respondents said that “we don’t do enough to </w:t>
      </w:r>
      <w:hyperlink r:id="rId232" w:history="1">
        <w:r w:rsidRPr="00F607A1">
          <w:rPr>
            <w:rStyle w:val="Hyperlink"/>
            <w:sz w:val="16"/>
          </w:rPr>
          <w:t>keep drug traffickers off the street</w:t>
        </w:r>
      </w:hyperlink>
      <w:r w:rsidRPr="00F607A1">
        <w:rPr>
          <w:sz w:val="16"/>
        </w:rPr>
        <w:t xml:space="preserve">.” In short, Washington is almost as tone-deaf </w:t>
      </w:r>
      <w:r w:rsidRPr="00F607A1">
        <w:rPr>
          <w:rStyle w:val="StyleUnderline"/>
        </w:rPr>
        <w:t xml:space="preserve">on </w:t>
      </w:r>
      <w:r w:rsidRPr="00F607A1">
        <w:rPr>
          <w:rStyle w:val="Emphasis"/>
        </w:rPr>
        <w:t>crime</w:t>
      </w:r>
      <w:r w:rsidRPr="00F607A1">
        <w:rPr>
          <w:sz w:val="16"/>
        </w:rPr>
        <w:t xml:space="preserve"> as it is on immigration. </w:t>
      </w:r>
      <w:r w:rsidRPr="00F607A1">
        <w:rPr>
          <w:rStyle w:val="StyleUnderline"/>
        </w:rPr>
        <w:t xml:space="preserve">Trump has certainly made a </w:t>
      </w:r>
      <w:r w:rsidRPr="00F607A1">
        <w:rPr>
          <w:rStyle w:val="Emphasis"/>
        </w:rPr>
        <w:t>great deal of political hay</w:t>
      </w:r>
      <w:r w:rsidRPr="00F607A1">
        <w:rPr>
          <w:rStyle w:val="StyleUnderline"/>
        </w:rPr>
        <w:t xml:space="preserve"> </w:t>
      </w:r>
      <w:r w:rsidRPr="00F607A1">
        <w:rPr>
          <w:sz w:val="16"/>
        </w:rPr>
        <w:t xml:space="preserve">with the latter, and he has an opportunity to do so with the former. Second, Hillary Clinton can’t do anything but support this bill — she’s boxed in politically — which creates an opening for Trump. </w:t>
      </w:r>
      <w:hyperlink r:id="rId233" w:history="1">
        <w:r w:rsidRPr="00F607A1">
          <w:rPr>
            <w:rStyle w:val="Hyperlink"/>
            <w:sz w:val="16"/>
          </w:rPr>
          <w:t>Exit polling</w:t>
        </w:r>
      </w:hyperlink>
      <w:r w:rsidRPr="00F607A1">
        <w:rPr>
          <w:sz w:val="16"/>
        </w:rPr>
        <w:t xml:space="preserve"> in 2008 and 2012 found that Obama won among Hispanic voters by an average of 69 to 29 percent and among black voters by an average of 94 to 5 percent. </w:t>
      </w:r>
      <w:r w:rsidRPr="00F607A1">
        <w:rPr>
          <w:rStyle w:val="StyleUnderline"/>
        </w:rPr>
        <w:t xml:space="preserve">The way for Trump to </w:t>
      </w:r>
      <w:r w:rsidRPr="00F607A1">
        <w:rPr>
          <w:rStyle w:val="Emphasis"/>
        </w:rPr>
        <w:t>peel off</w:t>
      </w:r>
      <w:r w:rsidRPr="00F607A1">
        <w:rPr>
          <w:rStyle w:val="StyleUnderline"/>
        </w:rPr>
        <w:t xml:space="preserve"> </w:t>
      </w:r>
      <w:r w:rsidRPr="00F607A1">
        <w:rPr>
          <w:sz w:val="16"/>
        </w:rPr>
        <w:t xml:space="preserve">some of these Americans’ </w:t>
      </w:r>
      <w:r w:rsidRPr="00F607A1">
        <w:rPr>
          <w:rStyle w:val="StyleUnderline"/>
        </w:rPr>
        <w:t xml:space="preserve">support is not to </w:t>
      </w:r>
      <w:r w:rsidRPr="00F607A1">
        <w:rPr>
          <w:rStyle w:val="Emphasis"/>
        </w:rPr>
        <w:t>parrot</w:t>
      </w:r>
      <w:r w:rsidRPr="00F607A1">
        <w:rPr>
          <w:rStyle w:val="StyleUnderline"/>
        </w:rPr>
        <w:t xml:space="preserve"> </w:t>
      </w:r>
      <w:r w:rsidRPr="00F607A1">
        <w:rPr>
          <w:sz w:val="16"/>
        </w:rPr>
        <w:t>Clinton’s</w:t>
      </w:r>
      <w:r w:rsidRPr="00F607A1">
        <w:rPr>
          <w:rStyle w:val="StyleUnderline"/>
        </w:rPr>
        <w:t xml:space="preserve"> </w:t>
      </w:r>
      <w:r w:rsidRPr="00F607A1">
        <w:rPr>
          <w:rStyle w:val="Emphasis"/>
        </w:rPr>
        <w:t xml:space="preserve">soft-on-crime message </w:t>
      </w:r>
      <w:r w:rsidRPr="00F607A1">
        <w:rPr>
          <w:rStyle w:val="StyleUnderline"/>
        </w:rPr>
        <w:t xml:space="preserve">but to make </w:t>
      </w:r>
      <w:r w:rsidRPr="00F607A1">
        <w:rPr>
          <w:rStyle w:val="Emphasis"/>
        </w:rPr>
        <w:t>clear</w:t>
      </w:r>
      <w:r w:rsidRPr="00F607A1">
        <w:rPr>
          <w:rStyle w:val="StyleUnderline"/>
        </w:rPr>
        <w:t xml:space="preserve"> he is working to </w:t>
      </w:r>
      <w:hyperlink r:id="rId234" w:history="1">
        <w:r w:rsidRPr="00F607A1">
          <w:rPr>
            <w:rStyle w:val="StyleUnderline"/>
          </w:rPr>
          <w:t>make their neighborhoods safe</w:t>
        </w:r>
      </w:hyperlink>
      <w:r w:rsidRPr="00F607A1">
        <w:rPr>
          <w:sz w:val="16"/>
        </w:rPr>
        <w:t xml:space="preserve">. After all, Hispanic and black voters, especially in poorer areas, are the ones who stand to lose the most under the bill being considered in Congress, as the criminals who would be released would disproportionately return to their neighborhoods. </w:t>
      </w:r>
      <w:r w:rsidRPr="00F607A1">
        <w:rPr>
          <w:rStyle w:val="Emphasis"/>
        </w:rPr>
        <w:t>Trump</w:t>
      </w:r>
      <w:r w:rsidRPr="00F607A1">
        <w:rPr>
          <w:sz w:val="16"/>
        </w:rPr>
        <w:t xml:space="preserve"> therefore </w:t>
      </w:r>
      <w:r w:rsidRPr="00F607A1">
        <w:rPr>
          <w:rStyle w:val="StyleUnderline"/>
        </w:rPr>
        <w:t xml:space="preserve">has a great opportunity to make inroads with a subsection of </w:t>
      </w:r>
      <w:r w:rsidRPr="00F607A1">
        <w:rPr>
          <w:rStyle w:val="Emphasis"/>
        </w:rPr>
        <w:t>Hispanic</w:t>
      </w:r>
      <w:r w:rsidRPr="00F607A1">
        <w:rPr>
          <w:rStyle w:val="StyleUnderline"/>
        </w:rPr>
        <w:t xml:space="preserve"> and </w:t>
      </w:r>
      <w:r w:rsidRPr="00F607A1">
        <w:rPr>
          <w:rStyle w:val="Emphasis"/>
        </w:rPr>
        <w:t>black voters</w:t>
      </w:r>
      <w:r w:rsidRPr="00F607A1">
        <w:rPr>
          <w:rStyle w:val="StyleUnderline"/>
        </w:rPr>
        <w:t xml:space="preserve"> by making clear that he’s </w:t>
      </w:r>
      <w:r w:rsidRPr="00F607A1">
        <w:rPr>
          <w:rStyle w:val="Emphasis"/>
        </w:rPr>
        <w:t>tough on crime</w:t>
      </w:r>
      <w:r w:rsidRPr="00F607A1">
        <w:rPr>
          <w:rStyle w:val="StyleUnderline"/>
        </w:rPr>
        <w:t xml:space="preserve"> </w:t>
      </w:r>
      <w:r w:rsidRPr="00F607A1">
        <w:rPr>
          <w:sz w:val="16"/>
        </w:rPr>
        <w:t xml:space="preserve">and that Clinton is weak. Third, if this legislation passes, crime — especially drug crime — will likely spike in its wake, and if Trump is elected and hasn’t taken a position on the legislation, he will likely (though unfairly) be blamed for the spike. If, however, he has taken a position in opposition to the bill, he’ll be able to say, “I told you so.” And he’ll be able to cite it as another example of where the politicians who came before him didn’t know what they were doing and didn’t listen to the American people. For seven long years, Obama’s unofficial slogan seems to have been, “Make America Less Great.” By seeking to reverse America’s recent rise in crime and drug use — rather than pouring gas on that fire — Trump has a chance to take aim at yet another damaging element of the terrible Obama presidency, </w:t>
      </w:r>
      <w:r w:rsidRPr="00F607A1">
        <w:rPr>
          <w:rStyle w:val="StyleUnderline"/>
        </w:rPr>
        <w:t>while</w:t>
      </w:r>
      <w:r w:rsidRPr="00F607A1">
        <w:rPr>
          <w:sz w:val="16"/>
        </w:rPr>
        <w:t xml:space="preserve"> </w:t>
      </w:r>
      <w:r w:rsidRPr="00F607A1">
        <w:rPr>
          <w:rStyle w:val="Emphasis"/>
        </w:rPr>
        <w:t>picking up votes</w:t>
      </w:r>
      <w:r w:rsidRPr="00F607A1">
        <w:rPr>
          <w:sz w:val="16"/>
        </w:rPr>
        <w:t xml:space="preserve"> </w:t>
      </w:r>
      <w:r w:rsidRPr="00F607A1">
        <w:rPr>
          <w:rStyle w:val="StyleUnderline"/>
        </w:rPr>
        <w:t>in the process.</w:t>
      </w:r>
    </w:p>
    <w:p w14:paraId="26586159" w14:textId="77777777" w:rsidR="0035730D" w:rsidRPr="00F607A1" w:rsidRDefault="0035730D" w:rsidP="0035730D">
      <w:pPr>
        <w:pStyle w:val="Heading4"/>
      </w:pPr>
      <w:r w:rsidRPr="00F607A1">
        <w:t xml:space="preserve">Trump will win if he’s perceived as tough on crime – the plan flips that narrative and kills his base support </w:t>
      </w:r>
    </w:p>
    <w:p w14:paraId="279B5E30" w14:textId="77777777" w:rsidR="0035730D" w:rsidRPr="00F607A1" w:rsidRDefault="0035730D" w:rsidP="0035730D">
      <w:pPr>
        <w:rPr>
          <w:rStyle w:val="Style13ptBold"/>
          <w:b w:val="0"/>
          <w:bCs w:val="0"/>
        </w:rPr>
      </w:pPr>
      <w:r w:rsidRPr="00F607A1">
        <w:rPr>
          <w:rStyle w:val="Style13ptBold"/>
        </w:rPr>
        <w:t xml:space="preserve">McCarthy 20 </w:t>
      </w:r>
      <w:r w:rsidRPr="00F607A1">
        <w:rPr>
          <w:rStyle w:val="Style13ptBold"/>
          <w:b w:val="0"/>
          <w:bCs w:val="0"/>
        </w:rPr>
        <w:t>[Daniel McCarthy, the editor of Modern Age: A Conservative Review, and Editor-at-Large of The American Conservative, May 30, 2020. “Trump Must Embrace A Law and Order Campaign to Stop American Carnage.” https://nationalinterest.org/feature/trump-must-embrace-law-and-order-campaign-stop-american-carnage-159236]</w:t>
      </w:r>
    </w:p>
    <w:p w14:paraId="0E791C86" w14:textId="77777777" w:rsidR="0035730D" w:rsidRPr="00F607A1" w:rsidRDefault="0035730D" w:rsidP="0035730D">
      <w:pPr>
        <w:rPr>
          <w:sz w:val="16"/>
        </w:rPr>
      </w:pPr>
      <w:r w:rsidRPr="00F607A1">
        <w:rPr>
          <w:sz w:val="16"/>
        </w:rPr>
        <w:t xml:space="preserve">The immigrant businessmen whose shops have been ransacked amid the violence might feel differently. As might Americans who look at what the liberal approach to policing has produced less than 40 miles away from the nation’s capital, in Baltimore. Following the death of 25-year-old black man Freddy Gray in police custody and the violent protests that took place afterward, Baltimore police scaled back their activities, and the murder rate reached levels last seen in the early 1990s. </w:t>
      </w:r>
      <w:r w:rsidRPr="00F607A1">
        <w:rPr>
          <w:rStyle w:val="StyleUnderline"/>
        </w:rPr>
        <w:t xml:space="preserve">As voters look to November 2020, they might wonder whether the </w:t>
      </w:r>
      <w:r w:rsidRPr="00F607A1">
        <w:rPr>
          <w:rStyle w:val="Emphasis"/>
        </w:rPr>
        <w:t>reduction in crime</w:t>
      </w:r>
      <w:r w:rsidRPr="00F607A1">
        <w:rPr>
          <w:rStyle w:val="StyleUnderline"/>
        </w:rPr>
        <w:t xml:space="preserve"> achieved over the last 25 years is at stake in President </w:t>
      </w:r>
      <w:r w:rsidRPr="00F607A1">
        <w:rPr>
          <w:rStyle w:val="Emphasis"/>
        </w:rPr>
        <w:t>Trump’s re-election</w:t>
      </w:r>
      <w:r w:rsidRPr="00F607A1">
        <w:rPr>
          <w:sz w:val="16"/>
        </w:rPr>
        <w:t xml:space="preserve">. Adding to the angst for Biden are the backgrounds of two of the women he has been considering to be his running mate. Minnesota’s own Senator Amy Klobuchar could have been a smart pick to guarantee the Gopher State to the Democrats and help with the ticket’s chances in Wisconsin and Michigan. But before being elected to the Senate, Klobuchar was a county prosecutor, and her record in dealing with cases of alleged police brutality is now under fire. California Senator Kamala Harris is also a former prosecutor, though as a black woman she more strongly satisfies the party’s diversity requirements. If she were </w:t>
      </w:r>
      <w:r w:rsidRPr="00F607A1">
        <w:rPr>
          <w:rStyle w:val="Emphasis"/>
        </w:rPr>
        <w:t>Biden</w:t>
      </w:r>
      <w:r w:rsidRPr="00F607A1">
        <w:rPr>
          <w:sz w:val="16"/>
        </w:rPr>
        <w:t xml:space="preserve">’s pick, she would have a balance to strike between portraying herself as tough on crime and sympathetic to the liberal narrative about the protests. She </w:t>
      </w:r>
      <w:r w:rsidRPr="00F607A1">
        <w:rPr>
          <w:rStyle w:val="StyleUnderline"/>
        </w:rPr>
        <w:t xml:space="preserve">could </w:t>
      </w:r>
      <w:r w:rsidRPr="00F607A1">
        <w:rPr>
          <w:rStyle w:val="Emphasis"/>
        </w:rPr>
        <w:t>easily alienate voters</w:t>
      </w:r>
      <w:r w:rsidRPr="00F607A1">
        <w:rPr>
          <w:sz w:val="16"/>
        </w:rPr>
        <w:t xml:space="preserve"> </w:t>
      </w:r>
      <w:r w:rsidRPr="00F607A1">
        <w:rPr>
          <w:rStyle w:val="StyleUnderline"/>
        </w:rPr>
        <w:t>on both sides of the question</w:t>
      </w:r>
      <w:r w:rsidRPr="00F607A1">
        <w:rPr>
          <w:sz w:val="16"/>
        </w:rPr>
        <w:t xml:space="preserve">—as could Biden himself, </w:t>
      </w:r>
      <w:r w:rsidRPr="00F607A1">
        <w:rPr>
          <w:rStyle w:val="StyleUnderline"/>
        </w:rPr>
        <w:t xml:space="preserve">as he tries to </w:t>
      </w:r>
      <w:r w:rsidRPr="00F607A1">
        <w:rPr>
          <w:rStyle w:val="Emphasis"/>
        </w:rPr>
        <w:t>triangulate</w:t>
      </w:r>
      <w:r w:rsidRPr="00F607A1">
        <w:rPr>
          <w:rStyle w:val="StyleUnderline"/>
        </w:rPr>
        <w:t xml:space="preserve"> between his </w:t>
      </w:r>
      <w:r w:rsidRPr="00F607A1">
        <w:rPr>
          <w:rStyle w:val="Emphasis"/>
        </w:rPr>
        <w:t>record on crime</w:t>
      </w:r>
      <w:r w:rsidRPr="00F607A1">
        <w:rPr>
          <w:rStyle w:val="StyleUnderline"/>
        </w:rPr>
        <w:t xml:space="preserve"> and his party’s present drift toward demonizing police</w:t>
      </w:r>
      <w:r w:rsidRPr="00F607A1">
        <w:rPr>
          <w:sz w:val="16"/>
        </w:rPr>
        <w:t xml:space="preserve">. </w:t>
      </w:r>
      <w:r w:rsidRPr="00F607A1">
        <w:rPr>
          <w:rStyle w:val="StyleUnderline"/>
        </w:rPr>
        <w:t xml:space="preserve">At the end of Barack Obama’s years in office, liberal hostility toward law-enforcement and images of rioting and unrest everywhere from Baltimore to St. Louis to Dallas </w:t>
      </w:r>
      <w:r w:rsidRPr="00F607A1">
        <w:rPr>
          <w:rStyle w:val="Emphasis"/>
        </w:rPr>
        <w:t>added to the momentum of Donald Trump’s campaign</w:t>
      </w:r>
      <w:r w:rsidRPr="00F607A1">
        <w:rPr>
          <w:sz w:val="16"/>
        </w:rPr>
        <w:t xml:space="preserve">. </w:t>
      </w:r>
      <w:r w:rsidRPr="00F607A1">
        <w:rPr>
          <w:rStyle w:val="StyleUnderline"/>
        </w:rPr>
        <w:t xml:space="preserve">Now history is repeating, and not only the history of 2016 but also the </w:t>
      </w:r>
      <w:r w:rsidRPr="00F607A1">
        <w:rPr>
          <w:rStyle w:val="Emphasis"/>
        </w:rPr>
        <w:t>history of the Republican Party’s advantage</w:t>
      </w:r>
      <w:r w:rsidRPr="00F607A1">
        <w:rPr>
          <w:rStyle w:val="StyleUnderline"/>
        </w:rPr>
        <w:t xml:space="preserve"> in the 1970s and ‘80s with voters who perceived the Democrats as </w:t>
      </w:r>
      <w:r w:rsidRPr="00F607A1">
        <w:rPr>
          <w:rStyle w:val="Emphasis"/>
        </w:rPr>
        <w:t>too liberal to uphold law and order</w:t>
      </w:r>
      <w:r w:rsidRPr="00F607A1">
        <w:rPr>
          <w:sz w:val="16"/>
        </w:rPr>
        <w:t xml:space="preserve">. </w:t>
      </w:r>
      <w:r w:rsidRPr="00F607A1">
        <w:rPr>
          <w:rStyle w:val="StyleUnderline"/>
        </w:rPr>
        <w:t>Trump has wavered on this issue only to start</w:t>
      </w:r>
      <w:r w:rsidRPr="00F607A1">
        <w:rPr>
          <w:rStyle w:val="Emphasis"/>
        </w:rPr>
        <w:t xml:space="preserve"> coming down harder</w:t>
      </w:r>
      <w:r w:rsidRPr="00F607A1">
        <w:rPr>
          <w:sz w:val="16"/>
        </w:rPr>
        <w:t xml:space="preserve"> against the rioters across America’s cities who are creating mayhem. </w:t>
      </w:r>
      <w:r w:rsidRPr="00F607A1">
        <w:rPr>
          <w:rStyle w:val="StyleUnderline"/>
        </w:rPr>
        <w:t>He must</w:t>
      </w:r>
      <w:r w:rsidRPr="00F607A1">
        <w:rPr>
          <w:sz w:val="16"/>
        </w:rPr>
        <w:t xml:space="preserve"> </w:t>
      </w:r>
      <w:r w:rsidRPr="00F607A1">
        <w:rPr>
          <w:rStyle w:val="StyleUnderline"/>
        </w:rPr>
        <w:t>not</w:t>
      </w:r>
      <w:r w:rsidRPr="00F607A1">
        <w:rPr>
          <w:sz w:val="16"/>
        </w:rPr>
        <w:t xml:space="preserve"> </w:t>
      </w:r>
      <w:r w:rsidRPr="00F607A1">
        <w:rPr>
          <w:rStyle w:val="Emphasis"/>
        </w:rPr>
        <w:t>flinch—or risk his conservative base</w:t>
      </w:r>
      <w:r w:rsidRPr="00F607A1">
        <w:rPr>
          <w:sz w:val="16"/>
        </w:rPr>
        <w:t xml:space="preserve">. </w:t>
      </w:r>
      <w:r w:rsidRPr="00F607A1">
        <w:rPr>
          <w:rStyle w:val="StyleUnderline"/>
        </w:rPr>
        <w:t xml:space="preserve">It’s time for Trump to run against Biden on a </w:t>
      </w:r>
      <w:r w:rsidRPr="00F607A1">
        <w:rPr>
          <w:rStyle w:val="Emphasis"/>
        </w:rPr>
        <w:t>traditional Republican law and order campaign</w:t>
      </w:r>
      <w:r w:rsidRPr="00F607A1">
        <w:rPr>
          <w:sz w:val="16"/>
        </w:rPr>
        <w:t xml:space="preserve"> to stop the new round of American carnage.</w:t>
      </w:r>
    </w:p>
    <w:p w14:paraId="57480649" w14:textId="77777777" w:rsidR="0035730D" w:rsidRPr="00F607A1" w:rsidRDefault="0035730D" w:rsidP="0035730D"/>
    <w:p w14:paraId="012614E9" w14:textId="77777777" w:rsidR="0035730D" w:rsidRPr="00F607A1" w:rsidRDefault="0035730D" w:rsidP="0035730D">
      <w:pPr>
        <w:pStyle w:val="Heading4"/>
      </w:pPr>
      <w:r w:rsidRPr="00F607A1">
        <w:t xml:space="preserve">Republicans don’t love criminal justice reform – they’ve completely reverted back to tough-on-crime stances for 2020 </w:t>
      </w:r>
    </w:p>
    <w:p w14:paraId="2CFCE1D2" w14:textId="77777777" w:rsidR="0035730D" w:rsidRPr="00F607A1" w:rsidRDefault="0035730D" w:rsidP="0035730D">
      <w:pPr>
        <w:rPr>
          <w:rStyle w:val="Style13ptBold"/>
          <w:b w:val="0"/>
          <w:bCs w:val="0"/>
        </w:rPr>
      </w:pPr>
      <w:r w:rsidRPr="00F607A1">
        <w:rPr>
          <w:rStyle w:val="Style13ptBold"/>
        </w:rPr>
        <w:t xml:space="preserve">Curtis 19 </w:t>
      </w:r>
      <w:r w:rsidRPr="00F607A1">
        <w:rPr>
          <w:rStyle w:val="Style13ptBold"/>
          <w:b w:val="0"/>
          <w:bCs w:val="0"/>
        </w:rPr>
        <w:t>[Mary C. Curtis, writer for Roll Call, August 22, 2019. “Criminal justice reform had a bipartisan minute. Then 2020 reared its head.” https://www.rollcall.com/2019/08/22/criminal-justice-reform-had-a-bipartisan-minute-then-2020-reared-its-head/]</w:t>
      </w:r>
    </w:p>
    <w:p w14:paraId="7C701173" w14:textId="77777777" w:rsidR="0035730D" w:rsidRPr="00F607A1" w:rsidRDefault="0035730D" w:rsidP="0035730D">
      <w:pPr>
        <w:rPr>
          <w:sz w:val="16"/>
        </w:rPr>
      </w:pPr>
      <w:r w:rsidRPr="00F607A1">
        <w:rPr>
          <w:sz w:val="16"/>
        </w:rPr>
        <w:t xml:space="preserve">OPINION — </w:t>
      </w:r>
      <w:r w:rsidRPr="00F607A1">
        <w:rPr>
          <w:rStyle w:val="Emphasis"/>
        </w:rPr>
        <w:t>That didn’t last long</w:t>
      </w:r>
      <w:r w:rsidRPr="00F607A1">
        <w:rPr>
          <w:sz w:val="16"/>
        </w:rPr>
        <w:t xml:space="preserve">. </w:t>
      </w:r>
      <w:r w:rsidRPr="00F607A1">
        <w:rPr>
          <w:rStyle w:val="StyleUnderline"/>
        </w:rPr>
        <w:t xml:space="preserve">For a while, it looked as though the distance between the parties had </w:t>
      </w:r>
      <w:r w:rsidRPr="00F607A1">
        <w:rPr>
          <w:rStyle w:val="Emphasis"/>
        </w:rPr>
        <w:t>narrowed</w:t>
      </w:r>
      <w:r w:rsidRPr="00F607A1">
        <w:rPr>
          <w:sz w:val="16"/>
        </w:rPr>
        <w:t xml:space="preserve"> </w:t>
      </w:r>
      <w:r w:rsidRPr="00F607A1">
        <w:rPr>
          <w:rStyle w:val="StyleUnderline"/>
        </w:rPr>
        <w:t>on</w:t>
      </w:r>
      <w:r w:rsidRPr="00F607A1">
        <w:rPr>
          <w:sz w:val="16"/>
        </w:rPr>
        <w:t xml:space="preserve"> the issue of </w:t>
      </w:r>
      <w:r w:rsidRPr="00F607A1">
        <w:rPr>
          <w:rStyle w:val="Emphasis"/>
        </w:rPr>
        <w:t>criminal justice reform</w:t>
      </w:r>
      <w:r w:rsidRPr="00F607A1">
        <w:rPr>
          <w:sz w:val="16"/>
        </w:rPr>
        <w:t xml:space="preserve">. </w:t>
      </w:r>
      <w:r w:rsidRPr="00F607A1">
        <w:rPr>
          <w:rStyle w:val="StyleUnderline"/>
        </w:rPr>
        <w:t xml:space="preserve">Bipartisan cooperation passed the </w:t>
      </w:r>
      <w:hyperlink r:id="rId235" w:history="1">
        <w:r w:rsidRPr="00F607A1">
          <w:rPr>
            <w:rStyle w:val="StyleUnderline"/>
          </w:rPr>
          <w:t>First Step Act</w:t>
        </w:r>
      </w:hyperlink>
      <w:r w:rsidRPr="00F607A1">
        <w:rPr>
          <w:rStyle w:val="StyleUnderline"/>
        </w:rPr>
        <w:t>, a small step</w:t>
      </w:r>
      <w:r w:rsidRPr="00F607A1">
        <w:rPr>
          <w:sz w:val="16"/>
        </w:rPr>
        <w:t xml:space="preserve"> indeed toward remedying America’s mass incarceration crisis that disproportionately, in a historically skewed system, burdens minorities and the poor in everything from arrests to sentencing. </w:t>
      </w:r>
      <w:r w:rsidRPr="00F607A1">
        <w:rPr>
          <w:rStyle w:val="Emphasis"/>
        </w:rPr>
        <w:t>Increasingly</w:t>
      </w:r>
      <w:r w:rsidRPr="00F607A1">
        <w:rPr>
          <w:sz w:val="16"/>
        </w:rPr>
        <w:t xml:space="preserve">, though, </w:t>
      </w:r>
      <w:r w:rsidRPr="00F607A1">
        <w:rPr>
          <w:rStyle w:val="StyleUnderline"/>
        </w:rPr>
        <w:t>the rhetoric</w:t>
      </w:r>
      <w:r w:rsidRPr="00F607A1">
        <w:rPr>
          <w:sz w:val="16"/>
        </w:rPr>
        <w:t xml:space="preserve"> </w:t>
      </w:r>
      <w:r w:rsidRPr="00F607A1">
        <w:rPr>
          <w:rStyle w:val="StyleUnderline"/>
        </w:rPr>
        <w:t xml:space="preserve">resembles a </w:t>
      </w:r>
      <w:r w:rsidRPr="00F607A1">
        <w:rPr>
          <w:rStyle w:val="Emphasis"/>
        </w:rPr>
        <w:t>partisan return to form</w:t>
      </w:r>
      <w:r w:rsidRPr="00F607A1">
        <w:rPr>
          <w:sz w:val="16"/>
        </w:rPr>
        <w:t>. But is the public changing? With a nudge from viral videos and reasons to doubt the “official” story, as well as attention paid to inequities built into the history of policing in America, more aware citizens may have evolved more than politicians. For past presidential candidates like Richard Nixon, “</w:t>
      </w:r>
      <w:r w:rsidRPr="00F607A1">
        <w:rPr>
          <w:rStyle w:val="Emphasis"/>
        </w:rPr>
        <w:t>law and order</w:t>
      </w:r>
      <w:r w:rsidRPr="00F607A1">
        <w:rPr>
          <w:sz w:val="16"/>
        </w:rPr>
        <w:t xml:space="preserve">” </w:t>
      </w:r>
      <w:r w:rsidRPr="00F607A1">
        <w:rPr>
          <w:rStyle w:val="StyleUnderline"/>
        </w:rPr>
        <w:t xml:space="preserve">became </w:t>
      </w:r>
      <w:r w:rsidRPr="00F607A1">
        <w:rPr>
          <w:rStyle w:val="Emphasis"/>
        </w:rPr>
        <w:t>mantra as well as code</w:t>
      </w:r>
      <w:r w:rsidRPr="00F607A1">
        <w:rPr>
          <w:sz w:val="16"/>
        </w:rPr>
        <w:t xml:space="preserve">, </w:t>
      </w:r>
      <w:r w:rsidRPr="00F607A1">
        <w:rPr>
          <w:rStyle w:val="StyleUnderline"/>
        </w:rPr>
        <w:t>a promise to protect a silent (white) majority from young people protesting war, African Americans demanding equality, anyone looking to shake up the status quo</w:t>
      </w:r>
      <w:r w:rsidRPr="00F607A1">
        <w:rPr>
          <w:sz w:val="16"/>
        </w:rPr>
        <w:t xml:space="preserve">. It was a page from a very old playbook — and it worked for those afraid of change. </w:t>
      </w:r>
      <w:r w:rsidRPr="00F607A1">
        <w:rPr>
          <w:rStyle w:val="StyleUnderline"/>
        </w:rPr>
        <w:t>You can hear the refrain</w:t>
      </w:r>
      <w:r w:rsidRPr="00F607A1">
        <w:rPr>
          <w:sz w:val="16"/>
        </w:rPr>
        <w:t xml:space="preserve">, </w:t>
      </w:r>
      <w:r w:rsidRPr="00F607A1">
        <w:rPr>
          <w:rStyle w:val="Emphasis"/>
        </w:rPr>
        <w:t>amplified</w:t>
      </w:r>
      <w:r w:rsidRPr="00F607A1">
        <w:rPr>
          <w:sz w:val="16"/>
        </w:rPr>
        <w:t xml:space="preserve">, </w:t>
      </w:r>
      <w:r w:rsidRPr="00F607A1">
        <w:rPr>
          <w:rStyle w:val="StyleUnderline"/>
        </w:rPr>
        <w:t xml:space="preserve">from the </w:t>
      </w:r>
      <w:r w:rsidRPr="00F607A1">
        <w:rPr>
          <w:rStyle w:val="Emphasis"/>
        </w:rPr>
        <w:t>current president</w:t>
      </w:r>
      <w:r w:rsidRPr="00F607A1">
        <w:rPr>
          <w:sz w:val="16"/>
        </w:rPr>
        <w:t xml:space="preserve">, </w:t>
      </w:r>
      <w:r w:rsidRPr="00F607A1">
        <w:rPr>
          <w:rStyle w:val="StyleUnderline"/>
        </w:rPr>
        <w:t xml:space="preserve">when he </w:t>
      </w:r>
      <w:r w:rsidRPr="00F607A1">
        <w:rPr>
          <w:rStyle w:val="Emphasis"/>
        </w:rPr>
        <w:t>bolsters law enforcement</w:t>
      </w:r>
      <w:r w:rsidRPr="00F607A1">
        <w:rPr>
          <w:rStyle w:val="StyleUnderline"/>
        </w:rPr>
        <w:t xml:space="preserve"> on the border and speaks of an invasion</w:t>
      </w:r>
      <w:r w:rsidRPr="00F607A1">
        <w:rPr>
          <w:sz w:val="16"/>
        </w:rPr>
        <w:t xml:space="preserve">. Donald </w:t>
      </w:r>
      <w:r w:rsidRPr="00F607A1">
        <w:rPr>
          <w:rStyle w:val="Emphasis"/>
        </w:rPr>
        <w:t>Trump</w:t>
      </w:r>
      <w:r w:rsidRPr="00F607A1">
        <w:rPr>
          <w:sz w:val="16"/>
        </w:rPr>
        <w:t xml:space="preserve"> </w:t>
      </w:r>
      <w:r w:rsidRPr="00F607A1">
        <w:rPr>
          <w:rStyle w:val="StyleUnderline"/>
        </w:rPr>
        <w:t>may take a cue from “consultants” such as Kanye</w:t>
      </w:r>
      <w:r w:rsidRPr="00F607A1">
        <w:rPr>
          <w:sz w:val="16"/>
        </w:rPr>
        <w:t xml:space="preserve"> West </w:t>
      </w:r>
      <w:r w:rsidRPr="00F607A1">
        <w:rPr>
          <w:rStyle w:val="StyleUnderline"/>
        </w:rPr>
        <w:t>and Kim</w:t>
      </w:r>
      <w:r w:rsidRPr="00F607A1">
        <w:rPr>
          <w:sz w:val="16"/>
        </w:rPr>
        <w:t xml:space="preserve"> Kardashian </w:t>
      </w:r>
      <w:r w:rsidRPr="00F607A1">
        <w:rPr>
          <w:rStyle w:val="StyleUnderline"/>
        </w:rPr>
        <w:t xml:space="preserve">when he intervenes in the </w:t>
      </w:r>
      <w:r w:rsidRPr="00F607A1">
        <w:rPr>
          <w:rStyle w:val="Emphasis"/>
        </w:rPr>
        <w:t>individual case</w:t>
      </w:r>
      <w:r w:rsidRPr="00F607A1">
        <w:rPr>
          <w:sz w:val="16"/>
        </w:rPr>
        <w:t xml:space="preserve"> </w:t>
      </w:r>
      <w:r w:rsidRPr="00F607A1">
        <w:rPr>
          <w:rStyle w:val="StyleUnderline"/>
        </w:rPr>
        <w:t>of a nonviolent</w:t>
      </w:r>
      <w:r w:rsidRPr="00F607A1">
        <w:rPr>
          <w:sz w:val="16"/>
        </w:rPr>
        <w:t xml:space="preserve"> drug </w:t>
      </w:r>
      <w:r w:rsidRPr="00F607A1">
        <w:rPr>
          <w:rStyle w:val="StyleUnderline"/>
        </w:rPr>
        <w:t xml:space="preserve">offender or </w:t>
      </w:r>
      <w:hyperlink r:id="rId236" w:history="1">
        <w:r w:rsidRPr="00F607A1">
          <w:rPr>
            <w:rStyle w:val="StyleUnderline"/>
          </w:rPr>
          <w:t>feuds with Sweden over a jailed rapper</w:t>
        </w:r>
      </w:hyperlink>
      <w:r w:rsidRPr="00F607A1">
        <w:rPr>
          <w:sz w:val="16"/>
        </w:rPr>
        <w:t xml:space="preserve">. </w:t>
      </w:r>
      <w:r w:rsidRPr="00F607A1">
        <w:rPr>
          <w:rStyle w:val="StyleUnderline"/>
        </w:rPr>
        <w:t xml:space="preserve">But the president has always seemed </w:t>
      </w:r>
      <w:r w:rsidRPr="00F607A1">
        <w:rPr>
          <w:rStyle w:val="Emphasis"/>
        </w:rPr>
        <w:t>more comfortable</w:t>
      </w:r>
      <w:r w:rsidRPr="00F607A1">
        <w:rPr>
          <w:rStyle w:val="StyleUnderline"/>
        </w:rPr>
        <w:t xml:space="preserve"> when he has advised police officers </w:t>
      </w:r>
      <w:r w:rsidRPr="00F607A1">
        <w:rPr>
          <w:rStyle w:val="Emphasis"/>
        </w:rPr>
        <w:t>not to be “too nice”</w:t>
      </w:r>
      <w:r w:rsidRPr="00F607A1">
        <w:rPr>
          <w:rStyle w:val="StyleUnderline"/>
        </w:rPr>
        <w:t xml:space="preserve"> to suspects or </w:t>
      </w:r>
      <w:hyperlink r:id="rId237" w:history="1">
        <w:r w:rsidRPr="00F607A1">
          <w:rPr>
            <w:rStyle w:val="StyleUnderline"/>
          </w:rPr>
          <w:t>maligned cities as criminal cesspools</w:t>
        </w:r>
      </w:hyperlink>
      <w:r w:rsidRPr="00F607A1">
        <w:rPr>
          <w:sz w:val="16"/>
        </w:rPr>
        <w:t xml:space="preserve"> — even when the city was El Paso, Texas, relatively peaceful until a white domestic terrorist echoing the president’s words </w:t>
      </w:r>
      <w:hyperlink r:id="rId238" w:history="1">
        <w:r w:rsidRPr="00F607A1">
          <w:rPr>
            <w:rStyle w:val="Hyperlink"/>
            <w:sz w:val="16"/>
          </w:rPr>
          <w:t>blasted its tranquility to bits</w:t>
        </w:r>
      </w:hyperlink>
      <w:r w:rsidRPr="00F607A1">
        <w:rPr>
          <w:sz w:val="16"/>
        </w:rPr>
        <w:t xml:space="preserve">. </w:t>
      </w:r>
      <w:r w:rsidRPr="00F607A1">
        <w:rPr>
          <w:rStyle w:val="Emphasis"/>
        </w:rPr>
        <w:t>With 2020 looming</w:t>
      </w:r>
      <w:r w:rsidRPr="00F607A1">
        <w:rPr>
          <w:sz w:val="16"/>
        </w:rPr>
        <w:t xml:space="preserve">, </w:t>
      </w:r>
      <w:r w:rsidRPr="00F607A1">
        <w:rPr>
          <w:rStyle w:val="StyleUnderline"/>
        </w:rPr>
        <w:t xml:space="preserve">other members of the administration and other Republicans are </w:t>
      </w:r>
      <w:r w:rsidRPr="00F607A1">
        <w:rPr>
          <w:rStyle w:val="Emphasis"/>
        </w:rPr>
        <w:t>falling in line</w:t>
      </w:r>
      <w:r w:rsidRPr="00F607A1">
        <w:rPr>
          <w:sz w:val="16"/>
        </w:rPr>
        <w:t xml:space="preserve"> </w:t>
      </w:r>
      <w:r w:rsidRPr="00F607A1">
        <w:rPr>
          <w:rStyle w:val="StyleUnderline"/>
        </w:rPr>
        <w:t xml:space="preserve">and </w:t>
      </w:r>
      <w:r w:rsidRPr="00F607A1">
        <w:rPr>
          <w:rStyle w:val="Emphasis"/>
        </w:rPr>
        <w:t>reverting to the past</w:t>
      </w:r>
      <w:r w:rsidRPr="00F607A1">
        <w:rPr>
          <w:rStyle w:val="StyleUnderline"/>
        </w:rPr>
        <w:t>.</w:t>
      </w:r>
      <w:r w:rsidRPr="00F607A1">
        <w:rPr>
          <w:sz w:val="16"/>
        </w:rPr>
        <w:t xml:space="preserve"> Former Attorney General </w:t>
      </w:r>
      <w:hyperlink r:id="rId239" w:tgtFrame="_blank" w:history="1">
        <w:r w:rsidRPr="00F607A1">
          <w:rPr>
            <w:rStyle w:val="Hyperlink"/>
            <w:sz w:val="16"/>
          </w:rPr>
          <w:t>Jeff Sessions</w:t>
        </w:r>
      </w:hyperlink>
      <w:r w:rsidRPr="00F607A1">
        <w:rPr>
          <w:sz w:val="16"/>
        </w:rPr>
        <w:t xml:space="preserve">, so eager to release police departments from agreed-upon </w:t>
      </w:r>
      <w:hyperlink r:id="rId240" w:history="1">
        <w:r w:rsidRPr="00F607A1">
          <w:rPr>
            <w:rStyle w:val="Hyperlink"/>
            <w:sz w:val="16"/>
          </w:rPr>
          <w:t>consent decrees</w:t>
        </w:r>
      </w:hyperlink>
      <w:r w:rsidRPr="00F607A1">
        <w:rPr>
          <w:sz w:val="16"/>
        </w:rPr>
        <w:t xml:space="preserve"> to reform corruption and misconduct, had nothing on successor William Barr. In a recent speech to the Fraternal Order of Police conference in New Orleans, Barr took a partisan blowtorch to the legitimacy of duly elected prosecutors, saying the appointment of progressive district attorneys is “demoralizing to law enforcement and dangerous to public safety” because they “spend their time undercutting the police, letting criminals off the hook, and refusing to enforce the law.” In a </w:t>
      </w:r>
      <w:hyperlink r:id="rId241" w:history="1">
        <w:r w:rsidRPr="00F607A1">
          <w:rPr>
            <w:rStyle w:val="Hyperlink"/>
            <w:sz w:val="16"/>
          </w:rPr>
          <w:t>column in The Washington Post</w:t>
        </w:r>
      </w:hyperlink>
      <w:r w:rsidRPr="00F607A1">
        <w:rPr>
          <w:sz w:val="16"/>
        </w:rPr>
        <w:t xml:space="preserve">, Parisa Dehghani-Tafti, Democratic nominee for commonwealth’s attorney in Arlington, Mark Gonzalez, district attorney for Nueces County, Texas, and Wesley Bell, county prosecutor for St. Louis County, Missouri, hit back, writing: “We are dedicated to safety and justice. We understand that our current criminal legal system throws away too many people, breaks up too many families, destroys too many communities and wastes too much money. And we refuse to accept that a wealthy democracy cannot figure out how to keep its people safe without criminalizing as many things as possible, prosecuting as hard as possible and punishing people for as long as possible.” These are officials who campaigned on the promise to respect all citizens instead of reflexively treating entire populations as potential perps. As someone who grew up in an urban neighborhood that was at once under protected and over policed, I recognize the challenges these prosecutors were elected to alleviate. Because of videos and education, the general public and those not affected by unequal treatment have learned, as well, of the names and cases of Tamir Rice, Sandra Bland, Philando Castile — and the list goes on. Former Chicago Mayor </w:t>
      </w:r>
      <w:hyperlink r:id="rId242" w:tgtFrame="_blank" w:history="1">
        <w:r w:rsidRPr="00F607A1">
          <w:rPr>
            <w:rStyle w:val="Hyperlink"/>
            <w:sz w:val="16"/>
          </w:rPr>
          <w:t>Rahm Emanuel</w:t>
        </w:r>
      </w:hyperlink>
      <w:r w:rsidRPr="00F607A1">
        <w:rPr>
          <w:sz w:val="16"/>
        </w:rPr>
        <w:t>’s decision not to run for another term was hastened by the delayed release of the video of Officer Jason Van Dyke, now serving time for his crime, shooting 17-year-old Laquan McDonald 16 times. When Daniel Pantaleo, the New York City officer who placed Eric Garner in an illegal chokehold before he died, recently was fired, the police union president was the loudest voice objecting to the move, and now Patrick Lynch is hinting at a work slowdown in response. To those haunted by the voice of Garner saying “I can’t breathe” 11 times and the sight of officers and EMT personnel standing by, Pantaleo was lucky no charges were filed. Props must also be given to efforts such as The New York Times’ “</w:t>
      </w:r>
      <w:hyperlink r:id="rId243" w:history="1">
        <w:r w:rsidRPr="00F607A1">
          <w:rPr>
            <w:rStyle w:val="Hyperlink"/>
            <w:sz w:val="16"/>
          </w:rPr>
          <w:t>1619 Project</w:t>
        </w:r>
      </w:hyperlink>
      <w:r w:rsidRPr="00F607A1">
        <w:rPr>
          <w:sz w:val="16"/>
        </w:rPr>
        <w:t xml:space="preserve">,” which examines, it says, “the consequences of slavery” and the contributions of black Americans at the very center of the story we tell ourselves about who we are. Its all-too-true stories draw the line from injustices then to those that persist, including the fact that law enforcement throughout the country’s history was often the brutal enforcer of repressive policies. </w:t>
      </w:r>
      <w:r w:rsidRPr="00F607A1">
        <w:rPr>
          <w:rStyle w:val="StyleUnderline"/>
        </w:rPr>
        <w:t xml:space="preserve">In the </w:t>
      </w:r>
      <w:r w:rsidRPr="00F607A1">
        <w:rPr>
          <w:rStyle w:val="Emphasis"/>
        </w:rPr>
        <w:t>2020 presidential race</w:t>
      </w:r>
      <w:r w:rsidRPr="00F607A1">
        <w:rPr>
          <w:sz w:val="16"/>
        </w:rPr>
        <w:t xml:space="preserve">, </w:t>
      </w:r>
      <w:r w:rsidRPr="00F607A1">
        <w:rPr>
          <w:rStyle w:val="StyleUnderline"/>
        </w:rPr>
        <w:t xml:space="preserve">Democratic candidates are </w:t>
      </w:r>
      <w:r w:rsidRPr="00F607A1">
        <w:rPr>
          <w:rStyle w:val="Emphasis"/>
        </w:rPr>
        <w:t>not afraid</w:t>
      </w:r>
      <w:r w:rsidRPr="00F607A1">
        <w:rPr>
          <w:rStyle w:val="StyleUnderline"/>
        </w:rPr>
        <w:t xml:space="preserve"> to be vocal about </w:t>
      </w:r>
      <w:r w:rsidRPr="00F607A1">
        <w:rPr>
          <w:rStyle w:val="Emphasis"/>
        </w:rPr>
        <w:t>criminal justice and police reform</w:t>
      </w:r>
      <w:r w:rsidRPr="00F607A1">
        <w:rPr>
          <w:rStyle w:val="StyleUnderline"/>
        </w:rPr>
        <w:t xml:space="preserve"> plans</w:t>
      </w:r>
      <w:r w:rsidRPr="00F607A1">
        <w:rPr>
          <w:sz w:val="16"/>
        </w:rPr>
        <w:t xml:space="preserve">. In fact, candidates have had to explain their past records as mayors and prosecutors and, in front-runner </w:t>
      </w:r>
      <w:hyperlink r:id="rId244" w:tgtFrame="_blank" w:history="1">
        <w:r w:rsidRPr="00F607A1">
          <w:rPr>
            <w:rStyle w:val="Hyperlink"/>
            <w:sz w:val="16"/>
          </w:rPr>
          <w:t>Joe Biden</w:t>
        </w:r>
      </w:hyperlink>
      <w:r w:rsidRPr="00F607A1">
        <w:rPr>
          <w:sz w:val="16"/>
        </w:rPr>
        <w:t xml:space="preserve">’s case, his role in helping to write the 1994 crime bill, acknowledged to have played a large role in the mass incarceration that followed. It’s a big change from when Democrats were reluctant to speak out, afraid of being judged “soft on crime.” So, </w:t>
      </w:r>
      <w:r w:rsidRPr="00F607A1">
        <w:rPr>
          <w:rStyle w:val="StyleUnderline"/>
        </w:rPr>
        <w:t xml:space="preserve">while for a moment it seemed Democrats and Republicans might be moving closer to a </w:t>
      </w:r>
      <w:r w:rsidRPr="00F607A1">
        <w:rPr>
          <w:rStyle w:val="Emphasis"/>
        </w:rPr>
        <w:t>tentative truce</w:t>
      </w:r>
      <w:r w:rsidRPr="00F607A1">
        <w:rPr>
          <w:rStyle w:val="StyleUnderline"/>
        </w:rPr>
        <w:t xml:space="preserve"> on the issue, unfortunately the importance of seeking a more just “justice” is becoming, like so much else, </w:t>
      </w:r>
      <w:r w:rsidRPr="00F607A1">
        <w:rPr>
          <w:rStyle w:val="Emphasis"/>
        </w:rPr>
        <w:t>another opportunity to disagree</w:t>
      </w:r>
      <w:r w:rsidRPr="00F607A1">
        <w:rPr>
          <w:rStyle w:val="StyleUnderline"/>
        </w:rPr>
        <w:t>.</w:t>
      </w:r>
    </w:p>
    <w:p w14:paraId="725A5E26" w14:textId="77777777" w:rsidR="0035730D" w:rsidRPr="00F607A1" w:rsidRDefault="0035730D" w:rsidP="0035730D">
      <w:pPr>
        <w:pStyle w:val="Heading4"/>
      </w:pPr>
      <w:r w:rsidRPr="00F607A1">
        <w:t xml:space="preserve">Their pundits aggressively exaggerate the bipartisan consensus on CJR – GOP support is very limited and distinct </w:t>
      </w:r>
    </w:p>
    <w:p w14:paraId="0FDAD9A9" w14:textId="77777777" w:rsidR="0035730D" w:rsidRPr="00F607A1" w:rsidRDefault="0035730D" w:rsidP="0035730D">
      <w:pPr>
        <w:rPr>
          <w:rStyle w:val="Style13ptBold"/>
          <w:b w:val="0"/>
          <w:bCs w:val="0"/>
        </w:rPr>
      </w:pPr>
      <w:r w:rsidRPr="00F607A1">
        <w:rPr>
          <w:rStyle w:val="Style13ptBold"/>
        </w:rPr>
        <w:t xml:space="preserve">Levin 18 </w:t>
      </w:r>
      <w:r w:rsidRPr="00F607A1">
        <w:rPr>
          <w:rStyle w:val="Style13ptBold"/>
          <w:b w:val="0"/>
          <w:bCs w:val="0"/>
        </w:rPr>
        <w:t>[Benjamin Levin, Associate Professor, University of Colorado Law School, 2018. “The Consensus Myth in Criminal Justice Reform.” https://repository.law.umich.edu/cgi/viewcontent.cgi?article=1925&amp;context=mlr]</w:t>
      </w:r>
    </w:p>
    <w:p w14:paraId="59DCD3A0" w14:textId="77777777" w:rsidR="0035730D" w:rsidRPr="00F607A1" w:rsidRDefault="0035730D" w:rsidP="0035730D">
      <w:pPr>
        <w:rPr>
          <w:sz w:val="16"/>
        </w:rPr>
      </w:pPr>
      <w:r w:rsidRPr="00F607A1">
        <w:rPr>
          <w:rStyle w:val="StyleUnderline"/>
        </w:rPr>
        <w:t>It has become popular to identify a “</w:t>
      </w:r>
      <w:r w:rsidRPr="00F607A1">
        <w:rPr>
          <w:rStyle w:val="Emphasis"/>
        </w:rPr>
        <w:t>consensus</w:t>
      </w:r>
      <w:r w:rsidRPr="00F607A1">
        <w:rPr>
          <w:sz w:val="16"/>
        </w:rPr>
        <w:t xml:space="preserve">” </w:t>
      </w:r>
      <w:r w:rsidRPr="00F607A1">
        <w:rPr>
          <w:rStyle w:val="StyleUnderline"/>
        </w:rPr>
        <w:t>on criminal justice reform, but how deep is that consensus, actually?</w:t>
      </w:r>
      <w:r w:rsidRPr="00F607A1">
        <w:rPr>
          <w:sz w:val="16"/>
        </w:rPr>
        <w:t xml:space="preserve"> </w:t>
      </w:r>
      <w:r w:rsidRPr="00F607A1">
        <w:rPr>
          <w:rStyle w:val="StyleUnderline"/>
        </w:rPr>
        <w:t>This</w:t>
      </w:r>
      <w:r w:rsidRPr="00F607A1">
        <w:rPr>
          <w:sz w:val="16"/>
        </w:rPr>
        <w:t xml:space="preserve"> Article </w:t>
      </w:r>
      <w:r w:rsidRPr="00F607A1">
        <w:rPr>
          <w:rStyle w:val="StyleUnderline"/>
        </w:rPr>
        <w:t xml:space="preserve">argues that the purported consensus is </w:t>
      </w:r>
      <w:r w:rsidRPr="00F607A1">
        <w:rPr>
          <w:rStyle w:val="Emphasis"/>
        </w:rPr>
        <w:t>much more limited than it initially appears</w:t>
      </w:r>
      <w:r w:rsidRPr="00F607A1">
        <w:rPr>
          <w:sz w:val="16"/>
        </w:rPr>
        <w:t xml:space="preserve">. </w:t>
      </w:r>
      <w:r w:rsidRPr="00F607A1">
        <w:rPr>
          <w:rStyle w:val="StyleUnderline"/>
        </w:rPr>
        <w:t>Despite shared reformist vocabulary</w:t>
      </w:r>
      <w:r w:rsidRPr="00F607A1">
        <w:rPr>
          <w:sz w:val="16"/>
        </w:rPr>
        <w:t xml:space="preserve">, </w:t>
      </w:r>
      <w:r w:rsidRPr="00F607A1">
        <w:rPr>
          <w:rStyle w:val="StyleUnderline"/>
        </w:rPr>
        <w:t xml:space="preserve">the consensus rests on </w:t>
      </w:r>
      <w:r w:rsidRPr="00F607A1">
        <w:rPr>
          <w:rStyle w:val="Emphasis"/>
        </w:rPr>
        <w:t>distinct critiques</w:t>
      </w:r>
      <w:r w:rsidRPr="00F607A1">
        <w:rPr>
          <w:sz w:val="16"/>
        </w:rPr>
        <w:t xml:space="preserve"> </w:t>
      </w:r>
      <w:r w:rsidRPr="00F607A1">
        <w:rPr>
          <w:rStyle w:val="StyleUnderline"/>
        </w:rPr>
        <w:t>that identify different flaws and</w:t>
      </w:r>
      <w:r w:rsidRPr="00F607A1">
        <w:rPr>
          <w:sz w:val="16"/>
        </w:rPr>
        <w:t xml:space="preserve"> justify </w:t>
      </w:r>
      <w:r w:rsidRPr="00F607A1">
        <w:rPr>
          <w:rStyle w:val="Emphasis"/>
        </w:rPr>
        <w:t>distinct policy solutions</w:t>
      </w:r>
      <w:r w:rsidRPr="00F607A1">
        <w:rPr>
          <w:sz w:val="16"/>
        </w:rPr>
        <w:t xml:space="preserve">. </w:t>
      </w:r>
      <w:r w:rsidRPr="00F607A1">
        <w:rPr>
          <w:rStyle w:val="StyleUnderline"/>
        </w:rPr>
        <w:t xml:space="preserve">The underlying </w:t>
      </w:r>
      <w:r w:rsidRPr="00F607A1">
        <w:rPr>
          <w:sz w:val="16"/>
        </w:rPr>
        <w:t xml:space="preserve">disagreements transcend traditional </w:t>
      </w:r>
      <w:r w:rsidRPr="00F607A1">
        <w:rPr>
          <w:rStyle w:val="Emphasis"/>
        </w:rPr>
        <w:t>left/right political divides</w:t>
      </w:r>
      <w:r w:rsidRPr="00F607A1">
        <w:rPr>
          <w:sz w:val="16"/>
        </w:rPr>
        <w:t xml:space="preserve"> and </w:t>
      </w:r>
      <w:r w:rsidRPr="00F607A1">
        <w:rPr>
          <w:rStyle w:val="StyleUnderline"/>
        </w:rPr>
        <w:t xml:space="preserve">speak to </w:t>
      </w:r>
      <w:r w:rsidRPr="00F607A1">
        <w:rPr>
          <w:rStyle w:val="Emphasis"/>
        </w:rPr>
        <w:t>deeper disputes</w:t>
      </w:r>
      <w:r w:rsidRPr="00F607A1">
        <w:rPr>
          <w:sz w:val="16"/>
        </w:rPr>
        <w:t xml:space="preserve"> </w:t>
      </w:r>
      <w:r w:rsidRPr="00F607A1">
        <w:rPr>
          <w:rStyle w:val="StyleUnderline"/>
        </w:rPr>
        <w:t>about the state and the role of criminal law in society</w:t>
      </w:r>
      <w:r w:rsidRPr="00F607A1">
        <w:rPr>
          <w:sz w:val="16"/>
        </w:rPr>
        <w:t>.</w:t>
      </w:r>
    </w:p>
    <w:p w14:paraId="07AF99EA" w14:textId="77777777" w:rsidR="0035730D" w:rsidRPr="00F607A1" w:rsidRDefault="0035730D" w:rsidP="0035730D">
      <w:pPr>
        <w:pStyle w:val="Heading4"/>
      </w:pPr>
      <w:r w:rsidRPr="00F607A1">
        <w:t xml:space="preserve">There’s no consensus in the base – a huge portion of the GOP still is very pro tough-on-crime policies </w:t>
      </w:r>
    </w:p>
    <w:p w14:paraId="76B051FD" w14:textId="77777777" w:rsidR="0035730D" w:rsidRPr="00F607A1" w:rsidRDefault="0035730D" w:rsidP="0035730D">
      <w:pPr>
        <w:rPr>
          <w:rStyle w:val="Style13ptBold"/>
          <w:b w:val="0"/>
          <w:bCs w:val="0"/>
        </w:rPr>
      </w:pPr>
      <w:r w:rsidRPr="00F607A1">
        <w:rPr>
          <w:rStyle w:val="Style13ptBold"/>
        </w:rPr>
        <w:t xml:space="preserve">Zhou 18 </w:t>
      </w:r>
      <w:r w:rsidRPr="00F607A1">
        <w:rPr>
          <w:rStyle w:val="Style13ptBold"/>
          <w:b w:val="0"/>
          <w:bCs w:val="0"/>
        </w:rPr>
        <w:t>[Li Zhou, writer for Vox, December 12, 2018. “Republicans’ civil war over criminal justice reform, explained.” https://www.vox.com/2018/12/12/18131130/mitch-mcconnell-criminal-justice-reform]</w:t>
      </w:r>
    </w:p>
    <w:p w14:paraId="654648A6" w14:textId="77777777" w:rsidR="0035730D" w:rsidRPr="00F607A1" w:rsidRDefault="0035730D" w:rsidP="0035730D">
      <w:pPr>
        <w:rPr>
          <w:sz w:val="16"/>
        </w:rPr>
      </w:pPr>
      <w:r w:rsidRPr="00F607A1">
        <w:rPr>
          <w:rStyle w:val="StyleUnderline"/>
        </w:rPr>
        <w:t xml:space="preserve">The </w:t>
      </w:r>
      <w:r w:rsidRPr="00F607A1">
        <w:rPr>
          <w:rStyle w:val="Emphasis"/>
        </w:rPr>
        <w:t>Republican divide</w:t>
      </w:r>
      <w:r w:rsidRPr="00F607A1">
        <w:rPr>
          <w:sz w:val="16"/>
        </w:rPr>
        <w:t xml:space="preserve"> </w:t>
      </w:r>
      <w:r w:rsidRPr="00F607A1">
        <w:rPr>
          <w:rStyle w:val="StyleUnderline"/>
        </w:rPr>
        <w:t>on criminal justice reform has existed for</w:t>
      </w:r>
      <w:r w:rsidRPr="00F607A1">
        <w:rPr>
          <w:rStyle w:val="Emphasis"/>
        </w:rPr>
        <w:t xml:space="preserve"> a long time</w:t>
      </w:r>
      <w:r w:rsidRPr="00F607A1">
        <w:rPr>
          <w:sz w:val="16"/>
        </w:rPr>
        <w:t xml:space="preserve"> The </w:t>
      </w:r>
      <w:r w:rsidRPr="00F607A1">
        <w:rPr>
          <w:rStyle w:val="StyleUnderline"/>
        </w:rPr>
        <w:t>Republican opposition</w:t>
      </w:r>
      <w:r w:rsidRPr="00F607A1">
        <w:rPr>
          <w:sz w:val="16"/>
        </w:rPr>
        <w:t xml:space="preserve"> toward the bill </w:t>
      </w:r>
      <w:r w:rsidRPr="00F607A1">
        <w:rPr>
          <w:rStyle w:val="StyleUnderline"/>
        </w:rPr>
        <w:t xml:space="preserve">is emblematic of how a </w:t>
      </w:r>
      <w:r w:rsidRPr="00F607A1">
        <w:rPr>
          <w:rStyle w:val="Emphasis"/>
        </w:rPr>
        <w:t>sizable wing of the party</w:t>
      </w:r>
      <w:r w:rsidRPr="00F607A1">
        <w:rPr>
          <w:sz w:val="16"/>
        </w:rPr>
        <w:t xml:space="preserve"> </w:t>
      </w:r>
      <w:r w:rsidRPr="00F607A1">
        <w:rPr>
          <w:rStyle w:val="StyleUnderline"/>
        </w:rPr>
        <w:t>has felt about criminal justice reform for a long time</w:t>
      </w:r>
      <w:r w:rsidRPr="00F607A1">
        <w:rPr>
          <w:sz w:val="16"/>
        </w:rPr>
        <w:t xml:space="preserve">: </w:t>
      </w:r>
      <w:r w:rsidRPr="00F607A1">
        <w:rPr>
          <w:rStyle w:val="StyleUnderline"/>
        </w:rPr>
        <w:t xml:space="preserve">They’re </w:t>
      </w:r>
      <w:r w:rsidRPr="00F607A1">
        <w:rPr>
          <w:rStyle w:val="Emphasis"/>
        </w:rPr>
        <w:t>not particularly interested</w:t>
      </w:r>
      <w:r w:rsidRPr="00F607A1">
        <w:rPr>
          <w:sz w:val="16"/>
        </w:rPr>
        <w:t xml:space="preserve"> in it </w:t>
      </w:r>
      <w:r w:rsidRPr="00F607A1">
        <w:rPr>
          <w:rStyle w:val="StyleUnderline"/>
        </w:rPr>
        <w:t>and think it has</w:t>
      </w:r>
      <w:r w:rsidRPr="00F607A1">
        <w:rPr>
          <w:sz w:val="16"/>
        </w:rPr>
        <w:t xml:space="preserve"> the </w:t>
      </w:r>
      <w:r w:rsidRPr="00F607A1">
        <w:rPr>
          <w:rStyle w:val="StyleUnderline"/>
        </w:rPr>
        <w:t xml:space="preserve">potential to </w:t>
      </w:r>
      <w:r w:rsidRPr="00F607A1">
        <w:rPr>
          <w:rStyle w:val="Emphasis"/>
        </w:rPr>
        <w:t>make crime worse</w:t>
      </w:r>
      <w:r w:rsidRPr="00F607A1">
        <w:rPr>
          <w:sz w:val="16"/>
        </w:rPr>
        <w:t xml:space="preserve">. Cotton, one of the most vocal opponents of the bill, has argued that the legislation could lead to spikes in crime, and claimed that it would </w:t>
      </w:r>
      <w:hyperlink r:id="rId245" w:history="1">
        <w:r w:rsidRPr="00F607A1">
          <w:rPr>
            <w:rStyle w:val="Hyperlink"/>
            <w:sz w:val="16"/>
          </w:rPr>
          <w:t>enable violent felons to</w:t>
        </w:r>
      </w:hyperlink>
      <w:r w:rsidRPr="00F607A1">
        <w:rPr>
          <w:sz w:val="16"/>
        </w:rPr>
        <w:t xml:space="preserve"> cut corners on their sentences. Advocates for the bill say he’s actively misrepresenting what it can do — and note that those who benefit from rehabilitation programs would be limited to individuals who have not committed a certain set of serious crimes. </w:t>
      </w:r>
      <w:hyperlink r:id="rId246" w:history="1">
        <w:r w:rsidRPr="00F607A1">
          <w:rPr>
            <w:rStyle w:val="Hyperlink"/>
            <w:sz w:val="16"/>
          </w:rPr>
          <w:t>Kennedy</w:t>
        </w:r>
      </w:hyperlink>
      <w:r w:rsidRPr="00F607A1">
        <w:rPr>
          <w:sz w:val="16"/>
        </w:rPr>
        <w:t xml:space="preserve"> and </w:t>
      </w:r>
      <w:hyperlink r:id="rId247" w:history="1">
        <w:r w:rsidRPr="00F607A1">
          <w:rPr>
            <w:rStyle w:val="Hyperlink"/>
            <w:sz w:val="16"/>
          </w:rPr>
          <w:t>Dan Sullivan</w:t>
        </w:r>
      </w:hyperlink>
      <w:r w:rsidRPr="00F607A1">
        <w:rPr>
          <w:sz w:val="16"/>
        </w:rPr>
        <w:t xml:space="preserve"> are among other Republicans who’ve questioned the merits of the bill. Some of Cotton’s concerns have also been echoed by the National Sheriff’s Association, which has previously pressed Trump to withdraw his support. “According to reports </w:t>
      </w:r>
      <w:r w:rsidRPr="00F607A1">
        <w:rPr>
          <w:rStyle w:val="StyleUnderline"/>
        </w:rPr>
        <w:t xml:space="preserve">the </w:t>
      </w:r>
      <w:r w:rsidRPr="00F607A1">
        <w:rPr>
          <w:rStyle w:val="Emphasis"/>
        </w:rPr>
        <w:t>First Step Act</w:t>
      </w:r>
      <w:r w:rsidRPr="00F607A1">
        <w:rPr>
          <w:rStyle w:val="StyleUnderline"/>
        </w:rPr>
        <w:t xml:space="preserve"> will release </w:t>
      </w:r>
      <w:r w:rsidRPr="00F607A1">
        <w:rPr>
          <w:rStyle w:val="Emphasis"/>
        </w:rPr>
        <w:t>dangerous criminals</w:t>
      </w:r>
      <w:r w:rsidRPr="00F607A1">
        <w:rPr>
          <w:sz w:val="16"/>
        </w:rPr>
        <w:t xml:space="preserve"> </w:t>
      </w:r>
      <w:r w:rsidRPr="00F607A1">
        <w:rPr>
          <w:rStyle w:val="StyleUnderline"/>
        </w:rPr>
        <w:t>back into our communities</w:t>
      </w:r>
      <w:r w:rsidRPr="00F607A1">
        <w:rPr>
          <w:sz w:val="16"/>
        </w:rPr>
        <w:t xml:space="preserve"> without valid job-training,” </w:t>
      </w:r>
      <w:hyperlink r:id="rId248" w:history="1">
        <w:r w:rsidRPr="00F607A1">
          <w:rPr>
            <w:rStyle w:val="Hyperlink"/>
            <w:sz w:val="16"/>
          </w:rPr>
          <w:t>Jonathan Thompson, executive director of the National Sheriffs’ Association, has said in a statement</w:t>
        </w:r>
      </w:hyperlink>
      <w:r w:rsidRPr="00F607A1">
        <w:rPr>
          <w:sz w:val="16"/>
        </w:rPr>
        <w:t xml:space="preserve">. “The bill fails to provide substance abuse treatment or individual and family counseling services needed throughout the process to a successful re-entry to society.” </w:t>
      </w:r>
      <w:r w:rsidRPr="00F607A1">
        <w:rPr>
          <w:rStyle w:val="StyleUnderline"/>
        </w:rPr>
        <w:t>If these counterpoints sound familiar</w:t>
      </w:r>
      <w:r w:rsidRPr="00F607A1">
        <w:rPr>
          <w:sz w:val="16"/>
        </w:rPr>
        <w:t xml:space="preserve">, </w:t>
      </w:r>
      <w:r w:rsidRPr="00F607A1">
        <w:rPr>
          <w:rStyle w:val="StyleUnderline"/>
        </w:rPr>
        <w:t xml:space="preserve">that’s because they’re the same ones Republican opponents have long used to push back against </w:t>
      </w:r>
      <w:r w:rsidRPr="00F607A1">
        <w:rPr>
          <w:rStyle w:val="Emphasis"/>
        </w:rPr>
        <w:t>any changes</w:t>
      </w:r>
      <w:r w:rsidRPr="00F607A1">
        <w:rPr>
          <w:sz w:val="16"/>
        </w:rPr>
        <w:t xml:space="preserve"> </w:t>
      </w:r>
      <w:r w:rsidRPr="00F607A1">
        <w:rPr>
          <w:rStyle w:val="StyleUnderline"/>
        </w:rPr>
        <w:t>to stringent sentencing measures</w:t>
      </w:r>
      <w:r w:rsidRPr="00F607A1">
        <w:rPr>
          <w:sz w:val="16"/>
        </w:rPr>
        <w:t xml:space="preserve">, which they credit for reducing drug-related crimes. </w:t>
      </w:r>
      <w:r w:rsidRPr="00F607A1">
        <w:rPr>
          <w:rStyle w:val="Emphasis"/>
        </w:rPr>
        <w:t>Cotton</w:t>
      </w:r>
      <w:r w:rsidRPr="00F607A1">
        <w:rPr>
          <w:sz w:val="16"/>
        </w:rPr>
        <w:t xml:space="preserve">, for example, </w:t>
      </w:r>
      <w:r w:rsidRPr="00F607A1">
        <w:rPr>
          <w:rStyle w:val="StyleUnderline"/>
        </w:rPr>
        <w:t>has</w:t>
      </w:r>
      <w:r w:rsidRPr="00F607A1">
        <w:rPr>
          <w:sz w:val="16"/>
        </w:rPr>
        <w:t xml:space="preserve"> even </w:t>
      </w:r>
      <w:r w:rsidRPr="00F607A1">
        <w:rPr>
          <w:rStyle w:val="StyleUnderline"/>
        </w:rPr>
        <w:t xml:space="preserve">argued that the US has an </w:t>
      </w:r>
      <w:r w:rsidRPr="00F607A1">
        <w:rPr>
          <w:rStyle w:val="Emphasis"/>
        </w:rPr>
        <w:t>under-incarceration problem</w:t>
      </w:r>
      <w:r w:rsidRPr="00F607A1">
        <w:rPr>
          <w:sz w:val="16"/>
        </w:rPr>
        <w:t xml:space="preserve">, even though the country has the highest rate of incarceration of any in the world. In 2016, when lawmakers also tried to wrangle a criminal justice reform bill, Republicans who opposed the legislation at the time including current Trump counsel Rudy Giuliani said that easing sentencing measures could be detrimental for law enforcement’s efficacy. “Mandatory minimums and proactive law-enforcement measures have caused a dramatic reduction in crime over the past 25 years, an achievement we cannot afford to give back,” </w:t>
      </w:r>
      <w:hyperlink r:id="rId249" w:history="1">
        <w:r w:rsidRPr="00F607A1">
          <w:rPr>
            <w:rStyle w:val="Hyperlink"/>
            <w:sz w:val="16"/>
          </w:rPr>
          <w:t>they wrote in a letter to Senate leaders</w:t>
        </w:r>
      </w:hyperlink>
      <w:r w:rsidRPr="00F607A1">
        <w:rPr>
          <w:sz w:val="16"/>
        </w:rPr>
        <w:t>.</w:t>
      </w:r>
    </w:p>
    <w:p w14:paraId="1A177B94" w14:textId="77777777" w:rsidR="0035730D" w:rsidRPr="00F607A1" w:rsidRDefault="0035730D" w:rsidP="0035730D"/>
    <w:p w14:paraId="5079E841" w14:textId="3B4564B1" w:rsidR="0035730D" w:rsidRPr="00F607A1" w:rsidRDefault="0035730D" w:rsidP="0035730D">
      <w:pPr>
        <w:pStyle w:val="Heading3"/>
      </w:pPr>
      <w:r w:rsidRPr="00F607A1">
        <w:t xml:space="preserve">1AR Elections DA – Black Voters Won’t Flip </w:t>
      </w:r>
    </w:p>
    <w:p w14:paraId="2FFB45BE" w14:textId="77777777" w:rsidR="0035730D" w:rsidRPr="00F607A1" w:rsidRDefault="0035730D" w:rsidP="0035730D">
      <w:pPr>
        <w:pStyle w:val="Heading4"/>
      </w:pPr>
      <w:r w:rsidRPr="00F607A1">
        <w:t xml:space="preserve">Trump can’t effectively court black voters – coronavirus cratered his chances, and Biden is overwhelmingly popular </w:t>
      </w:r>
    </w:p>
    <w:p w14:paraId="55AF6882" w14:textId="77777777" w:rsidR="0035730D" w:rsidRPr="00F607A1" w:rsidRDefault="0035730D" w:rsidP="0035730D">
      <w:pPr>
        <w:rPr>
          <w:rStyle w:val="Style13ptBold"/>
          <w:b w:val="0"/>
          <w:bCs w:val="0"/>
        </w:rPr>
      </w:pPr>
      <w:r w:rsidRPr="00F607A1">
        <w:rPr>
          <w:rStyle w:val="Style13ptBold"/>
        </w:rPr>
        <w:t xml:space="preserve">Haberman and Karni 20 </w:t>
      </w:r>
      <w:r w:rsidRPr="00F607A1">
        <w:rPr>
          <w:rStyle w:val="Style13ptBold"/>
          <w:b w:val="0"/>
          <w:bCs w:val="0"/>
        </w:rPr>
        <w:t xml:space="preserve">[Maggie Haberman and Annie Karni, The New York Times, May 12, 2020. “Trump is courting black voters. His shortcomings on the coronavirus are a problem.” </w:t>
      </w:r>
      <w:hyperlink r:id="rId250" w:history="1">
        <w:r w:rsidRPr="00F607A1">
          <w:rPr>
            <w:rStyle w:val="Hyperlink"/>
            <w:sz w:val="26"/>
          </w:rPr>
          <w:t>https://www.mcall.com/coronavirus/ct-nw-nyt-trump-black-voters-coronavirus-20200513-2napxbg6gjbx3msiiagkoa7vey-story.html</w:t>
        </w:r>
      </w:hyperlink>
      <w:r w:rsidRPr="00F607A1">
        <w:rPr>
          <w:rStyle w:val="Style13ptBold"/>
          <w:b w:val="0"/>
          <w:bCs w:val="0"/>
        </w:rPr>
        <w:t>]</w:t>
      </w:r>
    </w:p>
    <w:p w14:paraId="45491EF0" w14:textId="77777777" w:rsidR="0035730D" w:rsidRPr="00F607A1" w:rsidRDefault="0035730D" w:rsidP="0035730D">
      <w:pPr>
        <w:rPr>
          <w:sz w:val="16"/>
        </w:rPr>
      </w:pPr>
      <w:r w:rsidRPr="00F607A1">
        <w:rPr>
          <w:sz w:val="16"/>
        </w:rPr>
        <w:t xml:space="preserve">But these </w:t>
      </w:r>
      <w:r w:rsidRPr="00F607A1">
        <w:rPr>
          <w:rStyle w:val="StyleUnderline"/>
        </w:rPr>
        <w:t>efforts to gain more black support</w:t>
      </w:r>
      <w:r w:rsidRPr="00F607A1">
        <w:rPr>
          <w:sz w:val="16"/>
        </w:rPr>
        <w:t xml:space="preserve">, </w:t>
      </w:r>
      <w:r w:rsidRPr="00F607A1">
        <w:rPr>
          <w:rStyle w:val="StyleUnderline"/>
        </w:rPr>
        <w:t>if only marginally</w:t>
      </w:r>
      <w:r w:rsidRPr="00F607A1">
        <w:rPr>
          <w:sz w:val="16"/>
        </w:rPr>
        <w:t xml:space="preserve">, </w:t>
      </w:r>
      <w:r w:rsidRPr="00F607A1">
        <w:rPr>
          <w:rStyle w:val="StyleUnderline"/>
        </w:rPr>
        <w:t>have now run into one of the</w:t>
      </w:r>
      <w:r w:rsidRPr="00F607A1">
        <w:rPr>
          <w:sz w:val="16"/>
        </w:rPr>
        <w:t xml:space="preserve"> </w:t>
      </w:r>
      <w:r w:rsidRPr="00F607A1">
        <w:rPr>
          <w:rStyle w:val="Emphasis"/>
        </w:rPr>
        <w:t>grimmest realities</w:t>
      </w:r>
      <w:r w:rsidRPr="00F607A1">
        <w:rPr>
          <w:sz w:val="16"/>
        </w:rPr>
        <w:t xml:space="preserve"> </w:t>
      </w:r>
      <w:r w:rsidRPr="00F607A1">
        <w:rPr>
          <w:rStyle w:val="StyleUnderline"/>
        </w:rPr>
        <w:t>of the coronavirus</w:t>
      </w:r>
      <w:r w:rsidRPr="00F607A1">
        <w:rPr>
          <w:sz w:val="16"/>
        </w:rPr>
        <w:t xml:space="preserve">: </w:t>
      </w:r>
      <w:r w:rsidRPr="00F607A1">
        <w:rPr>
          <w:rStyle w:val="StyleUnderline"/>
        </w:rPr>
        <w:t>It is killing African Americans at disproportionately high rates</w:t>
      </w:r>
      <w:r w:rsidRPr="00F607A1">
        <w:rPr>
          <w:sz w:val="16"/>
        </w:rPr>
        <w:t xml:space="preserve"> and depriving them of jobs in high numbers as well. </w:t>
      </w:r>
      <w:r w:rsidRPr="00F607A1">
        <w:rPr>
          <w:rStyle w:val="Emphasis"/>
        </w:rPr>
        <w:t>Trump</w:t>
      </w:r>
      <w:r w:rsidRPr="00F607A1">
        <w:rPr>
          <w:sz w:val="16"/>
        </w:rPr>
        <w:t xml:space="preserve"> </w:t>
      </w:r>
      <w:r w:rsidRPr="00F607A1">
        <w:rPr>
          <w:rStyle w:val="StyleUnderline"/>
        </w:rPr>
        <w:t xml:space="preserve">has only </w:t>
      </w:r>
      <w:r w:rsidRPr="00F607A1">
        <w:rPr>
          <w:rStyle w:val="Emphasis"/>
        </w:rPr>
        <w:t>fleetingly addressed</w:t>
      </w:r>
      <w:r w:rsidRPr="00F607A1">
        <w:rPr>
          <w:sz w:val="16"/>
        </w:rPr>
        <w:t xml:space="preserve"> </w:t>
      </w:r>
      <w:r w:rsidRPr="00F607A1">
        <w:rPr>
          <w:rStyle w:val="StyleUnderline"/>
        </w:rPr>
        <w:t>the virus’s outsize effect on black Americans and made no apparent effort to aggressively tackle the racial disparities</w:t>
      </w:r>
      <w:r w:rsidRPr="00F607A1">
        <w:rPr>
          <w:sz w:val="16"/>
        </w:rPr>
        <w:t xml:space="preserve">, </w:t>
      </w:r>
      <w:r w:rsidRPr="00F607A1">
        <w:rPr>
          <w:rStyle w:val="StyleUnderline"/>
        </w:rPr>
        <w:t>even as he continues his</w:t>
      </w:r>
      <w:r w:rsidRPr="00F607A1">
        <w:rPr>
          <w:sz w:val="16"/>
        </w:rPr>
        <w:t xml:space="preserve"> online </w:t>
      </w:r>
      <w:r w:rsidRPr="00F607A1">
        <w:rPr>
          <w:rStyle w:val="StyleUnderline"/>
        </w:rPr>
        <w:t>appeals to black voters</w:t>
      </w:r>
      <w:r w:rsidRPr="00F607A1">
        <w:rPr>
          <w:sz w:val="16"/>
        </w:rPr>
        <w:t xml:space="preserve">. </w:t>
      </w:r>
      <w:r w:rsidRPr="00F607A1">
        <w:rPr>
          <w:rStyle w:val="StyleUnderline"/>
        </w:rPr>
        <w:t>Taken together</w:t>
      </w:r>
      <w:r w:rsidRPr="00F607A1">
        <w:rPr>
          <w:sz w:val="16"/>
        </w:rPr>
        <w:t xml:space="preserve">, </w:t>
      </w:r>
      <w:r w:rsidRPr="00F607A1">
        <w:rPr>
          <w:rStyle w:val="StyleUnderline"/>
        </w:rPr>
        <w:t xml:space="preserve">his </w:t>
      </w:r>
      <w:r w:rsidRPr="00F607A1">
        <w:rPr>
          <w:rStyle w:val="Emphasis"/>
        </w:rPr>
        <w:t>lack of response</w:t>
      </w:r>
      <w:r w:rsidRPr="00F607A1">
        <w:rPr>
          <w:sz w:val="16"/>
        </w:rPr>
        <w:t xml:space="preserve">, </w:t>
      </w:r>
      <w:r w:rsidRPr="00F607A1">
        <w:rPr>
          <w:rStyle w:val="StyleUnderline"/>
        </w:rPr>
        <w:t xml:space="preserve">combined with </w:t>
      </w:r>
      <w:r w:rsidRPr="00F607A1">
        <w:rPr>
          <w:rStyle w:val="Emphasis"/>
        </w:rPr>
        <w:t>political overtures</w:t>
      </w:r>
      <w:r w:rsidRPr="00F607A1">
        <w:rPr>
          <w:sz w:val="16"/>
        </w:rPr>
        <w:t xml:space="preserve">, </w:t>
      </w:r>
      <w:r w:rsidRPr="00F607A1">
        <w:rPr>
          <w:rStyle w:val="StyleUnderline"/>
        </w:rPr>
        <w:t xml:space="preserve">have cast into sharper relief his </w:t>
      </w:r>
      <w:r w:rsidRPr="00F607A1">
        <w:rPr>
          <w:rStyle w:val="Emphasis"/>
        </w:rPr>
        <w:t>insensitivity</w:t>
      </w:r>
      <w:r w:rsidRPr="00F607A1">
        <w:rPr>
          <w:sz w:val="16"/>
        </w:rPr>
        <w:t xml:space="preserve"> </w:t>
      </w:r>
      <w:r w:rsidRPr="00F607A1">
        <w:rPr>
          <w:rStyle w:val="StyleUnderline"/>
        </w:rPr>
        <w:t>about the unique concerns facing black Americans</w:t>
      </w:r>
      <w:r w:rsidRPr="00F607A1">
        <w:rPr>
          <w:sz w:val="16"/>
        </w:rPr>
        <w:t xml:space="preserve">. </w:t>
      </w:r>
      <w:r w:rsidRPr="00F607A1">
        <w:rPr>
          <w:rStyle w:val="StyleUnderline"/>
        </w:rPr>
        <w:t xml:space="preserve">A CNN poll </w:t>
      </w:r>
      <w:r w:rsidRPr="00F607A1">
        <w:rPr>
          <w:sz w:val="16"/>
        </w:rPr>
        <w:t xml:space="preserve">released Tuesday </w:t>
      </w:r>
      <w:r w:rsidRPr="00F607A1">
        <w:rPr>
          <w:rStyle w:val="StyleUnderline"/>
        </w:rPr>
        <w:t xml:space="preserve">shed light on the challenge Trump faces with black voters. </w:t>
      </w:r>
      <w:r w:rsidRPr="00F607A1">
        <w:rPr>
          <w:sz w:val="16"/>
        </w:rPr>
        <w:t xml:space="preserve">About 54% of black adults reported knowing someone who had tested positive for COVID-19, according to the poll. That was in contrast to 38% of white adults and 36% of Latino adults. In the survey, </w:t>
      </w:r>
      <w:r w:rsidRPr="00F607A1">
        <w:rPr>
          <w:rStyle w:val="StyleUnderline"/>
        </w:rPr>
        <w:t>79% of black respondents said the federal government had done a bad job trying to contain the virus</w:t>
      </w:r>
      <w:r w:rsidRPr="00F607A1">
        <w:rPr>
          <w:sz w:val="16"/>
        </w:rPr>
        <w:t xml:space="preserve">. That was compared with 50% of white respondents and 55% of Latino respondents. </w:t>
      </w:r>
      <w:r w:rsidRPr="00F607A1">
        <w:rPr>
          <w:rStyle w:val="StyleUnderline"/>
        </w:rPr>
        <w:t xml:space="preserve">Trump won just 8% of African American voters four years ago with a bleak message to minority voters — “What do you have to lose?” He remains deeply unpopular with black voters, so his appeal to win them over has been a </w:t>
      </w:r>
      <w:r w:rsidRPr="00F607A1">
        <w:rPr>
          <w:rStyle w:val="Emphasis"/>
        </w:rPr>
        <w:t>game of inches</w:t>
      </w:r>
      <w:r w:rsidRPr="00F607A1">
        <w:rPr>
          <w:sz w:val="16"/>
        </w:rPr>
        <w:t xml:space="preserve">. He is not looking for an outright victory among them but simply to do better than he did last time. Jared Kushner, the president’s son-in-law and senior adviser, has pushed the efforts in the hope that </w:t>
      </w:r>
      <w:r w:rsidRPr="00F607A1">
        <w:rPr>
          <w:rStyle w:val="StyleUnderline"/>
        </w:rPr>
        <w:t xml:space="preserve">even if Trump could increase his share of the black vote by as little as </w:t>
      </w:r>
      <w:r w:rsidRPr="00F607A1">
        <w:rPr>
          <w:rStyle w:val="Emphasis"/>
        </w:rPr>
        <w:t>2 percentage points</w:t>
      </w:r>
      <w:r w:rsidRPr="00F607A1">
        <w:rPr>
          <w:rStyle w:val="StyleUnderline"/>
        </w:rPr>
        <w:t>, it could make a difference in the November election’s final outcome</w:t>
      </w:r>
      <w:r w:rsidRPr="00F607A1">
        <w:rPr>
          <w:sz w:val="16"/>
        </w:rPr>
        <w:t xml:space="preserve">. Republicans and some Democrats privately see those efforts as aimed at reassuring suburban white voters who may not feel comfortable supporting Trump because of his divisiveness related to race. </w:t>
      </w:r>
      <w:r w:rsidRPr="00F607A1">
        <w:rPr>
          <w:rStyle w:val="StyleUnderline"/>
        </w:rPr>
        <w:t xml:space="preserve">Yet the presumptive Democratic nominee, Joe Biden, has </w:t>
      </w:r>
      <w:r w:rsidRPr="00F607A1">
        <w:rPr>
          <w:rStyle w:val="Emphasis"/>
        </w:rPr>
        <w:t>deep support</w:t>
      </w:r>
      <w:r w:rsidRPr="00F607A1">
        <w:rPr>
          <w:rStyle w:val="StyleUnderline"/>
        </w:rPr>
        <w:t xml:space="preserve"> among black voters, in part because of his </w:t>
      </w:r>
      <w:r w:rsidRPr="00F607A1">
        <w:rPr>
          <w:rStyle w:val="Emphasis"/>
        </w:rPr>
        <w:t>fierce loyalty</w:t>
      </w:r>
      <w:r w:rsidRPr="00F607A1">
        <w:rPr>
          <w:sz w:val="16"/>
        </w:rPr>
        <w:t xml:space="preserve"> </w:t>
      </w:r>
      <w:r w:rsidRPr="00F607A1">
        <w:rPr>
          <w:rStyle w:val="StyleUnderline"/>
        </w:rPr>
        <w:t xml:space="preserve">as the No. 2 to former President Barack </w:t>
      </w:r>
      <w:r w:rsidRPr="00F607A1">
        <w:rPr>
          <w:rStyle w:val="Emphasis"/>
        </w:rPr>
        <w:t>Obama</w:t>
      </w:r>
      <w:r w:rsidRPr="00F607A1">
        <w:rPr>
          <w:sz w:val="16"/>
        </w:rPr>
        <w:t xml:space="preserve">. </w:t>
      </w:r>
      <w:r w:rsidRPr="00F607A1">
        <w:rPr>
          <w:rStyle w:val="StyleUnderline"/>
        </w:rPr>
        <w:t>Black voters turned out in fewer numbers in the 2016 election than when Obama was on the ticket</w:t>
      </w:r>
      <w:r w:rsidRPr="00F607A1">
        <w:rPr>
          <w:sz w:val="16"/>
        </w:rPr>
        <w:t xml:space="preserve">; </w:t>
      </w:r>
      <w:r w:rsidRPr="00F607A1">
        <w:rPr>
          <w:rStyle w:val="StyleUnderline"/>
        </w:rPr>
        <w:t xml:space="preserve">Democrats hope that </w:t>
      </w:r>
      <w:r w:rsidRPr="00F607A1">
        <w:rPr>
          <w:rStyle w:val="Emphasis"/>
        </w:rPr>
        <w:t>Biden</w:t>
      </w:r>
      <w:r w:rsidRPr="00F607A1">
        <w:rPr>
          <w:rStyle w:val="StyleUnderline"/>
        </w:rPr>
        <w:t>,</w:t>
      </w:r>
      <w:r w:rsidRPr="00F607A1">
        <w:rPr>
          <w:sz w:val="16"/>
        </w:rPr>
        <w:t xml:space="preserve"> </w:t>
      </w:r>
      <w:r w:rsidRPr="00F607A1">
        <w:rPr>
          <w:rStyle w:val="StyleUnderline"/>
        </w:rPr>
        <w:t xml:space="preserve">combined with anger at Trump after four years, will </w:t>
      </w:r>
      <w:r w:rsidRPr="00F607A1">
        <w:rPr>
          <w:rStyle w:val="Emphasis"/>
        </w:rPr>
        <w:t>raise black voter turnout</w:t>
      </w:r>
      <w:r w:rsidRPr="00F607A1">
        <w:rPr>
          <w:sz w:val="16"/>
        </w:rPr>
        <w:t>. “</w:t>
      </w:r>
      <w:r w:rsidRPr="00F607A1">
        <w:rPr>
          <w:rStyle w:val="StyleUnderline"/>
        </w:rPr>
        <w:t xml:space="preserve">The disproportionate impact of COVID-19 crisis is only having the effect of </w:t>
      </w:r>
      <w:r w:rsidRPr="00F607A1">
        <w:rPr>
          <w:rStyle w:val="Emphasis"/>
        </w:rPr>
        <w:t>increasing people’s disdain and distrust of Trump</w:t>
      </w:r>
      <w:r w:rsidRPr="00F607A1">
        <w:rPr>
          <w:sz w:val="16"/>
        </w:rPr>
        <w:t xml:space="preserve"> and the entire administration,” said Adrianne Shropshire, executive director of BlackPAC, a super PAC focused on African American Democrats. Referring to Trump, she said </w:t>
      </w:r>
      <w:r w:rsidRPr="00F607A1">
        <w:rPr>
          <w:rStyle w:val="StyleUnderline"/>
        </w:rPr>
        <w:t>the group’s tracking poll had shown that black voters “</w:t>
      </w:r>
      <w:r w:rsidRPr="00F607A1">
        <w:rPr>
          <w:rStyle w:val="Emphasis"/>
        </w:rPr>
        <w:t>do not trust him</w:t>
      </w:r>
      <w:r w:rsidRPr="00F607A1">
        <w:rPr>
          <w:rStyle w:val="StyleUnderline"/>
        </w:rPr>
        <w:t xml:space="preserve"> to be honest, and they don’t expect to get accurate information from him</w:t>
      </w:r>
      <w:r w:rsidRPr="00F607A1">
        <w:rPr>
          <w:sz w:val="16"/>
        </w:rPr>
        <w:t xml:space="preserve">. The impact is intensifying people’s dislike and distrust.” </w:t>
      </w:r>
      <w:r w:rsidRPr="00F607A1">
        <w:rPr>
          <w:rStyle w:val="StyleUnderline"/>
        </w:rPr>
        <w:t>If any part of Trump’s pre-coronavirus outreach to black voters had been working,</w:t>
      </w:r>
      <w:r w:rsidRPr="00F607A1">
        <w:rPr>
          <w:sz w:val="16"/>
        </w:rPr>
        <w:t xml:space="preserve"> Shropshire said, </w:t>
      </w:r>
      <w:r w:rsidRPr="00F607A1">
        <w:rPr>
          <w:rStyle w:val="StyleUnderline"/>
        </w:rPr>
        <w:t xml:space="preserve">it was his message about a </w:t>
      </w:r>
      <w:r w:rsidRPr="00F607A1">
        <w:rPr>
          <w:rStyle w:val="Emphasis"/>
        </w:rPr>
        <w:t>booming economy</w:t>
      </w:r>
      <w:r w:rsidRPr="00F607A1">
        <w:rPr>
          <w:sz w:val="16"/>
        </w:rPr>
        <w:t xml:space="preserve"> benefiting them. </w:t>
      </w:r>
      <w:r w:rsidRPr="00F607A1">
        <w:rPr>
          <w:rStyle w:val="StyleUnderline"/>
        </w:rPr>
        <w:t xml:space="preserve">But that argument has now been </w:t>
      </w:r>
      <w:r w:rsidRPr="00F607A1">
        <w:rPr>
          <w:rStyle w:val="Emphasis"/>
        </w:rPr>
        <w:t>damaged</w:t>
      </w:r>
      <w:r w:rsidRPr="00F607A1">
        <w:rPr>
          <w:sz w:val="16"/>
        </w:rPr>
        <w:t xml:space="preserve">, </w:t>
      </w:r>
      <w:r w:rsidRPr="00F607A1">
        <w:rPr>
          <w:rStyle w:val="StyleUnderline"/>
        </w:rPr>
        <w:t>in part because minority-owned businesses are being shut out of the Paycheck Protection Program</w:t>
      </w:r>
      <w:r w:rsidRPr="00F607A1">
        <w:rPr>
          <w:sz w:val="16"/>
        </w:rPr>
        <w:t xml:space="preserve">. In the year before the pandemic hit, </w:t>
      </w:r>
      <w:r w:rsidRPr="00F607A1">
        <w:rPr>
          <w:rStyle w:val="StyleUnderline"/>
        </w:rPr>
        <w:t>what the campaign lacked in a concerted political strategy, it tried to make up for with tactics, starting with a “Black Voices for Trump” coalition</w:t>
      </w:r>
      <w:r w:rsidRPr="00F607A1">
        <w:rPr>
          <w:sz w:val="16"/>
        </w:rPr>
        <w:t xml:space="preserve"> that the president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 American,” an official said, and concluded that black voters responded better to being referred to as “black.” But </w:t>
      </w:r>
      <w:r w:rsidRPr="00F607A1">
        <w:rPr>
          <w:rStyle w:val="Emphasis"/>
        </w:rPr>
        <w:t>Trump has lost most of his arguments as the economy has cratered</w:t>
      </w:r>
      <w:r w:rsidRPr="00F607A1">
        <w:rPr>
          <w:sz w:val="16"/>
        </w:rPr>
        <w:t>.</w:t>
      </w:r>
    </w:p>
    <w:p w14:paraId="2134C39E" w14:textId="77777777" w:rsidR="0035730D" w:rsidRPr="00F607A1" w:rsidRDefault="0035730D" w:rsidP="0035730D">
      <w:pPr>
        <w:pStyle w:val="Heading4"/>
      </w:pPr>
      <w:r w:rsidRPr="00F607A1">
        <w:t>COVID-19 and Trump’s racism foreclose any chance he can sway black voters in 2020</w:t>
      </w:r>
    </w:p>
    <w:p w14:paraId="0041437E" w14:textId="77777777" w:rsidR="0035730D" w:rsidRPr="00F607A1" w:rsidRDefault="0035730D" w:rsidP="0035730D">
      <w:pPr>
        <w:rPr>
          <w:rStyle w:val="Style13ptBold"/>
          <w:b w:val="0"/>
          <w:bCs w:val="0"/>
        </w:rPr>
      </w:pPr>
      <w:r w:rsidRPr="00F607A1">
        <w:rPr>
          <w:rStyle w:val="Style13ptBold"/>
        </w:rPr>
        <w:t>Green 20</w:t>
      </w:r>
      <w:r w:rsidRPr="00F607A1">
        <w:rPr>
          <w:rStyle w:val="Style13ptBold"/>
          <w:b w:val="0"/>
          <w:bCs w:val="0"/>
        </w:rPr>
        <w:t xml:space="preserve"> [Joshua Green, writer for Bloomberg Businessweek, May 22, 2020. “Trump Isn’t Giving Up on Long-Shot Efforts to Woo Black Voters.” https://www.bloomberg.com/news/articles/2020-05-22/trump-s-efforts-to-woo-black-voters-stall-during-coronavirus]</w:t>
      </w:r>
    </w:p>
    <w:p w14:paraId="62C6EA00" w14:textId="77777777" w:rsidR="0035730D" w:rsidRPr="00F607A1" w:rsidRDefault="0035730D" w:rsidP="0035730D">
      <w:pPr>
        <w:rPr>
          <w:sz w:val="16"/>
        </w:rPr>
      </w:pPr>
      <w:r w:rsidRPr="00F607A1">
        <w:rPr>
          <w:sz w:val="16"/>
        </w:rPr>
        <w:t xml:space="preserve">Earlier this year, President </w:t>
      </w:r>
      <w:r w:rsidRPr="00F607A1">
        <w:rPr>
          <w:rStyle w:val="Emphasis"/>
        </w:rPr>
        <w:t>Trump</w:t>
      </w:r>
      <w:r w:rsidRPr="00F607A1">
        <w:rPr>
          <w:sz w:val="16"/>
        </w:rPr>
        <w:t xml:space="preserve"> </w:t>
      </w:r>
      <w:r w:rsidRPr="00F607A1">
        <w:rPr>
          <w:rStyle w:val="StyleUnderline"/>
        </w:rPr>
        <w:t xml:space="preserve">bet that his reelection hopes would be powered by a group that’s so far given him scant support: </w:t>
      </w:r>
      <w:r w:rsidRPr="00F607A1">
        <w:rPr>
          <w:rStyle w:val="Emphasis"/>
        </w:rPr>
        <w:t>black voters</w:t>
      </w:r>
      <w:r w:rsidRPr="00F607A1">
        <w:rPr>
          <w:sz w:val="16"/>
        </w:rPr>
        <w:t xml:space="preserve">. </w:t>
      </w:r>
      <w:r w:rsidRPr="00F607A1">
        <w:rPr>
          <w:rStyle w:val="StyleUnderline"/>
        </w:rPr>
        <w:t xml:space="preserve">To entice them, his campaign bought a </w:t>
      </w:r>
      <w:hyperlink r:id="rId251" w:tgtFrame="_blank" w:tooltip="SUPER BOWL AD: Criminal Justice Reform: YouTube" w:history="1">
        <w:r w:rsidRPr="00F607A1">
          <w:rPr>
            <w:rStyle w:val="StyleUnderline"/>
          </w:rPr>
          <w:t>Super Bowl ad</w:t>
        </w:r>
      </w:hyperlink>
      <w:r w:rsidRPr="00F607A1">
        <w:rPr>
          <w:rStyle w:val="StyleUnderline"/>
        </w:rPr>
        <w:t xml:space="preserve"> touting his work on </w:t>
      </w:r>
      <w:r w:rsidRPr="00F607A1">
        <w:rPr>
          <w:rStyle w:val="Emphasis"/>
        </w:rPr>
        <w:t>criminal justice reform</w:t>
      </w:r>
      <w:r w:rsidRPr="00F607A1">
        <w:rPr>
          <w:sz w:val="16"/>
        </w:rPr>
        <w:t xml:space="preserve"> and announced grand plans to open “Black Voices for Trump” centers </w:t>
      </w:r>
      <w:r w:rsidRPr="00F607A1">
        <w:rPr>
          <w:rStyle w:val="StyleUnderline"/>
        </w:rPr>
        <w:t>in battleground-state</w:t>
      </w:r>
      <w:r w:rsidRPr="00F607A1">
        <w:rPr>
          <w:sz w:val="16"/>
        </w:rPr>
        <w:t xml:space="preserve"> shopping areas to hand out buttons, hats, and sweatshirts that say “Woke.” At the time, a senior Trump official called them places “where the black community can come in and learn about what the president has done and help push forward his agenda.” </w:t>
      </w:r>
      <w:r w:rsidRPr="00F607A1">
        <w:rPr>
          <w:rStyle w:val="StyleUnderline"/>
        </w:rPr>
        <w:t xml:space="preserve">The </w:t>
      </w:r>
      <w:r w:rsidRPr="00F607A1">
        <w:rPr>
          <w:rStyle w:val="Emphasis"/>
        </w:rPr>
        <w:t>coronavirus</w:t>
      </w:r>
      <w:r w:rsidRPr="00F607A1">
        <w:rPr>
          <w:rStyle w:val="StyleUnderline"/>
        </w:rPr>
        <w:t xml:space="preserve"> has </w:t>
      </w:r>
      <w:r w:rsidRPr="00F607A1">
        <w:rPr>
          <w:rStyle w:val="Emphasis"/>
        </w:rPr>
        <w:t>dashed those plans</w:t>
      </w:r>
      <w:r w:rsidRPr="00F607A1">
        <w:rPr>
          <w:sz w:val="16"/>
        </w:rPr>
        <w:t>—</w:t>
      </w:r>
      <w:r w:rsidRPr="00F607A1">
        <w:rPr>
          <w:rStyle w:val="Emphasis"/>
        </w:rPr>
        <w:t>possibly for good</w:t>
      </w:r>
      <w:r w:rsidRPr="00F607A1">
        <w:rPr>
          <w:sz w:val="16"/>
        </w:rPr>
        <w:t xml:space="preserve">. With retail stores in much of the country still shuttered, a Trump campaign official says the plan for community centers is “on hold.” </w:t>
      </w:r>
      <w:r w:rsidRPr="00F607A1">
        <w:rPr>
          <w:rStyle w:val="StyleUnderline"/>
        </w:rPr>
        <w:t xml:space="preserve">Courting black voters was </w:t>
      </w:r>
      <w:r w:rsidRPr="00F607A1">
        <w:rPr>
          <w:rStyle w:val="Emphasis"/>
        </w:rPr>
        <w:t>never going to be an easy task</w:t>
      </w:r>
      <w:r w:rsidRPr="00F607A1">
        <w:rPr>
          <w:sz w:val="16"/>
        </w:rPr>
        <w:t xml:space="preserve">. </w:t>
      </w:r>
      <w:r w:rsidRPr="00F607A1">
        <w:rPr>
          <w:rStyle w:val="StyleUnderline"/>
        </w:rPr>
        <w:t>Exit polls showed Trump carried only 8% of</w:t>
      </w:r>
      <w:r w:rsidRPr="00F607A1">
        <w:rPr>
          <w:sz w:val="16"/>
        </w:rPr>
        <w:t xml:space="preserve"> </w:t>
      </w:r>
      <w:r w:rsidRPr="00F607A1">
        <w:rPr>
          <w:rStyle w:val="StyleUnderline"/>
        </w:rPr>
        <w:t>them in the 2016 presidential election</w:t>
      </w:r>
      <w:r w:rsidRPr="00F607A1">
        <w:rPr>
          <w:sz w:val="16"/>
        </w:rPr>
        <w:t xml:space="preserve">, though that was a slight improvement on Mitt Romney’s 6% in 2012. </w:t>
      </w:r>
      <w:r w:rsidRPr="00F607A1">
        <w:rPr>
          <w:rStyle w:val="StyleUnderline"/>
        </w:rPr>
        <w:t xml:space="preserve">The </w:t>
      </w:r>
      <w:r w:rsidRPr="00F607A1">
        <w:rPr>
          <w:rStyle w:val="Emphasis"/>
        </w:rPr>
        <w:t>coronavirus</w:t>
      </w:r>
      <w:r w:rsidRPr="00F607A1">
        <w:rPr>
          <w:rStyle w:val="StyleUnderline"/>
        </w:rPr>
        <w:t xml:space="preserve"> has made it </w:t>
      </w:r>
      <w:r w:rsidRPr="00F607A1">
        <w:rPr>
          <w:rStyle w:val="Emphasis"/>
        </w:rPr>
        <w:t>even harder</w:t>
      </w:r>
      <w:r w:rsidRPr="00F607A1">
        <w:rPr>
          <w:rStyle w:val="StyleUnderline"/>
        </w:rPr>
        <w:t xml:space="preserve"> for the president</w:t>
      </w:r>
      <w:r w:rsidRPr="00F607A1">
        <w:rPr>
          <w:sz w:val="16"/>
        </w:rPr>
        <w:t xml:space="preserve">. Before the pandemic hit, </w:t>
      </w:r>
      <w:r w:rsidRPr="00F607A1">
        <w:rPr>
          <w:rStyle w:val="StyleUnderline"/>
        </w:rPr>
        <w:t xml:space="preserve">the </w:t>
      </w:r>
      <w:r w:rsidRPr="00F607A1">
        <w:rPr>
          <w:rStyle w:val="Emphasis"/>
        </w:rPr>
        <w:t>centerpiece</w:t>
      </w:r>
      <w:r w:rsidRPr="00F607A1">
        <w:rPr>
          <w:rStyle w:val="StyleUnderline"/>
        </w:rPr>
        <w:t xml:space="preserve"> of his pitch was that he’d driven black unemployment to historic lows</w:t>
      </w:r>
      <w:r w:rsidRPr="00F607A1">
        <w:rPr>
          <w:sz w:val="16"/>
        </w:rPr>
        <w:t xml:space="preserve">. But </w:t>
      </w:r>
      <w:r w:rsidRPr="00F607A1">
        <w:rPr>
          <w:rStyle w:val="StyleUnderline"/>
        </w:rPr>
        <w:t xml:space="preserve">the </w:t>
      </w:r>
      <w:hyperlink r:id="rId252" w:tgtFrame="_blank" w:tooltip="THE EMPLOYMENT SITUATION — APRIL 2020: Bureau of Labor Statistics PDF" w:history="1">
        <w:r w:rsidRPr="00F607A1">
          <w:rPr>
            <w:rStyle w:val="StyleUnderline"/>
          </w:rPr>
          <w:t>April U.S. jobs report</w:t>
        </w:r>
      </w:hyperlink>
      <w:r w:rsidRPr="00F607A1">
        <w:rPr>
          <w:rStyle w:val="StyleUnderline"/>
        </w:rPr>
        <w:t xml:space="preserve"> showed that black unemployment has </w:t>
      </w:r>
      <w:r w:rsidRPr="00F607A1">
        <w:rPr>
          <w:rStyle w:val="Emphasis"/>
        </w:rPr>
        <w:t>skyrocketed</w:t>
      </w:r>
      <w:r w:rsidRPr="00F607A1">
        <w:rPr>
          <w:sz w:val="16"/>
        </w:rPr>
        <w:t xml:space="preserve"> </w:t>
      </w:r>
      <w:r w:rsidRPr="00F607A1">
        <w:rPr>
          <w:rStyle w:val="StyleUnderline"/>
        </w:rPr>
        <w:t>to almost 17</w:t>
      </w:r>
      <w:r w:rsidRPr="00F607A1">
        <w:rPr>
          <w:sz w:val="16"/>
        </w:rPr>
        <w:t xml:space="preserve">%. It’s likely headed higher. </w:t>
      </w:r>
      <w:r w:rsidRPr="00F607A1">
        <w:rPr>
          <w:rStyle w:val="StyleUnderline"/>
        </w:rPr>
        <w:t>At the same time, African Americans are dying of Covid-19 at an alarmingly high rate</w:t>
      </w:r>
      <w:r w:rsidRPr="00F607A1">
        <w:rPr>
          <w:sz w:val="16"/>
        </w:rPr>
        <w:t xml:space="preserve">: An analysis of available state data by APM Research Lab put the black death rate at 2.6 times the rate for whites, while a different study found that heavily black counties accounted for 58% of all Covid-19 deaths as of mid-April. Black families will also suffer more economic pain in a recession. Researchers at the Federal Reserve Bank of St. Louis say they’re about 29% likelier than white families to fall seriously behind on their debt. A May 6 YouGov poll found that </w:t>
      </w:r>
      <w:r w:rsidRPr="00F607A1">
        <w:rPr>
          <w:rStyle w:val="StyleUnderline"/>
        </w:rPr>
        <w:t xml:space="preserve">black respondents were </w:t>
      </w:r>
      <w:r w:rsidRPr="00F607A1">
        <w:rPr>
          <w:rStyle w:val="Emphasis"/>
        </w:rPr>
        <w:t>less likely</w:t>
      </w:r>
      <w:r w:rsidRPr="00F607A1">
        <w:rPr>
          <w:rStyle w:val="StyleUnderline"/>
        </w:rPr>
        <w:t xml:space="preserve"> than whites or Hispanics to report having received a stimulus check</w:t>
      </w:r>
      <w:r w:rsidRPr="00F607A1">
        <w:rPr>
          <w:sz w:val="16"/>
        </w:rPr>
        <w:t xml:space="preserve">. At least publicly, the Trump campaign isn’t backing off its push for black voters. “Whether it be record employment numbers, pushing criminal justice reform across the finish line, or increasing funding for HBCUs [historically black colleges and universities], President Trump has been laser focused on growing opportunity for Black Americans,” campaign spokesman Ken Farnaso said in an emailed statement. “While COVID-19 has hit our economy and the Black community with an unexpected blow, President Trump’s proven record of success has prioritized the needs of Black America and should give every American the confidence that they will bounce back once we defeat this invisible enemy.” </w:t>
      </w:r>
      <w:r w:rsidRPr="00F607A1">
        <w:rPr>
          <w:rStyle w:val="StyleUnderline"/>
        </w:rPr>
        <w:t>The idea that Trump could move his margins with black voters took shape last year, as the economy boomed and unemployment reached new low</w:t>
      </w:r>
      <w:r w:rsidRPr="00F607A1">
        <w:rPr>
          <w:sz w:val="16"/>
        </w:rPr>
        <w:t xml:space="preserve">s. Some Trump strategists decided African Americans represented a target of opportunity. Although </w:t>
      </w:r>
      <w:r w:rsidRPr="00F607A1">
        <w:rPr>
          <w:rStyle w:val="StyleUnderline"/>
        </w:rPr>
        <w:t>pre-pandemic surveys</w:t>
      </w:r>
      <w:r w:rsidRPr="00F607A1">
        <w:rPr>
          <w:sz w:val="16"/>
        </w:rPr>
        <w:t xml:space="preserve"> </w:t>
      </w:r>
      <w:r w:rsidRPr="00F607A1">
        <w:rPr>
          <w:rStyle w:val="Emphasis"/>
        </w:rPr>
        <w:t>hardly painted a rosy picture</w:t>
      </w:r>
      <w:r w:rsidRPr="00F607A1">
        <w:rPr>
          <w:rStyle w:val="StyleUnderline"/>
        </w:rPr>
        <w:t xml:space="preserve">—a Jan. 17 Washington Post/Ipsos poll found that </w:t>
      </w:r>
      <w:r w:rsidRPr="00F607A1">
        <w:rPr>
          <w:rStyle w:val="Emphasis"/>
        </w:rPr>
        <w:t>83% of black voters think the president is a racist</w:t>
      </w:r>
      <w:r w:rsidRPr="00F607A1">
        <w:rPr>
          <w:sz w:val="16"/>
        </w:rPr>
        <w:t xml:space="preserve">—several of his strategists noted that black men had a more positive view of Trump than did black women, and they thought that outreach and celebrity surrogates could persuade more of them to support the president. While Trump has no hope of winning the black vote outright, “a few points of African Americans moving in our direction is detrimental to the Democratic Party,” says a Republican strategist close to the campaign. </w:t>
      </w:r>
    </w:p>
    <w:p w14:paraId="040BE8CF" w14:textId="77777777" w:rsidR="0035730D" w:rsidRPr="00F607A1" w:rsidRDefault="0035730D" w:rsidP="0035730D">
      <w:pPr>
        <w:pStyle w:val="Heading4"/>
      </w:pPr>
      <w:r w:rsidRPr="00F607A1">
        <w:t xml:space="preserve">Trump’s tough-on-crime base and history of racist rhetoric and policies makes courting black voters extremely hard  </w:t>
      </w:r>
    </w:p>
    <w:p w14:paraId="57EEF0CA" w14:textId="77777777" w:rsidR="0035730D" w:rsidRPr="00F607A1" w:rsidRDefault="0035730D" w:rsidP="0035730D">
      <w:pPr>
        <w:rPr>
          <w:rStyle w:val="Style13ptBold"/>
          <w:b w:val="0"/>
          <w:bCs w:val="0"/>
        </w:rPr>
      </w:pPr>
      <w:r w:rsidRPr="00F607A1">
        <w:rPr>
          <w:rStyle w:val="Style13ptBold"/>
        </w:rPr>
        <w:t xml:space="preserve">Scott 20 </w:t>
      </w:r>
      <w:r w:rsidRPr="00F607A1">
        <w:rPr>
          <w:rStyle w:val="Style13ptBold"/>
          <w:b w:val="0"/>
          <w:bCs w:val="0"/>
        </w:rPr>
        <w:t>[Eugene Scott, writer for the Washington Post, May 28, 2020. “The issue of police violence entered the 2020 campaign with the death of George Floyd.” https://www.washingtonpost.com/politics/2020/05/28/issue-police-violence-entered-2020-campaign-with-death-george-floyd/]</w:t>
      </w:r>
    </w:p>
    <w:p w14:paraId="049859F1" w14:textId="77777777" w:rsidR="0035730D" w:rsidRPr="00F607A1" w:rsidRDefault="0035730D" w:rsidP="0035730D">
      <w:pPr>
        <w:rPr>
          <w:rStyle w:val="Emphasis"/>
        </w:rPr>
      </w:pPr>
      <w:r w:rsidRPr="00F607A1">
        <w:rPr>
          <w:rStyle w:val="StyleUnderline"/>
        </w:rPr>
        <w:t xml:space="preserve">The </w:t>
      </w:r>
      <w:r w:rsidRPr="00F607A1">
        <w:rPr>
          <w:rStyle w:val="Emphasis"/>
        </w:rPr>
        <w:t>perennial issue of police brutality</w:t>
      </w:r>
      <w:r w:rsidRPr="00F607A1">
        <w:rPr>
          <w:rStyle w:val="StyleUnderline"/>
        </w:rPr>
        <w:t xml:space="preserve"> against black Americans has landed amid the </w:t>
      </w:r>
      <w:r w:rsidRPr="00F607A1">
        <w:rPr>
          <w:rStyle w:val="Emphasis"/>
        </w:rPr>
        <w:t>2020 presidential campaign</w:t>
      </w:r>
      <w:r w:rsidRPr="00F607A1">
        <w:rPr>
          <w:rStyle w:val="StyleUnderline"/>
        </w:rPr>
        <w:t xml:space="preserve"> after</w:t>
      </w:r>
      <w:hyperlink r:id="rId253" w:tgtFrame="_blank" w:history="1">
        <w:r w:rsidRPr="00F607A1">
          <w:rPr>
            <w:rStyle w:val="StyleUnderline"/>
          </w:rPr>
          <w:t xml:space="preserve"> the death of an unarmed black man who had been in the custody of Minneapolis police</w:t>
        </w:r>
      </w:hyperlink>
      <w:r w:rsidRPr="00F607A1">
        <w:rPr>
          <w:rStyle w:val="StyleUnderline"/>
        </w:rPr>
        <w:t>. Video footage from Monday shows George Floyd saying “I can’t breathe” as an officer pinned him to the ground.</w:t>
      </w:r>
      <w:r w:rsidRPr="00F607A1">
        <w:rPr>
          <w:sz w:val="16"/>
        </w:rPr>
        <w:t xml:space="preserve"> That footage went viral within hours. The four officers at the scene of the arrest were fired Tuesday, and </w:t>
      </w:r>
      <w:hyperlink r:id="rId254" w:tgtFrame="_blank" w:history="1">
        <w:r w:rsidRPr="00F607A1">
          <w:rPr>
            <w:rStyle w:val="Hyperlink"/>
            <w:sz w:val="16"/>
          </w:rPr>
          <w:t>protesters have taken to Minneapolis streets</w:t>
        </w:r>
      </w:hyperlink>
      <w:r w:rsidRPr="00F607A1">
        <w:rPr>
          <w:sz w:val="16"/>
        </w:rPr>
        <w:t xml:space="preserve"> in the nights since. </w:t>
      </w:r>
      <w:r w:rsidRPr="00F607A1">
        <w:rPr>
          <w:rStyle w:val="StyleUnderline"/>
        </w:rPr>
        <w:t xml:space="preserve">The incident, and President Trump’s and presumptive Democratic nominee Joe Biden’s responses to it thus far, are giving us a lens through which to view their </w:t>
      </w:r>
      <w:r w:rsidRPr="00F607A1">
        <w:rPr>
          <w:rStyle w:val="Emphasis"/>
        </w:rPr>
        <w:t>political calculations</w:t>
      </w:r>
      <w:r w:rsidRPr="00F607A1">
        <w:rPr>
          <w:rStyle w:val="StyleUnderline"/>
        </w:rPr>
        <w:t xml:space="preserve"> regarding the challenges of appealing to </w:t>
      </w:r>
      <w:r w:rsidRPr="00F607A1">
        <w:rPr>
          <w:rStyle w:val="Emphasis"/>
        </w:rPr>
        <w:t>diverse voting blocs</w:t>
      </w:r>
      <w:r w:rsidRPr="00F607A1">
        <w:rPr>
          <w:rStyle w:val="StyleUnderline"/>
        </w:rPr>
        <w:t xml:space="preserve">: black Americans </w:t>
      </w:r>
      <w:r w:rsidRPr="00F607A1">
        <w:rPr>
          <w:rStyle w:val="Emphasis"/>
        </w:rPr>
        <w:t>deeply angered by police violence</w:t>
      </w:r>
      <w:r w:rsidRPr="00F607A1">
        <w:rPr>
          <w:sz w:val="16"/>
        </w:rPr>
        <w:t xml:space="preserve">, </w:t>
      </w:r>
      <w:r w:rsidRPr="00F607A1">
        <w:rPr>
          <w:rStyle w:val="StyleUnderline"/>
        </w:rPr>
        <w:t xml:space="preserve">suburban voters </w:t>
      </w:r>
      <w:r w:rsidRPr="00F607A1">
        <w:rPr>
          <w:rStyle w:val="Emphasis"/>
        </w:rPr>
        <w:t>uncomfortable</w:t>
      </w:r>
      <w:r w:rsidRPr="00F607A1">
        <w:rPr>
          <w:rStyle w:val="StyleUnderline"/>
        </w:rPr>
        <w:t xml:space="preserve"> with the country’s racism, and Americans who are sympathetic to police and want a leader who will be </w:t>
      </w:r>
      <w:r w:rsidRPr="00F607A1">
        <w:rPr>
          <w:rStyle w:val="Emphasis"/>
        </w:rPr>
        <w:t>tough on crime</w:t>
      </w:r>
      <w:r w:rsidRPr="00F607A1">
        <w:rPr>
          <w:sz w:val="16"/>
        </w:rPr>
        <w:t xml:space="preserve">. The story had been grabbing headlines for a day and a half before Trump’s first public comments on it Wednesday in a pair of tweets. White House press secretary Kayleigh McEnany said Thursday that Trump was being briefed on Floyd’s death by Attorney General William P. Barr. Former vice president Biden tweeted about Floyd’s death on Tuesday, and on Wednesday he </w:t>
      </w:r>
      <w:hyperlink r:id="rId255" w:tgtFrame="_blank" w:history="1">
        <w:r w:rsidRPr="00F607A1">
          <w:rPr>
            <w:rStyle w:val="Hyperlink"/>
            <w:sz w:val="16"/>
          </w:rPr>
          <w:t>called for a civil rights investigation.</w:t>
        </w:r>
      </w:hyperlink>
      <w:r w:rsidRPr="00F607A1">
        <w:rPr>
          <w:sz w:val="16"/>
        </w:rPr>
        <w:t xml:space="preserve"> “Watching his life be taken in the same manner and echoing nearly the same words of Eric Garner more than five years ago — ‘I can’t breathe’ — is a tragic reminder that this was not an isolated incident but a part of an ingrained systemic cycle of injustice that still exists in this country,” Biden said Wednesday in a virtual event. “It cuts at the very heart of our sacred belief that all Americans are equal in rights and in dignity. And it sends a very clear message to the black community and black lives that are under threat every single day.” The Black Lives Matter movement became a major campaign focus during the 2016 presidential election. </w:t>
      </w:r>
      <w:r w:rsidRPr="00F607A1">
        <w:rPr>
          <w:rStyle w:val="Emphasis"/>
        </w:rPr>
        <w:t>Trump’s</w:t>
      </w:r>
      <w:r w:rsidRPr="00F607A1">
        <w:rPr>
          <w:sz w:val="16"/>
        </w:rPr>
        <w:t xml:space="preserve"> </w:t>
      </w:r>
      <w:r w:rsidRPr="00F607A1">
        <w:rPr>
          <w:rStyle w:val="StyleUnderline"/>
        </w:rPr>
        <w:t>reaction to deaths and to protesters</w:t>
      </w:r>
      <w:r w:rsidRPr="00F607A1">
        <w:rPr>
          <w:sz w:val="16"/>
        </w:rPr>
        <w:t xml:space="preserve"> then was twofold: He expressed concern for black Americans killed by law enforcement. But he also </w:t>
      </w:r>
      <w:r w:rsidRPr="00F607A1">
        <w:rPr>
          <w:rStyle w:val="StyleUnderline"/>
        </w:rPr>
        <w:t xml:space="preserve">embraced the </w:t>
      </w:r>
      <w:r w:rsidRPr="00F607A1">
        <w:rPr>
          <w:rStyle w:val="Emphasis"/>
        </w:rPr>
        <w:t>strongman persona</w:t>
      </w:r>
      <w:r w:rsidRPr="00F607A1">
        <w:rPr>
          <w:sz w:val="16"/>
        </w:rPr>
        <w:t xml:space="preserve"> </w:t>
      </w:r>
      <w:r w:rsidRPr="00F607A1">
        <w:rPr>
          <w:rStyle w:val="StyleUnderline"/>
        </w:rPr>
        <w:t xml:space="preserve">that made him popular with his largely white, working-class and male base, by </w:t>
      </w:r>
      <w:hyperlink r:id="rId256" w:tgtFrame="_blank" w:history="1">
        <w:r w:rsidRPr="00F607A1">
          <w:rPr>
            <w:rStyle w:val="StyleUnderline"/>
          </w:rPr>
          <w:t xml:space="preserve">saying </w:t>
        </w:r>
      </w:hyperlink>
      <w:r w:rsidRPr="00F607A1">
        <w:rPr>
          <w:rStyle w:val="StyleUnderline"/>
        </w:rPr>
        <w:t>at one point that he’d “</w:t>
      </w:r>
      <w:r w:rsidRPr="00F607A1">
        <w:rPr>
          <w:rStyle w:val="Emphasis"/>
        </w:rPr>
        <w:t>do the fighting myself</w:t>
      </w:r>
      <w:r w:rsidRPr="00F607A1">
        <w:rPr>
          <w:rStyle w:val="StyleUnderline"/>
        </w:rPr>
        <w:t>”</w:t>
      </w:r>
      <w:r w:rsidRPr="00F607A1">
        <w:rPr>
          <w:sz w:val="16"/>
        </w:rPr>
        <w:t xml:space="preserve"> </w:t>
      </w:r>
      <w:r w:rsidRPr="00F607A1">
        <w:rPr>
          <w:rStyle w:val="StyleUnderline"/>
        </w:rPr>
        <w:t>rather than tolerate activists interrupting his rallies</w:t>
      </w:r>
      <w:r w:rsidRPr="00F607A1">
        <w:rPr>
          <w:sz w:val="16"/>
        </w:rPr>
        <w:t xml:space="preserve">. Trump maintained this approach early in his presidency. </w:t>
      </w:r>
      <w:r w:rsidRPr="00F607A1">
        <w:rPr>
          <w:rStyle w:val="StyleUnderline"/>
        </w:rPr>
        <w:t xml:space="preserve">In 2017, he </w:t>
      </w:r>
      <w:hyperlink r:id="rId257" w:tgtFrame="_blank" w:history="1">
        <w:r w:rsidRPr="00F607A1">
          <w:rPr>
            <w:rStyle w:val="StyleUnderline"/>
          </w:rPr>
          <w:t>encouraged</w:t>
        </w:r>
      </w:hyperlink>
      <w:r w:rsidRPr="00F607A1">
        <w:rPr>
          <w:rStyle w:val="StyleUnderline"/>
        </w:rPr>
        <w:t xml:space="preserve"> police to be forceful with suspects and later that year called for the </w:t>
      </w:r>
      <w:hyperlink r:id="rId258" w:tgtFrame="_blank" w:history="1">
        <w:r w:rsidRPr="00F607A1">
          <w:rPr>
            <w:rStyle w:val="StyleUnderline"/>
          </w:rPr>
          <w:t>firing</w:t>
        </w:r>
      </w:hyperlink>
      <w:r w:rsidRPr="00F607A1">
        <w:rPr>
          <w:rStyle w:val="StyleUnderline"/>
        </w:rPr>
        <w:t xml:space="preserve"> of NFL players protesting racial injustice</w:t>
      </w:r>
      <w:r w:rsidRPr="00F607A1">
        <w:rPr>
          <w:sz w:val="16"/>
        </w:rPr>
        <w:t xml:space="preserve">. That has certainly played a part in keeping his approval rating with black Americans low. </w:t>
      </w:r>
      <w:r w:rsidRPr="00F607A1">
        <w:rPr>
          <w:rStyle w:val="StyleUnderline"/>
        </w:rPr>
        <w:t xml:space="preserve">Those ratings haven’t kept his campaign from launching </w:t>
      </w:r>
      <w:hyperlink r:id="rId259" w:tgtFrame="_blank" w:history="1">
        <w:r w:rsidRPr="00F607A1">
          <w:rPr>
            <w:rStyle w:val="StyleUnderline"/>
          </w:rPr>
          <w:t>outreach efforts</w:t>
        </w:r>
      </w:hyperlink>
      <w:r w:rsidRPr="00F607A1">
        <w:rPr>
          <w:rStyle w:val="StyleUnderline"/>
        </w:rPr>
        <w:t xml:space="preserve"> to black voters with the hope of putting a dent in Biden’s lead with the demographic and perhaps as importantly, assuaging the concerns of white voters who are uncomfortable with Trump’s sometimes </w:t>
      </w:r>
      <w:hyperlink r:id="rId260" w:tgtFrame="_blank" w:history="1">
        <w:r w:rsidRPr="00F607A1">
          <w:rPr>
            <w:rStyle w:val="StyleUnderline"/>
          </w:rPr>
          <w:t>blatantly racist langua</w:t>
        </w:r>
      </w:hyperlink>
      <w:hyperlink r:id="rId261" w:tgtFrame="_blank" w:history="1">
        <w:r w:rsidRPr="00F607A1">
          <w:rPr>
            <w:rStyle w:val="StyleUnderline"/>
          </w:rPr>
          <w:t>ge</w:t>
        </w:r>
      </w:hyperlink>
      <w:r w:rsidRPr="00F607A1">
        <w:rPr>
          <w:sz w:val="16"/>
        </w:rPr>
        <w:t xml:space="preserve">. </w:t>
      </w:r>
      <w:r w:rsidRPr="00F607A1">
        <w:rPr>
          <w:rStyle w:val="StyleUnderline"/>
        </w:rPr>
        <w:t xml:space="preserve">Biden is </w:t>
      </w:r>
      <w:r w:rsidRPr="00F607A1">
        <w:rPr>
          <w:rStyle w:val="Emphasis"/>
        </w:rPr>
        <w:t>leading significantly</w:t>
      </w:r>
      <w:r w:rsidRPr="00F607A1">
        <w:rPr>
          <w:sz w:val="16"/>
        </w:rPr>
        <w:t xml:space="preserve"> </w:t>
      </w:r>
      <w:r w:rsidRPr="00F607A1">
        <w:rPr>
          <w:rStyle w:val="StyleUnderline"/>
        </w:rPr>
        <w:t xml:space="preserve">with black voters — 81 percent support him, according to the most recent Quinnipiac University </w:t>
      </w:r>
      <w:hyperlink r:id="rId262" w:tgtFrame="_blank" w:history="1">
        <w:r w:rsidRPr="00F607A1">
          <w:rPr>
            <w:rStyle w:val="StyleUnderline"/>
          </w:rPr>
          <w:t>poll</w:t>
        </w:r>
      </w:hyperlink>
      <w:r w:rsidRPr="00F607A1">
        <w:rPr>
          <w:rStyle w:val="StyleUnderline"/>
        </w:rPr>
        <w:t>, and he is expected to win the demographic in November</w:t>
      </w:r>
      <w:r w:rsidRPr="00F607A1">
        <w:rPr>
          <w:sz w:val="16"/>
        </w:rPr>
        <w:t xml:space="preserve">. But </w:t>
      </w:r>
      <w:hyperlink r:id="rId263" w:tgtFrame="_blank" w:history="1">
        <w:r w:rsidRPr="00F607A1">
          <w:rPr>
            <w:rStyle w:val="Hyperlink"/>
            <w:sz w:val="16"/>
          </w:rPr>
          <w:t>gaffes</w:t>
        </w:r>
      </w:hyperlink>
      <w:r w:rsidRPr="00F607A1">
        <w:rPr>
          <w:sz w:val="16"/>
        </w:rPr>
        <w:t xml:space="preserve"> on racial matters, including a</w:t>
      </w:r>
      <w:hyperlink r:id="rId264" w:tgtFrame="_blank" w:history="1">
        <w:r w:rsidRPr="00F607A1">
          <w:rPr>
            <w:rStyle w:val="Hyperlink"/>
            <w:sz w:val="16"/>
          </w:rPr>
          <w:t xml:space="preserve"> big stumble last week</w:t>
        </w:r>
      </w:hyperlink>
      <w:r w:rsidRPr="00F607A1">
        <w:rPr>
          <w:sz w:val="16"/>
        </w:rPr>
        <w:t xml:space="preserve"> in an interview on “The Breakfast Club,” and lingering questions about his past policies, have left him in the hot seat with some black voters, particularly those under 40, even after he has all but officially sewn up the Democratic nomination. </w:t>
      </w:r>
      <w:r w:rsidRPr="00F607A1">
        <w:rPr>
          <w:rStyle w:val="StyleUnderline"/>
        </w:rPr>
        <w:t xml:space="preserve">In a race where </w:t>
      </w:r>
      <w:r w:rsidRPr="00F607A1">
        <w:rPr>
          <w:rStyle w:val="Emphasis"/>
        </w:rPr>
        <w:t>the margins matter</w:t>
      </w:r>
      <w:r w:rsidRPr="00F607A1">
        <w:rPr>
          <w:sz w:val="16"/>
        </w:rPr>
        <w:t xml:space="preserve">, </w:t>
      </w:r>
      <w:r w:rsidRPr="00F607A1">
        <w:rPr>
          <w:rStyle w:val="StyleUnderline"/>
        </w:rPr>
        <w:t xml:space="preserve">showing deep concern about violence against black men could be key to helping black men </w:t>
      </w:r>
      <w:r w:rsidRPr="00F607A1">
        <w:rPr>
          <w:rStyle w:val="Emphasis"/>
        </w:rPr>
        <w:t>turn out for Biden</w:t>
      </w:r>
      <w:r w:rsidRPr="00F607A1">
        <w:rPr>
          <w:sz w:val="16"/>
        </w:rPr>
        <w:t xml:space="preserve">, </w:t>
      </w:r>
      <w:r w:rsidRPr="00F607A1">
        <w:rPr>
          <w:rStyle w:val="StyleUnderline"/>
        </w:rPr>
        <w:t>a former lawmaker who supported tough crime laws in the 1980 and 1990s</w:t>
      </w:r>
      <w:r w:rsidRPr="00F607A1">
        <w:rPr>
          <w:sz w:val="16"/>
        </w:rPr>
        <w:t xml:space="preserve"> that led to an increase in the number of black men who were incarcerated. Both candidates have called for justice for Floyd’s family — something that probably appeals to a broad swath of Americans. But both have also praised Minneapolis officials for their response to the officers involved in Floyd’s death. How the candidates continue to respond to this incident could be a factor in the campaign for its duration. What will be worth paying attention to isn’t just how they each respond to the incidents and the law enforcement officers, but also to activists and the voters who are sympathetic to their plight. </w:t>
      </w:r>
      <w:r w:rsidRPr="00F607A1">
        <w:rPr>
          <w:rStyle w:val="StyleUnderline"/>
        </w:rPr>
        <w:t>Biden’s success has been largely due to the loyalty of black voters, but also to eating away Trump’s support with suburban voters and white working-class voters. Trump in 2016 narrowly won, and in doing so he performed better with black men and some white Christians than did previous Republican candidates</w:t>
      </w:r>
      <w:r w:rsidRPr="00F607A1">
        <w:rPr>
          <w:sz w:val="16"/>
        </w:rPr>
        <w:t xml:space="preserve">. </w:t>
      </w:r>
      <w:r w:rsidRPr="00F607A1">
        <w:rPr>
          <w:rStyle w:val="StyleUnderline"/>
        </w:rPr>
        <w:t xml:space="preserve">Victory in November could not only come by </w:t>
      </w:r>
      <w:r w:rsidRPr="00F607A1">
        <w:rPr>
          <w:rStyle w:val="Emphasis"/>
        </w:rPr>
        <w:t>mobilizing the bases</w:t>
      </w:r>
      <w:r w:rsidRPr="00F607A1">
        <w:rPr>
          <w:sz w:val="16"/>
        </w:rPr>
        <w:t xml:space="preserve"> </w:t>
      </w:r>
      <w:r w:rsidRPr="00F607A1">
        <w:rPr>
          <w:rStyle w:val="StyleUnderline"/>
        </w:rPr>
        <w:t xml:space="preserve">but by also </w:t>
      </w:r>
      <w:r w:rsidRPr="00F607A1">
        <w:rPr>
          <w:rStyle w:val="Emphasis"/>
        </w:rPr>
        <w:t>eating away at voters</w:t>
      </w:r>
      <w:r w:rsidRPr="00F607A1">
        <w:rPr>
          <w:rStyle w:val="StyleUnderline"/>
        </w:rPr>
        <w:t xml:space="preserve"> who have historically backed the opposing candidates’ party. The candidates will have to </w:t>
      </w:r>
      <w:r w:rsidRPr="00F607A1">
        <w:rPr>
          <w:rStyle w:val="Emphasis"/>
        </w:rPr>
        <w:t xml:space="preserve">figure out a way to do this without losing the support of the voters who have backed them most. </w:t>
      </w:r>
    </w:p>
    <w:p w14:paraId="7034ADC5" w14:textId="77777777" w:rsidR="0035730D" w:rsidRPr="00F607A1" w:rsidRDefault="0035730D" w:rsidP="0035730D"/>
    <w:p w14:paraId="6FCFE991" w14:textId="2983AB0A" w:rsidR="0035730D" w:rsidRPr="00F607A1" w:rsidRDefault="0035730D" w:rsidP="0035730D">
      <w:pPr>
        <w:pStyle w:val="Heading3"/>
      </w:pPr>
      <w:r w:rsidRPr="00F607A1">
        <w:t xml:space="preserve">1AR Elections DA – AT: NATO </w:t>
      </w:r>
    </w:p>
    <w:p w14:paraId="7EB37988" w14:textId="77777777" w:rsidR="0035730D" w:rsidRPr="00F607A1" w:rsidRDefault="0035730D" w:rsidP="0035730D">
      <w:pPr>
        <w:pStyle w:val="Heading4"/>
        <w:rPr>
          <w:u w:val="single"/>
        </w:rPr>
      </w:pPr>
      <w:r w:rsidRPr="00F607A1">
        <w:t xml:space="preserve">Trump </w:t>
      </w:r>
      <w:r w:rsidRPr="00F607A1">
        <w:rPr>
          <w:u w:val="single"/>
        </w:rPr>
        <w:t>won’t leave NATO</w:t>
      </w:r>
      <w:r w:rsidRPr="00F607A1">
        <w:t xml:space="preserve"> and no impact </w:t>
      </w:r>
      <w:r w:rsidRPr="00F607A1">
        <w:rPr>
          <w:u w:val="single"/>
        </w:rPr>
        <w:t>even if he did</w:t>
      </w:r>
    </w:p>
    <w:p w14:paraId="464A5137" w14:textId="77777777" w:rsidR="0035730D" w:rsidRPr="00F607A1" w:rsidRDefault="0035730D" w:rsidP="0035730D">
      <w:r w:rsidRPr="00F607A1">
        <w:rPr>
          <w:rStyle w:val="Style13ptBold"/>
        </w:rPr>
        <w:t>Ward 19</w:t>
      </w:r>
      <w:r w:rsidRPr="00F607A1">
        <w:t xml:space="preserve"> [Alex Ward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 views on national security. </w:t>
      </w:r>
      <w:r w:rsidRPr="00F607A1">
        <w:rPr>
          <w:rStyle w:val="Emphasis"/>
        </w:rPr>
        <w:t>Biden</w:t>
      </w:r>
      <w:r w:rsidRPr="00F607A1">
        <w:rPr>
          <w:u w:val="single"/>
        </w:rPr>
        <w:t xml:space="preserve"> believes </w:t>
      </w:r>
      <w:r w:rsidRPr="00F607A1">
        <w:rPr>
          <w:rStyle w:val="Emphasis"/>
        </w:rPr>
        <w:t>NATO will cease to exist</w:t>
      </w:r>
      <w:r w:rsidRPr="00F607A1">
        <w:rPr>
          <w:u w:val="single"/>
        </w:rPr>
        <w:t xml:space="preserve"> in </w:t>
      </w:r>
      <w:r w:rsidRPr="00F607A1">
        <w:rPr>
          <w:rStyle w:val="Emphasis"/>
        </w:rPr>
        <w:t>Trump’s second term</w:t>
      </w:r>
      <w:r w:rsidRPr="00F607A1">
        <w:t xml:space="preserve">. </w:t>
      </w:r>
      <w:r w:rsidRPr="00F607A1">
        <w:rPr>
          <w:u w:val="single"/>
        </w:rPr>
        <w:t>That’s</w:t>
      </w:r>
      <w:r w:rsidRPr="00F607A1">
        <w:t xml:space="preserve"> a bit far-fetched. July 5, 2019. https://www.vox.com/2019/7/5/20683044/biden-trump-nato-2020-presidential-election]</w:t>
      </w:r>
    </w:p>
    <w:p w14:paraId="2C1A79BB" w14:textId="77777777" w:rsidR="0035730D" w:rsidRPr="00F607A1" w:rsidRDefault="0035730D" w:rsidP="0035730D">
      <w:pPr>
        <w:rPr>
          <w:sz w:val="16"/>
        </w:rPr>
      </w:pPr>
      <w:r w:rsidRPr="00F607A1">
        <w:rPr>
          <w:sz w:val="16"/>
        </w:rPr>
        <w:t xml:space="preserve">But there are three reasons why </w:t>
      </w:r>
      <w:r w:rsidRPr="00F607A1">
        <w:rPr>
          <w:u w:val="single"/>
        </w:rPr>
        <w:t>Biden’s</w:t>
      </w:r>
      <w:r w:rsidRPr="00F607A1">
        <w:rPr>
          <w:sz w:val="16"/>
        </w:rPr>
        <w:t xml:space="preserve"> bold </w:t>
      </w:r>
      <w:r w:rsidRPr="00F607A1">
        <w:rPr>
          <w:u w:val="single"/>
        </w:rPr>
        <w:t xml:space="preserve">prediction is </w:t>
      </w:r>
      <w:r w:rsidRPr="00F607A1">
        <w:rPr>
          <w:rStyle w:val="Emphasis"/>
        </w:rPr>
        <w:t>unlikely</w:t>
      </w:r>
      <w:r w:rsidRPr="00F607A1">
        <w:rPr>
          <w:sz w:val="16"/>
        </w:rPr>
        <w:t xml:space="preserve"> to come true, </w:t>
      </w:r>
      <w:r w:rsidRPr="00F607A1">
        <w:rPr>
          <w:rStyle w:val="Emphasis"/>
        </w:rPr>
        <w:t>even if Trump wins</w:t>
      </w:r>
      <w:r w:rsidRPr="00F607A1">
        <w:rPr>
          <w:sz w:val="16"/>
        </w:rPr>
        <w:t>.</w:t>
      </w:r>
    </w:p>
    <w:p w14:paraId="0EBCD11B" w14:textId="77777777" w:rsidR="0035730D" w:rsidRPr="00F607A1" w:rsidRDefault="0035730D" w:rsidP="0035730D">
      <w:pPr>
        <w:rPr>
          <w:sz w:val="16"/>
        </w:rPr>
      </w:pPr>
      <w:r w:rsidRPr="00F607A1">
        <w:rPr>
          <w:rStyle w:val="Emphasis"/>
        </w:rPr>
        <w:t>First</w:t>
      </w:r>
      <w:r w:rsidRPr="00F607A1">
        <w:rPr>
          <w:sz w:val="16"/>
        </w:rPr>
        <w:t>, as Kendall-Taylor notes, “</w:t>
      </w:r>
      <w:r w:rsidRPr="00F607A1">
        <w:rPr>
          <w:u w:val="single"/>
        </w:rPr>
        <w:t xml:space="preserve">Trump would run into a number of </w:t>
      </w:r>
      <w:r w:rsidRPr="00F607A1">
        <w:rPr>
          <w:rStyle w:val="Emphasis"/>
        </w:rPr>
        <w:t>roadblocks</w:t>
      </w:r>
      <w:r w:rsidRPr="00F607A1">
        <w:rPr>
          <w:sz w:val="16"/>
        </w:rPr>
        <w:t xml:space="preserve"> — </w:t>
      </w:r>
      <w:r w:rsidRPr="00F607A1">
        <w:rPr>
          <w:u w:val="single"/>
        </w:rPr>
        <w:t xml:space="preserve">especially strong </w:t>
      </w:r>
      <w:r w:rsidRPr="00F607A1">
        <w:rPr>
          <w:rStyle w:val="Emphasis"/>
        </w:rPr>
        <w:t>bipartisan support</w:t>
      </w:r>
      <w:r w:rsidRPr="00F607A1">
        <w:rPr>
          <w:u w:val="single"/>
        </w:rPr>
        <w:t xml:space="preserve"> for NATO in </w:t>
      </w:r>
      <w:r w:rsidRPr="00F607A1">
        <w:rPr>
          <w:rStyle w:val="Emphasis"/>
        </w:rPr>
        <w:t>Congress</w:t>
      </w:r>
      <w:r w:rsidRPr="00F607A1">
        <w:rPr>
          <w:u w:val="single"/>
        </w:rPr>
        <w:t xml:space="preserve"> and widespread </w:t>
      </w:r>
      <w:r w:rsidRPr="00F607A1">
        <w:rPr>
          <w:rStyle w:val="Emphasis"/>
        </w:rPr>
        <w:t>public support</w:t>
      </w:r>
      <w:r w:rsidRPr="00F607A1">
        <w:rPr>
          <w:u w:val="single"/>
        </w:rPr>
        <w:t xml:space="preserve"> for the US commitment to NATO</w:t>
      </w:r>
      <w:r w:rsidRPr="00F607A1">
        <w:rPr>
          <w:sz w:val="16"/>
        </w:rPr>
        <w:t xml:space="preserve"> — that would complicate his efforts.” </w:t>
      </w:r>
      <w:r w:rsidRPr="00F607A1">
        <w:rPr>
          <w:u w:val="single"/>
        </w:rPr>
        <w:t xml:space="preserve">That </w:t>
      </w:r>
      <w:r w:rsidRPr="00F607A1">
        <w:rPr>
          <w:rStyle w:val="Emphasis"/>
        </w:rPr>
        <w:t>pushback</w:t>
      </w:r>
      <w:r w:rsidRPr="00F607A1">
        <w:rPr>
          <w:u w:val="single"/>
        </w:rPr>
        <w:t xml:space="preserve"> partly forced him to say he supports the alliance</w:t>
      </w:r>
      <w:r w:rsidRPr="00F607A1">
        <w:rPr>
          <w:sz w:val="16"/>
        </w:rPr>
        <w:t xml:space="preserve"> “</w:t>
      </w:r>
      <w:r w:rsidRPr="00F607A1">
        <w:rPr>
          <w:rStyle w:val="Emphasis"/>
        </w:rPr>
        <w:t>100 percent</w:t>
      </w:r>
      <w:r w:rsidRPr="00F607A1">
        <w:rPr>
          <w:sz w:val="16"/>
        </w:rPr>
        <w:t>.”</w:t>
      </w:r>
    </w:p>
    <w:p w14:paraId="7CAEA7EF" w14:textId="77777777" w:rsidR="0035730D" w:rsidRPr="00F607A1" w:rsidRDefault="0035730D" w:rsidP="0035730D">
      <w:pPr>
        <w:rPr>
          <w:sz w:val="16"/>
        </w:rPr>
      </w:pPr>
      <w:r w:rsidRPr="00F607A1">
        <w:rPr>
          <w:rStyle w:val="Emphasis"/>
        </w:rPr>
        <w:t>Second</w:t>
      </w:r>
      <w:r w:rsidRPr="00F607A1">
        <w:rPr>
          <w:sz w:val="16"/>
        </w:rPr>
        <w:t xml:space="preserve">, </w:t>
      </w:r>
      <w:r w:rsidRPr="00F607A1">
        <w:rPr>
          <w:rStyle w:val="Emphasis"/>
        </w:rPr>
        <w:t>European nations</w:t>
      </w:r>
      <w:r w:rsidRPr="00F607A1">
        <w:rPr>
          <w:u w:val="single"/>
        </w:rPr>
        <w:t xml:space="preserve"> have a vote in the alliance’s future</w:t>
      </w:r>
      <w:r w:rsidRPr="00F607A1">
        <w:rPr>
          <w:sz w:val="16"/>
        </w:rPr>
        <w:t xml:space="preserve">. NATO, which didn’t respond to a request for comment, without the US would be severely damaged. But it’s also possible that </w:t>
      </w:r>
      <w:r w:rsidRPr="00F607A1">
        <w:rPr>
          <w:u w:val="single"/>
        </w:rPr>
        <w:t xml:space="preserve">the </w:t>
      </w:r>
      <w:r w:rsidRPr="00F607A1">
        <w:rPr>
          <w:rStyle w:val="Emphasis"/>
        </w:rPr>
        <w:t>remaining countries</w:t>
      </w:r>
      <w:r w:rsidRPr="00F607A1">
        <w:rPr>
          <w:u w:val="single"/>
        </w:rPr>
        <w:t xml:space="preserve"> could </w:t>
      </w:r>
      <w:r w:rsidRPr="00F607A1">
        <w:rPr>
          <w:rStyle w:val="Emphasis"/>
        </w:rPr>
        <w:t>band together</w:t>
      </w:r>
      <w:r w:rsidRPr="00F607A1">
        <w:rPr>
          <w:u w:val="single"/>
        </w:rPr>
        <w:t xml:space="preserve"> and continue the alliance as a way to fend off Russia</w:t>
      </w:r>
      <w:r w:rsidRPr="00F607A1">
        <w:rPr>
          <w:sz w:val="16"/>
        </w:rPr>
        <w:t xml:space="preserve">, which by that point would certainly be more emboldened. After all, </w:t>
      </w:r>
      <w:r w:rsidRPr="00F607A1">
        <w:rPr>
          <w:u w:val="single"/>
        </w:rPr>
        <w:t xml:space="preserve">NATO allies have started to </w:t>
      </w:r>
      <w:r w:rsidRPr="00F607A1">
        <w:rPr>
          <w:rStyle w:val="Emphasis"/>
        </w:rPr>
        <w:t>contribute more</w:t>
      </w:r>
      <w:r w:rsidRPr="00F607A1">
        <w:rPr>
          <w:u w:val="single"/>
        </w:rPr>
        <w:t xml:space="preserve"> to their security recently</w:t>
      </w:r>
      <w:r w:rsidRPr="00F607A1">
        <w:rPr>
          <w:sz w:val="16"/>
        </w:rPr>
        <w:t>, seemingly because Trump has berated them into doing so.</w:t>
      </w:r>
    </w:p>
    <w:p w14:paraId="536D85B1" w14:textId="77777777" w:rsidR="0035730D" w:rsidRPr="00F607A1" w:rsidRDefault="0035730D" w:rsidP="0035730D">
      <w:pPr>
        <w:rPr>
          <w:sz w:val="16"/>
        </w:rPr>
      </w:pPr>
      <w:r w:rsidRPr="00F607A1">
        <w:rPr>
          <w:rStyle w:val="Emphasis"/>
        </w:rPr>
        <w:t>Third</w:t>
      </w:r>
      <w:r w:rsidRPr="00F607A1">
        <w:rPr>
          <w:sz w:val="16"/>
        </w:rPr>
        <w:t xml:space="preserve">, </w:t>
      </w:r>
      <w:r w:rsidRPr="00F607A1">
        <w:rPr>
          <w:u w:val="single"/>
        </w:rPr>
        <w:t>even if Trump is skeptical of the group, his admin</w:t>
      </w:r>
      <w:r w:rsidRPr="00F607A1">
        <w:rPr>
          <w:sz w:val="16"/>
        </w:rPr>
        <w:t xml:space="preserve">istration </w:t>
      </w:r>
      <w:r w:rsidRPr="00F607A1">
        <w:rPr>
          <w:rStyle w:val="Emphasis"/>
        </w:rPr>
        <w:t>on the whole</w:t>
      </w:r>
      <w:r w:rsidRPr="00F607A1">
        <w:rPr>
          <w:sz w:val="16"/>
        </w:rPr>
        <w:t xml:space="preserve"> </w:t>
      </w:r>
      <w:r w:rsidRPr="00F607A1">
        <w:rPr>
          <w:u w:val="single"/>
        </w:rPr>
        <w:t xml:space="preserve">has been </w:t>
      </w:r>
      <w:r w:rsidRPr="00F607A1">
        <w:rPr>
          <w:rStyle w:val="Emphasis"/>
        </w:rPr>
        <w:t>good for Europe</w:t>
      </w:r>
      <w:r w:rsidRPr="00F607A1">
        <w:rPr>
          <w:sz w:val="16"/>
        </w:rPr>
        <w:t xml:space="preserve">. </w:t>
      </w:r>
      <w:r w:rsidRPr="00F607A1">
        <w:rPr>
          <w:u w:val="single"/>
        </w:rPr>
        <w:t xml:space="preserve">It’s </w:t>
      </w:r>
      <w:r w:rsidRPr="00F607A1">
        <w:rPr>
          <w:rStyle w:val="Emphasis"/>
        </w:rPr>
        <w:t>increased funding</w:t>
      </w:r>
      <w:r w:rsidRPr="00F607A1">
        <w:rPr>
          <w:u w:val="single"/>
        </w:rPr>
        <w:t xml:space="preserve"> to support the continent’s defenses</w:t>
      </w:r>
      <w:r w:rsidRPr="00F607A1">
        <w:rPr>
          <w:sz w:val="16"/>
        </w:rPr>
        <w:t xml:space="preserve"> — although that may drop slightly this year; </w:t>
      </w:r>
      <w:r w:rsidRPr="00F607A1">
        <w:rPr>
          <w:rStyle w:val="Emphasis"/>
        </w:rPr>
        <w:t>sanctioned Russia</w:t>
      </w:r>
      <w:r w:rsidRPr="00F607A1">
        <w:rPr>
          <w:sz w:val="16"/>
        </w:rPr>
        <w:t xml:space="preserve"> for its aggressive actions; </w:t>
      </w:r>
      <w:r w:rsidRPr="00F607A1">
        <w:rPr>
          <w:u w:val="single"/>
        </w:rPr>
        <w:t>and</w:t>
      </w:r>
      <w:r w:rsidRPr="00F607A1">
        <w:rPr>
          <w:sz w:val="16"/>
        </w:rPr>
        <w:t xml:space="preserve"> even </w:t>
      </w:r>
      <w:r w:rsidRPr="00F607A1">
        <w:rPr>
          <w:u w:val="single"/>
        </w:rPr>
        <w:t>allowed</w:t>
      </w:r>
      <w:r w:rsidRPr="00F607A1">
        <w:rPr>
          <w:sz w:val="16"/>
        </w:rPr>
        <w:t xml:space="preserve"> the </w:t>
      </w:r>
      <w:r w:rsidRPr="00F607A1">
        <w:rPr>
          <w:rStyle w:val="Emphasis"/>
        </w:rPr>
        <w:t>sale</w:t>
      </w:r>
      <w:r w:rsidRPr="00F607A1">
        <w:rPr>
          <w:u w:val="single"/>
        </w:rPr>
        <w:t xml:space="preserve"> of lethal </w:t>
      </w:r>
      <w:r w:rsidRPr="00F607A1">
        <w:rPr>
          <w:rStyle w:val="Emphasis"/>
        </w:rPr>
        <w:t>weapons</w:t>
      </w:r>
      <w:r w:rsidRPr="00F607A1">
        <w:rPr>
          <w:u w:val="single"/>
        </w:rPr>
        <w:t xml:space="preserve"> to </w:t>
      </w:r>
      <w:r w:rsidRPr="00F607A1">
        <w:rPr>
          <w:rStyle w:val="Emphasis"/>
        </w:rPr>
        <w:t>Ukraine</w:t>
      </w:r>
      <w:r w:rsidRPr="00F607A1">
        <w:rPr>
          <w:sz w:val="16"/>
        </w:rPr>
        <w:t xml:space="preserve"> to force Moscow-linked fighters out.</w:t>
      </w:r>
    </w:p>
    <w:p w14:paraId="2BAEB989" w14:textId="77777777" w:rsidR="0035730D" w:rsidRPr="00F607A1" w:rsidRDefault="0035730D" w:rsidP="0035730D">
      <w:pPr>
        <w:rPr>
          <w:sz w:val="16"/>
        </w:rPr>
      </w:pPr>
      <w:r w:rsidRPr="00F607A1">
        <w:rPr>
          <w:sz w:val="16"/>
        </w:rPr>
        <w:t xml:space="preserve">So while </w:t>
      </w:r>
      <w:r w:rsidRPr="00F607A1">
        <w:rPr>
          <w:u w:val="single"/>
        </w:rPr>
        <w:t>Trump’s NATO inclinations seem like an easy target</w:t>
      </w:r>
      <w:r w:rsidRPr="00F607A1">
        <w:rPr>
          <w:sz w:val="16"/>
        </w:rPr>
        <w:t xml:space="preserve"> — and they are — </w:t>
      </w:r>
      <w:r w:rsidRPr="00F607A1">
        <w:rPr>
          <w:rStyle w:val="Emphasis"/>
        </w:rPr>
        <w:t>predicting</w:t>
      </w:r>
      <w:r w:rsidRPr="00F607A1">
        <w:rPr>
          <w:u w:val="single"/>
        </w:rPr>
        <w:t xml:space="preserve"> the </w:t>
      </w:r>
      <w:r w:rsidRPr="00F607A1">
        <w:rPr>
          <w:rStyle w:val="Emphasis"/>
        </w:rPr>
        <w:t>alliance’s</w:t>
      </w:r>
      <w:r w:rsidRPr="00F607A1">
        <w:rPr>
          <w:u w:val="single"/>
        </w:rPr>
        <w:t xml:space="preserve"> swift </w:t>
      </w:r>
      <w:r w:rsidRPr="00F607A1">
        <w:rPr>
          <w:rStyle w:val="Emphasis"/>
        </w:rPr>
        <w:t>demise</w:t>
      </w:r>
      <w:r w:rsidRPr="00F607A1">
        <w:rPr>
          <w:u w:val="single"/>
        </w:rPr>
        <w:t xml:space="preserve"> is not only premature, it’s </w:t>
      </w:r>
      <w:r w:rsidRPr="00F607A1">
        <w:rPr>
          <w:rStyle w:val="Emphasis"/>
        </w:rPr>
        <w:t>divorced from reality</w:t>
      </w:r>
      <w:r w:rsidRPr="00F607A1">
        <w:rPr>
          <w:sz w:val="16"/>
        </w:rPr>
        <w:t>.</w:t>
      </w:r>
    </w:p>
    <w:p w14:paraId="69107543" w14:textId="77777777" w:rsidR="0035730D" w:rsidRPr="00F607A1" w:rsidRDefault="0035730D" w:rsidP="0035730D"/>
    <w:p w14:paraId="1640455B" w14:textId="5BF32DFF" w:rsidR="0035730D" w:rsidRPr="00F607A1" w:rsidRDefault="0035730D" w:rsidP="0035730D">
      <w:pPr>
        <w:pStyle w:val="Heading3"/>
      </w:pPr>
      <w:r w:rsidRPr="00F607A1">
        <w:t xml:space="preserve">1AR Elections DA – AT: Warming </w:t>
      </w:r>
    </w:p>
    <w:p w14:paraId="22798874" w14:textId="77777777" w:rsidR="0035730D" w:rsidRPr="00F607A1" w:rsidRDefault="0035730D" w:rsidP="0035730D">
      <w:pPr>
        <w:pStyle w:val="Heading4"/>
        <w:rPr>
          <w:rFonts w:cs="Times New Roman"/>
        </w:rPr>
      </w:pPr>
      <w:r w:rsidRPr="00F607A1">
        <w:rPr>
          <w:rFonts w:cs="Times New Roman"/>
        </w:rPr>
        <w:t xml:space="preserve">Long timeframe and adaptation solves </w:t>
      </w:r>
    </w:p>
    <w:p w14:paraId="2B749F8F" w14:textId="77777777" w:rsidR="0035730D" w:rsidRPr="00F607A1" w:rsidRDefault="0035730D" w:rsidP="0035730D">
      <w:r w:rsidRPr="00F607A1">
        <w:t xml:space="preserve">Robert O. </w:t>
      </w:r>
      <w:r w:rsidRPr="00F607A1">
        <w:rPr>
          <w:rStyle w:val="Style13ptBold"/>
        </w:rPr>
        <w:t>Mendelsohn 9</w:t>
      </w:r>
      <w:r w:rsidRPr="00F607A1">
        <w:t>, the Edwin Weyerhaeuser Davis Professor, Yale School of Forestry and Environmental Studies, Yale University, June 2009, “Climate Change and Economic Growth,” online: http://www.growthcommission.org/storage/cgdev/documents/gcwp060web.pdf</w:t>
      </w:r>
    </w:p>
    <w:p w14:paraId="341A0D7D" w14:textId="77777777" w:rsidR="0035730D" w:rsidRPr="00F607A1" w:rsidRDefault="0035730D" w:rsidP="0035730D">
      <w:pPr>
        <w:rPr>
          <w:sz w:val="16"/>
        </w:rPr>
      </w:pPr>
      <w:r w:rsidRPr="00F607A1">
        <w:rPr>
          <w:rStyle w:val="underline"/>
        </w:rPr>
        <w:t>The</w:t>
      </w:r>
      <w:r w:rsidRPr="00F607A1">
        <w:rPr>
          <w:sz w:val="16"/>
        </w:rPr>
        <w:t xml:space="preserve"> heart of the </w:t>
      </w:r>
      <w:r w:rsidRPr="00F607A1">
        <w:rPr>
          <w:rStyle w:val="underline"/>
        </w:rPr>
        <w:t xml:space="preserve">debate about </w:t>
      </w:r>
      <w:r w:rsidRPr="00F607A1">
        <w:rPr>
          <w:rStyle w:val="Emphasis"/>
        </w:rPr>
        <w:t>climate change</w:t>
      </w:r>
      <w:r w:rsidRPr="00F607A1">
        <w:rPr>
          <w:sz w:val="16"/>
        </w:rPr>
        <w:t xml:space="preserve"> comes from a number of warnings from scientists and others that </w:t>
      </w:r>
      <w:r w:rsidRPr="00F607A1">
        <w:rPr>
          <w:rStyle w:val="underline"/>
        </w:rPr>
        <w:t xml:space="preserve">give the impression that human-induced </w:t>
      </w:r>
      <w:r w:rsidRPr="00F607A1">
        <w:rPr>
          <w:rStyle w:val="Emphasis"/>
        </w:rPr>
        <w:t>climate change</w:t>
      </w:r>
      <w:r w:rsidRPr="00F607A1">
        <w:rPr>
          <w:rStyle w:val="underline"/>
        </w:rPr>
        <w:t xml:space="preserve"> is an immediate threat to society</w:t>
      </w:r>
      <w:r w:rsidRPr="00F607A1">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w:t>
      </w:r>
      <w:r w:rsidRPr="00F607A1">
        <w:rPr>
          <w:rStyle w:val="StyleUnderline"/>
        </w:rPr>
        <w:t>is</w:t>
      </w:r>
      <w:r w:rsidRPr="00F607A1">
        <w:rPr>
          <w:sz w:val="16"/>
        </w:rPr>
        <w:t xml:space="preserve"> no time to waste. Unless greenhouse gases are cut dramatically today, economic growth and well</w:t>
      </w:r>
      <w:r w:rsidRPr="00F607A1">
        <w:rPr>
          <w:rFonts w:ascii="Times New Roman" w:eastAsia="Calibri" w:hAnsi="Times New Roman" w:cs="Times New Roman"/>
          <w:sz w:val="16"/>
        </w:rPr>
        <w:t>‐</w:t>
      </w:r>
      <w:r w:rsidRPr="00F607A1">
        <w:rPr>
          <w:sz w:val="16"/>
        </w:rPr>
        <w:t xml:space="preserve">being may be at risk (Stern 2006). </w:t>
      </w:r>
      <w:r w:rsidRPr="00F607A1">
        <w:rPr>
          <w:rStyle w:val="underline"/>
        </w:rPr>
        <w:t>These statements are</w:t>
      </w:r>
      <w:r w:rsidRPr="00F607A1">
        <w:rPr>
          <w:sz w:val="16"/>
        </w:rPr>
        <w:t xml:space="preserve"> largely </w:t>
      </w:r>
      <w:r w:rsidRPr="00F607A1">
        <w:rPr>
          <w:rStyle w:val="Emphasis"/>
        </w:rPr>
        <w:t>alarmist and misleading</w:t>
      </w:r>
      <w:r w:rsidRPr="00F607A1">
        <w:rPr>
          <w:sz w:val="16"/>
        </w:rPr>
        <w:t xml:space="preserve">. Although </w:t>
      </w:r>
      <w:r w:rsidRPr="00F607A1">
        <w:rPr>
          <w:rStyle w:val="StyleUnderline"/>
        </w:rPr>
        <w:t>climate change</w:t>
      </w:r>
      <w:r w:rsidRPr="00F607A1">
        <w:rPr>
          <w:sz w:val="16"/>
        </w:rPr>
        <w:t xml:space="preserve"> is a serious problem that deserves attention, </w:t>
      </w:r>
      <w:r w:rsidRPr="00F607A1">
        <w:rPr>
          <w:rStyle w:val="underline"/>
        </w:rPr>
        <w:t>society’s immediate behavior has an</w:t>
      </w:r>
      <w:r w:rsidRPr="00F607A1">
        <w:rPr>
          <w:sz w:val="16"/>
        </w:rPr>
        <w:t xml:space="preserve"> </w:t>
      </w:r>
      <w:r w:rsidRPr="00F607A1">
        <w:rPr>
          <w:rStyle w:val="Emphasis"/>
        </w:rPr>
        <w:t>extremely low probability</w:t>
      </w:r>
      <w:r w:rsidRPr="00F607A1">
        <w:rPr>
          <w:sz w:val="16"/>
        </w:rPr>
        <w:t xml:space="preserve"> </w:t>
      </w:r>
      <w:r w:rsidRPr="00F607A1">
        <w:rPr>
          <w:rStyle w:val="underline"/>
        </w:rPr>
        <w:t>of leading to</w:t>
      </w:r>
      <w:r w:rsidRPr="00F607A1">
        <w:rPr>
          <w:sz w:val="16"/>
        </w:rPr>
        <w:t xml:space="preserve"> </w:t>
      </w:r>
      <w:r w:rsidRPr="00F607A1">
        <w:rPr>
          <w:rStyle w:val="Emphasis"/>
        </w:rPr>
        <w:t>catastrophic consequences</w:t>
      </w:r>
      <w:r w:rsidRPr="00F607A1">
        <w:rPr>
          <w:sz w:val="16"/>
        </w:rPr>
        <w:t xml:space="preserve">. The </w:t>
      </w:r>
      <w:r w:rsidRPr="00F607A1">
        <w:rPr>
          <w:rStyle w:val="underline"/>
        </w:rPr>
        <w:t>science and economics</w:t>
      </w:r>
      <w:r w:rsidRPr="00F607A1">
        <w:rPr>
          <w:sz w:val="16"/>
        </w:rPr>
        <w:t xml:space="preserve"> of climate change </w:t>
      </w:r>
      <w:r w:rsidRPr="00F607A1">
        <w:rPr>
          <w:rStyle w:val="underline"/>
        </w:rPr>
        <w:t>is quite clear that emissions over the next few decades will lead to only</w:t>
      </w:r>
      <w:r w:rsidRPr="00F607A1">
        <w:rPr>
          <w:sz w:val="16"/>
        </w:rPr>
        <w:t xml:space="preserve"> </w:t>
      </w:r>
      <w:r w:rsidRPr="00F607A1">
        <w:rPr>
          <w:rStyle w:val="Emphasis"/>
        </w:rPr>
        <w:t>mild consequences</w:t>
      </w:r>
      <w:r w:rsidRPr="00F607A1">
        <w:rPr>
          <w:sz w:val="16"/>
        </w:rPr>
        <w:t>. The severe impacts predicted by alarmists require a century (or two in</w:t>
      </w:r>
      <w:r w:rsidRPr="00F607A1">
        <w:rPr>
          <w:sz w:val="10"/>
        </w:rPr>
        <w:t xml:space="preserve"> </w:t>
      </w:r>
      <w:r w:rsidRPr="00F607A1">
        <w:rPr>
          <w:sz w:val="16"/>
        </w:rPr>
        <w:t xml:space="preserve">the case of Stern 2006) </w:t>
      </w:r>
      <w:r w:rsidRPr="00F607A1">
        <w:rPr>
          <w:rStyle w:val="Emphasis"/>
        </w:rPr>
        <w:t>of no mitigation</w:t>
      </w:r>
      <w:r w:rsidRPr="00F607A1">
        <w:rPr>
          <w:sz w:val="16"/>
        </w:rPr>
        <w:t xml:space="preserve">. Many of the </w:t>
      </w:r>
      <w:r w:rsidRPr="00F607A1">
        <w:rPr>
          <w:rStyle w:val="underline"/>
        </w:rPr>
        <w:t xml:space="preserve">predicted impacts assume there will be </w:t>
      </w:r>
      <w:r w:rsidRPr="00F607A1">
        <w:rPr>
          <w:rStyle w:val="Emphasis"/>
        </w:rPr>
        <w:t>no or little adaptation</w:t>
      </w:r>
      <w:r w:rsidRPr="00F607A1">
        <w:rPr>
          <w:sz w:val="16"/>
        </w:rPr>
        <w:t xml:space="preserve">. The net economic impacts from climate change over the next 50 years will be small regardless. Most of </w:t>
      </w:r>
      <w:r w:rsidRPr="00F607A1">
        <w:rPr>
          <w:rStyle w:val="underline"/>
        </w:rPr>
        <w:t xml:space="preserve">the more </w:t>
      </w:r>
      <w:r w:rsidRPr="00F607A1">
        <w:rPr>
          <w:rStyle w:val="Emphasis"/>
        </w:rPr>
        <w:t>severe impacts</w:t>
      </w:r>
      <w:r w:rsidRPr="00F607A1">
        <w:rPr>
          <w:rStyle w:val="underline"/>
        </w:rPr>
        <w:t xml:space="preserve"> will take more than a century or even a </w:t>
      </w:r>
      <w:r w:rsidRPr="00F607A1">
        <w:rPr>
          <w:rStyle w:val="Emphasis"/>
        </w:rPr>
        <w:t>millennium</w:t>
      </w:r>
      <w:r w:rsidRPr="00F607A1">
        <w:rPr>
          <w:rStyle w:val="underline"/>
        </w:rPr>
        <w:t xml:space="preserve"> to unfold and many of these</w:t>
      </w:r>
      <w:r w:rsidRPr="00F607A1">
        <w:rPr>
          <w:sz w:val="16"/>
        </w:rPr>
        <w:t xml:space="preserve"> “</w:t>
      </w:r>
      <w:r w:rsidRPr="00F607A1">
        <w:rPr>
          <w:rStyle w:val="underline"/>
        </w:rPr>
        <w:t>potential” impacts</w:t>
      </w:r>
      <w:r w:rsidRPr="00F607A1">
        <w:rPr>
          <w:sz w:val="16"/>
        </w:rPr>
        <w:t xml:space="preserve"> </w:t>
      </w:r>
      <w:r w:rsidRPr="00F607A1">
        <w:rPr>
          <w:rStyle w:val="Emphasis"/>
        </w:rPr>
        <w:t>will never occur because people will adapt</w:t>
      </w:r>
      <w:r w:rsidRPr="00F607A1">
        <w:rPr>
          <w:sz w:val="16"/>
        </w:rPr>
        <w:t xml:space="preserve">. </w:t>
      </w:r>
      <w:r w:rsidRPr="00F607A1">
        <w:rPr>
          <w:rStyle w:val="underline"/>
        </w:rPr>
        <w:t xml:space="preserve">It is not at all apparent that </w:t>
      </w:r>
      <w:r w:rsidRPr="00F607A1">
        <w:rPr>
          <w:rStyle w:val="Emphasis"/>
        </w:rPr>
        <w:t>immediate</w:t>
      </w:r>
      <w:r w:rsidRPr="00F607A1">
        <w:rPr>
          <w:rStyle w:val="underline"/>
        </w:rPr>
        <w:t xml:space="preserve"> and dramatic policies need to be developed to thwart long</w:t>
      </w:r>
      <w:r w:rsidRPr="00F607A1">
        <w:rPr>
          <w:rStyle w:val="underline"/>
          <w:rFonts w:ascii="Times New Roman" w:eastAsia="Calibri" w:hAnsi="Times New Roman" w:cs="Times New Roman"/>
        </w:rPr>
        <w:t>‐</w:t>
      </w:r>
      <w:r w:rsidRPr="00F607A1">
        <w:rPr>
          <w:rStyle w:val="underline"/>
        </w:rPr>
        <w:t>range climate risks</w:t>
      </w:r>
      <w:r w:rsidRPr="00F607A1">
        <w:rPr>
          <w:sz w:val="16"/>
        </w:rPr>
        <w:t>. What is needed are long</w:t>
      </w:r>
      <w:r w:rsidRPr="00F607A1">
        <w:rPr>
          <w:rFonts w:ascii="Times New Roman" w:eastAsia="Calibri" w:hAnsi="Times New Roman" w:cs="Times New Roman"/>
          <w:sz w:val="16"/>
        </w:rPr>
        <w:t>‐</w:t>
      </w:r>
      <w:r w:rsidRPr="00F607A1">
        <w:rPr>
          <w:sz w:val="16"/>
        </w:rPr>
        <w:t>run balanced responses.</w:t>
      </w:r>
    </w:p>
    <w:p w14:paraId="66843466" w14:textId="77777777" w:rsidR="0035730D" w:rsidRPr="00F607A1" w:rsidRDefault="0035730D" w:rsidP="0035730D">
      <w:pPr>
        <w:pStyle w:val="Heading4"/>
        <w:spacing w:before="0" w:line="240" w:lineRule="auto"/>
        <w:rPr>
          <w:rFonts w:cs="Times New Roman"/>
        </w:rPr>
      </w:pPr>
      <w:r w:rsidRPr="00F607A1">
        <w:rPr>
          <w:rFonts w:cs="Times New Roman"/>
        </w:rPr>
        <w:t>No resource wars – prefer statistical evidence</w:t>
      </w:r>
    </w:p>
    <w:p w14:paraId="78DB0B89" w14:textId="77777777" w:rsidR="0035730D" w:rsidRPr="00F607A1" w:rsidRDefault="0035730D" w:rsidP="0035730D">
      <w:pPr>
        <w:spacing w:after="0" w:line="240" w:lineRule="auto"/>
      </w:pPr>
      <w:r w:rsidRPr="00F607A1">
        <w:rPr>
          <w:rStyle w:val="Style13ptBold"/>
        </w:rPr>
        <w:t>Pinker 11</w:t>
      </w:r>
      <w:r w:rsidRPr="00F607A1">
        <w:t xml:space="preserve"> (Steven, Harvard College Professor and Johnstone Family Professor in the Department of Psychology – Harvard University, “The Better Angels of Our Nature: Why Violence Has Declined,” Google Books)</w:t>
      </w:r>
    </w:p>
    <w:p w14:paraId="065688D9" w14:textId="77777777" w:rsidR="0035730D" w:rsidRPr="00F607A1" w:rsidRDefault="0035730D" w:rsidP="0035730D">
      <w:pPr>
        <w:spacing w:after="0" w:line="240" w:lineRule="auto"/>
        <w:ind w:right="360"/>
        <w:rPr>
          <w:sz w:val="10"/>
        </w:rPr>
      </w:pPr>
      <w:r w:rsidRPr="00F607A1">
        <w:rPr>
          <w:sz w:val="10"/>
        </w:rPr>
        <w:t xml:space="preserve">Once again it seems to me that the appropriate response is "maybe, but maybe not." Though </w:t>
      </w:r>
      <w:r w:rsidRPr="00F607A1">
        <w:rPr>
          <w:rStyle w:val="StyleUnderline"/>
        </w:rPr>
        <w:t>climate change</w:t>
      </w:r>
      <w:r w:rsidRPr="00F607A1">
        <w:rPr>
          <w:sz w:val="10"/>
        </w:rPr>
        <w:t xml:space="preserve"> can cause plenty of misery and deserves to be mitigated for that reason alone, it </w:t>
      </w:r>
      <w:r w:rsidRPr="00F607A1">
        <w:rPr>
          <w:rStyle w:val="StyleUnderline"/>
        </w:rPr>
        <w:t>will not necessarily lead to armed conflict</w:t>
      </w:r>
      <w:r w:rsidRPr="00F607A1">
        <w:rPr>
          <w:sz w:val="10"/>
        </w:rPr>
        <w:t xml:space="preserve">. The </w:t>
      </w:r>
      <w:r w:rsidRPr="00F607A1">
        <w:rPr>
          <w:rStyle w:val="StyleUnderline"/>
        </w:rPr>
        <w:t>political scientists who track war and peace</w:t>
      </w:r>
      <w:r w:rsidRPr="00F607A1">
        <w:rPr>
          <w:sz w:val="10"/>
        </w:rPr>
        <w:t xml:space="preserve">, such as Halvard Buhaug, Idean Salehyan, Ole Theisen, and Nils Gleditsch, </w:t>
      </w:r>
      <w:r w:rsidRPr="00F607A1">
        <w:rPr>
          <w:rStyle w:val="StyleUnderline"/>
        </w:rPr>
        <w:t>are skeptical of the popular idea that people fight wars over scarce resources</w:t>
      </w:r>
      <w:r w:rsidRPr="00F607A1">
        <w:rPr>
          <w:sz w:val="10"/>
        </w:rPr>
        <w:t xml:space="preserve">. </w:t>
      </w:r>
      <w:r w:rsidRPr="00F607A1">
        <w:rPr>
          <w:rStyle w:val="StyleUnderline"/>
        </w:rPr>
        <w:t>Hunger and resource shortages are tragically common</w:t>
      </w:r>
      <w:r w:rsidRPr="00F607A1">
        <w:rPr>
          <w:sz w:val="10"/>
        </w:rPr>
        <w:t xml:space="preserve"> in sub-Saharn countries such as Malawi, Zambia, and Tanzania, </w:t>
      </w:r>
      <w:r w:rsidRPr="00F607A1">
        <w:rPr>
          <w:rStyle w:val="StyleUnderline"/>
        </w:rPr>
        <w:t>but wars involving them are not</w:t>
      </w:r>
      <w:r w:rsidRPr="00F607A1">
        <w:rPr>
          <w:sz w:val="10"/>
        </w:rPr>
        <w:t xml:space="preserve">. </w:t>
      </w:r>
      <w:r w:rsidRPr="00F607A1">
        <w:rPr>
          <w:rStyle w:val="StyleUnderline"/>
        </w:rPr>
        <w:t>Hurricanes, floods, droughts, and tsunamis</w:t>
      </w:r>
      <w:r w:rsidRPr="00F607A1">
        <w:rPr>
          <w:sz w:val="10"/>
        </w:rPr>
        <w:t xml:space="preserve"> (such as the disastrous one in the Indian Ocean in 2004) </w:t>
      </w:r>
      <w:r w:rsidRPr="00F607A1">
        <w:rPr>
          <w:rStyle w:val="StyleUnderline"/>
        </w:rPr>
        <w:t>do not generally lead to armed conflict</w:t>
      </w:r>
      <w:r w:rsidRPr="00F607A1">
        <w:rPr>
          <w:sz w:val="10"/>
        </w:rPr>
        <w:t xml:space="preserve">. </w:t>
      </w:r>
      <w:r w:rsidRPr="00F607A1">
        <w:rPr>
          <w:rStyle w:val="StyleUnderline"/>
        </w:rPr>
        <w:t>The American dust bowl</w:t>
      </w:r>
      <w:r w:rsidRPr="00F607A1">
        <w:rPr>
          <w:sz w:val="10"/>
        </w:rPr>
        <w:t xml:space="preserve"> in the 1930s, to take another example, </w:t>
      </w:r>
      <w:r w:rsidRPr="00F607A1">
        <w:rPr>
          <w:rStyle w:val="StyleUnderline"/>
        </w:rPr>
        <w:t>caused plenty of deprivation but no civil war</w:t>
      </w:r>
      <w:r w:rsidRPr="00F607A1">
        <w:rPr>
          <w:sz w:val="10"/>
        </w:rPr>
        <w:t xml:space="preserve">. </w:t>
      </w:r>
      <w:r w:rsidRPr="00F607A1">
        <w:rPr>
          <w:rStyle w:val="StyleUnderline"/>
        </w:rPr>
        <w:t>And while temperatures have been rising steadily</w:t>
      </w:r>
      <w:r w:rsidRPr="00F607A1">
        <w:rPr>
          <w:sz w:val="10"/>
        </w:rPr>
        <w:t xml:space="preserve"> in Africa during the past fifteen years, </w:t>
      </w:r>
      <w:r w:rsidRPr="00F607A1">
        <w:rPr>
          <w:rStyle w:val="StyleUnderline"/>
        </w:rPr>
        <w:t>civil wars and war deaths have been falling</w:t>
      </w:r>
      <w:r w:rsidRPr="00F607A1">
        <w:rPr>
          <w:sz w:val="10"/>
        </w:rPr>
        <w:t xml:space="preserve">. </w:t>
      </w:r>
      <w:r w:rsidRPr="00F607A1">
        <w:rPr>
          <w:rStyle w:val="StyleUnderline"/>
        </w:rPr>
        <w:t>Pressures on access to land and water can</w:t>
      </w:r>
      <w:r w:rsidRPr="00F607A1">
        <w:rPr>
          <w:sz w:val="10"/>
        </w:rPr>
        <w:t xml:space="preserve"> certainly </w:t>
      </w:r>
      <w:r w:rsidRPr="00F607A1">
        <w:rPr>
          <w:rStyle w:val="StyleUnderline"/>
        </w:rPr>
        <w:t>cause local skirmishes</w:t>
      </w:r>
      <w:r w:rsidRPr="00F607A1">
        <w:rPr>
          <w:sz w:val="10"/>
        </w:rPr>
        <w:t xml:space="preserve">, </w:t>
      </w:r>
      <w:r w:rsidRPr="00F607A1">
        <w:rPr>
          <w:rStyle w:val="StyleUnderline"/>
        </w:rPr>
        <w:t>but a genuine war requires that hostile forces be organized and armed</w:t>
      </w:r>
      <w:r w:rsidRPr="00F607A1">
        <w:rPr>
          <w:sz w:val="10"/>
        </w:rPr>
        <w:t xml:space="preserve">, </w:t>
      </w:r>
      <w:r w:rsidRPr="00F607A1">
        <w:rPr>
          <w:rStyle w:val="StyleUnderline"/>
        </w:rPr>
        <w:t>and that depends more on the influence of bad governments, closed economies, and militant ideologies than on the sheer availability of land and water</w:t>
      </w:r>
      <w:r w:rsidRPr="00F607A1">
        <w:rPr>
          <w:sz w:val="10"/>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F607A1">
        <w:rPr>
          <w:rStyle w:val="StyleUnderline"/>
        </w:rPr>
        <w:t>In a regression analysis on armed conflicts</w:t>
      </w:r>
      <w:r w:rsidRPr="00F607A1">
        <w:rPr>
          <w:sz w:val="10"/>
        </w:rPr>
        <w:t xml:space="preserve"> from 1980 to 1992, Theisen found that </w:t>
      </w:r>
      <w:r w:rsidRPr="00F607A1">
        <w:rPr>
          <w:rStyle w:val="StyleUnderline"/>
        </w:rPr>
        <w:t>conflict was more likely if a country was poor, populous, politically unstable, and abundant in oil</w:t>
      </w:r>
      <w:r w:rsidRPr="00F607A1">
        <w:rPr>
          <w:sz w:val="10"/>
        </w:rPr>
        <w:t xml:space="preserve">, </w:t>
      </w:r>
      <w:r w:rsidRPr="00F607A1">
        <w:rPr>
          <w:rStyle w:val="StyleUnderline"/>
        </w:rPr>
        <w:t>but not if it had suffered from droughts, water shortages, or mild land degradation</w:t>
      </w:r>
      <w:r w:rsidRPr="00F607A1">
        <w:rPr>
          <w:sz w:val="10"/>
        </w:rPr>
        <w:t xml:space="preserve">. (Severe land degradation did have a small effect.) </w:t>
      </w:r>
      <w:r w:rsidRPr="00F607A1">
        <w:rPr>
          <w:rStyle w:val="StyleUnderline"/>
        </w:rPr>
        <w:t xml:space="preserve">Reviewing analyses that examined a large number (N) of countries </w:t>
      </w:r>
      <w:r w:rsidRPr="00F607A1">
        <w:rPr>
          <w:rStyle w:val="Emphasis"/>
        </w:rPr>
        <w:t>rather than cherry-picking one or two</w:t>
      </w:r>
      <w:r w:rsidRPr="00F607A1">
        <w:rPr>
          <w:sz w:val="10"/>
        </w:rPr>
        <w:t xml:space="preserve">, he </w:t>
      </w:r>
      <w:r w:rsidRPr="00F607A1">
        <w:rPr>
          <w:rStyle w:val="StyleUnderline"/>
        </w:rPr>
        <w:t xml:space="preserve">concluded, "those who foresee doom, because of the relationship between resource scarcity and violent internal conflict, have </w:t>
      </w:r>
      <w:r w:rsidRPr="00F607A1">
        <w:rPr>
          <w:rStyle w:val="Emphasis"/>
        </w:rPr>
        <w:t>very little support in the large-N literature</w:t>
      </w:r>
      <w:r w:rsidRPr="00F607A1">
        <w:rPr>
          <w:sz w:val="10"/>
        </w:rPr>
        <w:t xml:space="preserve">." Salehyan adds that </w:t>
      </w:r>
      <w:r w:rsidRPr="00F607A1">
        <w:rPr>
          <w:rStyle w:val="StyleUnderline"/>
        </w:rPr>
        <w:t>relatively inexpensive advances in water use and agriculture practices</w:t>
      </w:r>
      <w:r w:rsidRPr="00F607A1">
        <w:rPr>
          <w:sz w:val="10"/>
        </w:rPr>
        <w:t xml:space="preserve"> in the developing world can </w:t>
      </w:r>
      <w:r w:rsidRPr="00F607A1">
        <w:rPr>
          <w:rStyle w:val="StyleUnderline"/>
        </w:rPr>
        <w:t>yield</w:t>
      </w:r>
      <w:r w:rsidRPr="00F607A1">
        <w:rPr>
          <w:sz w:val="10"/>
        </w:rPr>
        <w:t xml:space="preserve"> massive </w:t>
      </w:r>
      <w:r w:rsidRPr="00F607A1">
        <w:rPr>
          <w:rStyle w:val="StyleUnderline"/>
        </w:rPr>
        <w:t>increases in productivity with a constant or even shrinking amount of land</w:t>
      </w:r>
      <w:r w:rsidRPr="00F607A1">
        <w:rPr>
          <w:sz w:val="10"/>
        </w:rPr>
        <w:t xml:space="preserve">, and that </w:t>
      </w:r>
      <w:r w:rsidRPr="00F607A1">
        <w:rPr>
          <w:rStyle w:val="StyleUnderline"/>
        </w:rPr>
        <w:t>better governance can mitigate</w:t>
      </w:r>
      <w:r w:rsidRPr="00F607A1">
        <w:rPr>
          <w:sz w:val="10"/>
        </w:rPr>
        <w:t xml:space="preserve"> the human costs of </w:t>
      </w:r>
      <w:r w:rsidRPr="00F607A1">
        <w:rPr>
          <w:rStyle w:val="StyleUnderline"/>
        </w:rPr>
        <w:t>environmental damage</w:t>
      </w:r>
      <w:r w:rsidRPr="00F607A1">
        <w:rPr>
          <w:sz w:val="10"/>
        </w:rPr>
        <w:t xml:space="preserve">, as it does in developed democracies. Since the </w:t>
      </w:r>
      <w:r w:rsidRPr="00F607A1">
        <w:rPr>
          <w:rStyle w:val="StyleUnderline"/>
        </w:rPr>
        <w:t xml:space="preserve">state of the environment is at most </w:t>
      </w:r>
      <w:r w:rsidRPr="00F607A1">
        <w:rPr>
          <w:rStyle w:val="Emphasis"/>
        </w:rPr>
        <w:t>one ingredient in a mixture</w:t>
      </w:r>
      <w:r w:rsidRPr="00F607A1">
        <w:rPr>
          <w:rStyle w:val="StyleUnderline"/>
        </w:rPr>
        <w:t xml:space="preserve"> that depends far more on political and social organization</w:t>
      </w:r>
      <w:r w:rsidRPr="00F607A1">
        <w:rPr>
          <w:sz w:val="10"/>
        </w:rPr>
        <w:t xml:space="preserve">, </w:t>
      </w:r>
      <w:r w:rsidRPr="00F607A1">
        <w:rPr>
          <w:rStyle w:val="StyleUnderline"/>
        </w:rPr>
        <w:t>resource wars are far from inevitable, even in a climate-changed world</w:t>
      </w:r>
      <w:r w:rsidRPr="00F607A1">
        <w:rPr>
          <w:sz w:val="10"/>
        </w:rPr>
        <w:t>.</w:t>
      </w:r>
    </w:p>
    <w:p w14:paraId="40CCACE5" w14:textId="77777777" w:rsidR="0035730D" w:rsidRPr="00F607A1" w:rsidRDefault="0035730D" w:rsidP="0035730D">
      <w:pPr>
        <w:spacing w:after="0" w:line="240" w:lineRule="auto"/>
        <w:ind w:right="360"/>
        <w:rPr>
          <w:b/>
          <w:iCs/>
          <w:u w:val="single"/>
          <w:bdr w:val="single" w:sz="8" w:space="0" w:color="auto"/>
        </w:rPr>
      </w:pPr>
    </w:p>
    <w:p w14:paraId="0711B2A6" w14:textId="77777777" w:rsidR="0035730D" w:rsidRPr="00F607A1" w:rsidRDefault="0035730D" w:rsidP="0035730D">
      <w:pPr>
        <w:pStyle w:val="Heading4"/>
        <w:spacing w:before="0" w:line="240" w:lineRule="auto"/>
        <w:contextualSpacing/>
        <w:rPr>
          <w:rFonts w:cs="Times New Roman"/>
        </w:rPr>
      </w:pPr>
      <w:r w:rsidRPr="00F607A1">
        <w:rPr>
          <w:rFonts w:cs="Times New Roman"/>
        </w:rPr>
        <w:t>Biodiversity is resilient</w:t>
      </w:r>
    </w:p>
    <w:p w14:paraId="4CFF3B88" w14:textId="77777777" w:rsidR="0035730D" w:rsidRPr="00F607A1" w:rsidRDefault="0035730D" w:rsidP="0035730D">
      <w:pPr>
        <w:spacing w:after="0" w:line="240" w:lineRule="auto"/>
        <w:contextualSpacing/>
        <w:rPr>
          <w:sz w:val="16"/>
          <w:szCs w:val="20"/>
        </w:rPr>
      </w:pPr>
      <w:r w:rsidRPr="00F607A1">
        <w:rPr>
          <w:rStyle w:val="Style13ptBold"/>
        </w:rPr>
        <w:t>Sagoff o8</w:t>
      </w:r>
      <w:r w:rsidRPr="00F607A1">
        <w:rPr>
          <w:sz w:val="12"/>
          <w:szCs w:val="20"/>
          <w:lang w:eastAsia="zh-TW"/>
        </w:rPr>
        <w:t xml:space="preserve"> </w:t>
      </w:r>
      <w:r w:rsidRPr="00F607A1">
        <w:rPr>
          <w:sz w:val="16"/>
          <w:szCs w:val="20"/>
          <w:lang w:eastAsia="zh-TW"/>
        </w:rPr>
        <w:t>(Mark, Senior Research Scholar @ Institute for Philosophy and Public Policy @ School of Public Policy @ U. Maryland, Environmental Values, “On the Economic Value of Ecosystem Services”, 17:2, 239-257, EBSCO)</w:t>
      </w:r>
    </w:p>
    <w:p w14:paraId="769BB734" w14:textId="77777777" w:rsidR="0035730D" w:rsidRPr="00F607A1" w:rsidRDefault="0035730D" w:rsidP="0035730D">
      <w:pPr>
        <w:spacing w:after="0" w:line="240" w:lineRule="auto"/>
        <w:ind w:right="288"/>
        <w:contextualSpacing/>
        <w:rPr>
          <w:rStyle w:val="Emphasis"/>
          <w:b w:val="0"/>
          <w:iCs w:val="0"/>
          <w:szCs w:val="20"/>
          <w:lang w:eastAsia="zh-TW"/>
        </w:rPr>
      </w:pPr>
      <w:r w:rsidRPr="00F607A1">
        <w:rPr>
          <w:sz w:val="10"/>
          <w:lang w:eastAsia="zh-TW"/>
        </w:rPr>
        <w:t xml:space="preserve">What about the economic value of biodiversity? </w:t>
      </w:r>
      <w:r w:rsidRPr="00F607A1">
        <w:rPr>
          <w:szCs w:val="20"/>
          <w:u w:val="single"/>
          <w:lang w:eastAsia="zh-TW"/>
        </w:rPr>
        <w:t xml:space="preserve">Biodiversity represents </w:t>
      </w:r>
      <w:r w:rsidRPr="00F607A1">
        <w:rPr>
          <w:b/>
          <w:szCs w:val="20"/>
          <w:u w:val="single"/>
          <w:lang w:eastAsia="zh-TW"/>
        </w:rPr>
        <w:t>nature's greatest</w:t>
      </w:r>
      <w:r w:rsidRPr="00F607A1">
        <w:rPr>
          <w:sz w:val="10"/>
          <w:lang w:eastAsia="zh-TW"/>
        </w:rPr>
        <w:t xml:space="preserve"> largess or </w:t>
      </w:r>
      <w:r w:rsidRPr="00F607A1">
        <w:rPr>
          <w:b/>
          <w:szCs w:val="20"/>
          <w:u w:val="single"/>
          <w:lang w:eastAsia="zh-TW"/>
        </w:rPr>
        <w:t>excess</w:t>
      </w:r>
      <w:r w:rsidRPr="00F607A1">
        <w:rPr>
          <w:sz w:val="10"/>
          <w:lang w:eastAsia="zh-TW"/>
        </w:rPr>
        <w:t xml:space="preserve"> since </w:t>
      </w:r>
      <w:r w:rsidRPr="00F607A1">
        <w:rPr>
          <w:szCs w:val="20"/>
          <w:u w:val="single"/>
        </w:rPr>
        <w:t xml:space="preserve">species appear </w:t>
      </w:r>
      <w:r w:rsidRPr="00F607A1">
        <w:rPr>
          <w:b/>
          <w:szCs w:val="20"/>
          <w:u w:val="single"/>
        </w:rPr>
        <w:t>nearly as numer</w:t>
      </w:r>
      <w:r w:rsidRPr="00F607A1">
        <w:rPr>
          <w:b/>
          <w:szCs w:val="20"/>
          <w:u w:val="single"/>
          <w:lang w:eastAsia="zh-TW"/>
        </w:rPr>
        <w:t>ous as the stars</w:t>
      </w:r>
      <w:r w:rsidRPr="00F607A1">
        <w:rPr>
          <w:sz w:val="10"/>
          <w:lang w:eastAsia="zh-TW"/>
        </w:rPr>
        <w:t xml:space="preserve"> the Drifters admired, except that "</w:t>
      </w:r>
      <w:r w:rsidRPr="00F607A1">
        <w:rPr>
          <w:szCs w:val="20"/>
          <w:u w:val="single"/>
          <w:lang w:eastAsia="zh-TW"/>
        </w:rPr>
        <w:t>scientists have a better understanding of how many stars there are in the galaxy than how many species there arc on Earth</w:t>
      </w:r>
      <w:r w:rsidRPr="00F607A1">
        <w:rPr>
          <w:sz w:val="10"/>
          <w:lang w:eastAsia="zh-TW"/>
        </w:rPr>
        <w:t xml:space="preserve">."70 Worldwide </w:t>
      </w:r>
      <w:r w:rsidRPr="00F607A1">
        <w:rPr>
          <w:szCs w:val="20"/>
          <w:u w:val="single"/>
          <w:lang w:eastAsia="zh-TW"/>
        </w:rPr>
        <w:t xml:space="preserve">the variety of biodiversity is </w:t>
      </w:r>
      <w:r w:rsidRPr="00F607A1">
        <w:rPr>
          <w:b/>
          <w:szCs w:val="20"/>
          <w:u w:val="single"/>
          <w:bdr w:val="single" w:sz="4" w:space="0" w:color="auto"/>
          <w:lang w:eastAsia="zh-TW"/>
        </w:rPr>
        <w:t>effectively infinite</w:t>
      </w:r>
      <w:r w:rsidRPr="00F607A1">
        <w:rPr>
          <w:sz w:val="10"/>
          <w:lang w:eastAsia="zh-TW"/>
        </w:rPr>
        <w:t xml:space="preserve">; </w:t>
      </w:r>
      <w:r w:rsidRPr="00F607A1">
        <w:rPr>
          <w:szCs w:val="20"/>
          <w:u w:val="single"/>
          <w:lang w:eastAsia="zh-TW"/>
        </w:rPr>
        <w:t>the myriad species of plants and animals, not to mention microbes</w:t>
      </w:r>
      <w:r w:rsidRPr="00F607A1">
        <w:rPr>
          <w:sz w:val="10"/>
          <w:lang w:eastAsia="zh-TW"/>
        </w:rPr>
        <w:t xml:space="preserve"> that arc probably more important, apparently </w:t>
      </w:r>
      <w:r w:rsidRPr="00F607A1">
        <w:rPr>
          <w:b/>
          <w:szCs w:val="20"/>
          <w:u w:val="single"/>
          <w:lang w:eastAsia="zh-TW"/>
        </w:rPr>
        <w:t>exceed our ability to count or identify them</w:t>
      </w:r>
      <w:r w:rsidRPr="00F607A1">
        <w:rPr>
          <w:sz w:val="10"/>
          <w:lang w:eastAsia="zh-TW"/>
        </w:rPr>
        <w:t xml:space="preserve">. </w:t>
      </w:r>
      <w:r w:rsidRPr="00F607A1">
        <w:rPr>
          <w:szCs w:val="20"/>
          <w:u w:val="single"/>
          <w:lang w:eastAsia="zh-TW"/>
        </w:rPr>
        <w:t>The "next" or "incremental" thousand species taken at random would not fetch a market price because</w:t>
      </w:r>
      <w:r w:rsidRPr="00F607A1">
        <w:rPr>
          <w:szCs w:val="20"/>
          <w:u w:val="single"/>
        </w:rPr>
        <w:t xml:space="preserve"> </w:t>
      </w:r>
      <w:r w:rsidRPr="00F607A1">
        <w:rPr>
          <w:szCs w:val="20"/>
          <w:u w:val="single"/>
          <w:lang w:eastAsia="zh-TW"/>
        </w:rPr>
        <w:t xml:space="preserve">another thousand are </w:t>
      </w:r>
      <w:r w:rsidRPr="00F607A1">
        <w:rPr>
          <w:b/>
          <w:szCs w:val="20"/>
          <w:u w:val="single"/>
          <w:lang w:eastAsia="zh-TW"/>
        </w:rPr>
        <w:t>immediately available</w:t>
      </w:r>
      <w:r w:rsidRPr="00F607A1">
        <w:rPr>
          <w:sz w:val="10"/>
          <w:lang w:eastAsia="zh-TW"/>
        </w:rPr>
        <w:t xml:space="preserve">, </w:t>
      </w:r>
      <w:r w:rsidRPr="00F607A1">
        <w:rPr>
          <w:szCs w:val="20"/>
          <w:u w:val="single"/>
          <w:lang w:eastAsia="zh-TW"/>
        </w:rPr>
        <w:t>and another thousand after that.</w:t>
      </w:r>
      <w:r w:rsidRPr="00F607A1">
        <w:rPr>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F607A1">
        <w:rPr>
          <w:szCs w:val="20"/>
          <w:u w:val="single"/>
        </w:rPr>
        <w:t>We do not know how many [plant]</w:t>
      </w:r>
      <w:r w:rsidRPr="00F607A1">
        <w:rPr>
          <w:szCs w:val="20"/>
          <w:u w:val="single"/>
          <w:lang w:eastAsia="zh-TW"/>
        </w:rPr>
        <w:t xml:space="preserve"> species are needed lo keep the planet green and healthy, but it seems very unlikely to be anywhere near the more than quarter of a million we have now</w:t>
      </w:r>
      <w:r w:rsidRPr="00F607A1">
        <w:rPr>
          <w:sz w:val="10"/>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F607A1">
        <w:rPr>
          <w:szCs w:val="20"/>
          <w:u w:val="single"/>
        </w:rPr>
        <w:t>what biologist is willing t</w:t>
      </w:r>
      <w:r w:rsidRPr="00F607A1">
        <w:rPr>
          <w:szCs w:val="20"/>
          <w:u w:val="single"/>
          <w:lang w:eastAsia="zh-TW"/>
        </w:rPr>
        <w:t>o find a value</w:t>
      </w:r>
      <w:r w:rsidRPr="00F607A1">
        <w:rPr>
          <w:sz w:val="10"/>
          <w:lang w:eastAsia="zh-TW"/>
        </w:rPr>
        <w:t xml:space="preserve"> - conventional or ecological - </w:t>
      </w:r>
      <w:r w:rsidRPr="00F607A1">
        <w:rPr>
          <w:szCs w:val="20"/>
          <w:u w:val="single"/>
          <w:lang w:eastAsia="zh-TW"/>
        </w:rPr>
        <w:t>for all 600,000-plus species of beetles?7</w:t>
      </w:r>
      <w:r w:rsidRPr="00F607A1">
        <w:rPr>
          <w:sz w:val="10"/>
          <w:lang w:eastAsia="zh-TW"/>
        </w:rPr>
        <w:t xml:space="preserve">* </w:t>
      </w:r>
      <w:r w:rsidRPr="00F607A1">
        <w:rPr>
          <w:szCs w:val="20"/>
          <w:u w:val="single"/>
          <w:lang w:eastAsia="zh-TW"/>
        </w:rPr>
        <w:t xml:space="preserve">The disappearance in the wild </w:t>
      </w:r>
      <w:r w:rsidRPr="00F607A1">
        <w:rPr>
          <w:b/>
          <w:szCs w:val="20"/>
          <w:u w:val="single"/>
          <w:lang w:eastAsia="zh-TW"/>
        </w:rPr>
        <w:t>even of agriculturally useful species</w:t>
      </w:r>
      <w:r w:rsidRPr="00F607A1">
        <w:rPr>
          <w:szCs w:val="20"/>
          <w:u w:val="single"/>
          <w:lang w:eastAsia="zh-TW"/>
        </w:rPr>
        <w:t xml:space="preserve"> appears to have </w:t>
      </w:r>
      <w:r w:rsidRPr="00F607A1">
        <w:rPr>
          <w:b/>
          <w:szCs w:val="20"/>
          <w:u w:val="single"/>
          <w:bdr w:val="single" w:sz="4" w:space="0" w:color="auto"/>
          <w:lang w:eastAsia="zh-TW"/>
        </w:rPr>
        <w:t>no effect</w:t>
      </w:r>
      <w:r w:rsidRPr="00F607A1">
        <w:rPr>
          <w:b/>
          <w:szCs w:val="20"/>
          <w:u w:val="single"/>
          <w:lang w:eastAsia="zh-TW"/>
        </w:rPr>
        <w:t xml:space="preserve"> on production</w:t>
      </w:r>
      <w:r w:rsidRPr="00F607A1">
        <w:rPr>
          <w:sz w:val="10"/>
          <w:lang w:eastAsia="zh-TW"/>
        </w:rPr>
        <w:t xml:space="preserve">. </w:t>
      </w:r>
      <w:r w:rsidRPr="00F607A1">
        <w:rPr>
          <w:szCs w:val="20"/>
          <w:u w:val="single"/>
          <w:lang w:eastAsia="zh-TW"/>
        </w:rPr>
        <w:t>The last wild aurochs, the progenitor of dairy and beef cattle, went extinct in Poland in 1742, yet no one believes the beef industry is threatened</w:t>
      </w:r>
      <w:r w:rsidRPr="00F607A1">
        <w:rPr>
          <w:sz w:val="10"/>
          <w:lang w:eastAsia="zh-TW"/>
        </w:rPr>
        <w:t xml:space="preserve">. The </w:t>
      </w:r>
      <w:r w:rsidRPr="00F607A1">
        <w:rPr>
          <w:szCs w:val="20"/>
          <w:u w:val="single"/>
          <w:lang w:eastAsia="zh-TW"/>
        </w:rPr>
        <w:t>genetic material</w:t>
      </w:r>
      <w:r w:rsidRPr="00F607A1">
        <w:rPr>
          <w:sz w:val="10"/>
          <w:lang w:eastAsia="zh-TW"/>
        </w:rPr>
        <w:t xml:space="preserve"> of crop species </w:t>
      </w:r>
      <w:r w:rsidRPr="00F607A1">
        <w:rPr>
          <w:szCs w:val="20"/>
          <w:u w:val="single"/>
          <w:lang w:eastAsia="zh-TW"/>
        </w:rPr>
        <w:t>is contained in tens of thousands of landraces</w:t>
      </w:r>
      <w:r w:rsidRPr="00F607A1">
        <w:rPr>
          <w:sz w:val="10"/>
          <w:lang w:eastAsia="zh-TW"/>
        </w:rPr>
        <w:t xml:space="preserve"> and cultivars in use - rice is an example - </w:t>
      </w:r>
      <w:r w:rsidRPr="00F607A1">
        <w:rPr>
          <w:szCs w:val="20"/>
          <w:u w:val="single"/>
        </w:rPr>
        <w:t xml:space="preserve">and </w:t>
      </w:r>
      <w:r w:rsidRPr="00F607A1">
        <w:rPr>
          <w:b/>
          <w:szCs w:val="20"/>
          <w:u w:val="single"/>
        </w:rPr>
        <w:t>doe</w:t>
      </w:r>
      <w:r w:rsidRPr="00F607A1">
        <w:rPr>
          <w:b/>
          <w:szCs w:val="20"/>
          <w:u w:val="single"/>
          <w:lang w:eastAsia="zh-TW"/>
        </w:rPr>
        <w:t>s not depend on the persistence of wild ancestral types</w:t>
      </w:r>
      <w:r w:rsidRPr="00F607A1">
        <w:rPr>
          <w:sz w:val="10"/>
          <w:lang w:eastAsia="zh-TW"/>
        </w:rPr>
        <w:t xml:space="preserve">. </w:t>
      </w:r>
      <w:r w:rsidRPr="00F607A1">
        <w:rPr>
          <w:b/>
          <w:szCs w:val="20"/>
          <w:u w:val="single"/>
          <w:lang w:eastAsia="zh-TW"/>
        </w:rPr>
        <w:t xml:space="preserve">Genetic engineering can introduce DNA from virtually </w:t>
      </w:r>
      <w:r w:rsidRPr="00F607A1">
        <w:rPr>
          <w:b/>
          <w:szCs w:val="20"/>
          <w:u w:val="single"/>
          <w:bdr w:val="single" w:sz="4" w:space="0" w:color="auto"/>
          <w:lang w:eastAsia="zh-TW"/>
        </w:rPr>
        <w:t>any species into virtually any other</w:t>
      </w:r>
      <w:r w:rsidRPr="00F607A1">
        <w:rPr>
          <w:sz w:val="10"/>
          <w:lang w:eastAsia="zh-TW"/>
        </w:rPr>
        <w:t xml:space="preserve"> - </w:t>
      </w:r>
      <w:r w:rsidRPr="00F607A1">
        <w:rPr>
          <w:szCs w:val="20"/>
          <w:u w:val="single"/>
          <w:lang w:eastAsia="zh-TW"/>
        </w:rPr>
        <w:t>which allows for</w:t>
      </w:r>
      <w:r w:rsidRPr="00F607A1">
        <w:rPr>
          <w:sz w:val="10"/>
          <w:lang w:eastAsia="zh-TW"/>
        </w:rPr>
        <w:t xml:space="preserve"> the </w:t>
      </w:r>
      <w:r w:rsidRPr="00F607A1">
        <w:rPr>
          <w:b/>
          <w:szCs w:val="20"/>
          <w:u w:val="single"/>
          <w:bdr w:val="single" w:sz="4" w:space="0" w:color="auto"/>
          <w:lang w:eastAsia="zh-TW"/>
        </w:rPr>
        <w:t xml:space="preserve">unlimited creation of biodiversity. </w:t>
      </w:r>
      <w:r w:rsidRPr="00F607A1">
        <w:rPr>
          <w:sz w:val="1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F607A1">
        <w:rPr>
          <w:szCs w:val="20"/>
          <w:u w:val="single"/>
          <w:lang w:eastAsia="zh-TW"/>
        </w:rPr>
        <w:t xml:space="preserve">Biodiversity has </w:t>
      </w:r>
      <w:r w:rsidRPr="00F607A1">
        <w:rPr>
          <w:b/>
          <w:szCs w:val="20"/>
          <w:u w:val="single"/>
          <w:bdr w:val="single" w:sz="4" w:space="0" w:color="auto"/>
          <w:lang w:eastAsia="zh-TW"/>
        </w:rPr>
        <w:t>no value</w:t>
      </w:r>
      <w:r w:rsidRPr="00F607A1">
        <w:rPr>
          <w:szCs w:val="20"/>
          <w:u w:val="single"/>
          <w:lang w:eastAsia="zh-TW"/>
        </w:rPr>
        <w:t xml:space="preserve"> "at the margin" because </w:t>
      </w:r>
      <w:r w:rsidRPr="00F607A1">
        <w:rPr>
          <w:b/>
          <w:szCs w:val="20"/>
          <w:u w:val="single"/>
          <w:lang w:eastAsia="zh-TW"/>
        </w:rPr>
        <w:t>nature provides far more of it than anyone could possibly administer</w:t>
      </w:r>
      <w:r w:rsidRPr="00F607A1">
        <w:rPr>
          <w:szCs w:val="20"/>
          <w:u w:val="single"/>
          <w:lang w:eastAsia="zh-TW"/>
        </w:rPr>
        <w:t>. If one kind of moth flies off, you can easily attract hundreds of others.</w:t>
      </w:r>
    </w:p>
    <w:p w14:paraId="4ED04E2F" w14:textId="77777777" w:rsidR="0035730D" w:rsidRPr="00F607A1" w:rsidRDefault="0035730D" w:rsidP="0035730D">
      <w:pPr>
        <w:spacing w:after="0" w:line="240" w:lineRule="auto"/>
        <w:ind w:right="360"/>
        <w:rPr>
          <w:b/>
          <w:iCs/>
          <w:u w:val="single"/>
          <w:bdr w:val="single" w:sz="8" w:space="0" w:color="auto"/>
        </w:rPr>
      </w:pPr>
    </w:p>
    <w:p w14:paraId="28544A80" w14:textId="77777777" w:rsidR="0035730D" w:rsidRPr="00F607A1" w:rsidRDefault="0035730D" w:rsidP="0035730D">
      <w:pPr>
        <w:pStyle w:val="Heading4"/>
      </w:pPr>
      <w:r w:rsidRPr="00F607A1">
        <w:t xml:space="preserve">Climate change is </w:t>
      </w:r>
      <w:r w:rsidRPr="00F607A1">
        <w:rPr>
          <w:u w:val="single"/>
        </w:rPr>
        <w:t>not</w:t>
      </w:r>
      <w:r w:rsidRPr="00F607A1">
        <w:t xml:space="preserve"> catastrophic — their impacts </w:t>
      </w:r>
      <w:r w:rsidRPr="00F607A1">
        <w:rPr>
          <w:u w:val="single"/>
        </w:rPr>
        <w:t>exaggerate</w:t>
      </w:r>
      <w:r w:rsidRPr="00F607A1">
        <w:t xml:space="preserve">. </w:t>
      </w:r>
    </w:p>
    <w:p w14:paraId="44BAD9C8" w14:textId="77777777" w:rsidR="0035730D" w:rsidRPr="00F607A1" w:rsidRDefault="0035730D" w:rsidP="0035730D">
      <w:r w:rsidRPr="00F607A1">
        <w:rPr>
          <w:rStyle w:val="Style13ptBold"/>
        </w:rPr>
        <w:t>Tol 14</w:t>
      </w:r>
      <w:r w:rsidRPr="00F607A1">
        <w:t xml:space="preserve"> </w:t>
      </w:r>
      <w:r w:rsidRPr="00F607A1">
        <w:rPr>
          <w:sz w:val="16"/>
        </w:rPr>
        <w:t xml:space="preserve">(Richard Tol, Professor of Economics at the University of Sussex, Professor of the Economics of Climate Change at the Vrije Universiteit Amsterdam, Member of the Academia Europaea—a European non-governmental scientific association, served as Coordinating Lead Author for the IPCC </w:t>
      </w:r>
      <w:r w:rsidRPr="00F607A1">
        <w:rPr>
          <w:i/>
          <w:sz w:val="16"/>
        </w:rPr>
        <w:t>Fifth Assessment Report Working Group II: Impacts, Adaptation and Vulnerability</w:t>
      </w:r>
      <w:r w:rsidRPr="00F607A1">
        <w:rPr>
          <w:sz w:val="16"/>
        </w:rPr>
        <w:t xml:space="preserve">, holds a Ph.D. in Economics and an M.Sc. in Econometrics and Operations Research from the VU University Amsterdam, 2014 (“Bogus prophecies of doom will not fix the climate,” </w:t>
      </w:r>
      <w:r w:rsidRPr="00F607A1">
        <w:rPr>
          <w:i/>
          <w:sz w:val="16"/>
        </w:rPr>
        <w:t>Financial Times</w:t>
      </w:r>
      <w:r w:rsidRPr="00F607A1">
        <w:rPr>
          <w:sz w:val="16"/>
        </w:rPr>
        <w:t>, March 31</w:t>
      </w:r>
      <w:r w:rsidRPr="00F607A1">
        <w:rPr>
          <w:sz w:val="16"/>
          <w:vertAlign w:val="superscript"/>
        </w:rPr>
        <w:t>st</w:t>
      </w:r>
      <w:r w:rsidRPr="00F607A1">
        <w:rPr>
          <w:sz w:val="16"/>
        </w:rPr>
        <w:t xml:space="preserve">, Available Online at </w:t>
      </w:r>
      <w:hyperlink r:id="rId265" w:history="1">
        <w:r w:rsidRPr="00F607A1">
          <w:rPr>
            <w:rStyle w:val="Hyperlink"/>
            <w:sz w:val="16"/>
          </w:rPr>
          <w:t>https://next.ft.com/content/e8d011fa-b8b5-11e3-835e-00144feabdc0</w:t>
        </w:r>
      </w:hyperlink>
      <w:r w:rsidRPr="00F607A1">
        <w:rPr>
          <w:sz w:val="16"/>
        </w:rPr>
        <w:t>)</w:t>
      </w:r>
    </w:p>
    <w:p w14:paraId="4F4199DC" w14:textId="77777777" w:rsidR="0035730D" w:rsidRPr="00F607A1" w:rsidRDefault="0035730D" w:rsidP="0035730D">
      <w:pPr>
        <w:rPr>
          <w:sz w:val="16"/>
        </w:rPr>
      </w:pPr>
      <w:r w:rsidRPr="00F607A1">
        <w:rPr>
          <w:rStyle w:val="StyleUnderline"/>
        </w:rPr>
        <w:t xml:space="preserve">Humans are a </w:t>
      </w:r>
      <w:r w:rsidRPr="00F607A1">
        <w:rPr>
          <w:rStyle w:val="Emphasis"/>
        </w:rPr>
        <w:t>tough and adaptable</w:t>
      </w:r>
      <w:r w:rsidRPr="00F607A1">
        <w:rPr>
          <w:rStyle w:val="StyleUnderline"/>
        </w:rPr>
        <w:t xml:space="preserve"> species. People live on the equator and in the Arctic, in the desert and in the rainforest. We survived the ice ages with primitive technologies. The idea that climate change poses an existential threat to humankind is </w:t>
      </w:r>
      <w:r w:rsidRPr="00F607A1">
        <w:rPr>
          <w:rStyle w:val="Emphasis"/>
        </w:rPr>
        <w:t>laughable</w:t>
      </w:r>
      <w:r w:rsidRPr="00F607A1">
        <w:rPr>
          <w:sz w:val="16"/>
        </w:rPr>
        <w:t xml:space="preserve">. </w:t>
      </w:r>
      <w:r w:rsidRPr="00F607A1">
        <w:rPr>
          <w:rStyle w:val="StyleUnderline"/>
        </w:rPr>
        <w:t>Climate change will have consequences</w:t>
      </w:r>
      <w:r w:rsidRPr="00F607A1">
        <w:rPr>
          <w:sz w:val="16"/>
        </w:rP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F607A1">
        <w:rPr>
          <w:rStyle w:val="StyleUnderline"/>
        </w:rPr>
        <w:t xml:space="preserve">These impacts sound alarming but they need to be </w:t>
      </w:r>
      <w:r w:rsidRPr="00F607A1">
        <w:rPr>
          <w:rStyle w:val="Emphasis"/>
        </w:rPr>
        <w:t>put in perspective</w:t>
      </w:r>
      <w:r w:rsidRPr="00F607A1">
        <w:rPr>
          <w:rStyle w:val="StyleUnderline"/>
        </w:rPr>
        <w:t xml:space="preserve"> before we draw conclusions about policy</w:t>
      </w:r>
      <w:r w:rsidRPr="00F607A1">
        <w:rPr>
          <w:sz w:val="16"/>
        </w:rPr>
        <w:t xml:space="preserve">. </w:t>
      </w:r>
      <w:r w:rsidRPr="00F607A1">
        <w:rPr>
          <w:rStyle w:val="StyleUnderline"/>
        </w:rPr>
        <w:t>According to</w:t>
      </w:r>
      <w:r w:rsidRPr="00F607A1">
        <w:rPr>
          <w:sz w:val="16"/>
        </w:rPr>
        <w:t xml:space="preserve"> Monday’s report by </w:t>
      </w:r>
      <w:r w:rsidRPr="00F607A1">
        <w:rPr>
          <w:rStyle w:val="StyleUnderline"/>
        </w:rPr>
        <w:t>the I</w:t>
      </w:r>
      <w:r w:rsidRPr="00F607A1">
        <w:rPr>
          <w:sz w:val="16"/>
        </w:rPr>
        <w:t xml:space="preserve">ntergovernmental </w:t>
      </w:r>
      <w:r w:rsidRPr="00F607A1">
        <w:rPr>
          <w:rStyle w:val="StyleUnderline"/>
        </w:rPr>
        <w:t>P</w:t>
      </w:r>
      <w:r w:rsidRPr="00F607A1">
        <w:rPr>
          <w:sz w:val="16"/>
        </w:rPr>
        <w:t xml:space="preserve">anel on </w:t>
      </w:r>
      <w:r w:rsidRPr="00F607A1">
        <w:rPr>
          <w:rStyle w:val="StyleUnderline"/>
        </w:rPr>
        <w:t>C</w:t>
      </w:r>
      <w:r w:rsidRPr="00F607A1">
        <w:rPr>
          <w:sz w:val="16"/>
        </w:rPr>
        <w:t xml:space="preserve">limate </w:t>
      </w:r>
      <w:r w:rsidRPr="00F607A1">
        <w:rPr>
          <w:rStyle w:val="StyleUnderline"/>
        </w:rPr>
        <w:t>C</w:t>
      </w:r>
      <w:r w:rsidRPr="00F607A1">
        <w:rPr>
          <w:sz w:val="16"/>
        </w:rPr>
        <w:t xml:space="preserve">hange, a further warming of 2C could cause losses equivalent to 0.2-2 per cent of world gross domestic product. On current trends, that level of warming would happen some time in the second half of the 21st century. In other words, </w:t>
      </w:r>
      <w:r w:rsidRPr="00F607A1">
        <w:rPr>
          <w:rStyle w:val="StyleUnderline"/>
        </w:rPr>
        <w:t>half a century of climate change is about as bad as losing one year of economic growth</w:t>
      </w:r>
      <w:r w:rsidRPr="00F607A1">
        <w:rPr>
          <w:sz w:val="16"/>
        </w:rPr>
        <w:t xml:space="preserve">. Since the start of the crisis in the eurozone, the income of the average Greek has fallen more than 20 per cent. </w:t>
      </w:r>
      <w:r w:rsidRPr="00F607A1">
        <w:rPr>
          <w:rStyle w:val="StyleUnderline"/>
        </w:rPr>
        <w:t>Climate change is not</w:t>
      </w:r>
      <w:r w:rsidRPr="00F607A1">
        <w:rPr>
          <w:sz w:val="16"/>
        </w:rPr>
        <w:t xml:space="preserve">, then, </w:t>
      </w:r>
      <w:r w:rsidRPr="00F607A1">
        <w:rPr>
          <w:rStyle w:val="StyleUnderline"/>
        </w:rPr>
        <w:t>the biggest problem facing humankind. It is not even its biggest environmental problem. The W</w:t>
      </w:r>
      <w:r w:rsidRPr="00F607A1">
        <w:rPr>
          <w:sz w:val="16"/>
        </w:rPr>
        <w:t xml:space="preserve">orld </w:t>
      </w:r>
      <w:r w:rsidRPr="00F607A1">
        <w:rPr>
          <w:rStyle w:val="StyleUnderline"/>
        </w:rPr>
        <w:t>H</w:t>
      </w:r>
      <w:r w:rsidRPr="00F607A1">
        <w:rPr>
          <w:sz w:val="16"/>
        </w:rPr>
        <w:t xml:space="preserve">ealth </w:t>
      </w:r>
      <w:r w:rsidRPr="00F607A1">
        <w:rPr>
          <w:rStyle w:val="StyleUnderline"/>
        </w:rPr>
        <w:t>O</w:t>
      </w:r>
      <w:r w:rsidRPr="00F607A1">
        <w:rPr>
          <w:sz w:val="16"/>
        </w:rPr>
        <w:t xml:space="preserve">rganisation </w:t>
      </w:r>
      <w:r w:rsidRPr="00F607A1">
        <w:rPr>
          <w:rStyle w:val="StyleUnderline"/>
        </w:rPr>
        <w:t xml:space="preserve">estimates that about 7m [million] people are now dying each year as a result of air pollution. Even on the most pessimistic estimates, climate change is not expected to cause loss of life on that scale </w:t>
      </w:r>
      <w:r w:rsidRPr="00F607A1">
        <w:rPr>
          <w:rStyle w:val="Emphasis"/>
        </w:rPr>
        <w:t>for another 100 years</w:t>
      </w:r>
      <w:r w:rsidRPr="00F607A1">
        <w:rPr>
          <w:sz w:val="16"/>
        </w:rPr>
        <w:t>.</w:t>
      </w:r>
    </w:p>
    <w:p w14:paraId="22B85C59" w14:textId="77777777" w:rsidR="0035730D" w:rsidRPr="00F607A1" w:rsidRDefault="0035730D" w:rsidP="0035730D"/>
    <w:p w14:paraId="15BB8A7E" w14:textId="77777777" w:rsidR="0035730D" w:rsidRPr="00F607A1" w:rsidRDefault="0035730D" w:rsidP="0035730D">
      <w:pPr>
        <w:pStyle w:val="Heading4"/>
      </w:pPr>
      <w:r w:rsidRPr="00F607A1">
        <w:t>No impact to warming – empirics, adaption, and their science is flawed</w:t>
      </w:r>
    </w:p>
    <w:p w14:paraId="56BCB42D" w14:textId="77777777" w:rsidR="0035730D" w:rsidRPr="00F607A1" w:rsidRDefault="0035730D" w:rsidP="0035730D">
      <w:pPr>
        <w:rPr>
          <w:rStyle w:val="Style13ptBold"/>
          <w:sz w:val="16"/>
        </w:rPr>
      </w:pPr>
      <w:r w:rsidRPr="00F607A1">
        <w:rPr>
          <w:rStyle w:val="Style13ptBold"/>
        </w:rPr>
        <w:t>Shani 15</w:t>
      </w:r>
      <w:r w:rsidRPr="00F607A1">
        <w:t xml:space="preserve"> </w:t>
      </w:r>
      <w:r w:rsidRPr="00F607A1">
        <w:rPr>
          <w:sz w:val="16"/>
        </w:rPr>
        <w:t>(Amir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2059093A" w14:textId="77777777" w:rsidR="0035730D" w:rsidRPr="00F607A1" w:rsidRDefault="0035730D" w:rsidP="0035730D">
      <w:pPr>
        <w:rPr>
          <w:sz w:val="16"/>
        </w:rPr>
      </w:pPr>
      <w:r w:rsidRPr="00F607A1">
        <w:rPr>
          <w:sz w:val="16"/>
        </w:rPr>
        <w:t xml:space="preserve">The uncertainty that encompasses current climate change assessments is strengthened in light of the studies indicating that </w:t>
      </w:r>
      <w:r w:rsidRPr="00F607A1">
        <w:rPr>
          <w:rStyle w:val="IntenseEmphasis"/>
        </w:rPr>
        <w:t xml:space="preserve">over earth's history there have been </w:t>
      </w:r>
      <w:r w:rsidRPr="00F607A1">
        <w:rPr>
          <w:rStyle w:val="Emphasis"/>
        </w:rPr>
        <w:t>distinct warm periods</w:t>
      </w:r>
      <w:r w:rsidRPr="00F607A1">
        <w:rPr>
          <w:rStyle w:val="IntenseEmphasis"/>
        </w:rPr>
        <w:t xml:space="preserve"> with temperatures </w:t>
      </w:r>
      <w:r w:rsidRPr="00F607A1">
        <w:rPr>
          <w:rStyle w:val="Emphasis"/>
        </w:rPr>
        <w:t>exceeding the current ones</w:t>
      </w:r>
      <w:r w:rsidRPr="00F607A1">
        <w:rPr>
          <w:sz w:val="16"/>
        </w:rPr>
        <w:t xml:space="preserve"> (Esper et al., 2012, McIntyre and McKittrick, 2003 and Soon and Baliunas, 2003). </w:t>
      </w:r>
      <w:r w:rsidRPr="00F607A1">
        <w:rPr>
          <w:rStyle w:val="IntenseEmphasis"/>
        </w:rPr>
        <w:t>Reviewing the relevant scientific literature, Khandekar, Murty, and Chittibabu (2005</w:t>
      </w:r>
      <w:r w:rsidRPr="00F607A1">
        <w:rPr>
          <w:sz w:val="16"/>
        </w:rPr>
        <w:t xml:space="preserve">) </w:t>
      </w:r>
      <w:r w:rsidRPr="00F607A1">
        <w:rPr>
          <w:rStyle w:val="IntenseEmphasis"/>
        </w:rPr>
        <w:t>concluded that “in the context of the earth's climate through the last 500 million years, the recent</w:t>
      </w:r>
      <w:r w:rsidRPr="00F607A1">
        <w:rPr>
          <w:sz w:val="16"/>
        </w:rPr>
        <w:t xml:space="preserve"> (1975–2000) </w:t>
      </w:r>
      <w:r w:rsidRPr="00F607A1">
        <w:rPr>
          <w:rStyle w:val="IntenseEmphasis"/>
        </w:rPr>
        <w:t xml:space="preserve">increase in the earth's mean temperature does not appear to be </w:t>
      </w:r>
      <w:r w:rsidRPr="00F607A1">
        <w:rPr>
          <w:rStyle w:val="Emphasis"/>
        </w:rPr>
        <w:t>unusual</w:t>
      </w:r>
      <w:r w:rsidRPr="00F607A1">
        <w:rPr>
          <w:rStyle w:val="IntenseEmphasis"/>
        </w:rPr>
        <w:t xml:space="preserve"> or </w:t>
      </w:r>
      <w:r w:rsidRPr="00F607A1">
        <w:rPr>
          <w:rStyle w:val="Emphasis"/>
        </w:rPr>
        <w:t>unprecedented</w:t>
      </w:r>
      <w:r w:rsidRPr="00F607A1">
        <w:rPr>
          <w:sz w:val="16"/>
        </w:rPr>
        <w:t xml:space="preserve"> </w:t>
      </w:r>
      <w:r w:rsidRPr="00F607A1">
        <w:rPr>
          <w:rStyle w:val="IntenseEmphasis"/>
        </w:rPr>
        <w:t>as claimed by IPCC and many supporters of the global warming hypothesis</w:t>
      </w:r>
      <w:r w:rsidRPr="00F607A1">
        <w:rPr>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F607A1">
        <w:rPr>
          <w:rStyle w:val="IntenseEmphasis"/>
        </w:rPr>
        <w:t xml:space="preserve">The IPCC warns that climate change is likely to have severe consequences, particularly for poor countries, such as increased hunger, water shortages, vulnerability to extreme weather events and debilitating diseases. </w:t>
      </w:r>
      <w:r w:rsidRPr="00F607A1">
        <w:rPr>
          <w:rStyle w:val="Emphasis"/>
        </w:rPr>
        <w:t>However</w:t>
      </w:r>
      <w:r w:rsidRPr="00F607A1">
        <w:rPr>
          <w:rStyle w:val="IntenseEmphasis"/>
        </w:rPr>
        <w:t xml:space="preserve">, these estimations have been </w:t>
      </w:r>
      <w:r w:rsidRPr="00F607A1">
        <w:rPr>
          <w:rStyle w:val="Emphasis"/>
        </w:rPr>
        <w:t>heavily criticized</w:t>
      </w:r>
      <w:r w:rsidRPr="00F607A1">
        <w:rPr>
          <w:rStyle w:val="IntenseEmphasis"/>
        </w:rPr>
        <w:t xml:space="preserve"> for failing to properly account for </w:t>
      </w:r>
      <w:r w:rsidRPr="00F607A1">
        <w:rPr>
          <w:rStyle w:val="Emphasis"/>
        </w:rPr>
        <w:t>substantial improvements in adaptive capacity</w:t>
      </w:r>
      <w:r w:rsidRPr="00F607A1">
        <w:rPr>
          <w:sz w:val="16"/>
        </w:rPr>
        <w:t xml:space="preserve"> (i.e., the capability of coping with the impact of global warming) </w:t>
      </w:r>
      <w:r w:rsidRPr="00F607A1">
        <w:rPr>
          <w:rStyle w:val="IntenseEmphasis"/>
        </w:rPr>
        <w:t xml:space="preserve">that are likely to occur due to advances in </w:t>
      </w:r>
      <w:r w:rsidRPr="00F607A1">
        <w:rPr>
          <w:rStyle w:val="Emphasis"/>
        </w:rPr>
        <w:t>economic development</w:t>
      </w:r>
      <w:r w:rsidRPr="00F607A1">
        <w:rPr>
          <w:rStyle w:val="IntenseEmphasis"/>
        </w:rPr>
        <w:t xml:space="preserve">, </w:t>
      </w:r>
      <w:r w:rsidRPr="00F607A1">
        <w:rPr>
          <w:rStyle w:val="Emphasis"/>
        </w:rPr>
        <w:t>technological change</w:t>
      </w:r>
      <w:r w:rsidRPr="00F607A1">
        <w:rPr>
          <w:rStyle w:val="IntenseEmphasis"/>
        </w:rPr>
        <w:t xml:space="preserve"> and </w:t>
      </w:r>
      <w:r w:rsidRPr="00F607A1">
        <w:rPr>
          <w:rStyle w:val="Emphasis"/>
        </w:rPr>
        <w:t>human capital</w:t>
      </w:r>
      <w:r w:rsidRPr="00F607A1">
        <w:rPr>
          <w:rStyle w:val="IntenseEmphasis"/>
        </w:rPr>
        <w:t xml:space="preserve"> over the next century</w:t>
      </w:r>
      <w:r w:rsidRPr="00F607A1">
        <w:rPr>
          <w:sz w:val="16"/>
        </w:rPr>
        <w:t xml:space="preserve"> (Goklany, 2007). </w:t>
      </w:r>
      <w:r w:rsidRPr="00F607A1">
        <w:rPr>
          <w:rStyle w:val="IntenseEmphasis"/>
        </w:rPr>
        <w:t>Fostering economic growth and technological development, largely achievable through the use of fossil fuels</w:t>
      </w:r>
      <w:r w:rsidRPr="00F607A1">
        <w:rPr>
          <w:sz w:val="16"/>
        </w:rPr>
        <w:t xml:space="preserve">, </w:t>
      </w:r>
      <w:r w:rsidRPr="00F607A1">
        <w:rPr>
          <w:rStyle w:val="IntenseEmphasis"/>
        </w:rPr>
        <w:t xml:space="preserve">will strengthen both industrialized and developing countries' </w:t>
      </w:r>
      <w:r w:rsidRPr="00F607A1">
        <w:rPr>
          <w:rStyle w:val="Emphasis"/>
        </w:rPr>
        <w:t>adaptive capacity</w:t>
      </w:r>
      <w:r w:rsidRPr="00F607A1">
        <w:rPr>
          <w:rStyle w:val="IntenseEmphasis"/>
        </w:rPr>
        <w:t xml:space="preserve"> to deal not just with possible future climate change consequences, but also with other environmental and public health problems</w:t>
      </w:r>
      <w:r w:rsidRPr="00F607A1">
        <w:rPr>
          <w:sz w:val="16"/>
        </w:rPr>
        <w:t xml:space="preserve">. </w:t>
      </w:r>
      <w:r w:rsidRPr="00F607A1">
        <w:rPr>
          <w:rStyle w:val="IntenseEmphasis"/>
        </w:rPr>
        <w:t xml:space="preserve">Such policy will </w:t>
      </w:r>
      <w:r w:rsidRPr="00F607A1">
        <w:rPr>
          <w:rStyle w:val="Emphasis"/>
        </w:rPr>
        <w:t>provide greater benefits</w:t>
      </w:r>
      <w:r w:rsidRPr="00F607A1">
        <w:rPr>
          <w:rStyle w:val="IntenseEmphasis"/>
        </w:rPr>
        <w:t xml:space="preserve"> at lower costs than drastic climate change mitigation efforts involving substantially cutting greenhouse gas emissions</w:t>
      </w:r>
      <w:r w:rsidRPr="00F607A1">
        <w:rPr>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F607A1">
        <w:rPr>
          <w:rStyle w:val="Emphasis"/>
        </w:rPr>
        <w:t>even if</w:t>
      </w:r>
      <w:r w:rsidRPr="00F607A1">
        <w:rPr>
          <w:rStyle w:val="IntenseEmphasis"/>
        </w:rPr>
        <w:t xml:space="preserve"> every industrialized nation meets the most ambitious emissions targets set by the Kyoto Protocol</w:t>
      </w:r>
      <w:r w:rsidRPr="00F607A1">
        <w:rPr>
          <w:sz w:val="16"/>
        </w:rPr>
        <w:t xml:space="preserve">, </w:t>
      </w:r>
      <w:r w:rsidRPr="00F607A1">
        <w:rPr>
          <w:rStyle w:val="IntenseEmphasis"/>
        </w:rPr>
        <w:t xml:space="preserve">such efforts are likely to have </w:t>
      </w:r>
      <w:r w:rsidRPr="00F607A1">
        <w:rPr>
          <w:rStyle w:val="Emphasis"/>
        </w:rPr>
        <w:t>little effect</w:t>
      </w:r>
      <w:r w:rsidRPr="00F607A1">
        <w:rPr>
          <w:sz w:val="16"/>
        </w:rPr>
        <w:t xml:space="preserve">, </w:t>
      </w:r>
      <w:r w:rsidRPr="00F607A1">
        <w:rPr>
          <w:rStyle w:val="IntenseEmphasis"/>
        </w:rPr>
        <w:t xml:space="preserve">particularly in the light of the considerable increases in greenhouse gas emissions by rising economic superpowers as </w:t>
      </w:r>
      <w:r w:rsidRPr="00F607A1">
        <w:rPr>
          <w:rStyle w:val="Emphasis"/>
        </w:rPr>
        <w:t>China</w:t>
      </w:r>
      <w:r w:rsidRPr="00F607A1">
        <w:rPr>
          <w:rStyle w:val="IntenseEmphasis"/>
        </w:rPr>
        <w:t xml:space="preserve"> and </w:t>
      </w:r>
      <w:r w:rsidRPr="00F607A1">
        <w:rPr>
          <w:rStyle w:val="Emphasis"/>
        </w:rPr>
        <w:t>India</w:t>
      </w:r>
      <w:r w:rsidRPr="00F607A1">
        <w:rPr>
          <w:rStyle w:val="IntenseEmphasis"/>
        </w:rPr>
        <w:t xml:space="preserve">, as well as the </w:t>
      </w:r>
      <w:r w:rsidRPr="00F607A1">
        <w:rPr>
          <w:rStyle w:val="Emphasis"/>
        </w:rPr>
        <w:t>remaining developing world</w:t>
      </w:r>
      <w:r w:rsidRPr="00F607A1">
        <w:rPr>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F607A1">
        <w:rPr>
          <w:rStyle w:val="IntenseEmphasis"/>
        </w:rPr>
        <w:t xml:space="preserve">Humans are a </w:t>
      </w:r>
      <w:r w:rsidRPr="00F607A1">
        <w:rPr>
          <w:rStyle w:val="Emphasis"/>
        </w:rPr>
        <w:t>tough</w:t>
      </w:r>
      <w:r w:rsidRPr="00F607A1">
        <w:rPr>
          <w:rStyle w:val="IntenseEmphasis"/>
        </w:rPr>
        <w:t xml:space="preserve"> and </w:t>
      </w:r>
      <w:r w:rsidRPr="00F607A1">
        <w:rPr>
          <w:rStyle w:val="Emphasis"/>
        </w:rPr>
        <w:t>adaptable</w:t>
      </w:r>
      <w:r w:rsidRPr="00F607A1">
        <w:rPr>
          <w:rStyle w:val="IntenseEmphasis"/>
        </w:rPr>
        <w:t xml:space="preserve"> species</w:t>
      </w:r>
      <w:r w:rsidRPr="00F607A1">
        <w:rPr>
          <w:sz w:val="16"/>
        </w:rPr>
        <w:t xml:space="preserve">. People live on the equator and in the Arctic, in the desert and in the rainforest. </w:t>
      </w:r>
      <w:r w:rsidRPr="00F607A1">
        <w:rPr>
          <w:rStyle w:val="Emphasis"/>
        </w:rPr>
        <w:t>We survived ice ages</w:t>
      </w:r>
      <w:r w:rsidRPr="00F607A1">
        <w:rPr>
          <w:rStyle w:val="IntenseEmphasis"/>
        </w:rPr>
        <w:t xml:space="preserve"> with</w:t>
      </w:r>
      <w:r w:rsidRPr="00F607A1">
        <w:rPr>
          <w:sz w:val="16"/>
        </w:rPr>
        <w:t xml:space="preserve"> </w:t>
      </w:r>
      <w:r w:rsidRPr="00F607A1">
        <w:rPr>
          <w:rStyle w:val="Emphasis"/>
        </w:rPr>
        <w:t>primitive technologies</w:t>
      </w:r>
      <w:r w:rsidRPr="00F607A1">
        <w:rPr>
          <w:sz w:val="16"/>
        </w:rPr>
        <w:t xml:space="preserve">. </w:t>
      </w:r>
      <w:r w:rsidRPr="00F607A1">
        <w:rPr>
          <w:rStyle w:val="IntenseEmphasis"/>
        </w:rPr>
        <w:t>The idea that climate change poses an existential threat to humankind is</w:t>
      </w:r>
      <w:r w:rsidRPr="00F607A1">
        <w:rPr>
          <w:sz w:val="16"/>
        </w:rPr>
        <w:t xml:space="preserve"> </w:t>
      </w:r>
      <w:r w:rsidRPr="00F607A1">
        <w:rPr>
          <w:rStyle w:val="Emphasis"/>
        </w:rPr>
        <w:t>laughable</w:t>
      </w:r>
      <w:r w:rsidRPr="00F607A1">
        <w:rPr>
          <w:sz w:val="16"/>
        </w:rPr>
        <w:t>” (2014, para 1).</w:t>
      </w:r>
    </w:p>
    <w:p w14:paraId="12C3B89C" w14:textId="77777777" w:rsidR="0035730D" w:rsidRPr="00F607A1" w:rsidRDefault="0035730D" w:rsidP="0035730D">
      <w:pPr>
        <w:pStyle w:val="Heading4"/>
        <w:rPr>
          <w:rFonts w:cs="Arial"/>
        </w:rPr>
      </w:pPr>
      <w:r w:rsidRPr="00F607A1">
        <w:rPr>
          <w:rFonts w:cs="Arial"/>
        </w:rPr>
        <w:t>Warming inevitable, even a ZERO CARBON United States wouldn’t be sufficient</w:t>
      </w:r>
    </w:p>
    <w:p w14:paraId="798DF789" w14:textId="77777777" w:rsidR="0035730D" w:rsidRPr="00F607A1" w:rsidRDefault="0035730D" w:rsidP="0035730D">
      <w:pPr>
        <w:rPr>
          <w:sz w:val="16"/>
        </w:rPr>
      </w:pPr>
      <w:r w:rsidRPr="00F607A1">
        <w:rPr>
          <w:rStyle w:val="Style13ptBold"/>
        </w:rPr>
        <w:t>Loris et al. 16</w:t>
      </w:r>
      <w:r w:rsidRPr="00F607A1">
        <w:t xml:space="preserve"> </w:t>
      </w:r>
      <w:r w:rsidRPr="00F607A1">
        <w:rPr>
          <w:sz w:val="16"/>
        </w:rPr>
        <w:t xml:space="preserve">(Nicolas D. Loris is Herbert and Joyce Morgan Fellow in the Thomas A. Roe Institute for Economic Policy Studies, of the Institute for Economic Freedom and Opportunity, at The Heritage Foundation. Brett D. Schaefer is Jay Kingham Senior Research Fellow Fellow in International Regulatory Affairs in the Margaret Thatcher Center for Freedom, of the Kathryn and Shelby Cullom Davis Institute for National Security and Foreign Policy, at The Heritage Foundation. Steven Groves is Bernard and Barbara Lomas Senior Research Fellow in the Thatcher Center, The U.S. Should Withdraw from the United Nations Framework Convention on Climate Change, June 9, 2016, </w:t>
      </w:r>
      <w:hyperlink r:id="rId266" w:history="1">
        <w:r w:rsidRPr="00F607A1">
          <w:rPr>
            <w:rStyle w:val="Hyperlink"/>
            <w:sz w:val="16"/>
          </w:rPr>
          <w:t>http://www.heritage.org/research/reports/2016/06/the-us-should-withdraw-from-the-united-nations-framework-convention-on-climate-change</w:t>
        </w:r>
      </w:hyperlink>
      <w:r w:rsidRPr="00F607A1">
        <w:rPr>
          <w:sz w:val="16"/>
        </w:rPr>
        <w:t>)</w:t>
      </w:r>
    </w:p>
    <w:p w14:paraId="565E2BD1" w14:textId="77777777" w:rsidR="0035730D" w:rsidRPr="00F607A1" w:rsidRDefault="0035730D" w:rsidP="0035730D">
      <w:pPr>
        <w:rPr>
          <w:sz w:val="16"/>
        </w:rPr>
      </w:pPr>
      <w:r w:rsidRPr="00F607A1">
        <w:rPr>
          <w:sz w:val="16"/>
        </w:rPr>
        <w:t xml:space="preserve">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w:t>
      </w:r>
      <w:r w:rsidRPr="00F607A1">
        <w:rPr>
          <w:rStyle w:val="StyleUnderline"/>
        </w:rPr>
        <w:t xml:space="preserve">the primary source of GHG emissions is </w:t>
      </w:r>
      <w:r w:rsidRPr="00F607A1">
        <w:rPr>
          <w:rStyle w:val="Emphasis"/>
        </w:rPr>
        <w:t>increasingly</w:t>
      </w:r>
      <w:r w:rsidRPr="00F607A1">
        <w:rPr>
          <w:rStyle w:val="StyleUnderline"/>
        </w:rPr>
        <w:t xml:space="preserve"> the developing world, most notably</w:t>
      </w:r>
      <w:r w:rsidRPr="00F607A1">
        <w:rPr>
          <w:sz w:val="16"/>
        </w:rPr>
        <w:t xml:space="preserve"> from large developing economies such as </w:t>
      </w:r>
      <w:r w:rsidRPr="00F607A1">
        <w:rPr>
          <w:rStyle w:val="StyleUnderline"/>
        </w:rPr>
        <w:t>China and India</w:t>
      </w:r>
      <w:r w:rsidRPr="00F607A1">
        <w:rPr>
          <w:sz w:val="16"/>
        </w:rPr>
        <w:t xml:space="preserve">. </w:t>
      </w:r>
      <w:r w:rsidRPr="00F607A1">
        <w:rPr>
          <w:rStyle w:val="StyleUnderline"/>
        </w:rPr>
        <w:t xml:space="preserve">Even if the U.S. cut </w:t>
      </w:r>
      <w:r w:rsidRPr="00F607A1">
        <w:rPr>
          <w:rStyle w:val="Emphasis"/>
        </w:rPr>
        <w:t>100 percent</w:t>
      </w:r>
      <w:r w:rsidRPr="00F607A1">
        <w:rPr>
          <w:rStyle w:val="StyleUnderline"/>
        </w:rPr>
        <w:t xml:space="preserve"> of its CO2 emissions it would not make a significant difference in projected global warming</w:t>
      </w:r>
      <w:r w:rsidRPr="00F607A1">
        <w:rPr>
          <w:sz w:val="16"/>
        </w:rPr>
        <w:t xml:space="preserve">. </w:t>
      </w:r>
      <w:r w:rsidRPr="00F607A1">
        <w:rPr>
          <w:rStyle w:val="StyleUnderline"/>
        </w:rPr>
        <w:t>Using the same climate sensitivity</w:t>
      </w:r>
      <w:r w:rsidRPr="00F607A1">
        <w:rPr>
          <w:sz w:val="16"/>
        </w:rPr>
        <w:t xml:space="preserve"> (which is arguably higher than reality) </w:t>
      </w:r>
      <w:r w:rsidRPr="00F607A1">
        <w:rPr>
          <w:rStyle w:val="StyleUnderline"/>
        </w:rPr>
        <w:t xml:space="preserve">as the IPCC assumes in its modeling, the world would only be </w:t>
      </w:r>
      <w:r w:rsidRPr="00F607A1">
        <w:rPr>
          <w:rStyle w:val="Emphasis"/>
        </w:rPr>
        <w:t>0.137 degrees</w:t>
      </w:r>
      <w:r w:rsidRPr="00F607A1">
        <w:rPr>
          <w:rStyle w:val="StyleUnderline"/>
        </w:rPr>
        <w:t xml:space="preserve"> Celsius </w:t>
      </w:r>
      <w:r w:rsidRPr="00F607A1">
        <w:rPr>
          <w:rStyle w:val="Emphasis"/>
        </w:rPr>
        <w:t>cooler by 2100</w:t>
      </w:r>
      <w:r w:rsidRPr="00F607A1">
        <w:rPr>
          <w:rStyle w:val="StyleUnderline"/>
        </w:rPr>
        <w:t xml:space="preserve"> if the U.S. cut its CO2 emissions by </w:t>
      </w:r>
      <w:r w:rsidRPr="00F607A1">
        <w:rPr>
          <w:rStyle w:val="Emphasis"/>
        </w:rPr>
        <w:t>100 percent</w:t>
      </w:r>
      <w:r w:rsidRPr="00F607A1">
        <w:rPr>
          <w:sz w:val="16"/>
        </w:rPr>
        <w:t xml:space="preserve">. </w:t>
      </w:r>
      <w:r w:rsidRPr="00F607A1">
        <w:rPr>
          <w:rStyle w:val="StyleUnderline"/>
        </w:rPr>
        <w:t xml:space="preserve">If the entire industrialized world cut its CO2 emissions by 100 percent it would avert warming by only 0.278 degrees Celsius </w:t>
      </w:r>
      <w:r w:rsidRPr="00F607A1">
        <w:rPr>
          <w:sz w:val="16"/>
        </w:rPr>
        <w:t xml:space="preserve">by the turn of the century.[36] Using the IPCC’s own assumptions, </w:t>
      </w:r>
      <w:r w:rsidRPr="00F607A1">
        <w:rPr>
          <w:rStyle w:val="StyleUnderline"/>
        </w:rPr>
        <w:t>to have a meaningful impact on global temperatures</w:t>
      </w:r>
      <w:r w:rsidRPr="00F607A1">
        <w:rPr>
          <w:sz w:val="16"/>
        </w:rPr>
        <w:t xml:space="preserve">, any agreement </w:t>
      </w:r>
      <w:r w:rsidRPr="00F607A1">
        <w:rPr>
          <w:rStyle w:val="StyleUnderline"/>
        </w:rPr>
        <w:t>would require significantly reduced emissions from both developed and developing countrie</w:t>
      </w:r>
      <w:r w:rsidRPr="00F607A1">
        <w:rPr>
          <w:sz w:val="16"/>
        </w:rPr>
        <w:t xml:space="preserve">s. </w:t>
      </w:r>
      <w:r w:rsidRPr="00F607A1">
        <w:rPr>
          <w:rStyle w:val="StyleUnderline"/>
        </w:rPr>
        <w:t xml:space="preserve">Such a course would be </w:t>
      </w:r>
      <w:r w:rsidRPr="00F607A1">
        <w:rPr>
          <w:rStyle w:val="Emphasis"/>
        </w:rPr>
        <w:t>economically devastating</w:t>
      </w:r>
      <w:r w:rsidRPr="00F607A1">
        <w:rPr>
          <w:sz w:val="16"/>
        </w:rPr>
        <w:t xml:space="preserve">, however, </w:t>
      </w:r>
      <w:r w:rsidRPr="00F607A1">
        <w:rPr>
          <w:rStyle w:val="StyleUnderline"/>
        </w:rPr>
        <w:t>and was</w:t>
      </w:r>
      <w:r w:rsidRPr="00F607A1">
        <w:rPr>
          <w:sz w:val="16"/>
        </w:rPr>
        <w:t xml:space="preserve"> one </w:t>
      </w:r>
      <w:r w:rsidRPr="00F607A1">
        <w:rPr>
          <w:rStyle w:val="StyleUnderline"/>
        </w:rPr>
        <w:t>reason why Canada pulled out of the Kyoto Protocol, and why Japan, Russia, and Canada have said they would not commit to a new treaty with binding commitments to reduce emissions</w:t>
      </w:r>
      <w:r w:rsidRPr="00F607A1">
        <w:rPr>
          <w:sz w:val="16"/>
        </w:rPr>
        <w:t xml:space="preserve">.[37] </w:t>
      </w:r>
      <w:r w:rsidRPr="00F607A1">
        <w:rPr>
          <w:rStyle w:val="StyleUnderline"/>
        </w:rPr>
        <w:t xml:space="preserve">Proponents </w:t>
      </w:r>
      <w:r w:rsidRPr="00F607A1">
        <w:rPr>
          <w:sz w:val="16"/>
        </w:rPr>
        <w:t xml:space="preserve">of an international agreement and the UNFCCC </w:t>
      </w:r>
      <w:r w:rsidRPr="00F607A1">
        <w:rPr>
          <w:rStyle w:val="StyleUnderline"/>
        </w:rPr>
        <w:t>point to China and India’s commitment to reduce CO2 emissions as evidence that the developing world is serious about</w:t>
      </w:r>
      <w:r w:rsidRPr="00F607A1">
        <w:rPr>
          <w:sz w:val="16"/>
        </w:rPr>
        <w:t xml:space="preserve"> such </w:t>
      </w:r>
      <w:r w:rsidRPr="00F607A1">
        <w:rPr>
          <w:rStyle w:val="StyleUnderline"/>
        </w:rPr>
        <w:t>reductions</w:t>
      </w:r>
      <w:r w:rsidRPr="00F607A1">
        <w:rPr>
          <w:sz w:val="16"/>
        </w:rPr>
        <w:t xml:space="preserve">. For example, </w:t>
      </w:r>
      <w:r w:rsidRPr="00F607A1">
        <w:rPr>
          <w:rStyle w:val="StyleUnderline"/>
        </w:rPr>
        <w:t>China agreed to peak its GHG emissions by 2030. Non-binding promises to cut emissions 14 years from now are a small price to pay for continuing the status quo</w:t>
      </w:r>
      <w:r w:rsidRPr="00F607A1">
        <w:rPr>
          <w:sz w:val="16"/>
        </w:rPr>
        <w:t xml:space="preserve">. In fact, </w:t>
      </w:r>
      <w:r w:rsidRPr="00F607A1">
        <w:rPr>
          <w:rStyle w:val="StyleUnderline"/>
        </w:rPr>
        <w:t xml:space="preserve">China has been </w:t>
      </w:r>
      <w:r w:rsidRPr="00F607A1">
        <w:rPr>
          <w:rStyle w:val="Emphasis"/>
        </w:rPr>
        <w:t>grossly underreporting</w:t>
      </w:r>
      <w:r w:rsidRPr="00F607A1">
        <w:rPr>
          <w:rStyle w:val="StyleUnderline"/>
        </w:rPr>
        <w:t xml:space="preserve"> its CO2 emissions and use of coal</w:t>
      </w:r>
      <w:r w:rsidRPr="00F607A1">
        <w:rPr>
          <w:sz w:val="16"/>
        </w:rPr>
        <w:t>. According to a</w:t>
      </w:r>
      <w:r w:rsidRPr="00F607A1">
        <w:rPr>
          <w:rStyle w:val="StyleUnderline"/>
        </w:rPr>
        <w:t xml:space="preserve"> November 2015 article from The New York Times</w:t>
      </w:r>
      <w:r w:rsidRPr="00F607A1">
        <w:rPr>
          <w:sz w:val="16"/>
        </w:rPr>
        <w:t xml:space="preserve">: </w:t>
      </w:r>
      <w:r w:rsidRPr="00F607A1">
        <w:rPr>
          <w:rStyle w:val="StyleUnderline"/>
        </w:rPr>
        <w:t>China, the world’s leading emitter of greenhouse gases from coal, has been burning up to 17 percent more coal a year than the government previously disclosed</w:t>
      </w:r>
      <w:r w:rsidRPr="00F607A1">
        <w:rPr>
          <w:sz w:val="16"/>
        </w:rPr>
        <w:t xml:space="preserve">, according to newly released data. The finding could complicate the already difficult efforts to limit global warming. Even for a country of China’s size, the scale of the correction is immense. </w:t>
      </w:r>
      <w:r w:rsidRPr="00F607A1">
        <w:rPr>
          <w:rStyle w:val="StyleUnderline"/>
        </w:rPr>
        <w:t>The sharp upward revision</w:t>
      </w:r>
      <w:r w:rsidRPr="00F607A1">
        <w:rPr>
          <w:sz w:val="16"/>
        </w:rPr>
        <w:t xml:space="preserve"> in official figures </w:t>
      </w:r>
      <w:r w:rsidRPr="00F607A1">
        <w:rPr>
          <w:rStyle w:val="StyleUnderline"/>
        </w:rPr>
        <w:t xml:space="preserve">means </w:t>
      </w:r>
      <w:r w:rsidRPr="00F607A1">
        <w:rPr>
          <w:sz w:val="16"/>
        </w:rPr>
        <w:t xml:space="preserve">that </w:t>
      </w:r>
      <w:r w:rsidRPr="00F607A1">
        <w:rPr>
          <w:rStyle w:val="StyleUnderline"/>
        </w:rPr>
        <w:t>China has released</w:t>
      </w:r>
      <w:r w:rsidRPr="00F607A1">
        <w:rPr>
          <w:sz w:val="16"/>
        </w:rPr>
        <w:t xml:space="preserve"> much </w:t>
      </w:r>
      <w:r w:rsidRPr="00F607A1">
        <w:rPr>
          <w:rStyle w:val="StyleUnderline"/>
        </w:rPr>
        <w:t>more carbon dioxide—almost a billion more tons a year</w:t>
      </w:r>
      <w:r w:rsidRPr="00F607A1">
        <w:rPr>
          <w:sz w:val="16"/>
        </w:rPr>
        <w:t xml:space="preserve"> according to initial calculations—</w:t>
      </w:r>
      <w:r w:rsidRPr="00F607A1">
        <w:rPr>
          <w:rStyle w:val="StyleUnderline"/>
        </w:rPr>
        <w:t>than previously estimated</w:t>
      </w:r>
      <w:r w:rsidRPr="00F607A1">
        <w:rPr>
          <w:sz w:val="16"/>
        </w:rPr>
        <w:t xml:space="preserve">.[38] </w:t>
      </w:r>
      <w:r w:rsidRPr="00F607A1">
        <w:rPr>
          <w:rStyle w:val="StyleUnderline"/>
        </w:rPr>
        <w:t xml:space="preserve">What are the odds that China will be more forthright and transparent in the future when accuracy could have an </w:t>
      </w:r>
      <w:r w:rsidRPr="00F607A1">
        <w:rPr>
          <w:rStyle w:val="Emphasis"/>
        </w:rPr>
        <w:t>actual impact?</w:t>
      </w:r>
      <w:r w:rsidRPr="00F607A1">
        <w:rPr>
          <w:sz w:val="16"/>
        </w:rPr>
        <w:t xml:space="preserve"> Further, </w:t>
      </w:r>
      <w:r w:rsidRPr="00F607A1">
        <w:rPr>
          <w:rStyle w:val="StyleUnderline"/>
        </w:rPr>
        <w:t xml:space="preserve">China’s refusal to address its current severe </w:t>
      </w:r>
      <w:r w:rsidRPr="00F607A1">
        <w:rPr>
          <w:rStyle w:val="Emphasis"/>
        </w:rPr>
        <w:t>air</w:t>
      </w:r>
      <w:r w:rsidRPr="00F607A1">
        <w:rPr>
          <w:rStyle w:val="StyleUnderline"/>
        </w:rPr>
        <w:t xml:space="preserve"> and </w:t>
      </w:r>
      <w:r w:rsidRPr="00F607A1">
        <w:rPr>
          <w:rStyle w:val="Emphasis"/>
        </w:rPr>
        <w:t>water quality</w:t>
      </w:r>
      <w:r w:rsidRPr="00F607A1">
        <w:rPr>
          <w:rStyle w:val="StyleUnderline"/>
        </w:rPr>
        <w:t xml:space="preserve"> problems,</w:t>
      </w:r>
      <w:r w:rsidRPr="00F607A1">
        <w:rPr>
          <w:sz w:val="16"/>
        </w:rPr>
        <w:t xml:space="preserve"> neither of which has anything to do with reducing GHG emissions, </w:t>
      </w:r>
      <w:r w:rsidRPr="00F607A1">
        <w:rPr>
          <w:rStyle w:val="StyleUnderline"/>
        </w:rPr>
        <w:t>should raise serious concerns as to whether China will follow through with any commitment</w:t>
      </w:r>
      <w:r w:rsidRPr="00F607A1">
        <w:rPr>
          <w:sz w:val="16"/>
        </w:rPr>
        <w:t xml:space="preserve">. </w:t>
      </w:r>
      <w:r w:rsidRPr="00F607A1">
        <w:rPr>
          <w:rStyle w:val="StyleUnderline"/>
        </w:rPr>
        <w:t xml:space="preserve">China’s improved standards of living have been accomplished </w:t>
      </w:r>
      <w:r w:rsidRPr="00F607A1">
        <w:rPr>
          <w:rStyle w:val="Emphasis"/>
        </w:rPr>
        <w:t>through</w:t>
      </w:r>
      <w:r w:rsidRPr="00F607A1">
        <w:rPr>
          <w:rStyle w:val="StyleUnderline"/>
        </w:rPr>
        <w:t xml:space="preserve"> the use of </w:t>
      </w:r>
      <w:r w:rsidRPr="00F607A1">
        <w:rPr>
          <w:rStyle w:val="Emphasis"/>
        </w:rPr>
        <w:t>CO2-emitting</w:t>
      </w:r>
      <w:r w:rsidRPr="00F607A1">
        <w:rPr>
          <w:rStyle w:val="StyleUnderline"/>
        </w:rPr>
        <w:t xml:space="preserve"> conventional </w:t>
      </w:r>
      <w:r w:rsidRPr="00F607A1">
        <w:rPr>
          <w:rStyle w:val="Emphasis"/>
        </w:rPr>
        <w:t>energy</w:t>
      </w:r>
      <w:r w:rsidRPr="00F607A1">
        <w:rPr>
          <w:rStyle w:val="StyleUnderline"/>
        </w:rPr>
        <w:t>.</w:t>
      </w:r>
      <w:r w:rsidRPr="00F607A1">
        <w:rPr>
          <w:sz w:val="16"/>
        </w:rPr>
        <w:t xml:space="preserve"> China’s GDP per capita has increased from a little more than $300 in 1990 to nearly $7,000 today.[39] This growth is impressive, </w:t>
      </w:r>
      <w:r w:rsidRPr="00F607A1">
        <w:rPr>
          <w:rStyle w:val="StyleUnderline"/>
        </w:rPr>
        <w:t>but China’s per capita GDP is still a fraction of the developed world's</w:t>
      </w:r>
      <w:r w:rsidRPr="00F607A1">
        <w:rPr>
          <w:sz w:val="16"/>
        </w:rPr>
        <w:t xml:space="preserve">. </w:t>
      </w:r>
      <w:r w:rsidRPr="00F607A1">
        <w:rPr>
          <w:rStyle w:val="StyleUnderline"/>
        </w:rPr>
        <w:t xml:space="preserve">Decarbonization would </w:t>
      </w:r>
      <w:r w:rsidRPr="00F607A1">
        <w:rPr>
          <w:rStyle w:val="Emphasis"/>
        </w:rPr>
        <w:t>hinder</w:t>
      </w:r>
      <w:r w:rsidRPr="00F607A1">
        <w:rPr>
          <w:rStyle w:val="StyleUnderline"/>
        </w:rPr>
        <w:t xml:space="preserve"> China’s economic </w:t>
      </w:r>
      <w:r w:rsidRPr="00F607A1">
        <w:rPr>
          <w:rStyle w:val="Emphasis"/>
        </w:rPr>
        <w:t>growth</w:t>
      </w:r>
      <w:r w:rsidRPr="00F607A1">
        <w:rPr>
          <w:rStyle w:val="StyleUnderline"/>
        </w:rPr>
        <w:t>, which is why authorities have resisted calls to restrict GHG emissions</w:t>
      </w:r>
      <w:r w:rsidRPr="00F607A1">
        <w:rPr>
          <w:sz w:val="16"/>
        </w:rPr>
        <w:t xml:space="preserve"> in previous agreements. </w:t>
      </w:r>
      <w:r w:rsidRPr="00F607A1">
        <w:rPr>
          <w:rStyle w:val="StyleUnderline"/>
        </w:rPr>
        <w:t>China is unlikely to honor its promises in 2030 if it would hamper continued economic growth</w:t>
      </w:r>
      <w:r w:rsidRPr="00F607A1">
        <w:rPr>
          <w:sz w:val="16"/>
        </w:rPr>
        <w:t xml:space="preserve">. </w:t>
      </w:r>
      <w:r w:rsidRPr="00F607A1">
        <w:rPr>
          <w:rStyle w:val="StyleUnderline"/>
        </w:rPr>
        <w:t xml:space="preserve">India’s pledged cuts are similarly </w:t>
      </w:r>
      <w:r w:rsidRPr="00F607A1">
        <w:rPr>
          <w:rStyle w:val="Emphasis"/>
        </w:rPr>
        <w:t>dubious</w:t>
      </w:r>
      <w:r w:rsidRPr="00F607A1">
        <w:rPr>
          <w:sz w:val="16"/>
        </w:rPr>
        <w:t xml:space="preserve">. </w:t>
      </w:r>
      <w:r w:rsidRPr="00F607A1">
        <w:rPr>
          <w:rStyle w:val="StyleUnderline"/>
        </w:rPr>
        <w:t>India recently vowed to cut its carbon intensity by 33 percent to 35 percent by 2030</w:t>
      </w:r>
      <w:r w:rsidRPr="00F607A1">
        <w:rPr>
          <w:sz w:val="16"/>
        </w:rPr>
        <w:t xml:space="preserve">.[40] </w:t>
      </w:r>
      <w:r w:rsidRPr="00F607A1">
        <w:rPr>
          <w:rStyle w:val="StyleUnderline"/>
        </w:rPr>
        <w:t>However, roughly 22 percent of Indians still do not have access to electricit</w:t>
      </w:r>
      <w:r w:rsidRPr="00F607A1">
        <w:rPr>
          <w:sz w:val="16"/>
        </w:rPr>
        <w:t xml:space="preserve">y.[41] </w:t>
      </w:r>
      <w:r w:rsidRPr="00F607A1">
        <w:rPr>
          <w:rStyle w:val="StyleUnderline"/>
        </w:rPr>
        <w:t xml:space="preserve">Domestic political pressures to increase access to electricity and living standards are going to be </w:t>
      </w:r>
      <w:r w:rsidRPr="00F607A1">
        <w:rPr>
          <w:rStyle w:val="Emphasis"/>
        </w:rPr>
        <w:t>far more pressing than international promises</w:t>
      </w:r>
      <w:r w:rsidRPr="00F607A1">
        <w:rPr>
          <w:sz w:val="16"/>
        </w:rPr>
        <w:t xml:space="preserve"> to make GHG emissions cuts. </w:t>
      </w:r>
      <w:r w:rsidRPr="00F607A1">
        <w:rPr>
          <w:rStyle w:val="StyleUnderline"/>
        </w:rPr>
        <w:t>Closer inspection</w:t>
      </w:r>
      <w:r w:rsidRPr="00F607A1">
        <w:rPr>
          <w:sz w:val="16"/>
        </w:rPr>
        <w:t xml:space="preserve">, however, </w:t>
      </w:r>
      <w:r w:rsidRPr="00F607A1">
        <w:rPr>
          <w:rStyle w:val="StyleUnderline"/>
        </w:rPr>
        <w:t xml:space="preserve">reveals </w:t>
      </w:r>
      <w:r w:rsidRPr="00F607A1">
        <w:rPr>
          <w:sz w:val="16"/>
        </w:rPr>
        <w:t xml:space="preserve">that </w:t>
      </w:r>
      <w:r w:rsidRPr="00F607A1">
        <w:rPr>
          <w:rStyle w:val="StyleUnderline"/>
        </w:rPr>
        <w:t>India</w:t>
      </w:r>
      <w:r w:rsidRPr="00F607A1">
        <w:rPr>
          <w:sz w:val="16"/>
        </w:rPr>
        <w:t xml:space="preserve"> has already incorporated this reality into its pledge. </w:t>
      </w:r>
      <w:r w:rsidRPr="00F607A1">
        <w:rPr>
          <w:rStyle w:val="StyleUnderline"/>
        </w:rPr>
        <w:t xml:space="preserve">The promised reductions are </w:t>
      </w:r>
      <w:r w:rsidRPr="00F607A1">
        <w:rPr>
          <w:rStyle w:val="Emphasis"/>
        </w:rPr>
        <w:t>not for CO2 emissions, but</w:t>
      </w:r>
      <w:r w:rsidRPr="00F607A1">
        <w:rPr>
          <w:rStyle w:val="StyleUnderline"/>
        </w:rPr>
        <w:t xml:space="preserve"> for cuts in the ratio of CO2 emissions to GDP, i.e., </w:t>
      </w:r>
      <w:r w:rsidRPr="00F607A1">
        <w:rPr>
          <w:rStyle w:val="Emphasis"/>
        </w:rPr>
        <w:t>emissions intensity</w:t>
      </w:r>
      <w:r w:rsidRPr="00F607A1">
        <w:rPr>
          <w:sz w:val="16"/>
        </w:rPr>
        <w:t xml:space="preserve">. </w:t>
      </w:r>
      <w:r w:rsidRPr="00F607A1">
        <w:rPr>
          <w:rStyle w:val="StyleUnderline"/>
        </w:rPr>
        <w:t>This ratio will go down so long as CO2 emissions rise less rapidly than GDP</w:t>
      </w:r>
      <w:r w:rsidRPr="00F607A1">
        <w:rPr>
          <w:sz w:val="16"/>
        </w:rPr>
        <w:t xml:space="preserve">. For example, the carbon intensity of the U.S. economy dropped by more than 45 percent between 1981 and 2011 even as CO2 emissions rose 18 percent.[42] </w:t>
      </w:r>
      <w:r w:rsidRPr="00F607A1">
        <w:rPr>
          <w:rStyle w:val="StyleUnderline"/>
        </w:rPr>
        <w:t>India’s GDP is projected to rise from $1.15 trillion in 2005</w:t>
      </w:r>
      <w:r w:rsidRPr="00F607A1">
        <w:rPr>
          <w:sz w:val="16"/>
        </w:rPr>
        <w:t xml:space="preserve"> (the base year for India’s promised cuts) to $6.9 trillion in 2030.[43] </w:t>
      </w:r>
      <w:r w:rsidRPr="00F607A1">
        <w:rPr>
          <w:rStyle w:val="StyleUnderline"/>
        </w:rPr>
        <w:t>Over the same span CO2 emissions are projected to rise from 1.2 gigatons</w:t>
      </w:r>
      <w:r w:rsidRPr="00F607A1">
        <w:rPr>
          <w:sz w:val="16"/>
        </w:rPr>
        <w:t xml:space="preserve"> (Gt) to 3.8 Gt.[44] Simple division shows that the CO2 intensity in 2005 was 1.05 Gt per trillion dollars and that it is expected to drop to 0.577 Gt per trillion dollars in 2030. Therefore</w:t>
      </w:r>
      <w:r w:rsidRPr="00F607A1">
        <w:rPr>
          <w:rStyle w:val="StyleUnderline"/>
        </w:rPr>
        <w:t xml:space="preserve">, projections for India’s GDP and CO2 emissions combine to predict that a </w:t>
      </w:r>
      <w:r w:rsidRPr="00F607A1">
        <w:rPr>
          <w:rStyle w:val="Emphasis"/>
        </w:rPr>
        <w:t>business-as-usual</w:t>
      </w:r>
      <w:r w:rsidRPr="00F607A1">
        <w:rPr>
          <w:rStyle w:val="StyleUnderline"/>
        </w:rPr>
        <w:t xml:space="preserve"> scenario</w:t>
      </w:r>
      <w:r w:rsidRPr="00F607A1">
        <w:rPr>
          <w:sz w:val="16"/>
        </w:rPr>
        <w:t xml:space="preserve"> (one without any policies beyond those currently in place) </w:t>
      </w:r>
      <w:r w:rsidRPr="00F607A1">
        <w:rPr>
          <w:rStyle w:val="StyleUnderline"/>
        </w:rPr>
        <w:t>will lead to a 45 percent reduction in India’s carbon intensity by 2030.</w:t>
      </w:r>
      <w:r w:rsidRPr="00F607A1">
        <w:rPr>
          <w:sz w:val="16"/>
        </w:rPr>
        <w:t xml:space="preserve"> The promised cuts are 33 percent to 35 percent. In other words, if</w:t>
      </w:r>
      <w:r w:rsidRPr="00F607A1">
        <w:rPr>
          <w:rStyle w:val="StyleUnderline"/>
        </w:rPr>
        <w:t xml:space="preserve"> India does nothing at all, it is likely to more than meet its “bold commitment.</w:t>
      </w:r>
      <w:r w:rsidRPr="00F607A1">
        <w:rPr>
          <w:sz w:val="16"/>
        </w:rPr>
        <w:t xml:space="preserve">” </w:t>
      </w:r>
    </w:p>
    <w:p w14:paraId="75C3E43D" w14:textId="77777777" w:rsidR="0035730D" w:rsidRPr="00F607A1" w:rsidRDefault="0035730D" w:rsidP="0035730D">
      <w:pPr>
        <w:pStyle w:val="Heading4"/>
      </w:pPr>
      <w:r w:rsidRPr="00F607A1">
        <w:t xml:space="preserve">Even if we stopped </w:t>
      </w:r>
      <w:r w:rsidRPr="00F607A1">
        <w:rPr>
          <w:i/>
        </w:rPr>
        <w:t>all</w:t>
      </w:r>
      <w:r w:rsidRPr="00F607A1">
        <w:t xml:space="preserve"> emissions, the earth would still warm for </w:t>
      </w:r>
      <w:r w:rsidRPr="00F607A1">
        <w:rPr>
          <w:u w:val="single"/>
        </w:rPr>
        <w:t>at least forty years</w:t>
      </w:r>
      <w:r w:rsidRPr="00F607A1">
        <w:t>.</w:t>
      </w:r>
    </w:p>
    <w:p w14:paraId="7717E6E7" w14:textId="77777777" w:rsidR="0035730D" w:rsidRPr="00F607A1" w:rsidRDefault="0035730D" w:rsidP="0035730D">
      <w:pPr>
        <w:rPr>
          <w:sz w:val="16"/>
        </w:rPr>
      </w:pPr>
      <w:r w:rsidRPr="00F607A1">
        <w:rPr>
          <w:rStyle w:val="Style13ptBold"/>
        </w:rPr>
        <w:t>Rood 14</w:t>
      </w:r>
      <w:r w:rsidRPr="00F607A1">
        <w:t xml:space="preserve"> </w:t>
      </w:r>
      <w:r w:rsidRPr="00F607A1">
        <w:rPr>
          <w:sz w:val="16"/>
        </w:rPr>
        <w:t>(Richard B. Rood, professor of Climate and Space Sciences and Engineering at the University of Michigan in Ann Arbor, formerly held several leadership positions at NASA’s Goddard Space Flight Center, published more than 100 academic publications that have been cited more than 4000 times, Fellow of the American Meteorological Society, holds the World Meteorological Organization's Norbert Gerbier Award, recognized with the NASA Exceptional Achievement Medal and NASA Outstanding Leadership Medal, Ph.D. from Florida State University, 2014 (“What would happen to the climate if we stopped emitting greenhouse gases today?” December 11</w:t>
      </w:r>
      <w:r w:rsidRPr="00F607A1">
        <w:rPr>
          <w:sz w:val="16"/>
          <w:vertAlign w:val="superscript"/>
        </w:rPr>
        <w:t>th</w:t>
      </w:r>
      <w:r w:rsidRPr="00F607A1">
        <w:rPr>
          <w:sz w:val="16"/>
        </w:rPr>
        <w:t xml:space="preserve">, </w:t>
      </w:r>
      <w:r w:rsidRPr="00F607A1">
        <w:rPr>
          <w:i/>
          <w:sz w:val="16"/>
        </w:rPr>
        <w:t xml:space="preserve">The Conversation, </w:t>
      </w:r>
      <w:r w:rsidRPr="00F607A1">
        <w:rPr>
          <w:sz w:val="16"/>
        </w:rPr>
        <w:t xml:space="preserve">Available Online At </w:t>
      </w:r>
      <w:hyperlink r:id="rId267" w:history="1">
        <w:r w:rsidRPr="00F607A1">
          <w:rPr>
            <w:rStyle w:val="Hyperlink"/>
            <w:sz w:val="16"/>
          </w:rPr>
          <w:t>http://phys.org/news/2014-12-climate-emitting-greenhouse-gases-today.html</w:t>
        </w:r>
      </w:hyperlink>
      <w:r w:rsidRPr="00F607A1">
        <w:rPr>
          <w:sz w:val="16"/>
        </w:rPr>
        <w:t>)</w:t>
      </w:r>
    </w:p>
    <w:p w14:paraId="6B0217BD" w14:textId="77777777" w:rsidR="0035730D" w:rsidRPr="00F607A1" w:rsidRDefault="0035730D" w:rsidP="0035730D">
      <w:pPr>
        <w:rPr>
          <w:rStyle w:val="Emphasis"/>
        </w:rPr>
      </w:pPr>
      <w:r w:rsidRPr="00F607A1">
        <w:rPr>
          <w:sz w:val="16"/>
        </w:rPr>
        <w:t>What would happen to the climate if we were to stop emitting carbon dioxide today, right now? Would we return to the climate of our elders? The simple answer is no</w:t>
      </w:r>
      <w:r w:rsidRPr="00F607A1">
        <w:rPr>
          <w:rStyle w:val="StyleUnderline"/>
        </w:rPr>
        <w:t>. Once we release the carbon dioxide stored in the fossil fuels we burn, it accumulates in and moves amongst the atmosphere, the oceans, the land, and the plants and animals of the biosphere.</w:t>
      </w:r>
      <w:r w:rsidRPr="00F607A1">
        <w:rPr>
          <w:sz w:val="16"/>
        </w:rPr>
        <w:t xml:space="preserve"> The released </w:t>
      </w:r>
      <w:r w:rsidRPr="00F607A1">
        <w:rPr>
          <w:rStyle w:val="Emphasis"/>
        </w:rPr>
        <w:t>carbon dioxide will remain in the atmosphere for thousands of years</w:t>
      </w:r>
      <w:r w:rsidRPr="00F607A1">
        <w:rPr>
          <w:sz w:val="16"/>
        </w:rPr>
        <w:t xml:space="preserve">. </w:t>
      </w:r>
      <w:r w:rsidRPr="00F607A1">
        <w:rPr>
          <w:rStyle w:val="StyleUnderline"/>
        </w:rPr>
        <w:t>Only after many millennia will it return to rocks</w:t>
      </w:r>
      <w:r w:rsidRPr="00F607A1">
        <w:rPr>
          <w:sz w:val="16"/>
        </w:rPr>
        <w:t xml:space="preserve">, for example, through the formation of calcium carbonate – limestone – as marine organisms' shells settle to the bottom of the ocean. But </w:t>
      </w:r>
      <w:r w:rsidRPr="00F607A1">
        <w:rPr>
          <w:rStyle w:val="StyleUnderline"/>
        </w:rPr>
        <w:t>on time spans relevant to humans, once released the carbon dioxide is in our environment essentially forever</w:t>
      </w:r>
      <w:r w:rsidRPr="00F607A1">
        <w:rPr>
          <w:sz w:val="16"/>
        </w:rPr>
        <w:t xml:space="preserve">. It does not go away, unless we, ourselves, remove it. </w:t>
      </w:r>
      <w:r w:rsidRPr="00F607A1">
        <w:rPr>
          <w:rStyle w:val="StyleUnderline"/>
        </w:rPr>
        <w:t>If we stop emitting today, it's not the end of the story for global warming. There's a delay in temperature increase as the climate catches up with all the carbon that's in the atmosphere.</w:t>
      </w:r>
      <w:r w:rsidRPr="00F607A1">
        <w:rPr>
          <w:sz w:val="16"/>
        </w:rPr>
        <w:t xml:space="preserve"> </w:t>
      </w:r>
      <w:r w:rsidRPr="00F607A1">
        <w:rPr>
          <w:rStyle w:val="StyleUnderline"/>
        </w:rPr>
        <w:t>After</w:t>
      </w:r>
      <w:r w:rsidRPr="00F607A1">
        <w:rPr>
          <w:sz w:val="16"/>
        </w:rPr>
        <w:t xml:space="preserve"> </w:t>
      </w:r>
      <w:r w:rsidRPr="00F607A1">
        <w:rPr>
          <w:rStyle w:val="StyleUnderline"/>
        </w:rPr>
        <w:t>maybe 40 more years, the climate will stabilize at a temperature higher than what was normal</w:t>
      </w:r>
      <w:r w:rsidRPr="00F607A1">
        <w:rPr>
          <w:sz w:val="16"/>
        </w:rPr>
        <w:t xml:space="preserve"> for previous generations. This decades-long lag between cause and effect is due to the long time it takes to heat the the ocean's huge mass. The energy that is held at the Earth by the increased carbon dioxide does more than heat the air. It melts ice; it heats the ocean. Compared to air, it's harder to raise the temperature of water – it takes time, decades. However, once the ocean temperature is elevated, it adds to the warming of the Earth's surface. </w:t>
      </w:r>
      <w:r w:rsidRPr="00F607A1">
        <w:rPr>
          <w:rStyle w:val="StyleUnderline"/>
        </w:rPr>
        <w:t xml:space="preserve">So even if carbon emissions stopped completely right now, as the oceans catch up with the atmosphere, </w:t>
      </w:r>
      <w:r w:rsidRPr="00F607A1">
        <w:rPr>
          <w:rStyle w:val="Emphasis"/>
        </w:rPr>
        <w:t>the Earth's temperature would rise about another 1.1F</w:t>
      </w:r>
      <w:r w:rsidRPr="00F607A1">
        <w:rPr>
          <w:sz w:val="16"/>
        </w:rPr>
        <w:t xml:space="preserve"> (0.6C). Scientists refer to this as committed warming. </w:t>
      </w:r>
      <w:r w:rsidRPr="00F607A1">
        <w:rPr>
          <w:rStyle w:val="StyleUnderline"/>
        </w:rPr>
        <w:t>Ice,</w:t>
      </w:r>
      <w:r w:rsidRPr="00F607A1">
        <w:rPr>
          <w:sz w:val="16"/>
        </w:rPr>
        <w:t xml:space="preserve"> also responding to increasing heat in the ocean, </w:t>
      </w:r>
      <w:r w:rsidRPr="00F607A1">
        <w:rPr>
          <w:rStyle w:val="StyleUnderline"/>
        </w:rPr>
        <w:t>will continue to melt</w:t>
      </w:r>
      <w:r w:rsidRPr="00F607A1">
        <w:rPr>
          <w:sz w:val="16"/>
        </w:rPr>
        <w:t xml:space="preserve">. There's already convincing evidence that significant glaciers in the West Antarctic ice sheets are lost. Ice, water, and air – the extra heat held on the Earth by carbon dioxide affects them all. That which has melted will stay melted – and more will melt. </w:t>
      </w:r>
      <w:r w:rsidRPr="00F607A1">
        <w:rPr>
          <w:rStyle w:val="StyleUnderline"/>
        </w:rPr>
        <w:t>Ecosystems</w:t>
      </w:r>
      <w:r w:rsidRPr="00F607A1">
        <w:rPr>
          <w:sz w:val="16"/>
        </w:rPr>
        <w:t xml:space="preserve"> are altered by natural and manmade occurrences. As they recover, it </w:t>
      </w:r>
      <w:r w:rsidRPr="00F607A1">
        <w:rPr>
          <w:rStyle w:val="StyleUnderline"/>
        </w:rPr>
        <w:t>will be in a different climate</w:t>
      </w:r>
      <w:r w:rsidRPr="00F607A1">
        <w:rPr>
          <w:sz w:val="16"/>
        </w:rPr>
        <w:t xml:space="preserve"> from that in which they evolved. </w:t>
      </w:r>
      <w:r w:rsidRPr="00F607A1">
        <w:rPr>
          <w:rStyle w:val="StyleUnderline"/>
        </w:rPr>
        <w:t>The climate in which they recover will not be stable; it will be continuing to warm</w:t>
      </w:r>
      <w:r w:rsidRPr="00F607A1">
        <w:rPr>
          <w:sz w:val="16"/>
        </w:rPr>
        <w:t xml:space="preserve">. </w:t>
      </w:r>
      <w:r w:rsidRPr="00F607A1">
        <w:rPr>
          <w:rStyle w:val="Emphasis"/>
        </w:rPr>
        <w:t>There will be no new normal, only more change.</w:t>
      </w:r>
    </w:p>
    <w:p w14:paraId="1B388055" w14:textId="619FF78C" w:rsidR="0035730D" w:rsidRPr="00F607A1" w:rsidRDefault="0035730D" w:rsidP="0035730D"/>
    <w:p w14:paraId="062828D5" w14:textId="46FC4317" w:rsidR="0035730D" w:rsidRPr="00F607A1" w:rsidRDefault="0035730D" w:rsidP="0035730D">
      <w:pPr>
        <w:pStyle w:val="Heading3"/>
      </w:pPr>
      <w:r w:rsidRPr="00F607A1">
        <w:t xml:space="preserve">1AR Elections DA – AT: Populism </w:t>
      </w:r>
    </w:p>
    <w:p w14:paraId="33F30A11" w14:textId="77777777" w:rsidR="0035730D" w:rsidRPr="00F607A1" w:rsidRDefault="0035730D" w:rsidP="0035730D">
      <w:pPr>
        <w:pStyle w:val="Heading4"/>
      </w:pPr>
      <w:r w:rsidRPr="00F607A1">
        <w:t xml:space="preserve">Trump’s not key to global populism – it hinges on a </w:t>
      </w:r>
      <w:r w:rsidRPr="00F607A1">
        <w:rPr>
          <w:u w:val="single"/>
        </w:rPr>
        <w:t>variety</w:t>
      </w:r>
      <w:r w:rsidRPr="00F607A1">
        <w:t xml:space="preserve"> of factors developing over </w:t>
      </w:r>
      <w:r w:rsidRPr="00F607A1">
        <w:rPr>
          <w:u w:val="single"/>
        </w:rPr>
        <w:t>decades</w:t>
      </w:r>
      <w:r w:rsidRPr="00F607A1">
        <w:t xml:space="preserve"> </w:t>
      </w:r>
    </w:p>
    <w:p w14:paraId="0DD604CC" w14:textId="77777777" w:rsidR="0035730D" w:rsidRPr="00F607A1" w:rsidRDefault="0035730D" w:rsidP="0035730D">
      <w:r w:rsidRPr="00F607A1">
        <w:t xml:space="preserve">Rogers </w:t>
      </w:r>
      <w:r w:rsidRPr="00F607A1">
        <w:rPr>
          <w:rStyle w:val="Style13ptBold"/>
        </w:rPr>
        <w:t>Brubaker 17</w:t>
      </w:r>
      <w:r w:rsidRPr="00F607A1">
        <w:t xml:space="preserve">, Professor of Sociology and UCLA Foundation Chair at the University of California, Los Angeles, 7/11/2017, "Populism's Perfect Storm," Boston Review, </w:t>
      </w:r>
      <w:hyperlink r:id="rId268" w:history="1">
        <w:r w:rsidRPr="00F607A1">
          <w:rPr>
            <w:rStyle w:val="Hyperlink"/>
          </w:rPr>
          <w:t>http://bostonreview.net/politics/rogers-brubaker-populisms-perfect-storm</w:t>
        </w:r>
      </w:hyperlink>
    </w:p>
    <w:p w14:paraId="6682B8AF" w14:textId="77777777" w:rsidR="0035730D" w:rsidRPr="00F607A1" w:rsidRDefault="0035730D" w:rsidP="0035730D">
      <w:pPr>
        <w:rPr>
          <w:rStyle w:val="StyleUnderline"/>
        </w:rPr>
      </w:pPr>
      <w:r w:rsidRPr="00F607A1">
        <w:rPr>
          <w:sz w:val="16"/>
        </w:rPr>
        <w:t xml:space="preserve">It is therefore too soon to say whether </w:t>
      </w:r>
      <w:r w:rsidRPr="00F607A1">
        <w:rPr>
          <w:rStyle w:val="StyleUnderline"/>
        </w:rPr>
        <w:t>the populist wave</w:t>
      </w:r>
      <w:r w:rsidRPr="00F607A1">
        <w:rPr>
          <w:sz w:val="16"/>
        </w:rPr>
        <w:t xml:space="preserve"> has crested. But it is a good moment to try to explain the Euro-Atlantic populist conjuncture of the last few years. This </w:t>
      </w:r>
      <w:r w:rsidRPr="00F607A1">
        <w:rPr>
          <w:rStyle w:val="StyleUnderline"/>
        </w:rPr>
        <w:t xml:space="preserve">is not a matter of explaining </w:t>
      </w:r>
      <w:r w:rsidRPr="00F607A1">
        <w:rPr>
          <w:rStyle w:val="Emphasis"/>
        </w:rPr>
        <w:t>specific events</w:t>
      </w:r>
      <w:r w:rsidRPr="00F607A1">
        <w:rPr>
          <w:rStyle w:val="StyleUnderline"/>
        </w:rPr>
        <w:t xml:space="preserve">, such as the victories of Brexit and Donald </w:t>
      </w:r>
      <w:r w:rsidRPr="00F607A1">
        <w:rPr>
          <w:rStyle w:val="Emphasis"/>
        </w:rPr>
        <w:t>Trump</w:t>
      </w:r>
      <w:r w:rsidRPr="00F607A1">
        <w:rPr>
          <w:sz w:val="16"/>
        </w:rPr>
        <w:t xml:space="preserve">. </w:t>
      </w:r>
      <w:r w:rsidRPr="00F607A1">
        <w:rPr>
          <w:rStyle w:val="StyleUnderline"/>
        </w:rPr>
        <w:t xml:space="preserve">Any explanation for why a close referendum or election result falls on one side or the other must involve a </w:t>
      </w:r>
      <w:r w:rsidRPr="00F607A1">
        <w:rPr>
          <w:rStyle w:val="Emphasis"/>
        </w:rPr>
        <w:t>great variety of contingencies</w:t>
      </w:r>
      <w:r w:rsidRPr="00F607A1">
        <w:rPr>
          <w:sz w:val="16"/>
        </w:rPr>
        <w:t>. Had some of these contingencies played out differently, Brexit and Trump might well have lost. On the other hand, had other contingencies played out differently, Norbert Hofer might well be president of Austria and Marine Le Pen president of France. Analysts interested in explaining specific outcomes would then have faced radically different questions.</w:t>
      </w:r>
      <w:r w:rsidRPr="00F607A1">
        <w:rPr>
          <w:sz w:val="12"/>
        </w:rPr>
        <w:t>¶</w:t>
      </w:r>
      <w:r w:rsidRPr="00F607A1">
        <w:rPr>
          <w:sz w:val="16"/>
        </w:rPr>
        <w:t xml:space="preserve"> Yet </w:t>
      </w:r>
      <w:r w:rsidRPr="00F607A1">
        <w:rPr>
          <w:rStyle w:val="StyleUnderline"/>
        </w:rPr>
        <w:t>for those more interested in broad tendencies than in particular events, the underlying question would have been precisely the same: namely, how did we reach the point at which Brexit, Trump, Hofer, and Le Pen—but also Mélenchon and the 2015 Greek referendum rejecting the terms of further bailouts—all had a real chance of victory, and the Eurozone and Schengen system of free movement a real chance of collapsing, at around the same time?</w:t>
      </w:r>
      <w:r w:rsidRPr="00F607A1">
        <w:rPr>
          <w:rStyle w:val="StyleUnderline"/>
          <w:sz w:val="12"/>
        </w:rPr>
        <w:t>¶</w:t>
      </w:r>
      <w:r w:rsidRPr="00F607A1">
        <w:rPr>
          <w:sz w:val="16"/>
        </w:rPr>
        <w:t xml:space="preserve"> </w:t>
      </w:r>
      <w:r w:rsidRPr="00F607A1">
        <w:rPr>
          <w:rStyle w:val="StyleUnderline"/>
        </w:rPr>
        <w:t>This extraordinary populist moment</w:t>
      </w:r>
      <w:r w:rsidRPr="00F607A1">
        <w:rPr>
          <w:sz w:val="16"/>
        </w:rPr>
        <w:t xml:space="preserve"> did not, of course, emerge from nowhere. </w:t>
      </w:r>
      <w:r w:rsidRPr="00F607A1">
        <w:rPr>
          <w:rStyle w:val="StyleUnderline"/>
        </w:rPr>
        <w:t xml:space="preserve">It was prepared by two sets of </w:t>
      </w:r>
      <w:r w:rsidRPr="00F607A1">
        <w:rPr>
          <w:rStyle w:val="Emphasis"/>
        </w:rPr>
        <w:t>structural transformations</w:t>
      </w:r>
      <w:r w:rsidRPr="00F607A1">
        <w:rPr>
          <w:sz w:val="16"/>
        </w:rPr>
        <w:t xml:space="preserve"> </w:t>
      </w:r>
      <w:r w:rsidRPr="00F607A1">
        <w:rPr>
          <w:rStyle w:val="StyleUnderline"/>
        </w:rPr>
        <w:t xml:space="preserve">which have </w:t>
      </w:r>
      <w:r w:rsidRPr="00F607A1">
        <w:rPr>
          <w:rStyle w:val="Emphasis"/>
        </w:rPr>
        <w:t>steadily</w:t>
      </w:r>
      <w:r w:rsidRPr="00F607A1">
        <w:rPr>
          <w:rStyle w:val="StyleUnderline"/>
        </w:rPr>
        <w:t xml:space="preserve"> expanded opportunities</w:t>
      </w:r>
      <w:r w:rsidRPr="00F607A1">
        <w:rPr>
          <w:sz w:val="16"/>
        </w:rPr>
        <w:t xml:space="preserve"> </w:t>
      </w:r>
      <w:r w:rsidRPr="00F607A1">
        <w:rPr>
          <w:rStyle w:val="StyleUnderline"/>
        </w:rPr>
        <w:t xml:space="preserve">for populism over the last </w:t>
      </w:r>
      <w:r w:rsidRPr="00F607A1">
        <w:rPr>
          <w:rStyle w:val="Emphasis"/>
        </w:rPr>
        <w:t>several decades</w:t>
      </w:r>
      <w:r w:rsidRPr="00F607A1">
        <w:rPr>
          <w:sz w:val="16"/>
        </w:rPr>
        <w:t>.</w:t>
      </w:r>
      <w:r w:rsidRPr="00F607A1">
        <w:rPr>
          <w:sz w:val="12"/>
        </w:rPr>
        <w:t>¶</w:t>
      </w:r>
      <w:r w:rsidRPr="00F607A1">
        <w:rPr>
          <w:sz w:val="16"/>
        </w:rPr>
        <w:t xml:space="preserve"> </w:t>
      </w:r>
      <w:r w:rsidRPr="00F607A1">
        <w:rPr>
          <w:rStyle w:val="StyleUnderline"/>
        </w:rPr>
        <w:t>The weakening of parties and party systems</w:t>
      </w:r>
      <w:r w:rsidRPr="00F607A1">
        <w:rPr>
          <w:sz w:val="16"/>
        </w:rPr>
        <w:t xml:space="preserve"> </w:t>
      </w:r>
      <w:r w:rsidRPr="00F607A1">
        <w:rPr>
          <w:rStyle w:val="StyleUnderline"/>
        </w:rPr>
        <w:t>and changes in the relation between media and politics have fostered a kind of generic populism, a heightened tendency—shared by both the left and the right—to address “the people” directly</w:t>
      </w:r>
      <w:r w:rsidRPr="00F607A1">
        <w:rPr>
          <w:sz w:val="16"/>
        </w:rPr>
        <w:t xml:space="preserve">. Party membership and loyalty have plummeted, and in many countries parties that had long dominated the political system have collapsed. This has encouraged politicians to appeal to the people as a whole rather than to specific social constituencies represented by parties. </w:t>
      </w:r>
      <w:r w:rsidRPr="00F607A1">
        <w:rPr>
          <w:sz w:val="12"/>
        </w:rPr>
        <w:t>¶</w:t>
      </w:r>
      <w:r w:rsidRPr="00F607A1">
        <w:rPr>
          <w:sz w:val="16"/>
        </w:rPr>
        <w:t xml:space="preserve"> </w:t>
      </w:r>
      <w:r w:rsidRPr="00F607A1">
        <w:rPr>
          <w:rStyle w:val="StyleUnderline"/>
        </w:rPr>
        <w:t>The pervasive “mediatization of politics,” the intensifying commercialization of the media, and the accelerated development of new communications technologies have likewise made politicians less dependent on parties and more inclined to appeal directly to “the people</w:t>
      </w:r>
      <w:r w:rsidRPr="00F607A1">
        <w:rPr>
          <w:sz w:val="16"/>
        </w:rPr>
        <w:t xml:space="preserve">.” They have also encouraged a populist style of communication, characterized by dramatization, confrontation, negativity, emotionalization, personalization, visualization, and hyper-simplification. </w:t>
      </w:r>
      <w:r w:rsidRPr="00F607A1">
        <w:rPr>
          <w:sz w:val="12"/>
        </w:rPr>
        <w:t>¶</w:t>
      </w:r>
      <w:r w:rsidRPr="00F607A1">
        <w:rPr>
          <w:sz w:val="16"/>
        </w:rPr>
        <w:t xml:space="preserve"> </w:t>
      </w:r>
      <w:r w:rsidRPr="00F607A1">
        <w:rPr>
          <w:rStyle w:val="StyleUnderline"/>
        </w:rPr>
        <w:t>Demographic, economic, and cultural transformations have encouraged more specific forms of protectionist populism.</w:t>
      </w:r>
      <w:r w:rsidRPr="00F607A1">
        <w:rPr>
          <w:sz w:val="16"/>
        </w:rPr>
        <w:t xml:space="preserve"> The most strikingly visible of these transformations is the large-scale immigration of the last half-century, which has created and expanded opportunities for nativist claims to protect the jobs, welfare benefits, cultural identity and way of life of “the people”—meaning, of course, the “native” or “autochthonous people”—against migrants and increasingly, in the last fifteen years or so, against Muslims in particular.</w:t>
      </w:r>
      <w:r w:rsidRPr="00F607A1">
        <w:rPr>
          <w:sz w:val="12"/>
        </w:rPr>
        <w:t>¶</w:t>
      </w:r>
      <w:r w:rsidRPr="00F607A1">
        <w:rPr>
          <w:sz w:val="16"/>
        </w:rPr>
        <w:t xml:space="preserve"> The opening of national economies to immigrant labor is part of a broader set of economic transformations that have created opportunities for populists to speak in the name of “ordinary people” against “those on top” and against outside forces seen as threatening “our” jobs, “our” prosperity, and “our” economic security. The litany is familiar: sharp increases in inequalities, the regionally concentrated collapse of manufacturing jobs, the accelerating cross-border flows of goods, services, and investments as well as labor, and the shifting of risks and responsibilities to individuals through neoliberal modes of governance. But social-democratic parties did not seize the political opportunity created by these major economic shifts. Instead, their neoliberal turn in recent decades left the field open to other parties, on the right as well as the left, to advance populist claims to protect domestic jobs and welfare benefits.</w:t>
      </w:r>
      <w:r w:rsidRPr="00F607A1">
        <w:rPr>
          <w:sz w:val="12"/>
        </w:rPr>
        <w:t>¶</w:t>
      </w:r>
      <w:r w:rsidRPr="00F607A1">
        <w:rPr>
          <w:sz w:val="16"/>
        </w:rPr>
        <w:t xml:space="preserve"> </w:t>
      </w:r>
      <w:r w:rsidRPr="00F607A1">
        <w:rPr>
          <w:rStyle w:val="StyleUnderline"/>
        </w:rPr>
        <w:t>This extraordinary populist moment did not emerge from nowhere. It was prepared by the weakening of political parties and changes in the relation between media and politics.</w:t>
      </w:r>
    </w:p>
    <w:p w14:paraId="3FF402B7" w14:textId="77777777" w:rsidR="0035730D" w:rsidRPr="00F607A1" w:rsidRDefault="0035730D" w:rsidP="0035730D"/>
    <w:p w14:paraId="4DB318D8" w14:textId="6083C784" w:rsidR="0035730D" w:rsidRPr="00F607A1" w:rsidRDefault="0035730D" w:rsidP="0035730D">
      <w:pPr>
        <w:pStyle w:val="Heading3"/>
      </w:pPr>
      <w:r w:rsidRPr="00F607A1">
        <w:t xml:space="preserve">1AR Elections DA – </w:t>
      </w:r>
      <w:r w:rsidR="006648A0" w:rsidRPr="00F607A1">
        <w:t xml:space="preserve">AT: </w:t>
      </w:r>
      <w:r w:rsidRPr="00F607A1">
        <w:t>Allied Prolif</w:t>
      </w:r>
    </w:p>
    <w:p w14:paraId="50E89850" w14:textId="77777777" w:rsidR="0035730D" w:rsidRPr="00F607A1" w:rsidRDefault="0035730D" w:rsidP="0035730D"/>
    <w:p w14:paraId="523E774A" w14:textId="77777777" w:rsidR="0035730D" w:rsidRPr="00F607A1" w:rsidRDefault="0035730D" w:rsidP="0035730D"/>
    <w:p w14:paraId="1B65285A" w14:textId="77777777" w:rsidR="0035730D" w:rsidRPr="00F607A1" w:rsidRDefault="0035730D" w:rsidP="0035730D">
      <w:pPr>
        <w:pStyle w:val="Heading4"/>
      </w:pPr>
      <w:r w:rsidRPr="00F607A1">
        <w:t>No prolif impact</w:t>
      </w:r>
    </w:p>
    <w:p w14:paraId="12C9B926" w14:textId="77777777" w:rsidR="0035730D" w:rsidRPr="00F607A1" w:rsidRDefault="0035730D" w:rsidP="0035730D">
      <w:r w:rsidRPr="00F607A1">
        <w:rPr>
          <w:rStyle w:val="Style13ptBold"/>
        </w:rPr>
        <w:t>Mueller 17</w:t>
      </w:r>
      <w:r w:rsidRPr="00F607A1">
        <w:t xml:space="preserve"> (John Mueller, Professor of Political Science at The Ohio State University &amp; Senior Fellow at the Cato Institute &amp; Senior Research Scientist with the Mershon Center for International Security Studies at Ohio State University "76. Nuclear Weapons: Proliferation and Terrorism" https://object.cato.org/sites/cato.org/files/serials/files/cato-handbook-policymakers/2017/2/cato-handbook-for-policymakers-8th-edition-76_0.pdf)</w:t>
      </w:r>
    </w:p>
    <w:p w14:paraId="5FD09FF9" w14:textId="77777777" w:rsidR="0035730D" w:rsidRPr="00F607A1" w:rsidRDefault="0035730D" w:rsidP="0035730D">
      <w:pPr>
        <w:rPr>
          <w:sz w:val="16"/>
        </w:rPr>
      </w:pPr>
      <w:r w:rsidRPr="00F607A1">
        <w:rPr>
          <w:rStyle w:val="StyleUnderline"/>
        </w:rPr>
        <w:t xml:space="preserve">Except for their effects on agonies, obsessions, rhetoric, posturing, and spending, the consequences of nuclear </w:t>
      </w:r>
      <w:r w:rsidRPr="00F607A1">
        <w:rPr>
          <w:rStyle w:val="Emphasis"/>
        </w:rPr>
        <w:t>prolif</w:t>
      </w:r>
      <w:r w:rsidRPr="00F607A1">
        <w:rPr>
          <w:rStyle w:val="StyleUnderline"/>
        </w:rPr>
        <w:t xml:space="preserve">eration have been </w:t>
      </w:r>
      <w:r w:rsidRPr="00F607A1">
        <w:rPr>
          <w:rStyle w:val="Emphasis"/>
        </w:rPr>
        <w:t>largely benign</w:t>
      </w:r>
      <w:r w:rsidRPr="00F607A1">
        <w:rPr>
          <w:sz w:val="16"/>
        </w:rPr>
        <w:t>: those who have acquired the weapons have “used” them simply to stoke their egos or to deter real or imagined threats. For the most part, nuclear powers have found the weapons to be a notable waste of time, money, effort, and scientific talent. They have quietly kept the weapons in storage and haven’t even found much benefit in rattling them from time to time. If the recent efforts to keep Iran from obtaining nuclear weapons have been successful, those efforts have done Iran a favor.</w:t>
      </w:r>
    </w:p>
    <w:p w14:paraId="619603FF" w14:textId="77777777" w:rsidR="0035730D" w:rsidRPr="00F607A1" w:rsidRDefault="0035730D" w:rsidP="0035730D">
      <w:pPr>
        <w:rPr>
          <w:sz w:val="16"/>
          <w:szCs w:val="16"/>
        </w:rPr>
      </w:pPr>
      <w:r w:rsidRPr="00F607A1">
        <w:rPr>
          <w:sz w:val="16"/>
          <w:szCs w:val="16"/>
        </w:rPr>
        <w:t>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 Moreover, the weapons have not proved to be crucial status symbols.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53244718" w14:textId="77777777" w:rsidR="0035730D" w:rsidRPr="00F607A1" w:rsidRDefault="0035730D" w:rsidP="0035730D">
      <w:pPr>
        <w:rPr>
          <w:rStyle w:val="StyleUnderline"/>
        </w:rPr>
      </w:pPr>
      <w:r w:rsidRPr="00F607A1">
        <w:rPr>
          <w:sz w:val="16"/>
        </w:rPr>
        <w:t xml:space="preserve">Those considerations help explain why </w:t>
      </w:r>
      <w:r w:rsidRPr="00F607A1">
        <w:rPr>
          <w:rStyle w:val="Emphasis"/>
        </w:rPr>
        <w:t xml:space="preserve">alarmists have been wrong for decades </w:t>
      </w:r>
      <w:r w:rsidRPr="00F607A1">
        <w:rPr>
          <w:sz w:val="16"/>
        </w:rPr>
        <w:t>about the pace of nuclear proliferation. Most famously, in the 1960s, President John Kennedy anticipated that in another decade “fifteen or twenty or twenty-five nations may have these weapons.” Yet, of the dozens of technologically capable countries that have considered obtaining nuclear arsenals, very few have done so. Insofar as most leaders of most countries (even rogue ones) have considered acquiring the weapons, they have come to appreciate several drawbacks of doing so: nuclear weapons are dangerous, costly, and likely to rile the neighbors. Moreover, as the University of Southern California’s Jacques Hymans has demonstrated, the</w:t>
      </w:r>
      <w:r w:rsidRPr="00F607A1">
        <w:rPr>
          <w:rStyle w:val="StyleUnderline"/>
        </w:rPr>
        <w:t xml:space="preserve"> weapons have also been </w:t>
      </w:r>
      <w:r w:rsidRPr="00F607A1">
        <w:rPr>
          <w:rStyle w:val="Emphasis"/>
        </w:rPr>
        <w:t>exceedingly difficult</w:t>
      </w:r>
      <w:r w:rsidRPr="00F607A1">
        <w:rPr>
          <w:rStyle w:val="StyleUnderline"/>
        </w:rPr>
        <w:t xml:space="preserve"> for administratively dysfunctional countries to obtain</w:t>
      </w:r>
      <w:r w:rsidRPr="00F607A1">
        <w:rPr>
          <w:sz w:val="16"/>
        </w:rPr>
        <w:t>—</w:t>
      </w:r>
      <w:r w:rsidRPr="00F607A1">
        <w:rPr>
          <w:rStyle w:val="StyleUnderline"/>
        </w:rPr>
        <w:t xml:space="preserve">it took decades for North </w:t>
      </w:r>
      <w:r w:rsidRPr="00F607A1">
        <w:rPr>
          <w:rStyle w:val="Emphasis"/>
        </w:rPr>
        <w:t>Korea</w:t>
      </w:r>
      <w:r w:rsidRPr="00F607A1">
        <w:rPr>
          <w:rStyle w:val="StyleUnderline"/>
        </w:rPr>
        <w:t xml:space="preserve"> and </w:t>
      </w:r>
      <w:r w:rsidRPr="00F607A1">
        <w:rPr>
          <w:rStyle w:val="Emphasis"/>
        </w:rPr>
        <w:t>Pakistan</w:t>
      </w:r>
      <w:r w:rsidRPr="00F607A1">
        <w:rPr>
          <w:sz w:val="16"/>
        </w:rPr>
        <w:t xml:space="preserve"> to do so. In </w:t>
      </w:r>
      <w:r w:rsidRPr="00F607A1">
        <w:rPr>
          <w:rStyle w:val="StyleUnderline"/>
        </w:rPr>
        <w:t xml:space="preserve">consequence, </w:t>
      </w:r>
      <w:r w:rsidRPr="00F607A1">
        <w:rPr>
          <w:rStyle w:val="Emphasis"/>
        </w:rPr>
        <w:t>alarmist predictions</w:t>
      </w:r>
      <w:r w:rsidRPr="00F607A1">
        <w:rPr>
          <w:rStyle w:val="StyleUnderline"/>
        </w:rPr>
        <w:t xml:space="preserve"> about proliferation chains, </w:t>
      </w:r>
      <w:r w:rsidRPr="00F607A1">
        <w:rPr>
          <w:rStyle w:val="Emphasis"/>
        </w:rPr>
        <w:t>cascades</w:t>
      </w:r>
      <w:r w:rsidRPr="00F607A1">
        <w:rPr>
          <w:rStyle w:val="StyleUnderline"/>
        </w:rPr>
        <w:t xml:space="preserve">, dominoes, waves, avalanches, epidemics, and points of no return have proved </w:t>
      </w:r>
      <w:r w:rsidRPr="00F607A1">
        <w:rPr>
          <w:rStyle w:val="Emphasis"/>
        </w:rPr>
        <w:t>faulty</w:t>
      </w:r>
      <w:r w:rsidRPr="00F607A1">
        <w:rPr>
          <w:rStyle w:val="StyleUnderline"/>
        </w:rPr>
        <w:t>.</w:t>
      </w:r>
    </w:p>
    <w:p w14:paraId="31C84E6B" w14:textId="77777777" w:rsidR="0035730D" w:rsidRPr="00F607A1" w:rsidRDefault="0035730D" w:rsidP="0035730D">
      <w:pPr>
        <w:rPr>
          <w:sz w:val="16"/>
        </w:rPr>
      </w:pPr>
      <w:r w:rsidRPr="00F607A1">
        <w:rPr>
          <w:sz w:val="16"/>
        </w:rPr>
        <w:t xml:space="preserve">Although </w:t>
      </w:r>
      <w:r w:rsidRPr="00F607A1">
        <w:rPr>
          <w:rStyle w:val="StyleUnderline"/>
        </w:rPr>
        <w:t>prolif</w:t>
      </w:r>
      <w:r w:rsidRPr="00F607A1">
        <w:rPr>
          <w:sz w:val="16"/>
        </w:rPr>
        <w:t xml:space="preserve">eration </w:t>
      </w:r>
      <w:r w:rsidRPr="00F607A1">
        <w:rPr>
          <w:rStyle w:val="StyleUnderline"/>
        </w:rPr>
        <w:t xml:space="preserve">has so far had </w:t>
      </w:r>
      <w:r w:rsidRPr="00F607A1">
        <w:rPr>
          <w:rStyle w:val="Emphasis"/>
        </w:rPr>
        <w:t>little consequence</w:t>
      </w:r>
      <w:r w:rsidRPr="00F607A1">
        <w:rPr>
          <w:rStyle w:val="StyleUnderline"/>
        </w:rPr>
        <w:t xml:space="preserve">, that is not because the only countries to get nuclear weapons have had </w:t>
      </w:r>
      <w:r w:rsidRPr="00F607A1">
        <w:rPr>
          <w:rStyle w:val="Emphasis"/>
        </w:rPr>
        <w:t>rational leaders</w:t>
      </w:r>
      <w:r w:rsidRPr="00F607A1">
        <w:rPr>
          <w:sz w:val="16"/>
        </w:rPr>
        <w:t xml:space="preserve">. </w:t>
      </w:r>
      <w:r w:rsidRPr="00F607A1">
        <w:rPr>
          <w:rStyle w:val="StyleUnderline"/>
        </w:rPr>
        <w:t>Large, important countries that acquired the bomb were run at the time by unchallenged</w:t>
      </w:r>
      <w:r w:rsidRPr="00F607A1">
        <w:rPr>
          <w:sz w:val="16"/>
        </w:rPr>
        <w:t>—perhaps certifiably deranged—</w:t>
      </w:r>
      <w:r w:rsidRPr="00F607A1">
        <w:rPr>
          <w:rStyle w:val="StyleUnderline"/>
        </w:rPr>
        <w:t>monsters</w:t>
      </w:r>
      <w:r w:rsidRPr="00F607A1">
        <w:rPr>
          <w:sz w:val="16"/>
        </w:rPr>
        <w:t>. Consider Joseph Stalin, who, in 1949, was planning to change the climate of the Soviet Union by planting a lot of trees, and Mao Zedong, who, in 1964, had just carried out a bizarre social experiment that resulted in an artificial famine in which tens of millions of Chinese perished.</w:t>
      </w:r>
    </w:p>
    <w:p w14:paraId="6C752B85" w14:textId="77777777" w:rsidR="0035730D" w:rsidRPr="00F607A1" w:rsidRDefault="0035730D" w:rsidP="0035730D">
      <w:pPr>
        <w:rPr>
          <w:sz w:val="16"/>
          <w:szCs w:val="16"/>
        </w:rPr>
      </w:pPr>
      <w:r w:rsidRPr="00F607A1">
        <w:rPr>
          <w:sz w:val="16"/>
          <w:szCs w:val="16"/>
        </w:rPr>
        <w:t>Some also fear that a country might use its nuclear weapons to “dominate” its area. That argument was used with dramatic urgency before 2003 when Saddam Hussein supposedly posed great danger, and it has been frequently applied to Iran. Exactly how that domination is to be carried out is never made clear. The notion, apparently, is this: should an atomic rogue state rattle the occasional rocket, other countries in the area, suitably intimidated, would bow to its demands. Far more likely, threatened states would make common cause with each other and with other concerned countries (including nuclear ones) against the threatening neighbor. That is how countries coalesced into an alliance of convenience to oppose Iraq’s region-threatening invasion of Kuwait in 1990.</w:t>
      </w:r>
    </w:p>
    <w:p w14:paraId="6613868C" w14:textId="77777777" w:rsidR="0035730D" w:rsidRPr="00F607A1" w:rsidRDefault="0035730D" w:rsidP="0035730D">
      <w:pPr>
        <w:rPr>
          <w:sz w:val="16"/>
        </w:rPr>
      </w:pPr>
      <w:r w:rsidRPr="00F607A1">
        <w:rPr>
          <w:sz w:val="16"/>
        </w:rPr>
        <w:t xml:space="preserve">Yet </w:t>
      </w:r>
      <w:r w:rsidRPr="00F607A1">
        <w:rPr>
          <w:rStyle w:val="StyleUnderline"/>
        </w:rPr>
        <w:t xml:space="preserve">another </w:t>
      </w:r>
      <w:r w:rsidRPr="00F607A1">
        <w:rPr>
          <w:rStyle w:val="Emphasis"/>
        </w:rPr>
        <w:t>concern</w:t>
      </w:r>
      <w:r w:rsidRPr="00F607A1">
        <w:rPr>
          <w:rStyle w:val="StyleUnderline"/>
        </w:rPr>
        <w:t xml:space="preserve"> has been that the weapons will go off, by accident</w:t>
      </w:r>
      <w:r w:rsidRPr="00F607A1">
        <w:rPr>
          <w:sz w:val="16"/>
        </w:rPr>
        <w:t xml:space="preserve"> or </w:t>
      </w:r>
      <w:r w:rsidRPr="00F607A1">
        <w:rPr>
          <w:rStyle w:val="Emphasis"/>
        </w:rPr>
        <w:t>miscalculation</w:t>
      </w:r>
      <w:r w:rsidRPr="00F607A1">
        <w:rPr>
          <w:sz w:val="16"/>
        </w:rPr>
        <w:t xml:space="preserve">, devastating the planet in the process: the weapons exist in the thousands, sooner or later one or more of them will inevitably go off. But </w:t>
      </w:r>
      <w:r w:rsidRPr="00F607A1">
        <w:rPr>
          <w:rStyle w:val="StyleUnderline"/>
        </w:rPr>
        <w:t>those</w:t>
      </w:r>
      <w:r w:rsidRPr="00F607A1">
        <w:rPr>
          <w:sz w:val="16"/>
        </w:rPr>
        <w:t xml:space="preserve"> </w:t>
      </w:r>
      <w:r w:rsidRPr="00F607A1">
        <w:rPr>
          <w:rStyle w:val="StyleUnderline"/>
        </w:rPr>
        <w:t xml:space="preserve">prognostications have now </w:t>
      </w:r>
      <w:r w:rsidRPr="00F607A1">
        <w:rPr>
          <w:rStyle w:val="Emphasis"/>
        </w:rPr>
        <w:t>failed to deliver for 70 years.</w:t>
      </w:r>
      <w:r w:rsidRPr="00F607A1">
        <w:rPr>
          <w:sz w:val="16"/>
        </w:rPr>
        <w:t xml:space="preserve"> That time period suggests </w:t>
      </w:r>
      <w:r w:rsidRPr="00F607A1">
        <w:rPr>
          <w:rStyle w:val="StyleUnderline"/>
        </w:rPr>
        <w:t xml:space="preserve">something </w:t>
      </w:r>
      <w:r w:rsidRPr="00F607A1">
        <w:rPr>
          <w:rStyle w:val="Emphasis"/>
        </w:rPr>
        <w:t>more than luck</w:t>
      </w:r>
      <w:r w:rsidRPr="00F607A1">
        <w:rPr>
          <w:rStyle w:val="StyleUnderline"/>
        </w:rPr>
        <w:t xml:space="preserve"> is operating</w:t>
      </w:r>
      <w:r w:rsidRPr="00F607A1">
        <w:rPr>
          <w:sz w:val="16"/>
        </w:rPr>
        <w:t xml:space="preserve">. Moreover, </w:t>
      </w:r>
      <w:r w:rsidRPr="00F607A1">
        <w:rPr>
          <w:rStyle w:val="StyleUnderline"/>
        </w:rPr>
        <w:t>the</w:t>
      </w:r>
      <w:r w:rsidRPr="00F607A1">
        <w:rPr>
          <w:sz w:val="16"/>
        </w:rPr>
        <w:t xml:space="preserve"> </w:t>
      </w:r>
      <w:r w:rsidRPr="00F607A1">
        <w:rPr>
          <w:rStyle w:val="Emphasis"/>
        </w:rPr>
        <w:t>notion</w:t>
      </w:r>
      <w:r w:rsidRPr="00F607A1">
        <w:rPr>
          <w:sz w:val="16"/>
        </w:rPr>
        <w:t xml:space="preserve"> that if one nuclear weapon goes off in one place, the world will necessarily be plunged into thermonuclear cataclysm </w:t>
      </w:r>
      <w:r w:rsidRPr="00F607A1">
        <w:rPr>
          <w:rStyle w:val="StyleUnderline"/>
        </w:rPr>
        <w:t>should remain in the domain of</w:t>
      </w:r>
      <w:r w:rsidRPr="00F607A1">
        <w:rPr>
          <w:sz w:val="16"/>
        </w:rPr>
        <w:t xml:space="preserve"> </w:t>
      </w:r>
      <w:r w:rsidRPr="00F607A1">
        <w:rPr>
          <w:rStyle w:val="Emphasis"/>
        </w:rPr>
        <w:t>Hollywood</w:t>
      </w:r>
      <w:r w:rsidRPr="00F607A1">
        <w:rPr>
          <w:sz w:val="16"/>
        </w:rPr>
        <w:t xml:space="preserve"> scriptwriters.</w:t>
      </w:r>
    </w:p>
    <w:p w14:paraId="292F7817" w14:textId="77777777" w:rsidR="0035730D" w:rsidRPr="00F607A1" w:rsidRDefault="0035730D">
      <w:pPr>
        <w:rPr>
          <w:rFonts w:asciiTheme="minorHAnsi" w:hAnsiTheme="minorHAnsi" w:cstheme="minorBidi"/>
        </w:rPr>
      </w:pPr>
    </w:p>
    <w:p w14:paraId="020DE532" w14:textId="77777777" w:rsidR="0035730D" w:rsidRPr="00F607A1" w:rsidRDefault="0035730D" w:rsidP="0035730D">
      <w:pPr>
        <w:pStyle w:val="Heading4"/>
        <w:rPr>
          <w:rFonts w:cs="Arial"/>
        </w:rPr>
      </w:pPr>
      <w:r w:rsidRPr="00F607A1">
        <w:rPr>
          <w:rFonts w:cs="Arial"/>
        </w:rPr>
        <w:t>No prolif impact</w:t>
      </w:r>
    </w:p>
    <w:p w14:paraId="6A1E505B" w14:textId="77777777" w:rsidR="0035730D" w:rsidRPr="00F607A1" w:rsidRDefault="0035730D" w:rsidP="0035730D">
      <w:r w:rsidRPr="00F607A1">
        <w:rPr>
          <w:rStyle w:val="Style13ptBold"/>
        </w:rPr>
        <w:t>Mueller 16</w:t>
      </w:r>
      <w:r w:rsidRPr="00F607A1">
        <w:t xml:space="preserve"> [John Mueller, Woody Hayes Senior Research Scientist, Mershon Center for International Security Studies; Adjunct Professor, Department of Political Science, Ohio State University. Embracing Threatlessness: US Military Spending, Newt Gingrich, and the Costa Rica Option. June 5, 2016. </w:t>
      </w:r>
      <w:hyperlink r:id="rId269" w:history="1">
        <w:r w:rsidRPr="00F607A1">
          <w:rPr>
            <w:rStyle w:val="Hyperlink"/>
          </w:rPr>
          <w:t>http://politicalscience.osu.edu/faculty/jmueller/CNArestraintCato16.pdf</w:t>
        </w:r>
      </w:hyperlink>
      <w:r w:rsidRPr="00F607A1">
        <w:rPr>
          <w:rStyle w:val="Hyperlink"/>
        </w:rPr>
        <w:t>]</w:t>
      </w:r>
    </w:p>
    <w:p w14:paraId="27FD9ECF" w14:textId="77777777" w:rsidR="0035730D" w:rsidRPr="00F607A1" w:rsidRDefault="0035730D" w:rsidP="0035730D">
      <w:pPr>
        <w:rPr>
          <w:sz w:val="16"/>
        </w:rPr>
      </w:pPr>
      <w:r w:rsidRPr="00F607A1">
        <w:rPr>
          <w:rStyle w:val="StyleUnderline"/>
        </w:rPr>
        <w:t xml:space="preserve">For </w:t>
      </w:r>
      <w:r w:rsidRPr="00F607A1">
        <w:rPr>
          <w:rStyle w:val="Emphasis"/>
        </w:rPr>
        <w:t>decades</w:t>
      </w:r>
      <w:r w:rsidRPr="00F607A1">
        <w:rPr>
          <w:rStyle w:val="StyleUnderline"/>
        </w:rPr>
        <w:t xml:space="preserve"> there has been</w:t>
      </w:r>
      <w:r w:rsidRPr="00F607A1">
        <w:rPr>
          <w:sz w:val="16"/>
        </w:rPr>
        <w:t xml:space="preserve"> almost </w:t>
      </w:r>
      <w:r w:rsidRPr="00F607A1">
        <w:rPr>
          <w:rStyle w:val="StyleUnderline"/>
        </w:rPr>
        <w:t>wall-to-wall alarm about</w:t>
      </w:r>
      <w:r w:rsidRPr="00F607A1">
        <w:rPr>
          <w:sz w:val="16"/>
        </w:rPr>
        <w:t xml:space="preserve"> the dangers supposedly inherent in </w:t>
      </w:r>
      <w:r w:rsidRPr="00F607A1">
        <w:rPr>
          <w:rStyle w:val="StyleUnderline"/>
        </w:rPr>
        <w:t>nuclear proliferation</w:t>
      </w:r>
      <w:r w:rsidRPr="00F607A1">
        <w:rPr>
          <w:sz w:val="16"/>
        </w:rPr>
        <w:t>.</w:t>
      </w:r>
    </w:p>
    <w:p w14:paraId="47C23D52" w14:textId="77777777" w:rsidR="0035730D" w:rsidRPr="00F607A1" w:rsidRDefault="0035730D" w:rsidP="0035730D">
      <w:pPr>
        <w:rPr>
          <w:sz w:val="16"/>
        </w:rPr>
      </w:pPr>
      <w:r w:rsidRPr="00F607A1">
        <w:rPr>
          <w:rStyle w:val="StyleUnderline"/>
        </w:rPr>
        <w:t>However</w:t>
      </w:r>
      <w:r w:rsidRPr="00F607A1">
        <w:rPr>
          <w:sz w:val="16"/>
        </w:rPr>
        <w:t xml:space="preserve">, the </w:t>
      </w:r>
      <w:r w:rsidRPr="00F607A1">
        <w:rPr>
          <w:rStyle w:val="StyleUnderline"/>
        </w:rPr>
        <w:t>proliferation</w:t>
      </w:r>
      <w:r w:rsidRPr="00F607A1">
        <w:rPr>
          <w:sz w:val="16"/>
        </w:rPr>
        <w:t xml:space="preserve"> of nuclear weapons </w:t>
      </w:r>
      <w:r w:rsidRPr="00F607A1">
        <w:rPr>
          <w:rStyle w:val="StyleUnderline"/>
        </w:rPr>
        <w:t xml:space="preserve">has been </w:t>
      </w:r>
      <w:r w:rsidRPr="00F607A1">
        <w:rPr>
          <w:rStyle w:val="Emphasis"/>
        </w:rPr>
        <w:t>far slower</w:t>
      </w:r>
      <w:r w:rsidRPr="00F607A1">
        <w:rPr>
          <w:rStyle w:val="StyleUnderline"/>
        </w:rPr>
        <w:t xml:space="preserve"> than has been commonly predicted over</w:t>
      </w:r>
      <w:r w:rsidRPr="00F607A1">
        <w:rPr>
          <w:sz w:val="16"/>
        </w:rPr>
        <w:t xml:space="preserve"> the </w:t>
      </w:r>
      <w:r w:rsidRPr="00F607A1">
        <w:rPr>
          <w:rStyle w:val="StyleUnderline"/>
        </w:rPr>
        <w:t>decades</w:t>
      </w:r>
      <w:r w:rsidRPr="00F607A1">
        <w:rPr>
          <w:sz w:val="16"/>
        </w:rPr>
        <w:t xml:space="preserve"> primarily because </w:t>
      </w:r>
      <w:r w:rsidRPr="00F607A1">
        <w:rPr>
          <w:rStyle w:val="StyleUnderline"/>
        </w:rPr>
        <w:t>the weapons do not generally convey much advantage to their possessor</w:t>
      </w:r>
      <w:r w:rsidRPr="00F607A1">
        <w:rPr>
          <w:sz w:val="16"/>
        </w:rPr>
        <w:t>.</w:t>
      </w:r>
    </w:p>
    <w:p w14:paraId="01B74FA1" w14:textId="77777777" w:rsidR="0035730D" w:rsidRPr="00F607A1" w:rsidRDefault="0035730D" w:rsidP="0035730D">
      <w:pPr>
        <w:rPr>
          <w:sz w:val="16"/>
        </w:rPr>
      </w:pPr>
      <w:r w:rsidRPr="00F607A1">
        <w:rPr>
          <w:sz w:val="16"/>
        </w:rPr>
        <w:t xml:space="preserve">And, more importantly, </w:t>
      </w:r>
      <w:r w:rsidRPr="00F607A1">
        <w:rPr>
          <w:rStyle w:val="StyleUnderline"/>
        </w:rPr>
        <w:t>the effect of the proliferation that has taken place has been</w:t>
      </w:r>
      <w:r w:rsidRPr="00F607A1">
        <w:rPr>
          <w:sz w:val="16"/>
        </w:rPr>
        <w:t xml:space="preserve"> substantially </w:t>
      </w:r>
      <w:r w:rsidRPr="00F607A1">
        <w:rPr>
          <w:rStyle w:val="Emphasis"/>
        </w:rPr>
        <w:t>benign</w:t>
      </w:r>
      <w:r w:rsidRPr="00F607A1">
        <w:rPr>
          <w:rStyle w:val="StyleUnderline"/>
        </w:rPr>
        <w:t>: those who have acquired the weapons have “used” them</w:t>
      </w:r>
      <w:r w:rsidRPr="00F607A1">
        <w:rPr>
          <w:sz w:val="16"/>
        </w:rPr>
        <w:t xml:space="preserve"> simply </w:t>
      </w:r>
      <w:r w:rsidRPr="00F607A1">
        <w:rPr>
          <w:rStyle w:val="StyleUnderline"/>
        </w:rPr>
        <w:t>to stoke their egos or to deter real or imagined threats</w:t>
      </w:r>
      <w:r w:rsidRPr="00F607A1">
        <w:rPr>
          <w:sz w:val="16"/>
        </w:rPr>
        <w:t xml:space="preserve">.67 </w:t>
      </w:r>
      <w:r w:rsidRPr="00F607A1">
        <w:rPr>
          <w:rStyle w:val="StyleUnderline"/>
        </w:rPr>
        <w:t xml:space="preserve">The holds even for the proliferation of the weapons to </w:t>
      </w:r>
      <w:r w:rsidRPr="00F607A1">
        <w:rPr>
          <w:rStyle w:val="Emphasis"/>
        </w:rPr>
        <w:t>large, important countries run by unchallenged monsters</w:t>
      </w:r>
      <w:r w:rsidRPr="00F607A1">
        <w:rPr>
          <w:sz w:val="16"/>
        </w:rPr>
        <w:t xml:space="preserve"> who at the time they acquired the bombs were certifiably deranged: </w:t>
      </w:r>
      <w:r w:rsidRPr="00F607A1">
        <w:rPr>
          <w:rStyle w:val="StyleUnderline"/>
        </w:rPr>
        <w:t>Josef Stalin</w:t>
      </w:r>
      <w:r w:rsidRPr="00F607A1">
        <w:rPr>
          <w:sz w:val="16"/>
        </w:rPr>
        <w:t xml:space="preserve"> who in 1949 was planning to change the climate of the Soviet Union by planting a lot of trees, and </w:t>
      </w:r>
      <w:r w:rsidRPr="00F607A1">
        <w:rPr>
          <w:rStyle w:val="StyleUnderline"/>
        </w:rPr>
        <w:t>Mao Zedong</w:t>
      </w:r>
      <w:r w:rsidRPr="00F607A1">
        <w:rPr>
          <w:sz w:val="16"/>
        </w:rPr>
        <w:t xml:space="preserve"> who in 1964 had just carried out a bizarre social experiment that had resulted in artificial famine in which tens of millions of Chinese perished.68</w:t>
      </w:r>
    </w:p>
    <w:p w14:paraId="161DA52B" w14:textId="77777777" w:rsidR="0035730D" w:rsidRPr="00F607A1" w:rsidRDefault="0035730D">
      <w:pPr>
        <w:rPr>
          <w:rFonts w:asciiTheme="minorHAnsi" w:hAnsiTheme="minorHAnsi" w:cstheme="minorBidi"/>
        </w:rPr>
      </w:pPr>
    </w:p>
    <w:p w14:paraId="202A2D76" w14:textId="77777777" w:rsidR="0035730D" w:rsidRPr="00F607A1" w:rsidRDefault="0035730D" w:rsidP="0035730D">
      <w:pPr>
        <w:pStyle w:val="Heading4"/>
        <w:rPr>
          <w:rFonts w:cs="Arial"/>
          <w:szCs w:val="24"/>
          <w:u w:val="single"/>
        </w:rPr>
      </w:pPr>
      <w:r w:rsidRPr="00F607A1">
        <w:rPr>
          <w:rFonts w:cs="Arial"/>
          <w:szCs w:val="24"/>
        </w:rPr>
        <w:t xml:space="preserve">No prolif </w:t>
      </w:r>
      <w:r w:rsidRPr="00F607A1">
        <w:rPr>
          <w:rFonts w:cs="Arial"/>
          <w:szCs w:val="24"/>
          <w:u w:val="single"/>
        </w:rPr>
        <w:t>or</w:t>
      </w:r>
      <w:r w:rsidRPr="00F607A1">
        <w:rPr>
          <w:rFonts w:cs="Arial"/>
          <w:szCs w:val="24"/>
        </w:rPr>
        <w:t xml:space="preserve"> it </w:t>
      </w:r>
      <w:r w:rsidRPr="00F607A1">
        <w:rPr>
          <w:rFonts w:cs="Arial"/>
          <w:szCs w:val="24"/>
          <w:u w:val="single"/>
        </w:rPr>
        <w:t>takes forever</w:t>
      </w:r>
    </w:p>
    <w:p w14:paraId="0D1EC310" w14:textId="77777777" w:rsidR="0035730D" w:rsidRPr="00F607A1" w:rsidRDefault="0035730D" w:rsidP="0035730D">
      <w:pPr>
        <w:pStyle w:val="ListParagraph"/>
        <w:numPr>
          <w:ilvl w:val="0"/>
          <w:numId w:val="11"/>
        </w:numPr>
      </w:pPr>
      <w:r w:rsidRPr="00F607A1">
        <w:t xml:space="preserve">Prolif cascades are </w:t>
      </w:r>
      <w:r w:rsidRPr="00F607A1">
        <w:rPr>
          <w:u w:val="single"/>
        </w:rPr>
        <w:t>empirically</w:t>
      </w:r>
      <w:r w:rsidRPr="00F607A1">
        <w:t xml:space="preserve"> denied</w:t>
      </w:r>
    </w:p>
    <w:p w14:paraId="702E0351" w14:textId="77777777" w:rsidR="0035730D" w:rsidRPr="00F607A1" w:rsidRDefault="0035730D" w:rsidP="0035730D">
      <w:pPr>
        <w:pStyle w:val="ListParagraph"/>
        <w:numPr>
          <w:ilvl w:val="0"/>
          <w:numId w:val="11"/>
        </w:numPr>
      </w:pPr>
      <w:r w:rsidRPr="00F607A1">
        <w:rPr>
          <w:u w:val="single"/>
        </w:rPr>
        <w:t>Reputational damage</w:t>
      </w:r>
      <w:r w:rsidRPr="00F607A1">
        <w:t xml:space="preserve"> and </w:t>
      </w:r>
      <w:r w:rsidRPr="00F607A1">
        <w:rPr>
          <w:u w:val="single"/>
        </w:rPr>
        <w:t>economic costs</w:t>
      </w:r>
      <w:r w:rsidRPr="00F607A1">
        <w:t xml:space="preserve"> disincentivize it – cons outweigh pros</w:t>
      </w:r>
    </w:p>
    <w:p w14:paraId="304237B5" w14:textId="77777777" w:rsidR="0035730D" w:rsidRPr="00F607A1" w:rsidRDefault="0035730D" w:rsidP="0035730D">
      <w:pPr>
        <w:pStyle w:val="ListParagraph"/>
        <w:numPr>
          <w:ilvl w:val="0"/>
          <w:numId w:val="11"/>
        </w:numPr>
      </w:pPr>
      <w:r w:rsidRPr="00F607A1">
        <w:t xml:space="preserve">Takes </w:t>
      </w:r>
      <w:r w:rsidRPr="00F607A1">
        <w:rPr>
          <w:u w:val="single"/>
        </w:rPr>
        <w:t>17 years</w:t>
      </w:r>
      <w:r w:rsidRPr="00F607A1">
        <w:t xml:space="preserve"> to proliferate on average – hardware, knowledge, and industrial base</w:t>
      </w:r>
    </w:p>
    <w:p w14:paraId="775FE933" w14:textId="77777777" w:rsidR="0035730D" w:rsidRPr="00F607A1" w:rsidRDefault="0035730D" w:rsidP="0035730D">
      <w:r w:rsidRPr="00F607A1">
        <w:rPr>
          <w:rStyle w:val="Style13ptBold"/>
        </w:rPr>
        <w:t>Kahl 13</w:t>
      </w:r>
      <w:r w:rsidRPr="00F607A1">
        <w:t xml:space="preserve"> [Colin H. Kahl, Senior Fellow at the Center for a New American Security and an associate professor in the Security Studies Program at Georgetown University’s Edmund A. Walsh School of Foreign Service, citing Jacques Hymans, USC Associate Professor of IR. If Iran Builds the Bomb, Will Saudi Arabia Be Next? Feb 19, 2013. </w:t>
      </w:r>
      <w:hyperlink r:id="rId270" w:history="1">
        <w:r w:rsidRPr="00F607A1">
          <w:rPr>
            <w:rStyle w:val="Hyperlink"/>
          </w:rPr>
          <w:t>http://www.cnas.org/files/documents/publications/CNAS_AtomicKingdom_Kahl.pdf</w:t>
        </w:r>
      </w:hyperlink>
      <w:r w:rsidRPr="00F607A1">
        <w:t>]</w:t>
      </w:r>
    </w:p>
    <w:p w14:paraId="3582508D" w14:textId="77777777" w:rsidR="0035730D" w:rsidRPr="0035730D" w:rsidRDefault="0035730D" w:rsidP="0035730D">
      <w:pPr>
        <w:rPr>
          <w:sz w:val="16"/>
        </w:rPr>
      </w:pPr>
      <w:r w:rsidRPr="00F607A1">
        <w:rPr>
          <w:sz w:val="16"/>
        </w:rPr>
        <w:t xml:space="preserve">I I I .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F607A1">
        <w:rPr>
          <w:rStyle w:val="StyleUnderline"/>
        </w:rPr>
        <w:t>predictions of</w:t>
      </w:r>
      <w:r w:rsidRPr="00F607A1">
        <w:rPr>
          <w:sz w:val="16"/>
        </w:rPr>
        <w:t xml:space="preserve"> inevitable </w:t>
      </w:r>
      <w:r w:rsidRPr="00F607A1">
        <w:rPr>
          <w:rStyle w:val="StyleUnderline"/>
        </w:rPr>
        <w:t>prolif</w:t>
      </w:r>
      <w:r w:rsidRPr="00F607A1">
        <w:rPr>
          <w:sz w:val="16"/>
        </w:rPr>
        <w:t xml:space="preserve">eration </w:t>
      </w:r>
      <w:r w:rsidRPr="00F607A1">
        <w:rPr>
          <w:rStyle w:val="StyleUnderline"/>
        </w:rPr>
        <w:t xml:space="preserve">cascades have </w:t>
      </w:r>
      <w:r w:rsidRPr="00F607A1">
        <w:rPr>
          <w:rStyle w:val="Emphasis"/>
        </w:rPr>
        <w:t>historically proven false</w:t>
      </w:r>
      <w:r w:rsidRPr="00F607A1">
        <w:rPr>
          <w:sz w:val="16"/>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F607A1">
        <w:rPr>
          <w:rStyle w:val="StyleUnderline"/>
        </w:rPr>
        <w:t>countries that</w:t>
      </w:r>
      <w:r w:rsidRPr="00F607A1">
        <w:rPr>
          <w:sz w:val="16"/>
        </w:rPr>
        <w:t xml:space="preserve"> have </w:t>
      </w:r>
      <w:r w:rsidRPr="00F607A1">
        <w:rPr>
          <w:rStyle w:val="StyleUnderline"/>
        </w:rPr>
        <w:t>started down the nuclear path</w:t>
      </w:r>
      <w:r w:rsidRPr="00F607A1">
        <w:rPr>
          <w:sz w:val="16"/>
        </w:rPr>
        <w:t xml:space="preserve"> have </w:t>
      </w:r>
      <w:r w:rsidRPr="00F607A1">
        <w:rPr>
          <w:rStyle w:val="StyleUnderline"/>
        </w:rPr>
        <w:t xml:space="preserve">found the road </w:t>
      </w:r>
      <w:r w:rsidRPr="00F607A1">
        <w:rPr>
          <w:rStyle w:val="Emphasis"/>
        </w:rPr>
        <w:t>more difficult than imagined</w:t>
      </w:r>
      <w:r w:rsidRPr="00F607A1">
        <w:rPr>
          <w:rStyle w:val="StyleUnderline"/>
        </w:rPr>
        <w:t>,</w:t>
      </w:r>
      <w:r w:rsidRPr="00F607A1">
        <w:rPr>
          <w:sz w:val="16"/>
        </w:rPr>
        <w:t xml:space="preserve"> both technologically and bureaucratically, </w:t>
      </w:r>
      <w:r w:rsidRPr="00F607A1">
        <w:rPr>
          <w:rStyle w:val="StyleUnderline"/>
        </w:rPr>
        <w:t>leading the majority</w:t>
      </w:r>
      <w:r w:rsidRPr="00F607A1">
        <w:rPr>
          <w:sz w:val="16"/>
        </w:rPr>
        <w:t xml:space="preserve"> of nuclear-weapons aspirants </w:t>
      </w:r>
      <w:r w:rsidRPr="00F607A1">
        <w:rPr>
          <w:rStyle w:val="StyleUnderline"/>
        </w:rPr>
        <w:t>to reverse course.</w:t>
      </w:r>
      <w:r w:rsidRPr="00F607A1">
        <w:rPr>
          <w:sz w:val="16"/>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F607A1">
        <w:rPr>
          <w:rStyle w:val="StyleUnderline"/>
        </w:rPr>
        <w:t>Analysts</w:t>
      </w:r>
      <w:r w:rsidRPr="00F607A1">
        <w:rPr>
          <w:sz w:val="16"/>
        </w:rPr>
        <w:t xml:space="preserve"> predicting proliferation cascades tend to </w:t>
      </w:r>
      <w:r w:rsidRPr="00F607A1">
        <w:rPr>
          <w:rStyle w:val="StyleUnderline"/>
        </w:rPr>
        <w:t>emphasize the incentives for</w:t>
      </w:r>
      <w:r w:rsidRPr="00F607A1">
        <w:rPr>
          <w:sz w:val="16"/>
        </w:rPr>
        <w:t xml:space="preserve"> reactive </w:t>
      </w:r>
      <w:r w:rsidRPr="00F607A1">
        <w:rPr>
          <w:rStyle w:val="StyleUnderline"/>
        </w:rPr>
        <w:t>prolif</w:t>
      </w:r>
      <w:r w:rsidRPr="00F607A1">
        <w:rPr>
          <w:sz w:val="16"/>
        </w:rPr>
        <w:t xml:space="preserve">eration </w:t>
      </w:r>
      <w:r w:rsidRPr="00F607A1">
        <w:rPr>
          <w:rStyle w:val="StyleUnderline"/>
        </w:rPr>
        <w:t>while</w:t>
      </w:r>
      <w:r w:rsidRPr="00F607A1">
        <w:rPr>
          <w:sz w:val="16"/>
        </w:rPr>
        <w:t xml:space="preserve"> ignoring or </w:t>
      </w:r>
      <w:r w:rsidRPr="00F607A1">
        <w:rPr>
          <w:rStyle w:val="Emphasis"/>
        </w:rPr>
        <w:t>downplaying the disincentives</w:t>
      </w:r>
      <w:r w:rsidRPr="00F607A1">
        <w:rPr>
          <w:rStyle w:val="StyleUnderline"/>
        </w:rPr>
        <w:t>.</w:t>
      </w:r>
      <w:r w:rsidRPr="00F607A1">
        <w:rPr>
          <w:sz w:val="16"/>
        </w:rPr>
        <w:t xml:space="preserve"> Yet, as it turns out, </w:t>
      </w:r>
      <w:r w:rsidRPr="00F607A1">
        <w:rPr>
          <w:rStyle w:val="StyleUnderline"/>
        </w:rPr>
        <w:t>instances of</w:t>
      </w:r>
      <w:r w:rsidRPr="00F607A1">
        <w:rPr>
          <w:sz w:val="16"/>
        </w:rPr>
        <w:t xml:space="preserve"> nuclear </w:t>
      </w:r>
      <w:r w:rsidRPr="00F607A1">
        <w:rPr>
          <w:rStyle w:val="StyleUnderline"/>
        </w:rPr>
        <w:t>prolif</w:t>
      </w:r>
      <w:r w:rsidRPr="00F607A1">
        <w:rPr>
          <w:sz w:val="16"/>
        </w:rPr>
        <w:t xml:space="preserve">eration (including reactive proliferation) </w:t>
      </w:r>
      <w:r w:rsidRPr="00F607A1">
        <w:rPr>
          <w:rStyle w:val="StyleUnderline"/>
        </w:rPr>
        <w:t xml:space="preserve">have been </w:t>
      </w:r>
      <w:r w:rsidRPr="00F607A1">
        <w:rPr>
          <w:rStyle w:val="Emphasis"/>
        </w:rPr>
        <w:t>so rare</w:t>
      </w:r>
      <w:r w:rsidRPr="00F607A1">
        <w:rPr>
          <w:rStyle w:val="StyleUnderline"/>
        </w:rPr>
        <w:t xml:space="preserve"> because</w:t>
      </w:r>
      <w:r w:rsidRPr="00F607A1">
        <w:rPr>
          <w:sz w:val="16"/>
        </w:rPr>
        <w:t xml:space="preserve"> going down </w:t>
      </w:r>
      <w:r w:rsidRPr="00F607A1">
        <w:rPr>
          <w:rStyle w:val="StyleUnderline"/>
        </w:rPr>
        <w:t>this road</w:t>
      </w:r>
      <w:r w:rsidRPr="00F607A1">
        <w:rPr>
          <w:sz w:val="16"/>
        </w:rPr>
        <w:t xml:space="preserve"> often </w:t>
      </w:r>
      <w:r w:rsidRPr="00F607A1">
        <w:rPr>
          <w:rStyle w:val="StyleUnderline"/>
        </w:rPr>
        <w:t>risks insecurity, reputational damage and economic costs that outweigh</w:t>
      </w:r>
      <w:r w:rsidRPr="00F607A1">
        <w:rPr>
          <w:sz w:val="16"/>
        </w:rPr>
        <w:t xml:space="preserve"> the </w:t>
      </w:r>
      <w:r w:rsidRPr="00F607A1">
        <w:rPr>
          <w:rStyle w:val="StyleUnderline"/>
        </w:rPr>
        <w:t>potential benefits.</w:t>
      </w:r>
      <w:r w:rsidRPr="00F607A1">
        <w:rPr>
          <w:sz w:val="16"/>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F607A1">
        <w:rPr>
          <w:rStyle w:val="StyleUnderline"/>
        </w:rPr>
        <w:t>the number of nuclear reversals has grown while the number of states initiating programs</w:t>
      </w:r>
      <w:r w:rsidRPr="00F607A1">
        <w:rPr>
          <w:sz w:val="16"/>
        </w:rPr>
        <w:t xml:space="preserve"> with possible military dimensions </w:t>
      </w:r>
      <w:r w:rsidRPr="00F607A1">
        <w:rPr>
          <w:rStyle w:val="StyleUnderline"/>
        </w:rPr>
        <w:t>has</w:t>
      </w:r>
      <w:r w:rsidRPr="00F607A1">
        <w:rPr>
          <w:sz w:val="16"/>
        </w:rPr>
        <w:t xml:space="preserve"> markedly </w:t>
      </w:r>
      <w:r w:rsidRPr="00F607A1">
        <w:rPr>
          <w:rStyle w:val="StyleUnderline"/>
        </w:rPr>
        <w:t>declined.</w:t>
      </w:r>
      <w:r w:rsidRPr="00F607A1">
        <w:rPr>
          <w:sz w:val="16"/>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F607A1">
        <w:rPr>
          <w:rStyle w:val="StyleUnderline"/>
        </w:rPr>
        <w:t>the average time required to complete a</w:t>
      </w:r>
      <w:r w:rsidRPr="00F607A1">
        <w:rPr>
          <w:sz w:val="16"/>
        </w:rPr>
        <w:t xml:space="preserve"> nuclear weapons </w:t>
      </w:r>
      <w:r w:rsidRPr="00F607A1">
        <w:rPr>
          <w:rStyle w:val="StyleUnderline"/>
        </w:rPr>
        <w:t>program has increased from seven</w:t>
      </w:r>
      <w:r w:rsidRPr="00F607A1">
        <w:rPr>
          <w:sz w:val="16"/>
        </w:rPr>
        <w:t xml:space="preserve"> years prior to 1970 </w:t>
      </w:r>
      <w:r w:rsidRPr="00F607A1">
        <w:rPr>
          <w:rStyle w:val="StyleUnderline"/>
        </w:rPr>
        <w:t>to</w:t>
      </w:r>
      <w:r w:rsidRPr="00F607A1">
        <w:rPr>
          <w:sz w:val="16"/>
        </w:rPr>
        <w:t xml:space="preserve"> about </w:t>
      </w:r>
      <w:r w:rsidRPr="00F607A1">
        <w:rPr>
          <w:rStyle w:val="Emphasis"/>
        </w:rPr>
        <w:t>17 years</w:t>
      </w:r>
      <w:r w:rsidRPr="00F607A1">
        <w:rPr>
          <w:sz w:val="16"/>
        </w:rPr>
        <w:t xml:space="preserve"> after 1970, </w:t>
      </w:r>
      <w:r w:rsidRPr="00F607A1">
        <w:rPr>
          <w:rStyle w:val="StyleUnderline"/>
        </w:rPr>
        <w:t>even as the hardware, knowledge and industrial base required for prolif</w:t>
      </w:r>
      <w:r w:rsidRPr="00F607A1">
        <w:rPr>
          <w:sz w:val="16"/>
        </w:rPr>
        <w:t xml:space="preserve">eration </w:t>
      </w:r>
      <w:r w:rsidRPr="00F607A1">
        <w:rPr>
          <w:rStyle w:val="StyleUnderline"/>
        </w:rPr>
        <w:t>has expanded</w:t>
      </w:r>
      <w:r w:rsidRPr="00F607A1">
        <w:rPr>
          <w:sz w:val="16"/>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F607A1">
        <w:rPr>
          <w:rStyle w:val="StyleUnderline"/>
        </w:rPr>
        <w:t>leaders have to weigh</w:t>
      </w:r>
      <w:r w:rsidRPr="00F607A1">
        <w:rPr>
          <w:sz w:val="16"/>
        </w:rPr>
        <w:t xml:space="preserve"> these </w:t>
      </w:r>
      <w:r w:rsidRPr="00F607A1">
        <w:rPr>
          <w:rStyle w:val="StyleUnderline"/>
        </w:rPr>
        <w:t>potential gains against the possibility that seeking nuclear weapons would</w:t>
      </w:r>
      <w:r w:rsidRPr="00F607A1">
        <w:rPr>
          <w:sz w:val="16"/>
        </w:rPr>
        <w:t xml:space="preserve"> make the country or regime less secure by </w:t>
      </w:r>
      <w:r w:rsidRPr="00F607A1">
        <w:rPr>
          <w:rStyle w:val="StyleUnderline"/>
        </w:rPr>
        <w:t>trigger</w:t>
      </w:r>
      <w:r w:rsidRPr="00F607A1">
        <w:rPr>
          <w:sz w:val="16"/>
        </w:rPr>
        <w:t xml:space="preserve">ing </w:t>
      </w:r>
      <w:r w:rsidRPr="00F607A1">
        <w:rPr>
          <w:rStyle w:val="StyleUnderline"/>
        </w:rPr>
        <w:t>a regional arms race or</w:t>
      </w:r>
      <w:r w:rsidRPr="00F607A1">
        <w:rPr>
          <w:sz w:val="16"/>
        </w:rPr>
        <w:t xml:space="preserve"> a preventive </w:t>
      </w:r>
      <w:r w:rsidRPr="00F607A1">
        <w:rPr>
          <w:rStyle w:val="StyleUnderline"/>
        </w:rPr>
        <w:t>attack by outside powers.</w:t>
      </w:r>
      <w:r w:rsidRPr="00F607A1">
        <w:rPr>
          <w:sz w:val="16"/>
        </w:rPr>
        <w:t xml:space="preserve"> Countries also have to consider the possibility that </w:t>
      </w:r>
      <w:r w:rsidRPr="00F607A1">
        <w:rPr>
          <w:rStyle w:val="StyleUnderline"/>
        </w:rPr>
        <w:t>pursuing nuclear weapons will</w:t>
      </w:r>
      <w:r w:rsidRPr="00F607A1">
        <w:rPr>
          <w:sz w:val="16"/>
        </w:rPr>
        <w:t xml:space="preserve"> produce </w:t>
      </w:r>
      <w:r w:rsidRPr="00F607A1">
        <w:rPr>
          <w:rStyle w:val="StyleUnderline"/>
        </w:rPr>
        <w:t>strain</w:t>
      </w:r>
      <w:r w:rsidRPr="00F607A1">
        <w:rPr>
          <w:sz w:val="16"/>
        </w:rPr>
        <w:t xml:space="preserve">s in strategic </w:t>
      </w:r>
      <w:r w:rsidRPr="00F607A1">
        <w:rPr>
          <w:rStyle w:val="StyleUnderline"/>
        </w:rPr>
        <w:t>relations</w:t>
      </w:r>
      <w:r w:rsidRPr="00F607A1">
        <w:rPr>
          <w:sz w:val="16"/>
        </w:rPr>
        <w:t xml:space="preserve">hips </w:t>
      </w:r>
      <w:r w:rsidRPr="00F607A1">
        <w:rPr>
          <w:rStyle w:val="StyleUnderline"/>
        </w:rPr>
        <w:t>with</w:t>
      </w:r>
      <w:r w:rsidRPr="00F607A1">
        <w:rPr>
          <w:sz w:val="16"/>
        </w:rPr>
        <w:t xml:space="preserve"> key </w:t>
      </w:r>
      <w:r w:rsidRPr="00F607A1">
        <w:rPr>
          <w:rStyle w:val="StyleUnderline"/>
        </w:rPr>
        <w:t>allies</w:t>
      </w:r>
      <w:r w:rsidRPr="00F607A1">
        <w:rPr>
          <w:sz w:val="16"/>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w:t>
      </w:r>
    </w:p>
    <w:p w14:paraId="707688FC" w14:textId="77777777" w:rsidR="0035730D" w:rsidRDefault="0035730D">
      <w:pPr>
        <w:rPr>
          <w:rFonts w:asciiTheme="minorHAnsi" w:hAnsiTheme="minorHAnsi" w:cstheme="minorBidi"/>
        </w:rPr>
      </w:pPr>
    </w:p>
    <w:sectPr w:rsidR="00357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02360"/>
    <w:docVar w:name="VerbatimVersion" w:val="5.1"/>
  </w:docVars>
  <w:rsids>
    <w:rsidRoot w:val="000F5CE4"/>
    <w:rsid w:val="000139A3"/>
    <w:rsid w:val="000F5CE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E1167"/>
    <w:rsid w:val="00315690"/>
    <w:rsid w:val="00316B75"/>
    <w:rsid w:val="00325646"/>
    <w:rsid w:val="003460F2"/>
    <w:rsid w:val="0035730D"/>
    <w:rsid w:val="003775C7"/>
    <w:rsid w:val="0038158C"/>
    <w:rsid w:val="003902BA"/>
    <w:rsid w:val="003A09E2"/>
    <w:rsid w:val="003E236E"/>
    <w:rsid w:val="00407037"/>
    <w:rsid w:val="004605D6"/>
    <w:rsid w:val="004C60E8"/>
    <w:rsid w:val="004E3579"/>
    <w:rsid w:val="004E728B"/>
    <w:rsid w:val="004F39E0"/>
    <w:rsid w:val="00537BD5"/>
    <w:rsid w:val="0057268A"/>
    <w:rsid w:val="005A45CD"/>
    <w:rsid w:val="005D2912"/>
    <w:rsid w:val="005F40D9"/>
    <w:rsid w:val="006065BD"/>
    <w:rsid w:val="00645FA9"/>
    <w:rsid w:val="00647866"/>
    <w:rsid w:val="006648A0"/>
    <w:rsid w:val="00665003"/>
    <w:rsid w:val="006A2AD0"/>
    <w:rsid w:val="006C2375"/>
    <w:rsid w:val="006D4ECC"/>
    <w:rsid w:val="00722258"/>
    <w:rsid w:val="007243E5"/>
    <w:rsid w:val="00766EA0"/>
    <w:rsid w:val="007A2226"/>
    <w:rsid w:val="007F5B66"/>
    <w:rsid w:val="00823A1C"/>
    <w:rsid w:val="00845B9D"/>
    <w:rsid w:val="00860984"/>
    <w:rsid w:val="00882C58"/>
    <w:rsid w:val="008B3ECB"/>
    <w:rsid w:val="008B4E85"/>
    <w:rsid w:val="008C1B2E"/>
    <w:rsid w:val="0091627E"/>
    <w:rsid w:val="0097032B"/>
    <w:rsid w:val="009D2EAD"/>
    <w:rsid w:val="009D54B2"/>
    <w:rsid w:val="009E1922"/>
    <w:rsid w:val="009F7ED2"/>
    <w:rsid w:val="00A93661"/>
    <w:rsid w:val="00A95652"/>
    <w:rsid w:val="00AC0AB8"/>
    <w:rsid w:val="00AE54FA"/>
    <w:rsid w:val="00B33C6D"/>
    <w:rsid w:val="00B36EFA"/>
    <w:rsid w:val="00B4508F"/>
    <w:rsid w:val="00B55AD5"/>
    <w:rsid w:val="00B8057C"/>
    <w:rsid w:val="00BD6238"/>
    <w:rsid w:val="00BF593B"/>
    <w:rsid w:val="00BF773A"/>
    <w:rsid w:val="00BF7E81"/>
    <w:rsid w:val="00C13773"/>
    <w:rsid w:val="00C17CC8"/>
    <w:rsid w:val="00C20CFD"/>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332E"/>
    <w:rsid w:val="00E15E75"/>
    <w:rsid w:val="00E5262C"/>
    <w:rsid w:val="00EC7DC4"/>
    <w:rsid w:val="00ED30CF"/>
    <w:rsid w:val="00F176EF"/>
    <w:rsid w:val="00F45E10"/>
    <w:rsid w:val="00F607A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B511"/>
  <w15:chartTrackingRefBased/>
  <w15:docId w15:val="{D6819754-17BE-4DEC-A09C-EE8D93D2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607A1"/>
    <w:rPr>
      <w:rFonts w:ascii="Arial" w:hAnsi="Arial" w:cs="Arial"/>
    </w:rPr>
  </w:style>
  <w:style w:type="paragraph" w:styleId="Heading1">
    <w:name w:val="heading 1"/>
    <w:aliases w:val="Pocket"/>
    <w:basedOn w:val="Normal"/>
    <w:next w:val="Normal"/>
    <w:link w:val="Heading1Char"/>
    <w:qFormat/>
    <w:rsid w:val="00F607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07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Cha,Char1 Char + Left:  2.54 cm"/>
    <w:basedOn w:val="Normal"/>
    <w:next w:val="Normal"/>
    <w:link w:val="Heading3Char"/>
    <w:uiPriority w:val="2"/>
    <w:unhideWhenUsed/>
    <w:qFormat/>
    <w:rsid w:val="00F607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 Ch"/>
    <w:basedOn w:val="Normal"/>
    <w:next w:val="Normal"/>
    <w:link w:val="Heading4Char"/>
    <w:uiPriority w:val="3"/>
    <w:unhideWhenUsed/>
    <w:qFormat/>
    <w:rsid w:val="00F607A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07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07A1"/>
  </w:style>
  <w:style w:type="character" w:customStyle="1" w:styleId="Heading1Char">
    <w:name w:val="Heading 1 Char"/>
    <w:aliases w:val="Pocket Char"/>
    <w:basedOn w:val="DefaultParagraphFont"/>
    <w:link w:val="Heading1"/>
    <w:rsid w:val="00F607A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607A1"/>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F607A1"/>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3"/>
    <w:rsid w:val="00F607A1"/>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F607A1"/>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607A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F607A1"/>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Card Char1,T,Underline Char Char Char Char1"/>
    <w:basedOn w:val="DefaultParagraphFont"/>
    <w:link w:val="Card"/>
    <w:uiPriority w:val="99"/>
    <w:unhideWhenUsed/>
    <w:rsid w:val="00F607A1"/>
    <w:rPr>
      <w:color w:val="auto"/>
      <w:u w:val="none"/>
    </w:rPr>
  </w:style>
  <w:style w:type="character" w:styleId="FollowedHyperlink">
    <w:name w:val="FollowedHyperlink"/>
    <w:basedOn w:val="DefaultParagraphFont"/>
    <w:uiPriority w:val="99"/>
    <w:semiHidden/>
    <w:unhideWhenUsed/>
    <w:rsid w:val="00F607A1"/>
    <w:rPr>
      <w:color w:val="auto"/>
      <w:u w:val="none"/>
    </w:rPr>
  </w:style>
  <w:style w:type="paragraph" w:customStyle="1" w:styleId="textbold">
    <w:name w:val="text bold"/>
    <w:basedOn w:val="Normal"/>
    <w:link w:val="Emphasis"/>
    <w:uiPriority w:val="7"/>
    <w:qFormat/>
    <w:rsid w:val="000F5CE4"/>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0F5CE4"/>
    <w:pPr>
      <w:widowControl w:val="0"/>
      <w:suppressAutoHyphens/>
      <w:spacing w:after="200"/>
      <w:contextualSpacing/>
    </w:pPr>
    <w:rPr>
      <w:rFonts w:asciiTheme="minorHAnsi" w:hAnsiTheme="minorHAnsi" w:cstheme="minorBidi"/>
      <w:u w:val="single"/>
    </w:rPr>
  </w:style>
  <w:style w:type="paragraph" w:customStyle="1" w:styleId="Card">
    <w:name w:val="Card"/>
    <w:aliases w:val="No Spacing111112,nonunderlined,Note Level 2,No Spacing11211,Debate Text,No Spacing11,No Spacing111,No Spacing2,Read stuff,No Spacing1,Tag and Ci,No Spacing23"/>
    <w:basedOn w:val="Heading1"/>
    <w:link w:val="Hyperlink"/>
    <w:autoRedefine/>
    <w:uiPriority w:val="99"/>
    <w:qFormat/>
    <w:rsid w:val="000F5CE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Char">
    <w:name w:val="Underline Char"/>
    <w:basedOn w:val="DefaultParagraphFont"/>
    <w:rsid w:val="005A45CD"/>
    <w:rPr>
      <w:rFonts w:ascii="Garamond" w:hAnsi="Garamond"/>
      <w:sz w:val="22"/>
      <w:szCs w:val="24"/>
      <w:u w:val="single"/>
      <w:lang w:val="en-US" w:eastAsia="en-US" w:bidi="ar-SA"/>
    </w:rPr>
  </w:style>
  <w:style w:type="character" w:customStyle="1" w:styleId="Heading3Char1">
    <w:name w:val="Heading 3 Char1"/>
    <w:aliases w:val="Block Char2,Tags v 2 Char1,Underline Char Char Char Char2,Heading 3 Char Char Char Char Char Char Char Char Char Char2,Heading 3 Char Char Char Char Char,3: Cite Char1,Char1 Char1,Underlines Char1,Text Char1,Heading 3 Char Char Char1"/>
    <w:basedOn w:val="DefaultParagraphFont"/>
    <w:uiPriority w:val="6"/>
    <w:semiHidden/>
    <w:qFormat/>
    <w:rsid w:val="005A45CD"/>
    <w:rPr>
      <w:b w:val="0"/>
      <w:bCs w:val="0"/>
      <w:sz w:val="22"/>
      <w:u w:val="single"/>
    </w:rPr>
  </w:style>
  <w:style w:type="character" w:customStyle="1" w:styleId="underline">
    <w:name w:val="underline"/>
    <w:qFormat/>
    <w:rsid w:val="005A45CD"/>
    <w:rPr>
      <w:u w:val="single"/>
    </w:rPr>
  </w:style>
  <w:style w:type="character" w:styleId="IntenseEmphasis">
    <w:name w:val="Intense Emphasis"/>
    <w:aliases w:val="Body text + 8.5 pt,9.5 pt"/>
    <w:basedOn w:val="DefaultParagraphFont"/>
    <w:uiPriority w:val="6"/>
    <w:qFormat/>
    <w:rsid w:val="005A45CD"/>
    <w:rPr>
      <w:b w:val="0"/>
      <w:bCs w:val="0"/>
      <w:sz w:val="22"/>
      <w:u w:val="single"/>
    </w:rPr>
  </w:style>
  <w:style w:type="paragraph" w:styleId="ListParagraph">
    <w:name w:val="List Paragraph"/>
    <w:aliases w:val="6 font"/>
    <w:basedOn w:val="Normal"/>
    <w:uiPriority w:val="99"/>
    <w:unhideWhenUsed/>
    <w:qFormat/>
    <w:rsid w:val="005A45CD"/>
    <w:pPr>
      <w:ind w:left="720"/>
      <w:contextualSpacing/>
    </w:pPr>
  </w:style>
  <w:style w:type="paragraph" w:styleId="NoSpacing">
    <w:name w:val="No Spacing"/>
    <w:uiPriority w:val="1"/>
    <w:qFormat/>
    <w:rsid w:val="00B36EFA"/>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ime.com/5577434/jared-kushner-criminal-justice-reform-lessons/" TargetMode="External"/><Relationship Id="rId21" Type="http://schemas.openxmlformats.org/officeDocument/2006/relationships/hyperlink" Target="http://www.nytimes.com/2012/04/03/us/justices-approve-strip-searches-for-any-offense.html" TargetMode="External"/><Relationship Id="rId63" Type="http://schemas.openxmlformats.org/officeDocument/2006/relationships/hyperlink" Target="https://www.cnn.com/2019/03/07/politics/biden-1993-speech-predators/index.html" TargetMode="External"/><Relationship Id="rId159" Type="http://schemas.openxmlformats.org/officeDocument/2006/relationships/hyperlink" Target="https://www.brookings.edu/blog/order-from-chaos/2019/02/21/rep-seth-moulton-on-geopolitical-threats-defense-spending-lessons-learned-and-more/" TargetMode="External"/><Relationship Id="rId170" Type="http://schemas.openxmlformats.org/officeDocument/2006/relationships/hyperlink" Target="https://www1.cbn.com/cbnnews/us/2019/october/use-this-case-to-overturn-roe-v-wade-supreme-court-to-hear-louisiana-case-tackle-abortion-for-first-time-in-3-years" TargetMode="External"/><Relationship Id="rId226" Type="http://schemas.openxmlformats.org/officeDocument/2006/relationships/hyperlink" Target="https://www.reuters.com/article/us-saudi-iran-nuclear/saudi-crown-prince-says-will-develop-nuclear-bomb-if-iran-does-cbs-tv-idUSKCN1GR1MN" TargetMode="External"/><Relationship Id="rId268" Type="http://schemas.openxmlformats.org/officeDocument/2006/relationships/hyperlink" Target="http://bostonreview.net/politics/rogers-brubaker-populisms-perfect-storm" TargetMode="External"/><Relationship Id="rId11" Type="http://schemas.openxmlformats.org/officeDocument/2006/relationships/hyperlink" Target="https://www.theatlantic.com/international/archive/2019/02/donald-trump-summit-kim-jong-un-failure/583810/" TargetMode="External"/><Relationship Id="rId32" Type="http://schemas.openxmlformats.org/officeDocument/2006/relationships/hyperlink" Target="https://www.nytimes.com/2018/07/09/us/politics/supreme-court-conservatives-trump.html" TargetMode="External"/><Relationship Id="rId53" Type="http://schemas.openxmlformats.org/officeDocument/2006/relationships/hyperlink" Target="https://www.politico.com/news/2020/02/21/congress-sanders-republicans-trump-116523" TargetMode="External"/><Relationship Id="rId74" Type="http://schemas.openxmlformats.org/officeDocument/2006/relationships/hyperlink" Target="https://www.firststepact.org/" TargetMode="External"/><Relationship Id="rId128" Type="http://schemas.openxmlformats.org/officeDocument/2006/relationships/hyperlink" Target="https://slate.com/news-and-politics/2017/05/low-black-turnout-may-have-cost-clinton-the-election.html" TargetMode="External"/><Relationship Id="rId149" Type="http://schemas.openxmlformats.org/officeDocument/2006/relationships/hyperlink" Target="https://news.harvard.edu/gazette/story/2019/05/harvard-study-shows-exactly-how-poverty-impacts-childrens-success/" TargetMode="External"/><Relationship Id="rId5" Type="http://schemas.openxmlformats.org/officeDocument/2006/relationships/webSettings" Target="webSettings.xml"/><Relationship Id="rId95" Type="http://schemas.openxmlformats.org/officeDocument/2006/relationships/hyperlink" Target="https://www.theguardian.com/us-news/2018/aug/05/the-conservative-case-for-criminal-justice-reform" TargetMode="External"/><Relationship Id="rId160" Type="http://schemas.openxmlformats.org/officeDocument/2006/relationships/hyperlink" Target="https://www.reuters.com/article/uk-germany-usa-nuclear-idUSKBN13B1GO" TargetMode="External"/><Relationship Id="rId181" Type="http://schemas.openxmlformats.org/officeDocument/2006/relationships/hyperlink" Target="https://www.cnn.com/2020/05/05/politics/trump-2020-coronavirus-economy-analysis/index.html" TargetMode="External"/><Relationship Id="rId216" Type="http://schemas.openxmlformats.org/officeDocument/2006/relationships/hyperlink" Target="https://open.defense.gov/Portals/23/Documents/frddwg/2017_Tables_UNCLASS.pdf" TargetMode="External"/><Relationship Id="rId237" Type="http://schemas.openxmlformats.org/officeDocument/2006/relationships/hyperlink" Target="https://www.rollcall.com/news/congress/baltimore-my-baltimore-pelosi-rejects-trump-attacks-on-her-hometown" TargetMode="External"/><Relationship Id="rId258" Type="http://schemas.openxmlformats.org/officeDocument/2006/relationships/hyperlink" Target="https://www.washingtonpost.com/news/the-fix/wp/2018/05/23/president-trump-wanted-consequences-for-nfl-players-who-protest-racism-before-games-today-he-got-them/?itid=lk_inline_manual_16" TargetMode="External"/><Relationship Id="rId22" Type="http://schemas.openxmlformats.org/officeDocument/2006/relationships/hyperlink" Target="http://www.law.cornell.edu/supct/html/00-949.ZPC.html" TargetMode="External"/><Relationship Id="rId43" Type="http://schemas.openxmlformats.org/officeDocument/2006/relationships/hyperlink" Target="https://www.pewresearch.org/fact-tank/2019/05/21/from-police-to-parole-black-and-white-americans-differ-widely-in-their-views-of-criminal-justice-system/" TargetMode="External"/><Relationship Id="rId64" Type="http://schemas.openxmlformats.org/officeDocument/2006/relationships/hyperlink" Target="https://nymag.com/intelligencer/2019/01/biden-harris-tough-on-crime-amends.html" TargetMode="External"/><Relationship Id="rId118" Type="http://schemas.openxmlformats.org/officeDocument/2006/relationships/hyperlink" Target="https://theintercept.com/2018/06/04/trump-administration-prison-reform-first-step-act-clemency/" TargetMode="External"/><Relationship Id="rId139" Type="http://schemas.openxmlformats.org/officeDocument/2006/relationships/hyperlink" Target="https://protect-us.mimecast.com/s/xK7hC9rAkQfkD0BxyhOI7bF?domain=vox.com" TargetMode="External"/><Relationship Id="rId85" Type="http://schemas.openxmlformats.org/officeDocument/2006/relationships/hyperlink" Target="https://edition.cnn.com/2018/11/01/politics/willie-horton-ad-1988-explainer-trnd/index.html" TargetMode="External"/><Relationship Id="rId150" Type="http://schemas.openxmlformats.org/officeDocument/2006/relationships/hyperlink" Target="https://allianceforsafetyandjustice.org/" TargetMode="External"/><Relationship Id="rId171" Type="http://schemas.openxmlformats.org/officeDocument/2006/relationships/hyperlink" Target="https://slate.com/news-and-politics/2019/10/supreme-court-louisiana-abortion-roe-v-wade.html" TargetMode="External"/><Relationship Id="rId192" Type="http://schemas.openxmlformats.org/officeDocument/2006/relationships/hyperlink" Target="https://www.washingtonpost.com/news/retropolis/wp/2018/08/07/how-three-violent-days-gripped-a-black-miami-neighborhood-as-nixon-was-nominated-in-1968/?itid=lk_inline_manual_47" TargetMode="External"/><Relationship Id="rId206" Type="http://schemas.openxmlformats.org/officeDocument/2006/relationships/hyperlink" Target="http://api.addthis.com/oexchange/0.8/forward/facebook/offer?pco=tbx32nj-1.0&amp;url=https://politi.co/2zusgTP&amp;pubid=politico.com" TargetMode="External"/><Relationship Id="rId227" Type="http://schemas.openxmlformats.org/officeDocument/2006/relationships/hyperlink" Target="https://www.armscontrol.org/factsheets/mewmdfz" TargetMode="External"/><Relationship Id="rId248" Type="http://schemas.openxmlformats.org/officeDocument/2006/relationships/hyperlink" Target="https://dailycaller.com/2018/08/16/law-enforcement-donald-trump-criminal-justice-reform/" TargetMode="External"/><Relationship Id="rId269" Type="http://schemas.openxmlformats.org/officeDocument/2006/relationships/hyperlink" Target="http://politicalscience.osu.edu/faculty/jmueller/CNArestraintCato16.pdf" TargetMode="External"/><Relationship Id="rId12" Type="http://schemas.openxmlformats.org/officeDocument/2006/relationships/hyperlink" Target="https://www.theatlantic.com/international/archive/2018/10/trump-withdraw-inf-treaty-why/573715/" TargetMode="External"/><Relationship Id="rId33" Type="http://schemas.openxmlformats.org/officeDocument/2006/relationships/hyperlink" Target="https://papers.ssrn.com/sol3/papers.cfm?abstract_id=3414607" TargetMode="External"/><Relationship Id="rId108" Type="http://schemas.openxmlformats.org/officeDocument/2006/relationships/hyperlink" Target="https://www.clarionledger.com/story/opinion/columnists/2018/12/13/gov-phil-bryant-bold-criminal-justice-reform-needed/2302128002/" TargetMode="External"/><Relationship Id="rId129" Type="http://schemas.openxmlformats.org/officeDocument/2006/relationships/hyperlink" Target="http://cookpolitical.com/story/10174" TargetMode="External"/><Relationship Id="rId54" Type="http://schemas.openxmlformats.org/officeDocument/2006/relationships/hyperlink" Target="https://nymag.com/intelligencer/2020/03/that-joe-biden-feeling.html" TargetMode="External"/><Relationship Id="rId75" Type="http://schemas.openxmlformats.org/officeDocument/2006/relationships/hyperlink" Target="https://reason.com/blog/2018/12/07/trump-considers-tying-criminal-justice-r" TargetMode="External"/><Relationship Id="rId96" Type="http://schemas.openxmlformats.org/officeDocument/2006/relationships/hyperlink" Target="http://rightoncrime.com/the-conservative-case-for-reform/" TargetMode="External"/><Relationship Id="rId140" Type="http://schemas.openxmlformats.org/officeDocument/2006/relationships/hyperlink" Target="https://www.google.com/search?q=Senator+Cory+Booker+of+New+Jersey+has+been+by+far+the+most+vocal+about+the+need+to+reform+the+system%2C&amp;rlz=1C1GCEA_enUS851US851&amp;oq=Senator+Cory+Booker+of+New+Jersey+has+been+by+far+the+most+vocal+about+the+need+to+reform+the+system%2C&amp;aqs=chrome..69i57&amp;sourceid=chrome&amp;ie=UTF-8" TargetMode="External"/><Relationship Id="rId161" Type="http://schemas.openxmlformats.org/officeDocument/2006/relationships/hyperlink" Target="https://www.ft.com/content/277695dc-ec52-11e6-ba01-119a44939bb6?mhq5j=e2" TargetMode="External"/><Relationship Id="rId182" Type="http://schemas.openxmlformats.org/officeDocument/2006/relationships/hyperlink" Target="https://www.washingtonpost.com/news/the-fix/wp/2016/10/07/a-decades-old-crime-reminds-us-that-donald-trump-would-rather-appear-tough-than-be-just/?itid=lk_inline_manual_4" TargetMode="External"/><Relationship Id="rId217" Type="http://schemas.openxmlformats.org/officeDocument/2006/relationships/hyperlink" Target="http://statements.unmeetings.org/media2/18559498/russia-e-cluster-1-statement-russia-eng.pdf" TargetMode="External"/><Relationship Id="rId6" Type="http://schemas.openxmlformats.org/officeDocument/2006/relationships/hyperlink" Target="https://www.brookings.edu/experts/rashawn-ray/" TargetMode="External"/><Relationship Id="rId238" Type="http://schemas.openxmlformats.org/officeDocument/2006/relationships/hyperlink" Target="https://www.rollcall.com/news/whitehouse/el-paso-skeptical-trump-visit-dayton-lashes-opponents-media" TargetMode="External"/><Relationship Id="rId259" Type="http://schemas.openxmlformats.org/officeDocument/2006/relationships/hyperlink" Target="https://www.washingtonpost.com/politics/trump-courts-minority-men-with-mix-of-policy-and-personal-appeals/2020/02/26/85484bc8-5433-11ea-929a-64efa7482a77_story.html?itid=lk_inline_manual_16" TargetMode="External"/><Relationship Id="rId23" Type="http://schemas.openxmlformats.org/officeDocument/2006/relationships/hyperlink" Target="http://www.law.cornell.edu/supct/html/historics/USSC_CR_0410_0113_ZS.html" TargetMode="External"/><Relationship Id="rId119" Type="http://schemas.openxmlformats.org/officeDocument/2006/relationships/hyperlink" Target="http://www.charleskochinstitute.org/news/new-poll-suggests-surprising-support-criminal-justice-reforms-among-trump-voters" TargetMode="External"/><Relationship Id="rId270" Type="http://schemas.openxmlformats.org/officeDocument/2006/relationships/hyperlink" Target="http://www.cnas.org/files/documents/publications/CNAS_AtomicKingdom_Kahl.pdf" TargetMode="External"/><Relationship Id="rId44" Type="http://schemas.openxmlformats.org/officeDocument/2006/relationships/hyperlink" Target="https://www.washingtonexaminer.com/opinion/democratic-voters-wont-support-2020-candidates-like-elizabeth-warren-who-oppose-school-choice-new-poll" TargetMode="External"/><Relationship Id="rId65" Type="http://schemas.openxmlformats.org/officeDocument/2006/relationships/hyperlink" Target="https://nymag.com/intelligencer/2019/03/joe-biden-record-on-busing-incarceration-racial-justice-democratic-primary-2020-explained.html" TargetMode="External"/><Relationship Id="rId86" Type="http://schemas.openxmlformats.org/officeDocument/2006/relationships/hyperlink" Target="https://thehill.com/blogs/ballot-box/presidential-races/293477-trump-how-quickly-people-forget-clinton-super-predator" TargetMode="External"/><Relationship Id="rId130" Type="http://schemas.openxmlformats.org/officeDocument/2006/relationships/hyperlink" Target="https://www.americanprogress.org/issues/politics-and-elections/reports/2019/10/24/476315/path-270-2020/" TargetMode="External"/><Relationship Id="rId151" Type="http://schemas.openxmlformats.org/officeDocument/2006/relationships/hyperlink" Target="https://justleadershipusa.org/" TargetMode="External"/><Relationship Id="rId172" Type="http://schemas.openxmlformats.org/officeDocument/2006/relationships/hyperlink" Target="https://www.nytimes.com/2019/06/03/us/politics/clarence-thomas-retirement-from-supreme-court.html" TargetMode="External"/><Relationship Id="rId193" Type="http://schemas.openxmlformats.org/officeDocument/2006/relationships/hyperlink" Target="https://www.realclearpolitics.com/epolls/2020/president/us/general_election_trump_vs_biden-6247.html" TargetMode="External"/><Relationship Id="rId207" Type="http://schemas.openxmlformats.org/officeDocument/2006/relationships/hyperlink" Target="https://www.tandfonline.com/doi/abs/10.1080/10736700902969638" TargetMode="External"/><Relationship Id="rId228" Type="http://schemas.openxmlformats.org/officeDocument/2006/relationships/hyperlink" Target="https://theconversation.com/donald-trumps-short-lived-coronavirus-poll-bump-reveals-his-fundamental-vulnerability-137549" TargetMode="External"/><Relationship Id="rId249" Type="http://schemas.openxmlformats.org/officeDocument/2006/relationships/hyperlink" Target="https://www.politico.com/story/2016/01/criminal-justice-tom-cotton-218121" TargetMode="External"/><Relationship Id="rId13" Type="http://schemas.openxmlformats.org/officeDocument/2006/relationships/hyperlink" Target="https://thebulletin.org/nuclear-notebook-multimedia/" TargetMode="External"/><Relationship Id="rId109" Type="http://schemas.openxmlformats.org/officeDocument/2006/relationships/hyperlink" Target="http://rightoncrime.com/" TargetMode="External"/><Relationship Id="rId260" Type="http://schemas.openxmlformats.org/officeDocument/2006/relationships/hyperlink" Target="https://www.washingtonpost.com/politics/he-always-doubles-down-inside-the-political-crisis-caused-by-trumps-racist-tweets/2019/07/20/b342184c-aa2e-11e9-86dd-d7f0e60391e9_story.html?itid=lk_inline_manual_16" TargetMode="External"/><Relationship Id="rId34" Type="http://schemas.openxmlformats.org/officeDocument/2006/relationships/hyperlink" Target="http://www.vox.com/2016/6/24/12022858/brexit-trump" TargetMode="External"/><Relationship Id="rId55" Type="http://schemas.openxmlformats.org/officeDocument/2006/relationships/hyperlink" Target="https://nymag.com/intelligencer/2020/03/bidens-giant-bounce-suddenly-makes-it-a-two-candidate-race.html" TargetMode="External"/><Relationship Id="rId76" Type="http://schemas.openxmlformats.org/officeDocument/2006/relationships/hyperlink" Target="https://www.themarshallproject.org/2018/11/13/voters-want-criminal-justice-reform-are-politicians-listening" TargetMode="External"/><Relationship Id="rId97" Type="http://schemas.openxmlformats.org/officeDocument/2006/relationships/hyperlink" Target="https://www.lee.senate.gov/public/index.cfm/speeches?ID=1B271E6A-5CEF-46B7-AB7F-86C47523C20B" TargetMode="External"/><Relationship Id="rId120" Type="http://schemas.openxmlformats.org/officeDocument/2006/relationships/hyperlink" Target="https://www.nytimes.com/2020/02/04/us/politics/trump-super-bowl-ad.html" TargetMode="External"/><Relationship Id="rId141" Type="http://schemas.openxmlformats.org/officeDocument/2006/relationships/hyperlink" Target="https://www.cnn.com/2019/04/05/opinions/criminal-justice-reform-second-step-klobuchar/index.html" TargetMode="External"/><Relationship Id="rId7" Type="http://schemas.openxmlformats.org/officeDocument/2006/relationships/hyperlink" Target="https://thehill.com/people/donald-trump" TargetMode="External"/><Relationship Id="rId162" Type="http://schemas.openxmlformats.org/officeDocument/2006/relationships/hyperlink" Target="https://thebulletin.org/2019/10/dont-be-surprised-when-south-korea-wants-nuclear-weapons/" TargetMode="External"/><Relationship Id="rId183" Type="http://schemas.openxmlformats.org/officeDocument/2006/relationships/hyperlink" Target="https://www.cnn.com/2016/07/18/politics/donald-trump-black-lives-matter/index.html" TargetMode="External"/><Relationship Id="rId218" Type="http://schemas.openxmlformats.org/officeDocument/2006/relationships/hyperlink" Target="http://statements.unmeetings.org/media2/18559565/uk-new-prepcom-pillar-i-uk-statement-2018docx.pdf" TargetMode="External"/><Relationship Id="rId239" Type="http://schemas.openxmlformats.org/officeDocument/2006/relationships/hyperlink" Target="https://www.rollcall.com/members?12&amp;utm_source=memberLink?utm_source=memberLink" TargetMode="External"/><Relationship Id="rId250" Type="http://schemas.openxmlformats.org/officeDocument/2006/relationships/hyperlink" Target="https://www.mcall.com/coronavirus/ct-nw-nyt-trump-black-voters-coronavirus-20200513-2napxbg6gjbx3msiiagkoa7vey-story.html" TargetMode="External"/><Relationship Id="rId271" Type="http://schemas.openxmlformats.org/officeDocument/2006/relationships/fontTable" Target="fontTable.xml"/><Relationship Id="rId24" Type="http://schemas.openxmlformats.org/officeDocument/2006/relationships/hyperlink" Target="http://www.nytimes.com/2012/04/04/us/politics/obamas-remarks-to-newspaper-editors.html" TargetMode="External"/><Relationship Id="rId45" Type="http://schemas.openxmlformats.org/officeDocument/2006/relationships/hyperlink" Target="https://www.washingtonexaminer.com/opinion/editorials/for-national-school-choice-week-call-on-democrats-to-embrace-reform" TargetMode="External"/><Relationship Id="rId66" Type="http://schemas.openxmlformats.org/officeDocument/2006/relationships/hyperlink" Target="https://nymag.com/intelligencer/2018/11/trump-bipartisan-criminal-justice.html" TargetMode="External"/><Relationship Id="rId87" Type="http://schemas.openxmlformats.org/officeDocument/2006/relationships/hyperlink" Target="https://theweek.com/articles/844219/why-trump-happy-start-running-against-joe-biden-now" TargetMode="External"/><Relationship Id="rId110" Type="http://schemas.openxmlformats.org/officeDocument/2006/relationships/hyperlink" Target="https://www.ffcoalition.com/issues/justice-reform/" TargetMode="External"/><Relationship Id="rId131" Type="http://schemas.openxmlformats.org/officeDocument/2006/relationships/hyperlink" Target="https://www.pewresearch.org/fact-tank/2019/05/01/historic-highs-in-2018-voter-turnout-extended-across-racial-and-ethnic-groups/" TargetMode="External"/><Relationship Id="rId152" Type="http://schemas.openxmlformats.org/officeDocument/2006/relationships/hyperlink" Target="https://www.wegotusnow.org/" TargetMode="External"/><Relationship Id="rId173" Type="http://schemas.openxmlformats.org/officeDocument/2006/relationships/hyperlink" Target="https://www.nytimes.com/2019/01/26/us/politics/trump-ginni-thomas-meeting.html" TargetMode="External"/><Relationship Id="rId194" Type="http://schemas.openxmlformats.org/officeDocument/2006/relationships/hyperlink" Target="https://www.youtube.com/watch?v=Xtv_PJE8xns" TargetMode="External"/><Relationship Id="rId208" Type="http://schemas.openxmlformats.org/officeDocument/2006/relationships/hyperlink" Target="https://www.un.org/disarmament/wmd/nuclear/nwfz/" TargetMode="External"/><Relationship Id="rId229" Type="http://schemas.openxmlformats.org/officeDocument/2006/relationships/hyperlink" Target="http://www.nytimes.com/2016/05/06/business/media/the-republican-horse-race-is-over-and-journalism-lost.html?_r=0" TargetMode="External"/><Relationship Id="rId240" Type="http://schemas.openxmlformats.org/officeDocument/2006/relationships/hyperlink" Target="https://www.rollcall.com/news/opinion/jeff-sessions-police-conduct" TargetMode="External"/><Relationship Id="rId261" Type="http://schemas.openxmlformats.org/officeDocument/2006/relationships/hyperlink" Target="https://www.washingtonpost.com/politics/he-always-doubles-down-inside-the-political-crisis-caused-by-trumps-racist-tweets/2019/07/20/b342184c-aa2e-11e9-86dd-d7f0e60391e9_story.html?itid=lk_inline_manual_16" TargetMode="External"/><Relationship Id="rId14" Type="http://schemas.openxmlformats.org/officeDocument/2006/relationships/hyperlink" Target="https://www.nytimes.com/2017/10/28/world/asia/north-korea-nuclear-weapons-japan-south-korea.html" TargetMode="External"/><Relationship Id="rId35" Type="http://schemas.openxmlformats.org/officeDocument/2006/relationships/hyperlink" Target="http://www.huffingtonpost.com/gvh-live-/a-2016-polling-primer_b_8094528.html" TargetMode="External"/><Relationship Id="rId56" Type="http://schemas.openxmlformats.org/officeDocument/2006/relationships/hyperlink" Target="http://nymag.com/intelligencer/2020/03/frank-rich-biden-will-win-the-democratic-primary.html" TargetMode="External"/><Relationship Id="rId77" Type="http://schemas.openxmlformats.org/officeDocument/2006/relationships/hyperlink" Target="https://www.vera.org/blog/overwhelming-majority-of-americans-support-criminal-justice-reform-new-poll-finds" TargetMode="External"/><Relationship Id="rId100" Type="http://schemas.openxmlformats.org/officeDocument/2006/relationships/hyperlink" Target="https://www.newsweek.com/why-are-conservatives-embracing-criminal-justice-reform-359722" TargetMode="External"/><Relationship Id="rId8" Type="http://schemas.openxmlformats.org/officeDocument/2006/relationships/hyperlink" Target="https://www.ipsos.com/en-us/news-polls/WP-black-american-trends-2020" TargetMode="External"/><Relationship Id="rId98" Type="http://schemas.openxmlformats.org/officeDocument/2006/relationships/hyperlink" Target="https://www.urban.org/sites/default/files/publication/70411/307337-Did-Getting-Tough-on-Crime-Pay-.pdf" TargetMode="External"/><Relationship Id="rId121" Type="http://schemas.openxmlformats.org/officeDocument/2006/relationships/hyperlink" Target="https://www.bet.com/news/national/2019/12/05/the-2020-presidential-candidates-release-their-plans-for-hbcus.html" TargetMode="External"/><Relationship Id="rId142" Type="http://schemas.openxmlformats.org/officeDocument/2006/relationships/hyperlink" Target="https://www.washingtonpost.com/politics/2019/04/23/warren-there-is-no-criminal-justice-reform-without-addressing-racism/?utm_term=.b0c6304689a9" TargetMode="External"/><Relationship Id="rId163" Type="http://schemas.openxmlformats.org/officeDocument/2006/relationships/hyperlink" Target="https://thebulletin.org/2019/10/dont" TargetMode="External"/><Relationship Id="rId184" Type="http://schemas.openxmlformats.org/officeDocument/2006/relationships/hyperlink" Target="https://www.washingtonpost.com/elections/candidates/joe-biden/?itid=lk_inline_manual_15" TargetMode="External"/><Relationship Id="rId219" Type="http://schemas.openxmlformats.org/officeDocument/2006/relationships/hyperlink" Target="http://statements.unmeetings.org/media2/18559401/france-e-and-f-printer_20180425_150957.pdf" TargetMode="External"/><Relationship Id="rId230" Type="http://schemas.openxmlformats.org/officeDocument/2006/relationships/hyperlink" Target="https://www.politico.com/news/magazine/2020/04/28/2020-election-coronavirus-disaster-impact-215559" TargetMode="External"/><Relationship Id="rId251" Type="http://schemas.openxmlformats.org/officeDocument/2006/relationships/hyperlink" Target="https://www.youtube.com/watch?v=Xtv_PJE8xns&amp;feature=youtu.be" TargetMode="External"/><Relationship Id="rId25" Type="http://schemas.openxmlformats.org/officeDocument/2006/relationships/hyperlink" Target="http://www.law.cornell.edu/supct/html/historics/USSC_CR_0198_0045_ZS.html" TargetMode="External"/><Relationship Id="rId46" Type="http://schemas.openxmlformats.org/officeDocument/2006/relationships/hyperlink" Target="https://www.wsj.com/articles/school-choice-moms-tipped-the-governors-florida-race-1542757880" TargetMode="External"/><Relationship Id="rId67" Type="http://schemas.openxmlformats.org/officeDocument/2006/relationships/hyperlink" Target="https://nymag.com/intelligencer/2019/01/biden-harris-tough-on-crime-amends.html" TargetMode="External"/><Relationship Id="rId272" Type="http://schemas.openxmlformats.org/officeDocument/2006/relationships/theme" Target="theme/theme1.xml"/><Relationship Id="rId88" Type="http://schemas.openxmlformats.org/officeDocument/2006/relationships/hyperlink" Target="https://theweek.com/articles/809828/why-trump-suddenly-supporting-criminal-justice-reform" TargetMode="External"/><Relationship Id="rId111" Type="http://schemas.openxmlformats.org/officeDocument/2006/relationships/hyperlink" Target="https://conservativejusticereform.org/" TargetMode="External"/><Relationship Id="rId132" Type="http://schemas.openxmlformats.org/officeDocument/2006/relationships/hyperlink" Target="https://www.vox.com/policy-and-politics/2019/11/13/20960203/black-voices-for-trump-african-american-polling" TargetMode="External"/><Relationship Id="rId153" Type="http://schemas.openxmlformats.org/officeDocument/2006/relationships/hyperlink" Target="https://fas.org/sgp/crs/misc/R45558.pdf" TargetMode="External"/><Relationship Id="rId174" Type="http://schemas.openxmlformats.org/officeDocument/2006/relationships/hyperlink" Target="https://www.realclearpolitics.com/articles/2016/11/18/trump_won_on_the_issues_132383.html" TargetMode="External"/><Relationship Id="rId195" Type="http://schemas.openxmlformats.org/officeDocument/2006/relationships/hyperlink" Target="https://www.whitehouse.gov/articles/special-guests-for-president-trumps-3rd-state-of-the-union-address/" TargetMode="External"/><Relationship Id="rId209" Type="http://schemas.openxmlformats.org/officeDocument/2006/relationships/hyperlink" Target="https://www.iaea.org/publications/documents/conventions/convention-physical-protection-nuclear-material" TargetMode="External"/><Relationship Id="rId220" Type="http://schemas.openxmlformats.org/officeDocument/2006/relationships/hyperlink" Target="http://statements.unmeetings.org/media2/18559510/china-e-new-statement_cluster1_english.pdf" TargetMode="External"/><Relationship Id="rId241" Type="http://schemas.openxmlformats.org/officeDocument/2006/relationships/hyperlink" Target="https://www.washingtonpost.com/opinions/reform-prosecutors-are-committed-to-making-society-fairer--and-safer/2019/08/16/eba231ce-bf85-11e9-a5c6-1e74f7ec4a93_story.html" TargetMode="External"/><Relationship Id="rId15" Type="http://schemas.openxmlformats.org/officeDocument/2006/relationships/hyperlink" Target="https://www.nytimes.com/2018/11/22/world/middleeast/saudi-arabia-nuclear.html" TargetMode="External"/><Relationship Id="rId36" Type="http://schemas.openxmlformats.org/officeDocument/2006/relationships/hyperlink" Target="http://election.princeton.edu/2016/05/01/what-do-head-to-head-general-election-polls-tell-us-about-november/" TargetMode="External"/><Relationship Id="rId57" Type="http://schemas.openxmlformats.org/officeDocument/2006/relationships/hyperlink" Target="https://nymag.com/intelligencer/2018/12/first-step-act-skepticism.html" TargetMode="External"/><Relationship Id="rId262" Type="http://schemas.openxmlformats.org/officeDocument/2006/relationships/hyperlink" Target="https://poll.qu.edu/national/release-detail?ReleaseID=3661" TargetMode="External"/><Relationship Id="rId78" Type="http://schemas.openxmlformats.org/officeDocument/2006/relationships/hyperlink" Target="https://www.forbes.com/sites/tomangell/2019/02/05/nebraska-could-vote-on-this-medical-marijuana-ballot-measure-in-2020/" TargetMode="External"/><Relationship Id="rId99" Type="http://schemas.openxmlformats.org/officeDocument/2006/relationships/hyperlink" Target="http://rightoncrime.com/2018/08/being-tough-on-crime-and-smart-on-criminal-justice-go-hand-in-hand/" TargetMode="External"/><Relationship Id="rId101" Type="http://schemas.openxmlformats.org/officeDocument/2006/relationships/hyperlink" Target="http://prisonpolicy.org/reports/money.html" TargetMode="External"/><Relationship Id="rId122" Type="http://schemas.openxmlformats.org/officeDocument/2006/relationships/hyperlink" Target="https://www.youtube.com/watch?v=qub9nqbQr6Q&amp;feature=share" TargetMode="External"/><Relationship Id="rId143" Type="http://schemas.openxmlformats.org/officeDocument/2006/relationships/hyperlink" Target="https://www.washingtonpost.com/graphics/politics/policy-2020/priorities-issues/?utm_term=.e26727c37965" TargetMode="External"/><Relationship Id="rId164" Type="http://schemas.openxmlformats.org/officeDocument/2006/relationships/hyperlink" Target="https://www.nytimes.com/2018/11/22/world/middleeast/saudi-arabia-nuclear.html" TargetMode="External"/><Relationship Id="rId185" Type="http://schemas.openxmlformats.org/officeDocument/2006/relationships/hyperlink" Target="https://www.washingtonpost.com/health/2020/02/28/what-you-need-know-about-coronavirus/?itid=lk_inline_manual_19" TargetMode="External"/><Relationship Id="rId9" Type="http://schemas.openxmlformats.org/officeDocument/2006/relationships/hyperlink" Target="https://thehill.com/people/hillary-clinton" TargetMode="External"/><Relationship Id="rId210" Type="http://schemas.openxmlformats.org/officeDocument/2006/relationships/hyperlink" Target="http://zanggercommittee.org/" TargetMode="External"/><Relationship Id="rId26" Type="http://schemas.openxmlformats.org/officeDocument/2006/relationships/hyperlink" Target="https://www.ipcc.ch/site/assets/uploads/sites/2/2018/07/SR15_SPM_version_stand_alone_LR.pdf" TargetMode="External"/><Relationship Id="rId231" Type="http://schemas.openxmlformats.org/officeDocument/2006/relationships/hyperlink" Target="http://www.ussc.gov/sites/default/files/pdf/research-and-publications/annual-reports-and-sourcebooks/2015/Table04.pdf" TargetMode="External"/><Relationship Id="rId252" Type="http://schemas.openxmlformats.org/officeDocument/2006/relationships/hyperlink" Target="https://www.bls.gov/news.release/pdf/empsit.pdf" TargetMode="External"/><Relationship Id="rId47" Type="http://schemas.openxmlformats.org/officeDocument/2006/relationships/hyperlink" Target="https://www.washingtonexaminer.com/trump-tells-lawmakers-haiti-el-salvador-african-nations-are-shithole-countries-in-white-house-meeting" TargetMode="External"/><Relationship Id="rId68" Type="http://schemas.openxmlformats.org/officeDocument/2006/relationships/hyperlink" Target="https://nymag.com/intelligencer/2020/03/that-joe-biden-feeling.html" TargetMode="External"/><Relationship Id="rId89" Type="http://schemas.openxmlformats.org/officeDocument/2006/relationships/hyperlink" Target="https://www.oxygen.com/martinis-murder/when-they-see-us-donald-trump-involved-central-park-five-jogger-case" TargetMode="External"/><Relationship Id="rId112" Type="http://schemas.openxmlformats.org/officeDocument/2006/relationships/hyperlink" Target="https://www.cnn.com/2018/06/06/politics/alice-marie-johnson-commuted-sentence/index.html" TargetMode="External"/><Relationship Id="rId133" Type="http://schemas.openxmlformats.org/officeDocument/2006/relationships/hyperlink" Target="https://twitter.com/realDonaldTrump/status/1133139717069910017" TargetMode="External"/><Relationship Id="rId154" Type="http://schemas.openxmlformats.org/officeDocument/2006/relationships/hyperlink" Target="https://www.theguardian.com/us-news/donaldtrump" TargetMode="External"/><Relationship Id="rId175" Type="http://schemas.openxmlformats.org/officeDocument/2006/relationships/hyperlink" Target="https://www.cnbc.com/2018/11/07/gop-credits-kavanaugh-effect-for-senate-wins-against-red-state-democrats.html" TargetMode="External"/><Relationship Id="rId196" Type="http://schemas.openxmlformats.org/officeDocument/2006/relationships/hyperlink" Target="https://www.nytimes.com/2020/02/04/us/politics/trump-super-bowl-ad.html" TargetMode="External"/><Relationship Id="rId200" Type="http://schemas.openxmlformats.org/officeDocument/2006/relationships/hyperlink" Target="https://www.politico.com/story/2019/08/23/donald-trump-g7-summit-america-first-1473385" TargetMode="External"/><Relationship Id="rId16" Type="http://schemas.openxmlformats.org/officeDocument/2006/relationships/hyperlink" Target="https://www.nytimes.com/2018/07/09/us/politics/supreme-court-conservatives-trump.html" TargetMode="External"/><Relationship Id="rId221" Type="http://schemas.openxmlformats.org/officeDocument/2006/relationships/hyperlink" Target="https://treaties.un.org/Pages/ViewDetails.aspx?src=TREATY&amp;mtdsg_no=XXVI-9&amp;chapter=26&amp;clang=_en" TargetMode="External"/><Relationship Id="rId242" Type="http://schemas.openxmlformats.org/officeDocument/2006/relationships/hyperlink" Target="https://www.rollcall.com/members?14717&amp;utm_source=memberLink?utm_source=memberLink" TargetMode="External"/><Relationship Id="rId263" Type="http://schemas.openxmlformats.org/officeDocument/2006/relationships/hyperlink" Target="https://www.washingtonpost.com/politics/2020/05/22/theres-not-much-upside-biden-attacking-black-voters-who-dont-support-him/?itid=lk_inline_manual_17" TargetMode="External"/><Relationship Id="rId37" Type="http://schemas.openxmlformats.org/officeDocument/2006/relationships/hyperlink" Target="https://www.globaltimes.cn/content/1187797.shtml" TargetMode="External"/><Relationship Id="rId58" Type="http://schemas.openxmlformats.org/officeDocument/2006/relationships/hyperlink" Target="https://nymag.com/intelligencer/2020/02/donald-trumps-criminal-justice-reform-super-bowl-ad.html" TargetMode="External"/><Relationship Id="rId79" Type="http://schemas.openxmlformats.org/officeDocument/2006/relationships/hyperlink" Target="https://www.latimes.com/local/lanow/la-me-jail-construction-20190212-story.html" TargetMode="External"/><Relationship Id="rId102" Type="http://schemas.openxmlformats.org/officeDocument/2006/relationships/hyperlink" Target="https://www.governing.com/topics/public-justice-safety/tns-trump-federal-criminal-justice-states.html" TargetMode="External"/><Relationship Id="rId123" Type="http://schemas.openxmlformats.org/officeDocument/2006/relationships/hyperlink" Target="https://www.people-press.org/2020/04/16/the-2020-election-and-congress/" TargetMode="External"/><Relationship Id="rId144" Type="http://schemas.openxmlformats.org/officeDocument/2006/relationships/hyperlink" Target="http://protect-us.mimecast.com/s/J5h9CjRgzqSnVrqALfjjxea?domain=justiceactionnetwork.org" TargetMode="External"/><Relationship Id="rId90" Type="http://schemas.openxmlformats.org/officeDocument/2006/relationships/hyperlink" Target="https://www.nytimes.com/2015/12/22/us/politics/donald-trump-african-americans.html" TargetMode="External"/><Relationship Id="rId165" Type="http://schemas.openxmlformats.org/officeDocument/2006/relationships/hyperlink" Target="https://warontherocks.com/2019/11/decoupling-" TargetMode="External"/><Relationship Id="rId186" Type="http://schemas.openxmlformats.org/officeDocument/2006/relationships/hyperlink" Target="https://www.washingtonpost.com/politics/2019/03/20/first-time-more-americans-fault-discrimination-than-self-motivation-white-black-prosperity-gap/?itid=lk_inline_manual_23&amp;itid=lk_inline_manual_26" TargetMode="External"/><Relationship Id="rId211" Type="http://schemas.openxmlformats.org/officeDocument/2006/relationships/hyperlink" Target="http://www.nuclearsuppliersgroup.org/en/" TargetMode="External"/><Relationship Id="rId232" Type="http://schemas.openxmlformats.org/officeDocument/2006/relationships/hyperlink" Target="http://www.crimeandconsequences.com/crimblog/2015/11/do-americans-want-more-jail-or.html" TargetMode="External"/><Relationship Id="rId253" Type="http://schemas.openxmlformats.org/officeDocument/2006/relationships/hyperlink" Target="https://www.washingtonpost.com/nation/2020/05/26/minneapolis-police-death-custody-fbi/?itid=lk_inline_manual_3" TargetMode="External"/><Relationship Id="rId27" Type="http://schemas.openxmlformats.org/officeDocument/2006/relationships/hyperlink" Target="https://www.theatlantic.com/international/archive/2019/02/donald-trump-summit-kim-jong-un-failure/583810/" TargetMode="External"/><Relationship Id="rId48" Type="http://schemas.openxmlformats.org/officeDocument/2006/relationships/hyperlink" Target="https://www.washingtonexaminer.com/trumps-attack-on-a-judges-mexican-heritage-is-an-attack-on-the-american-idea" TargetMode="External"/><Relationship Id="rId69" Type="http://schemas.openxmlformats.org/officeDocument/2006/relationships/hyperlink" Target="https://twitter.com/realDonaldTrump/status/1235415690292662273?ref_src=twsrc%5Etfw%7Ctwcamp%5Etweetembed%7Ctwterm%5E1235415690292662273&amp;ref_url=https%3A%2F%2Fnymag.com%2Fintelligencer%2F2020%2F03%2Ftrumps-win-for-black-people-is-scam-to-enrich-his-family.html" TargetMode="External"/><Relationship Id="rId113" Type="http://schemas.openxmlformats.org/officeDocument/2006/relationships/hyperlink" Target="https://www.npr.org/2018/12/17/676771335/how-trump-went-from-tough-on-crime-to-second-chance-for-felons" TargetMode="External"/><Relationship Id="rId134" Type="http://schemas.openxmlformats.org/officeDocument/2006/relationships/hyperlink" Target="https://www.congress.gov/bill/103rd-congress/house-bill/3355/text" TargetMode="External"/><Relationship Id="rId80" Type="http://schemas.openxmlformats.org/officeDocument/2006/relationships/hyperlink" Target="https://www.themarshallproject.org/2018/11/07/florida-s-election-shows-the-true-promise-of-restoring-voting-rights" TargetMode="External"/><Relationship Id="rId155" Type="http://schemas.openxmlformats.org/officeDocument/2006/relationships/hyperlink" Target="https://www.theguardian.com/environment/2020/jan/09/white-house-projects-permits-climate-impact-plan" TargetMode="External"/><Relationship Id="rId176" Type="http://schemas.openxmlformats.org/officeDocument/2006/relationships/hyperlink" Target="https://news.gallup.com/poll/110548/gallup-presidential-election-trialheat-trends-19362004.aspx" TargetMode="External"/><Relationship Id="rId197" Type="http://schemas.openxmlformats.org/officeDocument/2006/relationships/hyperlink" Target="https://www.investors.com/politics/editorials/al-gore-runs-global-warming-racket/" TargetMode="External"/><Relationship Id="rId201" Type="http://schemas.openxmlformats.org/officeDocument/2006/relationships/hyperlink" Target="https://www.politico.com/story/2019/07/20/iran-nuclear-deal-democrats-1424113" TargetMode="External"/><Relationship Id="rId222" Type="http://schemas.openxmlformats.org/officeDocument/2006/relationships/hyperlink" Target="https://www.nato.int/cps/ua/natohq/news_146954.htm" TargetMode="External"/><Relationship Id="rId243" Type="http://schemas.openxmlformats.org/officeDocument/2006/relationships/hyperlink" Target="https://www.nytimes.com/interactive/2019/08/14/magazine/1619-america-slavery.html" TargetMode="External"/><Relationship Id="rId264" Type="http://schemas.openxmlformats.org/officeDocument/2006/relationships/hyperlink" Target="https://www.washingtonpost.com/politics/biden-says-black-voters-who-arent-already-supporting-him-aint-black/2020/05/22/4466d978-9c39-11ea-ad09-8da7ec214672_story.html?itid=lk_inline_manual_17" TargetMode="External"/><Relationship Id="rId17" Type="http://schemas.openxmlformats.org/officeDocument/2006/relationships/hyperlink" Target="http://www.nytimes.com/2012/04/03/us/politics/obama-says-hes-confident-health-care-law-will-stand.html" TargetMode="External"/><Relationship Id="rId38" Type="http://schemas.openxmlformats.org/officeDocument/2006/relationships/hyperlink" Target="https://thehill.com/homenews/campaign/498134-five-unanswered-questions-on-covid-19-and-the-2020-election" TargetMode="External"/><Relationship Id="rId59" Type="http://schemas.openxmlformats.org/officeDocument/2006/relationships/hyperlink" Target="https://nymag.com/intelligencer/2020/02/trump-praises-china-for-killing-drug-dealers.html'" TargetMode="External"/><Relationship Id="rId103" Type="http://schemas.openxmlformats.org/officeDocument/2006/relationships/hyperlink" Target="https://www.texastribune.org/2017/05/18/rick-perry-endorses-texas-criminal-justice-reforms/" TargetMode="External"/><Relationship Id="rId124" Type="http://schemas.openxmlformats.org/officeDocument/2006/relationships/hyperlink" Target="https://static1.squarespace.com/static/5d30982b599bde00016db472/t/5dfa5a9dcda8467a3e889820/1576688288258/Solving+for+X_+Latina+Voters+in+2020.pdf" TargetMode="External"/><Relationship Id="rId70" Type="http://schemas.openxmlformats.org/officeDocument/2006/relationships/hyperlink" Target="https://www.whitehouse.gov/briefings-statements/remarks-president-trump-first-step-act-roundtable-governor-bryant-law-enforcement-leaders/" TargetMode="External"/><Relationship Id="rId91" Type="http://schemas.openxmlformats.org/officeDocument/2006/relationships/hyperlink" Target="https://www.nationalreview.com/2015/09/trumps-pal-al-sharpton/" TargetMode="External"/><Relationship Id="rId145" Type="http://schemas.openxmlformats.org/officeDocument/2006/relationships/hyperlink" Target="https://protect-us.mimecast.com/s/rr2vCkRjAZSOPEQ4VuNfYGB?domain=prisonpolicy.org" TargetMode="External"/><Relationship Id="rId166" Type="http://schemas.openxmlformats.org/officeDocument/2006/relationships/hyperlink" Target="https://www.cnn.com/2019/11/14/politics/trump-south-korea-troops-price-hike/index.html?utm_source=twCNN&amp;utm_content=2019-11-15T01:08:17&amp;utm_med" TargetMode="External"/><Relationship Id="rId187" Type="http://schemas.openxmlformats.org/officeDocument/2006/relationships/hyperlink" Target="https://www.washingtonpost.com/news/the-fix/wp/2016/07/20/black-lives-matter-inadvertently-serves-as-an-ideal-foil-for-donald-trump/?itid=lk_inline_manual_26" TargetMode="External"/><Relationship Id="rId1" Type="http://schemas.openxmlformats.org/officeDocument/2006/relationships/customXml" Target="../customXml/item1.xml"/><Relationship Id="rId212" Type="http://schemas.openxmlformats.org/officeDocument/2006/relationships/hyperlink" Target="https://www.un.org/disarmament/wmd/sc1540/" TargetMode="External"/><Relationship Id="rId233" Type="http://schemas.openxmlformats.org/officeDocument/2006/relationships/hyperlink" Target="https://www.washingtonpost.com/wp-srv/special/politics/2012-exit-polls/table.html" TargetMode="External"/><Relationship Id="rId254" Type="http://schemas.openxmlformats.org/officeDocument/2006/relationships/hyperlink" Target="https://www.washingtonpost.com/nation/2020/05/28/minneapolis-protests-george-floyd-death/?itid=lk_inline_manual_4" TargetMode="External"/><Relationship Id="rId28" Type="http://schemas.openxmlformats.org/officeDocument/2006/relationships/hyperlink" Target="https://www.theatlantic.com/international/archive/2018/10/trump-withdraw-inf-treaty-why/573715/" TargetMode="External"/><Relationship Id="rId49" Type="http://schemas.openxmlformats.org/officeDocument/2006/relationships/hyperlink" Target="https://www.washingtonexaminer.com/trump-went-off-script-from-initial-prepared-remarks-on-charlottesville" TargetMode="External"/><Relationship Id="rId114" Type="http://schemas.openxmlformats.org/officeDocument/2006/relationships/hyperlink" Target="https://www.washingtonpost.com/politics/senate-overwhelmingly-backs-overhaul-of-criminal-justice-system/2018/12/18/89efffb6-02e7-11e9-9122-82e98f91ee6f_story.html" TargetMode="External"/><Relationship Id="rId60" Type="http://schemas.openxmlformats.org/officeDocument/2006/relationships/hyperlink" Target="https://nymag.com/intelligencer/2019/01/biden-harris-tough-on-crime-amends.html" TargetMode="External"/><Relationship Id="rId81" Type="http://schemas.openxmlformats.org/officeDocument/2006/relationships/hyperlink" Target="https://www.theatlantic.com/politics/archive/2019/01/donald-trump-american-carnage/579646/" TargetMode="External"/><Relationship Id="rId135" Type="http://schemas.openxmlformats.org/officeDocument/2006/relationships/hyperlink" Target="https://www.usatoday.com/story/news/politics/2019/02/04/state-union-trump-likely-tout-criminal-justice-reform-law/2741772002/" TargetMode="External"/><Relationship Id="rId156" Type="http://schemas.openxmlformats.org/officeDocument/2006/relationships/hyperlink" Target="https://www.theguardian.com/us-news/trump-administration" TargetMode="External"/><Relationship Id="rId177" Type="http://schemas.openxmlformats.org/officeDocument/2006/relationships/hyperlink" Target="https://www.theatlantic.com/past/docs/politics/abortion/batt.htm" TargetMode="External"/><Relationship Id="rId198" Type="http://schemas.openxmlformats.org/officeDocument/2006/relationships/hyperlink" Target="http://report.ipcc.ch/sr15/pdf/sr15_spm_final.pdf" TargetMode="External"/><Relationship Id="rId202" Type="http://schemas.openxmlformats.org/officeDocument/2006/relationships/hyperlink" Target="https://apnews.com/6bd826ed18124a008396ff6f7eff1556" TargetMode="External"/><Relationship Id="rId223" Type="http://schemas.openxmlformats.org/officeDocument/2006/relationships/hyperlink" Target="https://cgsr.llnl.gov/content/assets/docs/Precision-Strike-Capabilities-report-v3-7.pdf" TargetMode="External"/><Relationship Id="rId244" Type="http://schemas.openxmlformats.org/officeDocument/2006/relationships/hyperlink" Target="https://www.rollcall.com/members?101&amp;utm_source=memberLink?utm_source=memberLink" TargetMode="External"/><Relationship Id="rId18" Type="http://schemas.openxmlformats.org/officeDocument/2006/relationships/hyperlink" Target="http://www.law.cornell.edu/supct/html/08-205.ZS.html" TargetMode="External"/><Relationship Id="rId39" Type="http://schemas.openxmlformats.org/officeDocument/2006/relationships/hyperlink" Target="https://www.weforum.org/agenda/2020/04/us-presidential-election-primary-voting-covid19-coronavirus-pandemic-ballot-polling/" TargetMode="External"/><Relationship Id="rId265" Type="http://schemas.openxmlformats.org/officeDocument/2006/relationships/hyperlink" Target="https://next.ft.com/content/e8d011fa-b8b5-11e3-835e-00144feabdc0" TargetMode="External"/><Relationship Id="rId50" Type="http://schemas.openxmlformats.org/officeDocument/2006/relationships/hyperlink" Target="https://www.washingtonexaminer.com/opinion/democrats-are-in-denial-over-pete-buttigieg-and-black-homophobia" TargetMode="External"/><Relationship Id="rId104" Type="http://schemas.openxmlformats.org/officeDocument/2006/relationships/hyperlink" Target="https://www.ajc.com/news/local/deal-criminal-justice-reforms-leaves-lasting-legacy/ZMwb2vG7C4LurWoFESw46O/" TargetMode="External"/><Relationship Id="rId125" Type="http://schemas.openxmlformats.org/officeDocument/2006/relationships/hyperlink" Target="https://iop.harvard.edu/youth-poll/harvard-youth-poll" TargetMode="External"/><Relationship Id="rId146" Type="http://schemas.openxmlformats.org/officeDocument/2006/relationships/hyperlink" Target="https://protect-us.mimecast.com/s/UkqoClYkB5h2jrZkJsjb_FV?domain=brennancenter.org" TargetMode="External"/><Relationship Id="rId167" Type="http://schemas.openxmlformats.org/officeDocument/2006/relationships/hyperlink" Target="https://www.actionnetwork.com/politics/2020-presidential-election-odds-trump-biden-betting-polling" TargetMode="External"/><Relationship Id="rId188" Type="http://schemas.openxmlformats.org/officeDocument/2006/relationships/hyperlink" Target="https://twitter.com/WhiteHouse/status/1266342941649506304" TargetMode="External"/><Relationship Id="rId71" Type="http://schemas.openxmlformats.org/officeDocument/2006/relationships/hyperlink" Target="https://www.vox.com/future-perfect/2018/12/3/18122392/first-step-act-criminal-justice-reform-bill-congress" TargetMode="External"/><Relationship Id="rId92" Type="http://schemas.openxmlformats.org/officeDocument/2006/relationships/hyperlink" Target="https://www.businessinsider.com/trump-popular-black-hispanic-apprentice-birther-joshua-green-devils-bargain-2017-7?r=US&amp;IR=T" TargetMode="External"/><Relationship Id="rId213" Type="http://schemas.openxmlformats.org/officeDocument/2006/relationships/hyperlink" Target="https://www.armscontrol.org/factsheets/PSI" TargetMode="External"/><Relationship Id="rId234" Type="http://schemas.openxmlformats.org/officeDocument/2006/relationships/hyperlink" Target="http://www.pbs.org/newshour/bb/chicagos-high-murder-rates-drive-exodus-of-black-middle-class/" TargetMode="External"/><Relationship Id="rId2" Type="http://schemas.openxmlformats.org/officeDocument/2006/relationships/numbering" Target="numbering.xml"/><Relationship Id="rId29" Type="http://schemas.openxmlformats.org/officeDocument/2006/relationships/hyperlink" Target="https://thebulletin.org/nuclear-notebook-multimedia/" TargetMode="External"/><Relationship Id="rId255" Type="http://schemas.openxmlformats.org/officeDocument/2006/relationships/hyperlink" Target="https://www.washingtonpost.com/politics/biden-calls-for-federal-civil-rights-investigation-into-death-of-george-floyd/2020/05/27/33d7c8a8-a02e-11ea-b5c9-570a91917d8d_story.html?itid=lk_inline_manual_10" TargetMode="External"/><Relationship Id="rId40" Type="http://schemas.openxmlformats.org/officeDocument/2006/relationships/hyperlink" Target="https://www.teenvogue.com/story/coronavirus-alter-voting-2020-election" TargetMode="External"/><Relationship Id="rId115" Type="http://schemas.openxmlformats.org/officeDocument/2006/relationships/hyperlink" Target="https://www.vox.com/future-perfect/2018/12/18/18140973/state-of-the-union-trump-first-step-act-criminal-justice-reform" TargetMode="External"/><Relationship Id="rId136" Type="http://schemas.openxmlformats.org/officeDocument/2006/relationships/hyperlink" Target="https://www.congress.gov/bill/115th-congress/house-bill/5682/text" TargetMode="External"/><Relationship Id="rId157" Type="http://schemas.openxmlformats.org/officeDocument/2006/relationships/hyperlink" Target="javascript:void(0)" TargetMode="External"/><Relationship Id="rId178" Type="http://schemas.openxmlformats.org/officeDocument/2006/relationships/hyperlink" Target="https://www.washingtonpost.com/opinions/reversing-roe-v-wade-will-be-just-the-beginning/2018/08/17/02ea11cc-a18b-11e8-93e3-24d1703d2a7a_story.html?itid=lk_inline_manual_19" TargetMode="External"/><Relationship Id="rId61" Type="http://schemas.openxmlformats.org/officeDocument/2006/relationships/hyperlink" Target="https://nymag.com/intelligencer/2020/02/bloomberg-and-the-black-vote-in-2020.html" TargetMode="External"/><Relationship Id="rId82" Type="http://schemas.openxmlformats.org/officeDocument/2006/relationships/hyperlink" Target="https://www.brennancenter.org/publication/crime-trends1990-2016" TargetMode="External"/><Relationship Id="rId199" Type="http://schemas.openxmlformats.org/officeDocument/2006/relationships/hyperlink" Target="https://www.investors.com/politics/editorials/the-un-admits-that-the-paris-climate-deal-was-a-fraud/" TargetMode="External"/><Relationship Id="rId203" Type="http://schemas.openxmlformats.org/officeDocument/2006/relationships/hyperlink" Target="https://fivethirtyeight.com/features/the-2020-democratic-field-is-more-anti-war-than-obama-was/" TargetMode="External"/><Relationship Id="rId19" Type="http://schemas.openxmlformats.org/officeDocument/2006/relationships/hyperlink" Target="http://www.people-press.org/2012/04/02/hearings-hurt-public-regard-for-both-health-care-law-and-supreme-court/" TargetMode="External"/><Relationship Id="rId224" Type="http://schemas.openxmlformats.org/officeDocument/2006/relationships/hyperlink" Target="http://en.kremlin.ru/events/president/news/56957" TargetMode="External"/><Relationship Id="rId245" Type="http://schemas.openxmlformats.org/officeDocument/2006/relationships/hyperlink" Target="https://twitter.com/SenTomCotton/status/1072528068084948992" TargetMode="External"/><Relationship Id="rId266" Type="http://schemas.openxmlformats.org/officeDocument/2006/relationships/hyperlink" Target="http://www.heritage.org/research/reports/2016/06/the-us-should-withdraw-from-the-united-nations-framework-convention-on-climate-change" TargetMode="External"/><Relationship Id="rId30" Type="http://schemas.openxmlformats.org/officeDocument/2006/relationships/hyperlink" Target="https://www.nytimes.com/2017/10/28/world/asia/north-korea-nuclear-weapons-japan-south-korea.html" TargetMode="External"/><Relationship Id="rId105" Type="http://schemas.openxmlformats.org/officeDocument/2006/relationships/hyperlink" Target="https://www.cnn.com/2019/01/10/opinions/koch-network-rejecting-partisanship-in-favor-of-problem-solving-davis/index.html" TargetMode="External"/><Relationship Id="rId126" Type="http://schemas.openxmlformats.org/officeDocument/2006/relationships/hyperlink" Target="https://www.politico.com/story/2017/05/10/black-election-turnout-down-2016-census-survey-238226" TargetMode="External"/><Relationship Id="rId147" Type="http://schemas.openxmlformats.org/officeDocument/2006/relationships/hyperlink" Target="https://www.theatlantic.com/politics/archive/2016/05/are-prosecutors-the-key-to-justice-reform/483252/" TargetMode="External"/><Relationship Id="rId168" Type="http://schemas.openxmlformats.org/officeDocument/2006/relationships/hyperlink" Target="https://fivethirtyeight.com/features/if-trump-is-down-in-the-polls-why-do-so-many-americans-think-hell-win/" TargetMode="External"/><Relationship Id="rId51" Type="http://schemas.openxmlformats.org/officeDocument/2006/relationships/hyperlink" Target="https://www.nytimes.com/2019/02/17/us/politics/bernie-sanders-black-voters-outreach.html" TargetMode="External"/><Relationship Id="rId72" Type="http://schemas.openxmlformats.org/officeDocument/2006/relationships/hyperlink" Target="https://www.bjs.gov/content/pub/pdf/p16.pdf" TargetMode="External"/><Relationship Id="rId93" Type="http://schemas.openxmlformats.org/officeDocument/2006/relationships/hyperlink" Target="https://consent.yahoo.com/collectConsent?sessionId=3_cc-session_b858887f-aab7-434b-a30f-b15af03fcc75&amp;lang=en-us&amp;inline=false" TargetMode="External"/><Relationship Id="rId189" Type="http://schemas.openxmlformats.org/officeDocument/2006/relationships/hyperlink" Target="https://twitter.com/search?q=from%3Ateamtrump%20cnn&amp;src=typed_query" TargetMode="External"/><Relationship Id="rId3" Type="http://schemas.openxmlformats.org/officeDocument/2006/relationships/styles" Target="styles.xml"/><Relationship Id="rId214" Type="http://schemas.openxmlformats.org/officeDocument/2006/relationships/hyperlink" Target="https://www.armscontrol.org/factsheets/NuclearSecuritySummit" TargetMode="External"/><Relationship Id="rId235" Type="http://schemas.openxmlformats.org/officeDocument/2006/relationships/hyperlink" Target="https://www.rollcall.com/news/politics/house-approves-criminal-justice-overhaul-sends-president" TargetMode="External"/><Relationship Id="rId256" Type="http://schemas.openxmlformats.org/officeDocument/2006/relationships/hyperlink" Target="https://www.cnn.com/2015/08/11/politics/donald-trump-2016/index.html" TargetMode="External"/><Relationship Id="rId116" Type="http://schemas.openxmlformats.org/officeDocument/2006/relationships/hyperlink" Target="https://www.dailysignal.com/2018/01/11/trump-joins-governors-backing-prison-reform/" TargetMode="External"/><Relationship Id="rId137" Type="http://schemas.openxmlformats.org/officeDocument/2006/relationships/hyperlink" Target="https://protect-us.mimecast.com/s/1zSuC73ygLsAwgky5TWlyZF?domain=famm.org" TargetMode="External"/><Relationship Id="rId158" Type="http://schemas.openxmlformats.org/officeDocument/2006/relationships/hyperlink" Target="https://archive.thinkprogress.org/europe-can-no-longer-completely-depend-on-america-merkel-says-67d9ce131298/" TargetMode="External"/><Relationship Id="rId20" Type="http://schemas.openxmlformats.org/officeDocument/2006/relationships/hyperlink" Target="http://thecaucus.blogs.nytimes.com/2011/12/17/gingrich-looks-to-make-activist-judges-an-issue/" TargetMode="External"/><Relationship Id="rId41" Type="http://schemas.openxmlformats.org/officeDocument/2006/relationships/hyperlink" Target="https://www.washingtonexaminer.com/news/van-jones-trump-is-going-after-enough-black-folks-to-cause-democrats-problems" TargetMode="External"/><Relationship Id="rId62" Type="http://schemas.openxmlformats.org/officeDocument/2006/relationships/hyperlink" Target="https://nymag.com/intelligencer/2020/02/trump-praises-china-for-killing-drug-dealers.html" TargetMode="External"/><Relationship Id="rId83" Type="http://schemas.openxmlformats.org/officeDocument/2006/relationships/hyperlink" Target="https://www.washingtonpost.com/news/post-politics/wp/2016/02/12/1994-crime-bill-haunts-clinton-and-sanders-as-criminal-justice-reform-rises-to-top-in-democratic-contest/" TargetMode="External"/><Relationship Id="rId179" Type="http://schemas.openxmlformats.org/officeDocument/2006/relationships/hyperlink" Target="https://www.wbur.org/onpoint/2020/05/13/how-do-elections-work-pandemic" TargetMode="External"/><Relationship Id="rId190" Type="http://schemas.openxmlformats.org/officeDocument/2006/relationships/hyperlink" Target="https://www.usnews.com/news/articles/2016-09-16/nations-biggest-police-union-endorses-trump" TargetMode="External"/><Relationship Id="rId204" Type="http://schemas.openxmlformats.org/officeDocument/2006/relationships/hyperlink" Target="https://twitter.com/senschumer/status/1125143336837206016?lang=en" TargetMode="External"/><Relationship Id="rId225" Type="http://schemas.openxmlformats.org/officeDocument/2006/relationships/hyperlink" Target="https://media.defense.gov/2018/Feb/02/2001872886/-1/-1/1/2018-NUCLEAR-POSTURE-REVIEW-FINAL-REPORT.PDF" TargetMode="External"/><Relationship Id="rId246" Type="http://schemas.openxmlformats.org/officeDocument/2006/relationships/hyperlink" Target="https://thehill.com/homenews/senate/420331-trump-tells-mcconnell-to-let-senate-vote-on-criminal-justice-reform" TargetMode="External"/><Relationship Id="rId267" Type="http://schemas.openxmlformats.org/officeDocument/2006/relationships/hyperlink" Target="http://phys.org/news/2014-12-climate-emitting-greenhouse-gases-today.html" TargetMode="External"/><Relationship Id="rId106" Type="http://schemas.openxmlformats.org/officeDocument/2006/relationships/hyperlink" Target="https://www.lp.org/libertarians-celebrate-dropping-incarceration-rate-advocate-greater-reform/" TargetMode="External"/><Relationship Id="rId127" Type="http://schemas.openxmlformats.org/officeDocument/2006/relationships/hyperlink" Target="https://www.census.gov/newsroom/blogs/random-samplings/2017/05/voting_in_america.html?eml=gd&amp;utm_medium=email&amp;utm_source=govdelivery" TargetMode="External"/><Relationship Id="rId10" Type="http://schemas.openxmlformats.org/officeDocument/2006/relationships/hyperlink" Target="https://www.ipcc.ch/site/assets/uploads/sites/2/2018/07/SR15_SPM_version_stand_alone_LR.pdf" TargetMode="External"/><Relationship Id="rId31" Type="http://schemas.openxmlformats.org/officeDocument/2006/relationships/hyperlink" Target="https://www.nytimes.com/2018/11/22/world/middleeast/saudi-arabia-nuclear.html" TargetMode="External"/><Relationship Id="rId52" Type="http://schemas.openxmlformats.org/officeDocument/2006/relationships/hyperlink" Target="https://washex.am/389OKJ9" TargetMode="External"/><Relationship Id="rId73" Type="http://schemas.openxmlformats.org/officeDocument/2006/relationships/hyperlink" Target="http://reason.com/blog/2018/11/12/top-national-police-organization-declare" TargetMode="External"/><Relationship Id="rId94" Type="http://schemas.openxmlformats.org/officeDocument/2006/relationships/hyperlink" Target="https://www.nationalaffairs.com/publications/detail/conservatives-and-criminal-justice" TargetMode="External"/><Relationship Id="rId148" Type="http://schemas.openxmlformats.org/officeDocument/2006/relationships/hyperlink" Target="https://www.epi.org/publication/mass-incarceration-and-childrens-outcomes/" TargetMode="External"/><Relationship Id="rId169" Type="http://schemas.openxmlformats.org/officeDocument/2006/relationships/hyperlink" Target="https://www.usatoday.com/story/news/politics/2019/06/04/clarence-thomas-addresses-supreme-court-retirement-rumors/1336998001/" TargetMode="External"/><Relationship Id="rId4" Type="http://schemas.openxmlformats.org/officeDocument/2006/relationships/settings" Target="settings.xml"/><Relationship Id="rId180" Type="http://schemas.openxmlformats.org/officeDocument/2006/relationships/hyperlink" Target="https://joinnia.com/memorial-day-full-measure/" TargetMode="External"/><Relationship Id="rId215" Type="http://schemas.openxmlformats.org/officeDocument/2006/relationships/hyperlink" Target="http://statements.unmeetings.org/media2/18559537/usa-2018-npt-prepcom_us-cluster-1-specific-issue-statement.pdf" TargetMode="External"/><Relationship Id="rId236" Type="http://schemas.openxmlformats.org/officeDocument/2006/relationships/hyperlink" Target="https://www.rollcall.com/news/hoh/espaillat-grateful-asap-rocky-home" TargetMode="External"/><Relationship Id="rId257" Type="http://schemas.openxmlformats.org/officeDocument/2006/relationships/hyperlink" Target="https://www.washingtonpost.com/news/post-nation/wp/2017/07/28/trump-tells-police-not-to-worry-about-injuring-suspects-during-arrests/?itid=lk_inline_manual_16" TargetMode="External"/><Relationship Id="rId42" Type="http://schemas.openxmlformats.org/officeDocument/2006/relationships/hyperlink" Target="https://www.washingtonexaminer.com/opinion/trumps-great-alice-johnson-super-bowl-ad-reminds-us-he-deserves-major-credit-for-criminal-justice-reform" TargetMode="External"/><Relationship Id="rId84" Type="http://schemas.openxmlformats.org/officeDocument/2006/relationships/hyperlink" Target="https://www.realclearpolitics.com/articles/2011/03/22/the_madness_of_slamming_midnight_basketball_109298.html" TargetMode="External"/><Relationship Id="rId138" Type="http://schemas.openxmlformats.org/officeDocument/2006/relationships/hyperlink" Target="https://protect-us.mimecast.com/s/xGzfC82zj6U6EGRQVT2Hf-R?domain=newyorker.com" TargetMode="External"/><Relationship Id="rId191" Type="http://schemas.openxmlformats.org/officeDocument/2006/relationships/hyperlink" Target="https://www.policemag.com/556932/fop-issues-statement-on-george-floyd-arrest-death" TargetMode="External"/><Relationship Id="rId205" Type="http://schemas.openxmlformats.org/officeDocument/2006/relationships/hyperlink" Target="https://www.al-monitor.com/pulse/originals/2018/10/egypt-relations-russia-us-regional-palestine-syria.html" TargetMode="External"/><Relationship Id="rId247" Type="http://schemas.openxmlformats.org/officeDocument/2006/relationships/hyperlink" Target="https://www.politico.com/story/2018/12/07/cruz-endorses-criminal-justice-reform-bill-1051013" TargetMode="External"/><Relationship Id="rId107" Type="http://schemas.openxmlformats.org/officeDocument/2006/relationships/hyperlink" Target="https://www.motherjones.com/politics/2014/02/conservatives-prison-reform-right-on-cri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B78F5-CB2D-4197-A345-AAF1E9B50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97181</Words>
  <Characters>553934</Characters>
  <Application>Microsoft Office Word</Application>
  <DocSecurity>0</DocSecurity>
  <Lines>4616</Lines>
  <Paragraphs>1299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2020 Election DA – CNDI </vt:lpstr>
      <vt:lpstr>Negative 2020 DA</vt:lpstr>
      <vt:lpstr>    1NC Elections DA</vt:lpstr>
      <vt:lpstr>        1NC Elections DA – Trump Reformer </vt:lpstr>
      <vt:lpstr>        1NC Elections DA – Court Backlash </vt:lpstr>
      <vt:lpstr>    2NC Uniqueness </vt:lpstr>
      <vt:lpstr>        2NC Elections DA – Trump Loses </vt:lpstr>
      <vt:lpstr>        2NC Elections DA – AT: Too Early </vt:lpstr>
      <vt:lpstr>        2NC Elections DA – Polls Good </vt:lpstr>
    </vt:vector>
  </TitlesOfParts>
  <Company/>
  <LinksUpToDate>false</LinksUpToDate>
  <CharactersWithSpaces>649816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16783</dc:creator>
  <cp:keywords>5.1.1</cp:keywords>
  <dc:description/>
  <cp:lastModifiedBy>Nate</cp:lastModifiedBy>
  <cp:revision>5</cp:revision>
  <dcterms:created xsi:type="dcterms:W3CDTF">2020-06-01T19:55:00Z</dcterms:created>
  <dcterms:modified xsi:type="dcterms:W3CDTF">2020-06-15T02:24:00Z</dcterms:modified>
</cp:coreProperties>
</file>