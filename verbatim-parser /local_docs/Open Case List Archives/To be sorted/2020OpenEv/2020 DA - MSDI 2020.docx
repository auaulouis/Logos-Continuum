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B302C8" w14:textId="32755C7E" w:rsidR="003A48EF" w:rsidRDefault="00EC692A" w:rsidP="003A48EF">
      <w:pPr>
        <w:pStyle w:val="Heading1"/>
      </w:pPr>
      <w:r>
        <w:t xml:space="preserve">MSDI </w:t>
      </w:r>
      <w:r w:rsidR="003A48EF">
        <w:t>2020 DA</w:t>
      </w:r>
    </w:p>
    <w:p w14:paraId="13281C14" w14:textId="77777777" w:rsidR="00080D7D" w:rsidRDefault="00080D7D" w:rsidP="00080D7D">
      <w:pPr>
        <w:jc w:val="center"/>
      </w:pPr>
    </w:p>
    <w:p w14:paraId="04C9F7B2" w14:textId="77777777" w:rsidR="00080D7D" w:rsidRDefault="00080D7D" w:rsidP="00080D7D">
      <w:pPr>
        <w:jc w:val="center"/>
      </w:pPr>
      <w:r>
        <w:rPr>
          <w:noProof/>
        </w:rPr>
        <w:drawing>
          <wp:inline distT="0" distB="0" distL="0" distR="0" wp14:anchorId="533025A1" wp14:editId="792073A4">
            <wp:extent cx="4328809" cy="7129415"/>
            <wp:effectExtent l="0" t="0" r="0" b="0"/>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p>
    <w:p w14:paraId="3F6AB43C" w14:textId="01285E37" w:rsidR="007B6FF8" w:rsidRDefault="007B6FF8" w:rsidP="007B6FF8">
      <w:pPr>
        <w:pStyle w:val="Heading2"/>
      </w:pPr>
      <w:bookmarkStart w:id="0" w:name="_GoBack"/>
      <w:bookmarkEnd w:id="0"/>
      <w:r>
        <w:lastRenderedPageBreak/>
        <w:t>1NC</w:t>
      </w:r>
    </w:p>
    <w:p w14:paraId="7B913796" w14:textId="5A5F6C5F" w:rsidR="007B6FF8" w:rsidRDefault="007B6FF8" w:rsidP="007B6FF8">
      <w:pPr>
        <w:pStyle w:val="Heading4"/>
      </w:pPr>
      <w:r>
        <w:t>Biden has a big 2020 lead now</w:t>
      </w:r>
    </w:p>
    <w:p w14:paraId="19CD5AD2" w14:textId="1CBDCE41" w:rsidR="008036C4" w:rsidRPr="008036C4" w:rsidRDefault="008036C4" w:rsidP="008036C4">
      <w:r w:rsidRPr="008036C4">
        <w:rPr>
          <w:rStyle w:val="Style13ptBold"/>
        </w:rPr>
        <w:t>Bloomberg News</w:t>
      </w:r>
      <w:r>
        <w:t xml:space="preserve"> </w:t>
      </w:r>
      <w:r w:rsidRPr="008036C4">
        <w:t>Publishing date:</w:t>
      </w:r>
      <w:r w:rsidRPr="008036C4">
        <w:rPr>
          <w:rStyle w:val="Style13ptBold"/>
        </w:rPr>
        <w:t>Jun 25, 2020</w:t>
      </w:r>
      <w:r w:rsidRPr="008036C4">
        <w:t xml:space="preserve"> Biden leads polls in the six states that helped Trump win the 2016 election</w:t>
      </w:r>
      <w:r>
        <w:t xml:space="preserve"> </w:t>
      </w:r>
      <w:hyperlink r:id="rId8" w:history="1">
        <w:r w:rsidRPr="008036C4">
          <w:rPr>
            <w:rStyle w:val="Hyperlink"/>
          </w:rPr>
          <w:t>https://nationalpost.com/news/world/biden-leads-polls-in-the-six-states-that-helped-trump-win-the-2016-election</w:t>
        </w:r>
      </w:hyperlink>
    </w:p>
    <w:p w14:paraId="00003E87" w14:textId="426C9365" w:rsidR="008036C4" w:rsidRPr="008036C4" w:rsidRDefault="008036C4" w:rsidP="008036C4">
      <w:r w:rsidRPr="008036C4">
        <w:t xml:space="preserve">Joe </w:t>
      </w:r>
      <w:r w:rsidRPr="003B0296">
        <w:rPr>
          <w:rStyle w:val="StyleUnderline"/>
          <w:highlight w:val="cyan"/>
        </w:rPr>
        <w:t>Biden leads</w:t>
      </w:r>
      <w:r w:rsidRPr="008036C4">
        <w:t xml:space="preserve"> Donald </w:t>
      </w:r>
      <w:r w:rsidRPr="003B0296">
        <w:rPr>
          <w:rStyle w:val="StyleUnderline"/>
          <w:highlight w:val="cyan"/>
        </w:rPr>
        <w:t>Trump in every one of six key battleground states</w:t>
      </w:r>
      <w:r w:rsidRPr="008036C4">
        <w:t>, all but erasing the advantage with White voters that Trump used to put together a razor-thin victory four years ago.</w:t>
      </w:r>
      <w:r>
        <w:t xml:space="preserve"> </w:t>
      </w:r>
      <w:r w:rsidRPr="003B0296">
        <w:rPr>
          <w:rStyle w:val="StyleUnderline"/>
          <w:highlight w:val="cyan"/>
        </w:rPr>
        <w:t>The New York Times/Siena College poll of swing states, together with national polls showing Biden with a double-digit lead, helps to draw an Electoral College map that will be increasingly difficult for Trump to win</w:t>
      </w:r>
      <w:r w:rsidRPr="008036C4">
        <w:t>.</w:t>
      </w:r>
      <w:r>
        <w:t xml:space="preserve"> </w:t>
      </w:r>
      <w:r w:rsidRPr="008036C4">
        <w:t xml:space="preserve">Biden leads Trump by 10 percentage points in Pennsylvania and 11 in Michigan and Wisconsin, </w:t>
      </w:r>
      <w:r w:rsidRPr="003B0296">
        <w:rPr>
          <w:rStyle w:val="StyleUnderline"/>
          <w:highlight w:val="cyan"/>
        </w:rPr>
        <w:t>potentially reclaiming the three “blue wall” states that Trump broke through to beat Hillary Clinton in 2016</w:t>
      </w:r>
      <w:r w:rsidRPr="008036C4">
        <w:t>.</w:t>
      </w:r>
      <w:r>
        <w:t xml:space="preserve"> </w:t>
      </w:r>
      <w:r w:rsidRPr="008036C4">
        <w:t>But the presumptive Democratic nominee also holds narrower leads in other states thought to be more reliably Republican, including Florida by 6 points, Arizona by 7 points and North Carolina by 9 points.</w:t>
      </w:r>
      <w:r>
        <w:t xml:space="preserve"> </w:t>
      </w:r>
      <w:r w:rsidRPr="008036C4">
        <w:t xml:space="preserve">​If the rest of the map remains unchanged, </w:t>
      </w:r>
      <w:r w:rsidRPr="003B0296">
        <w:rPr>
          <w:rStyle w:val="StyleUnderline"/>
          <w:highlight w:val="cyan"/>
        </w:rPr>
        <w:t>the poll results suggest a 335-203 Biden win in the Electoral College</w:t>
      </w:r>
      <w:r w:rsidRPr="008036C4">
        <w:t>.</w:t>
      </w:r>
    </w:p>
    <w:p w14:paraId="1ECBA420" w14:textId="5324199C" w:rsidR="00573B7A" w:rsidRDefault="00573B7A" w:rsidP="00573B7A">
      <w:pPr>
        <w:pStyle w:val="Heading4"/>
      </w:pPr>
      <w:r>
        <w:t>Trump has made criminal justice reform a key election issue – and a win on it is key to generate votes</w:t>
      </w:r>
    </w:p>
    <w:p w14:paraId="2AF7610C" w14:textId="4006BC1C" w:rsidR="00573B7A" w:rsidRPr="00AF5D4E" w:rsidRDefault="00080D7D" w:rsidP="00AF5D4E">
      <w:hyperlink r:id="rId9" w:history="1">
        <w:r w:rsidR="00573B7A" w:rsidRPr="00AF5D4E">
          <w:rPr>
            <w:rStyle w:val="Hyperlink"/>
          </w:rPr>
          <w:t xml:space="preserve">C.J. </w:t>
        </w:r>
        <w:r w:rsidR="00573B7A" w:rsidRPr="00AF5D4E">
          <w:rPr>
            <w:rStyle w:val="Style13ptBold"/>
          </w:rPr>
          <w:t>CIARAMELLA</w:t>
        </w:r>
      </w:hyperlink>
      <w:r w:rsidR="00573B7A" w:rsidRPr="00AF5D4E">
        <w:t> is a reporter at Reason 2.4.</w:t>
      </w:r>
      <w:r w:rsidR="00573B7A" w:rsidRPr="00AF5D4E">
        <w:rPr>
          <w:rStyle w:val="Style13ptBold"/>
        </w:rPr>
        <w:t xml:space="preserve">2020 </w:t>
      </w:r>
      <w:r w:rsidR="00573B7A" w:rsidRPr="00AF5D4E">
        <w:t xml:space="preserve">10:51 PM </w:t>
      </w:r>
      <w:hyperlink r:id="rId10" w:history="1">
        <w:r w:rsidR="00573B7A" w:rsidRPr="00AF5D4E">
          <w:rPr>
            <w:rStyle w:val="Hyperlink"/>
          </w:rPr>
          <w:t>https://reason.com/2020/02/04/trump-is-making-criminal-justice-reform-a-theme-of-his-campaign/</w:t>
        </w:r>
      </w:hyperlink>
    </w:p>
    <w:p w14:paraId="7EE9892B" w14:textId="6296E3B7" w:rsidR="00573B7A" w:rsidRPr="00573B7A" w:rsidRDefault="00573B7A" w:rsidP="00573B7A">
      <w:pPr>
        <w:rPr>
          <w:rStyle w:val="StyleUnderline"/>
        </w:rPr>
      </w:pPr>
      <w:r w:rsidRPr="00573B7A">
        <w:t xml:space="preserve">Donald </w:t>
      </w:r>
      <w:r w:rsidRPr="003B0296">
        <w:rPr>
          <w:rStyle w:val="StyleUnderline"/>
          <w:highlight w:val="cyan"/>
        </w:rPr>
        <w:t>Trump</w:t>
      </w:r>
      <w:r w:rsidRPr="00573B7A">
        <w:rPr>
          <w:rStyle w:val="StyleUnderline"/>
        </w:rPr>
        <w:t xml:space="preserve"> </w:t>
      </w:r>
      <w:r w:rsidRPr="00573B7A">
        <w:t xml:space="preserve">once again </w:t>
      </w:r>
      <w:r w:rsidRPr="003B0296">
        <w:rPr>
          <w:rStyle w:val="StyleUnderline"/>
          <w:highlight w:val="cyan"/>
        </w:rPr>
        <w:t>touted his embrace of</w:t>
      </w:r>
      <w:r w:rsidRPr="00573B7A">
        <w:rPr>
          <w:rStyle w:val="StyleUnderline"/>
        </w:rPr>
        <w:t xml:space="preserve"> </w:t>
      </w:r>
      <w:r w:rsidRPr="00573B7A">
        <w:t xml:space="preserve">some </w:t>
      </w:r>
      <w:r w:rsidRPr="003B0296">
        <w:rPr>
          <w:rStyle w:val="StyleUnderline"/>
          <w:highlight w:val="cyan"/>
        </w:rPr>
        <w:t>criminal justice reforms</w:t>
      </w:r>
      <w:r w:rsidRPr="00573B7A">
        <w:t xml:space="preserve"> at tonight's State of the Union speech, suggesting that it may be a theme in the early part of his re-election campaign.</w:t>
      </w:r>
      <w:r>
        <w:t xml:space="preserve"> </w:t>
      </w:r>
      <w:r w:rsidRPr="00573B7A">
        <w:t xml:space="preserve">"Our roaring economy has, for the first time ever, given many former prisoners the ability to get a great job and a fresh start," Trump said. "This second chance at life is made possible because </w:t>
      </w:r>
      <w:r w:rsidRPr="003B0296">
        <w:rPr>
          <w:rStyle w:val="StyleUnderline"/>
          <w:highlight w:val="cyan"/>
        </w:rPr>
        <w:t>we passed landmark criminal justice reform into law</w:t>
      </w:r>
      <w:r w:rsidRPr="00573B7A">
        <w:t>. Everybody said that criminal justice reform could not be done, but I got it done, and the people in this room got it done."</w:t>
      </w:r>
      <w:r>
        <w:t xml:space="preserve"> </w:t>
      </w:r>
      <w:r w:rsidRPr="003B0296">
        <w:rPr>
          <w:rStyle w:val="StyleUnderline"/>
          <w:highlight w:val="cyan"/>
        </w:rPr>
        <w:t>Trump was referring to the FIRST STEP Act</w:t>
      </w:r>
      <w:r w:rsidRPr="00573B7A">
        <w:t>, a modest but still significant criminal justice bill passed by Congress in late 2018, after months of political wrangling and lobbying by advocates to get the president on board.</w:t>
      </w:r>
      <w:r>
        <w:t xml:space="preserve"> </w:t>
      </w:r>
      <w:r w:rsidRPr="00573B7A">
        <w:t>The statements come after Trump's presidential campaign ran an</w:t>
      </w:r>
      <w:r>
        <w:t xml:space="preserve"> </w:t>
      </w:r>
      <w:hyperlink r:id="rId11" w:history="1">
        <w:r w:rsidRPr="00573B7A">
          <w:rPr>
            <w:rStyle w:val="Hyperlink"/>
          </w:rPr>
          <w:t>ad</w:t>
        </w:r>
      </w:hyperlink>
      <w:r>
        <w:t xml:space="preserve"> </w:t>
      </w:r>
      <w:r w:rsidRPr="00573B7A">
        <w:t>during Sunday's Super Bowl featuring Alice Johnson, a grandmother who was formerly serving life in federal prison for drug conspiracy charges. In 2018, Trump</w:t>
      </w:r>
      <w:r>
        <w:t xml:space="preserve"> </w:t>
      </w:r>
      <w:hyperlink r:id="rId12" w:history="1">
        <w:r w:rsidRPr="00573B7A">
          <w:rPr>
            <w:rStyle w:val="Hyperlink"/>
          </w:rPr>
          <w:t>commuted</w:t>
        </w:r>
      </w:hyperlink>
      <w:r>
        <w:t xml:space="preserve"> </w:t>
      </w:r>
      <w:r w:rsidRPr="00573B7A">
        <w:t>her sentence after reality TV megastar Kim Kardashian West traveled to the White House to lobby on Johnson's behalf.</w:t>
      </w:r>
      <w:r>
        <w:t xml:space="preserve"> </w:t>
      </w:r>
      <w:r w:rsidRPr="00573B7A">
        <w:t>The ad and Trump's statements are a notable turnabout for the president, who campaigned in 2016 on a tough-on-crime platform and then appointed Jeff Sessions, a notorious opponent of criminal justice reform, as attorney general.</w:t>
      </w:r>
      <w:r>
        <w:t xml:space="preserve"> </w:t>
      </w:r>
      <w:r w:rsidRPr="00573B7A">
        <w:t>The New York Times</w:t>
      </w:r>
      <w:r>
        <w:t xml:space="preserve"> </w:t>
      </w:r>
      <w:hyperlink r:id="rId13" w:history="1">
        <w:r w:rsidRPr="00573B7A">
          <w:rPr>
            <w:rStyle w:val="Hyperlink"/>
          </w:rPr>
          <w:t>reported</w:t>
        </w:r>
      </w:hyperlink>
      <w:r>
        <w:t xml:space="preserve"> </w:t>
      </w:r>
      <w:r w:rsidRPr="00573B7A">
        <w:t>today that the ad was also an attempt by Trump and his son-in-law Jared Kushner to make inroads with black voters as the 2020 election approaches.</w:t>
      </w:r>
      <w:r>
        <w:t xml:space="preserve"> </w:t>
      </w:r>
      <w:r w:rsidRPr="00573B7A">
        <w:t>But as</w:t>
      </w:r>
      <w:r>
        <w:t xml:space="preserve"> </w:t>
      </w:r>
      <w:r w:rsidRPr="00573B7A">
        <w:t>The</w:t>
      </w:r>
      <w:r>
        <w:t xml:space="preserve"> </w:t>
      </w:r>
      <w:r w:rsidRPr="00573B7A">
        <w:t>Washington Post</w:t>
      </w:r>
      <w:r>
        <w:t xml:space="preserve"> </w:t>
      </w:r>
      <w:hyperlink r:id="rId14" w:history="1">
        <w:r w:rsidRPr="00573B7A">
          <w:rPr>
            <w:rStyle w:val="Hyperlink"/>
          </w:rPr>
          <w:t>reported</w:t>
        </w:r>
      </w:hyperlink>
      <w:r>
        <w:t xml:space="preserve"> </w:t>
      </w:r>
      <w:r w:rsidRPr="00573B7A">
        <w:t>this week, while Trump has soaked up the positive press he received for signing the FIRST STEP Act and commuting Johnson's sentence—he, in fact, argues he doesn't get enough credit for it—he has doled out precious few pardons, almost all of them in cases where someone managed to launch a personal appeal to him.</w:t>
      </w:r>
      <w:r>
        <w:t xml:space="preserve"> </w:t>
      </w:r>
      <w:r w:rsidRPr="00573B7A">
        <w:t>Meanwhile, the Justice Department's Office of the Pardon Attorney, which handles official clemency petitions and advises the White House on them, "has become a bureaucratic way station," the</w:t>
      </w:r>
      <w:r>
        <w:t xml:space="preserve"> </w:t>
      </w:r>
      <w:r w:rsidRPr="00573B7A">
        <w:t>Post</w:t>
      </w:r>
      <w:r>
        <w:t xml:space="preserve"> </w:t>
      </w:r>
      <w:r w:rsidRPr="00573B7A">
        <w:t>reports. The office currently has a backlog of nearly 13,000 petitions.</w:t>
      </w:r>
      <w:r>
        <w:t xml:space="preserve"> </w:t>
      </w:r>
      <w:r w:rsidRPr="00573B7A">
        <w:t>As I</w:t>
      </w:r>
      <w:r>
        <w:t xml:space="preserve"> </w:t>
      </w:r>
      <w:hyperlink r:id="rId15" w:history="1">
        <w:r w:rsidRPr="00573B7A">
          <w:rPr>
            <w:rStyle w:val="Hyperlink"/>
          </w:rPr>
          <w:t>noted</w:t>
        </w:r>
      </w:hyperlink>
      <w:r>
        <w:t xml:space="preserve"> </w:t>
      </w:r>
      <w:r w:rsidRPr="00573B7A">
        <w:t xml:space="preserve">when Kardashian West visited the White House, "it's a not great state of affairs when you need a massive celebrity to get the attention of the president and </w:t>
      </w:r>
      <w:r w:rsidRPr="00573B7A">
        <w:lastRenderedPageBreak/>
        <w:t>fix gross injustices."</w:t>
      </w:r>
      <w:r>
        <w:t xml:space="preserve"> </w:t>
      </w:r>
      <w:r w:rsidRPr="00573B7A">
        <w:t>Reason's Jacob Sullum wrote this week that "</w:t>
      </w:r>
      <w:r w:rsidRPr="003B0296">
        <w:rPr>
          <w:rStyle w:val="StyleUnderline"/>
          <w:highlight w:val="cyan"/>
        </w:rPr>
        <w:t xml:space="preserve">Trump's </w:t>
      </w:r>
      <w:hyperlink r:id="rId16" w:history="1">
        <w:r w:rsidRPr="003B0296">
          <w:rPr>
            <w:rStyle w:val="StyleUnderline"/>
            <w:highlight w:val="cyan"/>
          </w:rPr>
          <w:t>concern</w:t>
        </w:r>
      </w:hyperlink>
      <w:r w:rsidRPr="003B0296">
        <w:rPr>
          <w:rStyle w:val="StyleUnderline"/>
          <w:highlight w:val="cyan"/>
        </w:rPr>
        <w:t xml:space="preserve"> about 'very unfair' drug sentences seems sincere,</w:t>
      </w:r>
      <w:r w:rsidRPr="00573B7A">
        <w:t xml:space="preserve"> if intermittent and inconsistent":</w:t>
      </w:r>
      <w:r>
        <w:t xml:space="preserve"> </w:t>
      </w:r>
      <w:r w:rsidRPr="00573B7A">
        <w:t>So far Trump has</w:t>
      </w:r>
      <w:r>
        <w:t xml:space="preserve"> </w:t>
      </w:r>
      <w:hyperlink r:id="rId17" w:history="1">
        <w:r w:rsidRPr="00573B7A">
          <w:rPr>
            <w:rStyle w:val="Hyperlink"/>
          </w:rPr>
          <w:t>commuted</w:t>
        </w:r>
      </w:hyperlink>
      <w:r>
        <w:t xml:space="preserve"> </w:t>
      </w:r>
      <w:r w:rsidRPr="00573B7A">
        <w:t>just six sentences, including Johnson's and one other drug offender's. But that is actually six times as many commutations as Obama</w:t>
      </w:r>
      <w:r>
        <w:t xml:space="preserve"> </w:t>
      </w:r>
      <w:hyperlink r:id="rId18" w:anchor="nov2011" w:history="1">
        <w:r w:rsidRPr="00573B7A">
          <w:rPr>
            <w:rStyle w:val="Hyperlink"/>
          </w:rPr>
          <w:t>approved</w:t>
        </w:r>
      </w:hyperlink>
      <w:r>
        <w:t xml:space="preserve"> </w:t>
      </w:r>
      <w:r w:rsidRPr="00573B7A">
        <w:t>during his first term. Trump could still do much more good with his clemency powers if he is re-elected and puts his mind to it. Whether he is inclined to do that is another question.</w:t>
      </w:r>
      <w:r>
        <w:t xml:space="preserve"> </w:t>
      </w:r>
      <w:r w:rsidRPr="00573B7A">
        <w:t>Trump also</w:t>
      </w:r>
      <w:r>
        <w:t xml:space="preserve"> </w:t>
      </w:r>
      <w:hyperlink r:id="rId19" w:history="1">
        <w:r w:rsidRPr="00573B7A">
          <w:rPr>
            <w:rStyle w:val="Hyperlink"/>
          </w:rPr>
          <w:t>touted</w:t>
        </w:r>
      </w:hyperlink>
      <w:r>
        <w:t xml:space="preserve"> </w:t>
      </w:r>
      <w:r w:rsidRPr="00573B7A">
        <w:t xml:space="preserve">the passage of the FIRST STEP Act, as well as Alice Johnson's pardon, in 2019's State of the Union speech. </w:t>
      </w:r>
      <w:r w:rsidRPr="003B0296">
        <w:rPr>
          <w:rStyle w:val="StyleUnderline"/>
          <w:highlight w:val="cyan"/>
        </w:rPr>
        <w:t>If he wants to be able to brag that he actually reformed the criminal justice system, he'll have to do more than just play the hits once a year.</w:t>
      </w:r>
    </w:p>
    <w:p w14:paraId="49593CA9" w14:textId="77777777" w:rsidR="00573B7A" w:rsidRDefault="00573B7A" w:rsidP="00573B7A"/>
    <w:p w14:paraId="687034BF" w14:textId="77777777" w:rsidR="00573B7A" w:rsidRDefault="00573B7A" w:rsidP="00573B7A">
      <w:pPr>
        <w:pStyle w:val="z-TopofForm"/>
      </w:pPr>
      <w:r>
        <w:t>Top of Form</w:t>
      </w:r>
    </w:p>
    <w:p w14:paraId="443484C2" w14:textId="77777777" w:rsidR="00573B7A" w:rsidRDefault="00573B7A" w:rsidP="00573B7A">
      <w:pPr>
        <w:pStyle w:val="z-BottomofForm"/>
      </w:pPr>
      <w:r>
        <w:t>Bottom of Form</w:t>
      </w:r>
    </w:p>
    <w:p w14:paraId="6BE9BBEE" w14:textId="19468369" w:rsidR="007B6FF8" w:rsidRDefault="007B6FF8" w:rsidP="007B6FF8">
      <w:pPr>
        <w:pStyle w:val="Heading4"/>
      </w:pPr>
      <w:r>
        <w:t xml:space="preserve">Plan generates swing voter support </w:t>
      </w:r>
      <w:r w:rsidR="00AF5D4E">
        <w:t xml:space="preserve">outside Trump’s base </w:t>
      </w:r>
      <w:r>
        <w:t>which will be key in 2020</w:t>
      </w:r>
      <w:r w:rsidR="00780E74">
        <w:t xml:space="preserve"> </w:t>
      </w:r>
    </w:p>
    <w:p w14:paraId="00DB9685" w14:textId="412C1994" w:rsidR="007B6FF8" w:rsidRDefault="007B6FF8" w:rsidP="007B6FF8">
      <w:r w:rsidRPr="00766D65">
        <w:t xml:space="preserve">William A. </w:t>
      </w:r>
      <w:r w:rsidRPr="00766D65">
        <w:rPr>
          <w:rStyle w:val="Style13ptBold"/>
        </w:rPr>
        <w:t>Galston</w:t>
      </w:r>
      <w:r w:rsidRPr="00766D65">
        <w:t xml:space="preserve">, </w:t>
      </w:r>
      <w:r w:rsidRPr="001818C6">
        <w:t>2-5</w:t>
      </w:r>
      <w:r w:rsidRPr="00766D65">
        <w:t>-</w:t>
      </w:r>
      <w:r w:rsidRPr="001818C6">
        <w:rPr>
          <w:rStyle w:val="Style13ptBold"/>
        </w:rPr>
        <w:t>2020</w:t>
      </w:r>
      <w:r w:rsidRPr="00766D65">
        <w:t>, William A. Galston holds the Ezra K. Zilkha Chair in the Brookings Institution’s Governance Studies Program, where he serves as a Senior Fellow.  Prior to January 2006 he was the Saul Stern Professor and Acting Dean at the School of Public Policy, University of Maryland, director of the Institute for Philosophy and Public Policy, founding director of the Center for Information and Research on Civic Learning and Engagement (CIRCLE), and executive director of the National Commission on Civic Renewal, co-chaired by former Secretary of Education William Bennett and former Senator Sam Nunn.  A participant in six presidential campaigns, he served from 1993 to 1995 as Deputy Assistant to President Clinton for Domestic Policy.</w:t>
      </w:r>
      <w:r>
        <w:t xml:space="preserve"> </w:t>
      </w:r>
      <w:r w:rsidRPr="00766D65">
        <w:t>State of the Union: A preview of Trump’s reelection strategy," Brookings, https://www.brookings.edu/blog/fixgov/2020/02/05/state-of-the-union-a-preview-of-trumps-reelection-strategy</w:t>
      </w:r>
    </w:p>
    <w:p w14:paraId="4AAE4EBB" w14:textId="77777777" w:rsidR="007B6FF8" w:rsidRPr="00766D65" w:rsidRDefault="007B6FF8" w:rsidP="007B6FF8">
      <w:pPr>
        <w:rPr>
          <w:rStyle w:val="Emphasis"/>
        </w:rPr>
      </w:pPr>
      <w:r w:rsidRPr="00797A12">
        <w:rPr>
          <w:rStyle w:val="StyleUnderline"/>
        </w:rPr>
        <w:t>Overall, a president</w:t>
      </w:r>
      <w:r w:rsidRPr="00766D65">
        <w:rPr>
          <w:rStyle w:val="StyleUnderline"/>
        </w:rPr>
        <w:t xml:space="preserve"> who has consistently stirred up his base at the expense of expanding his appeal </w:t>
      </w:r>
      <w:r w:rsidRPr="003B0296">
        <w:rPr>
          <w:rStyle w:val="Emphasis"/>
          <w:highlight w:val="cyan"/>
        </w:rPr>
        <w:t>would extend a rhetorical olive-branch</w:t>
      </w:r>
      <w:r w:rsidRPr="00766D65">
        <w:rPr>
          <w:rStyle w:val="StyleUnderline"/>
        </w:rPr>
        <w:t xml:space="preserve"> to his adversaries </w:t>
      </w:r>
      <w:r w:rsidRPr="003B0296">
        <w:rPr>
          <w:rStyle w:val="Emphasis"/>
          <w:highlight w:val="cyan"/>
        </w:rPr>
        <w:t>in an effort to improve his standing with the swing voters</w:t>
      </w:r>
      <w:r w:rsidRPr="003B0296">
        <w:rPr>
          <w:rStyle w:val="StyleUnderline"/>
          <w:highlight w:val="cyan"/>
        </w:rPr>
        <w:t xml:space="preserve"> whose choices </w:t>
      </w:r>
      <w:r w:rsidRPr="003B0296">
        <w:rPr>
          <w:rStyle w:val="Emphasis"/>
          <w:highlight w:val="cyan"/>
        </w:rPr>
        <w:t>could spell the difference between victory and defeat in November</w:t>
      </w:r>
      <w:r w:rsidRPr="00766D65">
        <w:rPr>
          <w:rStyle w:val="Emphasis"/>
        </w:rPr>
        <w:t>.</w:t>
      </w:r>
    </w:p>
    <w:p w14:paraId="1C0F31F4" w14:textId="77777777" w:rsidR="007B6FF8" w:rsidRDefault="007B6FF8" w:rsidP="007B6FF8">
      <w:r>
        <w:t>This speech would call upon President Trump to display self-restraint and magnanimity, not the qualities for which he is best known. Could he bring himself to deliver it?</w:t>
      </w:r>
    </w:p>
    <w:p w14:paraId="0DFC2533" w14:textId="77777777" w:rsidR="007B6FF8" w:rsidRDefault="007B6FF8" w:rsidP="007B6FF8">
      <w:r w:rsidRPr="00766D65">
        <w:rPr>
          <w:rStyle w:val="StyleUnderline"/>
        </w:rPr>
        <w:t xml:space="preserve">This was, almost to the letter, the speech President Trump delivered. </w:t>
      </w:r>
      <w:r w:rsidRPr="00766D65">
        <w:t>He</w:t>
      </w:r>
      <w:r>
        <w:t xml:space="preserve"> rattled off key accomplishments—tax cuts, regulatory reduction, and “fair and reciprocal” trade agreements. He took credit for a strong economy, record-low unemployment, rising labor force participation, the growth in American factories, and record oil and gas production. He also claimed credit for replacing NAFTA, declaring “I keep my promises.”</w:t>
      </w:r>
    </w:p>
    <w:p w14:paraId="1D2BDAEA" w14:textId="77777777" w:rsidR="007B6FF8" w:rsidRDefault="007B6FF8" w:rsidP="007B6FF8">
      <w:r>
        <w:t xml:space="preserve">President </w:t>
      </w:r>
      <w:r w:rsidRPr="00766D65">
        <w:rPr>
          <w:rStyle w:val="StyleUnderline"/>
        </w:rPr>
        <w:t xml:space="preserve">Trump emphasized his view that </w:t>
      </w:r>
      <w:r w:rsidRPr="00766D65">
        <w:rPr>
          <w:rStyle w:val="Emphasis"/>
        </w:rPr>
        <w:t>these measures were helping all Americans</w:t>
      </w:r>
      <w:r w:rsidRPr="00766D65">
        <w:rPr>
          <w:rStyle w:val="StyleUnderline"/>
        </w:rPr>
        <w:t>, including women, African Americans, veterans, disabled workers, and even those with less than a high school diploma</w:t>
      </w:r>
      <w:r>
        <w:t>. We are, he claimed, “in a blue-collar boom.” Other promises kept, he said, included 100 miles of the southern border wall with another 500 miles to follow, and the total reconstruction of the U.S. military.</w:t>
      </w:r>
    </w:p>
    <w:p w14:paraId="3679FE21" w14:textId="77777777" w:rsidR="007B6FF8" w:rsidRDefault="007B6FF8" w:rsidP="007B6FF8">
      <w:r w:rsidRPr="00766D65">
        <w:rPr>
          <w:rStyle w:val="StyleUnderline"/>
        </w:rPr>
        <w:t>In social policy</w:t>
      </w:r>
      <w:r w:rsidRPr="003B0296">
        <w:rPr>
          <w:rStyle w:val="StyleUnderline"/>
          <w:highlight w:val="cyan"/>
        </w:rPr>
        <w:t xml:space="preserve">, the president </w:t>
      </w:r>
      <w:r w:rsidRPr="003B0296">
        <w:rPr>
          <w:rStyle w:val="Emphasis"/>
          <w:highlight w:val="cyan"/>
        </w:rPr>
        <w:t>focused on measures</w:t>
      </w:r>
      <w:r w:rsidRPr="00766D65">
        <w:rPr>
          <w:rStyle w:val="Emphasis"/>
        </w:rPr>
        <w:t xml:space="preserve"> likely to be </w:t>
      </w:r>
      <w:r w:rsidRPr="003B0296">
        <w:rPr>
          <w:rStyle w:val="Emphasis"/>
          <w:highlight w:val="cyan"/>
        </w:rPr>
        <w:t>popular</w:t>
      </w:r>
      <w:r w:rsidRPr="00766D65">
        <w:rPr>
          <w:rStyle w:val="Emphasis"/>
        </w:rPr>
        <w:t xml:space="preserve"> </w:t>
      </w:r>
      <w:r w:rsidRPr="003B0296">
        <w:rPr>
          <w:rStyle w:val="Emphasis"/>
          <w:highlight w:val="cyan"/>
        </w:rPr>
        <w:t>with voters across party lines.</w:t>
      </w:r>
      <w:r>
        <w:t xml:space="preserve"> Vocational and technical training in all high schools, reducing the cost of prescription drugs and other medical services, and increased investment in the fight against opioid addiction, Alzheimer’s, and AIDS. He touted paid family leave for federal workers and an increase in the child tax credit and promised new investments in infrastructure, including rural broadband.</w:t>
      </w:r>
    </w:p>
    <w:p w14:paraId="0116F788" w14:textId="77777777" w:rsidR="007B6FF8" w:rsidRDefault="007B6FF8" w:rsidP="007B6FF8">
      <w:r>
        <w:lastRenderedPageBreak/>
        <w:t>There were combative moments of course. The president promised to protect the Second Amendment, ban late-term abortions, and attacked sanctuary cities. He castigated Medicare for All proposals, vowing that “We will never let socialism destroy American healthcare.”</w:t>
      </w:r>
    </w:p>
    <w:p w14:paraId="6922D114" w14:textId="77777777" w:rsidR="007B6FF8" w:rsidRDefault="007B6FF8" w:rsidP="007B6FF8">
      <w:r>
        <w:t>Perhaps the most surprising element of the speech was President Trump’s repeated outreach to African Americans, from record funding for HBCUs (historically black colleges and universities) to invocations of Frederick Douglass and Harriet Tubman, to his salute to a ramrod straight centenarian, one of the last of the Tuskegee Airmen. This may signal an all-out effort to reduce Democrats’ margins among African Americans in key states.</w:t>
      </w:r>
    </w:p>
    <w:p w14:paraId="77BBE0B4" w14:textId="77777777" w:rsidR="007B6FF8" w:rsidRPr="00766D65" w:rsidRDefault="007B6FF8" w:rsidP="007B6FF8">
      <w:pPr>
        <w:rPr>
          <w:rStyle w:val="StyleUnderline"/>
        </w:rPr>
      </w:pPr>
      <w:r w:rsidRPr="00766D65">
        <w:rPr>
          <w:rStyle w:val="StyleUnderline"/>
        </w:rPr>
        <w:t xml:space="preserve">All in all, President </w:t>
      </w:r>
      <w:r w:rsidRPr="003B0296">
        <w:rPr>
          <w:rStyle w:val="StyleUnderline"/>
          <w:highlight w:val="cyan"/>
        </w:rPr>
        <w:t>Trump’s</w:t>
      </w:r>
      <w:r w:rsidRPr="00766D65">
        <w:rPr>
          <w:rStyle w:val="StyleUnderline"/>
        </w:rPr>
        <w:t xml:space="preserve"> speech represented the case </w:t>
      </w:r>
      <w:r w:rsidRPr="00766D65">
        <w:rPr>
          <w:rStyle w:val="Emphasis"/>
        </w:rPr>
        <w:t xml:space="preserve">he </w:t>
      </w:r>
      <w:r w:rsidRPr="00797A12">
        <w:rPr>
          <w:rStyle w:val="Emphasis"/>
        </w:rPr>
        <w:t>intends</w:t>
      </w:r>
      <w:r w:rsidRPr="00766D65">
        <w:rPr>
          <w:rStyle w:val="Emphasis"/>
        </w:rPr>
        <w:t xml:space="preserve"> to take to the American people in his re-election campaign</w:t>
      </w:r>
      <w:r>
        <w:t xml:space="preserve">. By not mentioning Democrats’ efforts to impeach and remove him from office, </w:t>
      </w:r>
      <w:r w:rsidRPr="00766D65">
        <w:rPr>
          <w:rStyle w:val="StyleUnderline"/>
        </w:rPr>
        <w:t xml:space="preserve">by </w:t>
      </w:r>
      <w:r w:rsidRPr="00766D65">
        <w:rPr>
          <w:rStyle w:val="Emphasis"/>
        </w:rPr>
        <w:t>minimizing partisan jabs</w:t>
      </w:r>
      <w:r w:rsidRPr="00766D65">
        <w:rPr>
          <w:rStyle w:val="StyleUnderline"/>
        </w:rPr>
        <w:t xml:space="preserve"> and </w:t>
      </w:r>
      <w:r w:rsidRPr="003B0296">
        <w:rPr>
          <w:rStyle w:val="Emphasis"/>
          <w:highlight w:val="cyan"/>
        </w:rPr>
        <w:t>focusing on</w:t>
      </w:r>
      <w:r w:rsidRPr="00766D65">
        <w:rPr>
          <w:rStyle w:val="Emphasis"/>
        </w:rPr>
        <w:t xml:space="preserve"> </w:t>
      </w:r>
      <w:r w:rsidRPr="003B0296">
        <w:rPr>
          <w:rStyle w:val="Emphasis"/>
          <w:highlight w:val="cyan"/>
        </w:rPr>
        <w:t>proposals that could</w:t>
      </w:r>
      <w:r w:rsidRPr="00766D65">
        <w:rPr>
          <w:rStyle w:val="Emphasis"/>
        </w:rPr>
        <w:t xml:space="preserve"> </w:t>
      </w:r>
      <w:r w:rsidRPr="003B0296">
        <w:rPr>
          <w:rStyle w:val="Emphasis"/>
          <w:highlight w:val="cyan"/>
        </w:rPr>
        <w:t>command support across partisan</w:t>
      </w:r>
      <w:r w:rsidRPr="00766D65">
        <w:rPr>
          <w:rStyle w:val="Emphasis"/>
        </w:rPr>
        <w:t xml:space="preserve">, class, and ethnic </w:t>
      </w:r>
      <w:r w:rsidRPr="003B0296">
        <w:rPr>
          <w:rStyle w:val="Emphasis"/>
          <w:highlight w:val="cyan"/>
        </w:rPr>
        <w:t>lines</w:t>
      </w:r>
      <w:r>
        <w:t xml:space="preserve">, </w:t>
      </w:r>
      <w:r w:rsidRPr="00766D65">
        <w:rPr>
          <w:rStyle w:val="StyleUnderline"/>
        </w:rPr>
        <w:t xml:space="preserve">he tried </w:t>
      </w:r>
      <w:r w:rsidRPr="003B0296">
        <w:rPr>
          <w:rStyle w:val="StyleUnderline"/>
          <w:highlight w:val="cyan"/>
        </w:rPr>
        <w:t>to</w:t>
      </w:r>
      <w:r w:rsidRPr="00766D65">
        <w:rPr>
          <w:rStyle w:val="StyleUnderline"/>
        </w:rPr>
        <w:t xml:space="preserve"> take the edge off what has been a combative presidency and </w:t>
      </w:r>
      <w:r w:rsidRPr="003B0296">
        <w:rPr>
          <w:rStyle w:val="Emphasis"/>
          <w:highlight w:val="cyan"/>
        </w:rPr>
        <w:t>present himself as a leader</w:t>
      </w:r>
      <w:r w:rsidRPr="00766D65">
        <w:rPr>
          <w:rStyle w:val="Emphasis"/>
        </w:rPr>
        <w:t xml:space="preserve"> </w:t>
      </w:r>
      <w:r w:rsidRPr="003B0296">
        <w:rPr>
          <w:rStyle w:val="Emphasis"/>
          <w:highlight w:val="cyan"/>
        </w:rPr>
        <w:t>who cares about all Americans</w:t>
      </w:r>
      <w:r w:rsidRPr="00766D65">
        <w:rPr>
          <w:rStyle w:val="Emphasis"/>
        </w:rPr>
        <w:t>, not just the base</w:t>
      </w:r>
      <w:r w:rsidRPr="00766D65">
        <w:rPr>
          <w:rStyle w:val="StyleUnderline"/>
        </w:rPr>
        <w:t xml:space="preserve"> he has tended so assiduously during the first three years of his presidency.</w:t>
      </w:r>
    </w:p>
    <w:p w14:paraId="7DA84908" w14:textId="77777777" w:rsidR="007B6FF8" w:rsidRDefault="007B6FF8" w:rsidP="007B6FF8">
      <w:pPr>
        <w:pStyle w:val="Heading4"/>
        <w:rPr>
          <w:rStyle w:val="Emphasis"/>
        </w:rPr>
      </w:pPr>
      <w:r w:rsidRPr="003B0296">
        <w:rPr>
          <w:rStyle w:val="StyleUnderline"/>
          <w:highlight w:val="cyan"/>
        </w:rPr>
        <w:t>The strategy</w:t>
      </w:r>
      <w:r w:rsidRPr="00766D65">
        <w:rPr>
          <w:rStyle w:val="StyleUnderline"/>
        </w:rPr>
        <w:t xml:space="preserve"> behind the speech </w:t>
      </w:r>
      <w:r w:rsidRPr="003B0296">
        <w:rPr>
          <w:rStyle w:val="Emphasis"/>
          <w:highlight w:val="cyan"/>
        </w:rPr>
        <w:t>represents</w:t>
      </w:r>
      <w:r w:rsidRPr="00766D65">
        <w:rPr>
          <w:rStyle w:val="Emphasis"/>
        </w:rPr>
        <w:t xml:space="preserve"> Mr. </w:t>
      </w:r>
      <w:r w:rsidRPr="003B0296">
        <w:rPr>
          <w:rStyle w:val="Emphasis"/>
          <w:highlight w:val="cyan"/>
        </w:rPr>
        <w:t>Trump’s best chance to broaden his appeal</w:t>
      </w:r>
      <w:r w:rsidRPr="00766D65">
        <w:rPr>
          <w:rStyle w:val="Emphasis"/>
        </w:rPr>
        <w:t xml:space="preserve"> </w:t>
      </w:r>
      <w:r w:rsidRPr="003B0296">
        <w:rPr>
          <w:rStyle w:val="Emphasis"/>
          <w:highlight w:val="cyan"/>
        </w:rPr>
        <w:t>and win re-election</w:t>
      </w:r>
      <w:r>
        <w:t xml:space="preserve">—assuming that he can adhere to its tone and not blow it up with a series of provocative tweets down the road. </w:t>
      </w:r>
      <w:r w:rsidRPr="00766D65">
        <w:rPr>
          <w:rStyle w:val="Emphasis"/>
        </w:rPr>
        <w:t>If he sticks to the tone</w:t>
      </w:r>
      <w:r>
        <w:t xml:space="preserve"> </w:t>
      </w:r>
      <w:r w:rsidRPr="00766D65">
        <w:rPr>
          <w:rStyle w:val="StyleUnderline"/>
        </w:rPr>
        <w:t xml:space="preserve">of the speech it remains to be seen whether </w:t>
      </w:r>
      <w:r w:rsidRPr="003B0296">
        <w:rPr>
          <w:rStyle w:val="StyleUnderline"/>
          <w:highlight w:val="cyan"/>
        </w:rPr>
        <w:t xml:space="preserve">it will </w:t>
      </w:r>
      <w:r w:rsidRPr="003B0296">
        <w:rPr>
          <w:rStyle w:val="Emphasis"/>
          <w:highlight w:val="cyan"/>
        </w:rPr>
        <w:t>induce</w:t>
      </w:r>
      <w:r w:rsidRPr="00766D65">
        <w:rPr>
          <w:rStyle w:val="Emphasis"/>
        </w:rPr>
        <w:t xml:space="preserve"> enough </w:t>
      </w:r>
      <w:r w:rsidRPr="003B0296">
        <w:rPr>
          <w:rStyle w:val="Emphasis"/>
          <w:highlight w:val="cyan"/>
        </w:rPr>
        <w:t>swing voters to set aside their</w:t>
      </w:r>
      <w:r w:rsidRPr="00766D65">
        <w:rPr>
          <w:rStyle w:val="Emphasis"/>
        </w:rPr>
        <w:t xml:space="preserve"> </w:t>
      </w:r>
      <w:r w:rsidRPr="003B0296">
        <w:rPr>
          <w:rStyle w:val="Emphasis"/>
          <w:highlight w:val="cyan"/>
        </w:rPr>
        <w:t xml:space="preserve">reservations </w:t>
      </w:r>
      <w:r w:rsidRPr="00797A12">
        <w:rPr>
          <w:rStyle w:val="Emphasis"/>
        </w:rPr>
        <w:t>about his character</w:t>
      </w:r>
      <w:r w:rsidRPr="00766D65">
        <w:rPr>
          <w:rStyle w:val="Emphasis"/>
        </w:rPr>
        <w:t xml:space="preserve"> and conduct </w:t>
      </w:r>
    </w:p>
    <w:p w14:paraId="3C06AA9F" w14:textId="77777777" w:rsidR="007B6FF8" w:rsidRDefault="007B6FF8" w:rsidP="007B6FF8">
      <w:pPr>
        <w:pStyle w:val="Heading4"/>
      </w:pPr>
      <w:r>
        <w:t>Trump reelection is the nail in the coffin for Paris, climate reform, and non-proliferation – causes runaway warming, nuclear accidents - extinction.</w:t>
      </w:r>
    </w:p>
    <w:p w14:paraId="66CC7332" w14:textId="77777777" w:rsidR="007B6FF8" w:rsidRPr="000616C3" w:rsidRDefault="007B6FF8" w:rsidP="007B6FF8">
      <w:pPr>
        <w:rPr>
          <w:rStyle w:val="Style13ptBold"/>
        </w:rPr>
      </w:pPr>
      <w:r>
        <w:rPr>
          <w:rStyle w:val="Style13ptBold"/>
        </w:rPr>
        <w:t xml:space="preserve">Starr 2019 </w:t>
      </w:r>
      <w:r w:rsidRPr="00FD6131">
        <w:t xml:space="preserve">(Paul, Professor of sociology and public affairs at Princeton University, “Trump’s Second Term,” The Atlantic, May </w:t>
      </w:r>
      <w:r>
        <w:t xml:space="preserve">15 </w:t>
      </w:r>
      <w:r w:rsidRPr="00FD6131">
        <w:t>2019, https://www.theatlantic.com/magazine/archive/2019/05/trump-2020-sec</w:t>
      </w:r>
      <w:r>
        <w:t>ond-term/585994/)</w:t>
      </w:r>
    </w:p>
    <w:p w14:paraId="4C6C3269" w14:textId="09A5792A" w:rsidR="007B6FF8" w:rsidRDefault="007B6FF8" w:rsidP="007B6FF8">
      <w:pPr>
        <w:rPr>
          <w:sz w:val="12"/>
        </w:rPr>
      </w:pPr>
      <w:r w:rsidRPr="00194057">
        <w:rPr>
          <w:sz w:val="16"/>
        </w:rPr>
        <w:t xml:space="preserve">This is one of those moments. </w:t>
      </w:r>
      <w:r w:rsidRPr="003B0296">
        <w:rPr>
          <w:rStyle w:val="StyleUnderline"/>
          <w:highlight w:val="cyan"/>
        </w:rPr>
        <w:t>After four years</w:t>
      </w:r>
      <w:r w:rsidRPr="000D3914">
        <w:rPr>
          <w:rStyle w:val="StyleUnderline"/>
        </w:rPr>
        <w:t xml:space="preserve"> as president, </w:t>
      </w:r>
      <w:r w:rsidRPr="003B0296">
        <w:rPr>
          <w:rStyle w:val="StyleUnderline"/>
          <w:highlight w:val="cyan"/>
        </w:rPr>
        <w:t>Trump</w:t>
      </w:r>
      <w:r w:rsidRPr="000D3914">
        <w:rPr>
          <w:rStyle w:val="StyleUnderline"/>
        </w:rPr>
        <w:t xml:space="preserve"> will </w:t>
      </w:r>
      <w:r w:rsidRPr="003B0296">
        <w:rPr>
          <w:rStyle w:val="StyleUnderline"/>
          <w:highlight w:val="cyan"/>
        </w:rPr>
        <w:t xml:space="preserve">have </w:t>
      </w:r>
      <w:r w:rsidRPr="00924197">
        <w:rPr>
          <w:rStyle w:val="StyleUnderline"/>
        </w:rPr>
        <w:t>made at least two Supreme Court appointments, signed</w:t>
      </w:r>
      <w:r w:rsidRPr="000D3914">
        <w:rPr>
          <w:rStyle w:val="StyleUnderline"/>
        </w:rPr>
        <w:t xml:space="preserve"> into law tax cuts, and </w:t>
      </w:r>
      <w:r w:rsidRPr="003B0296">
        <w:rPr>
          <w:rStyle w:val="StyleUnderline"/>
          <w:highlight w:val="cyan"/>
        </w:rPr>
        <w:t>rolled back</w:t>
      </w:r>
      <w:r w:rsidRPr="000D3914">
        <w:rPr>
          <w:rStyle w:val="StyleUnderline"/>
        </w:rPr>
        <w:t xml:space="preserve"> federal </w:t>
      </w:r>
      <w:r w:rsidRPr="003B0296">
        <w:rPr>
          <w:rStyle w:val="StyleUnderline"/>
          <w:highlight w:val="cyan"/>
        </w:rPr>
        <w:t>regulation of the environment</w:t>
      </w:r>
      <w:r w:rsidRPr="000D3914">
        <w:rPr>
          <w:rStyle w:val="StyleUnderline"/>
        </w:rPr>
        <w:t xml:space="preserve"> and the economy. Whatever you think of these actions, </w:t>
      </w:r>
      <w:r w:rsidRPr="003B0296">
        <w:rPr>
          <w:rStyle w:val="StyleUnderline"/>
          <w:highlight w:val="cyan"/>
        </w:rPr>
        <w:t>many of them can</w:t>
      </w:r>
      <w:r w:rsidRPr="000D3914">
        <w:rPr>
          <w:rStyle w:val="StyleUnderline"/>
        </w:rPr>
        <w:t xml:space="preserve"> probably </w:t>
      </w:r>
      <w:r w:rsidRPr="003B0296">
        <w:rPr>
          <w:rStyle w:val="StyleUnderline"/>
          <w:highlight w:val="cyan"/>
        </w:rPr>
        <w:t>be offset or</w:t>
      </w:r>
      <w:r w:rsidRPr="000D3914">
        <w:rPr>
          <w:rStyle w:val="StyleUnderline"/>
        </w:rPr>
        <w:t xml:space="preserve"> entirely </w:t>
      </w:r>
      <w:r w:rsidRPr="003B0296">
        <w:rPr>
          <w:rStyle w:val="StyleUnderline"/>
          <w:highlight w:val="cyan"/>
        </w:rPr>
        <w:t xml:space="preserve">undone </w:t>
      </w:r>
      <w:r w:rsidRPr="00924197">
        <w:rPr>
          <w:rStyle w:val="StyleUnderline"/>
        </w:rPr>
        <w:t xml:space="preserve">in the future. </w:t>
      </w:r>
      <w:r w:rsidRPr="003B0296">
        <w:rPr>
          <w:rStyle w:val="StyleUnderline"/>
          <w:highlight w:val="cyan"/>
        </w:rPr>
        <w:t>The effects of</w:t>
      </w:r>
      <w:r w:rsidRPr="000D3914">
        <w:rPr>
          <w:rStyle w:val="StyleUnderline"/>
        </w:rPr>
        <w:t xml:space="preserve"> a full </w:t>
      </w:r>
      <w:r w:rsidRPr="003B0296">
        <w:rPr>
          <w:rStyle w:val="StyleUnderline"/>
          <w:highlight w:val="cyan"/>
        </w:rPr>
        <w:t>eight years</w:t>
      </w:r>
      <w:r w:rsidRPr="000D3914">
        <w:rPr>
          <w:rStyle w:val="StyleUnderline"/>
        </w:rPr>
        <w:t xml:space="preserve"> of Trump </w:t>
      </w:r>
      <w:r w:rsidRPr="003B0296">
        <w:rPr>
          <w:rStyle w:val="StyleUnderline"/>
          <w:highlight w:val="cyan"/>
        </w:rPr>
        <w:t>will be</w:t>
      </w:r>
      <w:r w:rsidRPr="000D3914">
        <w:rPr>
          <w:rStyle w:val="StyleUnderline"/>
        </w:rPr>
        <w:t xml:space="preserve"> much more difficult, if not </w:t>
      </w:r>
      <w:r w:rsidRPr="003B0296">
        <w:rPr>
          <w:rStyle w:val="StyleUnderline"/>
          <w:highlight w:val="cyan"/>
        </w:rPr>
        <w:t>impossible, to undo.</w:t>
      </w:r>
      <w:r w:rsidRPr="000D3914">
        <w:rPr>
          <w:rStyle w:val="StyleUnderline"/>
        </w:rPr>
        <w:t xml:space="preserve"> Three areas—climate change, the risk of a renewed global arms race, and control of the Supreme Court—illustrate the historic significance of the 2020 election</w:t>
      </w:r>
      <w:r w:rsidRPr="00194057">
        <w:rPr>
          <w:sz w:val="16"/>
        </w:rPr>
        <w:t xml:space="preserve">. The first two problems will become much harder to address as time goes on. The third one stands to remake our constitutional democracy and undermine the capacity for future change. In short, </w:t>
      </w:r>
      <w:r w:rsidRPr="003B0296">
        <w:rPr>
          <w:rStyle w:val="StyleUnderline"/>
          <w:highlight w:val="cyan"/>
        </w:rPr>
        <w:t>the biggest difference between</w:t>
      </w:r>
      <w:r w:rsidRPr="000D3914">
        <w:rPr>
          <w:rStyle w:val="StyleUnderline"/>
        </w:rPr>
        <w:t xml:space="preserve"> electing Trump in </w:t>
      </w:r>
      <w:r w:rsidRPr="003B0296">
        <w:rPr>
          <w:rStyle w:val="StyleUnderline"/>
          <w:highlight w:val="cyan"/>
        </w:rPr>
        <w:t>2016 and</w:t>
      </w:r>
      <w:r w:rsidRPr="000D3914">
        <w:rPr>
          <w:rStyle w:val="StyleUnderline"/>
        </w:rPr>
        <w:t xml:space="preserve"> reelecting Trump in </w:t>
      </w:r>
      <w:r w:rsidRPr="003B0296">
        <w:rPr>
          <w:rStyle w:val="StyleUnderline"/>
          <w:highlight w:val="cyan"/>
        </w:rPr>
        <w:t>2020 would be irreversibility</w:t>
      </w:r>
      <w:r w:rsidRPr="00194057">
        <w:rPr>
          <w:sz w:val="16"/>
        </w:rPr>
        <w:t xml:space="preserve">. Climate policy is now the most obvious example. </w:t>
      </w:r>
      <w:r w:rsidRPr="000D3914">
        <w:rPr>
          <w:rStyle w:val="StyleUnderline"/>
        </w:rPr>
        <w:t xml:space="preserve">For a long time, even many of the people who acknowledged the reality of climate change thought of it as a slow process that did not demand immediate action. But today, amid extreme weather events and worsening scientific forecasts, </w:t>
      </w:r>
      <w:r w:rsidRPr="003B0296">
        <w:rPr>
          <w:rStyle w:val="StyleUnderline"/>
          <w:highlight w:val="cyan"/>
        </w:rPr>
        <w:t>the costs of our delay are clearly mounting,</w:t>
      </w:r>
      <w:r w:rsidRPr="000D3914">
        <w:rPr>
          <w:rStyle w:val="StyleUnderline"/>
        </w:rPr>
        <w:t xml:space="preserve"> as are the associated dangers. </w:t>
      </w:r>
      <w:r w:rsidRPr="003B0296">
        <w:rPr>
          <w:rStyle w:val="StyleUnderline"/>
          <w:highlight w:val="cyan"/>
        </w:rPr>
        <w:t>To</w:t>
      </w:r>
      <w:r w:rsidRPr="000D3914">
        <w:rPr>
          <w:rStyle w:val="StyleUnderline"/>
        </w:rPr>
        <w:t xml:space="preserve"> have a chance at </w:t>
      </w:r>
      <w:hyperlink r:id="rId20" w:history="1">
        <w:r w:rsidRPr="003B0296">
          <w:rPr>
            <w:rStyle w:val="StyleUnderline"/>
            <w:highlight w:val="cyan"/>
          </w:rPr>
          <w:t>keep</w:t>
        </w:r>
        <w:r w:rsidRPr="000D3914">
          <w:rPr>
            <w:rStyle w:val="StyleUnderline"/>
          </w:rPr>
          <w:t xml:space="preserve">ing global </w:t>
        </w:r>
        <w:r w:rsidRPr="003B0296">
          <w:rPr>
            <w:rStyle w:val="StyleUnderline"/>
            <w:highlight w:val="cyan"/>
          </w:rPr>
          <w:t>warming below 1.5 degrees</w:t>
        </w:r>
        <w:r w:rsidRPr="000D3914">
          <w:rPr>
            <w:rStyle w:val="StyleUnderline"/>
          </w:rPr>
          <w:t xml:space="preserve"> Celsius</w:t>
        </w:r>
      </w:hyperlink>
      <w:r w:rsidRPr="000D3914">
        <w:rPr>
          <w:rStyle w:val="StyleUnderline"/>
        </w:rPr>
        <w:t xml:space="preserve">—the objective of the Paris climate agreement—the </w:t>
      </w:r>
      <w:r w:rsidRPr="00924197">
        <w:rPr>
          <w:rStyle w:val="StyleUnderline"/>
        </w:rPr>
        <w:t xml:space="preserve">Intergovernmental Panel on Climate Change says that by 2030, CO2 emissions must drop some 45 percent from 2010 levels. Instead of declining, however, they are rising. In his first term, </w:t>
      </w:r>
      <w:r w:rsidRPr="003B0296">
        <w:rPr>
          <w:rStyle w:val="StyleUnderline"/>
          <w:highlight w:val="cyan"/>
        </w:rPr>
        <w:t>Trump has announced plans to cancel existing climate reforms,</w:t>
      </w:r>
      <w:r w:rsidRPr="00924197">
        <w:rPr>
          <w:rStyle w:val="StyleUnderline"/>
        </w:rPr>
        <w:t xml:space="preserve"> such as higher fuel-efficiency standards and limits on emissions from new coal-</w:t>
      </w:r>
      <w:r w:rsidRPr="00DE18FA">
        <w:rPr>
          <w:rStyle w:val="StyleUnderline"/>
        </w:rPr>
        <w:t xml:space="preserve">fired power plants, </w:t>
      </w:r>
      <w:r w:rsidRPr="003B0296">
        <w:rPr>
          <w:rStyle w:val="StyleUnderline"/>
          <w:highlight w:val="cyan"/>
        </w:rPr>
        <w:t>and</w:t>
      </w:r>
      <w:r w:rsidRPr="00DE18FA">
        <w:rPr>
          <w:rStyle w:val="StyleUnderline"/>
        </w:rPr>
        <w:t xml:space="preserve"> he has pledged </w:t>
      </w:r>
      <w:r w:rsidRPr="003B0296">
        <w:rPr>
          <w:rStyle w:val="StyleUnderline"/>
          <w:highlight w:val="cyan"/>
        </w:rPr>
        <w:t>to pull the U</w:t>
      </w:r>
      <w:r w:rsidRPr="00924197">
        <w:rPr>
          <w:rStyle w:val="StyleUnderline"/>
        </w:rPr>
        <w:t xml:space="preserve">nited </w:t>
      </w:r>
      <w:r w:rsidRPr="003B0296">
        <w:rPr>
          <w:rStyle w:val="StyleUnderline"/>
          <w:highlight w:val="cyan"/>
        </w:rPr>
        <w:t>S</w:t>
      </w:r>
      <w:r w:rsidRPr="00924197">
        <w:rPr>
          <w:rStyle w:val="StyleUnderline"/>
        </w:rPr>
        <w:t xml:space="preserve">tates </w:t>
      </w:r>
      <w:r w:rsidRPr="003B0296">
        <w:rPr>
          <w:rStyle w:val="StyleUnderline"/>
          <w:highlight w:val="cyan"/>
        </w:rPr>
        <w:t>out of</w:t>
      </w:r>
      <w:r w:rsidRPr="00924197">
        <w:rPr>
          <w:rStyle w:val="StyleUnderline"/>
        </w:rPr>
        <w:t xml:space="preserve"> the </w:t>
      </w:r>
      <w:r w:rsidRPr="003B0296">
        <w:rPr>
          <w:rStyle w:val="StyleUnderline"/>
          <w:highlight w:val="cyan"/>
        </w:rPr>
        <w:lastRenderedPageBreak/>
        <w:t>Paris</w:t>
      </w:r>
      <w:r w:rsidRPr="00924197">
        <w:rPr>
          <w:rStyle w:val="StyleUnderline"/>
        </w:rPr>
        <w:t xml:space="preserve"> Agreement. His reelection would put off a national commitment to decarbonization until at least the second half of the 2020s, while encouraging other countries to do nothing as well. And change that is delayed becomes</w:t>
      </w:r>
      <w:r w:rsidRPr="000D3914">
        <w:rPr>
          <w:rStyle w:val="StyleUnderline"/>
        </w:rPr>
        <w:t xml:space="preserve"> more economically and politically difficult. According to the Global Carbon Project, if decarbonization had begun globally in 2000, </w:t>
      </w:r>
      <w:r w:rsidRPr="003B0296">
        <w:rPr>
          <w:rStyle w:val="StyleUnderline"/>
          <w:highlight w:val="cyan"/>
        </w:rPr>
        <w:t>an emissions reduction</w:t>
      </w:r>
      <w:r w:rsidRPr="000D3914">
        <w:rPr>
          <w:rStyle w:val="StyleUnderline"/>
        </w:rPr>
        <w:t xml:space="preserve"> of about 2 percent a year would have been sufficient to stay below 2 degrees Celsius of warming. Now it </w:t>
      </w:r>
      <w:r w:rsidRPr="003B0296">
        <w:rPr>
          <w:rStyle w:val="StyleUnderline"/>
          <w:highlight w:val="cyan"/>
        </w:rPr>
        <w:t>will need to be approximately 5 percent a year. If we wait</w:t>
      </w:r>
      <w:r w:rsidRPr="000D3914">
        <w:rPr>
          <w:rStyle w:val="StyleUnderline"/>
        </w:rPr>
        <w:t xml:space="preserve"> another </w:t>
      </w:r>
      <w:r w:rsidRPr="00924197">
        <w:rPr>
          <w:rStyle w:val="StyleUnderline"/>
        </w:rPr>
        <w:t xml:space="preserve">decade, it will be </w:t>
      </w:r>
      <w:r w:rsidRPr="003B0296">
        <w:rPr>
          <w:rStyle w:val="StyleUnderline"/>
          <w:highlight w:val="cyan"/>
        </w:rPr>
        <w:t>about 9 percent. In the U</w:t>
      </w:r>
      <w:r w:rsidRPr="000D3914">
        <w:rPr>
          <w:rStyle w:val="StyleUnderline"/>
        </w:rPr>
        <w:t xml:space="preserve">nited </w:t>
      </w:r>
      <w:r w:rsidRPr="003B0296">
        <w:rPr>
          <w:rStyle w:val="StyleUnderline"/>
          <w:highlight w:val="cyan"/>
        </w:rPr>
        <w:t>S</w:t>
      </w:r>
      <w:r w:rsidRPr="000D3914">
        <w:rPr>
          <w:rStyle w:val="StyleUnderline"/>
        </w:rPr>
        <w:t xml:space="preserve">tates, </w:t>
      </w:r>
      <w:r w:rsidRPr="003B0296">
        <w:rPr>
          <w:rStyle w:val="StyleUnderline"/>
          <w:highlight w:val="cyan"/>
        </w:rPr>
        <w:t>the economic disruption and</w:t>
      </w:r>
      <w:r w:rsidRPr="000D3914">
        <w:rPr>
          <w:rStyle w:val="StyleUnderline"/>
        </w:rPr>
        <w:t xml:space="preserve"> popular </w:t>
      </w:r>
      <w:r w:rsidRPr="003B0296">
        <w:rPr>
          <w:rStyle w:val="StyleUnderline"/>
          <w:highlight w:val="cyan"/>
        </w:rPr>
        <w:t>resistance</w:t>
      </w:r>
      <w:r w:rsidRPr="000D3914">
        <w:rPr>
          <w:rStyle w:val="StyleUnderline"/>
        </w:rPr>
        <w:t xml:space="preserve"> sure to arise from such an abrupt transition </w:t>
      </w:r>
      <w:r w:rsidRPr="003B0296">
        <w:rPr>
          <w:rStyle w:val="StyleUnderline"/>
          <w:highlight w:val="cyan"/>
        </w:rPr>
        <w:t>may be more than our political system can bear</w:t>
      </w:r>
      <w:r w:rsidRPr="000D3914">
        <w:rPr>
          <w:rStyle w:val="StyleUnderline"/>
        </w:rPr>
        <w:t xml:space="preserve">. No one knows, moreover, when the world might </w:t>
      </w:r>
      <w:r w:rsidRPr="003B0296">
        <w:rPr>
          <w:rStyle w:val="StyleUnderline"/>
          <w:highlight w:val="cyan"/>
        </w:rPr>
        <w:t>hit irreversible tipping points</w:t>
      </w:r>
      <w:r w:rsidRPr="000D3914">
        <w:rPr>
          <w:rStyle w:val="StyleUnderline"/>
        </w:rPr>
        <w:t xml:space="preserve"> such as the collapse of the West Antarctic Ice Sheet, which would likely </w:t>
      </w:r>
      <w:r w:rsidRPr="003B0296">
        <w:rPr>
          <w:rStyle w:val="StyleUnderline"/>
          <w:highlight w:val="cyan"/>
        </w:rPr>
        <w:t>doom us to a catastrophic sea-level rise.</w:t>
      </w:r>
      <w:r w:rsidRPr="000D3914">
        <w:rPr>
          <w:rStyle w:val="StyleUnderline"/>
        </w:rPr>
        <w:t xml:space="preserve"> </w:t>
      </w:r>
      <w:r w:rsidRPr="00924197">
        <w:rPr>
          <w:rStyle w:val="StyleUnderline"/>
        </w:rPr>
        <w:t xml:space="preserve">The </w:t>
      </w:r>
      <w:r w:rsidRPr="003B0296">
        <w:rPr>
          <w:rStyle w:val="StyleUnderline"/>
          <w:highlight w:val="cyan"/>
        </w:rPr>
        <w:t xml:space="preserve">2020 </w:t>
      </w:r>
      <w:r w:rsidRPr="00924197">
        <w:rPr>
          <w:rStyle w:val="StyleUnderline"/>
        </w:rPr>
        <w:t xml:space="preserve">election </w:t>
      </w:r>
      <w:r w:rsidRPr="003B0296">
        <w:rPr>
          <w:rStyle w:val="StyleUnderline"/>
          <w:highlight w:val="cyan"/>
        </w:rPr>
        <w:t>will</w:t>
      </w:r>
      <w:r w:rsidRPr="00AC2BF1">
        <w:rPr>
          <w:sz w:val="12"/>
        </w:rPr>
        <w:t xml:space="preserve"> also </w:t>
      </w:r>
      <w:r w:rsidRPr="003B0296">
        <w:rPr>
          <w:rStyle w:val="StyleUnderline"/>
          <w:highlight w:val="cyan"/>
        </w:rPr>
        <w:t>determine</w:t>
      </w:r>
      <w:r w:rsidRPr="00AC2BF1">
        <w:rPr>
          <w:sz w:val="12"/>
        </w:rPr>
        <w:t xml:space="preserve"> whether the U.S. continues on a course that all but guarantees another kind of runaway global change—</w:t>
      </w:r>
      <w:r w:rsidRPr="003B0296">
        <w:rPr>
          <w:rStyle w:val="StyleUnderline"/>
          <w:highlight w:val="cyan"/>
        </w:rPr>
        <w:t>a stepped-up arms race</w:t>
      </w:r>
      <w:r w:rsidRPr="00AC2BF1">
        <w:rPr>
          <w:rStyle w:val="StyleUnderline"/>
        </w:rPr>
        <w:t xml:space="preserve">, and </w:t>
      </w:r>
      <w:r w:rsidRPr="003B0296">
        <w:rPr>
          <w:rStyle w:val="StyleUnderline"/>
          <w:highlight w:val="cyan"/>
        </w:rPr>
        <w:t>with</w:t>
      </w:r>
      <w:r w:rsidRPr="00AC2BF1">
        <w:rPr>
          <w:rStyle w:val="StyleUnderline"/>
        </w:rPr>
        <w:t xml:space="preserve"> it a heightened risk of </w:t>
      </w:r>
      <w:r w:rsidRPr="003B0296">
        <w:rPr>
          <w:rStyle w:val="StyleUnderline"/>
          <w:highlight w:val="cyan"/>
        </w:rPr>
        <w:t>nuclear accidents and nuclear war. Trump’s “America first”</w:t>
      </w:r>
      <w:r w:rsidRPr="00AC2BF1">
        <w:rPr>
          <w:rStyle w:val="StyleUnderline"/>
        </w:rPr>
        <w:t xml:space="preserve"> doctrine, </w:t>
      </w:r>
      <w:r w:rsidRPr="003B0296">
        <w:rPr>
          <w:rStyle w:val="StyleUnderline"/>
          <w:highlight w:val="cyan"/>
        </w:rPr>
        <w:t>attacks</w:t>
      </w:r>
      <w:r w:rsidRPr="00AC2BF1">
        <w:rPr>
          <w:rStyle w:val="StyleUnderline"/>
        </w:rPr>
        <w:t xml:space="preserve"> on America’s alliances, </w:t>
      </w:r>
      <w:r w:rsidRPr="003B0296">
        <w:rPr>
          <w:rStyle w:val="StyleUnderline"/>
          <w:highlight w:val="cyan"/>
        </w:rPr>
        <w:t>and unilateral withdrawal from arms-control treaties have made the world far more dangerous</w:t>
      </w:r>
      <w:r w:rsidRPr="003935A0">
        <w:rPr>
          <w:u w:val="single"/>
        </w:rPr>
        <w:t>.</w:t>
      </w:r>
      <w:r w:rsidRPr="00AC2BF1">
        <w:rPr>
          <w:sz w:val="12"/>
        </w:rPr>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w:t>
      </w:r>
      <w:r w:rsidRPr="003B0296">
        <w:rPr>
          <w:rStyle w:val="StyleUnderline"/>
          <w:highlight w:val="cyan"/>
        </w:rPr>
        <w:t>If he is reelected</w:t>
      </w:r>
      <w:r w:rsidRPr="00AC2BF1">
        <w:rPr>
          <w:rStyle w:val="StyleUnderline"/>
        </w:rPr>
        <w:t>,</w:t>
      </w:r>
      <w:r w:rsidRPr="00AC2BF1">
        <w:rPr>
          <w:sz w:val="12"/>
        </w:rPr>
        <w:t xml:space="preserve"> however, </w:t>
      </w:r>
      <w:r w:rsidRPr="003B0296">
        <w:rPr>
          <w:rStyle w:val="StyleUnderline"/>
          <w:highlight w:val="cyan"/>
        </w:rPr>
        <w:t>several countries may opt to pursue nuclear weapons, especially</w:t>
      </w:r>
      <w:r w:rsidRPr="00AC2BF1">
        <w:rPr>
          <w:sz w:val="12"/>
        </w:rPr>
        <w:t xml:space="preserve"> those </w:t>
      </w:r>
      <w:r w:rsidRPr="00AC2BF1">
        <w:rPr>
          <w:rStyle w:val="StyleUnderline"/>
        </w:rPr>
        <w:t>in</w:t>
      </w:r>
      <w:r w:rsidRPr="00AC2BF1">
        <w:rPr>
          <w:sz w:val="12"/>
        </w:rPr>
        <w:t xml:space="preserve"> regions that have relied on American security guarantees, such as </w:t>
      </w:r>
      <w:r w:rsidRPr="003B0296">
        <w:rPr>
          <w:rStyle w:val="StyleUnderline"/>
          <w:highlight w:val="cyan"/>
        </w:rPr>
        <w:t>the Middle East and Northeast Asia. At stake is the global nonproliferation regime</w:t>
      </w:r>
      <w:r w:rsidRPr="00AC2BF1">
        <w:rPr>
          <w:sz w:val="12"/>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w:t>
      </w:r>
      <w:r w:rsidRPr="00AC2BF1">
        <w:rPr>
          <w:rStyle w:val="StyleUnderline"/>
        </w:rPr>
        <w:t xml:space="preserve">he announced that </w:t>
      </w:r>
      <w:r w:rsidRPr="003B0296">
        <w:rPr>
          <w:rStyle w:val="StyleUnderline"/>
          <w:highlight w:val="cyan"/>
        </w:rPr>
        <w:t>the U.S. would withdraw from</w:t>
      </w:r>
      <w:r w:rsidRPr="00AC2BF1">
        <w:rPr>
          <w:rStyle w:val="StyleUnderline"/>
        </w:rPr>
        <w:t xml:space="preserve"> the Intermediate-Range Nuclear Forces (</w:t>
      </w:r>
      <w:r w:rsidRPr="003B0296">
        <w:rPr>
          <w:rStyle w:val="StyleUnderline"/>
          <w:highlight w:val="cyan"/>
        </w:rPr>
        <w:t>INF</w:t>
      </w:r>
      <w:r w:rsidRPr="00AC2BF1">
        <w:rPr>
          <w:sz w:val="12"/>
        </w:rPr>
        <w:t xml:space="preserve">) Treaty signed in 1987 by Ronald Reagan and Mikhail Gorbachev. While the Russian violations of the treaty that Trump cited are inexcusable, he has made no effort to hold Russia to its obligations—to the contrary, </w:t>
      </w:r>
      <w:r w:rsidRPr="003B0296">
        <w:rPr>
          <w:rStyle w:val="StyleUnderline"/>
          <w:highlight w:val="cyan"/>
        </w:rPr>
        <w:t>by destroying the treaty, he has let</w:t>
      </w:r>
      <w:r w:rsidRPr="00AC2BF1">
        <w:rPr>
          <w:rStyle w:val="StyleUnderline"/>
        </w:rPr>
        <w:t xml:space="preserve"> Russia off the hook.</w:t>
      </w:r>
      <w:r w:rsidRPr="00AC2BF1">
        <w:rPr>
          <w:sz w:val="12"/>
        </w:rPr>
        <w:t xml:space="preserve"> What’s more, he has displayed no interest in extending New START, which since 2011 has limited the strategic nuclear arsenals of Russia and the United States. If the treaty is allowed to expire, 2021 will mark the first year since 1972 </w:t>
      </w:r>
      <w:r w:rsidRPr="00AC2BF1">
        <w:rPr>
          <w:rStyle w:val="StyleUnderline"/>
        </w:rPr>
        <w:t xml:space="preserve">without a legally binding agreement in place to control and reduce the deadliest arsenals ever created. The prospect of </w:t>
      </w:r>
      <w:r w:rsidRPr="003B0296">
        <w:rPr>
          <w:rStyle w:val="StyleUnderline"/>
          <w:highlight w:val="cyan"/>
        </w:rPr>
        <w:t>a new nuclear arms race</w:t>
      </w:r>
      <w:r w:rsidRPr="00AC2BF1">
        <w:rPr>
          <w:rStyle w:val="StyleUnderline"/>
        </w:rPr>
        <w:t xml:space="preserve"> is suddenly very real. </w:t>
      </w:r>
      <w:r w:rsidRPr="00AC2BF1">
        <w:rPr>
          <w:sz w:val="12"/>
        </w:rPr>
        <w:t xml:space="preserve">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w:t>
      </w:r>
    </w:p>
    <w:p w14:paraId="6DD6B98A" w14:textId="572D695A" w:rsidR="007B6FF8" w:rsidRDefault="00D73160" w:rsidP="003A48EF">
      <w:pPr>
        <w:pStyle w:val="Heading2"/>
      </w:pPr>
      <w:bookmarkStart w:id="1" w:name="_Hlk43053772"/>
      <w:r>
        <w:lastRenderedPageBreak/>
        <w:t>Extension</w:t>
      </w:r>
    </w:p>
    <w:bookmarkEnd w:id="1"/>
    <w:p w14:paraId="4706350A" w14:textId="0471D72F" w:rsidR="006B2451" w:rsidRDefault="00D73160" w:rsidP="008B7F5F">
      <w:pPr>
        <w:pStyle w:val="Heading3"/>
      </w:pPr>
      <w:r>
        <w:lastRenderedPageBreak/>
        <w:t>Overview</w:t>
      </w:r>
    </w:p>
    <w:p w14:paraId="05D8DA72" w14:textId="08E3E89B" w:rsidR="006B2451" w:rsidRPr="00020EB3" w:rsidRDefault="006B2451" w:rsidP="006B2451">
      <w:pPr>
        <w:pStyle w:val="Heading4"/>
      </w:pPr>
      <w:bookmarkStart w:id="2" w:name="_Hlk43053819"/>
      <w:r>
        <w:t xml:space="preserve">Warming outweighs---its </w:t>
      </w:r>
      <w:r w:rsidRPr="008A1617">
        <w:rPr>
          <w:i/>
          <w:u w:val="single"/>
        </w:rPr>
        <w:t>irreversible</w:t>
      </w:r>
    </w:p>
    <w:p w14:paraId="6B40F6B1" w14:textId="77777777" w:rsidR="006B2451" w:rsidRPr="0097356D" w:rsidRDefault="006B2451" w:rsidP="006B2451">
      <w:r w:rsidRPr="00020EB3">
        <w:rPr>
          <w:rStyle w:val="Style13ptBold"/>
        </w:rPr>
        <w:t>Torres 16</w:t>
      </w:r>
      <w:r w:rsidRPr="00020EB3">
        <w:t xml:space="preserve">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w:t>
      </w:r>
      <w:r w:rsidRPr="0097356D">
        <w:t>he-most-urgent-existent</w:t>
      </w:r>
      <w:r>
        <w:t xml:space="preserve">ial-risk/, accessed 8-9-2016) </w:t>
      </w:r>
    </w:p>
    <w:p w14:paraId="3644D5BE" w14:textId="77777777" w:rsidR="006B2451" w:rsidRPr="002B545D" w:rsidRDefault="006B2451" w:rsidP="006B2451">
      <w:pPr>
        <w:rPr>
          <w:sz w:val="16"/>
        </w:rPr>
      </w:pPr>
      <w:r w:rsidRPr="009861D6">
        <w:rPr>
          <w:sz w:val="16"/>
        </w:rPr>
        <w:t xml:space="preserve">For example, </w:t>
      </w:r>
      <w:r w:rsidRPr="0097356D">
        <w:rPr>
          <w:rStyle w:val="Emphasis"/>
        </w:rPr>
        <w:t>according to the</w:t>
      </w:r>
      <w:r w:rsidRPr="009861D6">
        <w:rPr>
          <w:sz w:val="16"/>
        </w:rPr>
        <w:t xml:space="preserve"> </w:t>
      </w:r>
      <w:r w:rsidRPr="0097356D">
        <w:rPr>
          <w:rStyle w:val="Emphasis"/>
          <w:bdr w:val="single" w:sz="4" w:space="0" w:color="auto"/>
        </w:rPr>
        <w:t>I</w:t>
      </w:r>
      <w:r w:rsidRPr="009861D6">
        <w:rPr>
          <w:sz w:val="16"/>
        </w:rPr>
        <w:t xml:space="preserve">ntergovernmental </w:t>
      </w:r>
      <w:r w:rsidRPr="0097356D">
        <w:rPr>
          <w:rStyle w:val="Emphasis"/>
          <w:bdr w:val="single" w:sz="4" w:space="0" w:color="auto"/>
        </w:rPr>
        <w:t>P</w:t>
      </w:r>
      <w:r w:rsidRPr="009861D6">
        <w:rPr>
          <w:sz w:val="16"/>
        </w:rPr>
        <w:t xml:space="preserve">anel on </w:t>
      </w:r>
      <w:r w:rsidRPr="0097356D">
        <w:rPr>
          <w:rStyle w:val="Emphasis"/>
          <w:bdr w:val="single" w:sz="4" w:space="0" w:color="auto"/>
        </w:rPr>
        <w:t>C</w:t>
      </w:r>
      <w:r w:rsidRPr="009861D6">
        <w:rPr>
          <w:sz w:val="16"/>
        </w:rPr>
        <w:t xml:space="preserve">limate </w:t>
      </w:r>
      <w:r w:rsidRPr="0097356D">
        <w:rPr>
          <w:rStyle w:val="Emphasis"/>
          <w:bdr w:val="single" w:sz="4" w:space="0" w:color="auto"/>
        </w:rPr>
        <w:t>C</w:t>
      </w:r>
      <w:r w:rsidRPr="009861D6">
        <w:rPr>
          <w:sz w:val="16"/>
        </w:rPr>
        <w:t xml:space="preserve">hange, </w:t>
      </w:r>
      <w:r w:rsidRPr="0097356D">
        <w:rPr>
          <w:rStyle w:val="StyleUnderline"/>
        </w:rPr>
        <w:t>the effects</w:t>
      </w:r>
      <w:r w:rsidRPr="001271E8">
        <w:rPr>
          <w:rStyle w:val="StyleUnderline"/>
        </w:rPr>
        <w:t xml:space="preserve"> of </w:t>
      </w:r>
      <w:r w:rsidRPr="003B0296">
        <w:rPr>
          <w:rStyle w:val="StyleUnderline"/>
          <w:highlight w:val="cyan"/>
        </w:rPr>
        <w:t>climate change will be</w:t>
      </w:r>
      <w:r w:rsidRPr="001271E8">
        <w:rPr>
          <w:rStyle w:val="StyleUnderline"/>
        </w:rPr>
        <w:t xml:space="preserve"> “</w:t>
      </w:r>
      <w:r w:rsidRPr="00142696">
        <w:rPr>
          <w:rStyle w:val="StyleUnderline"/>
        </w:rPr>
        <w:t>severe</w:t>
      </w:r>
      <w:r w:rsidRPr="009861D6">
        <w:rPr>
          <w:sz w:val="16"/>
        </w:rPr>
        <w:t xml:space="preserve">,” “pervasive,” </w:t>
      </w:r>
      <w:r w:rsidRPr="00142696">
        <w:rPr>
          <w:rStyle w:val="StyleUnderline"/>
        </w:rPr>
        <w:t xml:space="preserve">and </w:t>
      </w:r>
      <w:r w:rsidRPr="003B0296">
        <w:rPr>
          <w:rStyle w:val="StyleUnderline"/>
          <w:highlight w:val="cyan"/>
        </w:rPr>
        <w:t>“</w:t>
      </w:r>
      <w:r w:rsidRPr="003B0296">
        <w:rPr>
          <w:rStyle w:val="Emphasis"/>
          <w:highlight w:val="cyan"/>
        </w:rPr>
        <w:t>irreversible</w:t>
      </w:r>
      <w:r w:rsidRPr="009861D6">
        <w:rPr>
          <w:sz w:val="16"/>
        </w:rPr>
        <w:t xml:space="preserve">.” Or, as </w:t>
      </w:r>
      <w:hyperlink r:id="rId21" w:history="1">
        <w:r w:rsidRPr="00142696">
          <w:rPr>
            <w:rStyle w:val="StyleUnderline"/>
          </w:rPr>
          <w:t>a 2016 study</w:t>
        </w:r>
      </w:hyperlink>
      <w:r w:rsidRPr="00142696">
        <w:rPr>
          <w:rStyle w:val="StyleUnderline"/>
        </w:rPr>
        <w:t xml:space="preserve"> </w:t>
      </w:r>
      <w:r w:rsidRPr="00142696">
        <w:rPr>
          <w:rStyle w:val="Emphasis"/>
          <w:bdr w:val="single" w:sz="4" w:space="0" w:color="auto"/>
        </w:rPr>
        <w:t>published in Nature</w:t>
      </w:r>
      <w:r w:rsidRPr="00142696">
        <w:rPr>
          <w:rStyle w:val="StyleUnderline"/>
        </w:rPr>
        <w:t xml:space="preserve"> and authored by over twenty scientists </w:t>
      </w:r>
      <w:r w:rsidRPr="009861D6">
        <w:rPr>
          <w:sz w:val="16"/>
        </w:rPr>
        <w:t xml:space="preserve">puts it, </w:t>
      </w:r>
      <w:r w:rsidRPr="00142696">
        <w:rPr>
          <w:rStyle w:val="StyleUnderline"/>
        </w:rPr>
        <w:t xml:space="preserve">the consequences of climate change “will extend longer than the entire history of human civilization thus far.” </w:t>
      </w:r>
      <w:r w:rsidRPr="009861D6">
        <w:rPr>
          <w:sz w:val="16"/>
        </w:rPr>
        <w:t xml:space="preserve">Furthermore, </w:t>
      </w:r>
      <w:hyperlink r:id="rId22" w:history="1">
        <w:r w:rsidRPr="009861D6">
          <w:rPr>
            <w:rStyle w:val="Hyperlink"/>
            <w:sz w:val="16"/>
          </w:rPr>
          <w:t>a recent article</w:t>
        </w:r>
      </w:hyperlink>
      <w:r w:rsidRPr="009861D6">
        <w:rPr>
          <w:sz w:val="16"/>
        </w:rPr>
        <w:t xml:space="preserve"> in Science Advances </w:t>
      </w:r>
      <w:r w:rsidRPr="00142696">
        <w:rPr>
          <w:rStyle w:val="StyleUnderline"/>
        </w:rPr>
        <w:t>confirms</w:t>
      </w:r>
      <w:r w:rsidRPr="009861D6">
        <w:rPr>
          <w:sz w:val="16"/>
        </w:rPr>
        <w:t xml:space="preserve"> that humanity has already escorted the biosphere into the sixth mass extinction event in life’s 3.8 billion year history on Earth. Yet </w:t>
      </w:r>
      <w:hyperlink r:id="rId23" w:history="1">
        <w:r w:rsidRPr="009861D6">
          <w:rPr>
            <w:rStyle w:val="Hyperlink"/>
            <w:sz w:val="16"/>
          </w:rPr>
          <w:t>another study</w:t>
        </w:r>
      </w:hyperlink>
      <w:r w:rsidRPr="009861D6">
        <w:rPr>
          <w:sz w:val="16"/>
        </w:rPr>
        <w:t xml:space="preserve"> suggests that </w:t>
      </w:r>
      <w:r w:rsidRPr="003B0296">
        <w:rPr>
          <w:rStyle w:val="Emphasis"/>
          <w:highlight w:val="cyan"/>
        </w:rPr>
        <w:t>we could be approaching a sudden</w:t>
      </w:r>
      <w:r w:rsidRPr="001271E8">
        <w:rPr>
          <w:rStyle w:val="Emphasis"/>
        </w:rPr>
        <w:t xml:space="preserve">, </w:t>
      </w:r>
      <w:r w:rsidRPr="00142696">
        <w:rPr>
          <w:rStyle w:val="StyleUnderline"/>
        </w:rPr>
        <w:t>irreversible,</w:t>
      </w:r>
      <w:r w:rsidRPr="001271E8">
        <w:rPr>
          <w:rStyle w:val="Emphasis"/>
        </w:rPr>
        <w:t xml:space="preserve"> </w:t>
      </w:r>
      <w:r w:rsidRPr="003B0296">
        <w:rPr>
          <w:rStyle w:val="Emphasis"/>
          <w:highlight w:val="cyan"/>
        </w:rPr>
        <w:t>catastrophic collapse of the global ecosystem</w:t>
      </w:r>
      <w:r w:rsidRPr="009861D6">
        <w:rPr>
          <w:sz w:val="16"/>
        </w:rPr>
        <w:t xml:space="preserve">. If this were to occur, </w:t>
      </w:r>
      <w:r w:rsidRPr="003B0296">
        <w:rPr>
          <w:rStyle w:val="Emphasis"/>
          <w:highlight w:val="cyan"/>
        </w:rPr>
        <w:t>it could result in</w:t>
      </w:r>
      <w:r w:rsidRPr="001271E8">
        <w:rPr>
          <w:rStyle w:val="Emphasis"/>
        </w:rPr>
        <w:t xml:space="preserve"> “</w:t>
      </w:r>
      <w:r w:rsidRPr="003B0296">
        <w:rPr>
          <w:rStyle w:val="Emphasis"/>
          <w:highlight w:val="cyan"/>
        </w:rPr>
        <w:t xml:space="preserve">widespread </w:t>
      </w:r>
      <w:r w:rsidRPr="009861D6">
        <w:rPr>
          <w:sz w:val="16"/>
        </w:rPr>
        <w:t>social</w:t>
      </w:r>
      <w:r w:rsidRPr="00AE5E98">
        <w:rPr>
          <w:rStyle w:val="Emphasis"/>
        </w:rPr>
        <w:t xml:space="preserve"> </w:t>
      </w:r>
      <w:r w:rsidRPr="003B0296">
        <w:rPr>
          <w:rStyle w:val="Emphasis"/>
          <w:highlight w:val="cyan"/>
        </w:rPr>
        <w:t>unrest, economic instability</w:t>
      </w:r>
      <w:r w:rsidRPr="001271E8">
        <w:rPr>
          <w:rStyle w:val="Emphasis"/>
        </w:rPr>
        <w:t xml:space="preserve"> </w:t>
      </w:r>
      <w:r w:rsidRPr="003B0296">
        <w:rPr>
          <w:rStyle w:val="Emphasis"/>
          <w:highlight w:val="cyan"/>
        </w:rPr>
        <w:t>and</w:t>
      </w:r>
      <w:r w:rsidRPr="001271E8">
        <w:rPr>
          <w:rStyle w:val="Emphasis"/>
        </w:rPr>
        <w:t xml:space="preserve"> </w:t>
      </w:r>
      <w:r w:rsidRPr="001271E8">
        <w:rPr>
          <w:rStyle w:val="StyleUnderline"/>
        </w:rPr>
        <w:t>loss of human life</w:t>
      </w:r>
      <w:r w:rsidRPr="001271E8">
        <w:rPr>
          <w:rStyle w:val="Emphasis"/>
        </w:rPr>
        <w:t xml:space="preserve">.” </w:t>
      </w:r>
      <w:r w:rsidRPr="009861D6">
        <w:rPr>
          <w:sz w:val="16"/>
        </w:rPr>
        <w:t>Given the potential for environmental degradation to</w:t>
      </w:r>
      <w:r w:rsidRPr="001271E8">
        <w:rPr>
          <w:rStyle w:val="Emphasis"/>
        </w:rPr>
        <w:t xml:space="preserve"> </w:t>
      </w:r>
      <w:r w:rsidRPr="003B0296">
        <w:rPr>
          <w:rStyle w:val="Emphasis"/>
          <w:szCs w:val="26"/>
          <w:highlight w:val="cyan"/>
          <w:bdr w:val="single" w:sz="4" w:space="0" w:color="auto"/>
        </w:rPr>
        <w:t>elevate the likelihood of nuclear war</w:t>
      </w:r>
      <w:r w:rsidRPr="009861D6">
        <w:rPr>
          <w:sz w:val="16"/>
        </w:rPr>
        <w:t>s</w:t>
      </w:r>
      <w:r w:rsidRPr="001271E8">
        <w:rPr>
          <w:rStyle w:val="Emphasis"/>
        </w:rPr>
        <w:t xml:space="preserve">, nuclear </w:t>
      </w:r>
      <w:r w:rsidRPr="003B0296">
        <w:rPr>
          <w:rStyle w:val="Emphasis"/>
          <w:highlight w:val="cyan"/>
        </w:rPr>
        <w:t>terrorism</w:t>
      </w:r>
      <w:r w:rsidRPr="001271E8">
        <w:rPr>
          <w:rStyle w:val="Emphasis"/>
        </w:rPr>
        <w:t xml:space="preserve">, </w:t>
      </w:r>
      <w:r w:rsidRPr="009861D6">
        <w:rPr>
          <w:sz w:val="16"/>
        </w:rPr>
        <w:t>engineered</w:t>
      </w:r>
      <w:r w:rsidRPr="001271E8">
        <w:rPr>
          <w:rStyle w:val="Emphasis"/>
        </w:rPr>
        <w:t xml:space="preserve"> </w:t>
      </w:r>
      <w:r w:rsidRPr="003B0296">
        <w:rPr>
          <w:rStyle w:val="Emphasis"/>
          <w:highlight w:val="cyan"/>
        </w:rPr>
        <w:t>pandemics</w:t>
      </w:r>
      <w:r w:rsidRPr="009861D6">
        <w:rPr>
          <w:sz w:val="16"/>
        </w:rPr>
        <w:t xml:space="preserve">, a superintelligence takeover, and perhaps even an </w:t>
      </w:r>
      <w:hyperlink r:id="rId24" w:history="1">
        <w:r w:rsidRPr="009861D6">
          <w:rPr>
            <w:rStyle w:val="Hyperlink"/>
            <w:sz w:val="16"/>
          </w:rPr>
          <w:t>impact winter</w:t>
        </w:r>
      </w:hyperlink>
      <w:r w:rsidRPr="009861D6">
        <w:rPr>
          <w:sz w:val="16"/>
        </w:rPr>
        <w:t xml:space="preserve">, </w:t>
      </w:r>
      <w:r w:rsidRPr="003B0296">
        <w:rPr>
          <w:rStyle w:val="StyleUnderline"/>
          <w:highlight w:val="cyan"/>
        </w:rPr>
        <w:t>it ought to take precedence over all other risk concerns</w:t>
      </w:r>
      <w:r w:rsidRPr="009861D6">
        <w:rPr>
          <w:sz w:val="16"/>
        </w:rPr>
        <w:t xml:space="preserve"> — at least </w:t>
      </w:r>
      <w:r w:rsidRPr="003B0296">
        <w:rPr>
          <w:rStyle w:val="StyleUnderline"/>
          <w:highlight w:val="cyan"/>
        </w:rPr>
        <w:t>in the near-term</w:t>
      </w:r>
      <w:r w:rsidRPr="009861D6">
        <w:rPr>
          <w:sz w:val="16"/>
        </w:rPr>
        <w:t>. Let’s make sure we get our priorities straight.</w:t>
      </w:r>
    </w:p>
    <w:bookmarkEnd w:id="2"/>
    <w:p w14:paraId="7BF5A7CD" w14:textId="77777777" w:rsidR="006B2451" w:rsidRPr="00E407FD" w:rsidRDefault="006B2451" w:rsidP="006B2451">
      <w:pPr>
        <w:pStyle w:val="Heading4"/>
      </w:pPr>
      <w:r>
        <w:t>Irreversibility is the metric for weighing impacts- any other impact has a chance of the world returning</w:t>
      </w:r>
    </w:p>
    <w:p w14:paraId="1A334E8C" w14:textId="77777777" w:rsidR="006B2451" w:rsidRPr="00E407FD" w:rsidRDefault="006B2451" w:rsidP="006B2451">
      <w:r w:rsidRPr="008472AE">
        <w:rPr>
          <w:rStyle w:val="Style13ptBold"/>
        </w:rPr>
        <w:t>Sunstein 2007</w:t>
      </w:r>
      <w:r w:rsidRPr="00E407FD">
        <w:rPr>
          <w:b/>
        </w:rPr>
        <w:t xml:space="preserve"> </w:t>
      </w:r>
      <w:r w:rsidRPr="00E407FD">
        <w:t>Cass R.—Professor in the Department of Political Science and at the Law School of the University of Chicago (“Worst-Case Scenar</w:t>
      </w:r>
      <w:r>
        <w:t>ios”, Harvard University Press)</w:t>
      </w:r>
    </w:p>
    <w:p w14:paraId="4DDBBBDF" w14:textId="4CB2420C" w:rsidR="006B2451" w:rsidRPr="006F79B1" w:rsidRDefault="006B2451" w:rsidP="006B2451">
      <w:pPr>
        <w:rPr>
          <w:sz w:val="14"/>
        </w:rPr>
      </w:pPr>
      <w:r w:rsidRPr="008472AE">
        <w:rPr>
          <w:sz w:val="14"/>
        </w:rPr>
        <w:t xml:space="preserve">Most worst-case scenarios appear to have an element of irreversibility. Once a species is lost, it is lost forever. The special concern for endangered species stems from the permanence of their loss (outside of Jurassic Park). One of the most serious fears associated with genetically modified organisms is that they might lead to irreversible ecological harm. Because some </w:t>
      </w:r>
      <w:r w:rsidRPr="00FA0E4A">
        <w:rPr>
          <w:b/>
          <w:u w:val="single"/>
        </w:rPr>
        <w:t xml:space="preserve">greenhouse gases stay in the atmosphere for centuries, the problem of </w:t>
      </w:r>
      <w:r w:rsidRPr="003B0296">
        <w:rPr>
          <w:b/>
          <w:highlight w:val="cyan"/>
          <w:u w:val="single"/>
        </w:rPr>
        <w:t>climate change may be irreversible,</w:t>
      </w:r>
      <w:r w:rsidRPr="00FA0E4A">
        <w:rPr>
          <w:b/>
          <w:u w:val="single"/>
        </w:rPr>
        <w:t xml:space="preserve"> at least for all practical purposes</w:t>
      </w:r>
      <w:r w:rsidRPr="008472AE">
        <w:rPr>
          <w:sz w:val="14"/>
        </w:rPr>
        <w:t xml:space="preserve">. Transgenic crops can impose irreversible losses too, because they can make pests more resistant to pesticides. If we invest significant wealth in one source of energy and neglect others, we may be effectively stuck forever, or at least for a long time. One objection to capital punishment is that errors cannot be reversed. In ordinary life, </w:t>
      </w:r>
      <w:r w:rsidRPr="00FA0E4A">
        <w:rPr>
          <w:b/>
          <w:u w:val="single"/>
        </w:rPr>
        <w:t xml:space="preserve">our </w:t>
      </w:r>
      <w:r w:rsidRPr="003B0296">
        <w:rPr>
          <w:b/>
          <w:highlight w:val="cyan"/>
          <w:u w:val="single"/>
        </w:rPr>
        <w:t xml:space="preserve">judgments </w:t>
      </w:r>
      <w:r w:rsidRPr="008472AE">
        <w:rPr>
          <w:sz w:val="14"/>
        </w:rPr>
        <w:t xml:space="preserve">about worst-case scenarios </w:t>
      </w:r>
      <w:r w:rsidRPr="003B0296">
        <w:rPr>
          <w:b/>
          <w:highlight w:val="cyan"/>
          <w:u w:val="single"/>
        </w:rPr>
        <w:t>have everything to do with irreversibility</w:t>
      </w:r>
      <w:r w:rsidRPr="008472AE">
        <w:rPr>
          <w:sz w:val="14"/>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People often take steps to avoid courses of action that are burdensome rather than literally impossible to reverse. </w:t>
      </w:r>
      <w:r w:rsidRPr="00FA0E4A">
        <w:rPr>
          <w:b/>
          <w:u w:val="single"/>
        </w:rPr>
        <w:t>In this light, we might identify an Irreversible Harm Precautionary Principle, applicable to a subset of risks</w:t>
      </w:r>
      <w:r w:rsidRPr="008472AE">
        <w:rPr>
          <w:sz w:val="14"/>
        </w:rPr>
        <w:t xml:space="preserve">.' As a rough first approximation, the principle says this: </w:t>
      </w:r>
      <w:r w:rsidRPr="003B0296">
        <w:rPr>
          <w:rStyle w:val="Emphasis"/>
          <w:highlight w:val="cyan"/>
        </w:rPr>
        <w:t>Sp</w:t>
      </w:r>
      <w:r w:rsidRPr="003B0296">
        <w:rPr>
          <w:b/>
          <w:highlight w:val="cyan"/>
          <w:u w:val="single"/>
        </w:rPr>
        <w:t>ecial steps should be taken to avoid irreversible harms</w:t>
      </w:r>
      <w:r w:rsidRPr="00FA0E4A">
        <w:rPr>
          <w:b/>
          <w:u w:val="single"/>
        </w:rPr>
        <w:t xml:space="preserve">, through precautions that go well beyond those that would be taken if irreversibility were not a problem. </w:t>
      </w:r>
      <w:r w:rsidRPr="008472AE">
        <w:rPr>
          <w:sz w:val="14"/>
        </w:rPr>
        <w:t>The general attitude here is "act, then learn</w:t>
      </w:r>
      <w:r w:rsidRPr="00FA0E4A">
        <w:rPr>
          <w:b/>
          <w:u w:val="single"/>
        </w:rPr>
        <w:t xml:space="preserve">," as opposed to the tempting alternative of "wait and learn." </w:t>
      </w:r>
      <w:r w:rsidRPr="008472AE">
        <w:rPr>
          <w:sz w:val="14"/>
        </w:rPr>
        <w:t>In the case of climate change, some people believe that research should be our first line of defense. In</w:t>
      </w:r>
      <w:r w:rsidRPr="00FA0E4A">
        <w:rPr>
          <w:b/>
          <w:u w:val="single"/>
        </w:rPr>
        <w:t xml:space="preserve"> their view, we should refuse to commit substantial resources to the problem until e</w:t>
      </w:r>
      <w:r w:rsidRPr="008472AE">
        <w:rPr>
          <w:sz w:val="14"/>
        </w:rPr>
        <w:t>vidence of serious harm is unmistakably clear.' But even assuming that the evidence is not so clear,</w:t>
      </w:r>
      <w:r w:rsidRPr="00FA0E4A">
        <w:rPr>
          <w:b/>
          <w:u w:val="single"/>
        </w:rPr>
        <w:t xml:space="preserve"> </w:t>
      </w:r>
      <w:r w:rsidRPr="008472AE">
        <w:rPr>
          <w:sz w:val="14"/>
        </w:rPr>
        <w:t>research</w:t>
      </w:r>
      <w:r w:rsidRPr="00FA0E4A">
        <w:rPr>
          <w:b/>
          <w:u w:val="single"/>
        </w:rPr>
        <w:t xml:space="preserve"> without action allows greenhouse gas </w:t>
      </w:r>
      <w:r w:rsidRPr="003B0296">
        <w:rPr>
          <w:b/>
          <w:highlight w:val="cyan"/>
          <w:u w:val="single"/>
        </w:rPr>
        <w:t xml:space="preserve">emissions </w:t>
      </w:r>
      <w:r w:rsidRPr="008472AE">
        <w:rPr>
          <w:sz w:val="14"/>
        </w:rPr>
        <w:t>to continue, which might</w:t>
      </w:r>
      <w:r w:rsidRPr="003B0296">
        <w:rPr>
          <w:b/>
          <w:highlight w:val="cyan"/>
          <w:u w:val="single"/>
        </w:rPr>
        <w:t xml:space="preserve"> produce risks that are irreversible</w:t>
      </w:r>
      <w:r w:rsidRPr="003B0296">
        <w:rPr>
          <w:sz w:val="14"/>
          <w:highlight w:val="cyan"/>
        </w:rPr>
        <w:t>,</w:t>
      </w:r>
      <w:r w:rsidRPr="008472AE">
        <w:rPr>
          <w:sz w:val="14"/>
        </w:rPr>
        <w:t xml:space="preserve"> or at best difficult and expensive to reverse. For this reason, </w:t>
      </w:r>
      <w:r w:rsidRPr="00FA0E4A">
        <w:rPr>
          <w:b/>
          <w:u w:val="single"/>
        </w:rPr>
        <w:t xml:space="preserve">the best course of action might well be to </w:t>
      </w:r>
      <w:r w:rsidRPr="003B0296">
        <w:rPr>
          <w:b/>
          <w:highlight w:val="cyan"/>
          <w:u w:val="single"/>
        </w:rPr>
        <w:t>take precautions</w:t>
      </w:r>
      <w:r w:rsidRPr="00FA0E4A">
        <w:rPr>
          <w:b/>
          <w:u w:val="single"/>
        </w:rPr>
        <w:t xml:space="preserve"> now as a way of </w:t>
      </w:r>
      <w:r w:rsidRPr="003B0296">
        <w:rPr>
          <w:b/>
          <w:highlight w:val="cyan"/>
          <w:u w:val="single"/>
        </w:rPr>
        <w:t>preserving flexibility</w:t>
      </w:r>
      <w:r w:rsidRPr="00FA0E4A">
        <w:rPr>
          <w:b/>
          <w:u w:val="single"/>
        </w:rPr>
        <w:t xml:space="preserve"> </w:t>
      </w:r>
      <w:r w:rsidRPr="003B0296">
        <w:rPr>
          <w:b/>
          <w:highlight w:val="cyan"/>
          <w:u w:val="single"/>
        </w:rPr>
        <w:t>for future generations</w:t>
      </w:r>
      <w:r w:rsidRPr="00FA0E4A">
        <w:rPr>
          <w:b/>
          <w:u w:val="single"/>
        </w:rPr>
        <w:t>. In the environmental context in general, this principle suggests that regulators should proceed with far more aggressive measures than would otherwise seem justified</w:t>
      </w:r>
      <w:r w:rsidRPr="008472AE">
        <w:rPr>
          <w:sz w:val="14"/>
        </w:rPr>
        <w:t>.</w:t>
      </w:r>
    </w:p>
    <w:p w14:paraId="6487D5AE" w14:textId="745ABB9F" w:rsidR="00866C7D" w:rsidRDefault="00930CAB" w:rsidP="00866C7D">
      <w:pPr>
        <w:pStyle w:val="Heading3"/>
      </w:pPr>
      <w:r>
        <w:lastRenderedPageBreak/>
        <w:t>Turns</w:t>
      </w:r>
      <w:r w:rsidR="00866C7D">
        <w:t>---Conflict</w:t>
      </w:r>
    </w:p>
    <w:p w14:paraId="4A1D6C3F" w14:textId="77777777" w:rsidR="00866C7D" w:rsidRDefault="00866C7D" w:rsidP="00866C7D">
      <w:pPr>
        <w:pStyle w:val="Heading4"/>
      </w:pPr>
      <w:r>
        <w:t xml:space="preserve">Warming causes extinction, outweighs nuclear war, and increases the propensity for violent conflict </w:t>
      </w:r>
    </w:p>
    <w:p w14:paraId="65CE8646" w14:textId="77777777" w:rsidR="00866C7D" w:rsidRDefault="00866C7D" w:rsidP="00866C7D">
      <w:r w:rsidRPr="0027636E">
        <w:rPr>
          <w:rStyle w:val="Style13ptBold"/>
        </w:rPr>
        <w:t>McKibben, 16</w:t>
      </w:r>
      <w:r>
        <w:t xml:space="preserve">—Schumann Distinguished Scholar at Middlebury College (Bill, “We’re under attack from climate change—and our only hope is to mobilize like we did in WWII,” </w:t>
      </w:r>
      <w:hyperlink r:id="rId25" w:history="1">
        <w:r w:rsidRPr="00CB6A23">
          <w:rPr>
            <w:rStyle w:val="Hyperlink"/>
          </w:rPr>
          <w:t>https://newrepublic.com/article/135684/declare-war-climate-change-mobilize-wwii</w:t>
        </w:r>
      </w:hyperlink>
      <w:r>
        <w:t>)</w:t>
      </w:r>
    </w:p>
    <w:p w14:paraId="3F022005" w14:textId="77777777" w:rsidR="00866C7D" w:rsidRPr="001049D9" w:rsidRDefault="00866C7D" w:rsidP="00866C7D">
      <w:r w:rsidRPr="001049D9">
        <w:t xml:space="preserve">In the North this summer, a devastating offensive is underway. Enemy forces have seized huge swaths of territory; </w:t>
      </w:r>
      <w:r w:rsidRPr="00F917F1">
        <w:rPr>
          <w:rStyle w:val="StyleUnderline"/>
        </w:rPr>
        <w:t xml:space="preserve">with </w:t>
      </w:r>
      <w:r w:rsidRPr="003B0296">
        <w:rPr>
          <w:rStyle w:val="StyleUnderline"/>
          <w:highlight w:val="cyan"/>
        </w:rPr>
        <w:t>each</w:t>
      </w:r>
      <w:r w:rsidRPr="0027636E">
        <w:rPr>
          <w:rStyle w:val="StyleUnderline"/>
        </w:rPr>
        <w:t xml:space="preserve"> passing </w:t>
      </w:r>
      <w:r w:rsidRPr="003B0296">
        <w:rPr>
          <w:rStyle w:val="StyleUnderline"/>
          <w:highlight w:val="cyan"/>
        </w:rPr>
        <w:t>week</w:t>
      </w:r>
      <w:r w:rsidRPr="0027636E">
        <w:rPr>
          <w:rStyle w:val="StyleUnderline"/>
        </w:rPr>
        <w:t xml:space="preserve">, another </w:t>
      </w:r>
      <w:r w:rsidRPr="003B0296">
        <w:rPr>
          <w:rStyle w:val="Emphasis"/>
          <w:highlight w:val="cyan"/>
        </w:rPr>
        <w:t>22,000 square miles</w:t>
      </w:r>
      <w:r w:rsidRPr="003B0296">
        <w:rPr>
          <w:rStyle w:val="StyleUnderline"/>
          <w:highlight w:val="cyan"/>
        </w:rPr>
        <w:t xml:space="preserve"> of Arctic ice disappears</w:t>
      </w:r>
      <w:r w:rsidRPr="001049D9">
        <w:t xml:space="preserve">. Experts dispatched to the battlefield in July saw little cause for hope, especially since this siege is one of the oldest fronts in the war. “In 30 years, </w:t>
      </w:r>
      <w:r w:rsidRPr="003B0296">
        <w:rPr>
          <w:rStyle w:val="StyleUnderline"/>
          <w:highlight w:val="cyan"/>
        </w:rPr>
        <w:t>the area has shrunk</w:t>
      </w:r>
      <w:r w:rsidRPr="001049D9">
        <w:t xml:space="preserve"> approximately </w:t>
      </w:r>
      <w:r w:rsidRPr="003B0296">
        <w:rPr>
          <w:rStyle w:val="StyleUnderline"/>
          <w:highlight w:val="cyan"/>
        </w:rPr>
        <w:t xml:space="preserve">by </w:t>
      </w:r>
      <w:r w:rsidRPr="003B0296">
        <w:rPr>
          <w:rStyle w:val="Emphasis"/>
          <w:highlight w:val="cyan"/>
        </w:rPr>
        <w:t>half</w:t>
      </w:r>
      <w:r w:rsidRPr="001049D9">
        <w:t xml:space="preserve">,” said a scientist who examined the onslaught. “There doesn’t seem anything able to stop this.” In the Pacific this spring, the enemy staged a daring breakout across thousands of miles of ocean, waging a full-scale assault on the region’s </w:t>
      </w:r>
      <w:r w:rsidRPr="003B0296">
        <w:rPr>
          <w:rStyle w:val="StyleUnderline"/>
          <w:highlight w:val="cyan"/>
        </w:rPr>
        <w:t>coral reefs</w:t>
      </w:r>
      <w:r w:rsidRPr="0027636E">
        <w:rPr>
          <w:rStyle w:val="StyleUnderline"/>
        </w:rPr>
        <w:t>.</w:t>
      </w:r>
      <w:r w:rsidRPr="001049D9">
        <w:t xml:space="preserve"> </w:t>
      </w:r>
      <w:r w:rsidRPr="0027636E">
        <w:rPr>
          <w:rStyle w:val="StyleUnderline"/>
        </w:rPr>
        <w:t xml:space="preserve">In a matter of </w:t>
      </w:r>
      <w:r w:rsidRPr="0027636E">
        <w:rPr>
          <w:rStyle w:val="Emphasis"/>
        </w:rPr>
        <w:t>months</w:t>
      </w:r>
      <w:r w:rsidRPr="0027636E">
        <w:rPr>
          <w:rStyle w:val="StyleUnderline"/>
        </w:rPr>
        <w:t xml:space="preserve">, </w:t>
      </w:r>
      <w:r w:rsidRPr="001049D9">
        <w:t>long stretches of formations like the Great Barrier Reef—dating back past the start of human civilization and visible from space—</w:t>
      </w:r>
      <w:r w:rsidRPr="003B0296">
        <w:rPr>
          <w:rStyle w:val="StyleUnderline"/>
          <w:highlight w:val="cyan"/>
        </w:rPr>
        <w:t xml:space="preserve">were reduced to </w:t>
      </w:r>
      <w:r w:rsidRPr="003B0296">
        <w:rPr>
          <w:rStyle w:val="Emphasis"/>
          <w:highlight w:val="cyan"/>
        </w:rPr>
        <w:t>white bone-yards</w:t>
      </w:r>
      <w:r w:rsidRPr="001049D9">
        <w:t xml:space="preserve">. Day after day, week after week, saboteurs behind our lines are unleashing a series of brilliant and overwhelming attacks. In the past few months alone, </w:t>
      </w:r>
      <w:r w:rsidRPr="003B0296">
        <w:rPr>
          <w:rStyle w:val="StyleUnderline"/>
          <w:highlight w:val="cyan"/>
        </w:rPr>
        <w:t>our foes have used</w:t>
      </w:r>
      <w:r w:rsidRPr="001049D9">
        <w:t xml:space="preserve"> a firestorm to force the total evacuation of a city of 90,000 in Canada, </w:t>
      </w:r>
      <w:r w:rsidRPr="003B0296">
        <w:rPr>
          <w:rStyle w:val="Emphasis"/>
          <w:highlight w:val="cyan"/>
        </w:rPr>
        <w:t>drought</w:t>
      </w:r>
      <w:r w:rsidRPr="003B0296">
        <w:rPr>
          <w:rStyle w:val="StyleUnderline"/>
          <w:highlight w:val="cyan"/>
        </w:rPr>
        <w:t xml:space="preserve"> to ravage crops</w:t>
      </w:r>
      <w:r w:rsidRPr="001049D9">
        <w:t xml:space="preserve"> to the point where southern Africans are literally eating their seed corn, and floods to threaten the priceless repository of art in the Louvre. The enemy is even deploying </w:t>
      </w:r>
      <w:r w:rsidRPr="003B0296">
        <w:rPr>
          <w:rStyle w:val="Emphasis"/>
          <w:highlight w:val="cyan"/>
        </w:rPr>
        <w:t>bio</w:t>
      </w:r>
      <w:r w:rsidRPr="0027636E">
        <w:rPr>
          <w:rStyle w:val="Emphasis"/>
        </w:rPr>
        <w:t xml:space="preserve">logical </w:t>
      </w:r>
      <w:r w:rsidRPr="003B0296">
        <w:rPr>
          <w:rStyle w:val="Emphasis"/>
          <w:highlight w:val="cyan"/>
        </w:rPr>
        <w:t>weapons</w:t>
      </w:r>
      <w:r w:rsidRPr="001049D9">
        <w:t xml:space="preserve"> to spread psychological terror: The Zika virus, loaded like a bomb into a growing army of mosquitoes, has shrunk the heads of newborn babies across an entire continent; panicked health ministers in seven countries are now urging women not to get pregnant. And as in all conflicts, </w:t>
      </w:r>
      <w:r w:rsidRPr="003B0296">
        <w:rPr>
          <w:rStyle w:val="Emphasis"/>
          <w:highlight w:val="cyan"/>
        </w:rPr>
        <w:t>millions of refugees</w:t>
      </w:r>
      <w:r w:rsidRPr="003B0296">
        <w:rPr>
          <w:rStyle w:val="StyleUnderline"/>
          <w:highlight w:val="cyan"/>
        </w:rPr>
        <w:t xml:space="preserve"> are fleeing</w:t>
      </w:r>
      <w:r w:rsidRPr="001049D9">
        <w:t xml:space="preserve"> the horrors of war, </w:t>
      </w:r>
      <w:r w:rsidRPr="0027636E">
        <w:rPr>
          <w:rStyle w:val="StyleUnderline"/>
        </w:rPr>
        <w:t xml:space="preserve">their numbers </w:t>
      </w:r>
      <w:r w:rsidRPr="0027636E">
        <w:rPr>
          <w:rStyle w:val="Emphasis"/>
        </w:rPr>
        <w:t>swelling daily</w:t>
      </w:r>
      <w:r w:rsidRPr="001049D9">
        <w:t xml:space="preserve"> as they’re forced to abandon their homes to escape famine and desolation and disease. </w:t>
      </w:r>
      <w:r w:rsidRPr="003B0296">
        <w:rPr>
          <w:rStyle w:val="Emphasis"/>
          <w:highlight w:val="cyan"/>
        </w:rPr>
        <w:t>World War III</w:t>
      </w:r>
      <w:r w:rsidRPr="003B0296">
        <w:rPr>
          <w:rStyle w:val="StyleUnderline"/>
          <w:highlight w:val="cyan"/>
        </w:rPr>
        <w:t xml:space="preserve"> is</w:t>
      </w:r>
      <w:r w:rsidRPr="001049D9">
        <w:t xml:space="preserve"> well and truly </w:t>
      </w:r>
      <w:r w:rsidRPr="003B0296">
        <w:rPr>
          <w:rStyle w:val="StyleUnderline"/>
          <w:highlight w:val="cyan"/>
        </w:rPr>
        <w:t>underway</w:t>
      </w:r>
      <w:r w:rsidRPr="001049D9">
        <w:t xml:space="preserve">. And we are losing. For years, our leaders chose to ignore the warnings of our best scientists and top military strategists. </w:t>
      </w:r>
      <w:r w:rsidRPr="0027636E">
        <w:rPr>
          <w:rStyle w:val="StyleUnderline"/>
        </w:rPr>
        <w:t xml:space="preserve">Global </w:t>
      </w:r>
      <w:r w:rsidRPr="003B0296">
        <w:rPr>
          <w:rStyle w:val="StyleUnderline"/>
          <w:highlight w:val="cyan"/>
        </w:rPr>
        <w:t>warming</w:t>
      </w:r>
      <w:r w:rsidRPr="001049D9">
        <w:t xml:space="preserve">, they told us, was beginning a stealth campaign that </w:t>
      </w:r>
      <w:r w:rsidRPr="003B0296">
        <w:rPr>
          <w:rStyle w:val="StyleUnderline"/>
          <w:highlight w:val="cyan"/>
        </w:rPr>
        <w:t>would lay waste to</w:t>
      </w:r>
      <w:r w:rsidRPr="001049D9">
        <w:t xml:space="preserve"> vast stretches of </w:t>
      </w:r>
      <w:r w:rsidRPr="003B0296">
        <w:rPr>
          <w:rStyle w:val="Emphasis"/>
          <w:highlight w:val="cyan"/>
        </w:rPr>
        <w:t>the planet</w:t>
      </w:r>
      <w:r w:rsidRPr="001049D9">
        <w:t xml:space="preserve">, uprooting and killing millions of innocent civilians. But instead of paying heed and taking obvious precautions, we chose to strengthen the enemy with our endless </w:t>
      </w:r>
      <w:r w:rsidRPr="0027636E">
        <w:rPr>
          <w:rStyle w:val="StyleUnderline"/>
        </w:rPr>
        <w:t>combustion</w:t>
      </w:r>
      <w:r w:rsidRPr="001049D9">
        <w:t xml:space="preserve">; a billion explosions of a billion pistons inside a billion cylinders </w:t>
      </w:r>
      <w:r w:rsidRPr="0027636E">
        <w:rPr>
          <w:rStyle w:val="StyleUnderline"/>
        </w:rPr>
        <w:t xml:space="preserve">have fueled a global threat </w:t>
      </w:r>
      <w:r w:rsidRPr="003B0296">
        <w:rPr>
          <w:rStyle w:val="Emphasis"/>
          <w:highlight w:val="cyan"/>
        </w:rPr>
        <w:t>as lethal as</w:t>
      </w:r>
      <w:r w:rsidRPr="001049D9">
        <w:t xml:space="preserve"> the mushroom-shaped </w:t>
      </w:r>
      <w:r w:rsidRPr="003B0296">
        <w:rPr>
          <w:rStyle w:val="Emphasis"/>
          <w:highlight w:val="cyan"/>
        </w:rPr>
        <w:t>nuclear explosions</w:t>
      </w:r>
      <w:r w:rsidRPr="001049D9">
        <w:t xml:space="preserve"> we long feared. </w:t>
      </w:r>
      <w:r w:rsidRPr="003B0296">
        <w:rPr>
          <w:rStyle w:val="StyleUnderline"/>
          <w:highlight w:val="cyan"/>
        </w:rPr>
        <w:t>Carbon and methane</w:t>
      </w:r>
      <w:r w:rsidRPr="001049D9">
        <w:t xml:space="preserve"> now </w:t>
      </w:r>
      <w:r w:rsidRPr="003B0296">
        <w:rPr>
          <w:rStyle w:val="StyleUnderline"/>
          <w:highlight w:val="cyan"/>
        </w:rPr>
        <w:t xml:space="preserve">represent the </w:t>
      </w:r>
      <w:r w:rsidRPr="003B0296">
        <w:rPr>
          <w:rStyle w:val="Emphasis"/>
          <w:highlight w:val="cyan"/>
        </w:rPr>
        <w:t>deadliest enemy of all time</w:t>
      </w:r>
      <w:r w:rsidRPr="003B0296">
        <w:rPr>
          <w:rStyle w:val="StyleUnderline"/>
          <w:highlight w:val="cyan"/>
        </w:rPr>
        <w:t xml:space="preserve">, the first force </w:t>
      </w:r>
      <w:r w:rsidRPr="003B0296">
        <w:rPr>
          <w:rStyle w:val="Emphasis"/>
          <w:highlight w:val="cyan"/>
        </w:rPr>
        <w:t>fully capable</w:t>
      </w:r>
      <w:r w:rsidRPr="003B0296">
        <w:rPr>
          <w:rStyle w:val="StyleUnderline"/>
          <w:highlight w:val="cyan"/>
        </w:rPr>
        <w:t xml:space="preserve"> of</w:t>
      </w:r>
      <w:r w:rsidRPr="003B0296">
        <w:rPr>
          <w:highlight w:val="cyan"/>
        </w:rPr>
        <w:t xml:space="preserve"> </w:t>
      </w:r>
      <w:r w:rsidRPr="003B0296">
        <w:rPr>
          <w:rStyle w:val="StyleUnderline"/>
          <w:highlight w:val="cyan"/>
        </w:rPr>
        <w:t>harrying</w:t>
      </w:r>
      <w:r w:rsidRPr="001049D9">
        <w:t xml:space="preserve">, scattering, and </w:t>
      </w:r>
      <w:r w:rsidRPr="001049D9">
        <w:rPr>
          <w:szCs w:val="16"/>
        </w:rPr>
        <w:t xml:space="preserve">impoverishing </w:t>
      </w:r>
      <w:r w:rsidRPr="003B0296">
        <w:rPr>
          <w:rStyle w:val="StyleUnderline"/>
          <w:highlight w:val="cyan"/>
        </w:rPr>
        <w:t xml:space="preserve">our </w:t>
      </w:r>
      <w:r w:rsidRPr="003B0296">
        <w:rPr>
          <w:rStyle w:val="Emphasis"/>
          <w:highlight w:val="cyan"/>
        </w:rPr>
        <w:t>entire civilization</w:t>
      </w:r>
      <w:r w:rsidRPr="001049D9">
        <w:t xml:space="preserve">. We’re used to war as metaphor: the war on poverty, the war on drugs, the war on cancer. Usually this is just a rhetorical device, a way of saying, “We need to focus our attention and marshal our forces to fix something we don’t like.” But this is no metaphor. </w:t>
      </w:r>
      <w:r w:rsidRPr="0027636E">
        <w:rPr>
          <w:rStyle w:val="StyleUnderline"/>
        </w:rPr>
        <w:t xml:space="preserve">By most of the ways we measure wars, climate change is the </w:t>
      </w:r>
      <w:r w:rsidRPr="0027636E">
        <w:rPr>
          <w:rStyle w:val="Emphasis"/>
        </w:rPr>
        <w:t>real deal</w:t>
      </w:r>
      <w:r w:rsidRPr="0027636E">
        <w:rPr>
          <w:rStyle w:val="StyleUnderline"/>
        </w:rPr>
        <w:t xml:space="preserve">: Carbon and methane are </w:t>
      </w:r>
      <w:r w:rsidRPr="003B0296">
        <w:rPr>
          <w:rStyle w:val="Emphasis"/>
          <w:highlight w:val="cyan"/>
        </w:rPr>
        <w:t>seizing physical territory</w:t>
      </w:r>
      <w:r w:rsidRPr="003B0296">
        <w:rPr>
          <w:rStyle w:val="StyleUnderline"/>
          <w:highlight w:val="cyan"/>
        </w:rPr>
        <w:t xml:space="preserve">, </w:t>
      </w:r>
      <w:r w:rsidRPr="003B0296">
        <w:rPr>
          <w:rStyle w:val="Emphasis"/>
          <w:highlight w:val="cyan"/>
        </w:rPr>
        <w:t>sowing havoc</w:t>
      </w:r>
      <w:r w:rsidRPr="0027636E">
        <w:rPr>
          <w:rStyle w:val="StyleUnderline"/>
        </w:rPr>
        <w:t xml:space="preserve"> and </w:t>
      </w:r>
      <w:r w:rsidRPr="0027636E">
        <w:rPr>
          <w:rStyle w:val="Emphasis"/>
        </w:rPr>
        <w:t>panic</w:t>
      </w:r>
      <w:r w:rsidRPr="0027636E">
        <w:rPr>
          <w:rStyle w:val="StyleUnderline"/>
        </w:rPr>
        <w:t xml:space="preserve">, </w:t>
      </w:r>
      <w:r w:rsidRPr="003B0296">
        <w:rPr>
          <w:rStyle w:val="StyleUnderline"/>
          <w:highlight w:val="cyan"/>
        </w:rPr>
        <w:t xml:space="preserve">racking up </w:t>
      </w:r>
      <w:r w:rsidRPr="003B0296">
        <w:rPr>
          <w:rStyle w:val="Emphasis"/>
          <w:highlight w:val="cyan"/>
        </w:rPr>
        <w:t>casualties</w:t>
      </w:r>
      <w:r w:rsidRPr="003B0296">
        <w:rPr>
          <w:rStyle w:val="StyleUnderline"/>
          <w:highlight w:val="cyan"/>
        </w:rPr>
        <w:t xml:space="preserve">, and even </w:t>
      </w:r>
      <w:r w:rsidRPr="003B0296">
        <w:rPr>
          <w:rStyle w:val="Emphasis"/>
          <w:highlight w:val="cyan"/>
        </w:rPr>
        <w:t>destabilizing governments</w:t>
      </w:r>
      <w:r w:rsidRPr="001049D9">
        <w:t xml:space="preserve">. (Over the past few years, record-setting droughts have helped undermine the brutal strongman of Syria and fuel the rise of Boko Haram in Nigeria.) It’s not that global warming is like a world war. It is a world war. Its first victims, ironically, are those who have done the least to cause the crisis. But </w:t>
      </w:r>
      <w:r w:rsidRPr="003B0296">
        <w:rPr>
          <w:rStyle w:val="StyleUnderline"/>
          <w:highlight w:val="cyan"/>
        </w:rPr>
        <w:t xml:space="preserve">it’s a world war </w:t>
      </w:r>
      <w:r w:rsidRPr="003B0296">
        <w:rPr>
          <w:rStyle w:val="Emphasis"/>
          <w:highlight w:val="cyan"/>
        </w:rPr>
        <w:t>aimed at us all</w:t>
      </w:r>
      <w:r w:rsidRPr="0027636E">
        <w:rPr>
          <w:rStyle w:val="StyleUnderline"/>
        </w:rPr>
        <w:t>.</w:t>
      </w:r>
      <w:r w:rsidRPr="001049D9">
        <w:t xml:space="preserve"> And if we lose, we will be as decimated and helpless as the losers in every conflict--except that this time, </w:t>
      </w:r>
      <w:r w:rsidRPr="0027636E">
        <w:rPr>
          <w:rStyle w:val="StyleUnderline"/>
        </w:rPr>
        <w:t xml:space="preserve">there will be </w:t>
      </w:r>
      <w:r w:rsidRPr="0027636E">
        <w:rPr>
          <w:rStyle w:val="Emphasis"/>
        </w:rPr>
        <w:t>no winners</w:t>
      </w:r>
      <w:r w:rsidRPr="0027636E">
        <w:rPr>
          <w:rStyle w:val="StyleUnderline"/>
        </w:rPr>
        <w:t>, and no end to the planetwide occupation that follows</w:t>
      </w:r>
      <w:r w:rsidRPr="001049D9">
        <w:t>.</w:t>
      </w:r>
    </w:p>
    <w:p w14:paraId="3141C7CF" w14:textId="2A4740B8" w:rsidR="008B7F5F" w:rsidRDefault="00A46894" w:rsidP="008B7F5F">
      <w:pPr>
        <w:pStyle w:val="Heading3"/>
      </w:pPr>
      <w:r>
        <w:lastRenderedPageBreak/>
        <w:t>Turn---</w:t>
      </w:r>
      <w:r w:rsidR="008B7F5F">
        <w:t>Disease</w:t>
      </w:r>
    </w:p>
    <w:p w14:paraId="439B1EB9" w14:textId="77777777" w:rsidR="008B7F5F" w:rsidRPr="006139B5" w:rsidRDefault="008B7F5F" w:rsidP="008B7F5F">
      <w:pPr>
        <w:pStyle w:val="Heading4"/>
      </w:pPr>
      <w:r>
        <w:t>Global warming turns disease—Increases range and transmission rates</w:t>
      </w:r>
    </w:p>
    <w:p w14:paraId="30F686D6" w14:textId="77777777" w:rsidR="008B7F5F" w:rsidRPr="00665D6D" w:rsidRDefault="008B7F5F" w:rsidP="008B7F5F">
      <w:r w:rsidRPr="00665D6D">
        <w:rPr>
          <w:rStyle w:val="Style13ptBold"/>
        </w:rPr>
        <w:t>Boyles and Chang 2009—</w:t>
      </w:r>
      <w:r w:rsidRPr="00665D6D">
        <w:t xml:space="preserve"> (Salynn. Louise. MD. “Report: Climate Change Threatens Health: Scientists Say Global Warming Will Increase Malaria and Other Diseases.” May 13, 2009. WebMD Health News. &lt;http://www.webmd.com/news/20090513/report-climate-change-threatens-health&gt; Accessed: 6/3/09) </w:t>
      </w:r>
    </w:p>
    <w:p w14:paraId="7C9F7B3B" w14:textId="77777777" w:rsidR="008B7F5F" w:rsidRPr="003B0296" w:rsidRDefault="008B7F5F" w:rsidP="008B7F5F">
      <w:pPr>
        <w:rPr>
          <w:rStyle w:val="StyleUnderline"/>
          <w:highlight w:val="cyan"/>
        </w:rPr>
      </w:pPr>
      <w:r w:rsidRPr="00665D6D">
        <w:t xml:space="preserve">According to the report: </w:t>
      </w:r>
      <w:r w:rsidRPr="003B0296">
        <w:rPr>
          <w:rStyle w:val="StyleUnderline"/>
          <w:highlight w:val="cyan"/>
        </w:rPr>
        <w:t>Rising temperatures will affect the spread and transmission rates of</w:t>
      </w:r>
      <w:r w:rsidRPr="00665D6D">
        <w:t xml:space="preserve"> </w:t>
      </w:r>
      <w:r w:rsidRPr="00510405">
        <w:rPr>
          <w:rStyle w:val="StyleUnderline"/>
        </w:rPr>
        <w:t>vector-borne and rodent-borne</w:t>
      </w:r>
      <w:r w:rsidRPr="00665D6D">
        <w:t xml:space="preserve"> </w:t>
      </w:r>
      <w:r w:rsidRPr="003B0296">
        <w:rPr>
          <w:rStyle w:val="StyleUnderline"/>
          <w:highlight w:val="cyan"/>
        </w:rPr>
        <w:t xml:space="preserve">diseases like malaria, dengue fever, Lyme disease, hantavirus, tick-borne encephalitis, </w:t>
      </w:r>
      <w:r w:rsidRPr="00665D6D">
        <w:t xml:space="preserve">and a host of other diseases. According to one model, </w:t>
      </w:r>
      <w:r w:rsidRPr="003B0296">
        <w:rPr>
          <w:rStyle w:val="StyleUnderline"/>
          <w:highlight w:val="cyan"/>
        </w:rPr>
        <w:t xml:space="preserve">there will be </w:t>
      </w:r>
      <w:r w:rsidRPr="00510405">
        <w:rPr>
          <w:rStyle w:val="StyleUnderline"/>
        </w:rPr>
        <w:t>as many as</w:t>
      </w:r>
      <w:r w:rsidRPr="003B0296">
        <w:rPr>
          <w:rStyle w:val="StyleUnderline"/>
          <w:highlight w:val="cyan"/>
        </w:rPr>
        <w:t xml:space="preserve"> 320 million </w:t>
      </w:r>
      <w:r w:rsidRPr="00510405">
        <w:rPr>
          <w:rStyle w:val="StyleUnderline"/>
        </w:rPr>
        <w:t>additional</w:t>
      </w:r>
      <w:r w:rsidRPr="003B0296">
        <w:rPr>
          <w:rStyle w:val="StyleUnderline"/>
          <w:highlight w:val="cyan"/>
        </w:rPr>
        <w:t xml:space="preserve"> cases of malaria in 2080.</w:t>
      </w:r>
      <w:r w:rsidRPr="00665D6D">
        <w:t xml:space="preserve"> </w:t>
      </w:r>
      <w:r w:rsidRPr="003B0296">
        <w:rPr>
          <w:rStyle w:val="StyleUnderline"/>
          <w:highlight w:val="cyan"/>
        </w:rPr>
        <w:t>And 6 billion people will be at risk for dengue fever, compared to 3.5 billion today</w:t>
      </w:r>
      <w:r w:rsidRPr="00665D6D">
        <w:t xml:space="preserve">. As ocean temperatures rise and more intense seasonal weather events occur as a result, </w:t>
      </w:r>
      <w:r w:rsidRPr="003B0296">
        <w:rPr>
          <w:rStyle w:val="StyleUnderline"/>
          <w:highlight w:val="cyan"/>
        </w:rPr>
        <w:t xml:space="preserve">cholera outbreaks may increase. </w:t>
      </w:r>
    </w:p>
    <w:p w14:paraId="0D478F2E" w14:textId="77777777" w:rsidR="008B7F5F" w:rsidRDefault="008B7F5F" w:rsidP="008B7F5F">
      <w:pPr>
        <w:pStyle w:val="Heading4"/>
      </w:pPr>
      <w:r w:rsidRPr="00A50A9E">
        <w:t>Dem win key to healthcare</w:t>
      </w:r>
    </w:p>
    <w:p w14:paraId="0D4C9E39" w14:textId="77777777" w:rsidR="008B7F5F" w:rsidRPr="00A50A9E" w:rsidRDefault="008B7F5F" w:rsidP="008B7F5F">
      <w:r w:rsidRPr="00A50A9E">
        <w:t xml:space="preserve">Jeanne </w:t>
      </w:r>
      <w:r w:rsidRPr="00A50A9E">
        <w:rPr>
          <w:rStyle w:val="Style13ptBold"/>
        </w:rPr>
        <w:t>Lambrew</w:t>
      </w:r>
      <w:r w:rsidRPr="00A50A9E">
        <w:t>, 6-26-20</w:t>
      </w:r>
      <w:r w:rsidRPr="00A50A9E">
        <w:rPr>
          <w:rStyle w:val="Style13ptBold"/>
        </w:rPr>
        <w:t>18</w:t>
      </w:r>
      <w:r w:rsidRPr="00A50A9E">
        <w:t>, 2020 Presidential Health Care Planning Starts Now, Century Foundation, https://tcf.org/content/commentary/2020-presidential-health-planning-starts-now/, accessed 11-29-2018 {\\EP}</w:t>
      </w:r>
    </w:p>
    <w:p w14:paraId="4F5EA143" w14:textId="77777777" w:rsidR="008B7F5F" w:rsidRPr="00A50A9E" w:rsidRDefault="008B7F5F" w:rsidP="008B7F5F">
      <w:pPr>
        <w:rPr>
          <w:rStyle w:val="StyleUnderline"/>
        </w:rPr>
      </w:pPr>
      <w:r w:rsidRPr="00A50A9E">
        <w:rPr>
          <w:rStyle w:val="StyleUnderline"/>
        </w:rPr>
        <w:t xml:space="preserve">The partisan fight over </w:t>
      </w:r>
      <w:r w:rsidRPr="003B0296">
        <w:rPr>
          <w:rStyle w:val="StyleUnderline"/>
          <w:highlight w:val="cyan"/>
        </w:rPr>
        <w:t>health care will likely be hotly debated</w:t>
      </w:r>
      <w:r w:rsidRPr="00A50A9E">
        <w:rPr>
          <w:rStyle w:val="StyleUnderline"/>
        </w:rPr>
        <w:t xml:space="preserve"> during the 2020 presidential election. </w:t>
      </w:r>
      <w:r w:rsidRPr="003B0296">
        <w:rPr>
          <w:rStyle w:val="StyleUnderline"/>
          <w:highlight w:val="cyan"/>
        </w:rPr>
        <w:t>This prediction partly reflects Republicans’ ceaseless efforts to “repeal and replace” the Affordable Care Act (ACA</w:t>
      </w:r>
      <w:r w:rsidRPr="00A50A9E">
        <w:rPr>
          <w:rStyle w:val="StyleUnderline"/>
        </w:rPr>
        <w:t>).</w:t>
      </w:r>
      <w:r w:rsidRPr="00A50A9E">
        <w:rPr>
          <w:sz w:val="16"/>
        </w:rPr>
        <w:t xml:space="preserve"> Most recently, the Trump administration </w:t>
      </w:r>
      <w:hyperlink r:id="rId26" w:tgtFrame="_blank" w:tooltip="Opens in a new window" w:history="1">
        <w:r w:rsidRPr="00A50A9E">
          <w:rPr>
            <w:rStyle w:val="Hyperlink"/>
            <w:sz w:val="16"/>
          </w:rPr>
          <w:t>abandoned</w:t>
        </w:r>
      </w:hyperlink>
      <w:r w:rsidRPr="00A50A9E">
        <w:rPr>
          <w:sz w:val="16"/>
        </w:rPr>
        <w:t xml:space="preserve"> its legal defense of pre-existing condition protections, thereby offering a crucial point of debate for the </w:t>
      </w:r>
      <w:hyperlink r:id="rId27" w:tgtFrame="_blank" w:tooltip="Opens in a new window" w:history="1">
        <w:r w:rsidRPr="00A50A9E">
          <w:rPr>
            <w:rStyle w:val="Hyperlink"/>
            <w:sz w:val="16"/>
          </w:rPr>
          <w:t>2018 midterm elections</w:t>
        </w:r>
      </w:hyperlink>
      <w:r w:rsidRPr="00A50A9E">
        <w:rPr>
          <w:sz w:val="16"/>
        </w:rPr>
        <w:t xml:space="preserve">. More broadly, however, the persistence of the health care battle also reflects the prominence of health policy in presidential races for decades. </w:t>
      </w:r>
      <w:hyperlink r:id="rId28" w:tgtFrame="_blank" w:tooltip="Opens in a new window" w:history="1">
        <w:r w:rsidRPr="00A50A9E">
          <w:rPr>
            <w:rStyle w:val="Hyperlink"/>
            <w:sz w:val="16"/>
          </w:rPr>
          <w:t>As a new Commonwealth Fund report documents</w:t>
        </w:r>
      </w:hyperlink>
      <w:r w:rsidRPr="00A50A9E">
        <w:rPr>
          <w:sz w:val="16"/>
        </w:rPr>
        <w:t xml:space="preserve">, since 1988, health care has been among the most important issues in presidential elections. Since 1940, virtually every presidential candidate has put his or her health care vision forward through the party’s platform (Figure 1). The contours of the 2020 health reform platforms have already emerged. President Trump, who has indicated he will run for reelection, included in his </w:t>
      </w:r>
      <w:hyperlink r:id="rId29" w:tgtFrame="_blank" w:tooltip="Opens in a new window" w:history="1">
        <w:r w:rsidRPr="00A50A9E">
          <w:rPr>
            <w:rStyle w:val="Hyperlink"/>
            <w:sz w:val="16"/>
          </w:rPr>
          <w:t>budget</w:t>
        </w:r>
      </w:hyperlink>
      <w:r w:rsidRPr="00A50A9E">
        <w:rPr>
          <w:sz w:val="16"/>
        </w:rPr>
        <w:t xml:space="preserve"> the so-called Graham–Cassidy–Heller–Johnson amendment. The proposal would repeal federal financing for the ACA’s Medicaid expansion and Health Insurance Marketplaces, using most of the savings for a state block grant for health care services. A revised version was introduced by conservative think tanks this week. The Democratic contender will likely embrace a “Medicare for More” or “Medicare for All” proposal, expanding rather than contracting government’s role in coverage. Numerous such </w:t>
      </w:r>
      <w:hyperlink r:id="rId30" w:history="1">
        <w:r w:rsidRPr="00A50A9E">
          <w:rPr>
            <w:rStyle w:val="Hyperlink"/>
            <w:sz w:val="16"/>
          </w:rPr>
          <w:t>proposals</w:t>
        </w:r>
      </w:hyperlink>
      <w:r w:rsidRPr="00A50A9E">
        <w:rPr>
          <w:sz w:val="16"/>
        </w:rPr>
        <w:t xml:space="preserve"> have been introduced in the last year. That said, key questions about the campaign plans remain, with their direction and details to be developed in the coming months and into next year. Studies suggest that roughly two-thirds of campaign promises have been kept by presidents in the last five decades. </w:t>
      </w:r>
      <w:r w:rsidRPr="00A50A9E">
        <w:rPr>
          <w:rStyle w:val="StyleUnderline"/>
        </w:rPr>
        <w:t xml:space="preserve">Contrary to conventional wisdom, </w:t>
      </w:r>
      <w:r w:rsidRPr="003B0296">
        <w:rPr>
          <w:rStyle w:val="StyleUnderline"/>
          <w:highlight w:val="cyan"/>
        </w:rPr>
        <w:t>campaign plans matter</w:t>
      </w:r>
      <w:r w:rsidRPr="00A50A9E">
        <w:rPr>
          <w:rStyle w:val="StyleUnderline"/>
        </w:rPr>
        <w:t xml:space="preserve">—including, and perhaps </w:t>
      </w:r>
      <w:r w:rsidRPr="003B0296">
        <w:rPr>
          <w:rStyle w:val="StyleUnderline"/>
          <w:highlight w:val="cyan"/>
        </w:rPr>
        <w:t>especially, health reform plans</w:t>
      </w:r>
      <w:r w:rsidRPr="00A50A9E">
        <w:rPr>
          <w:rStyle w:val="StyleUnderline"/>
        </w:rPr>
        <w:t>. They signal to voters the direction of each party; they impact elections and are used to hold elected officials accountable; and, perhaps most importantly</w:t>
      </w:r>
      <w:r w:rsidRPr="003B0296">
        <w:rPr>
          <w:rStyle w:val="StyleUnderline"/>
          <w:highlight w:val="cyan"/>
        </w:rPr>
        <w:t>, they set the agenda</w:t>
      </w:r>
      <w:r w:rsidRPr="00A50A9E">
        <w:rPr>
          <w:rStyle w:val="StyleUnderline"/>
        </w:rPr>
        <w:t xml:space="preserve"> for a president and influence future policy outcomes. Studies suggest that roughly two-thirds of campaign promises have been kept by presidents in the last five decades.</w:t>
      </w:r>
      <w:r>
        <w:rPr>
          <w:rStyle w:val="StyleUnderline"/>
        </w:rPr>
        <w:t xml:space="preserve"> </w:t>
      </w:r>
      <w:r w:rsidRPr="00A50A9E">
        <w:rPr>
          <w:rStyle w:val="StyleUnderline"/>
        </w:rPr>
        <w:t xml:space="preserve">Policymakers, experts, and concerned </w:t>
      </w:r>
      <w:r w:rsidRPr="003B0296">
        <w:rPr>
          <w:rStyle w:val="StyleUnderline"/>
          <w:highlight w:val="cyan"/>
        </w:rPr>
        <w:t>citizens alike should start caring about the major health reform plans</w:t>
      </w:r>
      <w:r w:rsidRPr="00A50A9E">
        <w:rPr>
          <w:rStyle w:val="StyleUnderline"/>
        </w:rPr>
        <w:t xml:space="preserve">. And now is the time to do so, for now is when they are being developed, modified, and solidified. In short, now is when they most merit our scrutiny. If past is prologue, </w:t>
      </w:r>
      <w:r w:rsidRPr="003B0296">
        <w:rPr>
          <w:rStyle w:val="StyleUnderline"/>
          <w:highlight w:val="cyan"/>
        </w:rPr>
        <w:t>this work</w:t>
      </w:r>
      <w:r w:rsidRPr="00A50A9E">
        <w:rPr>
          <w:rStyle w:val="StyleUnderline"/>
        </w:rPr>
        <w:t xml:space="preserve"> today </w:t>
      </w:r>
      <w:r w:rsidRPr="003B0296">
        <w:rPr>
          <w:rStyle w:val="StyleUnderline"/>
          <w:highlight w:val="cyan"/>
        </w:rPr>
        <w:t>will</w:t>
      </w:r>
      <w:r w:rsidRPr="00A50A9E">
        <w:rPr>
          <w:rStyle w:val="StyleUnderline"/>
        </w:rPr>
        <w:t xml:space="preserve"> yield </w:t>
      </w:r>
      <w:r w:rsidRPr="003B0296">
        <w:rPr>
          <w:rStyle w:val="StyleUnderline"/>
          <w:highlight w:val="cyan"/>
        </w:rPr>
        <w:t>better public policy on the other side of the presidential election.</w:t>
      </w:r>
    </w:p>
    <w:p w14:paraId="7C5D55C9" w14:textId="77777777" w:rsidR="008B7F5F" w:rsidRPr="003B0296" w:rsidRDefault="008B7F5F" w:rsidP="008B7F5F">
      <w:pPr>
        <w:rPr>
          <w:rStyle w:val="StyleUnderline"/>
          <w:highlight w:val="cyan"/>
        </w:rPr>
      </w:pPr>
    </w:p>
    <w:p w14:paraId="23B1070B" w14:textId="414AB19D" w:rsidR="008B7F5F" w:rsidRDefault="00A46894" w:rsidP="008B7F5F">
      <w:pPr>
        <w:pStyle w:val="Heading3"/>
      </w:pPr>
      <w:r>
        <w:t>Turn---</w:t>
      </w:r>
      <w:r w:rsidR="008B7F5F">
        <w:t>Econ</w:t>
      </w:r>
    </w:p>
    <w:p w14:paraId="5967F0C2" w14:textId="77777777" w:rsidR="008B7F5F" w:rsidRDefault="008B7F5F" w:rsidP="008B7F5F">
      <w:pPr>
        <w:pStyle w:val="Heading4"/>
      </w:pPr>
      <w:r>
        <w:t>Second-term Trump collapses the global economy and causes fast unstable retrenchment from U.S. international commitments</w:t>
      </w:r>
    </w:p>
    <w:p w14:paraId="038C326C" w14:textId="77777777" w:rsidR="008B7F5F" w:rsidRDefault="008B7F5F" w:rsidP="008B7F5F">
      <w:pPr>
        <w:shd w:val="clear" w:color="auto" w:fill="FFFFFF"/>
        <w:spacing w:line="235" w:lineRule="atLeast"/>
        <w:rPr>
          <w:color w:val="222222"/>
        </w:rPr>
      </w:pPr>
      <w:r>
        <w:rPr>
          <w:color w:val="222222"/>
        </w:rPr>
        <w:t>Patrick </w:t>
      </w:r>
      <w:r>
        <w:rPr>
          <w:rStyle w:val="m-3268680614741946669gmail-style13ptbold"/>
          <w:b/>
          <w:bCs/>
          <w:color w:val="222222"/>
          <w:sz w:val="26"/>
          <w:szCs w:val="26"/>
        </w:rPr>
        <w:t>Porter 18</w:t>
      </w:r>
      <w:r>
        <w:rPr>
          <w:color w:val="222222"/>
        </w:rPr>
        <w:t>, Chair in International Security and Strategy at the University of Birmingham, 8/6/18, “CRISIS AND CONVICTION: U.S. GRAND STRATEGY IN TRUMP’S SECOND TERM,” </w:t>
      </w:r>
      <w:hyperlink r:id="rId31" w:tgtFrame="_blank" w:history="1">
        <w:r>
          <w:rPr>
            <w:rStyle w:val="Hyperlink"/>
          </w:rPr>
          <w:t>https://warontherocks.com/2018/08/crisis-and-conviction-u-s-grand-strategy-in-trumps-second-term/</w:t>
        </w:r>
      </w:hyperlink>
    </w:p>
    <w:p w14:paraId="34771AF3" w14:textId="77777777" w:rsidR="008B7F5F" w:rsidRDefault="008B7F5F" w:rsidP="008B7F5F">
      <w:pPr>
        <w:shd w:val="clear" w:color="auto" w:fill="FFFFFF"/>
        <w:spacing w:line="235" w:lineRule="atLeast"/>
        <w:rPr>
          <w:color w:val="222222"/>
        </w:rPr>
      </w:pPr>
      <w:r>
        <w:rPr>
          <w:color w:val="222222"/>
          <w:sz w:val="16"/>
          <w:szCs w:val="16"/>
        </w:rPr>
        <w:t xml:space="preserve">Thus far, the bottom line about </w:t>
      </w:r>
      <w:r w:rsidRPr="003B0296">
        <w:rPr>
          <w:rStyle w:val="StyleUnderline"/>
          <w:highlight w:val="cyan"/>
        </w:rPr>
        <w:t>Trump</w:t>
      </w:r>
      <w:r w:rsidRPr="00580D88">
        <w:rPr>
          <w:rStyle w:val="StyleUnderline"/>
        </w:rPr>
        <w:t>’s</w:t>
      </w:r>
      <w:r>
        <w:rPr>
          <w:color w:val="222222"/>
          <w:sz w:val="16"/>
          <w:szCs w:val="16"/>
        </w:rPr>
        <w:t xml:space="preserve"> presidency is that before he took office, he </w:t>
      </w:r>
      <w:r w:rsidRPr="00580D88">
        <w:rPr>
          <w:rStyle w:val="StyleUnderline"/>
        </w:rPr>
        <w:t xml:space="preserve">threatened to govern as an isolationist, but </w:t>
      </w:r>
      <w:r>
        <w:rPr>
          <w:color w:val="222222"/>
          <w:sz w:val="16"/>
          <w:szCs w:val="16"/>
        </w:rPr>
        <w:t xml:space="preserve">he </w:t>
      </w:r>
      <w:r w:rsidRPr="00580D88">
        <w:rPr>
          <w:rStyle w:val="StyleUnderline"/>
        </w:rPr>
        <w:t>has not</w:t>
      </w:r>
      <w:r>
        <w:rPr>
          <w:color w:val="222222"/>
          <w:sz w:val="16"/>
          <w:szCs w:val="16"/>
        </w:rPr>
        <w:t xml:space="preserve">. Instead of addressing the failures of primacy, he is exacerbating them. </w:t>
      </w:r>
      <w:r>
        <w:rPr>
          <w:rStyle w:val="m-3268680614741946669gmail-styleunderline"/>
          <w:color w:val="222222"/>
        </w:rPr>
        <w:t>When running</w:t>
      </w:r>
      <w:r>
        <w:rPr>
          <w:color w:val="222222"/>
          <w:sz w:val="16"/>
          <w:szCs w:val="16"/>
        </w:rPr>
        <w:t xml:space="preserve"> for office, </w:t>
      </w:r>
      <w:r>
        <w:rPr>
          <w:rStyle w:val="m-3268680614741946669gmail-styleunderline"/>
          <w:color w:val="222222"/>
        </w:rPr>
        <w:t>Trump</w:t>
      </w:r>
      <w:r>
        <w:rPr>
          <w:color w:val="222222"/>
          <w:sz w:val="16"/>
          <w:szCs w:val="16"/>
        </w:rPr>
        <w:t xml:space="preserve"> promised to extricate America from unnecessary wars. He </w:t>
      </w:r>
      <w:r>
        <w:rPr>
          <w:rStyle w:val="m-3268680614741946669gmail-styleunderline"/>
          <w:color w:val="222222"/>
        </w:rPr>
        <w:t>toyed with</w:t>
      </w:r>
      <w:r>
        <w:rPr>
          <w:color w:val="222222"/>
          <w:sz w:val="16"/>
          <w:szCs w:val="16"/>
        </w:rPr>
        <w:t xml:space="preserve"> the idea of </w:t>
      </w:r>
      <w:r>
        <w:rPr>
          <w:rStyle w:val="m-3268680614741946669gmail-styleunderline"/>
          <w:color w:val="222222"/>
        </w:rPr>
        <w:t>tolerating</w:t>
      </w:r>
      <w:r>
        <w:rPr>
          <w:color w:val="222222"/>
          <w:sz w:val="16"/>
          <w:szCs w:val="16"/>
        </w:rPr>
        <w:t xml:space="preserve"> others’ nuclear </w:t>
      </w:r>
      <w:r>
        <w:rPr>
          <w:rStyle w:val="m-3268680614741946669gmail-styleunderline"/>
          <w:color w:val="222222"/>
        </w:rPr>
        <w:t>proliferation</w:t>
      </w:r>
      <w:r>
        <w:rPr>
          <w:color w:val="222222"/>
          <w:sz w:val="16"/>
          <w:szCs w:val="16"/>
        </w:rPr>
        <w:t xml:space="preserve">. He </w:t>
      </w:r>
      <w:r>
        <w:rPr>
          <w:rStyle w:val="m-3268680614741946669gmail-styleunderline"/>
          <w:color w:val="222222"/>
        </w:rPr>
        <w:t>pronounced NATO</w:t>
      </w:r>
      <w:r>
        <w:rPr>
          <w:color w:val="222222"/>
          <w:sz w:val="16"/>
          <w:szCs w:val="16"/>
        </w:rPr>
        <w:t xml:space="preserve"> to be “</w:t>
      </w:r>
      <w:r>
        <w:rPr>
          <w:rStyle w:val="m-3268680614741946669gmail-styleunderline"/>
          <w:color w:val="222222"/>
        </w:rPr>
        <w:t>obsolete</w:t>
      </w:r>
      <w:r>
        <w:rPr>
          <w:color w:val="222222"/>
          <w:sz w:val="16"/>
          <w:szCs w:val="16"/>
        </w:rPr>
        <w:t xml:space="preserve">.” He took up the slogan of interwar isolationism, “America First.” This worldview persists. He is no convert to the traditional ethos of the Pax Americana. In his contractual view of international affairs, </w:t>
      </w:r>
      <w:r w:rsidRPr="00580D88">
        <w:rPr>
          <w:rStyle w:val="StyleUnderline"/>
        </w:rPr>
        <w:t xml:space="preserve">he </w:t>
      </w:r>
      <w:r w:rsidRPr="003B0296">
        <w:rPr>
          <w:rStyle w:val="StyleUnderline"/>
          <w:highlight w:val="cyan"/>
        </w:rPr>
        <w:t>would prefer to draw down</w:t>
      </w:r>
      <w:r>
        <w:rPr>
          <w:rStyle w:val="m-3268680614741946669gmail-styleunderline"/>
          <w:color w:val="222222"/>
        </w:rPr>
        <w:t xml:space="preserve"> global military deployments</w:t>
      </w:r>
      <w:r>
        <w:rPr>
          <w:color w:val="222222"/>
          <w:sz w:val="16"/>
          <w:szCs w:val="16"/>
        </w:rPr>
        <w:t xml:space="preserve">. He would prefer </w:t>
      </w:r>
      <w:r>
        <w:rPr>
          <w:rStyle w:val="m-3268680614741946669gmail-styleunderline"/>
          <w:color w:val="222222"/>
        </w:rPr>
        <w:t>not to be bound by alliance commitments. He would rather accommodate</w:t>
      </w:r>
      <w:r>
        <w:rPr>
          <w:color w:val="222222"/>
          <w:sz w:val="16"/>
          <w:szCs w:val="16"/>
        </w:rPr>
        <w:t xml:space="preserve"> other </w:t>
      </w:r>
      <w:r>
        <w:rPr>
          <w:rStyle w:val="m-3268680614741946669gmail-styleunderline"/>
          <w:color w:val="222222"/>
        </w:rPr>
        <w:t>major powers</w:t>
      </w:r>
      <w:r>
        <w:rPr>
          <w:color w:val="222222"/>
          <w:sz w:val="16"/>
          <w:szCs w:val="16"/>
        </w:rPr>
        <w:t xml:space="preserve"> and let them dominate their back yards. He would be content for regional powers to be security providers. And he has no time for the traditional logic that the hegemon pays more than the lion’s share of the defense bill in order to keep allies subordinate</w:t>
      </w:r>
      <w:r w:rsidRPr="00580D88">
        <w:rPr>
          <w:rStyle w:val="StyleUnderline"/>
        </w:rPr>
        <w:t>. He has not governed this way. Look beyond the tweets to follow the money and the troops. Trump is aggressively reasserting American primacy, not dismantling it</w:t>
      </w:r>
      <w:r>
        <w:rPr>
          <w:color w:val="222222"/>
          <w:sz w:val="16"/>
          <w:szCs w:val="16"/>
        </w:rPr>
        <w:t xml:space="preserve">.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is projected to rise by an additional $100 billion a year. </w:t>
      </w:r>
      <w:r>
        <w:rPr>
          <w:rStyle w:val="m-3268680614741946669gmail-styleunderline"/>
          <w:color w:val="222222"/>
        </w:rPr>
        <w:t>In the Middle East, Trump</w:t>
      </w:r>
      <w:r>
        <w:rPr>
          <w:color w:val="222222"/>
          <w:sz w:val="16"/>
          <w:szCs w:val="16"/>
        </w:rPr>
        <w:t xml:space="preserve"> has </w:t>
      </w:r>
      <w:r>
        <w:rPr>
          <w:rStyle w:val="m-3268680614741946669gmail-styleunderline"/>
          <w:color w:val="222222"/>
        </w:rPr>
        <w:t>doubled down on America’s bid to remain predominant</w:t>
      </w:r>
      <w:r>
        <w:rPr>
          <w:color w:val="222222"/>
          <w:sz w:val="16"/>
          <w:szCs w:val="16"/>
        </w:rPr>
        <w:t xml:space="preserve"> for the foreseeable future, increasing civilian and military deployments by 33 percent (as of November 2017) along with accelerated arms sales, while</w:t>
      </w:r>
      <w:r>
        <w:rPr>
          <w:rStyle w:val="m-3268680614741946669gmail-styleunderline"/>
          <w:color w:val="222222"/>
        </w:rPr>
        <w:t>strengthening ties with the Saudi bloc and Israel to confront</w:t>
      </w:r>
      <w:r>
        <w:rPr>
          <w:color w:val="222222"/>
          <w:sz w:val="16"/>
          <w:szCs w:val="16"/>
        </w:rPr>
        <w:t xml:space="preserve"> and coerce </w:t>
      </w:r>
      <w:r>
        <w:rPr>
          <w:rStyle w:val="m-3268680614741946669gmail-styleunderline"/>
          <w:color w:val="222222"/>
        </w:rPr>
        <w:t>Iran</w:t>
      </w:r>
      <w:r>
        <w:rPr>
          <w:color w:val="222222"/>
          <w:sz w:val="16"/>
          <w:szCs w:val="16"/>
        </w:rPr>
        <w:t xml:space="preserve">, America’s main rival in the region. In Asia, </w:t>
      </w:r>
      <w:r>
        <w:rPr>
          <w:rStyle w:val="m-3268680614741946669gmail-styleunderline"/>
          <w:color w:val="222222"/>
        </w:rPr>
        <w:t>Trump</w:t>
      </w:r>
      <w:r>
        <w:rPr>
          <w:color w:val="222222"/>
          <w:sz w:val="16"/>
          <w:szCs w:val="16"/>
        </w:rPr>
        <w:t xml:space="preserve"> has </w:t>
      </w:r>
      <w:r>
        <w:rPr>
          <w:rStyle w:val="m-3268680614741946669gmail-styleunderline"/>
          <w:color w:val="222222"/>
        </w:rPr>
        <w:t>pursued</w:t>
      </w:r>
      <w:r>
        <w:rPr>
          <w:color w:val="222222"/>
          <w:sz w:val="16"/>
          <w:szCs w:val="16"/>
        </w:rPr>
        <w:t xml:space="preserve"> the </w:t>
      </w:r>
      <w:r>
        <w:rPr>
          <w:rStyle w:val="m-3268680614741946669gmail-styleunderline"/>
          <w:color w:val="222222"/>
        </w:rPr>
        <w:t xml:space="preserve">nuclear disarmament of North Korea while </w:t>
      </w:r>
      <w:r w:rsidRPr="003B0296">
        <w:rPr>
          <w:rStyle w:val="StyleUnderline"/>
          <w:highlight w:val="cyan"/>
        </w:rPr>
        <w:t>increasingly confronting China</w:t>
      </w:r>
      <w:r>
        <w:rPr>
          <w:rStyle w:val="m-3268680614741946669gmail-styleunderline"/>
          <w:color w:val="222222"/>
        </w:rPr>
        <w:t xml:space="preserve"> about Taiwan, trade, </w:t>
      </w:r>
      <w:r w:rsidRPr="00580D88">
        <w:rPr>
          <w:rStyle w:val="StyleUnderline"/>
        </w:rPr>
        <w:t>and the South China Sea</w:t>
      </w:r>
      <w:r>
        <w:rPr>
          <w:color w:val="222222"/>
          <w:sz w:val="16"/>
          <w:szCs w:val="16"/>
        </w:rPr>
        <w:t>. We can debate what to call this, but it isn’t isolationism.</w:t>
      </w:r>
      <w:r>
        <w:rPr>
          <w:color w:val="222222"/>
        </w:rPr>
        <w:t xml:space="preserve"> </w:t>
      </w:r>
      <w:r>
        <w:rPr>
          <w:color w:val="222222"/>
          <w:sz w:val="16"/>
          <w:szCs w:val="16"/>
        </w:rPr>
        <w:t>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its almost Trumpian fixation with televisual optics, and its fondness for grandiose tracts about “world order,” it neglects the prosaic details of concrete commitments.</w:t>
      </w:r>
      <w:r>
        <w:rPr>
          <w:color w:val="222222"/>
        </w:rPr>
        <w:t xml:space="preserve"> </w:t>
      </w:r>
      <w:r>
        <w:rPr>
          <w:color w:val="222222"/>
          <w:sz w:val="16"/>
          <w:szCs w:val="16"/>
        </w:rPr>
        <w:t xml:space="preserve">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w:t>
      </w:r>
      <w:r w:rsidRPr="00580D88">
        <w:rPr>
          <w:rStyle w:val="StyleUnderline"/>
        </w:rPr>
        <w:t xml:space="preserve">Despite protestations, European states retain powerful incentives to stick with Washington. There are no signs of their abandoning the alliance to rearm </w:t>
      </w:r>
      <w:r>
        <w:rPr>
          <w:color w:val="222222"/>
          <w:sz w:val="16"/>
          <w:szCs w:val="16"/>
        </w:rPr>
        <w:t xml:space="preserve">independently </w:t>
      </w:r>
      <w:r w:rsidRPr="00580D88">
        <w:rPr>
          <w:rStyle w:val="StyleUnderline"/>
        </w:rPr>
        <w:t>or bandwagon with other powers</w:t>
      </w:r>
      <w:r>
        <w:rPr>
          <w:color w:val="222222"/>
          <w:sz w:val="16"/>
          <w:szCs w:val="16"/>
        </w:rPr>
        <w:t>.</w:t>
      </w:r>
      <w:r>
        <w:rPr>
          <w:color w:val="222222"/>
        </w:rPr>
        <w:t xml:space="preserve"> </w:t>
      </w:r>
      <w:r>
        <w:rPr>
          <w:color w:val="222222"/>
          <w:sz w:val="16"/>
          <w:szCs w:val="16"/>
        </w:rPr>
        <w:t>Consider too other measures. He has appointed hawkish American primacists and Putin critics to Russia-related official posts. He has expanded sanctions, including an expanded Magnitsky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w:t>
      </w:r>
      <w:r>
        <w:rPr>
          <w:color w:val="222222"/>
        </w:rPr>
        <w:t xml:space="preserve"> </w:t>
      </w:r>
      <w:r>
        <w:rPr>
          <w:color w:val="222222"/>
          <w:sz w:val="16"/>
          <w:szCs w:val="16"/>
        </w:rPr>
        <w:t xml:space="preserve">Some commentators, like Daniel Vajdich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w:t>
      </w:r>
      <w:r>
        <w:rPr>
          <w:rStyle w:val="m-3268680614741946669gmail-styleunderline"/>
          <w:color w:val="222222"/>
        </w:rPr>
        <w:t>from</w:t>
      </w:r>
      <w:r>
        <w:rPr>
          <w:color w:val="222222"/>
          <w:sz w:val="16"/>
          <w:szCs w:val="16"/>
        </w:rPr>
        <w:t xml:space="preserve"> the pattern of </w:t>
      </w:r>
      <w:r>
        <w:rPr>
          <w:rStyle w:val="m-3268680614741946669gmail-styleunderline"/>
          <w:color w:val="222222"/>
        </w:rPr>
        <w:t xml:space="preserve">what we can know about the process behind these choices, </w:t>
      </w:r>
      <w:r w:rsidRPr="00580D88">
        <w:rPr>
          <w:rStyle w:val="StyleUnderline"/>
        </w:rPr>
        <w:t>a reluctant Trump is constrained to maintain a hard-line policy mix</w:t>
      </w:r>
      <w:r>
        <w:rPr>
          <w:color w:val="222222"/>
          <w:sz w:val="16"/>
          <w:szCs w:val="16"/>
        </w:rPr>
        <w:t xml:space="preserve">. This is despite his public braggadocio and despite his instinctive belief that Washington should delegate anti-Putin countermeasures to Europeans. Similarly, </w:t>
      </w:r>
      <w:r w:rsidRPr="00580D88">
        <w:rPr>
          <w:rStyle w:val="StyleUnderline"/>
        </w:rPr>
        <w:t>he retains a personal preference for pulling troops out</w:t>
      </w:r>
      <w:r>
        <w:rPr>
          <w:rStyle w:val="m-3268680614741946669gmail-styleunderline"/>
          <w:color w:val="222222"/>
        </w:rPr>
        <w:t xml:space="preserve"> of Afghanistan, South Korea, and Syria. Yet advisors pressed him successfully to maintain</w:t>
      </w:r>
      <w:r>
        <w:rPr>
          <w:color w:val="222222"/>
          <w:sz w:val="16"/>
          <w:szCs w:val="16"/>
        </w:rPr>
        <w:t xml:space="preserve"> the </w:t>
      </w:r>
      <w:r>
        <w:rPr>
          <w:rStyle w:val="m-3268680614741946669gmail-styleunderline"/>
          <w:color w:val="222222"/>
        </w:rPr>
        <w:t>traditional U.S. posture so far</w:t>
      </w:r>
      <w:r>
        <w:rPr>
          <w:color w:val="222222"/>
          <w:sz w:val="16"/>
          <w:szCs w:val="16"/>
        </w:rPr>
        <w:t>. “You guys want me to send troops everywhere,” Trump charged Secretary of Defense Mattis, whose response (“You have no choice”) carried the day.</w:t>
      </w:r>
      <w:r>
        <w:rPr>
          <w:color w:val="222222"/>
        </w:rPr>
        <w:t xml:space="preserve"> </w:t>
      </w:r>
      <w:r>
        <w:rPr>
          <w:color w:val="222222"/>
          <w:sz w:val="16"/>
          <w:szCs w:val="16"/>
        </w:rPr>
        <w:t xml:space="preserve">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is boxed in: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purse a “much more open and friendly policy with Russia.” </w:t>
      </w:r>
      <w:r w:rsidRPr="00580D88">
        <w:rPr>
          <w:rStyle w:val="StyleUnderline"/>
        </w:rPr>
        <w:t>So far, he hasn’t had his way</w:t>
      </w:r>
      <w:r>
        <w:rPr>
          <w:rStyle w:val="m-3268680614741946669gmail-styleunderline"/>
          <w:color w:val="222222"/>
        </w:rPr>
        <w:t xml:space="preserve"> on most first order questions. The environment is too resistant. The actor is not determined enough </w:t>
      </w:r>
      <w:r w:rsidRPr="00580D88">
        <w:rPr>
          <w:rStyle w:val="StyleUnderline"/>
        </w:rPr>
        <w:t>and doesn’t have enough political capital to spend</w:t>
      </w:r>
      <w:r>
        <w:rPr>
          <w:color w:val="222222"/>
          <w:sz w:val="16"/>
          <w:szCs w:val="16"/>
        </w:rPr>
        <w:t>.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w:t>
      </w:r>
      <w:r>
        <w:rPr>
          <w:color w:val="222222"/>
        </w:rPr>
        <w:t xml:space="preserve"> </w:t>
      </w:r>
      <w:r>
        <w:rPr>
          <w:rStyle w:val="m-3268680614741946669gmail-styleunderline"/>
          <w:color w:val="222222"/>
        </w:rPr>
        <w:t>It is</w:t>
      </w:r>
      <w:r>
        <w:rPr>
          <w:color w:val="222222"/>
          <w:sz w:val="16"/>
          <w:szCs w:val="16"/>
        </w:rPr>
        <w:t xml:space="preserve"> thus </w:t>
      </w:r>
      <w:r>
        <w:rPr>
          <w:rStyle w:val="m-3268680614741946669gmail-styleunderline"/>
          <w:color w:val="222222"/>
        </w:rPr>
        <w:t>premature to argue</w:t>
      </w:r>
      <w:r>
        <w:rPr>
          <w:color w:val="222222"/>
          <w:sz w:val="16"/>
          <w:szCs w:val="16"/>
        </w:rPr>
        <w:t xml:space="preserve"> that </w:t>
      </w:r>
      <w:r>
        <w:rPr>
          <w:rStyle w:val="m-3268680614741946669gmail-styleunderline"/>
          <w:color w:val="222222"/>
        </w:rPr>
        <w:t>Trump is “</w:t>
      </w:r>
      <w:r w:rsidRPr="00580D88">
        <w:rPr>
          <w:rStyle w:val="StyleUnderline"/>
        </w:rPr>
        <w:t>off the chain</w:t>
      </w:r>
      <w:r>
        <w:rPr>
          <w:color w:val="222222"/>
          <w:sz w:val="16"/>
          <w:szCs w:val="16"/>
        </w:rPr>
        <w:t xml:space="preserve">,”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w:t>
      </w:r>
      <w:r>
        <w:rPr>
          <w:rStyle w:val="m-3268680614741946669gmail-styleunderline"/>
          <w:color w:val="222222"/>
        </w:rPr>
        <w:t>the policy ecosystem is dominated by primacists and the primacy consensus</w:t>
      </w:r>
      <w:r>
        <w:rPr>
          <w:color w:val="222222"/>
          <w:sz w:val="16"/>
          <w:szCs w:val="16"/>
        </w:rPr>
        <w:t xml:space="preserve">. Though Tillerson and McMaster fell from grace and departed, the pool of capable talent from which the president selected appointees remains primacist. As Steve Bannon once observed, once you remove anti-Trump neoconservatives and never-Trumpers, the group of viable conservative candidates for official positions is not a “deep bench.” Accordingly, </w:t>
      </w:r>
      <w:r>
        <w:rPr>
          <w:rStyle w:val="m-3268680614741946669gmail-styleunderline"/>
          <w:color w:val="222222"/>
        </w:rPr>
        <w:t xml:space="preserve">Trump has </w:t>
      </w:r>
      <w:r w:rsidRPr="00580D88">
        <w:rPr>
          <w:rStyle w:val="StyleUnderline"/>
        </w:rPr>
        <w:t>replaced estranged hawkish primacists with even more hawkish primacists</w:t>
      </w:r>
      <w:r>
        <w:rPr>
          <w:rStyle w:val="m-3268680614741946669gmail-styleunderline"/>
          <w:color w:val="222222"/>
        </w:rPr>
        <w:t xml:space="preserve"> as his new consiglieres</w:t>
      </w:r>
      <w:r>
        <w:rPr>
          <w:color w:val="222222"/>
          <w:sz w:val="16"/>
          <w:szCs w:val="16"/>
        </w:rPr>
        <w:t>: Secretary of State Mike Pompeo and National Security Advisor John Bolton, alongside U.N. Ambassador Nikki Haley who endures as the unapologetic voice of superpower assertion.</w:t>
      </w:r>
      <w:r>
        <w:rPr>
          <w:color w:val="222222"/>
        </w:rPr>
        <w:t xml:space="preserve"> </w:t>
      </w:r>
      <w:r>
        <w:rPr>
          <w:color w:val="222222"/>
          <w:sz w:val="16"/>
          <w:szCs w:val="16"/>
        </w:rPr>
        <w:t>The Precipice: Trump’s Second Term</w:t>
      </w:r>
      <w:r>
        <w:rPr>
          <w:color w:val="222222"/>
        </w:rPr>
        <w:t xml:space="preserve"> </w:t>
      </w:r>
      <w:r>
        <w:rPr>
          <w:rStyle w:val="m-3268680614741946669gmail-styleunderline"/>
          <w:color w:val="222222"/>
        </w:rPr>
        <w:t xml:space="preserve">We would be wise to </w:t>
      </w:r>
      <w:r w:rsidRPr="00580D88">
        <w:rPr>
          <w:rStyle w:val="StyleUnderline"/>
        </w:rPr>
        <w:t>entertain the possibility of a second term of Trump</w:t>
      </w:r>
      <w:r>
        <w:rPr>
          <w:color w:val="222222"/>
          <w:sz w:val="16"/>
          <w:szCs w:val="16"/>
        </w:rPr>
        <w:t>.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r>
        <w:rPr>
          <w:color w:val="222222"/>
        </w:rPr>
        <w:t xml:space="preserve"> </w:t>
      </w:r>
      <w:r>
        <w:rPr>
          <w:rStyle w:val="m-3268680614741946669gmail-styleunderline"/>
          <w:color w:val="222222"/>
        </w:rPr>
        <w:t>There are good reasons to expect Trump to be a strong contender for re-election</w:t>
      </w:r>
      <w:r>
        <w:rPr>
          <w:color w:val="222222"/>
          <w:sz w:val="16"/>
          <w:szCs w:val="16"/>
        </w:rPr>
        <w:t xml:space="preserve">. Since World War II, incumbency has been a strong force in U.S. presidential politics. It has been rare for one of the two major parties to hold the presidency for only one term. Consider too Trump’s standing. </w:t>
      </w:r>
      <w:r>
        <w:rPr>
          <w:rStyle w:val="m-3268680614741946669gmail-styleunderline"/>
          <w:color w:val="222222"/>
        </w:rPr>
        <w:t xml:space="preserve">His disapproval ratings are at historic highs, yet </w:t>
      </w:r>
      <w:r w:rsidRPr="00580D88">
        <w:rPr>
          <w:rStyle w:val="StyleUnderline"/>
        </w:rPr>
        <w:t>he</w:t>
      </w:r>
      <w:r>
        <w:rPr>
          <w:color w:val="222222"/>
          <w:sz w:val="16"/>
          <w:szCs w:val="16"/>
        </w:rPr>
        <w:t xml:space="preserve"> also </w:t>
      </w:r>
      <w:r w:rsidRPr="00580D88">
        <w:rPr>
          <w:rStyle w:val="StyleUnderline"/>
        </w:rPr>
        <w:t>strongly mobilizes his base</w:t>
      </w:r>
      <w:r>
        <w:rPr>
          <w:color w:val="222222"/>
          <w:sz w:val="16"/>
          <w:szCs w:val="16"/>
        </w:rPr>
        <w:t xml:space="preserve">. Donations to Trump’s re-election campaign flood in. Trump enjoys near record approval from Republican voters, with no sign of mass defections. </w:t>
      </w:r>
      <w:r w:rsidRPr="00580D88">
        <w:rPr>
          <w:rStyle w:val="StyleUnderline"/>
        </w:rPr>
        <w:t>As things stand, he can campaign</w:t>
      </w:r>
      <w:r>
        <w:rPr>
          <w:rStyle w:val="m-3268680614741946669gmail-styleunderline"/>
          <w:color w:val="222222"/>
        </w:rPr>
        <w:t xml:space="preserve"> for a second term </w:t>
      </w:r>
      <w:r w:rsidRPr="00580D88">
        <w:rPr>
          <w:rStyle w:val="StyleUnderline"/>
        </w:rPr>
        <w:t>with a</w:t>
      </w:r>
      <w:r>
        <w:rPr>
          <w:rStyle w:val="m-3268680614741946669gmail-styleunderline"/>
          <w:color w:val="222222"/>
        </w:rPr>
        <w:t xml:space="preserve"> contentious but </w:t>
      </w:r>
      <w:r w:rsidRPr="00580D88">
        <w:rPr>
          <w:rStyle w:val="StyleUnderline"/>
        </w:rPr>
        <w:t>powerful story: a booming economy</w:t>
      </w:r>
      <w:r>
        <w:rPr>
          <w:color w:val="222222"/>
          <w:sz w:val="16"/>
          <w:szCs w:val="16"/>
        </w:rPr>
        <w:t xml:space="preserve">, low unemployment, a rising stock market, </w:t>
      </w:r>
      <w:r w:rsidRPr="00580D88">
        <w:rPr>
          <w:rStyle w:val="StyleUnderline"/>
        </w:rPr>
        <w:t>strictly enforced</w:t>
      </w:r>
      <w:r>
        <w:rPr>
          <w:color w:val="222222"/>
          <w:sz w:val="16"/>
          <w:szCs w:val="16"/>
        </w:rPr>
        <w:t xml:space="preserve"> borders and </w:t>
      </w:r>
      <w:r w:rsidRPr="00580D88">
        <w:rPr>
          <w:rStyle w:val="StyleUnderline"/>
        </w:rPr>
        <w:t>tariff walls</w:t>
      </w:r>
      <w:r>
        <w:rPr>
          <w:color w:val="222222"/>
          <w:sz w:val="16"/>
          <w:szCs w:val="16"/>
        </w:rPr>
        <w:t xml:space="preserve">,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Pr>
          <w:rStyle w:val="m-3268680614741946669gmail-styleunderline"/>
          <w:color w:val="222222"/>
        </w:rPr>
        <w:t xml:space="preserve">Were he to win </w:t>
      </w:r>
      <w:r w:rsidRPr="00580D88">
        <w:rPr>
          <w:rStyle w:val="StyleUnderline"/>
        </w:rPr>
        <w:t>a second term</w:t>
      </w:r>
      <w:r>
        <w:rPr>
          <w:color w:val="222222"/>
          <w:sz w:val="16"/>
          <w:szCs w:val="16"/>
        </w:rPr>
        <w:t xml:space="preserve">, and especially if the margin was more decisive, the </w:t>
      </w:r>
      <w:r w:rsidRPr="00580D88">
        <w:rPr>
          <w:rStyle w:val="StyleUnderline"/>
        </w:rPr>
        <w:t>conditions of his presidency would change</w:t>
      </w:r>
      <w:r>
        <w:rPr>
          <w:rStyle w:val="m-3268680614741946669gmail-styleunderline"/>
          <w:color w:val="222222"/>
        </w:rPr>
        <w:t xml:space="preserve">. If he won big, he </w:t>
      </w:r>
      <w:r w:rsidRPr="00580D88">
        <w:rPr>
          <w:rStyle w:val="StyleUnderline"/>
        </w:rPr>
        <w:t>would have more political capital to spend</w:t>
      </w:r>
      <w:r>
        <w:rPr>
          <w:rStyle w:val="m-3268680614741946669gmail-styleunderline"/>
          <w:color w:val="222222"/>
        </w:rPr>
        <w:t>. He would feel vindicated by the authority of a second mandate</w:t>
      </w:r>
      <w:r>
        <w:rPr>
          <w:color w:val="222222"/>
          <w:sz w:val="16"/>
          <w:szCs w:val="16"/>
        </w:rPr>
        <w:t xml:space="preserve">. Term limits would mean that he would no longer need fear election failure. It is possible that </w:t>
      </w:r>
      <w:r>
        <w:rPr>
          <w:rStyle w:val="m-3268680614741946669gmail-styleunderline"/>
          <w:color w:val="222222"/>
        </w:rPr>
        <w:t xml:space="preserve">Trump “Mark 2” would be </w:t>
      </w:r>
      <w:r w:rsidRPr="00580D88">
        <w:rPr>
          <w:rStyle w:val="StyleUnderline"/>
        </w:rPr>
        <w:t>more willing to tolerate the costs of introducing major change in American grand strategy</w:t>
      </w:r>
      <w:r>
        <w:rPr>
          <w:color w:val="222222"/>
          <w:sz w:val="16"/>
          <w:szCs w:val="16"/>
        </w:rPr>
        <w:t>.</w:t>
      </w:r>
      <w:r>
        <w:rPr>
          <w:color w:val="222222"/>
        </w:rPr>
        <w:t xml:space="preserve"> </w:t>
      </w:r>
      <w:r>
        <w:rPr>
          <w:rStyle w:val="m-3268680614741946669gmail-styleunderline"/>
          <w:color w:val="222222"/>
        </w:rPr>
        <w:t>Consider</w:t>
      </w:r>
      <w:r>
        <w:rPr>
          <w:color w:val="222222"/>
          <w:sz w:val="16"/>
          <w:szCs w:val="16"/>
        </w:rPr>
        <w:t xml:space="preserve"> further the possibility of </w:t>
      </w:r>
      <w:r>
        <w:rPr>
          <w:rStyle w:val="m-3268680614741946669gmail-styleunderline"/>
          <w:color w:val="222222"/>
        </w:rPr>
        <w:t>a major strategic shock,</w:t>
      </w:r>
      <w:r>
        <w:rPr>
          <w:color w:val="222222"/>
          <w:sz w:val="16"/>
          <w:szCs w:val="16"/>
        </w:rPr>
        <w:t xml:space="preserve">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w:t>
      </w:r>
      <w:r>
        <w:rPr>
          <w:rStyle w:val="m-3268680614741946669gmail-styleunderline"/>
          <w:color w:val="222222"/>
        </w:rPr>
        <w:t>it would</w:t>
      </w:r>
      <w:r>
        <w:rPr>
          <w:color w:val="222222"/>
          <w:sz w:val="16"/>
          <w:szCs w:val="16"/>
        </w:rPr>
        <w:t xml:space="preserve"> likely </w:t>
      </w:r>
      <w:r>
        <w:rPr>
          <w:rStyle w:val="m-3268680614741946669gmail-styleunderline"/>
          <w:color w:val="222222"/>
        </w:rPr>
        <w:t>have military and economic dimensions, featuring</w:t>
      </w:r>
      <w:r>
        <w:rPr>
          <w:color w:val="222222"/>
          <w:sz w:val="16"/>
          <w:szCs w:val="16"/>
        </w:rPr>
        <w:t xml:space="preserve"> some </w:t>
      </w:r>
      <w:r>
        <w:rPr>
          <w:rStyle w:val="m-3268680614741946669gmail-styleunderline"/>
          <w:color w:val="222222"/>
        </w:rPr>
        <w:t>fatal interaction of war and debt</w:t>
      </w:r>
      <w:r>
        <w:rPr>
          <w:color w:val="222222"/>
          <w:sz w:val="16"/>
          <w:szCs w:val="16"/>
        </w:rPr>
        <w:t xml:space="preserve">. The source of the next financial crisis could lie elsewhere, but </w:t>
      </w:r>
      <w:r w:rsidRPr="003B0296">
        <w:rPr>
          <w:rStyle w:val="StyleUnderline"/>
          <w:highlight w:val="cyan"/>
        </w:rPr>
        <w:t>Trump’s own policies also make more likely</w:t>
      </w:r>
      <w:r>
        <w:rPr>
          <w:color w:val="222222"/>
          <w:sz w:val="16"/>
          <w:szCs w:val="16"/>
        </w:rPr>
        <w:t xml:space="preserve"> what was an implicit tendency, increasing the debt-deficit load and repeating </w:t>
      </w:r>
      <w:r>
        <w:rPr>
          <w:rStyle w:val="m-3268680614741946669gmail-styleunderline"/>
          <w:color w:val="222222"/>
        </w:rPr>
        <w:t>a</w:t>
      </w:r>
      <w:r>
        <w:rPr>
          <w:color w:val="222222"/>
          <w:sz w:val="16"/>
          <w:szCs w:val="16"/>
        </w:rPr>
        <w:t xml:space="preserve"> familiar </w:t>
      </w:r>
      <w:r>
        <w:rPr>
          <w:rStyle w:val="m-3268680614741946669gmail-styleunderline"/>
          <w:color w:val="222222"/>
        </w:rPr>
        <w:t>pattern, whereby</w:t>
      </w:r>
      <w:r>
        <w:rPr>
          <w:color w:val="222222"/>
          <w:sz w:val="16"/>
          <w:szCs w:val="16"/>
        </w:rPr>
        <w:t xml:space="preserve"> a large deficit-financed military build-up, </w:t>
      </w:r>
      <w:r w:rsidRPr="003B0296">
        <w:rPr>
          <w:rStyle w:val="StyleUnderline"/>
          <w:highlight w:val="cyan"/>
        </w:rPr>
        <w:t>deficit-financed wars (alongside tax cuts</w:t>
      </w:r>
      <w:r>
        <w:rPr>
          <w:color w:val="222222"/>
          <w:sz w:val="16"/>
          <w:szCs w:val="16"/>
        </w:rPr>
        <w:t xml:space="preserve">) stimulates demand, creates bubbles of irrational exuberance, </w:t>
      </w:r>
      <w:r w:rsidRPr="00580D88">
        <w:rPr>
          <w:rStyle w:val="StyleUnderline"/>
        </w:rPr>
        <w:t>overheats the economy</w:t>
      </w:r>
      <w:r>
        <w:rPr>
          <w:rStyle w:val="m-3268680614741946669gmail-styleunderline"/>
          <w:color w:val="222222"/>
        </w:rPr>
        <w:t>, and</w:t>
      </w:r>
      <w:r>
        <w:rPr>
          <w:color w:val="222222"/>
          <w:sz w:val="16"/>
          <w:szCs w:val="16"/>
        </w:rPr>
        <w:t xml:space="preserve"> eventually </w:t>
      </w:r>
      <w:r w:rsidRPr="00580D88">
        <w:rPr>
          <w:rStyle w:val="StyleUnderline"/>
        </w:rPr>
        <w:t xml:space="preserve">leads to </w:t>
      </w:r>
      <w:r w:rsidRPr="003B0296">
        <w:rPr>
          <w:rStyle w:val="StyleUnderline"/>
          <w:highlight w:val="cyan"/>
        </w:rPr>
        <w:t>a loss of confidence in markets</w:t>
      </w:r>
      <w:r>
        <w:rPr>
          <w:color w:val="222222"/>
          <w:sz w:val="16"/>
          <w:szCs w:val="16"/>
        </w:rPr>
        <w:t xml:space="preserve">. This would be </w:t>
      </w:r>
      <w:r w:rsidRPr="00580D88">
        <w:rPr>
          <w:rStyle w:val="StyleUnderline"/>
        </w:rPr>
        <w:t>followed by a contraction</w:t>
      </w:r>
      <w:r>
        <w:rPr>
          <w:color w:val="222222"/>
          <w:sz w:val="16"/>
          <w:szCs w:val="16"/>
        </w:rPr>
        <w:t xml:space="preserve">, but this time </w:t>
      </w:r>
      <w:r w:rsidRPr="003B0296">
        <w:rPr>
          <w:rStyle w:val="StyleUnderline"/>
          <w:highlight w:val="cyan"/>
        </w:rPr>
        <w:t>without the financial</w:t>
      </w:r>
      <w:r w:rsidRPr="003B0296">
        <w:rPr>
          <w:b/>
          <w:bCs/>
          <w:color w:val="222222"/>
          <w:highlight w:val="cyan"/>
          <w:bdr w:val="single" w:sz="8" w:space="0" w:color="auto" w:frame="1"/>
        </w:rPr>
        <w:t xml:space="preserve"> </w:t>
      </w:r>
      <w:r w:rsidRPr="003B0296">
        <w:rPr>
          <w:rStyle w:val="StyleUnderline"/>
          <w:highlight w:val="cyan"/>
        </w:rPr>
        <w:t>reserves that were available to mitigate the last financial crisis</w:t>
      </w:r>
      <w:r>
        <w:rPr>
          <w:rStyle w:val="m-3268680614741946669gmail-styleunderline"/>
          <w:color w:val="222222"/>
        </w:rPr>
        <w:t xml:space="preserve">. </w:t>
      </w:r>
      <w:r w:rsidRPr="00580D88">
        <w:rPr>
          <w:rStyle w:val="StyleUnderline"/>
        </w:rPr>
        <w:t>This process could erupt sooner rather than later</w:t>
      </w:r>
      <w:r>
        <w:rPr>
          <w:color w:val="222222"/>
          <w:sz w:val="16"/>
          <w:szCs w:val="16"/>
        </w:rPr>
        <w:t>.</w:t>
      </w:r>
      <w:r>
        <w:rPr>
          <w:color w:val="222222"/>
        </w:rPr>
        <w:t xml:space="preserve"> </w:t>
      </w:r>
      <w:r>
        <w:rPr>
          <w:color w:val="222222"/>
          <w:sz w:val="16"/>
          <w:szCs w:val="16"/>
        </w:rPr>
        <w:t xml:space="preserve">It would take the combination of </w:t>
      </w:r>
      <w:r w:rsidRPr="003B0296">
        <w:rPr>
          <w:rStyle w:val="StyleUnderline"/>
          <w:highlight w:val="cyan"/>
        </w:rPr>
        <w:t>a strategic shock</w:t>
      </w:r>
      <w:r>
        <w:rPr>
          <w:color w:val="222222"/>
          <w:sz w:val="16"/>
          <w:szCs w:val="16"/>
        </w:rPr>
        <w:t xml:space="preserve"> great enough to discredit the status quo </w:t>
      </w:r>
      <w:r>
        <w:rPr>
          <w:rStyle w:val="m-3268680614741946669gmail-styleunderline"/>
          <w:color w:val="222222"/>
        </w:rPr>
        <w:t>and a determined revisionist president</w:t>
      </w:r>
      <w:r>
        <w:rPr>
          <w:color w:val="222222"/>
          <w:sz w:val="16"/>
          <w:szCs w:val="16"/>
        </w:rPr>
        <w:t xml:space="preserve">. If so, then these forces </w:t>
      </w:r>
      <w:r w:rsidRPr="003B0296">
        <w:rPr>
          <w:rStyle w:val="StyleUnderline"/>
          <w:highlight w:val="cyan"/>
        </w:rPr>
        <w:t>might come together, to take the president off the chain</w:t>
      </w:r>
      <w:r>
        <w:rPr>
          <w:color w:val="222222"/>
          <w:sz w:val="16"/>
          <w:szCs w:val="16"/>
        </w:rPr>
        <w:t xml:space="preserve">, and to create a domestic environment more hospitable to major change. Earlier security shocks, such as the 2008 financial crisis, did not lead in this direction because the Bush administration was averse to retrenching commitments. </w:t>
      </w:r>
      <w:r>
        <w:rPr>
          <w:rStyle w:val="m-3268680614741946669gmail-styleunderline"/>
          <w:color w:val="222222"/>
        </w:rPr>
        <w:t xml:space="preserve">With </w:t>
      </w:r>
      <w:r w:rsidRPr="00580D88">
        <w:rPr>
          <w:rStyle w:val="StyleUnderline"/>
        </w:rPr>
        <w:t>Trump</w:t>
      </w:r>
      <w:r>
        <w:rPr>
          <w:color w:val="222222"/>
          <w:sz w:val="16"/>
          <w:szCs w:val="16"/>
        </w:rPr>
        <w:t xml:space="preserve"> or a Trumpian figure </w:t>
      </w:r>
      <w:r>
        <w:rPr>
          <w:rStyle w:val="m-3268680614741946669gmail-styleunderline"/>
          <w:color w:val="222222"/>
        </w:rPr>
        <w:t>in the white house, one response</w:t>
      </w:r>
      <w:r>
        <w:rPr>
          <w:color w:val="222222"/>
          <w:sz w:val="16"/>
          <w:szCs w:val="16"/>
        </w:rPr>
        <w:t xml:space="preserve"> that was once taboo </w:t>
      </w:r>
      <w:r>
        <w:rPr>
          <w:rStyle w:val="m-3268680614741946669gmail-styleunderline"/>
          <w:color w:val="222222"/>
        </w:rPr>
        <w:t>would be on the table</w:t>
      </w:r>
      <w:r>
        <w:rPr>
          <w:color w:val="222222"/>
          <w:sz w:val="16"/>
          <w:szCs w:val="16"/>
        </w:rPr>
        <w:t xml:space="preserve">: a </w:t>
      </w:r>
      <w:r w:rsidRPr="00580D88">
        <w:rPr>
          <w:rStyle w:val="StyleUnderline"/>
        </w:rPr>
        <w:t>fundamental retrenchment of overseas commitments</w:t>
      </w:r>
      <w:r>
        <w:rPr>
          <w:color w:val="222222"/>
          <w:sz w:val="16"/>
          <w:szCs w:val="16"/>
        </w:rPr>
        <w:t xml:space="preserve">, along the lines of Trump’s instincts. It isn’t certain what this will involve, but it would be drastic and imply a different assumption about how to pursue security. </w:t>
      </w:r>
      <w:r w:rsidRPr="00580D88">
        <w:rPr>
          <w:rStyle w:val="StyleUnderline"/>
        </w:rPr>
        <w:t>It</w:t>
      </w:r>
      <w:r>
        <w:rPr>
          <w:rStyle w:val="StyleUnderline"/>
        </w:rPr>
        <w:t xml:space="preserve"> </w:t>
      </w:r>
      <w:r w:rsidRPr="00580D88">
        <w:rPr>
          <w:rStyle w:val="StyleUnderline"/>
        </w:rPr>
        <w:t>could lead the United States to, for example, withdraw from the Gulf and let Saudi Arabia acquire the bomb, or to acknowledge Russia’s view of its sphere of influence while withdrawing from NATO</w:t>
      </w:r>
      <w:r>
        <w:rPr>
          <w:color w:val="222222"/>
          <w:sz w:val="16"/>
          <w:szCs w:val="16"/>
        </w:rPr>
        <w:t xml:space="preserve"> </w:t>
      </w:r>
      <w:r w:rsidRPr="00580D88">
        <w:t>or decisively repudiating Article 5, or to reduce military expenditure just to the level needed for the United States to deter attacks and defend itself. American “greatness” would still be Trump’s signature tune, but it would be redefined around liberating America from foreign entanglements, investing in and walling off the country,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 the populace would be more receptive. An emboldened and more risk-prone president would be willing to hire outsiders as officials, less experienced and capable but ideologically attuned to the narrower security vision of “America First.” All this might be difficult to imagine. But rapid realignments of grand strategy can happen.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If we see a different kind of President Trump unleashed by new conditions, less constrained and more emboldened, in a context where major retrenchment becomes thinkable and attractive, only then will he or his heirs probably try to bring down the priesthood’s temple. If so, as Steve Bannon suggested, the next episode of</w:t>
      </w:r>
      <w:r>
        <w:rPr>
          <w:color w:val="222222"/>
          <w:sz w:val="16"/>
          <w:szCs w:val="16"/>
        </w:rPr>
        <w:t xml:space="preserve"> </w:t>
      </w:r>
      <w:r w:rsidRPr="00580D88">
        <w:rPr>
          <w:rStyle w:val="StyleUnderline"/>
        </w:rPr>
        <w:t>Trump’s prime-time show will be as “wild as shit.”</w:t>
      </w:r>
    </w:p>
    <w:p w14:paraId="66F64370" w14:textId="77777777" w:rsidR="00ED0FB2" w:rsidRDefault="00ED0FB2" w:rsidP="00020A64">
      <w:pPr>
        <w:pStyle w:val="Heading4"/>
      </w:pPr>
      <w:r>
        <w:t>Warming turns more internal links to the economy than the aff can solve</w:t>
      </w:r>
    </w:p>
    <w:p w14:paraId="1086201E" w14:textId="77777777" w:rsidR="00ED0FB2" w:rsidRDefault="00ED0FB2" w:rsidP="00ED0FB2">
      <w:r>
        <w:rPr>
          <w:rStyle w:val="Style13ptBold"/>
        </w:rPr>
        <w:t>MBN</w:t>
      </w:r>
      <w:r w:rsidRPr="00665D6D">
        <w:rPr>
          <w:rStyle w:val="Style13ptBold"/>
        </w:rPr>
        <w:t xml:space="preserve"> 2007</w:t>
      </w:r>
      <w:r w:rsidRPr="009910FA">
        <w:rPr>
          <w:rStyle w:val="ColorfulGrid-Accent1Char"/>
        </w:rPr>
        <w:t xml:space="preserve">—(“Climate change will impact U.S. economy.” </w:t>
      </w:r>
      <w:r>
        <w:rPr>
          <w:rStyle w:val="ColorfulGrid-Accent1Char"/>
        </w:rPr>
        <w:t xml:space="preserve">Mongo Bay News, </w:t>
      </w:r>
      <w:r w:rsidRPr="009910FA">
        <w:rPr>
          <w:rStyle w:val="ColorfulGrid-Accent1Char"/>
        </w:rPr>
        <w:t>October 16, 2007. &lt;http://news.mongabay.com/2007/1016-climate.html)</w:t>
      </w:r>
    </w:p>
    <w:p w14:paraId="048ADF1E" w14:textId="77777777" w:rsidR="00ED0FB2" w:rsidRPr="003B0296" w:rsidRDefault="00ED0FB2" w:rsidP="00ED0FB2">
      <w:pPr>
        <w:rPr>
          <w:highlight w:val="cyan"/>
          <w:u w:val="single"/>
        </w:rPr>
      </w:pPr>
      <w:r w:rsidRPr="00454C91">
        <w:rPr>
          <w:rStyle w:val="StyleUnderline"/>
        </w:rPr>
        <w:t>Climate change will have a significant economic impact on the U</w:t>
      </w:r>
      <w:r w:rsidRPr="00454C91">
        <w:rPr>
          <w:sz w:val="16"/>
        </w:rPr>
        <w:t xml:space="preserve">nited </w:t>
      </w:r>
      <w:r w:rsidRPr="00454C91">
        <w:rPr>
          <w:rStyle w:val="StyleUnderline"/>
        </w:rPr>
        <w:t>S</w:t>
      </w:r>
      <w:r w:rsidRPr="00454C91">
        <w:rPr>
          <w:sz w:val="16"/>
        </w:rPr>
        <w:t xml:space="preserve">tates, reports a new study published by researchers from the University of Maryland. The report, The U.S. Economic Impacts of Climate Change and the Costs of Inaction, aggregates and analyzes previous economic research in order to develop a better estimate of the costs of climate change.  </w:t>
      </w:r>
      <w:r w:rsidRPr="00454C91">
        <w:rPr>
          <w:rStyle w:val="Emphasis"/>
        </w:rPr>
        <w:t>"The range of</w:t>
      </w:r>
      <w:r w:rsidRPr="00454C91">
        <w:rPr>
          <w:rStyle w:val="StyleUnderline"/>
        </w:rPr>
        <w:t xml:space="preserve"> </w:t>
      </w:r>
      <w:r w:rsidRPr="003B0296">
        <w:rPr>
          <w:rStyle w:val="StyleUnderline"/>
          <w:highlight w:val="cyan"/>
        </w:rPr>
        <w:t xml:space="preserve">climatic changes </w:t>
      </w:r>
      <w:r w:rsidRPr="00454C91">
        <w:rPr>
          <w:rStyle w:val="StyleUnderline"/>
        </w:rPr>
        <w:t>anticipated</w:t>
      </w:r>
      <w:r w:rsidRPr="003B0296">
        <w:rPr>
          <w:rStyle w:val="StyleUnderline"/>
          <w:highlight w:val="cyan"/>
        </w:rPr>
        <w:t xml:space="preserve"> in the U</w:t>
      </w:r>
      <w:r w:rsidRPr="00454C91">
        <w:rPr>
          <w:sz w:val="16"/>
        </w:rPr>
        <w:t xml:space="preserve">nited </w:t>
      </w:r>
      <w:r w:rsidRPr="003B0296">
        <w:rPr>
          <w:rStyle w:val="StyleUnderline"/>
          <w:highlight w:val="cyan"/>
        </w:rPr>
        <w:t>S</w:t>
      </w:r>
      <w:r w:rsidRPr="00454C91">
        <w:rPr>
          <w:sz w:val="16"/>
        </w:rPr>
        <w:t xml:space="preserve">tates — from rising sea levels to stronger and more frequent storms and extreme temperature events — </w:t>
      </w:r>
      <w:r w:rsidRPr="003B0296">
        <w:rPr>
          <w:rStyle w:val="StyleUnderline"/>
          <w:highlight w:val="cyan"/>
        </w:rPr>
        <w:t>will have real impacts on the</w:t>
      </w:r>
      <w:r w:rsidRPr="00454C91">
        <w:rPr>
          <w:sz w:val="16"/>
        </w:rPr>
        <w:t xml:space="preserve"> natural environment as well as human-made infrastructure and their </w:t>
      </w:r>
      <w:r w:rsidRPr="00454C91">
        <w:rPr>
          <w:rStyle w:val="StyleUnderline"/>
        </w:rPr>
        <w:t xml:space="preserve">ability to contribute to </w:t>
      </w:r>
      <w:r w:rsidRPr="003B0296">
        <w:rPr>
          <w:rStyle w:val="StyleUnderline"/>
          <w:highlight w:val="cyan"/>
        </w:rPr>
        <w:t>economic activity and quality of life</w:t>
      </w:r>
      <w:r w:rsidRPr="00454C91">
        <w:rPr>
          <w:sz w:val="16"/>
        </w:rPr>
        <w:t xml:space="preserve">," write the authors. "These impacts will vary across regions and sectors of the economy, leaving future governments, the private sector and citizens to face the full spectrum of direct and indirect costs accrued from increasing environmental damage and disruption." The authors say there has been limited research on the long-term costs of addressing </w:t>
      </w:r>
      <w:r w:rsidRPr="003B0296">
        <w:rPr>
          <w:rStyle w:val="StyleUnderline"/>
          <w:highlight w:val="cyan"/>
        </w:rPr>
        <w:t>the economic impacts of climate change on the agricultural, manufacturing and public service sectors</w:t>
      </w:r>
      <w:r w:rsidRPr="00454C91">
        <w:rPr>
          <w:sz w:val="16"/>
        </w:rPr>
        <w:t xml:space="preserve">. They argue that inaction </w:t>
      </w:r>
      <w:r w:rsidRPr="00454C91">
        <w:rPr>
          <w:rStyle w:val="StyleUnderline"/>
        </w:rPr>
        <w:t>could</w:t>
      </w:r>
      <w:r w:rsidRPr="00454C91">
        <w:rPr>
          <w:sz w:val="16"/>
        </w:rPr>
        <w:t xml:space="preserve"> steeply </w:t>
      </w:r>
      <w:r w:rsidRPr="003B0296">
        <w:rPr>
          <w:rStyle w:val="StyleUnderline"/>
          <w:highlight w:val="cyan"/>
        </w:rPr>
        <w:t>increase the cost of adaptation.</w:t>
      </w:r>
      <w:r w:rsidRPr="00454C91">
        <w:rPr>
          <w:sz w:val="16"/>
        </w:rPr>
        <w:t xml:space="preserve"> "</w:t>
      </w:r>
      <w:r w:rsidRPr="003B0296">
        <w:rPr>
          <w:rStyle w:val="StyleUnderline"/>
          <w:highlight w:val="cyan"/>
        </w:rPr>
        <w:t>Climate change will affect every American economically in significant, dramatic ways</w:t>
      </w:r>
      <w:r w:rsidRPr="00454C91">
        <w:rPr>
          <w:sz w:val="16"/>
        </w:rPr>
        <w:t>, and the longer it takes to respond, the greater the damage and the higher the costs," said lead researcher Matthias Ruth, director of the University of Maryland's Center for Integrative Environmental Research. "The national debate is often framed in terms of how much it will cost to reduce greenhouse gases, with little or no consideration of the cost of no response or the cost of waiting. Review and analysis of existing data suggest that delay will prove costly and tip the economic scales in favor of quicker strategic action." The report concludes: Economic impacts of climate change will occur throughout the country. Economic impacts will be unevenly distributed across regions and within the economy and society. Negative climate impacts will outweigh benefits for most sectors that provide essential goods and services to society.</w:t>
      </w:r>
      <w:r w:rsidRPr="003B0296">
        <w:rPr>
          <w:rStyle w:val="StyleUnderline"/>
          <w:highlight w:val="cyan"/>
        </w:rPr>
        <w:t xml:space="preserve"> Climate change </w:t>
      </w:r>
      <w:r w:rsidRPr="00510405">
        <w:rPr>
          <w:rStyle w:val="StyleUnderline"/>
        </w:rPr>
        <w:t>impacts</w:t>
      </w:r>
      <w:r w:rsidRPr="003B0296">
        <w:rPr>
          <w:rStyle w:val="StyleUnderline"/>
          <w:highlight w:val="cyan"/>
        </w:rPr>
        <w:t xml:space="preserve"> will place </w:t>
      </w:r>
      <w:r w:rsidRPr="00510405">
        <w:rPr>
          <w:rStyle w:val="StyleUnderline"/>
        </w:rPr>
        <w:t>immense</w:t>
      </w:r>
      <w:r w:rsidRPr="003B0296">
        <w:rPr>
          <w:rStyle w:val="StyleUnderline"/>
          <w:highlight w:val="cyan"/>
        </w:rPr>
        <w:t xml:space="preserve"> strains on public </w:t>
      </w:r>
      <w:r w:rsidRPr="00510405">
        <w:rPr>
          <w:rStyle w:val="StyleUnderline"/>
        </w:rPr>
        <w:t>sector</w:t>
      </w:r>
      <w:r w:rsidRPr="003B0296">
        <w:rPr>
          <w:rStyle w:val="StyleUnderline"/>
          <w:highlight w:val="cyan"/>
        </w:rPr>
        <w:t xml:space="preserve"> budgets. </w:t>
      </w:r>
      <w:r w:rsidRPr="00510405">
        <w:rPr>
          <w:rStyle w:val="StyleUnderline"/>
        </w:rPr>
        <w:t xml:space="preserve">Secondary effects of </w:t>
      </w:r>
      <w:r w:rsidRPr="003B0296">
        <w:rPr>
          <w:rStyle w:val="StyleUnderline"/>
          <w:highlight w:val="cyan"/>
        </w:rPr>
        <w:t xml:space="preserve">climate impacts can include higher prices, reduced income and job losses. </w:t>
      </w:r>
    </w:p>
    <w:p w14:paraId="7A896256" w14:textId="496C4FA8" w:rsidR="00491442" w:rsidRDefault="00A46894" w:rsidP="00491442">
      <w:pPr>
        <w:pStyle w:val="Heading3"/>
      </w:pPr>
      <w:r>
        <w:t>Turn---</w:t>
      </w:r>
      <w:r w:rsidR="00491442">
        <w:t>US-China War</w:t>
      </w:r>
    </w:p>
    <w:p w14:paraId="34ADAA02" w14:textId="13737E6D" w:rsidR="00491442" w:rsidRDefault="0020742D" w:rsidP="005B512C">
      <w:pPr>
        <w:pStyle w:val="Heading4"/>
      </w:pPr>
      <w:r>
        <w:t>Climate turns US China War.</w:t>
      </w:r>
      <w:r w:rsidR="00D73160">
        <w:t xml:space="preserve"> Flash points like South China S</w:t>
      </w:r>
      <w:r>
        <w:t xml:space="preserve">ea will have resource depletion </w:t>
      </w:r>
      <w:r w:rsidR="005B512C">
        <w:t>causing more territorial disputes and escalation.</w:t>
      </w:r>
      <w:r w:rsidR="00465895">
        <w:t xml:space="preserve"> </w:t>
      </w:r>
    </w:p>
    <w:p w14:paraId="4B5A78D2" w14:textId="249DC76B" w:rsidR="001E6ED3" w:rsidRPr="00AB523A" w:rsidRDefault="00807B08" w:rsidP="001E6ED3">
      <w:pPr>
        <w:pStyle w:val="Heading4"/>
      </w:pPr>
      <w:r>
        <w:t>Paris turns- creates</w:t>
      </w:r>
      <w:r w:rsidR="001E6ED3" w:rsidRPr="00AB523A">
        <w:t xml:space="preserve"> </w:t>
      </w:r>
      <w:r w:rsidR="001E6ED3" w:rsidRPr="00263547">
        <w:t>allied cooperation</w:t>
      </w:r>
      <w:r w:rsidR="001E6ED3" w:rsidRPr="00AB523A">
        <w:t xml:space="preserve"> that’s vital to check </w:t>
      </w:r>
      <w:r>
        <w:t>Chinese</w:t>
      </w:r>
      <w:r w:rsidR="001E6ED3" w:rsidRPr="00AB523A">
        <w:t xml:space="preserve"> aggression </w:t>
      </w:r>
    </w:p>
    <w:p w14:paraId="68D9DBBD" w14:textId="77777777" w:rsidR="001E6ED3" w:rsidRPr="00AB523A" w:rsidRDefault="001E6ED3" w:rsidP="001E6ED3">
      <w:r w:rsidRPr="00AB523A">
        <w:t xml:space="preserve">Varun </w:t>
      </w:r>
      <w:r w:rsidRPr="00AB523A">
        <w:rPr>
          <w:rStyle w:val="Style13ptBold"/>
        </w:rPr>
        <w:t xml:space="preserve">Sivaram </w:t>
      </w:r>
      <w:r>
        <w:rPr>
          <w:rStyle w:val="Style13ptBold"/>
        </w:rPr>
        <w:t>2016</w:t>
      </w:r>
      <w:r w:rsidRPr="00AB523A">
        <w:t xml:space="preserve">, Douglas Dillon Fellow and Acting Director of the Program on Energy Security and Climate Change at the Council on Foreign Relations. SAGATOM SAHA is a research associate for energy and U.S. foreign policy at the Council on Foreign Relations, “The Trouble With Ceding Climate Leadership to China”, </w:t>
      </w:r>
      <w:r>
        <w:t>12-20-</w:t>
      </w:r>
      <w:r w:rsidRPr="00AB523A">
        <w:t>2016, Foreign Affairs, https://www.foreignaffairs.com/articles/united-states/2016-12-20/trouble-ceding-climate-leadership-china</w:t>
      </w:r>
    </w:p>
    <w:p w14:paraId="08CFDE7F" w14:textId="77777777" w:rsidR="001E6ED3" w:rsidRPr="00263547" w:rsidRDefault="001E6ED3" w:rsidP="001E6ED3">
      <w:pPr>
        <w:rPr>
          <w:sz w:val="16"/>
        </w:rPr>
      </w:pPr>
      <w:r w:rsidRPr="00AB523A">
        <w:rPr>
          <w:rStyle w:val="StyleUnderline"/>
        </w:rPr>
        <w:t>Just as the U</w:t>
      </w:r>
      <w:r w:rsidRPr="00AB523A">
        <w:rPr>
          <w:sz w:val="16"/>
        </w:rPr>
        <w:t xml:space="preserve">nited </w:t>
      </w:r>
      <w:r w:rsidRPr="00AB523A">
        <w:rPr>
          <w:rStyle w:val="StyleUnderline"/>
        </w:rPr>
        <w:t>S</w:t>
      </w:r>
      <w:r w:rsidRPr="00AB523A">
        <w:rPr>
          <w:sz w:val="16"/>
        </w:rPr>
        <w:t xml:space="preserve">tates </w:t>
      </w:r>
      <w:r w:rsidRPr="00AB523A">
        <w:rPr>
          <w:rStyle w:val="StyleUnderline"/>
        </w:rPr>
        <w:t>appeared poised to take a victory lap after securing a string of successes on climate change</w:t>
      </w:r>
      <w:r w:rsidRPr="00AB523A">
        <w:rPr>
          <w:sz w:val="16"/>
        </w:rPr>
        <w:t xml:space="preserve">, Donald </w:t>
      </w:r>
      <w:r w:rsidRPr="00AB523A">
        <w:rPr>
          <w:rStyle w:val="StyleUnderline"/>
        </w:rPr>
        <w:t>Trump was elected</w:t>
      </w:r>
      <w:r w:rsidRPr="00AB523A">
        <w:rPr>
          <w:sz w:val="16"/>
        </w:rPr>
        <w:t xml:space="preserve"> to the U.S. presidency, </w:t>
      </w:r>
      <w:r w:rsidRPr="00AB523A">
        <w:rPr>
          <w:rStyle w:val="StyleUnderline"/>
        </w:rPr>
        <w:t>suggesting that Washington might abandon its leadership role</w:t>
      </w:r>
      <w:r w:rsidRPr="00AB523A">
        <w:rPr>
          <w:sz w:val="16"/>
        </w:rPr>
        <w:t xml:space="preserve"> instead. </w:t>
      </w:r>
      <w:r w:rsidRPr="00AB523A">
        <w:rPr>
          <w:rStyle w:val="StyleUnderline"/>
        </w:rPr>
        <w:t>Trump</w:t>
      </w:r>
      <w:r w:rsidRPr="00AB523A">
        <w:rPr>
          <w:sz w:val="16"/>
        </w:rPr>
        <w:t xml:space="preserve"> and his advisers have </w:t>
      </w:r>
      <w:r w:rsidRPr="00AB523A">
        <w:rPr>
          <w:rStyle w:val="StyleUnderline"/>
        </w:rPr>
        <w:t>vowed to withdraw</w:t>
      </w:r>
      <w:r w:rsidRPr="00AB523A">
        <w:rPr>
          <w:sz w:val="16"/>
        </w:rPr>
        <w:t xml:space="preserve"> the United States </w:t>
      </w:r>
      <w:r w:rsidRPr="00AB523A">
        <w:rPr>
          <w:rStyle w:val="StyleUnderline"/>
        </w:rPr>
        <w:t>from climate accords abroad and to abandon</w:t>
      </w:r>
      <w:r w:rsidRPr="00AB523A">
        <w:rPr>
          <w:sz w:val="16"/>
        </w:rPr>
        <w:t xml:space="preserve"> President Barack </w:t>
      </w:r>
      <w:r w:rsidRPr="00AB523A">
        <w:rPr>
          <w:rStyle w:val="StyleUnderline"/>
        </w:rPr>
        <w:t>Obama’s push for clean energy at home</w:t>
      </w:r>
      <w:r w:rsidRPr="00AB523A">
        <w:rPr>
          <w:sz w:val="16"/>
        </w:rPr>
        <w:t>.</w:t>
      </w:r>
      <w:r w:rsidRPr="00AB523A">
        <w:rPr>
          <w:sz w:val="12"/>
        </w:rPr>
        <w:t>¶</w:t>
      </w:r>
      <w:r w:rsidRPr="00AB523A">
        <w:rPr>
          <w:sz w:val="16"/>
        </w:rPr>
        <w:t xml:space="preserve"> </w:t>
      </w:r>
      <w:r w:rsidRPr="003B0296">
        <w:rPr>
          <w:rStyle w:val="StyleUnderline"/>
          <w:highlight w:val="cyan"/>
        </w:rPr>
        <w:t>If</w:t>
      </w:r>
      <w:r w:rsidRPr="00AB523A">
        <w:rPr>
          <w:sz w:val="16"/>
        </w:rPr>
        <w:t xml:space="preserve"> the </w:t>
      </w:r>
      <w:r w:rsidRPr="003B0296">
        <w:rPr>
          <w:rStyle w:val="StyleUnderline"/>
          <w:highlight w:val="cyan"/>
        </w:rPr>
        <w:t>Trump</w:t>
      </w:r>
      <w:r w:rsidRPr="00AB523A">
        <w:rPr>
          <w:sz w:val="16"/>
        </w:rPr>
        <w:t xml:space="preserve"> administration </w:t>
      </w:r>
      <w:r w:rsidRPr="003B0296">
        <w:rPr>
          <w:rStyle w:val="StyleUnderline"/>
          <w:highlight w:val="cyan"/>
        </w:rPr>
        <w:t>keeps</w:t>
      </w:r>
      <w:r w:rsidRPr="00AB523A">
        <w:rPr>
          <w:rStyle w:val="StyleUnderline"/>
        </w:rPr>
        <w:t xml:space="preserve"> those </w:t>
      </w:r>
      <w:r w:rsidRPr="003B0296">
        <w:rPr>
          <w:rStyle w:val="StyleUnderline"/>
          <w:highlight w:val="cyan"/>
        </w:rPr>
        <w:t>promises, China will</w:t>
      </w:r>
      <w:r w:rsidRPr="00AB523A">
        <w:rPr>
          <w:sz w:val="16"/>
        </w:rPr>
        <w:t xml:space="preserve"> probably </w:t>
      </w:r>
      <w:r w:rsidRPr="003B0296">
        <w:rPr>
          <w:rStyle w:val="StyleUnderline"/>
          <w:highlight w:val="cyan"/>
        </w:rPr>
        <w:t>step into the</w:t>
      </w:r>
      <w:r w:rsidRPr="00AB523A">
        <w:rPr>
          <w:rStyle w:val="StyleUnderline"/>
        </w:rPr>
        <w:t xml:space="preserve"> leadership </w:t>
      </w:r>
      <w:r w:rsidRPr="003B0296">
        <w:rPr>
          <w:rStyle w:val="StyleUnderline"/>
          <w:highlight w:val="cyan"/>
        </w:rPr>
        <w:t>vacuum</w:t>
      </w:r>
      <w:r w:rsidRPr="00AB523A">
        <w:rPr>
          <w:sz w:val="16"/>
        </w:rPr>
        <w:t xml:space="preserve"> left by the United States. </w:t>
      </w:r>
      <w:r w:rsidRPr="00AB523A">
        <w:rPr>
          <w:rStyle w:val="Emphasis"/>
        </w:rPr>
        <w:t>At first glance, that might seem like good news, since China is the world’s largest emitter</w:t>
      </w:r>
      <w:r w:rsidRPr="00AB523A">
        <w:rPr>
          <w:sz w:val="16"/>
        </w:rPr>
        <w:t xml:space="preserve"> of greenhouse gases, </w:t>
      </w:r>
      <w:r w:rsidRPr="00AB523A">
        <w:rPr>
          <w:sz w:val="16"/>
          <w:szCs w:val="16"/>
        </w:rPr>
        <w:t>leads the world in the production and deployment of clean energy, and will probably meet the international climate-action pledges it has made so far.¶ The trouble is that China would lead on climate-change issues only insofar as doing so would advance its national interests. Some of those interests</w:t>
      </w:r>
      <w:r w:rsidRPr="00AB523A">
        <w:rPr>
          <w:sz w:val="16"/>
        </w:rPr>
        <w:t xml:space="preserve">, such as China’s desire to cultivate foreign markets for clean energy exports and curb domestic air pollution, </w:t>
      </w:r>
      <w:r w:rsidRPr="00AB523A">
        <w:rPr>
          <w:rStyle w:val="StyleUnderline"/>
        </w:rPr>
        <w:t xml:space="preserve">line up with combatting climate change. Others, such as the </w:t>
      </w:r>
      <w:r w:rsidRPr="003B0296">
        <w:rPr>
          <w:rStyle w:val="Emphasis"/>
          <w:highlight w:val="cyan"/>
        </w:rPr>
        <w:t xml:space="preserve">incentives the country faces to export coal </w:t>
      </w:r>
      <w:r w:rsidRPr="00AB523A">
        <w:rPr>
          <w:rStyle w:val="Emphasis"/>
        </w:rPr>
        <w:t xml:space="preserve">power plants abroad, </w:t>
      </w:r>
      <w:r w:rsidRPr="003B0296">
        <w:rPr>
          <w:rStyle w:val="Emphasis"/>
          <w:highlight w:val="cyan"/>
        </w:rPr>
        <w:t>could get in the way of reducing emissions</w:t>
      </w:r>
      <w:r w:rsidRPr="00AB523A">
        <w:rPr>
          <w:rStyle w:val="StyleUnderline"/>
        </w:rPr>
        <w:t>. In some cases, it is unclear where China’s interests lie—for example, whether it wants to promote or stunt breakthrough innovations in clean-energy technologies</w:t>
      </w:r>
      <w:r w:rsidRPr="00AB523A">
        <w:rPr>
          <w:sz w:val="16"/>
        </w:rPr>
        <w:t xml:space="preserve">. Still, </w:t>
      </w:r>
      <w:r w:rsidRPr="00AB523A">
        <w:rPr>
          <w:rStyle w:val="Emphasis"/>
        </w:rPr>
        <w:t xml:space="preserve">one thing is certain: </w:t>
      </w:r>
      <w:r w:rsidRPr="003B0296">
        <w:rPr>
          <w:rStyle w:val="Emphasis"/>
          <w:highlight w:val="cyan"/>
        </w:rPr>
        <w:t xml:space="preserve">ceding climate leadership </w:t>
      </w:r>
      <w:r w:rsidRPr="00AB523A">
        <w:rPr>
          <w:rStyle w:val="Emphasis"/>
        </w:rPr>
        <w:t xml:space="preserve">to China </w:t>
      </w:r>
      <w:r w:rsidRPr="003B0296">
        <w:rPr>
          <w:rStyle w:val="Emphasis"/>
          <w:highlight w:val="cyan"/>
        </w:rPr>
        <w:t>would be disastrous for the U</w:t>
      </w:r>
      <w:r w:rsidRPr="00AB523A">
        <w:rPr>
          <w:sz w:val="16"/>
        </w:rPr>
        <w:t xml:space="preserve">nited </w:t>
      </w:r>
      <w:r w:rsidRPr="003B0296">
        <w:rPr>
          <w:rStyle w:val="Emphasis"/>
          <w:highlight w:val="cyan"/>
        </w:rPr>
        <w:t>S</w:t>
      </w:r>
      <w:r w:rsidRPr="00AB523A">
        <w:rPr>
          <w:sz w:val="16"/>
        </w:rPr>
        <w:t xml:space="preserve">tates, </w:t>
      </w:r>
      <w:r w:rsidRPr="003B0296">
        <w:rPr>
          <w:rStyle w:val="Emphasis"/>
          <w:highlight w:val="cyan"/>
        </w:rPr>
        <w:t>whose diplomatic standing</w:t>
      </w:r>
      <w:r w:rsidRPr="00AB523A">
        <w:rPr>
          <w:sz w:val="16"/>
        </w:rPr>
        <w:t xml:space="preserve"> and position in the race to supply the world’s clean-energy needs </w:t>
      </w:r>
      <w:r w:rsidRPr="003B0296">
        <w:rPr>
          <w:rStyle w:val="Emphasis"/>
          <w:highlight w:val="cyan"/>
        </w:rPr>
        <w:t>would fall precipitously</w:t>
      </w:r>
      <w:r w:rsidRPr="00AB523A">
        <w:rPr>
          <w:sz w:val="16"/>
        </w:rPr>
        <w:t xml:space="preserve"> as a result.</w:t>
      </w:r>
      <w:r w:rsidRPr="00AB523A">
        <w:rPr>
          <w:sz w:val="12"/>
        </w:rPr>
        <w:t>¶</w:t>
      </w:r>
      <w:r w:rsidRPr="00AB523A">
        <w:rPr>
          <w:sz w:val="16"/>
        </w:rPr>
        <w:t xml:space="preserve"> THE COST OF RETREAT</w:t>
      </w:r>
      <w:r w:rsidRPr="00AB523A">
        <w:rPr>
          <w:sz w:val="12"/>
        </w:rPr>
        <w:t>¶</w:t>
      </w:r>
      <w:r w:rsidRPr="00AB523A">
        <w:rPr>
          <w:sz w:val="16"/>
        </w:rPr>
        <w:t xml:space="preserve"> Washington helped shepherd a breakthrough on climate change in late 2015, when 195 countries signed the Paris agreement, under which governments volunteered action plans to control their greenhouse gas emissions. The Obama administration played a crucial role in building the international consensus around that agreement, and it coordinated the deal’s rapid entry into force just a year later, after 115 countries had ratified it. Together with the several ancillary deals that the United States recently helped broker—aimed at limiting refrigerant emissions that warm the earth, curbing the carbon footprint of aviation, and hashing out financial assistance that will help developing countries address climate change—the Paris agreement gave the range of climate accomplishments secured during the Obama administration’s final year a breathtaking scope.</w:t>
      </w:r>
      <w:r w:rsidRPr="00AB523A">
        <w:rPr>
          <w:sz w:val="12"/>
        </w:rPr>
        <w:t>¶</w:t>
      </w:r>
      <w:r w:rsidRPr="00AB523A">
        <w:rPr>
          <w:sz w:val="16"/>
        </w:rPr>
        <w:t xml:space="preserve"> China is now poised to build up an advanced nuclear industry at the United States’ expense.</w:t>
      </w:r>
      <w:r w:rsidRPr="00AB523A">
        <w:rPr>
          <w:sz w:val="12"/>
        </w:rPr>
        <w:t>¶</w:t>
      </w:r>
      <w:r w:rsidRPr="00AB523A">
        <w:rPr>
          <w:sz w:val="16"/>
        </w:rPr>
        <w:t xml:space="preserve"> These </w:t>
      </w:r>
      <w:r w:rsidRPr="003B0296">
        <w:rPr>
          <w:rStyle w:val="StyleUnderline"/>
          <w:highlight w:val="cyan"/>
        </w:rPr>
        <w:t>successes have earned the U</w:t>
      </w:r>
      <w:r w:rsidRPr="00AB523A">
        <w:rPr>
          <w:sz w:val="16"/>
        </w:rPr>
        <w:t xml:space="preserve">nited </w:t>
      </w:r>
      <w:r w:rsidRPr="003B0296">
        <w:rPr>
          <w:rStyle w:val="StyleUnderline"/>
          <w:highlight w:val="cyan"/>
        </w:rPr>
        <w:t>S</w:t>
      </w:r>
      <w:r w:rsidRPr="00AB523A">
        <w:rPr>
          <w:sz w:val="16"/>
        </w:rPr>
        <w:t xml:space="preserve">tates </w:t>
      </w:r>
      <w:r w:rsidRPr="00AB523A">
        <w:rPr>
          <w:rStyle w:val="StyleUnderline"/>
        </w:rPr>
        <w:t xml:space="preserve">diplomatic </w:t>
      </w:r>
      <w:r w:rsidRPr="003B0296">
        <w:rPr>
          <w:rStyle w:val="StyleUnderline"/>
          <w:highlight w:val="cyan"/>
        </w:rPr>
        <w:t xml:space="preserve">capital, </w:t>
      </w:r>
      <w:r w:rsidRPr="00AB523A">
        <w:rPr>
          <w:rStyle w:val="StyleUnderline"/>
        </w:rPr>
        <w:t xml:space="preserve">particularly </w:t>
      </w:r>
      <w:r w:rsidRPr="003B0296">
        <w:rPr>
          <w:rStyle w:val="StyleUnderline"/>
          <w:highlight w:val="cyan"/>
        </w:rPr>
        <w:t xml:space="preserve">among </w:t>
      </w:r>
      <w:r w:rsidRPr="00AB523A">
        <w:rPr>
          <w:rStyle w:val="StyleUnderline"/>
        </w:rPr>
        <w:t xml:space="preserve">its </w:t>
      </w:r>
      <w:r w:rsidRPr="003B0296">
        <w:rPr>
          <w:rStyle w:val="StyleUnderline"/>
          <w:highlight w:val="cyan"/>
        </w:rPr>
        <w:t>European allies</w:t>
      </w:r>
      <w:r w:rsidRPr="00AB523A">
        <w:rPr>
          <w:rStyle w:val="StyleUnderline"/>
        </w:rPr>
        <w:t xml:space="preserve">, that it would be foolish to squander. </w:t>
      </w:r>
      <w:r w:rsidRPr="003B0296">
        <w:rPr>
          <w:rStyle w:val="Emphasis"/>
          <w:highlight w:val="cyan"/>
        </w:rPr>
        <w:t>Reversing course</w:t>
      </w:r>
      <w:r w:rsidRPr="00AB523A">
        <w:rPr>
          <w:rStyle w:val="Emphasis"/>
        </w:rPr>
        <w:t xml:space="preserve"> on climate policy </w:t>
      </w:r>
      <w:r w:rsidRPr="003B0296">
        <w:rPr>
          <w:rStyle w:val="Emphasis"/>
          <w:highlight w:val="cyan"/>
        </w:rPr>
        <w:t>could enrage</w:t>
      </w:r>
      <w:r w:rsidRPr="00AB523A">
        <w:rPr>
          <w:rStyle w:val="Emphasis"/>
        </w:rPr>
        <w:t xml:space="preserve"> the United States’ </w:t>
      </w:r>
      <w:r w:rsidRPr="003B0296">
        <w:rPr>
          <w:rStyle w:val="Emphasis"/>
          <w:highlight w:val="cyan"/>
        </w:rPr>
        <w:t>partners</w:t>
      </w:r>
      <w:r w:rsidRPr="00AB523A">
        <w:rPr>
          <w:rStyle w:val="Emphasis"/>
        </w:rPr>
        <w:t xml:space="preserve"> across the Atlantic </w:t>
      </w:r>
      <w:r w:rsidRPr="003B0296">
        <w:rPr>
          <w:rStyle w:val="Emphasis"/>
          <w:highlight w:val="cyan"/>
        </w:rPr>
        <w:t>and might make them less willing to cooperate on Washington’s geopolitical interests</w:t>
      </w:r>
      <w:r w:rsidRPr="00807B08">
        <w:rPr>
          <w:rStyle w:val="Emphasis"/>
        </w:rPr>
        <w:t>, such as</w:t>
      </w:r>
      <w:r w:rsidRPr="00AB523A">
        <w:rPr>
          <w:rStyle w:val="StyleUnderline"/>
        </w:rPr>
        <w:t xml:space="preserve"> presenting a unified front </w:t>
      </w:r>
      <w:r w:rsidRPr="001E6ED3">
        <w:rPr>
          <w:rStyle w:val="Emphasis"/>
        </w:rPr>
        <w:t>against Russian aggression</w:t>
      </w:r>
      <w:r w:rsidRPr="003B0296">
        <w:rPr>
          <w:rStyle w:val="StyleUnderline"/>
          <w:highlight w:val="cyan"/>
        </w:rPr>
        <w:t xml:space="preserve">, </w:t>
      </w:r>
      <w:r w:rsidRPr="00AB523A">
        <w:rPr>
          <w:rStyle w:val="StyleUnderline"/>
        </w:rPr>
        <w:t>and its economic ones, such as the repatriation of corporate profits stashed in Europe. Nevertheless, the president-elect’s advisers have exuberantly described Trump’s plans to withdraw the United States from the Paris agreement and possibly even the overarching 1992 international framework</w:t>
      </w:r>
      <w:r w:rsidRPr="00AB523A">
        <w:rPr>
          <w:sz w:val="16"/>
        </w:rPr>
        <w:t xml:space="preserve"> for climate diplomacy. On the campaign trail, Trump vowed to cancel payments to UN climate bodies, such as the Green Climate Fund, which provides financial assistance to developing countries. He also pledged to repeal Obama’s Clean Power Plan, thus reducing the likelihood that the United States will uphold its international commitment to reduce its greenhouse gas emissions by at least 26 percent relative to 2005 levels before 2025.</w:t>
      </w:r>
      <w:r w:rsidRPr="00AB523A">
        <w:rPr>
          <w:sz w:val="12"/>
        </w:rPr>
        <w:t>¶</w:t>
      </w:r>
      <w:r w:rsidRPr="00AB523A">
        <w:rPr>
          <w:sz w:val="16"/>
        </w:rPr>
        <w:t xml:space="preserve"> In a sign of its willingness to take over the mantle of climate leadership, China has strongly denounced Trump’s promises. Senior Chinese officials have urged the United States to uphold its climate commitments, and Beijing has pledged to make good on its own regardless of what the next administration does.</w:t>
      </w:r>
      <w:r w:rsidRPr="00AB523A">
        <w:rPr>
          <w:sz w:val="12"/>
        </w:rPr>
        <w:t>¶</w:t>
      </w:r>
      <w:r w:rsidRPr="00AB523A">
        <w:rPr>
          <w:sz w:val="16"/>
        </w:rPr>
        <w:t xml:space="preserve"> </w:t>
      </w:r>
      <w:r w:rsidRPr="00AB523A">
        <w:rPr>
          <w:rStyle w:val="StyleUnderline"/>
        </w:rPr>
        <w:t xml:space="preserve">The opportunity to take over climate leadership </w:t>
      </w:r>
      <w:r w:rsidRPr="00AB523A">
        <w:rPr>
          <w:sz w:val="16"/>
        </w:rPr>
        <w:t xml:space="preserve">from the United States </w:t>
      </w:r>
      <w:r w:rsidRPr="00AB523A">
        <w:rPr>
          <w:rStyle w:val="StyleUnderline"/>
        </w:rPr>
        <w:t>would be a gift to China</w:t>
      </w:r>
      <w:r w:rsidRPr="00AB523A">
        <w:rPr>
          <w:sz w:val="16"/>
        </w:rPr>
        <w:t xml:space="preserve">. Facing international tensions on several fronts, from it posture in the South China Sea to its tacit support for North Korea, </w:t>
      </w:r>
      <w:r w:rsidRPr="00AB523A">
        <w:rPr>
          <w:rStyle w:val="StyleUnderline"/>
        </w:rPr>
        <w:t>Beijing stands to gain prestige and goodwill abroad</w:t>
      </w:r>
      <w:r w:rsidRPr="00AB523A">
        <w:rPr>
          <w:sz w:val="16"/>
        </w:rPr>
        <w:t xml:space="preserve"> by leading on climate change. And now that the United States has done the heavy diplomatic lifting of rallying the world to reach an agreement in Paris, China can earn plaudits just by publicly prodding other countries to live up to the pledges they signed up for. China, for its part, will have no problem meeting its own climate pledge—it has promised to reduce its emissions from 2030 onward, and economists forecast that slowing economic growth will naturally lead to a peak in Chinese emissions well before then. </w:t>
      </w:r>
    </w:p>
    <w:p w14:paraId="1B42B9CD" w14:textId="08FA7E87" w:rsidR="008B7F5F" w:rsidRDefault="00A46894" w:rsidP="008B7F5F">
      <w:pPr>
        <w:pStyle w:val="Heading3"/>
      </w:pPr>
      <w:bookmarkStart w:id="3" w:name="_Hlk43139098"/>
      <w:r>
        <w:t>Turn---</w:t>
      </w:r>
      <w:r w:rsidR="008B7F5F">
        <w:t>Heg</w:t>
      </w:r>
      <w:r>
        <w:t>emony</w:t>
      </w:r>
    </w:p>
    <w:p w14:paraId="2185DCC4" w14:textId="563F7BA3" w:rsidR="008B7F5F" w:rsidRPr="00F833DE" w:rsidRDefault="00F74775" w:rsidP="00D73160">
      <w:pPr>
        <w:pStyle w:val="Heading4"/>
      </w:pPr>
      <w:r>
        <w:t>Trump decks heg a</w:t>
      </w:r>
      <w:r w:rsidR="008B7F5F">
        <w:t>nd US credibility and climate change erodes US institutions in other countries</w:t>
      </w:r>
    </w:p>
    <w:p w14:paraId="27731B27" w14:textId="77777777" w:rsidR="008B7F5F" w:rsidRDefault="008B7F5F" w:rsidP="008B7F5F">
      <w:pPr>
        <w:pStyle w:val="Heading4"/>
      </w:pPr>
      <w:r>
        <w:t>Warming turns hegemony—Climate change military overstretch</w:t>
      </w:r>
    </w:p>
    <w:p w14:paraId="05E579BE" w14:textId="77777777" w:rsidR="008B7F5F" w:rsidRPr="00510405" w:rsidRDefault="008B7F5F" w:rsidP="008B7F5F">
      <w:r w:rsidRPr="009B3249">
        <w:rPr>
          <w:rStyle w:val="Style13ptBold"/>
        </w:rPr>
        <w:t>AP 2009</w:t>
      </w:r>
      <w:r w:rsidRPr="00510405">
        <w:t>—Fox News, August 9, 2009, “Report: Climate Change Could Warrant U.S. Military Action.,” http://www.foxnews.com/politics/elections/2009/08/09/report-climate-change-warrant-military-action</w:t>
      </w:r>
    </w:p>
    <w:p w14:paraId="4F7C27F1" w14:textId="77777777" w:rsidR="008B7F5F" w:rsidRPr="00F44B88" w:rsidRDefault="008B7F5F" w:rsidP="008B7F5F">
      <w:pPr>
        <w:rPr>
          <w:sz w:val="16"/>
        </w:rPr>
      </w:pPr>
      <w:r w:rsidRPr="003B0296">
        <w:rPr>
          <w:rStyle w:val="StyleUnderline"/>
          <w:highlight w:val="cyan"/>
        </w:rPr>
        <w:t>Climate change will pose</w:t>
      </w:r>
      <w:r w:rsidRPr="00F44B88">
        <w:rPr>
          <w:sz w:val="16"/>
        </w:rPr>
        <w:t xml:space="preserve"> profound </w:t>
      </w:r>
      <w:r w:rsidRPr="003B0296">
        <w:rPr>
          <w:rStyle w:val="StyleUnderline"/>
          <w:highlight w:val="cyan"/>
        </w:rPr>
        <w:t>challenges to the</w:t>
      </w:r>
      <w:r w:rsidRPr="00F44B88">
        <w:rPr>
          <w:sz w:val="16"/>
        </w:rPr>
        <w:t xml:space="preserve"> </w:t>
      </w:r>
      <w:r w:rsidRPr="003B0296">
        <w:rPr>
          <w:rStyle w:val="StyleUnderline"/>
          <w:highlight w:val="cyan"/>
        </w:rPr>
        <w:t>U</w:t>
      </w:r>
      <w:r w:rsidRPr="00F44B88">
        <w:rPr>
          <w:sz w:val="16"/>
        </w:rPr>
        <w:t xml:space="preserve">nited </w:t>
      </w:r>
      <w:r w:rsidRPr="003B0296">
        <w:rPr>
          <w:rStyle w:val="StyleUnderline"/>
          <w:highlight w:val="cyan"/>
        </w:rPr>
        <w:t>S</w:t>
      </w:r>
      <w:r w:rsidRPr="00F44B88">
        <w:rPr>
          <w:sz w:val="16"/>
        </w:rPr>
        <w:t xml:space="preserve">tates in the coming decades, </w:t>
      </w:r>
      <w:r w:rsidRPr="003B0296">
        <w:rPr>
          <w:rStyle w:val="StyleUnderline"/>
          <w:highlight w:val="cyan"/>
        </w:rPr>
        <w:t xml:space="preserve">raising the prospect of military intervention </w:t>
      </w:r>
      <w:r w:rsidRPr="00510405">
        <w:rPr>
          <w:rStyle w:val="StyleUnderline"/>
        </w:rPr>
        <w:t>to deal with its effects</w:t>
      </w:r>
      <w:r w:rsidRPr="00F44B88">
        <w:rPr>
          <w:sz w:val="16"/>
        </w:rPr>
        <w:t xml:space="preserve">, The New York Times reported, citing military and intelligence analysts. </w:t>
      </w:r>
      <w:r w:rsidRPr="003B0296">
        <w:rPr>
          <w:rStyle w:val="StyleUnderline"/>
          <w:highlight w:val="cyan"/>
        </w:rPr>
        <w:t xml:space="preserve">Crises such as drought, </w:t>
      </w:r>
      <w:r w:rsidRPr="00510405">
        <w:rPr>
          <w:rStyle w:val="StyleUnderline"/>
        </w:rPr>
        <w:t>violent</w:t>
      </w:r>
      <w:r w:rsidRPr="003B0296">
        <w:rPr>
          <w:rStyle w:val="StyleUnderline"/>
          <w:highlight w:val="cyan"/>
        </w:rPr>
        <w:t xml:space="preserve"> storms, </w:t>
      </w:r>
      <w:r w:rsidRPr="00510405">
        <w:rPr>
          <w:rStyle w:val="StyleUnderline"/>
        </w:rPr>
        <w:t>mass</w:t>
      </w:r>
      <w:r w:rsidRPr="003B0296">
        <w:rPr>
          <w:rStyle w:val="StyleUnderline"/>
          <w:highlight w:val="cyan"/>
        </w:rPr>
        <w:t xml:space="preserve"> migration and pandemics could topple governments, feed terrorist movements or destabilize </w:t>
      </w:r>
      <w:r w:rsidRPr="00510405">
        <w:rPr>
          <w:rStyle w:val="StyleUnderline"/>
        </w:rPr>
        <w:t xml:space="preserve">entire </w:t>
      </w:r>
      <w:r w:rsidRPr="003B0296">
        <w:rPr>
          <w:rStyle w:val="StyleUnderline"/>
          <w:highlight w:val="cyan"/>
        </w:rPr>
        <w:t>regions.</w:t>
      </w:r>
      <w:r w:rsidRPr="00F44B88">
        <w:rPr>
          <w:sz w:val="16"/>
        </w:rPr>
        <w:t xml:space="preserve"> The Times reported that for the first time, </w:t>
      </w:r>
      <w:r w:rsidRPr="003B0296">
        <w:rPr>
          <w:rStyle w:val="StyleUnderline"/>
          <w:highlight w:val="cyan"/>
        </w:rPr>
        <w:t>intelligence agencies and the Pentagon are taking a</w:t>
      </w:r>
      <w:r w:rsidRPr="00F44B88">
        <w:rPr>
          <w:sz w:val="16"/>
        </w:rPr>
        <w:t xml:space="preserve"> hard </w:t>
      </w:r>
      <w:r w:rsidRPr="003B0296">
        <w:rPr>
          <w:rStyle w:val="StyleUnderline"/>
          <w:highlight w:val="cyan"/>
        </w:rPr>
        <w:t>look at</w:t>
      </w:r>
      <w:r w:rsidRPr="00F44B88">
        <w:rPr>
          <w:sz w:val="16"/>
        </w:rPr>
        <w:t xml:space="preserve"> the possible </w:t>
      </w:r>
      <w:r w:rsidRPr="003B0296">
        <w:rPr>
          <w:rStyle w:val="StyleUnderline"/>
          <w:highlight w:val="cyan"/>
        </w:rPr>
        <w:t>security implications</w:t>
      </w:r>
      <w:r w:rsidRPr="00F44B88">
        <w:rPr>
          <w:sz w:val="16"/>
        </w:rPr>
        <w:t xml:space="preserve"> resulting from climate change. In particular, sub-Saharan Africa, the Middle East and South and Southeast Asia, will face the prospect of food shortages, water </w:t>
      </w:r>
      <w:r w:rsidRPr="003B0296">
        <w:rPr>
          <w:rStyle w:val="StyleUnderline"/>
          <w:highlight w:val="cyan"/>
        </w:rPr>
        <w:t>crises</w:t>
      </w:r>
      <w:r w:rsidRPr="00F44B88">
        <w:rPr>
          <w:sz w:val="16"/>
        </w:rPr>
        <w:t xml:space="preserve"> and catastrophic flooding driven by climate change that </w:t>
      </w:r>
      <w:r w:rsidRPr="003B0296">
        <w:rPr>
          <w:rStyle w:val="StyleUnderline"/>
          <w:highlight w:val="cyan"/>
        </w:rPr>
        <w:t xml:space="preserve">could call for U.S. military response. </w:t>
      </w:r>
      <w:r w:rsidRPr="00F44B88">
        <w:rPr>
          <w:sz w:val="16"/>
        </w:rPr>
        <w:t xml:space="preserve">The </w:t>
      </w:r>
      <w:r w:rsidRPr="003B0296">
        <w:rPr>
          <w:rStyle w:val="StyleUnderline"/>
          <w:highlight w:val="cyan"/>
        </w:rPr>
        <w:t>U.S. military</w:t>
      </w:r>
      <w:r w:rsidRPr="00F44B88">
        <w:rPr>
          <w:sz w:val="16"/>
        </w:rPr>
        <w:t xml:space="preserve"> also faces a direct challenge with climate change, the Times reported, because many of its </w:t>
      </w:r>
      <w:r w:rsidRPr="003B0296">
        <w:rPr>
          <w:rStyle w:val="StyleUnderline"/>
          <w:highlight w:val="cyan"/>
        </w:rPr>
        <w:t xml:space="preserve">installations are vulnerable to storm surges and rising seas </w:t>
      </w:r>
      <w:r w:rsidRPr="00F44B88">
        <w:rPr>
          <w:sz w:val="16"/>
        </w:rPr>
        <w:t>and plans to protect naval stations in Norfolk, Va., and San Diego, Calif., are already underway. "The sense that climate change poses security and geopolitical challenges is central to the thinking of the State Department and the climate office," said Peter Ogden, chief of staff to Todd Stern, the State Department's top climate negotiator. A U.S. government study of glaciers released Thursday said climate change is melting America's glaciers at the fastest rate in recorded history, exposing the country to higher risks of drought and rising sea levels. "The observations show that the melt rate has definitely increased over the past 10 or 15 years," Ed Josberger, a USGS scientist, said. "This certainly is a very strong indicator that climate change is occurring and its effects on glaciers are virtually worldwide."</w:t>
      </w:r>
    </w:p>
    <w:p w14:paraId="7A121680" w14:textId="2D26CC21" w:rsidR="008B7F5F" w:rsidRDefault="00A46894" w:rsidP="008B7F5F">
      <w:pPr>
        <w:pStyle w:val="Heading3"/>
      </w:pPr>
      <w:bookmarkStart w:id="4" w:name="_Hlk43139115"/>
      <w:bookmarkEnd w:id="3"/>
      <w:r>
        <w:t>Turn---</w:t>
      </w:r>
      <w:r w:rsidR="008B7F5F">
        <w:t>Terror</w:t>
      </w:r>
    </w:p>
    <w:p w14:paraId="22F62A28" w14:textId="77777777" w:rsidR="008B7F5F" w:rsidRDefault="008B7F5F" w:rsidP="008B7F5F">
      <w:pPr>
        <w:pStyle w:val="Heading4"/>
      </w:pPr>
      <w:r>
        <w:t>Climate change causes ISIS rise and further conflict</w:t>
      </w:r>
    </w:p>
    <w:p w14:paraId="58BC0B89" w14:textId="77777777" w:rsidR="008B7F5F" w:rsidRPr="00261084" w:rsidRDefault="008B7F5F" w:rsidP="008B7F5F">
      <w:r w:rsidRPr="00FF4EDA">
        <w:rPr>
          <w:rStyle w:val="Style13ptBold"/>
        </w:rPr>
        <w:t>Think Progress 15</w:t>
      </w:r>
      <w:r>
        <w:t>---</w:t>
      </w:r>
      <w:r w:rsidRPr="00261084">
        <w:t>(“The link between climate change and ISIS is real,” July 23, 2015, https://thinkprogress.org/the-link-between-climate-change-and-isis-is-real-399789412b41#.5gsutmwvp)</w:t>
      </w:r>
      <w:r>
        <w:t xml:space="preserve"> </w:t>
      </w:r>
      <w:r w:rsidRPr="00261084">
        <w:t>Democratic presidential candidate Martin O’Malley linked climate change to the rise of ISIS earlier this week.</w:t>
      </w:r>
      <w:r>
        <w:t xml:space="preserve"> </w:t>
      </w:r>
      <w:hyperlink r:id="rId32" w:history="1">
        <w:r w:rsidRPr="00261084">
          <w:rPr>
            <w:rStyle w:val="Hyperlink"/>
          </w:rPr>
          <w:t>Conservatives</w:t>
        </w:r>
      </w:hyperlink>
      <w:r>
        <w:t xml:space="preserve"> </w:t>
      </w:r>
      <w:hyperlink r:id="rId33" w:history="1">
        <w:r w:rsidRPr="00261084">
          <w:rPr>
            <w:rStyle w:val="Hyperlink"/>
          </w:rPr>
          <w:t>pounced</w:t>
        </w:r>
      </w:hyperlink>
      <w:r w:rsidRPr="00261084">
        <w:t>. Score this round for O’Malley.</w:t>
      </w:r>
    </w:p>
    <w:p w14:paraId="411359CA" w14:textId="77777777" w:rsidR="008B7F5F" w:rsidRDefault="008B7F5F" w:rsidP="008B7F5F">
      <w:pPr>
        <w:rPr>
          <w:sz w:val="16"/>
        </w:rPr>
      </w:pPr>
      <w:r w:rsidRPr="003E6EC6">
        <w:rPr>
          <w:sz w:val="16"/>
        </w:rPr>
        <w:t xml:space="preserve">For three years now, </w:t>
      </w:r>
      <w:r w:rsidRPr="003E6EC6">
        <w:rPr>
          <w:rStyle w:val="StyleUnderline"/>
        </w:rPr>
        <w:t xml:space="preserve">leading security and </w:t>
      </w:r>
      <w:r w:rsidRPr="003B0296">
        <w:rPr>
          <w:rStyle w:val="StyleUnderline"/>
          <w:highlight w:val="cyan"/>
        </w:rPr>
        <w:t>climate experts</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and Syrians themselves</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 xml:space="preserve">have </w:t>
      </w:r>
      <w:r w:rsidRPr="003B0296">
        <w:rPr>
          <w:rStyle w:val="StyleUnderline"/>
          <w:highlight w:val="cyan"/>
        </w:rPr>
        <w:t>made the connection between climate change and the Syrian civil war.</w:t>
      </w:r>
      <w:r w:rsidRPr="003B0296">
        <w:rPr>
          <w:sz w:val="16"/>
          <w:highlight w:val="cyan"/>
        </w:rPr>
        <w:t xml:space="preserve"> </w:t>
      </w:r>
      <w:r w:rsidRPr="003E6EC6">
        <w:rPr>
          <w:sz w:val="16"/>
        </w:rPr>
        <w:t>Indeed, when a</w:t>
      </w:r>
      <w:r>
        <w:rPr>
          <w:sz w:val="16"/>
        </w:rPr>
        <w:t xml:space="preserve"> </w:t>
      </w:r>
      <w:hyperlink r:id="rId34" w:history="1">
        <w:r w:rsidRPr="003E6EC6">
          <w:rPr>
            <w:rStyle w:val="Hyperlink"/>
            <w:sz w:val="16"/>
          </w:rPr>
          <w:t>major peer-reviewed study</w:t>
        </w:r>
      </w:hyperlink>
      <w:r>
        <w:rPr>
          <w:sz w:val="16"/>
        </w:rPr>
        <w:t xml:space="preserve"> </w:t>
      </w:r>
      <w:r w:rsidRPr="003E6EC6">
        <w:rPr>
          <w:sz w:val="16"/>
        </w:rPr>
        <w:t>came out on in March making this very case, Retired Navy Rear Admiral David Titley</w:t>
      </w:r>
      <w:r>
        <w:rPr>
          <w:sz w:val="16"/>
        </w:rPr>
        <w:t xml:space="preserve"> </w:t>
      </w:r>
      <w:hyperlink r:id="rId35" w:history="1">
        <w:r w:rsidRPr="003E6EC6">
          <w:rPr>
            <w:rStyle w:val="Hyperlink"/>
            <w:sz w:val="16"/>
          </w:rPr>
          <w:t>said</w:t>
        </w:r>
      </w:hyperlink>
      <w:r>
        <w:rPr>
          <w:sz w:val="16"/>
        </w:rPr>
        <w:t xml:space="preserve"> </w:t>
      </w:r>
      <w:r w:rsidRPr="003E6EC6">
        <w:rPr>
          <w:sz w:val="16"/>
        </w:rPr>
        <w:t>it identifies “a pretty convincing climate fingerprint” for the Syrian drought.</w:t>
      </w:r>
      <w:r>
        <w:rPr>
          <w:sz w:val="16"/>
        </w:rPr>
        <w:t xml:space="preserve"> </w:t>
      </w:r>
      <w:r w:rsidRPr="003E6EC6">
        <w:rPr>
          <w:sz w:val="16"/>
        </w:rPr>
        <w:t>Titley, a meteorologist who led the U.S. Navy’s Task Force on Climate Change when he was at the Pentagon, also said, “</w:t>
      </w:r>
      <w:r w:rsidRPr="003B0296">
        <w:rPr>
          <w:rStyle w:val="StyleUnderline"/>
          <w:highlight w:val="cyan"/>
        </w:rPr>
        <w:t xml:space="preserve">you can draw a very credible climate connection to this disaster we call ISIS right now.” </w:t>
      </w:r>
      <w:r w:rsidRPr="003E6EC6">
        <w:rPr>
          <w:sz w:val="16"/>
        </w:rPr>
        <w:t>Compare the words of Admiral Titley</w:t>
      </w:r>
      <w:r w:rsidRPr="003E6EC6">
        <w:rPr>
          <w:rFonts w:cs="Times New Roman"/>
          <w:sz w:val="16"/>
        </w:rPr>
        <w:t> </w:t>
      </w:r>
      <w:r w:rsidRPr="003E6EC6">
        <w:rPr>
          <w:sz w:val="16"/>
        </w:rPr>
        <w:t>—</w:t>
      </w:r>
      <w:r w:rsidRPr="003E6EC6">
        <w:rPr>
          <w:rFonts w:cs="Times New Roman"/>
          <w:sz w:val="16"/>
        </w:rPr>
        <w:t> </w:t>
      </w:r>
      <w:r w:rsidRPr="003E6EC6">
        <w:rPr>
          <w:sz w:val="16"/>
        </w:rPr>
        <w:t>former Deputy Assistant Chief of Naval Operations for Information Dominance (!) and currently Director of Penn State’s</w:t>
      </w:r>
      <w:r>
        <w:rPr>
          <w:sz w:val="16"/>
        </w:rPr>
        <w:t xml:space="preserve"> </w:t>
      </w:r>
      <w:hyperlink r:id="rId36" w:history="1">
        <w:r w:rsidRPr="003E6EC6">
          <w:rPr>
            <w:rStyle w:val="Hyperlink"/>
            <w:sz w:val="16"/>
          </w:rPr>
          <w:t>Center for Solutions to Weather and Climate Risks</w:t>
        </w:r>
      </w:hyperlink>
      <w:r w:rsidRPr="003E6EC6">
        <w:rPr>
          <w:sz w:val="16"/>
        </w:rPr>
        <w:t>.</w:t>
      </w:r>
      <w:r w:rsidRPr="003E6EC6">
        <w:rPr>
          <w:rFonts w:cs="Times New Roman"/>
          <w:sz w:val="16"/>
        </w:rPr>
        <w:t> </w:t>
      </w:r>
      <w:r w:rsidRPr="003E6EC6">
        <w:rPr>
          <w:sz w:val="16"/>
        </w:rPr>
        <w:t>—</w:t>
      </w:r>
      <w:r w:rsidRPr="003E6EC6">
        <w:rPr>
          <w:rFonts w:cs="Times New Roman"/>
          <w:sz w:val="16"/>
        </w:rPr>
        <w:t> </w:t>
      </w:r>
      <w:r w:rsidRPr="003E6EC6">
        <w:rPr>
          <w:sz w:val="16"/>
        </w:rPr>
        <w:t>with O’Malley’s (</w:t>
      </w:r>
      <w:hyperlink r:id="rId37" w:history="1">
        <w:r w:rsidRPr="003E6EC6">
          <w:rPr>
            <w:rStyle w:val="Hyperlink"/>
            <w:sz w:val="16"/>
          </w:rPr>
          <w:t>video here</w:t>
        </w:r>
      </w:hyperlink>
      <w:r w:rsidRPr="003E6EC6">
        <w:rPr>
          <w:sz w:val="16"/>
        </w:rPr>
        <w:t>):</w:t>
      </w:r>
      <w:r>
        <w:rPr>
          <w:sz w:val="16"/>
        </w:rPr>
        <w:t xml:space="preserve"> </w:t>
      </w:r>
      <w:r w:rsidRPr="003E6EC6">
        <w:rPr>
          <w:rStyle w:val="StyleUnderline"/>
        </w:rPr>
        <w:t xml:space="preserve">“One of the things that preceded </w:t>
      </w:r>
      <w:r w:rsidRPr="003E6EC6">
        <w:rPr>
          <w:sz w:val="16"/>
        </w:rPr>
        <w:t xml:space="preserve">the failure of the nation-state of Syria and </w:t>
      </w:r>
      <w:r w:rsidRPr="003B0296">
        <w:rPr>
          <w:rStyle w:val="StyleUnderline"/>
          <w:highlight w:val="cyan"/>
        </w:rPr>
        <w:t xml:space="preserve">the rise of ISIS was the effect of climate change </w:t>
      </w:r>
      <w:r w:rsidRPr="003E6EC6">
        <w:rPr>
          <w:sz w:val="16"/>
        </w:rPr>
        <w:t xml:space="preserve">and the mega-drought </w:t>
      </w:r>
      <w:r w:rsidRPr="003E6EC6">
        <w:rPr>
          <w:rStyle w:val="StyleUnderline"/>
        </w:rPr>
        <w:t>that</w:t>
      </w:r>
      <w:r w:rsidRPr="003E6EC6">
        <w:rPr>
          <w:sz w:val="16"/>
        </w:rPr>
        <w:t xml:space="preserve"> affected that region, </w:t>
      </w:r>
      <w:r w:rsidRPr="003B0296">
        <w:rPr>
          <w:rStyle w:val="StyleUnderline"/>
          <w:highlight w:val="cyan"/>
        </w:rPr>
        <w:t>wiped out farmers</w:t>
      </w:r>
      <w:r w:rsidRPr="003E6EC6">
        <w:rPr>
          <w:rStyle w:val="StyleUnderline"/>
        </w:rPr>
        <w:t xml:space="preserve">, </w:t>
      </w:r>
      <w:r w:rsidRPr="003B0296">
        <w:rPr>
          <w:rStyle w:val="StyleUnderline"/>
          <w:highlight w:val="cyan"/>
        </w:rPr>
        <w:t>drove people to cities</w:t>
      </w:r>
      <w:r w:rsidRPr="003E6EC6">
        <w:rPr>
          <w:rStyle w:val="StyleUnderline"/>
        </w:rPr>
        <w:t xml:space="preserve">, </w:t>
      </w:r>
      <w:r w:rsidRPr="003B0296">
        <w:rPr>
          <w:rStyle w:val="StyleUnderline"/>
          <w:highlight w:val="cyan"/>
        </w:rPr>
        <w:t>created a humanitarian crisis that created the symptoms</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or rather, the conditions</w:t>
      </w:r>
      <w:r w:rsidRPr="003E6EC6">
        <w:rPr>
          <w:rStyle w:val="StyleUnderline"/>
          <w:rFonts w:cs="Times New Roman"/>
        </w:rPr>
        <w:t> </w:t>
      </w:r>
      <w:r w:rsidRPr="003E6EC6">
        <w:rPr>
          <w:rStyle w:val="StyleUnderline"/>
        </w:rPr>
        <w:t>—</w:t>
      </w:r>
      <w:r w:rsidRPr="003E6EC6">
        <w:rPr>
          <w:rStyle w:val="StyleUnderline"/>
          <w:rFonts w:cs="Times New Roman"/>
        </w:rPr>
        <w:t> </w:t>
      </w:r>
      <w:r w:rsidRPr="003B0296">
        <w:rPr>
          <w:rStyle w:val="StyleUnderline"/>
          <w:highlight w:val="cyan"/>
        </w:rPr>
        <w:t>of extreme poverty that has led now to the rise of ISIL</w:t>
      </w:r>
      <w:r w:rsidRPr="003E6EC6">
        <w:rPr>
          <w:sz w:val="16"/>
        </w:rPr>
        <w:t xml:space="preserve"> and this extreme violence.”</w:t>
      </w:r>
      <w:r>
        <w:rPr>
          <w:sz w:val="16"/>
        </w:rPr>
        <w:t xml:space="preserve"> </w:t>
      </w:r>
      <w:r w:rsidRPr="003E6EC6">
        <w:rPr>
          <w:sz w:val="16"/>
        </w:rPr>
        <w:t>Let’s run through the science underpinning what O’Malley, Admiral Titley, and others have said.</w:t>
      </w:r>
      <w:r>
        <w:rPr>
          <w:sz w:val="16"/>
        </w:rPr>
        <w:t xml:space="preserve"> </w:t>
      </w:r>
      <w:r w:rsidRPr="003E6EC6">
        <w:rPr>
          <w:sz w:val="16"/>
        </w:rPr>
        <w:t>We know that the Syrian civil war that helped drive the rise of the terrorist Islamic State of Iraq and Greater Syria (ISIS) was itself spawned in large part by what</w:t>
      </w:r>
      <w:r>
        <w:rPr>
          <w:sz w:val="16"/>
        </w:rPr>
        <w:t xml:space="preserve"> </w:t>
      </w:r>
      <w:hyperlink r:id="rId38" w:history="1">
        <w:r w:rsidRPr="003E6EC6">
          <w:rPr>
            <w:rStyle w:val="Hyperlink"/>
            <w:sz w:val="16"/>
          </w:rPr>
          <w:t>one expert</w:t>
        </w:r>
      </w:hyperlink>
      <w:r>
        <w:rPr>
          <w:sz w:val="16"/>
        </w:rPr>
        <w:t xml:space="preserve"> </w:t>
      </w:r>
      <w:r w:rsidRPr="003E6EC6">
        <w:rPr>
          <w:sz w:val="16"/>
        </w:rPr>
        <w:t>called perhaps “the worst long-term drought and most severe set of crop failures since agricultural civilizations began in the Fertile Crescent,” from 2006 to 2010.</w:t>
      </w:r>
      <w:r>
        <w:rPr>
          <w:sz w:val="16"/>
        </w:rPr>
        <w:t xml:space="preserve"> </w:t>
      </w:r>
      <w:r w:rsidRPr="003E6EC6">
        <w:rPr>
          <w:sz w:val="16"/>
        </w:rPr>
        <w:t>That drought destroyed the livelihood of 800,000 people according to the U.N. and sent vastly more into poverty. The poor and displaced fled to cities, “where poverty, government mismanagement and other factors created unrest that exploded in spring 2011,” as the study’s</w:t>
      </w:r>
      <w:r>
        <w:rPr>
          <w:sz w:val="16"/>
        </w:rPr>
        <w:t xml:space="preserve"> </w:t>
      </w:r>
      <w:hyperlink r:id="rId39" w:history="1">
        <w:r w:rsidRPr="003E6EC6">
          <w:rPr>
            <w:rStyle w:val="Hyperlink"/>
            <w:sz w:val="16"/>
          </w:rPr>
          <w:t>news release</w:t>
        </w:r>
      </w:hyperlink>
      <w:r>
        <w:rPr>
          <w:sz w:val="16"/>
        </w:rPr>
        <w:t xml:space="preserve"> </w:t>
      </w:r>
      <w:r w:rsidRPr="003E6EC6">
        <w:rPr>
          <w:sz w:val="16"/>
        </w:rPr>
        <w:t>explains.</w:t>
      </w:r>
      <w:r>
        <w:rPr>
          <w:sz w:val="16"/>
        </w:rPr>
        <w:t xml:space="preserve"> </w:t>
      </w:r>
      <w:r w:rsidRPr="003E6EC6">
        <w:rPr>
          <w:sz w:val="16"/>
        </w:rPr>
        <w:t>The</w:t>
      </w:r>
      <w:r>
        <w:rPr>
          <w:sz w:val="16"/>
        </w:rPr>
        <w:t xml:space="preserve"> </w:t>
      </w:r>
      <w:hyperlink r:id="rId40" w:history="1">
        <w:r w:rsidRPr="003E6EC6">
          <w:rPr>
            <w:rStyle w:val="Hyperlink"/>
            <w:sz w:val="16"/>
          </w:rPr>
          <w:t>March 2015 study</w:t>
        </w:r>
      </w:hyperlink>
      <w:r w:rsidRPr="003E6EC6">
        <w:rPr>
          <w:sz w:val="16"/>
        </w:rPr>
        <w:t xml:space="preserve">, “Climate change in the Fertile Crescent and implications of the recent Syrian drought,” found that </w:t>
      </w:r>
      <w:r w:rsidRPr="003B0296">
        <w:rPr>
          <w:rStyle w:val="StyleUnderline"/>
          <w:highlight w:val="cyan"/>
        </w:rPr>
        <w:t>global warming made Syria’s 2006 to 2010 drought two to three times more likely.</w:t>
      </w:r>
      <w:r w:rsidRPr="003E6EC6">
        <w:rPr>
          <w:rStyle w:val="StyleUnderline"/>
        </w:rPr>
        <w:t xml:space="preserve"> “</w:t>
      </w:r>
      <w:r w:rsidRPr="003E6EC6">
        <w:rPr>
          <w:sz w:val="16"/>
        </w:rPr>
        <w:t>While we’re not saying the drought caused the war,” lead author Dr. Colin Kelley explained. “We are saying that it certainly contributed to other factors</w:t>
      </w:r>
      <w:r w:rsidRPr="003E6EC6">
        <w:rPr>
          <w:rFonts w:cs="Times New Roman"/>
          <w:sz w:val="16"/>
        </w:rPr>
        <w:t> </w:t>
      </w:r>
      <w:r w:rsidRPr="003E6EC6">
        <w:rPr>
          <w:sz w:val="16"/>
        </w:rPr>
        <w:t>—</w:t>
      </w:r>
      <w:r w:rsidRPr="003E6EC6">
        <w:rPr>
          <w:rFonts w:cs="Times New Roman"/>
          <w:sz w:val="16"/>
        </w:rPr>
        <w:t> </w:t>
      </w:r>
      <w:r w:rsidRPr="003E6EC6">
        <w:rPr>
          <w:sz w:val="16"/>
        </w:rPr>
        <w:t>agricultural collapse and mass migration among them</w:t>
      </w:r>
      <w:r w:rsidRPr="003E6EC6">
        <w:rPr>
          <w:rFonts w:cs="Times New Roman"/>
          <w:sz w:val="16"/>
        </w:rPr>
        <w:t> </w:t>
      </w:r>
      <w:r w:rsidRPr="003E6EC6">
        <w:rPr>
          <w:sz w:val="16"/>
        </w:rPr>
        <w:t>—</w:t>
      </w:r>
      <w:r w:rsidRPr="003E6EC6">
        <w:rPr>
          <w:rFonts w:cs="Times New Roman"/>
          <w:sz w:val="16"/>
        </w:rPr>
        <w:t> </w:t>
      </w:r>
      <w:r w:rsidRPr="003E6EC6">
        <w:rPr>
          <w:sz w:val="16"/>
        </w:rPr>
        <w:t>that caused the uprising.”</w:t>
      </w:r>
      <w:r>
        <w:rPr>
          <w:sz w:val="16"/>
        </w:rPr>
        <w:t xml:space="preserve"> </w:t>
      </w:r>
      <w:r w:rsidRPr="003E6EC6">
        <w:rPr>
          <w:rStyle w:val="StyleUnderline"/>
        </w:rPr>
        <w:t>The study identifies “a pretty convincing climate fingerprint</w:t>
      </w:r>
      <w:r w:rsidRPr="003E6EC6">
        <w:rPr>
          <w:sz w:val="16"/>
        </w:rPr>
        <w:t>” for the Syrian drought, Admiral Titley told</w:t>
      </w:r>
      <w:r>
        <w:rPr>
          <w:sz w:val="16"/>
        </w:rPr>
        <w:t xml:space="preserve"> </w:t>
      </w:r>
      <w:hyperlink r:id="rId41" w:history="1">
        <w:r w:rsidRPr="003E6EC6">
          <w:rPr>
            <w:rStyle w:val="Hyperlink"/>
            <w:sz w:val="16"/>
          </w:rPr>
          <w:t>Slate</w:t>
        </w:r>
      </w:hyperlink>
      <w:r>
        <w:rPr>
          <w:sz w:val="16"/>
        </w:rPr>
        <w:t xml:space="preserve"> </w:t>
      </w:r>
      <w:r w:rsidRPr="003E6EC6">
        <w:rPr>
          <w:sz w:val="16"/>
        </w:rPr>
        <w:t>at the time. Titley is the former COO of NOAA.</w:t>
      </w:r>
      <w:r>
        <w:rPr>
          <w:sz w:val="16"/>
        </w:rPr>
        <w:t xml:space="preserve"> </w:t>
      </w:r>
      <w:r w:rsidRPr="003E6EC6">
        <w:rPr>
          <w:sz w:val="16"/>
        </w:rPr>
        <w:t xml:space="preserve">In particular, the study finds that </w:t>
      </w:r>
      <w:r w:rsidRPr="003E6EC6">
        <w:rPr>
          <w:rStyle w:val="StyleUnderline"/>
        </w:rPr>
        <w:t>climate change is already drying the region</w:t>
      </w:r>
      <w:r w:rsidRPr="003E6EC6">
        <w:rPr>
          <w:sz w:val="16"/>
        </w:rPr>
        <w:t xml:space="preserve"> out in two ways: “First, weakening wind patterns that bring rain-laden air from the Mediterranean reduced precipitation during the usual November-to-April wet season. In addition, higher temperatures increased moisture evaporation from soils during the usually hot summers.”</w:t>
      </w:r>
      <w:r>
        <w:rPr>
          <w:sz w:val="16"/>
        </w:rPr>
        <w:t xml:space="preserve"> </w:t>
      </w:r>
      <w:r w:rsidRPr="003E6EC6">
        <w:rPr>
          <w:rStyle w:val="StyleUnderline"/>
        </w:rPr>
        <w:t>This study and others make clear that for large parts of the not-terribly-stable region around Syria</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including Lebanon, Israel, Jordan, and parts of Turkey and Iraq</w:t>
      </w:r>
      <w:r w:rsidRPr="003E6EC6">
        <w:rPr>
          <w:rStyle w:val="StyleUnderline"/>
          <w:rFonts w:cs="Times New Roman"/>
        </w:rPr>
        <w:t> </w:t>
      </w:r>
      <w:r w:rsidRPr="003E6EC6">
        <w:rPr>
          <w:rStyle w:val="StyleUnderline"/>
        </w:rPr>
        <w:t>—</w:t>
      </w:r>
      <w:r w:rsidRPr="003E6EC6">
        <w:rPr>
          <w:rStyle w:val="StyleUnderline"/>
          <w:rFonts w:cs="Times New Roman"/>
        </w:rPr>
        <w:t> </w:t>
      </w:r>
      <w:r w:rsidRPr="003B0296">
        <w:rPr>
          <w:rStyle w:val="StyleUnderline"/>
          <w:highlight w:val="cyan"/>
        </w:rPr>
        <w:t xml:space="preserve">brutal multi-year droughts are poised to become the norm in the coming decades if we don’t reverse carbon pollution trends ASAP. </w:t>
      </w:r>
      <w:r w:rsidRPr="003E6EC6">
        <w:rPr>
          <w:sz w:val="16"/>
        </w:rPr>
        <w:t>Climate models had long predicted that the countries surrounding the Mediterranean would start drying out. In general, climate science says dry areas will get dryer and wet areas wetter.</w:t>
      </w:r>
      <w:r>
        <w:rPr>
          <w:sz w:val="16"/>
        </w:rPr>
        <w:t xml:space="preserve"> </w:t>
      </w:r>
      <w:r w:rsidRPr="003E6EC6">
        <w:rPr>
          <w:sz w:val="16"/>
        </w:rPr>
        <w:t>In 2011, a major NOAA study</w:t>
      </w:r>
      <w:r>
        <w:rPr>
          <w:sz w:val="16"/>
        </w:rPr>
        <w:t xml:space="preserve"> </w:t>
      </w:r>
      <w:hyperlink r:id="rId42" w:history="1">
        <w:r w:rsidRPr="003E6EC6">
          <w:rPr>
            <w:rStyle w:val="Hyperlink"/>
            <w:sz w:val="16"/>
          </w:rPr>
          <w:t>concluded</w:t>
        </w:r>
        <w:r>
          <w:rPr>
            <w:rStyle w:val="Hyperlink"/>
            <w:sz w:val="16"/>
          </w:rPr>
          <w:t xml:space="preserve"> </w:t>
        </w:r>
      </w:hyperlink>
      <w:r w:rsidRPr="003E6EC6">
        <w:rPr>
          <w:sz w:val="16"/>
        </w:rPr>
        <w:t>that “human-caused climate change [is now] a major factor in more frequent Mediterranean droughts.”</w:t>
      </w:r>
      <w:r>
        <w:rPr>
          <w:sz w:val="16"/>
        </w:rPr>
        <w:t xml:space="preserve"> </w:t>
      </w:r>
      <w:r w:rsidRPr="003E6EC6">
        <w:rPr>
          <w:sz w:val="16"/>
        </w:rPr>
        <w:t>Reds and oranges highlight lands around the Mediterranean that experienced significantly drier winters during 1971–2010 than the comparison period of 1902–2010. Via NOAA [Click to enlarge].</w:t>
      </w:r>
      <w:r>
        <w:rPr>
          <w:sz w:val="16"/>
        </w:rPr>
        <w:t xml:space="preserve"> </w:t>
      </w:r>
      <w:r w:rsidRPr="003E6EC6">
        <w:rPr>
          <w:sz w:val="16"/>
        </w:rPr>
        <w:t>“The magnitude and frequency of the drying that has occurred is too great to be explained by natural variability alone,” explained Dr. Martin Hoerling of NOAA’s Earth System Research Laboratory, the lead author of the 2011 study.</w:t>
      </w:r>
      <w:r>
        <w:rPr>
          <w:sz w:val="16"/>
        </w:rPr>
        <w:t xml:space="preserve"> </w:t>
      </w:r>
      <w:r w:rsidRPr="003E6EC6">
        <w:rPr>
          <w:rStyle w:val="StyleUnderline"/>
        </w:rPr>
        <w:t>The connection between the conflict in Syria and climate change is not new</w:t>
      </w:r>
      <w:r w:rsidRPr="003E6EC6">
        <w:rPr>
          <w:sz w:val="16"/>
        </w:rPr>
        <w:t>. In March 2012, Climate Progress</w:t>
      </w:r>
      <w:r>
        <w:rPr>
          <w:sz w:val="16"/>
        </w:rPr>
        <w:t xml:space="preserve"> </w:t>
      </w:r>
      <w:hyperlink r:id="rId43" w:history="1">
        <w:r w:rsidRPr="003E6EC6">
          <w:rPr>
            <w:rStyle w:val="Hyperlink"/>
            <w:sz w:val="16"/>
          </w:rPr>
          <w:t>published</w:t>
        </w:r>
      </w:hyperlink>
      <w:r>
        <w:rPr>
          <w:sz w:val="16"/>
        </w:rPr>
        <w:t xml:space="preserve"> </w:t>
      </w:r>
      <w:r w:rsidRPr="003E6EC6">
        <w:rPr>
          <w:sz w:val="16"/>
        </w:rPr>
        <w:t>a piece by Francesco Femia and Caitlin Werrell, co-founders and directors of the Center for Climate and Security, which made the case for the link between climate change and events in Syria.</w:t>
      </w:r>
      <w:r>
        <w:rPr>
          <w:sz w:val="16"/>
        </w:rPr>
        <w:t xml:space="preserve"> </w:t>
      </w:r>
      <w:r w:rsidRPr="003E6EC6">
        <w:rPr>
          <w:sz w:val="16"/>
        </w:rPr>
        <w:t>In 2013, Tom Friedman went to Syria to learn firsthand about the connection between the drought and the civil war. His New York Times column, “</w:t>
      </w:r>
      <w:hyperlink r:id="rId44" w:history="1">
        <w:r w:rsidRPr="003E6EC6">
          <w:rPr>
            <w:rStyle w:val="Hyperlink"/>
            <w:sz w:val="16"/>
          </w:rPr>
          <w:t>Without Water, Revolution</w:t>
        </w:r>
      </w:hyperlink>
      <w:r w:rsidRPr="003E6EC6">
        <w:rPr>
          <w:sz w:val="16"/>
        </w:rPr>
        <w:t>,” explains what he discovered.</w:t>
      </w:r>
      <w:r>
        <w:rPr>
          <w:sz w:val="16"/>
        </w:rPr>
        <w:t xml:space="preserve"> </w:t>
      </w:r>
      <w:r w:rsidRPr="003E6EC6">
        <w:rPr>
          <w:sz w:val="16"/>
        </w:rPr>
        <w:t>Friedman also filmed his visit, where he talked to actual Syrians about the causes of the civil war. It was for the premiere episode in April 2014 of the Emmy-winning Showtime series, “</w:t>
      </w:r>
      <w:hyperlink r:id="rId45" w:history="1">
        <w:r w:rsidRPr="003E6EC6">
          <w:rPr>
            <w:rStyle w:val="Hyperlink"/>
            <w:sz w:val="16"/>
          </w:rPr>
          <w:t>Years of Living Dangerously</w:t>
        </w:r>
      </w:hyperlink>
      <w:r w:rsidRPr="003E6EC6">
        <w:rPr>
          <w:sz w:val="16"/>
        </w:rPr>
        <w:t>,” which can be viewed on Netflix</w:t>
      </w:r>
      <w:r>
        <w:rPr>
          <w:sz w:val="16"/>
        </w:rPr>
        <w:t xml:space="preserve"> </w:t>
      </w:r>
      <w:hyperlink r:id="rId46" w:history="1">
        <w:r w:rsidRPr="003E6EC6">
          <w:rPr>
            <w:rStyle w:val="Hyperlink"/>
            <w:sz w:val="16"/>
          </w:rPr>
          <w:t>right here</w:t>
        </w:r>
      </w:hyperlink>
      <w:r w:rsidRPr="003E6EC6">
        <w:rPr>
          <w:sz w:val="16"/>
        </w:rPr>
        <w:t>.</w:t>
      </w:r>
      <w:r>
        <w:rPr>
          <w:sz w:val="16"/>
        </w:rPr>
        <w:t xml:space="preserve"> </w:t>
      </w:r>
      <w:r w:rsidRPr="003E6EC6">
        <w:rPr>
          <w:sz w:val="16"/>
        </w:rPr>
        <w:t>Many other recent studies have been done on this subject, such as “</w:t>
      </w:r>
      <w:hyperlink r:id="rId47" w:history="1">
        <w:r w:rsidRPr="003E6EC6">
          <w:rPr>
            <w:rStyle w:val="Hyperlink"/>
            <w:sz w:val="16"/>
          </w:rPr>
          <w:t>Water, Drought, Climate Change, and Conflict in Syria</w:t>
        </w:r>
      </w:hyperlink>
      <w:r w:rsidRPr="003E6EC6">
        <w:rPr>
          <w:sz w:val="16"/>
        </w:rPr>
        <w:t>” by climate and water expert Peter Gleick.</w:t>
      </w:r>
      <w:r>
        <w:rPr>
          <w:sz w:val="16"/>
        </w:rPr>
        <w:t xml:space="preserve"> </w:t>
      </w:r>
      <w:r w:rsidRPr="003E6EC6">
        <w:rPr>
          <w:sz w:val="16"/>
        </w:rPr>
        <w:t xml:space="preserve">Perhaps </w:t>
      </w:r>
      <w:r w:rsidRPr="003B0296">
        <w:rPr>
          <w:rStyle w:val="StyleUnderline"/>
          <w:highlight w:val="cyan"/>
        </w:rPr>
        <w:t>the central takeaway</w:t>
      </w:r>
      <w:r w:rsidRPr="003B0296">
        <w:rPr>
          <w:sz w:val="16"/>
          <w:highlight w:val="cyan"/>
        </w:rPr>
        <w:t xml:space="preserve"> </w:t>
      </w:r>
      <w:r w:rsidRPr="003E6EC6">
        <w:rPr>
          <w:sz w:val="16"/>
        </w:rPr>
        <w:t xml:space="preserve">from this area of research </w:t>
      </w:r>
      <w:r w:rsidRPr="003E6EC6">
        <w:rPr>
          <w:rStyle w:val="StyleUnderline"/>
        </w:rPr>
        <w:t xml:space="preserve">is that </w:t>
      </w:r>
      <w:r w:rsidRPr="003B0296">
        <w:rPr>
          <w:rStyle w:val="Emphasis"/>
          <w:highlight w:val="cyan"/>
        </w:rPr>
        <w:t xml:space="preserve">the greatest danger to humanity this century from human-caused climate change is </w:t>
      </w:r>
      <w:hyperlink r:id="rId48" w:history="1">
        <w:r w:rsidRPr="003B0296">
          <w:rPr>
            <w:rStyle w:val="Emphasis"/>
            <w:highlight w:val="cyan"/>
          </w:rPr>
          <w:t>Dust-Bowlification</w:t>
        </w:r>
      </w:hyperlink>
      <w:r w:rsidRPr="003B0296">
        <w:rPr>
          <w:rStyle w:val="Emphasis"/>
          <w:highlight w:val="cyan"/>
        </w:rPr>
        <w:t xml:space="preserve"> and the threat to our food supplies and hence global security. </w:t>
      </w:r>
      <w:r w:rsidRPr="003E6EC6">
        <w:rPr>
          <w:sz w:val="16"/>
        </w:rPr>
        <w:t xml:space="preserve">That’s because </w:t>
      </w:r>
      <w:r w:rsidRPr="003E6EC6">
        <w:rPr>
          <w:rStyle w:val="StyleUnderline"/>
        </w:rPr>
        <w:t>large parts of the most inhabited and arable parts of the planet</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including the U.S. breadbasket</w:t>
      </w:r>
      <w:r w:rsidRPr="003E6EC6">
        <w:rPr>
          <w:rStyle w:val="StyleUnderline"/>
          <w:rFonts w:cs="Times New Roman"/>
        </w:rPr>
        <w:t> </w:t>
      </w:r>
      <w:r w:rsidRPr="003E6EC6">
        <w:rPr>
          <w:rStyle w:val="StyleUnderline"/>
        </w:rPr>
        <w:t>—</w:t>
      </w:r>
      <w:r w:rsidRPr="003E6EC6">
        <w:rPr>
          <w:rStyle w:val="StyleUnderline"/>
          <w:rFonts w:cs="Times New Roman"/>
        </w:rPr>
        <w:t> </w:t>
      </w:r>
      <w:r w:rsidRPr="003E6EC6">
        <w:rPr>
          <w:rStyle w:val="StyleUnderline"/>
        </w:rPr>
        <w:t>face the exact same heating and drying that have already affected the Mediterranean</w:t>
      </w:r>
      <w:r w:rsidRPr="003E6EC6">
        <w:rPr>
          <w:sz w:val="16"/>
        </w:rPr>
        <w:t>. The 2014 study, “</w:t>
      </w:r>
      <w:hyperlink r:id="rId49" w:history="1">
        <w:r w:rsidRPr="003E6EC6">
          <w:rPr>
            <w:rStyle w:val="Hyperlink"/>
            <w:sz w:val="16"/>
          </w:rPr>
          <w:t>Global warming and 21st century drying</w:t>
        </w:r>
      </w:hyperlink>
      <w:r w:rsidRPr="003E6EC6">
        <w:rPr>
          <w:sz w:val="16"/>
        </w:rPr>
        <w:t>,” projected this bleak future:</w:t>
      </w:r>
      <w:r>
        <w:rPr>
          <w:sz w:val="16"/>
        </w:rPr>
        <w:t xml:space="preserve"> </w:t>
      </w:r>
      <w:r w:rsidRPr="003E6EC6">
        <w:rPr>
          <w:sz w:val="16"/>
        </w:rPr>
        <w:t>The bottom line:</w:t>
      </w:r>
      <w:r>
        <w:rPr>
          <w:sz w:val="16"/>
        </w:rPr>
        <w:t xml:space="preserve"> </w:t>
      </w:r>
      <w:r w:rsidRPr="003E6EC6">
        <w:rPr>
          <w:sz w:val="16"/>
        </w:rPr>
        <w:t>Homo sapiens</w:t>
      </w:r>
      <w:r>
        <w:rPr>
          <w:sz w:val="16"/>
        </w:rPr>
        <w:t xml:space="preserve"> </w:t>
      </w:r>
      <w:r w:rsidRPr="003E6EC6">
        <w:rPr>
          <w:sz w:val="16"/>
        </w:rPr>
        <w:t>is currently on track to make drought and extreme drying the normal condition for the Southwest, Central Plains, the Amazon, southern Europe, the entire region around the Mediterranean, and many other key areas post-2050.</w:t>
      </w:r>
      <w:r>
        <w:rPr>
          <w:sz w:val="16"/>
        </w:rPr>
        <w:t xml:space="preserve"> </w:t>
      </w:r>
      <w:r w:rsidRPr="003E6EC6">
        <w:rPr>
          <w:sz w:val="16"/>
        </w:rPr>
        <w:t>As Femia bluntly told an interviewer in 2013, the time to act is now: “</w:t>
      </w:r>
      <w:r w:rsidRPr="003E6EC6">
        <w:rPr>
          <w:rStyle w:val="StyleUnderline"/>
        </w:rPr>
        <w:t xml:space="preserve">if you let this problem get out of hand you’re going to have a number of situations in the future, whether they’re major disasters or conflicts, that our security forces may have to respond to. </w:t>
      </w:r>
      <w:r w:rsidRPr="003B0296">
        <w:rPr>
          <w:rStyle w:val="StyleUnderline"/>
          <w:highlight w:val="cyan"/>
        </w:rPr>
        <w:t>It will cost us a lot more in the long term if we do nothing now.”</w:t>
      </w:r>
      <w:r>
        <w:rPr>
          <w:rStyle w:val="StyleUnderline"/>
        </w:rPr>
        <w:t xml:space="preserve"> </w:t>
      </w:r>
      <w:r w:rsidRPr="003E6EC6">
        <w:rPr>
          <w:sz w:val="16"/>
        </w:rPr>
        <w:t>Returning to O’Malley’s comments, it’s pretty clear that they are quite reasonable and defensible. Personally, because the causes of war and terrorism are so complicated and interconnected, I prefer to say things like “climate change HELPED create conditions for rise of ISIS.” Not that nuanced phrasing will not spare anyone the attacks from the anti-science crowd.</w:t>
      </w:r>
    </w:p>
    <w:p w14:paraId="037B7C33" w14:textId="136A2696" w:rsidR="008B7F5F" w:rsidRDefault="00A46894" w:rsidP="008B7F5F">
      <w:pPr>
        <w:pStyle w:val="Heading3"/>
      </w:pPr>
      <w:bookmarkStart w:id="5" w:name="_Hlk43138148"/>
      <w:bookmarkEnd w:id="4"/>
      <w:r>
        <w:t>Turn---</w:t>
      </w:r>
      <w:r w:rsidR="008B7F5F">
        <w:t>US-Russia War</w:t>
      </w:r>
    </w:p>
    <w:p w14:paraId="3358637B" w14:textId="77777777" w:rsidR="008B7F5F" w:rsidRPr="00AB523A" w:rsidRDefault="008B7F5F" w:rsidP="008B7F5F">
      <w:pPr>
        <w:pStyle w:val="Heading4"/>
      </w:pPr>
      <w:r w:rsidRPr="00AB523A">
        <w:t xml:space="preserve">Failure to lead on Paris alienates </w:t>
      </w:r>
      <w:r w:rsidRPr="00263547">
        <w:t>allied cooperation</w:t>
      </w:r>
      <w:r w:rsidRPr="00AB523A">
        <w:t xml:space="preserve"> that’s vital to check Russian aggression </w:t>
      </w:r>
    </w:p>
    <w:p w14:paraId="60ED2CF0" w14:textId="77777777" w:rsidR="008B7F5F" w:rsidRPr="00AB523A" w:rsidRDefault="008B7F5F" w:rsidP="008B7F5F">
      <w:r w:rsidRPr="00AB523A">
        <w:t xml:space="preserve">Varun </w:t>
      </w:r>
      <w:r w:rsidRPr="00AB523A">
        <w:rPr>
          <w:rStyle w:val="Style13ptBold"/>
        </w:rPr>
        <w:t xml:space="preserve">Sivaram </w:t>
      </w:r>
      <w:r>
        <w:rPr>
          <w:rStyle w:val="Style13ptBold"/>
        </w:rPr>
        <w:t>2016</w:t>
      </w:r>
      <w:r w:rsidRPr="00AB523A">
        <w:t xml:space="preserve">, Douglas Dillon Fellow and Acting Director of the Program on Energy Security and Climate Change at the Council on Foreign Relations. SAGATOM SAHA is a research associate for energy and U.S. foreign policy at the Council on Foreign Relations, “The Trouble With Ceding Climate Leadership to China”, </w:t>
      </w:r>
      <w:r>
        <w:t>12-20-</w:t>
      </w:r>
      <w:r w:rsidRPr="00AB523A">
        <w:t>2016, Foreign Affairs, https://www.foreignaffairs.com/articles/united-states/2016-12-20/trouble-ceding-climate-leadership-china</w:t>
      </w:r>
    </w:p>
    <w:p w14:paraId="05E1E96E" w14:textId="77777777" w:rsidR="008B7F5F" w:rsidRPr="00263547" w:rsidRDefault="008B7F5F" w:rsidP="008B7F5F">
      <w:pPr>
        <w:rPr>
          <w:sz w:val="16"/>
        </w:rPr>
      </w:pPr>
      <w:r w:rsidRPr="00AB523A">
        <w:rPr>
          <w:rStyle w:val="StyleUnderline"/>
        </w:rPr>
        <w:t>Just as the U</w:t>
      </w:r>
      <w:r w:rsidRPr="00AB523A">
        <w:rPr>
          <w:sz w:val="16"/>
        </w:rPr>
        <w:t xml:space="preserve">nited </w:t>
      </w:r>
      <w:r w:rsidRPr="00AB523A">
        <w:rPr>
          <w:rStyle w:val="StyleUnderline"/>
        </w:rPr>
        <w:t>S</w:t>
      </w:r>
      <w:r w:rsidRPr="00AB523A">
        <w:rPr>
          <w:sz w:val="16"/>
        </w:rPr>
        <w:t xml:space="preserve">tates </w:t>
      </w:r>
      <w:r w:rsidRPr="00AB523A">
        <w:rPr>
          <w:rStyle w:val="StyleUnderline"/>
        </w:rPr>
        <w:t>appeared poised to take a victory lap after securing a string of successes on climate change</w:t>
      </w:r>
      <w:r w:rsidRPr="00AB523A">
        <w:rPr>
          <w:sz w:val="16"/>
        </w:rPr>
        <w:t xml:space="preserve">, Donald </w:t>
      </w:r>
      <w:r w:rsidRPr="00AB523A">
        <w:rPr>
          <w:rStyle w:val="StyleUnderline"/>
        </w:rPr>
        <w:t>Trump was elected</w:t>
      </w:r>
      <w:r w:rsidRPr="00AB523A">
        <w:rPr>
          <w:sz w:val="16"/>
        </w:rPr>
        <w:t xml:space="preserve"> to the U.S. presidency, </w:t>
      </w:r>
      <w:r w:rsidRPr="00AB523A">
        <w:rPr>
          <w:rStyle w:val="StyleUnderline"/>
        </w:rPr>
        <w:t>suggesting that Washington might abandon its leadership role</w:t>
      </w:r>
      <w:r w:rsidRPr="00AB523A">
        <w:rPr>
          <w:sz w:val="16"/>
        </w:rPr>
        <w:t xml:space="preserve"> instead. </w:t>
      </w:r>
      <w:r w:rsidRPr="00AB523A">
        <w:rPr>
          <w:rStyle w:val="StyleUnderline"/>
        </w:rPr>
        <w:t>Trump</w:t>
      </w:r>
      <w:r w:rsidRPr="00AB523A">
        <w:rPr>
          <w:sz w:val="16"/>
        </w:rPr>
        <w:t xml:space="preserve"> and his advisers have </w:t>
      </w:r>
      <w:r w:rsidRPr="00AB523A">
        <w:rPr>
          <w:rStyle w:val="StyleUnderline"/>
        </w:rPr>
        <w:t>vowed to withdraw</w:t>
      </w:r>
      <w:r w:rsidRPr="00AB523A">
        <w:rPr>
          <w:sz w:val="16"/>
        </w:rPr>
        <w:t xml:space="preserve"> the United States </w:t>
      </w:r>
      <w:r w:rsidRPr="00AB523A">
        <w:rPr>
          <w:rStyle w:val="StyleUnderline"/>
        </w:rPr>
        <w:t>from climate accords abroad and to abandon</w:t>
      </w:r>
      <w:r w:rsidRPr="00AB523A">
        <w:rPr>
          <w:sz w:val="16"/>
        </w:rPr>
        <w:t xml:space="preserve"> President Barack </w:t>
      </w:r>
      <w:r w:rsidRPr="00AB523A">
        <w:rPr>
          <w:rStyle w:val="StyleUnderline"/>
        </w:rPr>
        <w:t>Obama’s push for clean energy at home</w:t>
      </w:r>
      <w:r w:rsidRPr="00AB523A">
        <w:rPr>
          <w:sz w:val="16"/>
        </w:rPr>
        <w:t>.</w:t>
      </w:r>
      <w:r w:rsidRPr="00AB523A">
        <w:rPr>
          <w:sz w:val="12"/>
        </w:rPr>
        <w:t>¶</w:t>
      </w:r>
      <w:r w:rsidRPr="00AB523A">
        <w:rPr>
          <w:sz w:val="16"/>
        </w:rPr>
        <w:t xml:space="preserve"> </w:t>
      </w:r>
      <w:r w:rsidRPr="003B0296">
        <w:rPr>
          <w:rStyle w:val="StyleUnderline"/>
          <w:highlight w:val="cyan"/>
        </w:rPr>
        <w:t>If</w:t>
      </w:r>
      <w:r w:rsidRPr="00AB523A">
        <w:rPr>
          <w:sz w:val="16"/>
        </w:rPr>
        <w:t xml:space="preserve"> the </w:t>
      </w:r>
      <w:r w:rsidRPr="003B0296">
        <w:rPr>
          <w:rStyle w:val="StyleUnderline"/>
          <w:highlight w:val="cyan"/>
        </w:rPr>
        <w:t>Trump</w:t>
      </w:r>
      <w:r w:rsidRPr="00AB523A">
        <w:rPr>
          <w:sz w:val="16"/>
        </w:rPr>
        <w:t xml:space="preserve"> administration </w:t>
      </w:r>
      <w:r w:rsidRPr="003B0296">
        <w:rPr>
          <w:rStyle w:val="StyleUnderline"/>
          <w:highlight w:val="cyan"/>
        </w:rPr>
        <w:t>keeps</w:t>
      </w:r>
      <w:r w:rsidRPr="00AB523A">
        <w:rPr>
          <w:rStyle w:val="StyleUnderline"/>
        </w:rPr>
        <w:t xml:space="preserve"> those </w:t>
      </w:r>
      <w:r w:rsidRPr="003B0296">
        <w:rPr>
          <w:rStyle w:val="StyleUnderline"/>
          <w:highlight w:val="cyan"/>
        </w:rPr>
        <w:t>promises, China will</w:t>
      </w:r>
      <w:r w:rsidRPr="00AB523A">
        <w:rPr>
          <w:sz w:val="16"/>
        </w:rPr>
        <w:t xml:space="preserve"> probably </w:t>
      </w:r>
      <w:r w:rsidRPr="003B0296">
        <w:rPr>
          <w:rStyle w:val="StyleUnderline"/>
          <w:highlight w:val="cyan"/>
        </w:rPr>
        <w:t>step into the</w:t>
      </w:r>
      <w:r w:rsidRPr="00AB523A">
        <w:rPr>
          <w:rStyle w:val="StyleUnderline"/>
        </w:rPr>
        <w:t xml:space="preserve"> leadership </w:t>
      </w:r>
      <w:r w:rsidRPr="003B0296">
        <w:rPr>
          <w:rStyle w:val="StyleUnderline"/>
          <w:highlight w:val="cyan"/>
        </w:rPr>
        <w:t>vacuum</w:t>
      </w:r>
      <w:r w:rsidRPr="00AB523A">
        <w:rPr>
          <w:sz w:val="16"/>
        </w:rPr>
        <w:t xml:space="preserve"> left by the United States. </w:t>
      </w:r>
      <w:r w:rsidRPr="00AB523A">
        <w:rPr>
          <w:rStyle w:val="Emphasis"/>
        </w:rPr>
        <w:t>At first glance, that might seem like good news, since China is the world’s largest emitter</w:t>
      </w:r>
      <w:r w:rsidRPr="00AB523A">
        <w:rPr>
          <w:sz w:val="16"/>
        </w:rPr>
        <w:t xml:space="preserve"> of greenhouse gases, </w:t>
      </w:r>
      <w:r w:rsidRPr="00AB523A">
        <w:rPr>
          <w:sz w:val="16"/>
          <w:szCs w:val="16"/>
        </w:rPr>
        <w:t>leads the world in the production and deployment of clean energy, and will probably meet the international climate-action pledges it has made so far.¶ The trouble is that China would lead on climate-change issues only insofar as doing so would advance its national interests. Some of those interests</w:t>
      </w:r>
      <w:r w:rsidRPr="00AB523A">
        <w:rPr>
          <w:sz w:val="16"/>
        </w:rPr>
        <w:t xml:space="preserve">, such as China’s desire to cultivate foreign markets for clean energy exports and curb domestic air pollution, </w:t>
      </w:r>
      <w:r w:rsidRPr="00AB523A">
        <w:rPr>
          <w:rStyle w:val="StyleUnderline"/>
        </w:rPr>
        <w:t xml:space="preserve">line up with combatting climate change. Others, such as the </w:t>
      </w:r>
      <w:r w:rsidRPr="003B0296">
        <w:rPr>
          <w:rStyle w:val="Emphasis"/>
          <w:highlight w:val="cyan"/>
        </w:rPr>
        <w:t xml:space="preserve">incentives the country faces to export coal </w:t>
      </w:r>
      <w:r w:rsidRPr="00AB523A">
        <w:rPr>
          <w:rStyle w:val="Emphasis"/>
        </w:rPr>
        <w:t xml:space="preserve">power plants abroad, </w:t>
      </w:r>
      <w:r w:rsidRPr="003B0296">
        <w:rPr>
          <w:rStyle w:val="Emphasis"/>
          <w:highlight w:val="cyan"/>
        </w:rPr>
        <w:t>could get in the way of reducing emissions</w:t>
      </w:r>
      <w:r w:rsidRPr="00AB523A">
        <w:rPr>
          <w:rStyle w:val="StyleUnderline"/>
        </w:rPr>
        <w:t>. In some cases, it is unclear where China’s interests lie—for example, whether it wants to promote or stunt breakthrough innovations in clean-energy technologies</w:t>
      </w:r>
      <w:r w:rsidRPr="00AB523A">
        <w:rPr>
          <w:sz w:val="16"/>
        </w:rPr>
        <w:t xml:space="preserve">. Still, </w:t>
      </w:r>
      <w:r w:rsidRPr="00AB523A">
        <w:rPr>
          <w:rStyle w:val="Emphasis"/>
        </w:rPr>
        <w:t xml:space="preserve">one thing is certain: </w:t>
      </w:r>
      <w:r w:rsidRPr="003B0296">
        <w:rPr>
          <w:rStyle w:val="Emphasis"/>
          <w:highlight w:val="cyan"/>
        </w:rPr>
        <w:t xml:space="preserve">ceding climate leadership </w:t>
      </w:r>
      <w:r w:rsidRPr="00AB523A">
        <w:rPr>
          <w:rStyle w:val="Emphasis"/>
        </w:rPr>
        <w:t xml:space="preserve">to China </w:t>
      </w:r>
      <w:r w:rsidRPr="003B0296">
        <w:rPr>
          <w:rStyle w:val="Emphasis"/>
          <w:highlight w:val="cyan"/>
        </w:rPr>
        <w:t>would be disastrous for the U</w:t>
      </w:r>
      <w:r w:rsidRPr="00AB523A">
        <w:rPr>
          <w:sz w:val="16"/>
        </w:rPr>
        <w:t xml:space="preserve">nited </w:t>
      </w:r>
      <w:r w:rsidRPr="003B0296">
        <w:rPr>
          <w:rStyle w:val="Emphasis"/>
          <w:highlight w:val="cyan"/>
        </w:rPr>
        <w:t>S</w:t>
      </w:r>
      <w:r w:rsidRPr="00AB523A">
        <w:rPr>
          <w:sz w:val="16"/>
        </w:rPr>
        <w:t xml:space="preserve">tates, </w:t>
      </w:r>
      <w:r w:rsidRPr="003B0296">
        <w:rPr>
          <w:rStyle w:val="Emphasis"/>
          <w:highlight w:val="cyan"/>
        </w:rPr>
        <w:t>whose diplomatic standing</w:t>
      </w:r>
      <w:r w:rsidRPr="00AB523A">
        <w:rPr>
          <w:sz w:val="16"/>
        </w:rPr>
        <w:t xml:space="preserve"> and position in the race to supply the world’s clean-energy needs </w:t>
      </w:r>
      <w:r w:rsidRPr="003B0296">
        <w:rPr>
          <w:rStyle w:val="Emphasis"/>
          <w:highlight w:val="cyan"/>
        </w:rPr>
        <w:t>would fall precipitously</w:t>
      </w:r>
      <w:r w:rsidRPr="00AB523A">
        <w:rPr>
          <w:sz w:val="16"/>
        </w:rPr>
        <w:t xml:space="preserve"> as a result.</w:t>
      </w:r>
      <w:r w:rsidRPr="00AB523A">
        <w:rPr>
          <w:sz w:val="12"/>
        </w:rPr>
        <w:t>¶</w:t>
      </w:r>
      <w:r w:rsidRPr="00AB523A">
        <w:rPr>
          <w:sz w:val="16"/>
        </w:rPr>
        <w:t xml:space="preserve"> THE COST OF RETREAT</w:t>
      </w:r>
      <w:r w:rsidRPr="00AB523A">
        <w:rPr>
          <w:sz w:val="12"/>
        </w:rPr>
        <w:t>¶</w:t>
      </w:r>
      <w:r w:rsidRPr="00AB523A">
        <w:rPr>
          <w:sz w:val="16"/>
        </w:rPr>
        <w:t xml:space="preserve"> Washington helped shepherd a breakthrough on climate change in late 2015, when 195 countries signed the Paris agreement, under which governments volunteered action plans to control their greenhouse gas emissions. The Obama administration played a crucial role in building the international consensus around that agreement, and it coordinated the deal’s rapid entry into force just a year later, after 115 countries had ratified it. Together with the several ancillary deals that the United States recently helped broker—aimed at limiting refrigerant emissions that warm the earth, curbing the carbon footprint of aviation, and hashing out financial assistance that will help developing countries address climate change—the Paris agreement gave the range of climate accomplishments secured during the Obama administration’s final year a breathtaking scope.</w:t>
      </w:r>
      <w:r w:rsidRPr="00AB523A">
        <w:rPr>
          <w:sz w:val="12"/>
        </w:rPr>
        <w:t>¶</w:t>
      </w:r>
      <w:r w:rsidRPr="00AB523A">
        <w:rPr>
          <w:sz w:val="16"/>
        </w:rPr>
        <w:t xml:space="preserve"> China is now poised to build up an advanced nuclear industry at the United States’ expense.</w:t>
      </w:r>
      <w:r w:rsidRPr="00AB523A">
        <w:rPr>
          <w:sz w:val="12"/>
        </w:rPr>
        <w:t>¶</w:t>
      </w:r>
      <w:r w:rsidRPr="00AB523A">
        <w:rPr>
          <w:sz w:val="16"/>
        </w:rPr>
        <w:t xml:space="preserve"> These </w:t>
      </w:r>
      <w:r w:rsidRPr="003B0296">
        <w:rPr>
          <w:rStyle w:val="StyleUnderline"/>
          <w:highlight w:val="cyan"/>
        </w:rPr>
        <w:t>successes have earned the U</w:t>
      </w:r>
      <w:r w:rsidRPr="00AB523A">
        <w:rPr>
          <w:sz w:val="16"/>
        </w:rPr>
        <w:t xml:space="preserve">nited </w:t>
      </w:r>
      <w:r w:rsidRPr="003B0296">
        <w:rPr>
          <w:rStyle w:val="StyleUnderline"/>
          <w:highlight w:val="cyan"/>
        </w:rPr>
        <w:t>S</w:t>
      </w:r>
      <w:r w:rsidRPr="00AB523A">
        <w:rPr>
          <w:sz w:val="16"/>
        </w:rPr>
        <w:t xml:space="preserve">tates </w:t>
      </w:r>
      <w:r w:rsidRPr="00AB523A">
        <w:rPr>
          <w:rStyle w:val="StyleUnderline"/>
        </w:rPr>
        <w:t xml:space="preserve">diplomatic </w:t>
      </w:r>
      <w:r w:rsidRPr="003B0296">
        <w:rPr>
          <w:rStyle w:val="StyleUnderline"/>
          <w:highlight w:val="cyan"/>
        </w:rPr>
        <w:t xml:space="preserve">capital, </w:t>
      </w:r>
      <w:r w:rsidRPr="00AB523A">
        <w:rPr>
          <w:rStyle w:val="StyleUnderline"/>
        </w:rPr>
        <w:t xml:space="preserve">particularly </w:t>
      </w:r>
      <w:r w:rsidRPr="003B0296">
        <w:rPr>
          <w:rStyle w:val="StyleUnderline"/>
          <w:highlight w:val="cyan"/>
        </w:rPr>
        <w:t xml:space="preserve">among </w:t>
      </w:r>
      <w:r w:rsidRPr="00AB523A">
        <w:rPr>
          <w:rStyle w:val="StyleUnderline"/>
        </w:rPr>
        <w:t xml:space="preserve">its </w:t>
      </w:r>
      <w:r w:rsidRPr="003B0296">
        <w:rPr>
          <w:rStyle w:val="StyleUnderline"/>
          <w:highlight w:val="cyan"/>
        </w:rPr>
        <w:t>European allies</w:t>
      </w:r>
      <w:r w:rsidRPr="00AB523A">
        <w:rPr>
          <w:rStyle w:val="StyleUnderline"/>
        </w:rPr>
        <w:t xml:space="preserve">, that it would be foolish to squander. </w:t>
      </w:r>
      <w:r w:rsidRPr="003B0296">
        <w:rPr>
          <w:rStyle w:val="Emphasis"/>
          <w:highlight w:val="cyan"/>
        </w:rPr>
        <w:t>Reversing course</w:t>
      </w:r>
      <w:r w:rsidRPr="00AB523A">
        <w:rPr>
          <w:rStyle w:val="Emphasis"/>
        </w:rPr>
        <w:t xml:space="preserve"> on climate policy </w:t>
      </w:r>
      <w:r w:rsidRPr="003B0296">
        <w:rPr>
          <w:rStyle w:val="Emphasis"/>
          <w:highlight w:val="cyan"/>
        </w:rPr>
        <w:t>could enrage</w:t>
      </w:r>
      <w:r w:rsidRPr="00AB523A">
        <w:rPr>
          <w:rStyle w:val="Emphasis"/>
        </w:rPr>
        <w:t xml:space="preserve"> the United States’ </w:t>
      </w:r>
      <w:r w:rsidRPr="003B0296">
        <w:rPr>
          <w:rStyle w:val="Emphasis"/>
          <w:highlight w:val="cyan"/>
        </w:rPr>
        <w:t>partners</w:t>
      </w:r>
      <w:r w:rsidRPr="00AB523A">
        <w:rPr>
          <w:rStyle w:val="Emphasis"/>
        </w:rPr>
        <w:t xml:space="preserve"> across the Atlantic </w:t>
      </w:r>
      <w:r w:rsidRPr="003B0296">
        <w:rPr>
          <w:rStyle w:val="Emphasis"/>
          <w:highlight w:val="cyan"/>
        </w:rPr>
        <w:t>and might make them less willing to cooperate on Washington’s geopolitical interests, such as</w:t>
      </w:r>
      <w:r w:rsidRPr="00AB523A">
        <w:rPr>
          <w:rStyle w:val="StyleUnderline"/>
        </w:rPr>
        <w:t xml:space="preserve"> presenting a unified front </w:t>
      </w:r>
      <w:r w:rsidRPr="003B0296">
        <w:rPr>
          <w:rStyle w:val="Emphasis"/>
          <w:highlight w:val="cyan"/>
        </w:rPr>
        <w:t>against Russian aggression</w:t>
      </w:r>
      <w:r w:rsidRPr="003B0296">
        <w:rPr>
          <w:rStyle w:val="StyleUnderline"/>
          <w:highlight w:val="cyan"/>
        </w:rPr>
        <w:t xml:space="preserve">, </w:t>
      </w:r>
      <w:r w:rsidRPr="00AB523A">
        <w:rPr>
          <w:rStyle w:val="StyleUnderline"/>
        </w:rPr>
        <w:t>and its economic ones, such as the repatriation of corporate profits stashed in Europe. Nevertheless, the president-elect’s advisers have exuberantly described Trump’s plans to withdraw the United States from the Paris agreement and possibly even the overarching 1992 international framework</w:t>
      </w:r>
      <w:r w:rsidRPr="00AB523A">
        <w:rPr>
          <w:sz w:val="16"/>
        </w:rPr>
        <w:t xml:space="preserve"> for climate diplomacy. On the campaign trail, Trump vowed to cancel payments to UN climate bodies, such as the Green Climate Fund, which provides financial assistance to developing countries. He also pledged to repeal Obama’s Clean Power Plan, thus reducing the likelihood that the United States will uphold its international commitment to reduce its greenhouse gas emissions by at least 26 percent relative to 2005 levels before 2025.</w:t>
      </w:r>
      <w:r w:rsidRPr="00AB523A">
        <w:rPr>
          <w:sz w:val="12"/>
        </w:rPr>
        <w:t>¶</w:t>
      </w:r>
      <w:r w:rsidRPr="00AB523A">
        <w:rPr>
          <w:sz w:val="16"/>
        </w:rPr>
        <w:t xml:space="preserve"> In a sign of its willingness to take over the mantle of climate leadership, China has strongly denounced Trump’s promises. Senior Chinese officials have urged the United States to uphold its climate commitments, and Beijing has pledged to make good on its own regardless of what the next administration does.</w:t>
      </w:r>
      <w:r w:rsidRPr="00AB523A">
        <w:rPr>
          <w:sz w:val="12"/>
        </w:rPr>
        <w:t>¶</w:t>
      </w:r>
      <w:r w:rsidRPr="00AB523A">
        <w:rPr>
          <w:sz w:val="16"/>
        </w:rPr>
        <w:t xml:space="preserve"> </w:t>
      </w:r>
      <w:r w:rsidRPr="00AB523A">
        <w:rPr>
          <w:rStyle w:val="StyleUnderline"/>
        </w:rPr>
        <w:t xml:space="preserve">The opportunity to take over climate leadership </w:t>
      </w:r>
      <w:r w:rsidRPr="00AB523A">
        <w:rPr>
          <w:sz w:val="16"/>
        </w:rPr>
        <w:t xml:space="preserve">from the United States </w:t>
      </w:r>
      <w:r w:rsidRPr="00AB523A">
        <w:rPr>
          <w:rStyle w:val="StyleUnderline"/>
        </w:rPr>
        <w:t>would be a gift to China</w:t>
      </w:r>
      <w:r w:rsidRPr="00AB523A">
        <w:rPr>
          <w:sz w:val="16"/>
        </w:rPr>
        <w:t xml:space="preserve">. Facing international tensions on several fronts, from it posture in the South China Sea to its tacit support for North Korea, </w:t>
      </w:r>
      <w:r w:rsidRPr="00AB523A">
        <w:rPr>
          <w:rStyle w:val="StyleUnderline"/>
        </w:rPr>
        <w:t>Beijing stands to gain prestige and goodwill abroad</w:t>
      </w:r>
      <w:r w:rsidRPr="00AB523A">
        <w:rPr>
          <w:sz w:val="16"/>
        </w:rPr>
        <w:t xml:space="preserve"> by leading on climate change. And now that the United States has done the heavy diplomatic lifting of rallying the world to reach an agreement in Paris, China can earn plaudits just by publicly prodding other countries to live up to the pledges they signed up for. China, for its part, will have no problem meeting its own climate pledge—it has promised to reduce its emissions from 2030 onward, and economists forecast that slowing economic growth will naturally lead to a peak in Chinese emissions well before then. </w:t>
      </w:r>
    </w:p>
    <w:bookmarkEnd w:id="5"/>
    <w:p w14:paraId="46C4C633" w14:textId="0EA01B0D" w:rsidR="008B7F5F" w:rsidRDefault="00A46894" w:rsidP="008B7F5F">
      <w:pPr>
        <w:pStyle w:val="Heading3"/>
      </w:pPr>
      <w:r>
        <w:t>Turn---</w:t>
      </w:r>
      <w:r w:rsidR="008B7F5F">
        <w:t>Dem</w:t>
      </w:r>
      <w:r w:rsidR="00FF3FF2">
        <w:t>ocracy</w:t>
      </w:r>
    </w:p>
    <w:p w14:paraId="05F476EF" w14:textId="77777777" w:rsidR="008B7F5F" w:rsidRDefault="008B7F5F" w:rsidP="008B7F5F">
      <w:pPr>
        <w:pStyle w:val="Heading4"/>
      </w:pPr>
      <w:r w:rsidRPr="006F0189">
        <w:t>Dem</w:t>
      </w:r>
      <w:r>
        <w:t>s</w:t>
      </w:r>
      <w:r w:rsidRPr="006F0189">
        <w:t xml:space="preserve"> win key to </w:t>
      </w:r>
      <w:r>
        <w:t>democracy</w:t>
      </w:r>
    </w:p>
    <w:p w14:paraId="0E837197" w14:textId="77777777" w:rsidR="008B7F5F" w:rsidRPr="006F0189" w:rsidRDefault="008B7F5F" w:rsidP="008B7F5F">
      <w:r w:rsidRPr="006F0189">
        <w:t xml:space="preserve">Jennifer </w:t>
      </w:r>
      <w:r w:rsidRPr="006F0189">
        <w:rPr>
          <w:rStyle w:val="Style13ptBold"/>
        </w:rPr>
        <w:t>Rubin</w:t>
      </w:r>
      <w:r w:rsidRPr="006F0189">
        <w:t xml:space="preserve">, </w:t>
      </w:r>
      <w:r>
        <w:t>5</w:t>
      </w:r>
      <w:r w:rsidRPr="006F0189">
        <w:t>-</w:t>
      </w:r>
      <w:r>
        <w:t>16</w:t>
      </w:r>
      <w:r w:rsidRPr="006F0189">
        <w:t>-</w:t>
      </w:r>
      <w:r>
        <w:t>20</w:t>
      </w:r>
      <w:r w:rsidRPr="006F0189">
        <w:rPr>
          <w:rStyle w:val="Style13ptBold"/>
        </w:rPr>
        <w:t>18</w:t>
      </w:r>
      <w:r w:rsidRPr="006F0189">
        <w:t>, Opinion, Washington Post, https://www.washingtonpost.com/blogs/right-turn/wp/2018/05/16/democrats-seek-the-key-to-beating-trump-in-2020/, accessed 11-29-2018 {\\EP}</w:t>
      </w:r>
    </w:p>
    <w:p w14:paraId="234FE420" w14:textId="23F56B97" w:rsidR="007B6FF8" w:rsidRPr="00491442" w:rsidRDefault="008B7F5F" w:rsidP="00491442">
      <w:pPr>
        <w:rPr>
          <w:rStyle w:val="Style13ptBold"/>
          <w:b w:val="0"/>
          <w:bCs w:val="0"/>
          <w:sz w:val="16"/>
        </w:rPr>
      </w:pPr>
      <w:r w:rsidRPr="006F0189">
        <w:rPr>
          <w:rStyle w:val="StyleUnderline"/>
        </w:rPr>
        <w:t xml:space="preserve">On Tuesday, the Center for American Progress (CAP) </w:t>
      </w:r>
      <w:r w:rsidRPr="005A63E9">
        <w:rPr>
          <w:rStyle w:val="StyleUnderline"/>
        </w:rPr>
        <w:t>held its annual ideas conference. On one level, it was about rebutting the argument that Democrats don’t have an alternative to President Trump’s populist/nativist agenda. The event gave a slew of possible presidential candidates the opportunity to get in front of prominent Democrats and show off their rhetorical skills. The most successful</w:t>
      </w:r>
      <w:r w:rsidRPr="006F0189">
        <w:rPr>
          <w:rStyle w:val="StyleUnderline"/>
        </w:rPr>
        <w:t xml:space="preserve"> of these hit on the idea of building an agenda around a common theme.</w:t>
      </w:r>
      <w:r>
        <w:rPr>
          <w:rStyle w:val="StyleUnderline"/>
        </w:rPr>
        <w:t xml:space="preserve"> </w:t>
      </w:r>
      <w:r w:rsidRPr="006F0189">
        <w:rPr>
          <w:sz w:val="16"/>
        </w:rPr>
        <w:t>Washington Gov. Jay Inslee (D) spoke passionately about climate change, using that as a jumping-off point to talk about high-paying jobs, the role of governors (who took up the climate-change fight after Trump backed out of the Paris climate agreement) and the moral obligation we have to our children. “Climate change will no longer be on the back burner,” he vowed. For him that was the starting point to “fashion, articulate and communicate a positive, optimistic, visionary message of economic growth for everybody in our community.” For Rep. Joe Kennedy (D-Mass</w:t>
      </w:r>
      <w:r w:rsidRPr="006F0189">
        <w:rPr>
          <w:rStyle w:val="StyleUnderline"/>
        </w:rPr>
        <w:t xml:space="preserve">.), it was a </w:t>
      </w:r>
      <w:r w:rsidRPr="003B0296">
        <w:rPr>
          <w:rStyle w:val="StyleUnderline"/>
          <w:highlight w:val="cyan"/>
        </w:rPr>
        <w:t>heartfelt plea for access to mental-health care</w:t>
      </w:r>
      <w:r w:rsidRPr="006F0189">
        <w:rPr>
          <w:rStyle w:val="StyleUnderline"/>
        </w:rPr>
        <w:t xml:space="preserve"> </w:t>
      </w:r>
      <w:r w:rsidRPr="005A63E9">
        <w:rPr>
          <w:rStyle w:val="StyleUnderline"/>
        </w:rPr>
        <w:t>— in fact, all types of health care. He</w:t>
      </w:r>
      <w:r w:rsidRPr="006F0189">
        <w:rPr>
          <w:rStyle w:val="StyleUnderline"/>
        </w:rPr>
        <w:t xml:space="preserve"> argued that the means by which we get there can be debated but that </w:t>
      </w:r>
      <w:r w:rsidRPr="003B0296">
        <w:rPr>
          <w:rStyle w:val="StyleUnderline"/>
          <w:highlight w:val="cyan"/>
        </w:rPr>
        <w:t>Democrats need to take up the obligation to make sure no one falls through the cracks</w:t>
      </w:r>
      <w:r w:rsidRPr="006F0189">
        <w:rPr>
          <w:rStyle w:val="StyleUnderline"/>
        </w:rPr>
        <w:t>. He bemoaned the fact that in the United States the largest providers of mental health and addiction treatment are jails. He, too, found a theme about which he is passionate and knowledgeable and managed to weave in criminal-justice reform and emphasize his party’s values (e.g. inclusion, social responsibility).</w:t>
      </w:r>
      <w:r>
        <w:rPr>
          <w:rStyle w:val="StyleUnderline"/>
        </w:rPr>
        <w:t xml:space="preserve"> </w:t>
      </w:r>
      <w:r w:rsidRPr="006F0189">
        <w:rPr>
          <w:sz w:val="16"/>
        </w:rPr>
        <w:t>Sen. Cory Booker (D-N.J.) fashioned himself as a wonkish reformer who sees the United States falling behind other countries according to a variety of indices, including economic competitiveness, high school and college graduation rates, and investment in research and development. Lacing his speech with stories about his father, who died six days before Booker was elected to the Senate, he roamed around the stage with a hand-</w:t>
      </w:r>
      <w:r w:rsidRPr="005A63E9">
        <w:rPr>
          <w:sz w:val="16"/>
        </w:rPr>
        <w:t xml:space="preserve">held microphone, showing himself to be the more gregarious of the possible 2020 contenders. </w:t>
      </w:r>
      <w:r w:rsidRPr="005A63E9">
        <w:rPr>
          <w:rStyle w:val="StyleUnderline"/>
        </w:rPr>
        <w:t xml:space="preserve">And finishing off the day, the most polished speaker, Sen. Elizabeth Warren (D-Mass.), argued that </w:t>
      </w:r>
      <w:r w:rsidRPr="003B0296">
        <w:rPr>
          <w:rStyle w:val="StyleUnderline"/>
          <w:highlight w:val="cyan"/>
        </w:rPr>
        <w:t xml:space="preserve">the country cannot address </w:t>
      </w:r>
      <w:r w:rsidRPr="008A73EA">
        <w:rPr>
          <w:rStyle w:val="StyleUnderline"/>
        </w:rPr>
        <w:t xml:space="preserve">issues including </w:t>
      </w:r>
      <w:r w:rsidRPr="003B0296">
        <w:rPr>
          <w:rStyle w:val="StyleUnderline"/>
          <w:highlight w:val="cyan"/>
        </w:rPr>
        <w:t xml:space="preserve">climate change, education, trade, health care, etc., without first fixing </w:t>
      </w:r>
      <w:r w:rsidRPr="008A73EA">
        <w:rPr>
          <w:rStyle w:val="StyleUnderline"/>
        </w:rPr>
        <w:t xml:space="preserve">our “crumbling” </w:t>
      </w:r>
      <w:r w:rsidRPr="003B0296">
        <w:rPr>
          <w:rStyle w:val="StyleUnderline"/>
          <w:highlight w:val="cyan"/>
        </w:rPr>
        <w:t>democracy</w:t>
      </w:r>
      <w:r w:rsidRPr="006F0189">
        <w:rPr>
          <w:rStyle w:val="StyleUnderline"/>
        </w:rPr>
        <w:t xml:space="preserve">. She took on gerrymandering, voter suppression, </w:t>
      </w:r>
      <w:r w:rsidRPr="003B0296">
        <w:rPr>
          <w:rStyle w:val="Emphasis"/>
          <w:highlight w:val="cyan"/>
        </w:rPr>
        <w:t>Trump</w:t>
      </w:r>
      <w:r w:rsidRPr="008A73EA">
        <w:rPr>
          <w:rStyle w:val="Emphasis"/>
        </w:rPr>
        <w:t xml:space="preserve">’s effort “to </w:t>
      </w:r>
      <w:r w:rsidRPr="003B0296">
        <w:rPr>
          <w:rStyle w:val="Emphasis"/>
          <w:highlight w:val="cyan"/>
        </w:rPr>
        <w:t>undermine the integrity of our democracy</w:t>
      </w:r>
      <w:r w:rsidRPr="008A73EA">
        <w:rPr>
          <w:rStyle w:val="Emphasis"/>
        </w:rPr>
        <w:t>,”</w:t>
      </w:r>
      <w:r w:rsidRPr="006F0189">
        <w:rPr>
          <w:rStyle w:val="StyleUnderline"/>
        </w:rPr>
        <w:t xml:space="preserve"> and requiring presidents to disclose their tax returns and remove all conflicts of interest. She honestly acknowledged that the purpose of her Democratic Party is to win elections, starting with state legislative and gubernatorial races. </w:t>
      </w:r>
      <w:r w:rsidRPr="003B0296">
        <w:rPr>
          <w:rStyle w:val="Emphasis"/>
          <w:highlight w:val="cyan"/>
        </w:rPr>
        <w:t>Only if the party wins</w:t>
      </w:r>
      <w:r w:rsidRPr="008A73EA">
        <w:rPr>
          <w:rStyle w:val="Emphasis"/>
        </w:rPr>
        <w:t xml:space="preserve">, she says, </w:t>
      </w:r>
      <w:r w:rsidRPr="003B0296">
        <w:rPr>
          <w:rStyle w:val="Emphasis"/>
          <w:highlight w:val="cyan"/>
        </w:rPr>
        <w:t>can Democrats “help fulfill the promise of democracy</w:t>
      </w:r>
      <w:r w:rsidRPr="003B0296">
        <w:rPr>
          <w:rStyle w:val="StyleUnderline"/>
          <w:highlight w:val="cyan"/>
        </w:rPr>
        <w:t>.</w:t>
      </w:r>
      <w:r w:rsidRPr="006F0189">
        <w:rPr>
          <w:rStyle w:val="StyleUnderline"/>
        </w:rPr>
        <w:t>”</w:t>
      </w:r>
      <w:r>
        <w:rPr>
          <w:rStyle w:val="StyleUnderline"/>
        </w:rPr>
        <w:t xml:space="preserve"> </w:t>
      </w:r>
      <w:r w:rsidRPr="006F0189">
        <w:rPr>
          <w:sz w:val="16"/>
        </w:rPr>
        <w:t xml:space="preserve">Finding a way to humanize the candidate and draw listeners is apparently a substantial part of the 2020 playbook. Booker and Warren stressed their humble beginnings; Kennedy told poignant stories of parents of children with mental illnesses. But Democrats’ bigger problem is to figure out a way not to overwhelm voters with a blizzard of promises and programs. Finding an organizing theme or issue, these four potential contenders showed, is one way. Another is rooting policy ideas in expressions of values (e.g. equality, opportunity, inclusion). It’s far from clear which, if any, of the CAP speakers will run in 2020. The </w:t>
      </w:r>
      <w:r w:rsidRPr="005A63E9">
        <w:rPr>
          <w:sz w:val="16"/>
        </w:rPr>
        <w:t xml:space="preserve">winner may be the candidate who projects earnestness and decency (a fine contrast with Trump) and can organize his or her agenda and message around a single issue or short list of issues. </w:t>
      </w:r>
      <w:r w:rsidRPr="005A63E9">
        <w:rPr>
          <w:rStyle w:val="StyleUnderline"/>
        </w:rPr>
        <w:t>Warren was right about one thing:</w:t>
      </w:r>
      <w:r w:rsidRPr="003B0296">
        <w:rPr>
          <w:rStyle w:val="StyleUnderline"/>
          <w:highlight w:val="cyan"/>
        </w:rPr>
        <w:t xml:space="preserve"> You cannot accomplish your agenda if you don’t win the election.</w:t>
      </w:r>
      <w:r w:rsidRPr="006F0189">
        <w:rPr>
          <w:sz w:val="16"/>
        </w:rPr>
        <w:t xml:space="preserve"> The corollary might be: You cannot win elections if voters don’t know you and can’t figure out what you really care about.</w:t>
      </w:r>
    </w:p>
    <w:p w14:paraId="24048E57" w14:textId="218F7EBD" w:rsidR="00267484" w:rsidRDefault="00A46894" w:rsidP="00267484">
      <w:pPr>
        <w:pStyle w:val="Heading3"/>
      </w:pPr>
      <w:r>
        <w:t>Turn---</w:t>
      </w:r>
      <w:r w:rsidR="00267484">
        <w:t>Structural Violence</w:t>
      </w:r>
    </w:p>
    <w:p w14:paraId="18FDCE03" w14:textId="63F99A69" w:rsidR="00A9179A" w:rsidRPr="00A9179A" w:rsidRDefault="00A9179A" w:rsidP="004C6EEC">
      <w:pPr>
        <w:pStyle w:val="Heading4"/>
      </w:pPr>
      <w:r>
        <w:t xml:space="preserve">Climate turns </w:t>
      </w:r>
      <w:r w:rsidR="004C6EEC">
        <w:t>structural violence.</w:t>
      </w:r>
    </w:p>
    <w:p w14:paraId="14A81F53" w14:textId="3BF3BFA8" w:rsidR="00F7444C" w:rsidRPr="00F7444C" w:rsidRDefault="002C335D" w:rsidP="00F7444C">
      <w:r>
        <w:t xml:space="preserve">Eric </w:t>
      </w:r>
      <w:r w:rsidRPr="00EB36F9">
        <w:rPr>
          <w:rStyle w:val="Style13ptBold"/>
        </w:rPr>
        <w:t>Bonds</w:t>
      </w:r>
      <w:r>
        <w:t>, Department of Sociology and Anthropology University of Mary Washington, Virginia, United States,</w:t>
      </w:r>
      <w:r w:rsidR="00B96573">
        <w:t xml:space="preserve"> </w:t>
      </w:r>
      <w:r w:rsidR="00B96573" w:rsidRPr="00B96573">
        <w:rPr>
          <w:rStyle w:val="Style13ptBold"/>
        </w:rPr>
        <w:t>2015</w:t>
      </w:r>
      <w:r w:rsidR="00B96573">
        <w:t>,</w:t>
      </w:r>
      <w:r>
        <w:t xml:space="preserve"> Upending Climate Violence Research: Fossil Fuel Corporations and the Structural Violence of Climate Change, </w:t>
      </w:r>
      <w:hyperlink r:id="rId50" w:history="1">
        <w:r w:rsidRPr="008014AD">
          <w:rPr>
            <w:rStyle w:val="Hyperlink"/>
          </w:rPr>
          <w:t>http://press-files.anu.edu.au/downloads/press/n2023/pdf/ch01.pdf</w:t>
        </w:r>
      </w:hyperlink>
      <w:r w:rsidR="008F30F4">
        <w:t xml:space="preserve">, Xoxo </w:t>
      </w:r>
      <w:r w:rsidR="00A6771C">
        <w:t>6/5/2020</w:t>
      </w:r>
    </w:p>
    <w:p w14:paraId="3B36DC59" w14:textId="05D84E1E" w:rsidR="00267484" w:rsidRPr="00F7444C" w:rsidRDefault="00006D7E" w:rsidP="00267484">
      <w:pPr>
        <w:rPr>
          <w:sz w:val="16"/>
        </w:rPr>
      </w:pPr>
      <w:r w:rsidRPr="00F7444C">
        <w:rPr>
          <w:sz w:val="16"/>
        </w:rPr>
        <w:t xml:space="preserve">There is a high-profile body of work asserting </w:t>
      </w:r>
      <w:r w:rsidRPr="003B0296">
        <w:rPr>
          <w:rStyle w:val="StyleUnderline"/>
          <w:highlight w:val="cyan"/>
        </w:rPr>
        <w:t>a link between</w:t>
      </w:r>
      <w:r w:rsidRPr="00006D7E">
        <w:rPr>
          <w:rStyle w:val="StyleUnderline"/>
        </w:rPr>
        <w:t xml:space="preserve"> anthropogenic </w:t>
      </w:r>
      <w:r w:rsidRPr="003B0296">
        <w:rPr>
          <w:rStyle w:val="StyleUnderline"/>
          <w:highlight w:val="cyan"/>
        </w:rPr>
        <w:t>climate change and</w:t>
      </w:r>
      <w:r w:rsidRPr="00006D7E">
        <w:rPr>
          <w:rStyle w:val="StyleUnderline"/>
        </w:rPr>
        <w:t xml:space="preserve"> increased rates of </w:t>
      </w:r>
      <w:r w:rsidRPr="003B0296">
        <w:rPr>
          <w:rStyle w:val="StyleUnderline"/>
          <w:highlight w:val="cyan"/>
        </w:rPr>
        <w:t>violence</w:t>
      </w:r>
      <w:r w:rsidRPr="00F7444C">
        <w:rPr>
          <w:sz w:val="16"/>
        </w:rPr>
        <w:t xml:space="preserve">. There is also an expanding literature that is highly skeptical of this research. Critics point out that (1) this research has so far produced widely divergent findings, and that there is no consensus on a causal link between climate and the incidence of conflict. Critics also argue that much climate violence research (2) draws upon a longdiscredited environmental determinism, (3) rehashes colonial stereotypes of the global South, (4) naturalizes and depoliticizes inequalities within and between nations, and (5) potentially creates new rationales for militarism and intervention from more powerful states. In the following essay, I build on these critiques, arguing that orthodox climate conflict </w:t>
      </w:r>
      <w:r w:rsidRPr="0067644F">
        <w:rPr>
          <w:rStyle w:val="StyleUnderline"/>
        </w:rPr>
        <w:t xml:space="preserve">research also </w:t>
      </w:r>
      <w:r w:rsidRPr="003B0296">
        <w:rPr>
          <w:rStyle w:val="StyleUnderline"/>
          <w:highlight w:val="cyan"/>
        </w:rPr>
        <w:t>focuses</w:t>
      </w:r>
      <w:r w:rsidRPr="0067644F">
        <w:rPr>
          <w:rStyle w:val="StyleUnderline"/>
        </w:rPr>
        <w:t xml:space="preserve"> unduly </w:t>
      </w:r>
      <w:r w:rsidRPr="003B0296">
        <w:rPr>
          <w:rStyle w:val="StyleUnderline"/>
          <w:highlight w:val="cyan"/>
        </w:rPr>
        <w:t>on the</w:t>
      </w:r>
      <w:r w:rsidRPr="0067644F">
        <w:rPr>
          <w:rStyle w:val="StyleUnderline"/>
        </w:rPr>
        <w:t xml:space="preserve"> potential </w:t>
      </w:r>
      <w:r w:rsidRPr="003B0296">
        <w:rPr>
          <w:rStyle w:val="StyleUnderline"/>
          <w:highlight w:val="cyan"/>
        </w:rPr>
        <w:t>climate-related violence of the poor</w:t>
      </w:r>
      <w:r w:rsidRPr="0067644F">
        <w:rPr>
          <w:rStyle w:val="StyleUnderline"/>
        </w:rPr>
        <w:t xml:space="preserve">, overlooking the </w:t>
      </w:r>
      <w:r w:rsidRPr="003B0296">
        <w:rPr>
          <w:rStyle w:val="StyleUnderline"/>
          <w:highlight w:val="cyan"/>
        </w:rPr>
        <w:t>violence of the powerful</w:t>
      </w:r>
      <w:r w:rsidRPr="00F7444C">
        <w:rPr>
          <w:sz w:val="16"/>
        </w:rPr>
        <w:t xml:space="preserve">. Drawing from a climate justice perspective, I advocate for more study on the </w:t>
      </w:r>
      <w:r w:rsidRPr="003B0296">
        <w:rPr>
          <w:rStyle w:val="StyleUnderline"/>
          <w:highlight w:val="cyan"/>
        </w:rPr>
        <w:t>structural violence of climate change.</w:t>
      </w:r>
      <w:r w:rsidRPr="00F7444C">
        <w:rPr>
          <w:sz w:val="16"/>
        </w:rPr>
        <w:t xml:space="preserve"> To make this case, I focus on the world’s largest publicly traded fossil fuel companies. Keywords: climate conflict, climate justice, fossil fuel corporations, fossil fuel divestment, structural violence Introduction Will climate change make the world a more violent place? This is one of the more important questions of our time. </w:t>
      </w:r>
      <w:r w:rsidRPr="00427BB9">
        <w:rPr>
          <w:rStyle w:val="StyleUnderline"/>
        </w:rPr>
        <w:t>There are a growing number of warnings coming from influential places about the relationship between climate change and violence. The United States government, for instance, has increasingly labeled global warming a “threat multiplier</w:t>
      </w:r>
      <w:r w:rsidRPr="00F7444C">
        <w:rPr>
          <w:sz w:val="16"/>
        </w:rPr>
        <w:t xml:space="preserve">” (Banusiewicz, 2014; CNA, 2007). 1 Author contact: ebonds@umw.edu. Human Ecology Review, Volume 22, Number 2, 2016 4 </w:t>
      </w:r>
      <w:r w:rsidRPr="00427BB9">
        <w:rPr>
          <w:rStyle w:val="StyleUnderline"/>
        </w:rPr>
        <w:t>Additionally, prominent journalists and policy analysts at important think tanks and advocacy groups have worked to highlight potential connections between global warming and conflict</w:t>
      </w:r>
      <w:r w:rsidRPr="00F7444C">
        <w:rPr>
          <w:sz w:val="16"/>
        </w:rPr>
        <w:t xml:space="preserve"> (see for instance EJF, 2014; Friedman, 2013; Werrell &amp; Fernia, 2013). And headlines at major newspapers, for example in the Washington Post, report “</w:t>
      </w:r>
      <w:r w:rsidRPr="003B0296">
        <w:rPr>
          <w:rStyle w:val="StyleUnderline"/>
          <w:highlight w:val="cyan"/>
        </w:rPr>
        <w:t>there’s a surprisingly strong link between climate change and violence</w:t>
      </w:r>
      <w:r w:rsidRPr="00F7444C">
        <w:rPr>
          <w:sz w:val="16"/>
        </w:rPr>
        <w:t xml:space="preserve">” (Mooney, 2014). But how we answer the question—“will climate change create a more violent future?”—has much to do with the definitions we use. On one hand, the jury is very much out in terms of proving a causal relationship between climate change and increasing conflict. While some research, published in some of the world’s most prestigious journals, has found what the authors describe as a strong link between climatic changes and rates of violence (see Burke et al., 2009; Hsiang et al., 2013), other research, sometimes published in the same journals, has found no such correlation (Buhaug, 2010a, 2010b; Wischnath &amp; Buhaug, 2014). There is, in fact, no consensus among quantitative researchers about the existence of a causal link between changes in temperature and rainfall and increasing violence (Buhaug, 2015; Selby, 2014). As the body of research on a potential climate violence relationship has grown, so too has the number of its critics. An increasing number of authors worry that quantitative climate conflict research, as the next reincarnation of a long-discredited environmental determinism, is simply old wine in a new bottle (Hartmann, 2014; Raleigh et al., 2014). Moreover, according to critics, this research draws upon colonial stereotypes of the global South, implying that its peoples are somehow more predisposed to violence than those of European ancestry (Livingstone, 2015; Raleigh et al., 2014; Selby, 2014; Verhoeven, 2014). Finally, this research implies that the violence of poor people in the most peripheral areas of the global economy is “natural,” hiding from view the ways that histories of colonialism and the contemporary global political economy have conditioned and produced violent conflict (Hartmann, 2010, 2014; Verhoeven, 2011, 2014). Why, given all these problems, has orthodox climate conflict research continued to flourish, and to enjoy such a high public profile? Critics warn that this is because the perspective so closely matches, and is so useful to, governments that are securitizing the issue of </w:t>
      </w:r>
      <w:r w:rsidRPr="003B0296">
        <w:rPr>
          <w:rStyle w:val="StyleUnderline"/>
          <w:highlight w:val="cyan"/>
        </w:rPr>
        <w:t>climate change and using it as a means to legitimate militarism</w:t>
      </w:r>
      <w:r w:rsidRPr="00F7444C">
        <w:rPr>
          <w:sz w:val="16"/>
        </w:rPr>
        <w:t xml:space="preserve"> and </w:t>
      </w:r>
      <w:r w:rsidRPr="003B0296">
        <w:rPr>
          <w:rStyle w:val="StyleUnderline"/>
          <w:highlight w:val="cyan"/>
        </w:rPr>
        <w:t>ongoing interventions</w:t>
      </w:r>
      <w:r w:rsidRPr="00F7444C">
        <w:rPr>
          <w:sz w:val="16"/>
        </w:rPr>
        <w:t xml:space="preserve"> in the global South (Hartmann, 2010, 2014; Selby, 2014; Verhoeven, 2014). Given all the problems with orthodox climate violence research, does this mean that it is safe to say that climate change will not make the world a more violent place? Hardly. I advance instead that anthropogenic </w:t>
      </w:r>
      <w:r w:rsidRPr="003B0296">
        <w:rPr>
          <w:rStyle w:val="Emphasis"/>
          <w:highlight w:val="cyan"/>
        </w:rPr>
        <w:t>climate change is itself a kind of violence</w:t>
      </w:r>
      <w:r w:rsidRPr="00F7444C">
        <w:rPr>
          <w:sz w:val="16"/>
        </w:rPr>
        <w:t xml:space="preserve"> (Solnit, 2014). After all, </w:t>
      </w:r>
      <w:r w:rsidRPr="003B0296">
        <w:rPr>
          <w:rStyle w:val="StyleUnderline"/>
          <w:highlight w:val="cyan"/>
        </w:rPr>
        <w:t>it will certainly cause early deaths and it will drive people from their homes and homelands, all of which will cause untold suffering</w:t>
      </w:r>
      <w:r w:rsidRPr="00F7444C">
        <w:rPr>
          <w:sz w:val="16"/>
        </w:rPr>
        <w:t xml:space="preserve">. Drawing upon a climate justice perspective, I provide here a brief overview of orthodox climate conflict research and further describe its Upending Climate Violence Research 5 critics’ concerns. I add to their critique by arguing that this body of research, as a whole, focuses almost exclusively on the potential violence of the poor, overlooking the violence of the </w:t>
      </w:r>
      <w:r w:rsidRPr="003B0296">
        <w:rPr>
          <w:rStyle w:val="StyleUnderline"/>
          <w:highlight w:val="cyan"/>
        </w:rPr>
        <w:t>wealthy</w:t>
      </w:r>
      <w:r w:rsidRPr="00F7444C">
        <w:rPr>
          <w:sz w:val="16"/>
        </w:rPr>
        <w:t xml:space="preserve"> and powerful </w:t>
      </w:r>
      <w:r w:rsidRPr="003B0296">
        <w:rPr>
          <w:rStyle w:val="StyleUnderline"/>
          <w:highlight w:val="cyan"/>
        </w:rPr>
        <w:t>groups who</w:t>
      </w:r>
      <w:r w:rsidRPr="00F7444C">
        <w:rPr>
          <w:sz w:val="16"/>
        </w:rPr>
        <w:t xml:space="preserve"> benefit most from, and actively </w:t>
      </w:r>
      <w:r w:rsidRPr="003B0296">
        <w:rPr>
          <w:rStyle w:val="StyleUnderline"/>
          <w:highlight w:val="cyan"/>
        </w:rPr>
        <w:t>work to sustain</w:t>
      </w:r>
      <w:r w:rsidRPr="00F7444C">
        <w:rPr>
          <w:sz w:val="16"/>
        </w:rPr>
        <w:t xml:space="preserve">, a fossil fuel–dependent </w:t>
      </w:r>
      <w:r w:rsidRPr="003B0296">
        <w:rPr>
          <w:rStyle w:val="StyleUnderline"/>
          <w:highlight w:val="cyan"/>
        </w:rPr>
        <w:t>neoliberal capitalism</w:t>
      </w:r>
      <w:r w:rsidRPr="00F7444C">
        <w:rPr>
          <w:sz w:val="16"/>
        </w:rPr>
        <w:t>. To begin amending this bias in the climate violence literature, I draw upon work in sociology, green criminology, and geography to argue that major fossil fuel companies are disproportionately responsible for, and have disproportionately benefited from, the structural violence of climate change.</w:t>
      </w:r>
    </w:p>
    <w:p w14:paraId="5F9A906F" w14:textId="08211E45" w:rsidR="007B6FF8" w:rsidRDefault="007B6FF8" w:rsidP="007B6FF8">
      <w:pPr>
        <w:pStyle w:val="Heading2"/>
      </w:pPr>
      <w:r>
        <w:t>Uniqueness</w:t>
      </w:r>
    </w:p>
    <w:p w14:paraId="478AAE68" w14:textId="37468658" w:rsidR="007B6FF8" w:rsidRDefault="007B6FF8" w:rsidP="00D73160">
      <w:pPr>
        <w:pStyle w:val="Heading3"/>
      </w:pPr>
      <w:bookmarkStart w:id="6" w:name="_Hlk43101922"/>
      <w:r>
        <w:t>2NC Uniqueness Wall</w:t>
      </w:r>
    </w:p>
    <w:p w14:paraId="0F6D9867" w14:textId="18BFD3CB" w:rsidR="00BF4E80" w:rsidRDefault="00BF4E80" w:rsidP="00BF4E80">
      <w:pPr>
        <w:pStyle w:val="Heading4"/>
      </w:pPr>
      <w:r>
        <w:t xml:space="preserve">Biden will win </w:t>
      </w:r>
    </w:p>
    <w:p w14:paraId="311977AB" w14:textId="2E10F974" w:rsidR="00BF4E80" w:rsidRPr="00BF4E80" w:rsidRDefault="00BF4E80" w:rsidP="00BF4E80">
      <w:r w:rsidRPr="00BF4E80">
        <w:t xml:space="preserve">Nathaniel </w:t>
      </w:r>
      <w:r w:rsidRPr="00BF4E80">
        <w:rPr>
          <w:rStyle w:val="Style13ptBold"/>
        </w:rPr>
        <w:t>Rakich</w:t>
      </w:r>
      <w:r w:rsidRPr="00BF4E80">
        <w:t xml:space="preserve"> </w:t>
      </w:r>
      <w:r w:rsidRPr="00BF4E80">
        <w:rPr>
          <w:rStyle w:val="Style13ptBold"/>
        </w:rPr>
        <w:t>JUN. 25, 2020</w:t>
      </w:r>
      <w:r w:rsidRPr="00BF4E80">
        <w:t>, AT 7:00 AM</w:t>
      </w:r>
      <w:r>
        <w:t xml:space="preserve"> </w:t>
      </w:r>
      <w:r w:rsidRPr="00BF4E80">
        <w:t xml:space="preserve">Why Biden’s Polling Lead Is Different From Clinton’s In 2016 </w:t>
      </w:r>
      <w:hyperlink r:id="rId51" w:history="1">
        <w:r w:rsidRPr="00BF4E80">
          <w:rPr>
            <w:rStyle w:val="Hyperlink"/>
          </w:rPr>
          <w:t>https://fivethirtyeight.com/features/why-bidens-polling-lead-is-different-from-clintons-in-2016/</w:t>
        </w:r>
      </w:hyperlink>
    </w:p>
    <w:p w14:paraId="3D46A3F0" w14:textId="5CB10DDC" w:rsidR="00BF4E80" w:rsidRPr="00BF4E80" w:rsidRDefault="00BF4E80" w:rsidP="00BF4E80">
      <w:r w:rsidRPr="00BF4E80">
        <w:t xml:space="preserve">There are still 131 days — an eternity in politics — to go before the general election, but </w:t>
      </w:r>
      <w:r w:rsidRPr="003B0296">
        <w:rPr>
          <w:rStyle w:val="StyleUnderline"/>
          <w:highlight w:val="cyan"/>
        </w:rPr>
        <w:t>as of right now</w:t>
      </w:r>
      <w:r w:rsidRPr="00BF4E80">
        <w:t xml:space="preserve">, former Vice President Joe </w:t>
      </w:r>
      <w:r w:rsidRPr="003B0296">
        <w:rPr>
          <w:rStyle w:val="StyleUnderline"/>
          <w:highlight w:val="cyan"/>
        </w:rPr>
        <w:t>Biden has a commanding lead over President Trump</w:t>
      </w:r>
      <w:r w:rsidRPr="00BF4E80">
        <w:t>. Last week, we unveiled</w:t>
      </w:r>
      <w:r>
        <w:t xml:space="preserve"> </w:t>
      </w:r>
      <w:hyperlink r:id="rId52" w:history="1">
        <w:r w:rsidRPr="00BF4E80">
          <w:rPr>
            <w:rStyle w:val="Hyperlink"/>
          </w:rPr>
          <w:t>FiveThirtyEight’s polling average for the 2020 presidential election</w:t>
        </w:r>
      </w:hyperlink>
      <w:r w:rsidRPr="00BF4E80">
        <w:t>, which adjusts for things like the quality or recency of the poll. (If you’re curious, you can</w:t>
      </w:r>
      <w:r>
        <w:t xml:space="preserve"> </w:t>
      </w:r>
      <w:hyperlink r:id="rId53" w:history="1">
        <w:r w:rsidRPr="00BF4E80">
          <w:rPr>
            <w:rStyle w:val="Hyperlink"/>
          </w:rPr>
          <w:t>read more about how it’s calculated here</w:t>
        </w:r>
      </w:hyperlink>
      <w:r w:rsidRPr="00BF4E80">
        <w:t xml:space="preserve">.) And </w:t>
      </w:r>
      <w:r w:rsidRPr="003B0296">
        <w:rPr>
          <w:rStyle w:val="StyleUnderline"/>
          <w:highlight w:val="cyan"/>
        </w:rPr>
        <w:t>as of Wednesday, June 24,</w:t>
      </w:r>
      <w:hyperlink r:id="rId54" w:anchor="fn-1" w:history="1">
        <w:r w:rsidRPr="003B0296">
          <w:rPr>
            <w:rStyle w:val="StyleUnderline"/>
            <w:highlight w:val="cyan"/>
          </w:rPr>
          <w:t>1</w:t>
        </w:r>
      </w:hyperlink>
      <w:r w:rsidRPr="003B0296">
        <w:rPr>
          <w:rStyle w:val="StyleUnderline"/>
          <w:highlight w:val="cyan"/>
        </w:rPr>
        <w:t xml:space="preserve"> Biden leads Trump nationally </w:t>
      </w:r>
      <w:r w:rsidRPr="00BF4E80">
        <w:t xml:space="preserve">50.9 percent to 41.3 percent (a margin of 9.6 points). So although it’s still early (and the race can still change), we thought it would be good to set a marker for what the state of the race is at this point. So here are a few takeaways from our polling averages: First, </w:t>
      </w:r>
      <w:r w:rsidRPr="003B0296">
        <w:rPr>
          <w:rStyle w:val="StyleUnderline"/>
          <w:highlight w:val="cyan"/>
        </w:rPr>
        <w:t>Biden’s lead has clearly widened in the past month</w:t>
      </w:r>
      <w:r w:rsidRPr="00BF4E80">
        <w:t>. He now leads by more than 9 points, but on May 25, Biden led by an average of only 5.8 points (48.9 percent to 43.1 percent). On that day, though, police officers</w:t>
      </w:r>
      <w:r>
        <w:t xml:space="preserve"> </w:t>
      </w:r>
      <w:hyperlink r:id="rId55" w:history="1">
        <w:r w:rsidRPr="00BF4E80">
          <w:rPr>
            <w:rStyle w:val="Hyperlink"/>
          </w:rPr>
          <w:t>killed George Floyd</w:t>
        </w:r>
      </w:hyperlink>
      <w:r>
        <w:t xml:space="preserve"> </w:t>
      </w:r>
      <w:r w:rsidRPr="00BF4E80">
        <w:t>in Minneapolis, touching off</w:t>
      </w:r>
      <w:r>
        <w:t xml:space="preserve"> </w:t>
      </w:r>
      <w:hyperlink r:id="rId56" w:history="1">
        <w:r w:rsidRPr="00BF4E80">
          <w:rPr>
            <w:rStyle w:val="Hyperlink"/>
          </w:rPr>
          <w:t>weeks of protests</w:t>
        </w:r>
      </w:hyperlink>
      <w:r>
        <w:t xml:space="preserve"> </w:t>
      </w:r>
      <w:r w:rsidRPr="00BF4E80">
        <w:t>nationwide. Americans gave Trump</w:t>
      </w:r>
      <w:r>
        <w:t xml:space="preserve"> </w:t>
      </w:r>
      <w:hyperlink r:id="rId57" w:history="1">
        <w:r w:rsidRPr="00BF4E80">
          <w:rPr>
            <w:rStyle w:val="Hyperlink"/>
          </w:rPr>
          <w:t>poor marks</w:t>
        </w:r>
      </w:hyperlink>
      <w:r>
        <w:t xml:space="preserve"> </w:t>
      </w:r>
      <w:r w:rsidRPr="00BF4E80">
        <w:t>for his heavy-handed response, such as his administration’s use of the military to</w:t>
      </w:r>
      <w:r>
        <w:t xml:space="preserve"> </w:t>
      </w:r>
      <w:hyperlink r:id="rId58" w:history="1">
        <w:r w:rsidRPr="00BF4E80">
          <w:rPr>
            <w:rStyle w:val="Hyperlink"/>
          </w:rPr>
          <w:t>clear protesters from in front of the White House</w:t>
        </w:r>
      </w:hyperlink>
      <w:r>
        <w:t xml:space="preserve"> </w:t>
      </w:r>
      <w:r w:rsidRPr="00BF4E80">
        <w:t>so he could pose for a photo. In addition, voter approval of</w:t>
      </w:r>
      <w:r>
        <w:t xml:space="preserve"> </w:t>
      </w:r>
      <w:hyperlink r:id="rId59" w:history="1">
        <w:r w:rsidRPr="00BF4E80">
          <w:rPr>
            <w:rStyle w:val="Hyperlink"/>
          </w:rPr>
          <w:t>Trump’s handling of the coronavirus pandemic</w:t>
        </w:r>
      </w:hyperlink>
      <w:r>
        <w:t xml:space="preserve"> </w:t>
      </w:r>
      <w:r w:rsidRPr="00BF4E80">
        <w:t>continues to sink, and the president has faced</w:t>
      </w:r>
      <w:r>
        <w:t xml:space="preserve"> </w:t>
      </w:r>
      <w:hyperlink r:id="rId60" w:history="1">
        <w:r w:rsidRPr="00BF4E80">
          <w:rPr>
            <w:rStyle w:val="Hyperlink"/>
          </w:rPr>
          <w:t>several other controversies</w:t>
        </w:r>
      </w:hyperlink>
      <w:r>
        <w:t xml:space="preserve"> </w:t>
      </w:r>
      <w:r w:rsidRPr="00BF4E80">
        <w:t>in the</w:t>
      </w:r>
      <w:r>
        <w:t xml:space="preserve"> </w:t>
      </w:r>
      <w:hyperlink r:id="rId61" w:history="1">
        <w:r w:rsidRPr="00BF4E80">
          <w:rPr>
            <w:rStyle w:val="Hyperlink"/>
          </w:rPr>
          <w:t>past week or so</w:t>
        </w:r>
      </w:hyperlink>
      <w:r w:rsidRPr="00BF4E80">
        <w:t>. So while we can’t say for sure how much these events might be driving Biden’s increasing advantage in the polls, it seems probable that recent events have hurt Trump’s reelection chances.</w:t>
      </w:r>
      <w:r>
        <w:t xml:space="preserve"> </w:t>
      </w:r>
      <w:r w:rsidRPr="00BF4E80">
        <w:t>But</w:t>
      </w:r>
      <w:r>
        <w:t xml:space="preserve"> </w:t>
      </w:r>
      <w:hyperlink r:id="rId62" w:history="1">
        <w:r w:rsidRPr="00BF4E80">
          <w:rPr>
            <w:rStyle w:val="Hyperlink"/>
          </w:rPr>
          <w:t>some people</w:t>
        </w:r>
      </w:hyperlink>
      <w:r>
        <w:t xml:space="preserve"> </w:t>
      </w:r>
      <w:r w:rsidRPr="00BF4E80">
        <w:t>have</w:t>
      </w:r>
      <w:r>
        <w:t xml:space="preserve"> </w:t>
      </w:r>
      <w:hyperlink r:id="rId63" w:history="1">
        <w:r w:rsidRPr="00BF4E80">
          <w:rPr>
            <w:rStyle w:val="Hyperlink"/>
          </w:rPr>
          <w:t>dismissed Biden’s lead</w:t>
        </w:r>
      </w:hyperlink>
      <w:r>
        <w:t xml:space="preserve"> </w:t>
      </w:r>
      <w:r w:rsidRPr="00BF4E80">
        <w:t>by pointing out that Hillary Clinton also led in most polls of the 2016 election (Clinton, obviously, ended up losing to Trump). While this is true,</w:t>
      </w:r>
      <w:r>
        <w:t xml:space="preserve"> </w:t>
      </w:r>
      <w:hyperlink r:id="rId64" w:history="1">
        <w:r w:rsidRPr="003B0296">
          <w:rPr>
            <w:rStyle w:val="StyleUnderline"/>
            <w:highlight w:val="cyan"/>
          </w:rPr>
          <w:t>Clinton’s lead was much smaller</w:t>
        </w:r>
      </w:hyperlink>
      <w:r w:rsidRPr="003B0296">
        <w:rPr>
          <w:rStyle w:val="StyleUnderline"/>
          <w:highlight w:val="cyan"/>
        </w:rPr>
        <w:t>.</w:t>
      </w:r>
      <w:r w:rsidRPr="00BF4E80">
        <w:t xml:space="preserve"> Applying our current polling-average methodology to 2016 polls, Clinton led national polls by an average of about 4.0 points four months before the 2016 election, and 3.8 points on Election Day itself. So while a</w:t>
      </w:r>
      <w:r>
        <w:t xml:space="preserve"> </w:t>
      </w:r>
      <w:hyperlink r:id="rId65" w:history="1">
        <w:r w:rsidRPr="00BF4E80">
          <w:rPr>
            <w:rStyle w:val="Hyperlink"/>
          </w:rPr>
          <w:t>normal-sized polling error</w:t>
        </w:r>
      </w:hyperlink>
      <w:r>
        <w:t xml:space="preserve"> </w:t>
      </w:r>
      <w:r w:rsidRPr="00BF4E80">
        <w:t xml:space="preserve">was enough to throw the 2016 election to Trump, </w:t>
      </w:r>
      <w:r w:rsidRPr="003B0296">
        <w:rPr>
          <w:rStyle w:val="StyleUnderline"/>
          <w:highlight w:val="cyan"/>
        </w:rPr>
        <w:t>it would take a much bigger — and much unlikelier — polling error for Trump to be ahead right now</w:t>
      </w:r>
      <w:r w:rsidRPr="00BF4E80">
        <w:t>.</w:t>
      </w:r>
      <w:r>
        <w:t xml:space="preserve"> </w:t>
      </w:r>
      <w:hyperlink r:id="rId66" w:history="1">
        <w:r w:rsidRPr="00BF4E80">
          <w:rPr>
            <w:rStyle w:val="Hyperlink"/>
          </w:rPr>
          <w:t>[Related: Biden Has A Historically Large Lead Over Trump, But It Could Disappear]</w:t>
        </w:r>
      </w:hyperlink>
      <w:r>
        <w:t xml:space="preserve"> </w:t>
      </w:r>
      <w:r w:rsidRPr="00BF4E80">
        <w:t xml:space="preserve">Of course, Trump became president because he won the Electoral College despite losing the national popular vote. But </w:t>
      </w:r>
      <w:r w:rsidRPr="003B0296">
        <w:rPr>
          <w:rStyle w:val="StyleUnderline"/>
          <w:highlight w:val="cyan"/>
        </w:rPr>
        <w:t>if Biden wins the popular vote by 9.6 points, his current lead, Trump would be extremely unlikely to pull off the same trick</w:t>
      </w:r>
      <w:r w:rsidRPr="00BF4E80">
        <w:t>. In our state-by-state polling averages, Biden currently leads in states worth</w:t>
      </w:r>
      <w:r>
        <w:t xml:space="preserve"> </w:t>
      </w:r>
      <w:hyperlink r:id="rId67" w:history="1">
        <w:r w:rsidRPr="00BF4E80">
          <w:rPr>
            <w:rStyle w:val="Hyperlink"/>
          </w:rPr>
          <w:t>368 electoral votes</w:t>
        </w:r>
      </w:hyperlink>
      <w:r w:rsidRPr="00BF4E80">
        <w:t>, far more than the 270 needed to win.</w:t>
      </w:r>
      <w:hyperlink r:id="rId68" w:anchor="fn-2" w:history="1">
        <w:r w:rsidRPr="00BF4E80">
          <w:rPr>
            <w:rStyle w:val="Hyperlink"/>
          </w:rPr>
          <w:t>2</w:t>
        </w:r>
      </w:hyperlink>
      <w:r>
        <w:t xml:space="preserve"> </w:t>
      </w:r>
      <w:r w:rsidRPr="00BF4E80">
        <w:t>However, the Electoral College looks like it could still</w:t>
      </w:r>
      <w:r>
        <w:t xml:space="preserve"> </w:t>
      </w:r>
      <w:hyperlink r:id="rId69" w:history="1">
        <w:r w:rsidRPr="00BF4E80">
          <w:rPr>
            <w:rStyle w:val="Hyperlink"/>
          </w:rPr>
          <w:t>give Trump an advantage</w:t>
        </w:r>
      </w:hyperlink>
      <w:r w:rsidRPr="00BF4E80">
        <w:t xml:space="preserve">, just like it did four years ago. It’s hard to see that advantage now because </w:t>
      </w:r>
      <w:r w:rsidRPr="003B0296">
        <w:rPr>
          <w:rStyle w:val="StyleUnderline"/>
          <w:highlight w:val="cyan"/>
        </w:rPr>
        <w:t>Biden leads in nearly every swing state</w:t>
      </w:r>
      <w:r w:rsidRPr="00BF4E80">
        <w:t>, but if you look at each state’s polling average</w:t>
      </w:r>
      <w:r>
        <w:t xml:space="preserve"> </w:t>
      </w:r>
      <w:r w:rsidRPr="00BF4E80">
        <w:t>relative to the national polling average</w:t>
      </w:r>
      <w:hyperlink r:id="rId70" w:anchor="fn-3" w:history="1">
        <w:r w:rsidRPr="00BF4E80">
          <w:rPr>
            <w:rStyle w:val="Hyperlink"/>
          </w:rPr>
          <w:t>3</w:t>
        </w:r>
      </w:hyperlink>
      <w:r>
        <w:t xml:space="preserve"> </w:t>
      </w:r>
      <w:r w:rsidRPr="00BF4E80">
        <w:t xml:space="preserve">(the rightmost column in the table below), you get a sense of whether the state is redder or bluer than the country as a whole. As you can see, by this metric, many of these states lean more toward Trump than the country does. That means that, </w:t>
      </w:r>
      <w:r w:rsidRPr="003B0296">
        <w:rPr>
          <w:rStyle w:val="StyleUnderline"/>
          <w:highlight w:val="cyan"/>
        </w:rPr>
        <w:t>if the overall race tightens, those states could slide into Trump’s column, allowing him to once again win a majority of electoral votes</w:t>
      </w:r>
      <w:r w:rsidRPr="00BF4E80">
        <w:t xml:space="preserve"> even if Biden wins the national popular vote. Right now, according to our polling averages, Florida would be the “</w:t>
      </w:r>
      <w:hyperlink r:id="rId71" w:history="1">
        <w:r w:rsidRPr="00BF4E80">
          <w:rPr>
            <w:rStyle w:val="Hyperlink"/>
          </w:rPr>
          <w:t>tipping point</w:t>
        </w:r>
      </w:hyperlink>
      <w:r w:rsidRPr="00BF4E80">
        <w:t xml:space="preserve">” state of the election — the state that will give a candidate his 270th electoral vote. (In other words, if Biden wins every state above Florida in the table, and Trump wins every state below Florida, both would still be short of 270 electoral votes. So whoever won Florida would win the election.) </w:t>
      </w:r>
      <w:r w:rsidRPr="003B0296">
        <w:rPr>
          <w:rStyle w:val="StyleUnderline"/>
          <w:highlight w:val="cyan"/>
        </w:rPr>
        <w:t xml:space="preserve">Biden currently leads by </w:t>
      </w:r>
      <w:hyperlink r:id="rId72" w:history="1">
        <w:r w:rsidRPr="003B0296">
          <w:rPr>
            <w:rStyle w:val="StyleUnderline"/>
            <w:highlight w:val="cyan"/>
          </w:rPr>
          <w:t>7.4 points in Florida</w:t>
        </w:r>
      </w:hyperlink>
      <w:r w:rsidRPr="00BF4E80">
        <w:t>, according to our polling average there, which is 2.3 points less than his national lead. That means Trump could win the state — and therefore, the way things are set up right now, the Electoral College — even if Biden still leads the national average by up to 2.3 points on Election Day. That said, it’s still early in the campaign, and the tipping point state will likely continue to shuffle around (for example, Minnesota was the tipping-point state last week).</w:t>
      </w:r>
      <w:r>
        <w:t xml:space="preserve"> </w:t>
      </w:r>
      <w:r w:rsidRPr="00BF4E80">
        <w:t>For now, though, it’s notable that the Midwestern swing states — namely,</w:t>
      </w:r>
      <w:r>
        <w:t xml:space="preserve"> </w:t>
      </w:r>
      <w:hyperlink r:id="rId73" w:history="1">
        <w:r w:rsidRPr="00BF4E80">
          <w:rPr>
            <w:rStyle w:val="Hyperlink"/>
          </w:rPr>
          <w:t>Michigan</w:t>
        </w:r>
      </w:hyperlink>
      <w:r w:rsidRPr="00BF4E80">
        <w:t>,</w:t>
      </w:r>
      <w:r>
        <w:t xml:space="preserve"> </w:t>
      </w:r>
      <w:hyperlink r:id="rId74" w:history="1">
        <w:r w:rsidRPr="00BF4E80">
          <w:rPr>
            <w:rStyle w:val="Hyperlink"/>
          </w:rPr>
          <w:t>Pennsylvania</w:t>
        </w:r>
      </w:hyperlink>
      <w:r>
        <w:t xml:space="preserve"> </w:t>
      </w:r>
      <w:r w:rsidRPr="00BF4E80">
        <w:t>and</w:t>
      </w:r>
      <w:r>
        <w:t xml:space="preserve"> </w:t>
      </w:r>
      <w:hyperlink r:id="rId75" w:history="1">
        <w:r w:rsidRPr="00BF4E80">
          <w:rPr>
            <w:rStyle w:val="Hyperlink"/>
          </w:rPr>
          <w:t>Wisconsin</w:t>
        </w:r>
      </w:hyperlink>
      <w:r>
        <w:t xml:space="preserve"> </w:t>
      </w:r>
      <w:r w:rsidRPr="00BF4E80">
        <w:t>— are still a bit more Democratic-leaning than the emerging swing states in the Sun Belt, like</w:t>
      </w:r>
      <w:r>
        <w:t xml:space="preserve"> </w:t>
      </w:r>
      <w:hyperlink r:id="rId76" w:history="1">
        <w:r w:rsidRPr="00BF4E80">
          <w:rPr>
            <w:rStyle w:val="Hyperlink"/>
          </w:rPr>
          <w:t>Arizona</w:t>
        </w:r>
      </w:hyperlink>
      <w:r w:rsidRPr="00BF4E80">
        <w:t>,</w:t>
      </w:r>
      <w:r>
        <w:t xml:space="preserve"> </w:t>
      </w:r>
      <w:hyperlink r:id="rId77" w:history="1">
        <w:r w:rsidRPr="00BF4E80">
          <w:rPr>
            <w:rStyle w:val="Hyperlink"/>
          </w:rPr>
          <w:t>Georgia</w:t>
        </w:r>
      </w:hyperlink>
      <w:r w:rsidRPr="00BF4E80">
        <w:t>,</w:t>
      </w:r>
      <w:r>
        <w:t xml:space="preserve"> </w:t>
      </w:r>
      <w:hyperlink r:id="rId78" w:history="1">
        <w:r w:rsidRPr="00BF4E80">
          <w:rPr>
            <w:rStyle w:val="Hyperlink"/>
          </w:rPr>
          <w:t>North Carolina</w:t>
        </w:r>
      </w:hyperlink>
      <w:r>
        <w:t xml:space="preserve"> </w:t>
      </w:r>
      <w:r w:rsidRPr="00BF4E80">
        <w:t>and</w:t>
      </w:r>
      <w:r>
        <w:t xml:space="preserve"> </w:t>
      </w:r>
      <w:hyperlink r:id="rId79" w:history="1">
        <w:r w:rsidRPr="00BF4E80">
          <w:rPr>
            <w:rStyle w:val="Hyperlink"/>
          </w:rPr>
          <w:t>Texas</w:t>
        </w:r>
      </w:hyperlink>
      <w:r w:rsidRPr="00BF4E80">
        <w:t xml:space="preserve">. That’s a similar story to 2016, when the election was decided in the Midwest. But based on these early polling averages, </w:t>
      </w:r>
      <w:r w:rsidRPr="003B0296">
        <w:rPr>
          <w:rStyle w:val="StyleUnderline"/>
          <w:highlight w:val="cyan"/>
        </w:rPr>
        <w:t>a few states seem to have gotten a bit more Democratic since the last election</w:t>
      </w:r>
      <w:r w:rsidRPr="00BF4E80">
        <w:t xml:space="preserve"> (even accounting for the bluer national environment). For example, Michigan’s polling average almost exactly mirrors the national polling average right now, despite Michigan voting 2.3 points to the right of the nation in 2016. It’s especially surprising to see Michigan so far away from Pennsylvania and Wisconsin in the table above, considering how similarly those three states voted in 2016.</w:t>
      </w:r>
    </w:p>
    <w:p w14:paraId="30598B13" w14:textId="1BB1B4BF" w:rsidR="00512179" w:rsidRDefault="00BF4E80" w:rsidP="00512179">
      <w:pPr>
        <w:pStyle w:val="Heading4"/>
      </w:pPr>
      <w:bookmarkStart w:id="7" w:name="_Hlk43206454"/>
      <w:r>
        <w:t>Biden w</w:t>
      </w:r>
      <w:r w:rsidR="00512179">
        <w:t>ins now</w:t>
      </w:r>
      <w:r>
        <w:t xml:space="preserve"> and p</w:t>
      </w:r>
      <w:r w:rsidR="00D73160">
        <w:t>olls more accurate tha</w:t>
      </w:r>
      <w:r>
        <w:t>n 2016</w:t>
      </w:r>
    </w:p>
    <w:p w14:paraId="33A5079F" w14:textId="481228A0" w:rsidR="00512179" w:rsidRPr="00512179" w:rsidRDefault="00512179" w:rsidP="00512179">
      <w:r>
        <w:t xml:space="preserve">Analysis By Harry </w:t>
      </w:r>
      <w:r w:rsidRPr="00512179">
        <w:rPr>
          <w:rStyle w:val="Style13ptBold"/>
        </w:rPr>
        <w:t>Enten</w:t>
      </w:r>
      <w:r>
        <w:t xml:space="preserve">, </w:t>
      </w:r>
      <w:r w:rsidRPr="00512179">
        <w:rPr>
          <w:rStyle w:val="Style13ptBold"/>
        </w:rPr>
        <w:t>6-14</w:t>
      </w:r>
      <w:r>
        <w:t xml:space="preserve">-2020, "State polls show clear shift toward Democrats since protests began," CNN, </w:t>
      </w:r>
      <w:hyperlink r:id="rId80" w:history="1">
        <w:r w:rsidRPr="00BB6BE4">
          <w:rPr>
            <w:rStyle w:val="Hyperlink"/>
          </w:rPr>
          <w:t>https://www.cnn.com/2020/06/14/politics/state-polls-shift-democrats-since-protests/index.html</w:t>
        </w:r>
      </w:hyperlink>
      <w:r>
        <w:t>, Xoxo 6/15/2020</w:t>
      </w:r>
    </w:p>
    <w:p w14:paraId="2E51AB51" w14:textId="70B1F9CC" w:rsidR="007B6FF8" w:rsidRDefault="000509E3" w:rsidP="000509E3">
      <w:r>
        <w:t xml:space="preserve">The </w:t>
      </w:r>
      <w:r w:rsidRPr="003B0296">
        <w:rPr>
          <w:rStyle w:val="StyleUnderline"/>
          <w:highlight w:val="cyan"/>
        </w:rPr>
        <w:t>Dem</w:t>
      </w:r>
      <w:r>
        <w:t xml:space="preserve">ocratic </w:t>
      </w:r>
      <w:r w:rsidRPr="003B0296">
        <w:rPr>
          <w:rStyle w:val="StyleUnderline"/>
          <w:highlight w:val="cyan"/>
        </w:rPr>
        <w:t>candidate is</w:t>
      </w:r>
      <w:r w:rsidRPr="000509E3">
        <w:rPr>
          <w:rStyle w:val="StyleUnderline"/>
        </w:rPr>
        <w:t xml:space="preserve"> </w:t>
      </w:r>
      <w:r>
        <w:t xml:space="preserve">running </w:t>
      </w:r>
      <w:r w:rsidRPr="003B0296">
        <w:rPr>
          <w:rStyle w:val="StyleUnderline"/>
          <w:highlight w:val="cyan"/>
        </w:rPr>
        <w:t>ahead of</w:t>
      </w:r>
      <w:r>
        <w:t xml:space="preserve"> Hillary </w:t>
      </w:r>
      <w:r w:rsidRPr="003B0296">
        <w:rPr>
          <w:rStyle w:val="StyleUnderline"/>
          <w:highlight w:val="cyan"/>
        </w:rPr>
        <w:t>Clinton's margin by</w:t>
      </w:r>
      <w:r>
        <w:t xml:space="preserve"> an average of </w:t>
      </w:r>
      <w:r w:rsidRPr="003B0296">
        <w:rPr>
          <w:rStyle w:val="StyleUnderline"/>
          <w:highlight w:val="cyan"/>
        </w:rPr>
        <w:t>10 points</w:t>
      </w:r>
      <w:r>
        <w:t xml:space="preserve">. Although the sample size is small, the average overperformances were within a point of the 10 point average when examining the Senate and presidential races as distinct groups. When a similar calculation was made about a month ago, </w:t>
      </w:r>
      <w:r w:rsidRPr="00512179">
        <w:rPr>
          <w:rStyle w:val="StyleUnderline"/>
        </w:rPr>
        <w:t>Biden was doing about 5 or 6 points better than Clinton on average in the state polling.</w:t>
      </w:r>
      <w:r w:rsidR="00512179">
        <w:rPr>
          <w:rStyle w:val="StyleUnderline"/>
        </w:rPr>
        <w:t xml:space="preserve"> </w:t>
      </w:r>
      <w:r>
        <w:t>View 2020 presidential election polling</w:t>
      </w:r>
      <w:r w:rsidR="00512179">
        <w:t xml:space="preserve"> </w:t>
      </w:r>
      <w:r>
        <w:t xml:space="preserve">The </w:t>
      </w:r>
      <w:r w:rsidRPr="003B0296">
        <w:rPr>
          <w:rStyle w:val="StyleUnderline"/>
          <w:highlight w:val="cyan"/>
        </w:rPr>
        <w:t>latest state polls</w:t>
      </w:r>
      <w:r>
        <w:t xml:space="preserve"> imply that </w:t>
      </w:r>
      <w:r w:rsidRPr="003B0296">
        <w:rPr>
          <w:rStyle w:val="StyleUnderline"/>
          <w:highlight w:val="cyan"/>
        </w:rPr>
        <w:t>Biden has a double-digit advantage</w:t>
      </w:r>
      <w:r>
        <w:t xml:space="preserve"> nationally given that Clinton won the popular vote by 2 points. These </w:t>
      </w:r>
      <w:r w:rsidRPr="003B0296">
        <w:rPr>
          <w:rStyle w:val="StyleUnderline"/>
          <w:highlight w:val="cyan"/>
        </w:rPr>
        <w:t>state polls are in sync</w:t>
      </w:r>
      <w:r w:rsidRPr="00512179">
        <w:rPr>
          <w:rStyle w:val="StyleUnderline"/>
        </w:rPr>
        <w:t xml:space="preserve"> </w:t>
      </w:r>
      <w:r>
        <w:t>with the national polls that show Biden's lead at 10 points.</w:t>
      </w:r>
      <w:r w:rsidR="00512179">
        <w:t xml:space="preserve"> </w:t>
      </w:r>
      <w:r>
        <w:t xml:space="preserve">Importantly, </w:t>
      </w:r>
      <w:r w:rsidRPr="003B0296">
        <w:rPr>
          <w:rStyle w:val="StyleUnderline"/>
          <w:highlight w:val="cyan"/>
        </w:rPr>
        <w:t>many of these polls have been conducted across</w:t>
      </w:r>
      <w:r>
        <w:t xml:space="preserve"> states that are the heart of the </w:t>
      </w:r>
      <w:r w:rsidRPr="003B0296">
        <w:rPr>
          <w:rStyle w:val="StyleUnderline"/>
          <w:highlight w:val="cyan"/>
        </w:rPr>
        <w:t>2020 battleground. States</w:t>
      </w:r>
      <w:r>
        <w:t xml:space="preserve"> like Arizona and Wisconsin are included in this group. Polls have also been conducted in states that Biden would like to win, but aren't must wins for him, such as Ohio and Texas. Crucially, these are demographically distinct states in different regions of the country indicating that Trump is losing ground in a lot of different places.</w:t>
      </w:r>
      <w:r w:rsidR="00512179">
        <w:t xml:space="preserve"> </w:t>
      </w:r>
      <w:r>
        <w:t xml:space="preserve">All together, it's the latest evidence that </w:t>
      </w:r>
      <w:r w:rsidRPr="003B0296">
        <w:rPr>
          <w:rStyle w:val="Emphasis"/>
          <w:highlight w:val="cyan"/>
        </w:rPr>
        <w:t xml:space="preserve">Trump cannot count on the electoral college to save </w:t>
      </w:r>
      <w:r w:rsidRPr="003B0296">
        <w:rPr>
          <w:rStyle w:val="StyleUnderline"/>
          <w:highlight w:val="cyan"/>
        </w:rPr>
        <w:t>him. The leads that Biden is earning right now are well outside any potential polling miscue like</w:t>
      </w:r>
      <w:r w:rsidRPr="00512179">
        <w:rPr>
          <w:rStyle w:val="StyleUnderline"/>
        </w:rPr>
        <w:t xml:space="preserve"> the one that occurred on the state level in 20</w:t>
      </w:r>
      <w:r w:rsidRPr="003B0296">
        <w:rPr>
          <w:rStyle w:val="StyleUnderline"/>
          <w:highlight w:val="cyan"/>
        </w:rPr>
        <w:t>16</w:t>
      </w:r>
      <w:r w:rsidRPr="00512179">
        <w:rPr>
          <w:rStyle w:val="StyleUnderline"/>
        </w:rPr>
        <w:t>. The former vice president, simply put, is well ahead of Trump</w:t>
      </w:r>
      <w:r>
        <w:t xml:space="preserve"> at this time.</w:t>
      </w:r>
    </w:p>
    <w:p w14:paraId="69F0880D" w14:textId="77777777" w:rsidR="00BF4E80" w:rsidRDefault="00BF4E80" w:rsidP="00BF4E80">
      <w:pPr>
        <w:pStyle w:val="Heading4"/>
      </w:pPr>
      <w:r>
        <w:t>Biden will win – swing states and electoral college</w:t>
      </w:r>
    </w:p>
    <w:p w14:paraId="4BA038E8" w14:textId="77777777" w:rsidR="00BF4E80" w:rsidRPr="00BF4E80" w:rsidRDefault="00080D7D" w:rsidP="00BF4E80">
      <w:hyperlink r:id="rId81" w:history="1">
        <w:r w:rsidR="00BF4E80" w:rsidRPr="00BF4E80">
          <w:rPr>
            <w:rStyle w:val="Style13ptBold"/>
          </w:rPr>
          <w:t>Biba Adams</w:t>
        </w:r>
      </w:hyperlink>
      <w:r w:rsidR="00BF4E80" w:rsidRPr="00BF4E80">
        <w:rPr>
          <w:rStyle w:val="Style13ptBold"/>
        </w:rPr>
        <w:t xml:space="preserve"> June 25, 2020</w:t>
      </w:r>
      <w:r w:rsidR="00BF4E80" w:rsidRPr="00BF4E80">
        <w:t xml:space="preserve"> Biden takes significant lead ahead of Trump in national poll</w:t>
      </w:r>
    </w:p>
    <w:p w14:paraId="5CB4027B" w14:textId="77777777" w:rsidR="00BF4E80" w:rsidRPr="00BF4E80" w:rsidRDefault="00080D7D" w:rsidP="00BF4E80">
      <w:pPr>
        <w:rPr>
          <w:rStyle w:val="Hyperlink"/>
        </w:rPr>
      </w:pPr>
      <w:hyperlink r:id="rId82" w:history="1">
        <w:r w:rsidR="00BF4E80" w:rsidRPr="00BF4E80">
          <w:rPr>
            <w:rStyle w:val="Hyperlink"/>
          </w:rPr>
          <w:t>https://thegrio.com/2020/06/25/biden-lead-trump-national-poll/</w:t>
        </w:r>
      </w:hyperlink>
      <w:r w:rsidR="00BF4E80">
        <w:rPr>
          <w:rFonts w:ascii="Open Sans" w:hAnsi="Open Sans" w:cs="Open Sans"/>
          <w:color w:val="000000"/>
          <w:sz w:val="21"/>
          <w:szCs w:val="21"/>
        </w:rPr>
        <w:fldChar w:fldCharType="begin"/>
      </w:r>
      <w:r w:rsidR="00BF4E80">
        <w:rPr>
          <w:rFonts w:ascii="Open Sans" w:hAnsi="Open Sans" w:cs="Open Sans"/>
          <w:color w:val="000000"/>
          <w:sz w:val="21"/>
          <w:szCs w:val="21"/>
        </w:rPr>
        <w:instrText xml:space="preserve"> HYPERLINK "https://www.facebook.com/sharer.php?u=https%3A%2F%2Fthegrio.com%2F2020%2F06%2F25%2Fbiden-lead-trump-national-poll%2F" </w:instrText>
      </w:r>
      <w:r w:rsidR="00BF4E80">
        <w:rPr>
          <w:rFonts w:ascii="Open Sans" w:hAnsi="Open Sans" w:cs="Open Sans"/>
          <w:color w:val="000000"/>
          <w:sz w:val="21"/>
          <w:szCs w:val="21"/>
        </w:rPr>
        <w:fldChar w:fldCharType="separate"/>
      </w:r>
    </w:p>
    <w:p w14:paraId="00D01F99" w14:textId="77777777" w:rsidR="00BF4E80" w:rsidRPr="00BF4E80" w:rsidRDefault="00BF4E80" w:rsidP="00BF4E80">
      <w:r>
        <w:rPr>
          <w:color w:val="000000"/>
          <w:sz w:val="21"/>
          <w:szCs w:val="21"/>
        </w:rPr>
        <w:fldChar w:fldCharType="end"/>
      </w:r>
      <w:r w:rsidRPr="003B0296">
        <w:rPr>
          <w:rStyle w:val="StyleUnderline"/>
          <w:highlight w:val="cyan"/>
        </w:rPr>
        <w:t>A new poll finds</w:t>
      </w:r>
      <w:r w:rsidRPr="00457310">
        <w:t xml:space="preserve"> that former vice-president, Joe </w:t>
      </w:r>
      <w:r w:rsidRPr="003B0296">
        <w:rPr>
          <w:rStyle w:val="StyleUnderline"/>
          <w:highlight w:val="cyan"/>
        </w:rPr>
        <w:t>Biden, has taken a 14-point lead over President Donald Trump</w:t>
      </w:r>
      <w:r w:rsidRPr="00457310">
        <w:t> in the race for the White House.</w:t>
      </w:r>
      <w:r w:rsidRPr="00BF4E80">
        <w:t xml:space="preserve">The poll finds that </w:t>
      </w:r>
      <w:r w:rsidRPr="003B0296">
        <w:rPr>
          <w:rStyle w:val="StyleUnderline"/>
          <w:highlight w:val="cyan"/>
        </w:rPr>
        <w:t>Biden is leading particularly among women and nonwhite voters</w:t>
      </w:r>
      <w:r w:rsidRPr="00BF4E80">
        <w:t xml:space="preserve">. Among African-Americans, Biden has a 74-point lead. However, </w:t>
      </w:r>
      <w:r w:rsidRPr="003B0296">
        <w:rPr>
          <w:rStyle w:val="StyleUnderline"/>
          <w:highlight w:val="cyan"/>
        </w:rPr>
        <w:t>Trump remains popular with his notorious base of white, non-college-educated voters</w:t>
      </w:r>
      <w:r w:rsidRPr="00BF4E80">
        <w:t>.</w:t>
      </w:r>
      <w:r w:rsidRPr="003B0296">
        <w:rPr>
          <w:rStyle w:val="StyleUnderline"/>
          <w:highlight w:val="cyan"/>
        </w:rPr>
        <w:t>Biden is leading in six battleground states that Trump won in 2016;</w:t>
      </w:r>
      <w:r w:rsidRPr="00BF4E80">
        <w:t xml:space="preserve"> Pennsylvania, Michigan, Florida, Arizona, Wisconsin, and North Carolina. In three of those states, he is leading by double digits.The poll </w:t>
      </w:r>
      <w:hyperlink r:id="rId83" w:tgtFrame="_blank" w:history="1">
        <w:r w:rsidRPr="00BF4E80">
          <w:rPr>
            <w:rStyle w:val="Hyperlink"/>
          </w:rPr>
          <w:t>projects</w:t>
        </w:r>
      </w:hyperlink>
      <w:r w:rsidRPr="00BF4E80">
        <w:t xml:space="preserve"> that </w:t>
      </w:r>
      <w:r w:rsidRPr="003B0296">
        <w:rPr>
          <w:rStyle w:val="StyleUnderline"/>
          <w:highlight w:val="cyan"/>
        </w:rPr>
        <w:t>if the election were conducted today, Biden would win the Electoral College</w:t>
      </w:r>
      <w:r w:rsidRPr="00BF4E80">
        <w:t xml:space="preserve"> by 333 votes, exceeding the 270 needed to secure the presidency.</w:t>
      </w:r>
    </w:p>
    <w:bookmarkEnd w:id="7"/>
    <w:p w14:paraId="20A65D5F" w14:textId="23FE56CB" w:rsidR="008764D0" w:rsidRDefault="008764D0" w:rsidP="008764D0">
      <w:pPr>
        <w:pStyle w:val="Heading4"/>
      </w:pPr>
      <w:r>
        <w:t xml:space="preserve">Biden wins 2020- trump action </w:t>
      </w:r>
      <w:r w:rsidR="00D73160">
        <w:t>NOW is key to reignite</w:t>
      </w:r>
      <w:r>
        <w:t xml:space="preserve"> his campaign.</w:t>
      </w:r>
    </w:p>
    <w:p w14:paraId="2958BB89" w14:textId="77777777" w:rsidR="008764D0" w:rsidRPr="00E2141C" w:rsidRDefault="008764D0" w:rsidP="008764D0">
      <w:r>
        <w:t xml:space="preserve">DAVID </w:t>
      </w:r>
      <w:r w:rsidRPr="00E2141C">
        <w:rPr>
          <w:rStyle w:val="Style13ptBold"/>
        </w:rPr>
        <w:t>CATANESE</w:t>
      </w:r>
      <w:r>
        <w:t xml:space="preserve"> </w:t>
      </w:r>
      <w:r w:rsidRPr="00E2141C">
        <w:rPr>
          <w:rStyle w:val="Style13ptBold"/>
        </w:rPr>
        <w:t>AND</w:t>
      </w:r>
      <w:r>
        <w:t xml:space="preserve"> ALEX </w:t>
      </w:r>
      <w:r w:rsidRPr="00E2141C">
        <w:rPr>
          <w:rStyle w:val="Style13ptBold"/>
        </w:rPr>
        <w:t>ROARTY</w:t>
      </w:r>
      <w:r>
        <w:t xml:space="preserve">, </w:t>
      </w:r>
      <w:r w:rsidRPr="00E2141C">
        <w:rPr>
          <w:rStyle w:val="Style13ptBold"/>
        </w:rPr>
        <w:t>6/11</w:t>
      </w:r>
      <w:r>
        <w:t xml:space="preserve">, 2020, Staring down a polling slide and growing unease, Trump campaign enters perilous moment, Impact 2020, </w:t>
      </w:r>
      <w:hyperlink r:id="rId84" w:history="1">
        <w:r w:rsidRPr="00033717">
          <w:rPr>
            <w:rStyle w:val="Hyperlink"/>
          </w:rPr>
          <w:t>https://www.mcclatchydc.com/news/politics-government/election/article243441001.html</w:t>
        </w:r>
      </w:hyperlink>
      <w:r>
        <w:t>, Xoxo 6/11/2020</w:t>
      </w:r>
    </w:p>
    <w:p w14:paraId="2DBF6E8D" w14:textId="7F508145" w:rsidR="007B6FF8" w:rsidRPr="00C172DE" w:rsidRDefault="008764D0" w:rsidP="007B6FF8">
      <w:pPr>
        <w:rPr>
          <w:sz w:val="16"/>
        </w:rPr>
      </w:pPr>
      <w:r w:rsidRPr="00E2141C">
        <w:rPr>
          <w:sz w:val="16"/>
        </w:rPr>
        <w:t xml:space="preserve">A </w:t>
      </w:r>
      <w:r w:rsidRPr="003B0296">
        <w:rPr>
          <w:rStyle w:val="StyleUnderline"/>
          <w:highlight w:val="cyan"/>
        </w:rPr>
        <w:t>months-long precipitous slide in the polls</w:t>
      </w:r>
      <w:r w:rsidRPr="00E2141C">
        <w:rPr>
          <w:sz w:val="16"/>
        </w:rPr>
        <w:t xml:space="preserve">, an unfocused message, and deepening doubts about his ability to soothe a nation wracked by a trio of crises have suddenly recast President Donald </w:t>
      </w:r>
      <w:r w:rsidRPr="003B0296">
        <w:rPr>
          <w:rStyle w:val="StyleUnderline"/>
          <w:highlight w:val="cyan"/>
        </w:rPr>
        <w:t>Trump as an undisputed underdog in</w:t>
      </w:r>
      <w:r w:rsidRPr="00E2141C">
        <w:rPr>
          <w:sz w:val="16"/>
        </w:rPr>
        <w:t xml:space="preserve"> the </w:t>
      </w:r>
      <w:r w:rsidRPr="003B0296">
        <w:rPr>
          <w:rStyle w:val="StyleUnderline"/>
          <w:highlight w:val="cyan"/>
        </w:rPr>
        <w:t>2020</w:t>
      </w:r>
      <w:r w:rsidRPr="00E2141C">
        <w:rPr>
          <w:sz w:val="16"/>
        </w:rPr>
        <w:t xml:space="preserve"> campaign. It’s even raised the possibility that if conditions don’t improve, </w:t>
      </w:r>
      <w:r w:rsidRPr="003B0296">
        <w:rPr>
          <w:rStyle w:val="StyleUnderline"/>
          <w:highlight w:val="cyan"/>
        </w:rPr>
        <w:t>Trump could lose decisively to</w:t>
      </w:r>
      <w:r w:rsidRPr="00E2141C">
        <w:rPr>
          <w:sz w:val="16"/>
        </w:rPr>
        <w:t xml:space="preserve"> Joe </w:t>
      </w:r>
      <w:r w:rsidRPr="003B0296">
        <w:rPr>
          <w:rStyle w:val="StyleUnderline"/>
          <w:highlight w:val="cyan"/>
        </w:rPr>
        <w:t>Biden</w:t>
      </w:r>
      <w:r w:rsidRPr="00E2141C">
        <w:rPr>
          <w:sz w:val="16"/>
        </w:rPr>
        <w:t xml:space="preserve"> in an election less than five months away, according to more than a dozen interviews with leading GOP and Democratic officials and strategists </w:t>
      </w:r>
      <w:r w:rsidRPr="0024517A">
        <w:rPr>
          <w:rStyle w:val="StyleUnderline"/>
        </w:rPr>
        <w:t>— potentially upending long-held expectations that the White House race would be determined by razor-thin margins in a small handful of states.</w:t>
      </w:r>
      <w:r w:rsidRPr="00E2141C">
        <w:rPr>
          <w:sz w:val="16"/>
        </w:rPr>
        <w:t xml:space="preserve"> “If the numbers were to hold and you had a big election</w:t>
      </w:r>
      <w:r w:rsidRPr="0024517A">
        <w:rPr>
          <w:rStyle w:val="Emphasis"/>
        </w:rPr>
        <w:t>, you’re looking at things more aligned to</w:t>
      </w:r>
      <w:r>
        <w:rPr>
          <w:rStyle w:val="Emphasis"/>
        </w:rPr>
        <w:t xml:space="preserve"> </w:t>
      </w:r>
      <w:r w:rsidRPr="0024517A">
        <w:rPr>
          <w:rStyle w:val="Emphasis"/>
        </w:rPr>
        <w:t>2008,</w:t>
      </w:r>
      <w:r w:rsidRPr="00E2141C">
        <w:rPr>
          <w:sz w:val="16"/>
        </w:rPr>
        <w:t xml:space="preserve">” said Robert Gibbs, a former White House press secretary for President Barack Obama, who won an Electoral College landslide over John McCain that year. Members of both parties agreed that if the election were this month, Trump wouldn’t just lose, he’d get “clobbered,” in the words of one former high-ranking Democratic official. Nearly all who were interviewed described an electoral map in which </w:t>
      </w:r>
      <w:r w:rsidRPr="00E2141C">
        <w:rPr>
          <w:rStyle w:val="Emphasis"/>
        </w:rPr>
        <w:t>Trump’s</w:t>
      </w:r>
      <w:r w:rsidRPr="00E2141C">
        <w:rPr>
          <w:sz w:val="16"/>
        </w:rPr>
        <w:t xml:space="preserve"> path to victory in </w:t>
      </w:r>
      <w:r w:rsidRPr="003B0296">
        <w:rPr>
          <w:rStyle w:val="StyleUnderline"/>
          <w:highlight w:val="cyan"/>
        </w:rPr>
        <w:t>critical battlegrounds like Pennsylvania and Michigan has shrunk</w:t>
      </w:r>
      <w:r w:rsidRPr="00E2141C">
        <w:rPr>
          <w:sz w:val="16"/>
        </w:rPr>
        <w:t xml:space="preserve"> and even GOP-leaning states like Iowa have grown far more competitive. The question on the minds of strategists in both parties is whether this moment marks a temporary low ebb for the president, or if recent events have more permanently changed the race and placed Trump’s ability to win in even greater doubt. The two scenarios could be the difference between a contest in which Trump might still ultimately prevail over Biden with slim margins in a few battleground states, and one where the president is in deep danger of suffering an electoral rout across the map. “</w:t>
      </w:r>
      <w:r w:rsidRPr="003B0296">
        <w:rPr>
          <w:rStyle w:val="Emphasis"/>
          <w:highlight w:val="cyan"/>
        </w:rPr>
        <w:t>This is a pivotal time</w:t>
      </w:r>
      <w:r w:rsidRPr="00E2141C">
        <w:rPr>
          <w:sz w:val="16"/>
        </w:rPr>
        <w:t>,” said Brian Reisinger, a Wisconsin-based Republican strategist. “</w:t>
      </w:r>
      <w:r w:rsidRPr="003B0296">
        <w:rPr>
          <w:rStyle w:val="Emphasis"/>
          <w:highlight w:val="cyan"/>
        </w:rPr>
        <w:t>We’ll look back</w:t>
      </w:r>
      <w:r w:rsidRPr="0024517A">
        <w:rPr>
          <w:rStyle w:val="Emphasis"/>
        </w:rPr>
        <w:t xml:space="preserve"> on Election Day and </w:t>
      </w:r>
      <w:r w:rsidRPr="003B0296">
        <w:rPr>
          <w:rStyle w:val="Emphasis"/>
          <w:highlight w:val="cyan"/>
        </w:rPr>
        <w:t>be able to say if this time is when Trump was able to start his comeback</w:t>
      </w:r>
      <w:r w:rsidRPr="0024517A">
        <w:rPr>
          <w:rStyle w:val="Emphasis"/>
        </w:rPr>
        <w:t xml:space="preserve"> </w:t>
      </w:r>
      <w:r w:rsidRPr="0024517A">
        <w:rPr>
          <w:rStyle w:val="StyleUnderline"/>
        </w:rPr>
        <w:t>or if it’s when something more foundational changed.”</w:t>
      </w:r>
      <w:r>
        <w:rPr>
          <w:rStyle w:val="StyleUnderline"/>
        </w:rPr>
        <w:t xml:space="preserve"> </w:t>
      </w:r>
      <w:r w:rsidRPr="00E2141C">
        <w:rPr>
          <w:sz w:val="16"/>
        </w:rPr>
        <w:t xml:space="preserve">‘EVERYTHING SEEMS TO MATTER A LITTLE MORE’ </w:t>
      </w:r>
      <w:r w:rsidRPr="003B0296">
        <w:rPr>
          <w:rStyle w:val="StyleUnderline"/>
          <w:highlight w:val="cyan"/>
        </w:rPr>
        <w:t>Biden’s</w:t>
      </w:r>
      <w:r w:rsidRPr="00E2141C">
        <w:rPr>
          <w:rStyle w:val="StyleUnderline"/>
        </w:rPr>
        <w:t xml:space="preserve"> </w:t>
      </w:r>
      <w:r w:rsidRPr="00E2141C">
        <w:rPr>
          <w:sz w:val="16"/>
        </w:rPr>
        <w:t xml:space="preserve">national </w:t>
      </w:r>
      <w:r w:rsidRPr="003B0296">
        <w:rPr>
          <w:rStyle w:val="StyleUnderline"/>
          <w:highlight w:val="cyan"/>
        </w:rPr>
        <w:t>polling advantage currently stands at 8</w:t>
      </w:r>
      <w:r w:rsidRPr="00E2141C">
        <w:rPr>
          <w:sz w:val="16"/>
        </w:rPr>
        <w:t xml:space="preserve"> percentage </w:t>
      </w:r>
      <w:r w:rsidRPr="003B0296">
        <w:rPr>
          <w:rStyle w:val="StyleUnderline"/>
          <w:highlight w:val="cyan"/>
        </w:rPr>
        <w:t>points</w:t>
      </w:r>
      <w:r w:rsidRPr="00E2141C">
        <w:rPr>
          <w:sz w:val="16"/>
        </w:rPr>
        <w:t xml:space="preserve">, according to a RealClearPolitics polling average, with at least three separate surveys taken this month showing the presumptive Democratic nominee’s </w:t>
      </w:r>
      <w:r w:rsidRPr="003B0296">
        <w:rPr>
          <w:rStyle w:val="StyleUnderline"/>
          <w:highlight w:val="cyan"/>
        </w:rPr>
        <w:t>lead swelling to double-digits</w:t>
      </w:r>
      <w:r w:rsidRPr="00E2141C">
        <w:rPr>
          <w:sz w:val="16"/>
        </w:rPr>
        <w:t xml:space="preserve">. A new Gallup poll released Wednesday showed </w:t>
      </w:r>
      <w:r w:rsidRPr="00E2141C">
        <w:rPr>
          <w:rStyle w:val="StyleUnderline"/>
        </w:rPr>
        <w:t xml:space="preserve">Trump’s job approval plummeting 10 points since May, to 39 </w:t>
      </w:r>
      <w:r w:rsidRPr="00E2141C">
        <w:rPr>
          <w:rStyle w:val="Emphasis"/>
        </w:rPr>
        <w:t>percent. “If this election were held today, it would be Biden by double digits, easy,”</w:t>
      </w:r>
      <w:r w:rsidRPr="00E2141C">
        <w:rPr>
          <w:sz w:val="16"/>
        </w:rPr>
        <w:t xml:space="preserve"> said James Carville, the lead strategist for Bill Clinton’s 1992 presidential campaign. “</w:t>
      </w:r>
      <w:r w:rsidRPr="00E2141C">
        <w:rPr>
          <w:rStyle w:val="StyleUnderline"/>
        </w:rPr>
        <w:t>Things could change, but they generally don’t</w:t>
      </w:r>
      <w:r w:rsidRPr="00E2141C">
        <w:rPr>
          <w:sz w:val="16"/>
        </w:rPr>
        <w:t>.” Other Democrats, who remain reflexively cautious due to the lingering scars of 2016’s surprise result, are still heartened by the data showing blossoming support for Biden and dismal numbers for Trump.</w:t>
      </w:r>
      <w:bookmarkEnd w:id="6"/>
    </w:p>
    <w:p w14:paraId="3087FB01" w14:textId="77777777" w:rsidR="008764D0" w:rsidRDefault="008764D0" w:rsidP="008764D0">
      <w:pPr>
        <w:pStyle w:val="Heading4"/>
      </w:pPr>
      <w:r>
        <w:t>Biden has led in key swing states now.</w:t>
      </w:r>
    </w:p>
    <w:p w14:paraId="6BB51427" w14:textId="77777777" w:rsidR="008764D0" w:rsidRPr="00072A18" w:rsidRDefault="008764D0" w:rsidP="008764D0">
      <w:r>
        <w:t xml:space="preserve">Geoffrey </w:t>
      </w:r>
      <w:r w:rsidRPr="00EC43E2">
        <w:rPr>
          <w:rStyle w:val="Style13ptBold"/>
        </w:rPr>
        <w:t>Skelley</w:t>
      </w:r>
      <w:r>
        <w:t xml:space="preserve">, </w:t>
      </w:r>
      <w:r w:rsidRPr="00DD4FC2">
        <w:rPr>
          <w:rStyle w:val="Style13ptBold"/>
        </w:rPr>
        <w:t>JUN</w:t>
      </w:r>
      <w:r>
        <w:t xml:space="preserve">. </w:t>
      </w:r>
      <w:r w:rsidRPr="00DD4FC2">
        <w:rPr>
          <w:rStyle w:val="Style13ptBold"/>
        </w:rPr>
        <w:t>12</w:t>
      </w:r>
      <w:r>
        <w:t xml:space="preserve">, </w:t>
      </w:r>
      <w:r w:rsidRPr="00DD4FC2">
        <w:t xml:space="preserve">2020, </w:t>
      </w:r>
      <w:r>
        <w:t>The Latest Swing State Polls Look Good For Biden, Five Thirty Eight, https://fivethirtyeight.com/features/the-latest-swing-state-polls-look-good-for-biden/, Xoxo 6/12/2020</w:t>
      </w:r>
    </w:p>
    <w:p w14:paraId="1CD309C1" w14:textId="77777777" w:rsidR="008764D0" w:rsidRPr="00EC43E2" w:rsidRDefault="008764D0" w:rsidP="008764D0">
      <w:pPr>
        <w:rPr>
          <w:sz w:val="16"/>
        </w:rPr>
      </w:pPr>
      <w:r w:rsidRPr="00EC43E2">
        <w:rPr>
          <w:sz w:val="16"/>
        </w:rPr>
        <w:t xml:space="preserve">Hard as it may be to believe, Election Day is now less than five months away. And at this point, former Vice President Joe </w:t>
      </w:r>
      <w:r w:rsidRPr="003B0296">
        <w:rPr>
          <w:rStyle w:val="StyleUnderline"/>
          <w:highlight w:val="cyan"/>
        </w:rPr>
        <w:t>Biden has a clear lead over</w:t>
      </w:r>
      <w:r w:rsidRPr="00EC43E2">
        <w:rPr>
          <w:sz w:val="16"/>
        </w:rPr>
        <w:t xml:space="preserve"> President </w:t>
      </w:r>
      <w:r w:rsidRPr="003B0296">
        <w:rPr>
          <w:rStyle w:val="StyleUnderline"/>
          <w:highlight w:val="cyan"/>
        </w:rPr>
        <w:t>Trump in the national polls</w:t>
      </w:r>
      <w:r w:rsidRPr="00EC43E2">
        <w:rPr>
          <w:sz w:val="16"/>
        </w:rPr>
        <w:t xml:space="preserve">. But </w:t>
      </w:r>
      <w:r w:rsidRPr="003B0296">
        <w:rPr>
          <w:rStyle w:val="StyleUnderline"/>
          <w:highlight w:val="cyan"/>
        </w:rPr>
        <w:t>recent state</w:t>
      </w:r>
      <w:r w:rsidRPr="00EC43E2">
        <w:rPr>
          <w:sz w:val="16"/>
        </w:rPr>
        <w:t xml:space="preserve">-level </w:t>
      </w:r>
      <w:r w:rsidRPr="003B0296">
        <w:rPr>
          <w:rStyle w:val="StyleUnderline"/>
          <w:highlight w:val="cyan"/>
        </w:rPr>
        <w:t>surveys</w:t>
      </w:r>
      <w:r w:rsidRPr="00EC43E2">
        <w:rPr>
          <w:sz w:val="16"/>
        </w:rPr>
        <w:t xml:space="preserve"> also </w:t>
      </w:r>
      <w:r w:rsidRPr="003B0296">
        <w:rPr>
          <w:rStyle w:val="StyleUnderline"/>
          <w:highlight w:val="cyan"/>
        </w:rPr>
        <w:t>give Biden an edge</w:t>
      </w:r>
      <w:r w:rsidRPr="00EC43E2">
        <w:rPr>
          <w:sz w:val="16"/>
        </w:rPr>
        <w:t xml:space="preserve"> over Trump </w:t>
      </w:r>
      <w:r w:rsidRPr="003B0296">
        <w:rPr>
          <w:rStyle w:val="StyleUnderline"/>
          <w:highlight w:val="cyan"/>
        </w:rPr>
        <w:t>in</w:t>
      </w:r>
      <w:r w:rsidRPr="00EC43E2">
        <w:rPr>
          <w:sz w:val="16"/>
        </w:rPr>
        <w:t xml:space="preserve"> a number of </w:t>
      </w:r>
      <w:r w:rsidRPr="003B0296">
        <w:rPr>
          <w:rStyle w:val="StyleUnderline"/>
          <w:highlight w:val="cyan"/>
        </w:rPr>
        <w:t>key swing states</w:t>
      </w:r>
      <w:r w:rsidRPr="00EC43E2">
        <w:rPr>
          <w:sz w:val="16"/>
        </w:rPr>
        <w:t xml:space="preserve">. And of course, how Trump and Biden do at the state level matters the most, as that’s how the outcome in the Electoral College will be decided. With that in mind, we thought it would be helpful to update where things stand in state-level polls of the presidential contest, like we did at the beginning of May. To do this, we </w:t>
      </w:r>
      <w:r w:rsidRPr="00072A18">
        <w:rPr>
          <w:rStyle w:val="StyleUnderline"/>
        </w:rPr>
        <w:t>gathered all the state polls in FiveThirtyEight’s polling database conducted since May 1 and then averaged them.</w:t>
      </w:r>
      <w:r w:rsidRPr="00EC43E2">
        <w:rPr>
          <w:sz w:val="16"/>
        </w:rPr>
        <w:t xml:space="preserve"> And right now, </w:t>
      </w:r>
      <w:r w:rsidRPr="003B0296">
        <w:rPr>
          <w:rStyle w:val="Emphasis"/>
          <w:highlight w:val="cyan"/>
        </w:rPr>
        <w:t>the state polls largely agree with what the national</w:t>
      </w:r>
      <w:r w:rsidRPr="00EC43E2">
        <w:rPr>
          <w:sz w:val="16"/>
        </w:rPr>
        <w:t xml:space="preserve"> surveys show: Biden holds the lead. In fact, he has about a </w:t>
      </w:r>
      <w:r w:rsidRPr="003B0296">
        <w:rPr>
          <w:rStyle w:val="StyleUnderline"/>
          <w:highlight w:val="cyan"/>
        </w:rPr>
        <w:t>2-to-8-point lead in some of the most important states</w:t>
      </w:r>
      <w:r w:rsidRPr="00EC43E2">
        <w:rPr>
          <w:sz w:val="16"/>
        </w:rPr>
        <w:t xml:space="preserve"> in the Electoral College. There is one notable caveat, though, which we’ll get to in a moment. (Additionally, what’s captured here might not reflect how things have changed after an unexpectedly positive job report, or how public opinion might have shifted in response to the national protests that followed George Floyd’s death.) But first, let’s start with what the polls say in battleground states where we have at least three polls in the past six weeks. Together, they mostly present good news for Biden, and perhaps the most notable takeaway here is Biden’s sizable lead in Michigan and Wisconsin. Biden leads in some key battleground states</w:t>
      </w:r>
    </w:p>
    <w:p w14:paraId="6729EA6E" w14:textId="77777777" w:rsidR="008764D0" w:rsidRDefault="008764D0" w:rsidP="008764D0">
      <w:r>
        <w:t>Average margin in states where at least three polls were conducted since May 1</w:t>
      </w:r>
    </w:p>
    <w:p w14:paraId="4E137C70" w14:textId="77777777" w:rsidR="008764D0" w:rsidRDefault="008764D0" w:rsidP="008764D0">
      <w:r>
        <w:t>STATE</w:t>
      </w:r>
      <w:r>
        <w:tab/>
        <w:t>NUMBER OF POLLS</w:t>
      </w:r>
      <w:r>
        <w:tab/>
        <w:t>BIDEN</w:t>
      </w:r>
      <w:r>
        <w:tab/>
        <w:t>TRUMP</w:t>
      </w:r>
      <w:r>
        <w:tab/>
        <w:t>AVERAGE MARGIN</w:t>
      </w:r>
    </w:p>
    <w:p w14:paraId="5C99C5E7" w14:textId="77777777" w:rsidR="008764D0" w:rsidRDefault="008764D0" w:rsidP="008764D0">
      <w:r>
        <w:t>Texas</w:t>
      </w:r>
      <w:r>
        <w:tab/>
        <w:t>3</w:t>
      </w:r>
      <w:r>
        <w:tab/>
        <w:t>46.4%</w:t>
      </w:r>
      <w:r>
        <w:tab/>
        <w:t>47.9%</w:t>
      </w:r>
      <w:r>
        <w:tab/>
        <w:t>R+1.5</w:t>
      </w:r>
    </w:p>
    <w:p w14:paraId="124A1A5E" w14:textId="77777777" w:rsidR="008764D0" w:rsidRDefault="008764D0" w:rsidP="008764D0">
      <w:r>
        <w:t>Georgia</w:t>
      </w:r>
      <w:r>
        <w:tab/>
        <w:t>4</w:t>
      </w:r>
      <w:r>
        <w:tab/>
        <w:t>45.3</w:t>
      </w:r>
      <w:r>
        <w:tab/>
        <w:t>46.3</w:t>
      </w:r>
      <w:r>
        <w:tab/>
        <w:t>R+1.0</w:t>
      </w:r>
    </w:p>
    <w:p w14:paraId="3FE24DC2" w14:textId="77777777" w:rsidR="008764D0" w:rsidRDefault="008764D0" w:rsidP="008764D0">
      <w:r>
        <w:t>Pennsylvania</w:t>
      </w:r>
      <w:r>
        <w:tab/>
        <w:t>3</w:t>
      </w:r>
      <w:r>
        <w:tab/>
        <w:t>46.5</w:t>
      </w:r>
      <w:r>
        <w:tab/>
        <w:t>46.4</w:t>
      </w:r>
      <w:r>
        <w:tab/>
        <w:t>D+0.1</w:t>
      </w:r>
    </w:p>
    <w:p w14:paraId="67CDDB7F" w14:textId="77777777" w:rsidR="008764D0" w:rsidRDefault="008764D0" w:rsidP="008764D0">
      <w:r>
        <w:t>North Carolina</w:t>
      </w:r>
      <w:r>
        <w:tab/>
        <w:t>8</w:t>
      </w:r>
      <w:r>
        <w:tab/>
        <w:t>45.6</w:t>
      </w:r>
      <w:r>
        <w:tab/>
        <w:t>45.1</w:t>
      </w:r>
      <w:r>
        <w:tab/>
        <w:t>D+0.5</w:t>
      </w:r>
    </w:p>
    <w:p w14:paraId="5F6A970A" w14:textId="77777777" w:rsidR="008764D0" w:rsidRDefault="008764D0" w:rsidP="008764D0">
      <w:r>
        <w:t>Florida</w:t>
      </w:r>
      <w:r>
        <w:tab/>
        <w:t>6</w:t>
      </w:r>
      <w:r>
        <w:tab/>
        <w:t>47.5</w:t>
      </w:r>
      <w:r>
        <w:tab/>
        <w:t>45.0</w:t>
      </w:r>
      <w:r>
        <w:tab/>
        <w:t>D+2.5</w:t>
      </w:r>
    </w:p>
    <w:p w14:paraId="173136CC" w14:textId="77777777" w:rsidR="008764D0" w:rsidRDefault="008764D0" w:rsidP="008764D0">
      <w:r>
        <w:t>Arizona</w:t>
      </w:r>
      <w:r>
        <w:tab/>
        <w:t>5</w:t>
      </w:r>
      <w:r>
        <w:tab/>
        <w:t>46.5</w:t>
      </w:r>
      <w:r>
        <w:tab/>
        <w:t>43.2</w:t>
      </w:r>
      <w:r>
        <w:tab/>
        <w:t>D+3.3</w:t>
      </w:r>
    </w:p>
    <w:p w14:paraId="560FF39E" w14:textId="77777777" w:rsidR="008764D0" w:rsidRDefault="008764D0" w:rsidP="008764D0">
      <w:r>
        <w:t>Wisconsin</w:t>
      </w:r>
      <w:r>
        <w:tab/>
        <w:t>5</w:t>
      </w:r>
      <w:r>
        <w:tab/>
        <w:t>47.8</w:t>
      </w:r>
      <w:r>
        <w:tab/>
        <w:t>41.5</w:t>
      </w:r>
      <w:r>
        <w:tab/>
        <w:t>D+6.2</w:t>
      </w:r>
    </w:p>
    <w:p w14:paraId="3D01E77D" w14:textId="77777777" w:rsidR="008764D0" w:rsidRDefault="008764D0" w:rsidP="008764D0">
      <w:r>
        <w:t>Michigan</w:t>
      </w:r>
      <w:r>
        <w:tab/>
        <w:t>8</w:t>
      </w:r>
      <w:r>
        <w:tab/>
        <w:t>49.8</w:t>
      </w:r>
      <w:r>
        <w:tab/>
        <w:t>42.2</w:t>
      </w:r>
      <w:r>
        <w:tab/>
        <w:t>D+7.6</w:t>
      </w:r>
    </w:p>
    <w:p w14:paraId="164C164F" w14:textId="0CCFAE75" w:rsidR="00E016D6" w:rsidRDefault="008764D0" w:rsidP="00E016D6">
      <w:pPr>
        <w:rPr>
          <w:sz w:val="16"/>
        </w:rPr>
      </w:pPr>
      <w:r w:rsidRPr="00EC43E2">
        <w:rPr>
          <w:sz w:val="16"/>
        </w:rPr>
        <w:t xml:space="preserve">Includes polls conducted from May 1 to June 11. </w:t>
      </w:r>
      <w:r w:rsidRPr="00072A18">
        <w:rPr>
          <w:rStyle w:val="StyleUnderline"/>
        </w:rPr>
        <w:t>Polls that released results among multiple populations were included only once, counting the narrowest sample — registered voters over adults, and likely voters over registered voters.</w:t>
      </w:r>
      <w:r>
        <w:rPr>
          <w:rStyle w:val="StyleUnderline"/>
        </w:rPr>
        <w:t xml:space="preserve"> </w:t>
      </w:r>
      <w:r w:rsidRPr="00EC43E2">
        <w:rPr>
          <w:sz w:val="16"/>
        </w:rPr>
        <w:t xml:space="preserve">SOURCE: POLLS Trump carried Michigan and Wisconsin in 2016, albeit by less than 1 point, but </w:t>
      </w:r>
      <w:r w:rsidRPr="003B0296">
        <w:rPr>
          <w:rStyle w:val="Emphasis"/>
          <w:highlight w:val="cyan"/>
        </w:rPr>
        <w:t xml:space="preserve">Biden’s comfortable margin in these recent surveys </w:t>
      </w:r>
      <w:r w:rsidRPr="00DD4FC2">
        <w:rPr>
          <w:rStyle w:val="Emphasis"/>
        </w:rPr>
        <w:t xml:space="preserve">could </w:t>
      </w:r>
      <w:r w:rsidRPr="003B0296">
        <w:rPr>
          <w:rStyle w:val="Emphasis"/>
          <w:highlight w:val="cyan"/>
        </w:rPr>
        <w:t>spell trouble for Trump.</w:t>
      </w:r>
      <w:r w:rsidRPr="00EC43E2">
        <w:rPr>
          <w:sz w:val="16"/>
        </w:rPr>
        <w:t xml:space="preserve"> However, both states’ polls offered a range of snapshots — in Michigan, Biden led by anywhere from 2 to 15 points, and in Wisconsin, the race ranged from a tie to Biden +9. In </w:t>
      </w:r>
      <w:r w:rsidRPr="003B0296">
        <w:rPr>
          <w:rStyle w:val="StyleUnderline"/>
          <w:highlight w:val="cyan"/>
        </w:rPr>
        <w:t>Michigan,</w:t>
      </w:r>
      <w:r w:rsidRPr="00EC43E2">
        <w:rPr>
          <w:sz w:val="16"/>
        </w:rPr>
        <w:t xml:space="preserve"> the most notable result comes from long-time Michigan pollster EPIC/MRA, which found </w:t>
      </w:r>
      <w:r w:rsidRPr="003B0296">
        <w:rPr>
          <w:rStyle w:val="StyleUnderline"/>
          <w:highlight w:val="cyan"/>
        </w:rPr>
        <w:t>Biden up</w:t>
      </w:r>
      <w:r w:rsidRPr="00EC43E2">
        <w:rPr>
          <w:sz w:val="16"/>
        </w:rPr>
        <w:t xml:space="preserve"> by 12 points in a poll conducted between late May and early June, </w:t>
      </w:r>
      <w:r w:rsidRPr="003B0296">
        <w:rPr>
          <w:rStyle w:val="StyleUnderline"/>
          <w:highlight w:val="cyan"/>
        </w:rPr>
        <w:t xml:space="preserve">53 </w:t>
      </w:r>
      <w:r w:rsidRPr="00072A18">
        <w:rPr>
          <w:rStyle w:val="StyleUnderline"/>
        </w:rPr>
        <w:t>percent</w:t>
      </w:r>
      <w:r w:rsidRPr="003B0296">
        <w:rPr>
          <w:rStyle w:val="StyleUnderline"/>
          <w:highlight w:val="cyan"/>
        </w:rPr>
        <w:t xml:space="preserve"> to 41 </w:t>
      </w:r>
      <w:r w:rsidRPr="00072A18">
        <w:rPr>
          <w:rStyle w:val="StyleUnderline"/>
        </w:rPr>
        <w:t>percent</w:t>
      </w:r>
      <w:r w:rsidRPr="00EC43E2">
        <w:rPr>
          <w:sz w:val="16"/>
        </w:rPr>
        <w:t xml:space="preserve">. For context, in 2016 the pollster never found Hillary Clinton with more than 47 percent in a single general election poll. However, in </w:t>
      </w:r>
      <w:r w:rsidRPr="003B0296">
        <w:rPr>
          <w:rStyle w:val="StyleUnderline"/>
          <w:highlight w:val="cyan"/>
        </w:rPr>
        <w:t>Wisconsin</w:t>
      </w:r>
      <w:r w:rsidRPr="00EC43E2">
        <w:rPr>
          <w:sz w:val="16"/>
        </w:rPr>
        <w:t xml:space="preserve">, Biden’s lead might not be that secure. The Marquette Law School Poll — often seen as the gold standard in the Badger State — had </w:t>
      </w:r>
      <w:r w:rsidRPr="00E016D6">
        <w:rPr>
          <w:rStyle w:val="StyleUnderline"/>
        </w:rPr>
        <w:t>Biden</w:t>
      </w:r>
      <w:r w:rsidRPr="003B0296">
        <w:rPr>
          <w:rStyle w:val="StyleUnderline"/>
          <w:highlight w:val="cyan"/>
        </w:rPr>
        <w:t xml:space="preserve"> up</w:t>
      </w:r>
      <w:r w:rsidRPr="00EC43E2">
        <w:rPr>
          <w:sz w:val="16"/>
        </w:rPr>
        <w:t xml:space="preserve"> only </w:t>
      </w:r>
      <w:r w:rsidRPr="003B0296">
        <w:rPr>
          <w:rStyle w:val="StyleUnderline"/>
          <w:highlight w:val="cyan"/>
        </w:rPr>
        <w:t>3 points</w:t>
      </w:r>
      <w:r w:rsidRPr="00EC43E2">
        <w:rPr>
          <w:sz w:val="16"/>
        </w:rPr>
        <w:t xml:space="preserve"> in early May, 46 percent to 43 percent. Biden and Trump also ran about even in </w:t>
      </w:r>
      <w:r w:rsidRPr="003B0296">
        <w:rPr>
          <w:rStyle w:val="StyleUnderline"/>
          <w:highlight w:val="cyan"/>
        </w:rPr>
        <w:t>Pennsylvania</w:t>
      </w:r>
      <w:r w:rsidRPr="00EC43E2">
        <w:rPr>
          <w:sz w:val="16"/>
        </w:rPr>
        <w:t xml:space="preserve">, another pivotal state in 2016, which might seem at odds with the data from Michigan and Wisconsin. But unlike those states, Pennsylvania didn’t have any surveys from highly rated pollsters, and what they found was a bit noisy — two put Trump up by 4 to 5 points, while another put </w:t>
      </w:r>
      <w:r w:rsidRPr="00E016D6">
        <w:rPr>
          <w:rStyle w:val="StyleUnderline"/>
        </w:rPr>
        <w:t>Biden</w:t>
      </w:r>
      <w:r w:rsidRPr="003B0296">
        <w:rPr>
          <w:rStyle w:val="StyleUnderline"/>
          <w:highlight w:val="cyan"/>
        </w:rPr>
        <w:t xml:space="preserve"> ahead by 9 points</w:t>
      </w:r>
      <w:r w:rsidRPr="00EC43E2">
        <w:rPr>
          <w:sz w:val="16"/>
        </w:rPr>
        <w:t xml:space="preserve">. We wouldn’t read too much into this yet without higher quality polling, but the inconsistent results here could be </w:t>
      </w:r>
      <w:r w:rsidRPr="00EC43E2">
        <w:rPr>
          <w:rStyle w:val="StyleUnderline"/>
        </w:rPr>
        <w:t>evidence that Pennsylvania will remain competitive</w:t>
      </w:r>
      <w:r w:rsidRPr="00EC43E2">
        <w:rPr>
          <w:sz w:val="16"/>
        </w:rPr>
        <w:t xml:space="preserve">. As for the polling picture in the Sun Belt states — </w:t>
      </w:r>
      <w:r w:rsidRPr="003B0296">
        <w:rPr>
          <w:rStyle w:val="StyleUnderline"/>
          <w:highlight w:val="cyan"/>
        </w:rPr>
        <w:t>Arizona, Georgia and Texas</w:t>
      </w:r>
      <w:r w:rsidRPr="00EC43E2">
        <w:rPr>
          <w:rStyle w:val="StyleUnderline"/>
        </w:rPr>
        <w:t xml:space="preserve"> — they all seemed more or less in line with what you would expect, once you account for Biden’s lead in the national polls and how these states voted in 2016. But they do </w:t>
      </w:r>
      <w:r w:rsidRPr="003B0296">
        <w:rPr>
          <w:rStyle w:val="StyleUnderline"/>
          <w:highlight w:val="cyan"/>
        </w:rPr>
        <w:t>signal</w:t>
      </w:r>
      <w:r w:rsidRPr="00EC43E2">
        <w:rPr>
          <w:rStyle w:val="StyleUnderline"/>
        </w:rPr>
        <w:t xml:space="preserve"> potential </w:t>
      </w:r>
      <w:r w:rsidRPr="003B0296">
        <w:rPr>
          <w:rStyle w:val="StyleUnderline"/>
          <w:highlight w:val="cyan"/>
        </w:rPr>
        <w:t>trouble for Trump</w:t>
      </w:r>
      <w:r w:rsidRPr="00EC43E2">
        <w:rPr>
          <w:sz w:val="16"/>
        </w:rPr>
        <w:t xml:space="preserve">. For instance, the fact that Trump carried </w:t>
      </w:r>
      <w:r w:rsidRPr="00EC43E2">
        <w:rPr>
          <w:rStyle w:val="StyleUnderline"/>
        </w:rPr>
        <w:t xml:space="preserve">Arizona by 3.5 points in 2016 seems to have been erased by Biden’s polling lead. On average, </w:t>
      </w:r>
      <w:r w:rsidRPr="00E016D6">
        <w:rPr>
          <w:rStyle w:val="StyleUnderline"/>
        </w:rPr>
        <w:t>Biden led by 3 points</w:t>
      </w:r>
      <w:r w:rsidRPr="00E016D6">
        <w:rPr>
          <w:sz w:val="16"/>
        </w:rPr>
        <w:t>, including a high-quality early June survey from Fox News</w:t>
      </w:r>
      <w:r w:rsidRPr="00EC43E2">
        <w:rPr>
          <w:sz w:val="16"/>
        </w:rPr>
        <w:t xml:space="preserve"> that showed him up 4 points. In Georgia and Texas, on the other hand, Trump was still in the lead, by 1 and 2 points, respectively. Yet this is not as cushy of a margin as one would expect for Trump, considering he carried Georgia by 5 points and Texas by 9 points in 2016. If this trio of states are all in play — and </w:t>
      </w:r>
      <w:r w:rsidRPr="00EC43E2">
        <w:rPr>
          <w:rStyle w:val="Emphasis"/>
        </w:rPr>
        <w:t>Arizona is possibly even leaning Democratic</w:t>
      </w:r>
      <w:r w:rsidRPr="00EC43E2">
        <w:rPr>
          <w:rStyle w:val="StyleUnderline"/>
        </w:rPr>
        <w:t xml:space="preserve"> — that would give Biden many additional paths to 270 electoral votes.</w:t>
      </w:r>
      <w:r w:rsidRPr="00EC43E2">
        <w:rPr>
          <w:sz w:val="16"/>
        </w:rPr>
        <w:t xml:space="preserve"> Polls in </w:t>
      </w:r>
      <w:r w:rsidRPr="003B0296">
        <w:rPr>
          <w:rStyle w:val="StyleUnderline"/>
          <w:highlight w:val="cyan"/>
        </w:rPr>
        <w:t>Florida</w:t>
      </w:r>
      <w:r w:rsidRPr="00EC43E2">
        <w:rPr>
          <w:sz w:val="16"/>
        </w:rPr>
        <w:t xml:space="preserve">, the über swing state, also </w:t>
      </w:r>
      <w:r w:rsidRPr="003B0296">
        <w:rPr>
          <w:rStyle w:val="StyleUnderline"/>
          <w:highlight w:val="cyan"/>
        </w:rPr>
        <w:t>tilted</w:t>
      </w:r>
      <w:r w:rsidRPr="00EC43E2">
        <w:rPr>
          <w:sz w:val="16"/>
        </w:rPr>
        <w:t xml:space="preserve"> slightly </w:t>
      </w:r>
      <w:r w:rsidRPr="003B0296">
        <w:rPr>
          <w:rStyle w:val="StyleUnderline"/>
          <w:highlight w:val="cyan"/>
        </w:rPr>
        <w:t>toward Biden</w:t>
      </w:r>
      <w:r w:rsidRPr="00EC43E2">
        <w:rPr>
          <w:sz w:val="16"/>
        </w:rPr>
        <w:t xml:space="preserve">, though we didn’t have much in the way of high-quality polls here. These surveys all gave </w:t>
      </w:r>
      <w:r w:rsidRPr="003B0296">
        <w:rPr>
          <w:rStyle w:val="StyleUnderline"/>
          <w:highlight w:val="cyan"/>
        </w:rPr>
        <w:t>Biden</w:t>
      </w:r>
      <w:r w:rsidRPr="00EC43E2">
        <w:rPr>
          <w:sz w:val="16"/>
        </w:rPr>
        <w:t xml:space="preserve"> a narrow </w:t>
      </w:r>
      <w:r w:rsidRPr="003B0296">
        <w:rPr>
          <w:rStyle w:val="StyleUnderline"/>
          <w:highlight w:val="cyan"/>
        </w:rPr>
        <w:t>lead</w:t>
      </w:r>
      <w:r w:rsidRPr="00EC43E2">
        <w:rPr>
          <w:sz w:val="16"/>
        </w:rPr>
        <w:t xml:space="preserve"> ranging from 1 to </w:t>
      </w:r>
      <w:r w:rsidRPr="003B0296">
        <w:rPr>
          <w:rStyle w:val="StyleUnderline"/>
          <w:highlight w:val="cyan"/>
        </w:rPr>
        <w:t>5 points</w:t>
      </w:r>
      <w:r w:rsidRPr="00EC43E2">
        <w:rPr>
          <w:sz w:val="16"/>
        </w:rPr>
        <w:t xml:space="preserve">. Meanwhile, </w:t>
      </w:r>
      <w:r w:rsidRPr="003B0296">
        <w:rPr>
          <w:rStyle w:val="StyleUnderline"/>
          <w:highlight w:val="cyan"/>
        </w:rPr>
        <w:t>North Carolina’s</w:t>
      </w:r>
      <w:r w:rsidRPr="00EC43E2">
        <w:rPr>
          <w:sz w:val="16"/>
        </w:rPr>
        <w:t xml:space="preserve"> eight polls suggest a competitive race in the state — collectively, the results ranged from Trump by 3 points to </w:t>
      </w:r>
      <w:r w:rsidRPr="003B0296">
        <w:rPr>
          <w:rStyle w:val="StyleUnderline"/>
          <w:highlight w:val="cyan"/>
        </w:rPr>
        <w:t>Biden by 4 points</w:t>
      </w:r>
      <w:r w:rsidRPr="00EC43E2">
        <w:rPr>
          <w:sz w:val="16"/>
        </w:rPr>
        <w:t>, averaging out to about even.</w:t>
      </w:r>
    </w:p>
    <w:p w14:paraId="6ADC2D14" w14:textId="1D05EE61" w:rsidR="00BF4E80" w:rsidRDefault="00BF4E80" w:rsidP="00BF4E80">
      <w:pPr>
        <w:pStyle w:val="Heading4"/>
      </w:pPr>
      <w:r>
        <w:t xml:space="preserve">Biden will win </w:t>
      </w:r>
    </w:p>
    <w:p w14:paraId="24AF504A" w14:textId="5C3EA8BC" w:rsidR="008036C4" w:rsidRDefault="008036C4" w:rsidP="008036C4">
      <w:r w:rsidRPr="004E4964">
        <w:t xml:space="preserve">Chris </w:t>
      </w:r>
      <w:r w:rsidRPr="004E4964">
        <w:rPr>
          <w:rStyle w:val="Style13ptBold"/>
        </w:rPr>
        <w:t>Cillizza</w:t>
      </w:r>
      <w:r>
        <w:t xml:space="preserve"> </w:t>
      </w:r>
      <w:r w:rsidRPr="004E4964">
        <w:t>CNN Editor-at-large</w:t>
      </w:r>
      <w:r>
        <w:t xml:space="preserve"> </w:t>
      </w:r>
      <w:r w:rsidRPr="004E4964">
        <w:t xml:space="preserve">Updated 12:41 PM ET, Thu </w:t>
      </w:r>
      <w:r w:rsidRPr="004E4964">
        <w:rPr>
          <w:rStyle w:val="Style13ptBold"/>
        </w:rPr>
        <w:t>June 4, 2020</w:t>
      </w:r>
      <w:r>
        <w:t xml:space="preserve"> </w:t>
      </w:r>
      <w:r w:rsidRPr="004E4964">
        <w:t xml:space="preserve">The electoral map is tilting badly against Donald Trump right now </w:t>
      </w:r>
      <w:hyperlink r:id="rId85" w:history="1">
        <w:r w:rsidRPr="004E4964">
          <w:rPr>
            <w:rStyle w:val="Hyperlink"/>
          </w:rPr>
          <w:t>https://www.cnn.com/2020/06/04/politics/electoral-map-2020-election-donald-trump-joe-biden/index.html</w:t>
        </w:r>
      </w:hyperlink>
    </w:p>
    <w:p w14:paraId="74A7FF38" w14:textId="77777777" w:rsidR="008036C4" w:rsidRPr="004E4964" w:rsidRDefault="008036C4" w:rsidP="008036C4">
      <w:r w:rsidRPr="004E4964">
        <w:t xml:space="preserve">Amid the protests following the police killing of George Floyd and the ongoing fight against the coronavirus pandemic, something very important has been overlooked: President Donald </w:t>
      </w:r>
      <w:r w:rsidRPr="003B0296">
        <w:rPr>
          <w:rStyle w:val="StyleUnderline"/>
          <w:highlight w:val="cyan"/>
        </w:rPr>
        <w:t>Trump is now a decided underdog to reach the 270 electoral votes he needs to win a second term</w:t>
      </w:r>
      <w:r w:rsidRPr="004E4964">
        <w:t xml:space="preserve"> in the fall.</w:t>
      </w:r>
    </w:p>
    <w:p w14:paraId="6BF70D77" w14:textId="77777777" w:rsidR="008036C4" w:rsidRPr="004E4964" w:rsidRDefault="008036C4" w:rsidP="008036C4">
      <w:r w:rsidRPr="004E4964">
        <w:t>A series of polls in swing (and not-so-swing) states released Wednesday make this reality plain.</w:t>
      </w:r>
    </w:p>
    <w:p w14:paraId="7FCC6D76" w14:textId="77777777" w:rsidR="008036C4" w:rsidRPr="004E4964" w:rsidRDefault="008036C4" w:rsidP="008036C4">
      <w:r w:rsidRPr="004E4964">
        <w:t>* A </w:t>
      </w:r>
      <w:hyperlink r:id="rId86" w:tgtFrame="_blank" w:history="1">
        <w:r w:rsidRPr="004E4964">
          <w:rPr>
            <w:rStyle w:val="Hyperlink"/>
          </w:rPr>
          <w:t>Fox News poll in Arizona</w:t>
        </w:r>
      </w:hyperlink>
      <w:r w:rsidRPr="004E4964">
        <w:t> shows Joe Biden leading Trump 46% to 42%</w:t>
      </w:r>
    </w:p>
    <w:p w14:paraId="609042F9" w14:textId="77777777" w:rsidR="008036C4" w:rsidRPr="004E4964" w:rsidRDefault="008036C4" w:rsidP="008036C4">
      <w:r w:rsidRPr="004E4964">
        <w:t>* A </w:t>
      </w:r>
      <w:hyperlink r:id="rId87" w:tgtFrame="_blank" w:history="1">
        <w:r w:rsidRPr="004E4964">
          <w:rPr>
            <w:rStyle w:val="Hyperlink"/>
          </w:rPr>
          <w:t>Fox News poll in Ohio </w:t>
        </w:r>
      </w:hyperlink>
      <w:r w:rsidRPr="004E4964">
        <w:t>put Biden at 45% to Trump's 43%</w:t>
      </w:r>
    </w:p>
    <w:p w14:paraId="19663515" w14:textId="77777777" w:rsidR="008036C4" w:rsidRPr="004E4964" w:rsidRDefault="008036C4" w:rsidP="008036C4">
      <w:r w:rsidRPr="004E4964">
        <w:t>* A</w:t>
      </w:r>
      <w:hyperlink r:id="rId88" w:tgtFrame="_blank" w:history="1">
        <w:r w:rsidRPr="004E4964">
          <w:rPr>
            <w:rStyle w:val="Hyperlink"/>
          </w:rPr>
          <w:t> Fox News poll in Wisconsin</w:t>
        </w:r>
      </w:hyperlink>
      <w:r w:rsidRPr="004E4964">
        <w:t> had Biden at 49% and Trump at 40%.</w:t>
      </w:r>
    </w:p>
    <w:p w14:paraId="010F2C51" w14:textId="77777777" w:rsidR="008036C4" w:rsidRPr="004E4964" w:rsidRDefault="008036C4" w:rsidP="008036C4">
      <w:r w:rsidRPr="004E4964">
        <w:t>* A </w:t>
      </w:r>
      <w:hyperlink r:id="rId89" w:tgtFrame="_blank" w:history="1">
        <w:r w:rsidRPr="004E4964">
          <w:rPr>
            <w:rStyle w:val="Hyperlink"/>
          </w:rPr>
          <w:t>Quinnipiac University poll in Texas</w:t>
        </w:r>
      </w:hyperlink>
      <w:r w:rsidRPr="004E4964">
        <w:t> had the race at Trump 44%, Biden 43%.</w:t>
      </w:r>
    </w:p>
    <w:p w14:paraId="3E23D00E" w14:textId="77777777" w:rsidR="008036C4" w:rsidRPr="004E4964" w:rsidRDefault="008036C4" w:rsidP="008036C4">
      <w:r w:rsidRPr="004E4964">
        <w:t>How bad are those numbers for Trump? To put a fine point on it: Really bad.</w:t>
      </w:r>
    </w:p>
    <w:p w14:paraId="7EF17E80" w14:textId="77777777" w:rsidR="008036C4" w:rsidRPr="004E4964" w:rsidRDefault="008036C4" w:rsidP="008036C4">
      <w:r w:rsidRPr="004E4964">
        <w:t>The last Democrat to win Arizona at the presidential level was Bill Clinton in 1996. In Texas, no Democrat since Jimmy Carter in 1976 has carried the state in a presidential race. Ohio was one of the swingiest states in presidential races at the start of this century but moved heavily toward Trump in 2016, as he carried it by 8 points. And Wisconsin is widely seen as the most likely state that Trump flipped in 2016 to again support him. (Polling in </w:t>
      </w:r>
      <w:hyperlink r:id="rId90" w:tgtFrame="_blank" w:history="1">
        <w:r w:rsidRPr="004E4964">
          <w:rPr>
            <w:rStyle w:val="Hyperlink"/>
          </w:rPr>
          <w:t>Pennsylvania</w:t>
        </w:r>
      </w:hyperlink>
      <w:r w:rsidRPr="004E4964">
        <w:t> and </w:t>
      </w:r>
      <w:hyperlink r:id="rId91" w:tgtFrame="_blank" w:history="1">
        <w:r w:rsidRPr="004E4964">
          <w:rPr>
            <w:rStyle w:val="Hyperlink"/>
          </w:rPr>
          <w:t>Michigan</w:t>
        </w:r>
      </w:hyperlink>
      <w:r w:rsidRPr="004E4964">
        <w:t> -- two other longtime Democratic states Trump won in 2016, suggests he is behind Biden at the moment.)</w:t>
      </w:r>
    </w:p>
    <w:p w14:paraId="118F02DE" w14:textId="77777777" w:rsidR="008036C4" w:rsidRPr="004E4964" w:rsidRDefault="008036C4" w:rsidP="008036C4">
      <w:r w:rsidRPr="004E4964">
        <w:t>And according to tabulations made by</w:t>
      </w:r>
      <w:hyperlink r:id="rId92" w:tgtFrame="_blank" w:history="1">
        <w:r w:rsidRPr="004E4964">
          <w:rPr>
            <w:rStyle w:val="Hyperlink"/>
          </w:rPr>
          <w:t> CNN's David Wright</w:t>
        </w:r>
      </w:hyperlink>
      <w:r w:rsidRPr="004E4964">
        <w:t>, the Trump campaign has already spent more than $1 million on ads in Ohio, Wisconsin and Arizona since the start of the year. Which means that even with Trump's preferred message being beamed to their TV screens, voters in those states aren't persuaded -- at least not yet.</w:t>
      </w:r>
    </w:p>
    <w:p w14:paraId="366DB69F" w14:textId="77777777" w:rsidR="008036C4" w:rsidRPr="004E4964" w:rsidRDefault="008036C4" w:rsidP="008036C4">
      <w:r w:rsidRPr="004E4964">
        <w:t>Now, let's look at what these numbers would mean to Trump's chances of getting to 270 in November.</w:t>
      </w:r>
    </w:p>
    <w:p w14:paraId="2A03BF8A" w14:textId="77777777" w:rsidR="008036C4" w:rsidRPr="004E4964" w:rsidRDefault="008036C4" w:rsidP="008036C4">
      <w:r w:rsidRPr="004E4964">
        <w:t>Start here: Trump got 306 electoral votes in his 2016 win. Now, consider these 2020 scenarios (all calculations made via</w:t>
      </w:r>
      <w:hyperlink r:id="rId93" w:tgtFrame="_blank" w:history="1">
        <w:r w:rsidRPr="004E4964">
          <w:rPr>
            <w:rStyle w:val="Hyperlink"/>
          </w:rPr>
          <w:t> 270towin.com</w:t>
        </w:r>
      </w:hyperlink>
      <w:r w:rsidRPr="004E4964">
        <w:t>):</w:t>
      </w:r>
    </w:p>
    <w:p w14:paraId="6CD7D970" w14:textId="77777777" w:rsidR="008036C4" w:rsidRPr="004E4964" w:rsidRDefault="008036C4" w:rsidP="008036C4">
      <w:r w:rsidRPr="004E4964">
        <w:t>* If Trump loses Texas (and wins everywhere else he won in 2016), he loses to Biden, 270 electoral votes to 268 electoral votes.</w:t>
      </w:r>
    </w:p>
    <w:p w14:paraId="2FBD8264" w14:textId="77777777" w:rsidR="008036C4" w:rsidRPr="004E4964" w:rsidRDefault="008036C4" w:rsidP="008036C4">
      <w:r w:rsidRPr="004E4964">
        <w:t>* If Trump loses Michigan, Pennsylvania and Wisconsin (and wins everywhere else he won in 2016), he loses to Biden 278 to 260.</w:t>
      </w:r>
    </w:p>
    <w:p w14:paraId="144014F7" w14:textId="77777777" w:rsidR="008036C4" w:rsidRPr="004E4964" w:rsidRDefault="008036C4" w:rsidP="008036C4">
      <w:r w:rsidRPr="004E4964">
        <w:t>* If Trump loses Arizona, Michigan and Pennsylvania (and wins everywhere else he won in 2016), he loses to Biden 279 to 259.</w:t>
      </w:r>
    </w:p>
    <w:p w14:paraId="79710B03" w14:textId="77777777" w:rsidR="008036C4" w:rsidRPr="004E4964" w:rsidRDefault="008036C4" w:rsidP="008036C4">
      <w:r w:rsidRPr="004E4964">
        <w:t>* If Trump loses Ohio, Michigan and Wisconsin (and wins everywhere else he won in 2016), he loses to Biden 276 to 262.</w:t>
      </w:r>
    </w:p>
    <w:p w14:paraId="00C076A4" w14:textId="77777777" w:rsidR="008036C4" w:rsidRPr="004E4964" w:rsidRDefault="008036C4" w:rsidP="008036C4">
      <w:r w:rsidRPr="004E4964">
        <w:t>* If Trump loses Arizona, Ohio and Wisconsin (and wins everywhere else he won in 2016), he loses to Biden 271 to 267.</w:t>
      </w:r>
    </w:p>
    <w:p w14:paraId="7294317D" w14:textId="77777777" w:rsidR="008036C4" w:rsidRPr="004E4964" w:rsidRDefault="008036C4" w:rsidP="008036C4">
      <w:r w:rsidRPr="004E4964">
        <w:t>The point here is not to say any of these electoral map scenarios are locked in. After all, we are still 152 days away from the November 3 election. (And, yes, I counted.)</w:t>
      </w:r>
    </w:p>
    <w:p w14:paraId="3A3B864B" w14:textId="77777777" w:rsidR="008036C4" w:rsidRPr="004E4964" w:rsidRDefault="008036C4" w:rsidP="008036C4">
      <w:r w:rsidRPr="004E4964">
        <w:t>Rather, they are to note that Biden, as of right now, has a WHOLE lot of different paths to 270 electoral votes, while Trump has a dwindling number. And of course, the polls on released on Wednesday don't even deal with potential trouble spots for Trump in Florida, North Carolina and Georgia -- all of which he won in 2016.</w:t>
      </w:r>
    </w:p>
    <w:p w14:paraId="189BB042" w14:textId="77777777" w:rsidR="008036C4" w:rsidRPr="004E4964" w:rsidRDefault="008036C4" w:rsidP="008036C4">
      <w:r w:rsidRPr="004E4964">
        <w:t>For what it's worth, Trump's best/most likely path to a second term would be to lose either one or both of Michigan and Pennsylvania and hold every other state he won in 2016. If he lost both Michigan and Pennsylvania, he would eke out a 270 to 268 electoral vote victory over Biden. If he lost only Pennsylvania, he would win with 286 electoral votes. Lose just Michigan, and Trump has 290 electoral votes and a second term.</w:t>
      </w:r>
    </w:p>
    <w:p w14:paraId="27C5929E" w14:textId="77777777" w:rsidR="008036C4" w:rsidRPr="004E4964" w:rsidRDefault="008036C4" w:rsidP="008036C4">
      <w:r w:rsidRPr="004E4964">
        <w:t>As longtime political handicapper </w:t>
      </w:r>
      <w:hyperlink r:id="rId94" w:tgtFrame="_blank" w:history="1">
        <w:r w:rsidRPr="004E4964">
          <w:rPr>
            <w:rStyle w:val="Hyperlink"/>
          </w:rPr>
          <w:t>Stu Rothenberg wrote in a post-Memorial Day column</w:t>
        </w:r>
      </w:hyperlink>
      <w:r w:rsidRPr="004E4964">
        <w:t>:</w:t>
      </w:r>
    </w:p>
    <w:p w14:paraId="61968B8B" w14:textId="77777777" w:rsidR="008036C4" w:rsidRPr="004E4964" w:rsidRDefault="008036C4" w:rsidP="008036C4">
      <w:r w:rsidRPr="004E4964">
        <w:t>"The country is as polarized as it was two months ago, and the trajectory of the contest is essentially unchanged, with Biden holding a comfortable lead in national polling and having multiple paths to 270 electoral votes.</w:t>
      </w:r>
    </w:p>
    <w:p w14:paraId="67742CA9" w14:textId="77777777" w:rsidR="008036C4" w:rsidRPr="004E4964" w:rsidRDefault="008036C4" w:rsidP="008036C4">
      <w:r w:rsidRPr="004E4964">
        <w:t>"While daily developments give the cable television networks something to chatter about, today's big story will be replaced by a new one tomorrow, and another one the day after that. But the fundamentals of the race remain unchanged."</w:t>
      </w:r>
    </w:p>
    <w:p w14:paraId="6EE22F13" w14:textId="77777777" w:rsidR="008036C4" w:rsidRPr="004E4964" w:rsidRDefault="008036C4" w:rsidP="008036C4">
      <w:r w:rsidRPr="004E4964">
        <w:t xml:space="preserve">That is exactly right. As of today, </w:t>
      </w:r>
      <w:r w:rsidRPr="003B0296">
        <w:rPr>
          <w:rStyle w:val="StyleUnderline"/>
          <w:highlight w:val="cyan"/>
        </w:rPr>
        <w:t>Biden has more ways than at any point in the campaign to date to get to 270 electoral votes. And Trump has fewer</w:t>
      </w:r>
      <w:r w:rsidRPr="004E4964">
        <w:t>.</w:t>
      </w:r>
    </w:p>
    <w:p w14:paraId="7634EA61" w14:textId="77777777" w:rsidR="008036C4" w:rsidRPr="004E4964" w:rsidRDefault="008036C4" w:rsidP="008036C4">
      <w:r w:rsidRPr="003B0296">
        <w:rPr>
          <w:rStyle w:val="StyleUnderline"/>
          <w:highlight w:val="cyan"/>
        </w:rPr>
        <w:t>Could that change? Of course!</w:t>
      </w:r>
      <w:r w:rsidRPr="004E4964">
        <w:t xml:space="preserve"> In the summer of 2016, the electoral map looked like Hillary Clinton would roll to a win over Trump. Heck, it looked that way all the way into the fall.</w:t>
      </w:r>
    </w:p>
    <w:p w14:paraId="67107C74" w14:textId="77777777" w:rsidR="008036C4" w:rsidRPr="004E4964" w:rsidRDefault="008036C4" w:rsidP="008036C4">
      <w:r w:rsidRPr="004E4964">
        <w:t xml:space="preserve">The election isn't today. </w:t>
      </w:r>
      <w:r w:rsidRPr="003B0296">
        <w:rPr>
          <w:rStyle w:val="StyleUnderline"/>
          <w:highlight w:val="cyan"/>
        </w:rPr>
        <w:t>Trump will run a well-funded -- and likely vicious -- campaign that seeks to paint Biden as out-of-touch on every issue -- from immigration to China to race</w:t>
      </w:r>
      <w:r w:rsidRPr="004E4964">
        <w:t xml:space="preserve">. And as the last few months have reminded all of us, </w:t>
      </w:r>
      <w:r w:rsidRPr="003B0296">
        <w:rPr>
          <w:rStyle w:val="StyleUnderline"/>
          <w:highlight w:val="cyan"/>
        </w:rPr>
        <w:t>events can and do intervene</w:t>
      </w:r>
      <w:r w:rsidRPr="004E4964">
        <w:t xml:space="preserve"> to change what we think we know about the November election.</w:t>
      </w:r>
    </w:p>
    <w:p w14:paraId="16646625" w14:textId="404C4EDC" w:rsidR="008036C4" w:rsidRPr="00BF4E80" w:rsidRDefault="008036C4" w:rsidP="00E016D6">
      <w:r w:rsidRPr="004E4964">
        <w:t xml:space="preserve">All of that is true. None of it changes the fact that </w:t>
      </w:r>
      <w:r w:rsidRPr="003B0296">
        <w:rPr>
          <w:rStyle w:val="StyleUnderline"/>
          <w:highlight w:val="cyan"/>
        </w:rPr>
        <w:t>Trump is looking at an increasingly difficult electoral map</w:t>
      </w:r>
      <w:r w:rsidRPr="004E4964">
        <w:t xml:space="preserve"> today, with little suggesting a major change is coming anytime soon.</w:t>
      </w:r>
    </w:p>
    <w:p w14:paraId="35E5D50A" w14:textId="0ACAB7CA" w:rsidR="009B0760" w:rsidRDefault="009B0760" w:rsidP="009B0760">
      <w:pPr>
        <w:pStyle w:val="Heading4"/>
      </w:pPr>
      <w:bookmarkStart w:id="8" w:name="_Hlk43140544"/>
      <w:r>
        <w:t xml:space="preserve">Biden has lots of paths </w:t>
      </w:r>
      <w:r w:rsidR="00D73160">
        <w:t>to victory</w:t>
      </w:r>
    </w:p>
    <w:p w14:paraId="4D2A9FA6" w14:textId="77777777" w:rsidR="009B0760" w:rsidRPr="00EC43E2" w:rsidRDefault="009B0760" w:rsidP="009B0760">
      <w:r>
        <w:t xml:space="preserve">Chris </w:t>
      </w:r>
      <w:r w:rsidRPr="00AD5B93">
        <w:rPr>
          <w:rStyle w:val="Style13ptBold"/>
        </w:rPr>
        <w:t>Cillizza, 6/12</w:t>
      </w:r>
      <w:r>
        <w:t>, 2020, Why the electoral map is eve</w:t>
      </w:r>
      <w:r w:rsidRPr="00AD5B93">
        <w:t xml:space="preserve">n better for Joe Biden than it looks, </w:t>
      </w:r>
      <w:hyperlink r:id="rId95" w:history="1">
        <w:r w:rsidRPr="00AD5B93">
          <w:rPr>
            <w:rStyle w:val="Hyperlink"/>
          </w:rPr>
          <w:t>https://www.cnn.com/2020/06/12/politics/electoral-map-joe-biden-donald-trump/index.html</w:t>
        </w:r>
      </w:hyperlink>
      <w:r w:rsidRPr="00AD5B93">
        <w:t>, Xoxo 6/12/2020</w:t>
      </w:r>
    </w:p>
    <w:p w14:paraId="773B73ED" w14:textId="77777777" w:rsidR="009B0760" w:rsidRPr="00AD5B93" w:rsidRDefault="009B0760" w:rsidP="009B0760">
      <w:pPr>
        <w:rPr>
          <w:sz w:val="16"/>
        </w:rPr>
      </w:pPr>
      <w:r w:rsidRPr="00AD5B93">
        <w:rPr>
          <w:sz w:val="16"/>
        </w:rPr>
        <w:t xml:space="preserve">(CNN)CNN's initial </w:t>
      </w:r>
      <w:r w:rsidRPr="003B0296">
        <w:rPr>
          <w:rStyle w:val="StyleUnderline"/>
          <w:highlight w:val="cyan"/>
        </w:rPr>
        <w:t>breakdown of</w:t>
      </w:r>
      <w:r w:rsidRPr="00AD5B93">
        <w:rPr>
          <w:sz w:val="16"/>
        </w:rPr>
        <w:t xml:space="preserve"> the </w:t>
      </w:r>
      <w:r w:rsidRPr="003B0296">
        <w:rPr>
          <w:rStyle w:val="StyleUnderline"/>
          <w:highlight w:val="cyan"/>
        </w:rPr>
        <w:t>2020 electoral map makes</w:t>
      </w:r>
      <w:r w:rsidRPr="00AD5B93">
        <w:rPr>
          <w:rStyle w:val="StyleUnderline"/>
        </w:rPr>
        <w:t xml:space="preserve"> </w:t>
      </w:r>
      <w:r w:rsidRPr="00AD5B93">
        <w:rPr>
          <w:sz w:val="16"/>
        </w:rPr>
        <w:t xml:space="preserve">Joe </w:t>
      </w:r>
      <w:r w:rsidRPr="003B0296">
        <w:rPr>
          <w:rStyle w:val="StyleUnderline"/>
          <w:highlight w:val="cyan"/>
        </w:rPr>
        <w:t>Biden</w:t>
      </w:r>
      <w:r w:rsidRPr="00AD5B93">
        <w:rPr>
          <w:sz w:val="16"/>
        </w:rPr>
        <w:t xml:space="preserve"> a </w:t>
      </w:r>
      <w:r w:rsidRPr="00AD5B93">
        <w:rPr>
          <w:rStyle w:val="StyleUnderline"/>
        </w:rPr>
        <w:t xml:space="preserve">slight </w:t>
      </w:r>
      <w:r w:rsidRPr="003B0296">
        <w:rPr>
          <w:rStyle w:val="StyleUnderline"/>
          <w:highlight w:val="cyan"/>
        </w:rPr>
        <w:t>front-runner</w:t>
      </w:r>
      <w:r w:rsidRPr="00AD5B93">
        <w:rPr>
          <w:sz w:val="16"/>
        </w:rPr>
        <w:t xml:space="preserve"> for the White House, giving the former vice president 232 electoral votes to 205 for President Donald Trump. Another 101 electoral votes are up for grabs at the moment between the two candidates. Which is right! Biden does have a narrow-ish edge in the Electoral College. But the current electoral breakdown also don't capture the whole picture -- which is that </w:t>
      </w:r>
      <w:r w:rsidRPr="003B0296">
        <w:rPr>
          <w:rStyle w:val="StyleUnderline"/>
          <w:highlight w:val="cyan"/>
        </w:rPr>
        <w:t>Biden</w:t>
      </w:r>
      <w:r w:rsidRPr="00AD5B93">
        <w:rPr>
          <w:sz w:val="16"/>
        </w:rPr>
        <w:t xml:space="preserve"> simply </w:t>
      </w:r>
      <w:r w:rsidRPr="003B0296">
        <w:rPr>
          <w:rStyle w:val="StyleUnderline"/>
          <w:highlight w:val="cyan"/>
        </w:rPr>
        <w:t>has many more plausible paths to</w:t>
      </w:r>
      <w:r w:rsidRPr="00AD5B93">
        <w:rPr>
          <w:sz w:val="16"/>
        </w:rPr>
        <w:t xml:space="preserve"> the magic number of </w:t>
      </w:r>
      <w:r w:rsidRPr="003B0296">
        <w:rPr>
          <w:rStyle w:val="StyleUnderline"/>
          <w:highlight w:val="cyan"/>
        </w:rPr>
        <w:t>270</w:t>
      </w:r>
      <w:r w:rsidRPr="00AD5B93">
        <w:rPr>
          <w:sz w:val="16"/>
        </w:rPr>
        <w:t xml:space="preserve"> electoral votes than Trump. And, thanks to CNN's "Road to the White House" interactive map, it's easy to illustrate this fact. Let's start with Biden's </w:t>
      </w:r>
      <w:r w:rsidRPr="003B0296">
        <w:rPr>
          <w:rStyle w:val="StyleUnderline"/>
          <w:highlight w:val="cyan"/>
        </w:rPr>
        <w:t>possible paths</w:t>
      </w:r>
      <w:r w:rsidRPr="00AD5B93">
        <w:rPr>
          <w:sz w:val="16"/>
        </w:rPr>
        <w:t xml:space="preserve"> -- based on current polling, campaign spending and, well, observation. And let's assume here for the sake or argument that Biden wins all 20 states that Hillary Clinton won in 2016, which starts him at 232 electoral votes. (To be clear: These are not ALL of the paths available to Biden. Just some of the possibilities.) Build your own road to 270 electoral votes with CNN's interactive map. 1) </w:t>
      </w:r>
      <w:r w:rsidRPr="003B0296">
        <w:rPr>
          <w:rStyle w:val="StyleUnderline"/>
          <w:highlight w:val="cyan"/>
        </w:rPr>
        <w:t>Biden wins back the industrial Midwest</w:t>
      </w:r>
      <w:r w:rsidRPr="00AD5B93">
        <w:rPr>
          <w:sz w:val="16"/>
        </w:rPr>
        <w:t xml:space="preserve">: If Biden reclaims Michigan, Pennsylvania and Wisconsin -- three longtime Democratic states at the presidential level -- from Trump, he has 278 electoral votes and the election is over. Polling in all three states suggests Biden is ahead today. If Biden only wins Michigan and Pennsylvania, both of which look slightly more likely to revert back to the Democratic side of the aisle than Wisconsin, he is at 268 electoral votes, needing only 2 more to be president. 2) </w:t>
      </w:r>
      <w:r w:rsidRPr="003B0296">
        <w:rPr>
          <w:rStyle w:val="StyleUnderline"/>
          <w:highlight w:val="cyan"/>
        </w:rPr>
        <w:t>Biden wins Florida and Arizona</w:t>
      </w:r>
      <w:r w:rsidRPr="00AD5B93">
        <w:rPr>
          <w:sz w:val="16"/>
        </w:rPr>
        <w:t xml:space="preserve">: While Trump won Florida in 2016 and Republicans won open-seat races for governor and senator in the state in 2018, the polling data available suggests the 2020 race between the incumbent and Biden is quite close. And while the last time a Democrat won Arizona was Bill Clinton in 1992, even Republicans admit the state is changing -- Democratic Sen. Kyrsten Sinema won an open seat race there in 2018 -- and polling pegs the race as quite competitive. Win just those 2 states and Biden has 272 electoral votes. 3) </w:t>
      </w:r>
      <w:r w:rsidRPr="003B0296">
        <w:rPr>
          <w:rStyle w:val="StyleUnderline"/>
          <w:highlight w:val="cyan"/>
        </w:rPr>
        <w:t>Biden wins Michigan, Pennsylvania and Arizona</w:t>
      </w:r>
      <w:r w:rsidRPr="00AD5B93">
        <w:rPr>
          <w:sz w:val="16"/>
        </w:rPr>
        <w:t xml:space="preserve">: Based on current polling, this looks like Biden's easiest path to the White House. He can afford to lose Wisconsin, Florida and North Carolina and still be elected president by winning Michigan, Pennsylvania and Arizona. If he claimed that trio of states, he would have 279 electoral votes. 4) </w:t>
      </w:r>
      <w:r w:rsidRPr="003B0296">
        <w:rPr>
          <w:rStyle w:val="StyleUnderline"/>
          <w:highlight w:val="cyan"/>
        </w:rPr>
        <w:t>Biden wins Pennsylvania and Florida</w:t>
      </w:r>
      <w:r w:rsidRPr="00AD5B93">
        <w:rPr>
          <w:sz w:val="16"/>
        </w:rPr>
        <w:t xml:space="preserve">: Biden, in theory, should run well in Pennsylvania, the state where he was born. And, given his strength among older voters, Biden should run well in Florida too (not to mention Pennsylvania). Win just those two big states and Biden has 281 electoral votes. 5) </w:t>
      </w:r>
      <w:r w:rsidRPr="00AD5B93">
        <w:rPr>
          <w:rStyle w:val="StyleUnderline"/>
        </w:rPr>
        <w:t>Biden wins Michigan, Pennsylvania and North Carolina</w:t>
      </w:r>
      <w:r w:rsidRPr="00AD5B93">
        <w:rPr>
          <w:sz w:val="16"/>
        </w:rPr>
        <w:t xml:space="preserve">: As noted above, the polling data in Michigan and Pennsylvania looks good for Biden. As for North Carolina, it's a state that Barack Obama won in 2008 but lost in 2012. And Trump won it in 2016. But the state now has a Democratic governor and Republican Sen. Thom Tillis is in a real fight for a second term. Polling suggests the race in the state is a pure toss-up. Now turn to Trump's map to 270. And, in so doing, you immediately notice there are fewer ways that he gets to 270. 1) Trump loses Michigan and Pennsylvania: At the moment, this looks like Trump's best chance to win a second term. If he loses only these two industrial Midwest states and carries the other 28 states he won in 2016, he would be at 270 electoral votes exactly. 2) Trump loses Arizona and Pennsylvania: If Trump's numbers remains where they are in both states, he loses each. But, he could weather that -- winning with 275 electoral votes -- if he won every other state he carried in 2016. 3) Trump loses Arizona and Michigan: Same scenario as No. 2, except that Trump wins with 279 electoral votes. And that, really, is about it. Yes, the Trump campaign has made noise about expanding the battleground into Democratic states like Oregon or Minnesota (the former is laughable, the latter is within the realm of possibility) but there's very little polling to suggest that they can do so. Meanwhile, the </w:t>
      </w:r>
      <w:r w:rsidRPr="003B0296">
        <w:rPr>
          <w:rStyle w:val="StyleUnderline"/>
          <w:highlight w:val="cyan"/>
        </w:rPr>
        <w:t>Biden map has the</w:t>
      </w:r>
      <w:r w:rsidRPr="00AD5B93">
        <w:rPr>
          <w:sz w:val="16"/>
        </w:rPr>
        <w:t xml:space="preserve"> very real </w:t>
      </w:r>
      <w:r w:rsidRPr="003B0296">
        <w:rPr>
          <w:rStyle w:val="StyleUnderline"/>
          <w:highlight w:val="cyan"/>
        </w:rPr>
        <w:t>possibility of</w:t>
      </w:r>
      <w:r w:rsidRPr="00AD5B93">
        <w:rPr>
          <w:rStyle w:val="StyleUnderline"/>
        </w:rPr>
        <w:t xml:space="preserve"> </w:t>
      </w:r>
      <w:r w:rsidRPr="00AD5B93">
        <w:rPr>
          <w:sz w:val="16"/>
        </w:rPr>
        <w:t xml:space="preserve">expanding into </w:t>
      </w:r>
      <w:r w:rsidRPr="003B0296">
        <w:rPr>
          <w:rStyle w:val="StyleUnderline"/>
          <w:highlight w:val="cyan"/>
        </w:rPr>
        <w:t xml:space="preserve">Georgia </w:t>
      </w:r>
      <w:r w:rsidRPr="00AD5B93">
        <w:rPr>
          <w:rStyle w:val="StyleUnderline"/>
        </w:rPr>
        <w:t xml:space="preserve">and </w:t>
      </w:r>
      <w:r w:rsidRPr="00AD5B93">
        <w:rPr>
          <w:sz w:val="16"/>
        </w:rPr>
        <w:t xml:space="preserve">possibly even </w:t>
      </w:r>
      <w:r w:rsidRPr="003B0296">
        <w:rPr>
          <w:rStyle w:val="StyleUnderline"/>
          <w:highlight w:val="cyan"/>
        </w:rPr>
        <w:t>Texas</w:t>
      </w:r>
      <w:r w:rsidRPr="00AD5B93">
        <w:rPr>
          <w:rStyle w:val="StyleUnderline"/>
        </w:rPr>
        <w:t xml:space="preserve"> </w:t>
      </w:r>
      <w:r w:rsidRPr="00AD5B93">
        <w:rPr>
          <w:sz w:val="16"/>
        </w:rPr>
        <w:t xml:space="preserve">before November. And there is some data that suggests </w:t>
      </w:r>
      <w:r w:rsidRPr="003B0296">
        <w:rPr>
          <w:rStyle w:val="StyleUnderline"/>
          <w:highlight w:val="cyan"/>
        </w:rPr>
        <w:t>Ohio</w:t>
      </w:r>
      <w:r w:rsidRPr="00AD5B93">
        <w:rPr>
          <w:sz w:val="16"/>
        </w:rPr>
        <w:t xml:space="preserve">, which has been moving more toward Republicans in recent presidential elections, </w:t>
      </w:r>
      <w:r w:rsidRPr="003B0296">
        <w:rPr>
          <w:rStyle w:val="StyleUnderline"/>
          <w:highlight w:val="cyan"/>
        </w:rPr>
        <w:t xml:space="preserve">could </w:t>
      </w:r>
      <w:r w:rsidRPr="00AD5B93">
        <w:rPr>
          <w:rStyle w:val="StyleUnderline"/>
        </w:rPr>
        <w:t>also</w:t>
      </w:r>
      <w:r w:rsidRPr="003B0296">
        <w:rPr>
          <w:rStyle w:val="StyleUnderline"/>
          <w:highlight w:val="cyan"/>
        </w:rPr>
        <w:t xml:space="preserve"> be</w:t>
      </w:r>
      <w:r w:rsidRPr="00AD5B93">
        <w:rPr>
          <w:sz w:val="16"/>
        </w:rPr>
        <w:t xml:space="preserve"> back as </w:t>
      </w:r>
      <w:r w:rsidRPr="003B0296">
        <w:rPr>
          <w:rStyle w:val="StyleUnderline"/>
          <w:highlight w:val="cyan"/>
        </w:rPr>
        <w:t>a battleground</w:t>
      </w:r>
      <w:r w:rsidRPr="00AD5B93">
        <w:rPr>
          <w:sz w:val="16"/>
        </w:rPr>
        <w:t xml:space="preserve">. If any of those states turn into truly competitive ones for Biden -- and, consequently, trouble for Trump -- then the possible </w:t>
      </w:r>
      <w:r w:rsidRPr="00AD5B93">
        <w:rPr>
          <w:rStyle w:val="StyleUnderline"/>
        </w:rPr>
        <w:t>paths to 270</w:t>
      </w:r>
      <w:r w:rsidRPr="00AD5B93">
        <w:rPr>
          <w:sz w:val="16"/>
        </w:rPr>
        <w:t xml:space="preserve"> </w:t>
      </w:r>
      <w:r w:rsidRPr="003B0296">
        <w:rPr>
          <w:rStyle w:val="StyleUnderline"/>
          <w:highlight w:val="cyan"/>
        </w:rPr>
        <w:t>electoral votes for the Democratic nominee multiply rapidly</w:t>
      </w:r>
      <w:r w:rsidRPr="00AD5B93">
        <w:rPr>
          <w:sz w:val="16"/>
        </w:rPr>
        <w:t>.</w:t>
      </w:r>
    </w:p>
    <w:bookmarkEnd w:id="8"/>
    <w:p w14:paraId="1DABE6CA" w14:textId="77777777" w:rsidR="009B0760" w:rsidRDefault="009B0760" w:rsidP="009B0760">
      <w:pPr>
        <w:pStyle w:val="Heading4"/>
      </w:pPr>
      <w:r>
        <w:t>Biden wins now- prediction models.</w:t>
      </w:r>
    </w:p>
    <w:p w14:paraId="66C188E1" w14:textId="77777777" w:rsidR="009B0760" w:rsidRPr="0024517A" w:rsidRDefault="009B0760" w:rsidP="009B0760">
      <w:r w:rsidRPr="0024517A">
        <w:rPr>
          <w:rStyle w:val="Style13ptBold"/>
        </w:rPr>
        <w:t>The</w:t>
      </w:r>
      <w:r>
        <w:t xml:space="preserve"> </w:t>
      </w:r>
      <w:r w:rsidRPr="0024517A">
        <w:rPr>
          <w:rStyle w:val="Style13ptBold"/>
        </w:rPr>
        <w:t>Economist</w:t>
      </w:r>
      <w:r>
        <w:t xml:space="preserve">, </w:t>
      </w:r>
      <w:r w:rsidRPr="0024517A">
        <w:rPr>
          <w:rStyle w:val="Style13ptBold"/>
        </w:rPr>
        <w:t>6/11</w:t>
      </w:r>
      <w:r>
        <w:t xml:space="preserve">/2020, Forecasting the US elections, The Economist, </w:t>
      </w:r>
      <w:hyperlink r:id="rId96" w:history="1">
        <w:r w:rsidRPr="00033717">
          <w:rPr>
            <w:rStyle w:val="Hyperlink"/>
          </w:rPr>
          <w:t>https://projects.economist.com/us-2020-forecast/president</w:t>
        </w:r>
      </w:hyperlink>
      <w:r>
        <w:t>, Xoxo 6/11/2020</w:t>
      </w:r>
    </w:p>
    <w:p w14:paraId="29AD141B" w14:textId="6077FEDC" w:rsidR="009B0760" w:rsidRDefault="009B0760" w:rsidP="009B0760">
      <w:r>
        <w:t xml:space="preserve">Right now, our </w:t>
      </w:r>
      <w:r w:rsidRPr="003B0296">
        <w:rPr>
          <w:rStyle w:val="StyleUnderline"/>
          <w:highlight w:val="cyan"/>
        </w:rPr>
        <w:t>model thinks</w:t>
      </w:r>
      <w:r w:rsidRPr="0024517A">
        <w:rPr>
          <w:rStyle w:val="StyleUnderline"/>
        </w:rPr>
        <w:t xml:space="preserve"> </w:t>
      </w:r>
      <w:r>
        <w:t xml:space="preserve">Joe </w:t>
      </w:r>
      <w:r w:rsidRPr="003B0296">
        <w:rPr>
          <w:rStyle w:val="StyleUnderline"/>
          <w:highlight w:val="cyan"/>
        </w:rPr>
        <w:t>Biden</w:t>
      </w:r>
      <w:r>
        <w:t xml:space="preserve"> is likely </w:t>
      </w:r>
      <w:r w:rsidRPr="003B0296">
        <w:rPr>
          <w:rStyle w:val="StyleUnderline"/>
          <w:highlight w:val="cyan"/>
        </w:rPr>
        <w:t>to beat</w:t>
      </w:r>
      <w:r>
        <w:t xml:space="preserve"> Donald </w:t>
      </w:r>
      <w:r w:rsidRPr="003B0296">
        <w:rPr>
          <w:rStyle w:val="StyleUnderline"/>
          <w:highlight w:val="cyan"/>
        </w:rPr>
        <w:t>Trump in the electoral college</w:t>
      </w:r>
      <w:r>
        <w:t xml:space="preserve">. </w:t>
      </w:r>
      <w:r w:rsidRPr="003B0296">
        <w:rPr>
          <w:rStyle w:val="StyleUnderline"/>
          <w:highlight w:val="cyan"/>
        </w:rPr>
        <w:t>Chance of winning</w:t>
      </w:r>
      <w:r>
        <w:t xml:space="preserve"> the electoral college Chance of winning the most votes Predicted range of electoral college votes (270 to win) Joe Biden Democrat around </w:t>
      </w:r>
      <w:r w:rsidRPr="0024517A">
        <w:rPr>
          <w:rStyle w:val="StyleUnderline"/>
        </w:rPr>
        <w:t>5 in 6 or</w:t>
      </w:r>
      <w:r>
        <w:t xml:space="preserve"> </w:t>
      </w:r>
      <w:r w:rsidRPr="003B0296">
        <w:rPr>
          <w:rStyle w:val="Emphasis"/>
          <w:highlight w:val="cyan"/>
        </w:rPr>
        <w:t>85%</w:t>
      </w:r>
      <w:r>
        <w:t xml:space="preserve"> around 19 in 20 or 96% </w:t>
      </w:r>
      <w:r w:rsidRPr="0024517A">
        <w:rPr>
          <w:rStyle w:val="StyleUnderline"/>
        </w:rPr>
        <w:t>226-412</w:t>
      </w:r>
      <w:r>
        <w:t xml:space="preserve"> Donald Trump Republican around 1 in 6 or 15% around 1 in 20 or 4% 126-312 Estimated electoral college votes Our model is updated every day and c</w:t>
      </w:r>
      <w:r w:rsidRPr="003B0296">
        <w:rPr>
          <w:rStyle w:val="StyleUnderline"/>
          <w:highlight w:val="cyan"/>
        </w:rPr>
        <w:t>ombines state and national polls with economic indicators to predict a range of outcomes.</w:t>
      </w:r>
      <w:r>
        <w:t xml:space="preserve"> The midpoint is the estimate of the electoral-college vote for each party on election day. Electoral votes Chance of winning Chance of winning each state Our model </w:t>
      </w:r>
      <w:r w:rsidRPr="0024517A">
        <w:rPr>
          <w:rStyle w:val="StyleUnderline"/>
        </w:rPr>
        <w:t>combines the national prediction with polls and political-economic factors at the state level</w:t>
      </w:r>
      <w:r>
        <w:t xml:space="preserve">. We take into account that states that are similar are likely to move with each other; </w:t>
      </w:r>
      <w:r w:rsidRPr="0024517A">
        <w:rPr>
          <w:rStyle w:val="StyleUnderline"/>
        </w:rPr>
        <w:t xml:space="preserve">if </w:t>
      </w:r>
      <w:r>
        <w:t xml:space="preserve">Donald </w:t>
      </w:r>
      <w:r w:rsidRPr="0024517A">
        <w:rPr>
          <w:rStyle w:val="StyleUnderline"/>
        </w:rPr>
        <w:t>Trump wins Minnesota, he will probably win Wisconsin too</w:t>
      </w:r>
      <w:r>
        <w:t>.</w:t>
      </w:r>
    </w:p>
    <w:p w14:paraId="1F85BA85" w14:textId="77777777" w:rsidR="00D73160" w:rsidRDefault="00D73160" w:rsidP="00D73160">
      <w:pPr>
        <w:pStyle w:val="Heading3"/>
      </w:pPr>
      <w:r>
        <w:t xml:space="preserve">A2 Uniqueness overwhelms / Trump win inevitable </w:t>
      </w:r>
    </w:p>
    <w:p w14:paraId="0F510E62" w14:textId="77777777" w:rsidR="000F7189" w:rsidRDefault="000F7189" w:rsidP="000F7189">
      <w:pPr>
        <w:pStyle w:val="Heading4"/>
      </w:pPr>
      <w:r>
        <w:t xml:space="preserve">Biden wins in landslide now but trump action now is key </w:t>
      </w:r>
    </w:p>
    <w:p w14:paraId="33A18C2F" w14:textId="77777777" w:rsidR="000F7189" w:rsidRPr="005472F3" w:rsidRDefault="000F7189" w:rsidP="000F7189">
      <w:r>
        <w:t xml:space="preserve">Chris </w:t>
      </w:r>
      <w:r w:rsidRPr="005472F3">
        <w:rPr>
          <w:rStyle w:val="Style13ptBold"/>
        </w:rPr>
        <w:t>Cillizza</w:t>
      </w:r>
      <w:r>
        <w:t xml:space="preserve">, </w:t>
      </w:r>
      <w:r w:rsidRPr="005472F3">
        <w:rPr>
          <w:rStyle w:val="Style13ptBold"/>
        </w:rPr>
        <w:t>6</w:t>
      </w:r>
      <w:r>
        <w:t>-</w:t>
      </w:r>
      <w:r w:rsidRPr="005472F3">
        <w:rPr>
          <w:rStyle w:val="Style13ptBold"/>
        </w:rPr>
        <w:t>25</w:t>
      </w:r>
      <w:r>
        <w:t>-</w:t>
      </w:r>
      <w:r w:rsidRPr="005472F3">
        <w:t>2020</w:t>
      </w:r>
      <w:r>
        <w:t xml:space="preserve">, "Donald Trump is facing the prospect of a landslide loss," CNN, </w:t>
      </w:r>
      <w:hyperlink r:id="rId97" w:history="1">
        <w:r w:rsidRPr="00AC39AE">
          <w:rPr>
            <w:rStyle w:val="Hyperlink"/>
          </w:rPr>
          <w:t>https://www.cnn.com/2020/06/25/politics/donald-trump-swing-state-polls-new-york-times-siena/index.html</w:t>
        </w:r>
      </w:hyperlink>
      <w:r>
        <w:t>, Xoxo 6/27/2020</w:t>
      </w:r>
    </w:p>
    <w:p w14:paraId="578BC4F5" w14:textId="77777777" w:rsidR="000F7189" w:rsidRPr="005472F3" w:rsidRDefault="000F7189" w:rsidP="000F7189">
      <w:pPr>
        <w:rPr>
          <w:sz w:val="16"/>
        </w:rPr>
      </w:pPr>
      <w:r w:rsidRPr="005472F3">
        <w:rPr>
          <w:sz w:val="16"/>
        </w:rPr>
        <w:t xml:space="preserve">(CNN)A half dozen new swing-state polls released Thursday </w:t>
      </w:r>
      <w:r w:rsidRPr="005472F3">
        <w:rPr>
          <w:rStyle w:val="StyleUnderline"/>
        </w:rPr>
        <w:t xml:space="preserve">morning suggest that not only would President Donald </w:t>
      </w:r>
      <w:r w:rsidRPr="003B0296">
        <w:rPr>
          <w:rStyle w:val="StyleUnderline"/>
          <w:highlight w:val="cyan"/>
        </w:rPr>
        <w:t>Trump lose</w:t>
      </w:r>
      <w:r w:rsidRPr="005472F3">
        <w:rPr>
          <w:rStyle w:val="StyleUnderline"/>
        </w:rPr>
        <w:t xml:space="preserve"> if the </w:t>
      </w:r>
      <w:r w:rsidRPr="003B0296">
        <w:rPr>
          <w:rStyle w:val="StyleUnderline"/>
          <w:highlight w:val="cyan"/>
        </w:rPr>
        <w:t>election</w:t>
      </w:r>
      <w:r w:rsidRPr="005472F3">
        <w:rPr>
          <w:rStyle w:val="StyleUnderline"/>
        </w:rPr>
        <w:t xml:space="preserve"> were held today, he would lose</w:t>
      </w:r>
      <w:r w:rsidRPr="005472F3">
        <w:rPr>
          <w:sz w:val="16"/>
        </w:rPr>
        <w:t xml:space="preserve"> </w:t>
      </w:r>
      <w:r w:rsidRPr="003B0296">
        <w:rPr>
          <w:rStyle w:val="StyleUnderline"/>
          <w:highlight w:val="cyan"/>
        </w:rPr>
        <w:t>in a landslide.</w:t>
      </w:r>
      <w:r>
        <w:rPr>
          <w:rStyle w:val="StyleUnderline"/>
        </w:rPr>
        <w:t xml:space="preserve"> </w:t>
      </w:r>
      <w:r w:rsidRPr="005472F3">
        <w:rPr>
          <w:sz w:val="16"/>
        </w:rPr>
        <w:t xml:space="preserve">The surveys, conducted by The New York Times and Siena College, show </w:t>
      </w:r>
      <w:r w:rsidRPr="003B0296">
        <w:rPr>
          <w:rStyle w:val="StyleUnderline"/>
          <w:highlight w:val="cyan"/>
        </w:rPr>
        <w:t>Trump trailing</w:t>
      </w:r>
      <w:r w:rsidRPr="005472F3">
        <w:rPr>
          <w:sz w:val="16"/>
        </w:rPr>
        <w:t xml:space="preserve"> former Vice President Joe </w:t>
      </w:r>
      <w:r w:rsidRPr="003B0296">
        <w:rPr>
          <w:rStyle w:val="StyleUnderline"/>
          <w:highlight w:val="cyan"/>
        </w:rPr>
        <w:t>Biden by double digits in Michigan</w:t>
      </w:r>
      <w:r w:rsidRPr="005472F3">
        <w:rPr>
          <w:sz w:val="16"/>
        </w:rPr>
        <w:t xml:space="preserve"> (Biden +11), </w:t>
      </w:r>
      <w:r w:rsidRPr="003B0296">
        <w:rPr>
          <w:rStyle w:val="StyleUnderline"/>
          <w:highlight w:val="cyan"/>
        </w:rPr>
        <w:t>Wisconsin</w:t>
      </w:r>
      <w:r w:rsidRPr="005472F3">
        <w:rPr>
          <w:sz w:val="16"/>
        </w:rPr>
        <w:t xml:space="preserve"> (Biden +11) and </w:t>
      </w:r>
      <w:r w:rsidRPr="003B0296">
        <w:rPr>
          <w:rStyle w:val="StyleUnderline"/>
          <w:highlight w:val="cyan"/>
        </w:rPr>
        <w:t>Pennsylvania</w:t>
      </w:r>
      <w:r w:rsidRPr="005472F3">
        <w:rPr>
          <w:sz w:val="16"/>
        </w:rPr>
        <w:t xml:space="preserve"> (Biden+ 10) and by mid-single digits in </w:t>
      </w:r>
      <w:r w:rsidRPr="003B0296">
        <w:rPr>
          <w:rStyle w:val="StyleUnderline"/>
          <w:highlight w:val="cyan"/>
        </w:rPr>
        <w:t>North Carolina</w:t>
      </w:r>
      <w:r w:rsidRPr="005472F3">
        <w:rPr>
          <w:sz w:val="16"/>
        </w:rPr>
        <w:t xml:space="preserve"> (Biden +9), </w:t>
      </w:r>
      <w:r w:rsidRPr="003B0296">
        <w:rPr>
          <w:rStyle w:val="StyleUnderline"/>
          <w:highlight w:val="cyan"/>
        </w:rPr>
        <w:t>Arizona</w:t>
      </w:r>
      <w:r w:rsidRPr="005472F3">
        <w:rPr>
          <w:sz w:val="16"/>
        </w:rPr>
        <w:t xml:space="preserve"> (Biden +7) </w:t>
      </w:r>
      <w:r w:rsidRPr="003B0296">
        <w:rPr>
          <w:rStyle w:val="StyleUnderline"/>
          <w:highlight w:val="cyan"/>
        </w:rPr>
        <w:t>and Florida</w:t>
      </w:r>
      <w:r w:rsidRPr="005472F3">
        <w:rPr>
          <w:rStyle w:val="StyleUnderline"/>
        </w:rPr>
        <w:t xml:space="preserve"> </w:t>
      </w:r>
      <w:r w:rsidRPr="005472F3">
        <w:rPr>
          <w:sz w:val="16"/>
        </w:rPr>
        <w:t xml:space="preserve">(Biden +6). </w:t>
      </w:r>
      <w:r w:rsidRPr="005472F3">
        <w:rPr>
          <w:rStyle w:val="StyleUnderline"/>
        </w:rPr>
        <w:t>Trump won every one of those states in the 2016 election. Switch them from red to blue and you can quickly see just how bad hings look for Trump at the moment.</w:t>
      </w:r>
      <w:r w:rsidRPr="005472F3">
        <w:rPr>
          <w:sz w:val="16"/>
        </w:rPr>
        <w:t xml:space="preserve"> And, thanks to CNN's </w:t>
      </w:r>
      <w:r w:rsidRPr="005472F3">
        <w:rPr>
          <w:rStyle w:val="Emphasis"/>
        </w:rPr>
        <w:t>handy dandy</w:t>
      </w:r>
      <w:r w:rsidRPr="005472F3">
        <w:rPr>
          <w:sz w:val="16"/>
        </w:rPr>
        <w:t xml:space="preserve"> "Road to 270" interactive electoral maps, we can do just that! Give Biden those six states -- Michigan, Wisconsin, Pennsylvania, North Carolina, Arizona and Florida -- and keep the rest of the 2020 map just as it was in 2016, and the Democratic nominee has 333 electoral votes to just 205 for Trump. That would be a larger Electoral College margin than President Barack Obama won with in his 2012 reelection. But even that doesn't capture how dark things could get for Trump. Consider: * A Quinnipiac University poll in Ohio released Wednesday showed Biden at 46% to Trump's 45%. (A Fox News poll released in early June showed Biden at 47% to Trump's 45%). If Ohio went to Biden, he would be at 351 electoral votes. * A Des Moines Register poll earlier this month put Trump at 44% and Biden at 43% in Iowa. Give Biden Iowa and he's at 357 electoral votes. * A Quinnipiac University poll released at the start of this month had Biden within a point of Trump in Texas. If Biden managed to win Texas, he'd have 395 electoral votes, the largest electoral vote haul since George H.W. Bush beat Michael Dukakis in 1988 with 426 electoral votes. Now, to be clear: It's very unlikely that Biden wins all 9 of those states. Texas last went for a Democratic presidential candidate in 1976, when Jimmy Carter carried it. Ohio and Iowa went to Trump convincingly in 2016 and Republicans held steady there in 2018 -- winning the governorships in both. But what these recent spate of poll numbers make clear is that </w:t>
      </w:r>
      <w:r w:rsidRPr="003B0296">
        <w:rPr>
          <w:rStyle w:val="StyleUnderline"/>
          <w:highlight w:val="cyan"/>
        </w:rPr>
        <w:t>all of these states are very much in play</w:t>
      </w:r>
      <w:r w:rsidRPr="005472F3">
        <w:rPr>
          <w:sz w:val="16"/>
        </w:rPr>
        <w:t>. So, I don't think Biden is going to win Texas but a</w:t>
      </w:r>
      <w:r w:rsidRPr="005472F3">
        <w:rPr>
          <w:rStyle w:val="StyleUnderline"/>
        </w:rPr>
        <w:t>) Trump will have to spend money (lots of it) on TV ads to lock the state down and b) polling suggests that there is a path for Biden in the Lone Star State.</w:t>
      </w:r>
      <w:r>
        <w:rPr>
          <w:u w:val="single"/>
        </w:rPr>
        <w:t xml:space="preserve"> </w:t>
      </w:r>
      <w:r w:rsidRPr="005472F3">
        <w:rPr>
          <w:sz w:val="16"/>
        </w:rPr>
        <w:t xml:space="preserve">Plus, Biden doesn't need to win Texas. Or Florida. Or Ohio. Or North Carolina. Or even Arizona. If Biden wins only Wisconsin, Michigan and Pennsylvania -- and holds the rest of states Hillary Clinton won in 2016 -- </w:t>
      </w:r>
      <w:r w:rsidRPr="003B0296">
        <w:rPr>
          <w:rStyle w:val="StyleUnderline"/>
          <w:highlight w:val="cyan"/>
        </w:rPr>
        <w:t>he wins the White House with 278 electoral votes.</w:t>
      </w:r>
      <w:r w:rsidRPr="005472F3">
        <w:rPr>
          <w:sz w:val="16"/>
        </w:rPr>
        <w:t xml:space="preserve"> Anything beyond those three states, which have had, prior to the 2016 election, a long history of supporting Democrats at the presidential level, is gravy. What the current landscape suggests is this: There's a very credible chance that </w:t>
      </w:r>
      <w:r w:rsidRPr="003B0296">
        <w:rPr>
          <w:rStyle w:val="StyleUnderline"/>
          <w:highlight w:val="cyan"/>
        </w:rPr>
        <w:t>Biden crests 330 electoral votes</w:t>
      </w:r>
      <w:r w:rsidRPr="005472F3">
        <w:rPr>
          <w:rStyle w:val="StyleUnderline"/>
        </w:rPr>
        <w:t xml:space="preserve"> </w:t>
      </w:r>
      <w:r w:rsidRPr="005472F3">
        <w:rPr>
          <w:sz w:val="16"/>
        </w:rPr>
        <w:t xml:space="preserve">on November 3. Which, in a political world as polarized and bifurcated as this one and against a sitting incumbent president, would, </w:t>
      </w:r>
      <w:r w:rsidRPr="005472F3">
        <w:rPr>
          <w:rStyle w:val="StyleUnderline"/>
        </w:rPr>
        <w:t>to my mind, qualify as a landslide.</w:t>
      </w:r>
      <w:r>
        <w:rPr>
          <w:rStyle w:val="StyleUnderline"/>
        </w:rPr>
        <w:t xml:space="preserve"> </w:t>
      </w:r>
      <w:r w:rsidRPr="005472F3">
        <w:rPr>
          <w:sz w:val="16"/>
        </w:rPr>
        <w:t xml:space="preserve">The only </w:t>
      </w:r>
      <w:r w:rsidRPr="003B0296">
        <w:rPr>
          <w:rStyle w:val="StyleUnderline"/>
          <w:highlight w:val="cyan"/>
        </w:rPr>
        <w:t>hope for Trump</w:t>
      </w:r>
      <w:r w:rsidRPr="005472F3">
        <w:rPr>
          <w:rStyle w:val="StyleUnderline"/>
        </w:rPr>
        <w:t xml:space="preserve"> </w:t>
      </w:r>
      <w:r w:rsidRPr="005472F3">
        <w:rPr>
          <w:sz w:val="16"/>
        </w:rPr>
        <w:t xml:space="preserve">is that </w:t>
      </w:r>
      <w:r w:rsidRPr="003B0296">
        <w:rPr>
          <w:rStyle w:val="StyleUnderline"/>
          <w:highlight w:val="cyan"/>
        </w:rPr>
        <w:t>it's June 25</w:t>
      </w:r>
      <w:r w:rsidRPr="005472F3">
        <w:rPr>
          <w:sz w:val="16"/>
        </w:rPr>
        <w:t>. Which means t</w:t>
      </w:r>
      <w:r w:rsidRPr="005472F3">
        <w:rPr>
          <w:rStyle w:val="StyleUnderline"/>
        </w:rPr>
        <w:t>he election isn't for another 132 days</w:t>
      </w:r>
      <w:r w:rsidRPr="005472F3">
        <w:rPr>
          <w:sz w:val="16"/>
        </w:rPr>
        <w:t xml:space="preserve">. </w:t>
      </w:r>
      <w:r w:rsidRPr="003B0296">
        <w:rPr>
          <w:rStyle w:val="StyleUnderline"/>
          <w:highlight w:val="cyan"/>
        </w:rPr>
        <w:t>Trump has to</w:t>
      </w:r>
      <w:r w:rsidRPr="005472F3">
        <w:rPr>
          <w:sz w:val="16"/>
        </w:rPr>
        <w:t xml:space="preserve"> hope that things </w:t>
      </w:r>
      <w:r w:rsidRPr="003B0296">
        <w:rPr>
          <w:rStyle w:val="StyleUnderline"/>
          <w:highlight w:val="cyan"/>
        </w:rPr>
        <w:t>change drastically</w:t>
      </w:r>
      <w:r w:rsidRPr="005472F3">
        <w:rPr>
          <w:rStyle w:val="StyleUnderline"/>
        </w:rPr>
        <w:t xml:space="preserve"> in the next five months. If they don't, it will not likely be a long election night for him.</w:t>
      </w:r>
    </w:p>
    <w:p w14:paraId="118DFDDF" w14:textId="77777777" w:rsidR="000F7189" w:rsidRDefault="000F7189" w:rsidP="00D73160">
      <w:pPr>
        <w:pStyle w:val="Heading4"/>
      </w:pPr>
    </w:p>
    <w:p w14:paraId="685154C2" w14:textId="70C6B155" w:rsidR="00D73160" w:rsidRDefault="00D73160" w:rsidP="00D73160">
      <w:pPr>
        <w:pStyle w:val="Heading4"/>
      </w:pPr>
      <w:r>
        <w:t>Most recent polls show this isn’t true – Biden is ahead but specifically not a shoo-in and still building.</w:t>
      </w:r>
    </w:p>
    <w:p w14:paraId="132D8B85" w14:textId="77777777" w:rsidR="00D73160" w:rsidRPr="00F87D1E" w:rsidRDefault="00D73160" w:rsidP="00D73160">
      <w:r w:rsidRPr="00F87D1E">
        <w:t xml:space="preserve">Domenico </w:t>
      </w:r>
      <w:r w:rsidRPr="00F87D1E">
        <w:rPr>
          <w:rStyle w:val="Style13ptBold"/>
        </w:rPr>
        <w:t>Montanaro June 17, 2020</w:t>
      </w:r>
      <w:r w:rsidRPr="00F87D1E">
        <w:t xml:space="preserve"> 2020 Electoral Map Ratings: Biden Has An Edge Over Trump, With 5 Months To Go</w:t>
      </w:r>
      <w:r>
        <w:t xml:space="preserve"> </w:t>
      </w:r>
      <w:hyperlink r:id="rId98" w:history="1">
        <w:r w:rsidRPr="00F87D1E">
          <w:rPr>
            <w:rStyle w:val="Hyperlink"/>
          </w:rPr>
          <w:t>https://www.npr.org/2020/06/17/877951588/2020-electoral-map-ratings-biden-has-an-edge-over-trump-with-5-months-to-go</w:t>
        </w:r>
      </w:hyperlink>
    </w:p>
    <w:p w14:paraId="554E1627" w14:textId="77777777" w:rsidR="00D73160" w:rsidRPr="00F87D1E" w:rsidRDefault="00D73160" w:rsidP="00D73160">
      <w:r w:rsidRPr="00F87D1E">
        <w:t xml:space="preserve">President </w:t>
      </w:r>
      <w:r w:rsidRPr="003B0296">
        <w:rPr>
          <w:rStyle w:val="StyleUnderline"/>
          <w:highlight w:val="cyan"/>
        </w:rPr>
        <w:t>Trump is in a political hole</w:t>
      </w:r>
      <w:r w:rsidRPr="00F87D1E">
        <w:t xml:space="preserve"> and has a lot of ground to make up over the next five months if he hopes to win another term, an NPR analysis of the Electoral College map finds.</w:t>
      </w:r>
      <w:r>
        <w:t xml:space="preserve"> </w:t>
      </w:r>
      <w:r w:rsidRPr="00F87D1E">
        <w:t xml:space="preserve">Given his handling of the coronavirus and protests over racism and police brutality in the first six months of this year, </w:t>
      </w:r>
      <w:r w:rsidRPr="003B0296">
        <w:rPr>
          <w:rStyle w:val="StyleUnderline"/>
          <w:highlight w:val="cyan"/>
        </w:rPr>
        <w:t>Trump has slipped in many of the key swing states</w:t>
      </w:r>
      <w:r w:rsidRPr="00F87D1E">
        <w:t xml:space="preserve"> he won in 2016, such as Michigan, which now appears to </w:t>
      </w:r>
      <w:r w:rsidRPr="003B0296">
        <w:rPr>
          <w:rStyle w:val="StyleUnderline"/>
          <w:highlight w:val="cyan"/>
        </w:rPr>
        <w:t>lean toward</w:t>
      </w:r>
      <w:r w:rsidRPr="00F87D1E">
        <w:t xml:space="preserve"> former Vice President Joe </w:t>
      </w:r>
      <w:r w:rsidRPr="003B0296">
        <w:rPr>
          <w:rStyle w:val="StyleUnderline"/>
          <w:highlight w:val="cyan"/>
        </w:rPr>
        <w:t>Biden.</w:t>
      </w:r>
      <w:r w:rsidRPr="00F87D1E">
        <w:t xml:space="preserve"> The percentage of people disapproving of the job Trump is doing is at near-record highs for his presidency, and the intensity of the opposition is higher than for any past president.</w:t>
      </w:r>
      <w:r>
        <w:t xml:space="preserve"> </w:t>
      </w:r>
      <w:r w:rsidRPr="00F87D1E">
        <w:t>Our analysis puts states in one of these categories:</w:t>
      </w:r>
      <w:r>
        <w:t xml:space="preserve"> </w:t>
      </w:r>
      <w:r w:rsidRPr="00F87D1E">
        <w:t>Likely Republican or likely Democratic:</w:t>
      </w:r>
      <w:r>
        <w:t xml:space="preserve"> </w:t>
      </w:r>
      <w:r w:rsidRPr="00F87D1E">
        <w:t>states that appear firmly behind one candidate and are not expected to be heavily contested.</w:t>
      </w:r>
      <w:r>
        <w:t xml:space="preserve"> </w:t>
      </w:r>
      <w:r w:rsidRPr="00F87D1E">
        <w:t>Lean Republican or lean Democratic:</w:t>
      </w:r>
      <w:r>
        <w:t xml:space="preserve"> </w:t>
      </w:r>
      <w:r w:rsidRPr="00F87D1E">
        <w:t>states that appear to favor one candidate but remain competitive.</w:t>
      </w:r>
      <w:r>
        <w:t xml:space="preserve"> </w:t>
      </w:r>
      <w:r w:rsidRPr="00F87D1E">
        <w:t>Toss-up:</w:t>
      </w:r>
      <w:r>
        <w:t xml:space="preserve"> </w:t>
      </w:r>
      <w:r w:rsidRPr="00F87D1E">
        <w:t>the most competitive states that either Trump or Biden has a good chance to win.</w:t>
      </w:r>
      <w:r>
        <w:t xml:space="preserve"> </w:t>
      </w:r>
      <w:r w:rsidRPr="00F87D1E">
        <w:t>To win the presidency, a candidate needs 270 electoral votes, a majority of the 538 electoral votes available across the 50 states and Washington, D.C. Most states are not very competitive. Their demographics and partisan voting histories make them likely to go to the same party they've broken for in recent elections, such as heavily Democratic California and heavily Republican Oklahoma.</w:t>
      </w:r>
      <w:r>
        <w:t xml:space="preserve"> </w:t>
      </w:r>
      <w:r w:rsidRPr="00F87D1E">
        <w:t>In this presidential election, our analysis finds just 16 states are competitive, in addition to two electoral votes in states that award some by individual congressional districts — that they either only lean toward one candidate or are pure toss-ups. Just eight states and one of the congressional districts are considered pure toss-ups.</w:t>
      </w:r>
      <w:r>
        <w:t xml:space="preserve"> </w:t>
      </w:r>
      <w:r w:rsidRPr="00F87D1E">
        <w:t>Viewed another way: About 45% of the U.S. population lives in the lean and toss-up states that will determine the presidential election, and less than a quarter of Americans live in the most competitive toss-up states.</w:t>
      </w:r>
      <w:r>
        <w:t xml:space="preserve"> </w:t>
      </w:r>
      <w:r w:rsidRPr="003B0296">
        <w:rPr>
          <w:rStyle w:val="StyleUnderline"/>
          <w:highlight w:val="cyan"/>
        </w:rPr>
        <w:t>Biden starts with a 238 to 186 advantage over Trump</w:t>
      </w:r>
      <w:r w:rsidRPr="00F87D1E">
        <w:t xml:space="preserve">, when including states that lean in either candidate's direction or that they're likely to win. </w:t>
      </w:r>
      <w:r w:rsidRPr="003B0296">
        <w:rPr>
          <w:rStyle w:val="StyleUnderline"/>
          <w:highlight w:val="cyan"/>
        </w:rPr>
        <w:t>But Biden is no shoo-in. The analysis finds he's still 32 electoral votes short of the 270 he would need, and the Democrat needs to peel off key states Trump won in 2016 to get over the line</w:t>
      </w:r>
      <w:r w:rsidRPr="00F87D1E">
        <w:t>.</w:t>
      </w:r>
    </w:p>
    <w:p w14:paraId="76791E20" w14:textId="77777777" w:rsidR="00D73160" w:rsidRDefault="00D73160" w:rsidP="009B0760"/>
    <w:p w14:paraId="0C7B3FA0" w14:textId="26CDFCC4" w:rsidR="004A0565" w:rsidRDefault="004A0565" w:rsidP="004A0565">
      <w:pPr>
        <w:pStyle w:val="Heading3"/>
      </w:pPr>
      <w:bookmarkStart w:id="9" w:name="_Hlk43140648"/>
      <w:r>
        <w:t>A2: Polls Bad</w:t>
      </w:r>
    </w:p>
    <w:p w14:paraId="49DEE87B" w14:textId="77777777" w:rsidR="004A0565" w:rsidRDefault="004A0565" w:rsidP="004A0565">
      <w:pPr>
        <w:pStyle w:val="Heading4"/>
      </w:pPr>
      <w:r>
        <w:t>Polls are the best metric we have, even if one is wrong, collectively they are robust, our cards accumulate a number of polls together.</w:t>
      </w:r>
    </w:p>
    <w:p w14:paraId="0789A069" w14:textId="77777777" w:rsidR="004A0565" w:rsidRDefault="004A0565" w:rsidP="004A0565"/>
    <w:p w14:paraId="45DB9AEF" w14:textId="77777777" w:rsidR="004A0565" w:rsidRDefault="004A0565" w:rsidP="004A0565">
      <w:pPr>
        <w:pStyle w:val="Heading4"/>
      </w:pPr>
      <w:r>
        <w:t>Anti-poll rhetoric is fabricated and inaccurate – “spin” and punditry are cause for inaccuracy, solely relying on cumulative polls is the best option – 2016 proves and Nate Silver agrees.</w:t>
      </w:r>
    </w:p>
    <w:p w14:paraId="14D3A4E9" w14:textId="77777777" w:rsidR="004A0565" w:rsidRPr="00D131A8" w:rsidRDefault="004A0565" w:rsidP="004A0565">
      <w:r w:rsidRPr="00BD21AB">
        <w:rPr>
          <w:rStyle w:val="Style13ptBold"/>
        </w:rPr>
        <w:t>Graham 20</w:t>
      </w:r>
      <w:r>
        <w:t xml:space="preserve"> (David A., March 2020, The Atlantic, “What Does Nate Silver Know?”, </w:t>
      </w:r>
      <w:hyperlink r:id="rId99" w:history="1">
        <w:r w:rsidRPr="00B75949">
          <w:rPr>
            <w:rStyle w:val="Hyperlink"/>
          </w:rPr>
          <w:t>https://www.theatlantic.com/magazine/archive/2020/03/can-you-still-trust-nate-silver/605521/</w:t>
        </w:r>
      </w:hyperlink>
      <w:r>
        <w:t xml:space="preserve">) </w:t>
      </w:r>
    </w:p>
    <w:p w14:paraId="166A2935" w14:textId="77777777" w:rsidR="004A0565" w:rsidRPr="00F233D8" w:rsidRDefault="004A0565" w:rsidP="004A0565">
      <w:pPr>
        <w:rPr>
          <w:rStyle w:val="StyleUnderline"/>
        </w:rPr>
      </w:pPr>
      <w:r w:rsidRPr="006E16EC">
        <w:rPr>
          <w:sz w:val="12"/>
        </w:rPr>
        <w:t xml:space="preserve">In november, </w:t>
      </w:r>
      <w:r w:rsidRPr="00A0383D">
        <w:rPr>
          <w:rStyle w:val="StyleUnderline"/>
        </w:rPr>
        <w:t>I visited FiveThirtyEight’s</w:t>
      </w:r>
      <w:r w:rsidRPr="006E16EC">
        <w:rPr>
          <w:sz w:val="12"/>
        </w:rPr>
        <w:t xml:space="preserve"> offices in New York on picture day. For journalists who style themselves as nerds, the formal photo shoot was a mild form of torture. </w:t>
      </w:r>
      <w:r w:rsidRPr="00A0383D">
        <w:rPr>
          <w:rStyle w:val="StyleUnderline"/>
        </w:rPr>
        <w:t>Nate Silver,</w:t>
      </w:r>
      <w:r w:rsidRPr="006E16EC">
        <w:rPr>
          <w:sz w:val="12"/>
        </w:rPr>
        <w:t xml:space="preserve"> the site’s founder, donned a blazer, forced a smile for his headshot, then snuck away to get back to work on the site’s 2020 primary forecast. Though FiveThirtyEight now has a staff of about 35, covering sports, pop culture, and more, the site’s essential element is still the elaborate models Silver himself builds to predict elections. Silver, a former management consultant and professional poker player, got into the political-forecasting business in 2007, after growing frustrated by coverage of the Democratic primary on cable news. He could scarcely believe how bad the analysis was—based on little more than hunches and hoary wisdom, and either ignoring opinion polls or misusing them to create false narratives of momentum. </w:t>
      </w:r>
      <w:r w:rsidRPr="00A0383D">
        <w:rPr>
          <w:rStyle w:val="StyleUnderline"/>
        </w:rPr>
        <w:t xml:space="preserve">Exasperated by the guesswork of pundits, </w:t>
      </w:r>
      <w:r w:rsidRPr="003B0296">
        <w:rPr>
          <w:rStyle w:val="StyleUnderline"/>
          <w:highlight w:val="cyan"/>
        </w:rPr>
        <w:t>Silver championed</w:t>
      </w:r>
      <w:r w:rsidRPr="00A0383D">
        <w:rPr>
          <w:rStyle w:val="StyleUnderline"/>
        </w:rPr>
        <w:t xml:space="preserve"> the more </w:t>
      </w:r>
      <w:r w:rsidRPr="003B0296">
        <w:rPr>
          <w:rStyle w:val="StyleUnderline"/>
          <w:highlight w:val="cyan"/>
        </w:rPr>
        <w:t>objective</w:t>
      </w:r>
      <w:r w:rsidRPr="00A0383D">
        <w:rPr>
          <w:rStyle w:val="StyleUnderline"/>
        </w:rPr>
        <w:t xml:space="preserve"> science of polling. He </w:t>
      </w:r>
      <w:r w:rsidRPr="003B0296">
        <w:rPr>
          <w:rStyle w:val="StyleUnderline"/>
          <w:highlight w:val="cyan"/>
        </w:rPr>
        <w:t>aggregated polls,</w:t>
      </w:r>
      <w:r w:rsidRPr="00A0383D">
        <w:rPr>
          <w:rStyle w:val="StyleUnderline"/>
        </w:rPr>
        <w:t xml:space="preserve"> grading and weighting them to predict the outcome of the election—</w:t>
      </w:r>
      <w:r w:rsidRPr="006E16EC">
        <w:rPr>
          <w:sz w:val="12"/>
        </w:rPr>
        <w:t xml:space="preserve">an egalitarian project that sought to replace the opinionating of insiders with quantitative analysis of voter sentiment. Silver’s wonky assurance seemed of a piece with the professorial cool of Barack Obama, whose victory he predicted in 2008, and again in 2012, when FiveThirtyEight correctly forecast the results in every state. </w:t>
      </w:r>
      <w:r w:rsidRPr="00E21E98">
        <w:rPr>
          <w:rStyle w:val="StyleUnderline"/>
        </w:rPr>
        <w:t>Then came 2016. Like most journalists, Silver initially underestimated Donald Trump, dismissing his chances of winning the Republican nomination. It was</w:t>
      </w:r>
      <w:r w:rsidRPr="00A0383D">
        <w:rPr>
          <w:rStyle w:val="StyleUnderline"/>
        </w:rPr>
        <w:t xml:space="preserve"> a rare embarrassment, one that </w:t>
      </w:r>
      <w:r w:rsidRPr="003B0296">
        <w:rPr>
          <w:rStyle w:val="StyleUnderline"/>
          <w:highlight w:val="cyan"/>
        </w:rPr>
        <w:t>Silver attributed to losing sight of</w:t>
      </w:r>
      <w:r w:rsidRPr="00A0383D">
        <w:rPr>
          <w:rStyle w:val="StyleUnderline"/>
        </w:rPr>
        <w:t xml:space="preserve"> a fundamental principle: Trust </w:t>
      </w:r>
      <w:r w:rsidRPr="003B0296">
        <w:rPr>
          <w:rStyle w:val="StyleUnderline"/>
          <w:highlight w:val="cyan"/>
        </w:rPr>
        <w:t>the polls. Trump had consistently led</w:t>
      </w:r>
      <w:r w:rsidRPr="00A0383D">
        <w:rPr>
          <w:rStyle w:val="StyleUnderline"/>
        </w:rPr>
        <w:t xml:space="preserve"> in surveys of GOP voters, but Silver had succumbed to the conventional wisdom that the interloper couldn’t possibly prevail.</w:t>
      </w:r>
      <w:r>
        <w:rPr>
          <w:rStyle w:val="StyleUnderline"/>
        </w:rPr>
        <w:t xml:space="preserve"> </w:t>
      </w:r>
      <w:r w:rsidRPr="003B0296">
        <w:rPr>
          <w:rStyle w:val="StyleUnderline"/>
          <w:highlight w:val="cyan"/>
        </w:rPr>
        <w:t>By the</w:t>
      </w:r>
      <w:r w:rsidRPr="00A0383D">
        <w:rPr>
          <w:rStyle w:val="StyleUnderline"/>
        </w:rPr>
        <w:t xml:space="preserve"> eve of the </w:t>
      </w:r>
      <w:r w:rsidRPr="003B0296">
        <w:rPr>
          <w:rStyle w:val="StyleUnderline"/>
          <w:highlight w:val="cyan"/>
        </w:rPr>
        <w:t>general</w:t>
      </w:r>
      <w:r w:rsidRPr="00A0383D">
        <w:rPr>
          <w:rStyle w:val="StyleUnderline"/>
        </w:rPr>
        <w:t xml:space="preserve"> election, </w:t>
      </w:r>
      <w:r w:rsidRPr="003B0296">
        <w:rPr>
          <w:rStyle w:val="StyleUnderline"/>
          <w:highlight w:val="cyan"/>
        </w:rPr>
        <w:t>Silver had come to believe that Trump had a path to victory</w:t>
      </w:r>
      <w:r w:rsidRPr="00A0383D">
        <w:rPr>
          <w:rStyle w:val="StyleUnderline"/>
        </w:rPr>
        <w:t xml:space="preserve">. FiveThirtyEight predicted that he had a 29 percent chance of winning—significantly </w:t>
      </w:r>
      <w:r w:rsidRPr="003B0296">
        <w:rPr>
          <w:rStyle w:val="StyleUnderline"/>
          <w:highlight w:val="cyan"/>
        </w:rPr>
        <w:t>higher than</w:t>
      </w:r>
      <w:r w:rsidRPr="00A0383D">
        <w:rPr>
          <w:rStyle w:val="StyleUnderline"/>
        </w:rPr>
        <w:t xml:space="preserve"> the predictions of The New York Times’ </w:t>
      </w:r>
      <w:r w:rsidRPr="003B0296">
        <w:rPr>
          <w:rStyle w:val="StyleUnderline"/>
          <w:highlight w:val="cyan"/>
        </w:rPr>
        <w:t>The Upshot</w:t>
      </w:r>
      <w:r w:rsidRPr="00A0383D">
        <w:rPr>
          <w:rStyle w:val="StyleUnderline"/>
        </w:rPr>
        <w:t xml:space="preserve"> (15 percent) </w:t>
      </w:r>
      <w:r w:rsidRPr="003B0296">
        <w:rPr>
          <w:rStyle w:val="StyleUnderline"/>
          <w:highlight w:val="cyan"/>
        </w:rPr>
        <w:t>or</w:t>
      </w:r>
      <w:r w:rsidRPr="00A0383D">
        <w:rPr>
          <w:rStyle w:val="StyleUnderline"/>
        </w:rPr>
        <w:t xml:space="preserve"> the Princeton Election Consortium’s </w:t>
      </w:r>
      <w:r w:rsidRPr="003B0296">
        <w:rPr>
          <w:rStyle w:val="StyleUnderline"/>
          <w:highlight w:val="cyan"/>
        </w:rPr>
        <w:t>Sam Wang</w:t>
      </w:r>
      <w:r w:rsidRPr="00A0383D">
        <w:rPr>
          <w:rStyle w:val="StyleUnderline"/>
        </w:rPr>
        <w:t xml:space="preserve"> (7 percent). </w:t>
      </w:r>
      <w:r w:rsidRPr="003B0296">
        <w:rPr>
          <w:rStyle w:val="StyleUnderline"/>
          <w:highlight w:val="cyan"/>
        </w:rPr>
        <w:t>Ryan Grim</w:t>
      </w:r>
      <w:r w:rsidRPr="00A0383D">
        <w:rPr>
          <w:rStyle w:val="StyleUnderline"/>
        </w:rPr>
        <w:t xml:space="preserve"> of HuffPost accused Silver of inflating Trump’s chances. Citing HuffPost’s prediction that Hillary Clinton had a 98 percent chance of winning, Grim wrote that if you have faith in the numbers, “you can relax. She’s got this.”</w:t>
      </w:r>
      <w:r>
        <w:rPr>
          <w:rStyle w:val="StyleUnderline"/>
        </w:rPr>
        <w:t xml:space="preserve"> </w:t>
      </w:r>
      <w:r w:rsidRPr="006E16EC">
        <w:rPr>
          <w:sz w:val="12"/>
        </w:rPr>
        <w:t xml:space="preserve">She did not, in fact, have it. </w:t>
      </w:r>
      <w:r w:rsidRPr="00A0383D">
        <w:rPr>
          <w:rStyle w:val="StyleUnderline"/>
        </w:rPr>
        <w:t>After Trump’s victory, pollsters and prognosticators became targets of derision</w:t>
      </w:r>
      <w:r w:rsidRPr="006E16EC">
        <w:rPr>
          <w:sz w:val="12"/>
        </w:rPr>
        <w:t xml:space="preserve">. Critics alleged that rapid partisan realignment, unpredictable voter turnout, and the demise of the landline had rendered poll-based predictions obsolete. Though he had been savaged days earlier for overestimating Trump’s chances, </w:t>
      </w:r>
      <w:r w:rsidRPr="00F233D8">
        <w:rPr>
          <w:rStyle w:val="StyleUnderline"/>
        </w:rPr>
        <w:t>Silver, as the leader of the data revolution, now absorbed criticism for its failure to foresee Trump’s victory. “The entire 2016 campaign season was … characterized by a series of spectacular Silver blunders,” read a typical critique, in Current Affairs. It ran under the headline “Why You Should Never, Ever Listen to Nate Silver.”</w:t>
      </w:r>
      <w:r>
        <w:rPr>
          <w:rStyle w:val="StyleUnderline"/>
        </w:rPr>
        <w:t xml:space="preserve"> </w:t>
      </w:r>
      <w:r w:rsidRPr="00F233D8">
        <w:rPr>
          <w:rStyle w:val="StyleUnderline"/>
        </w:rPr>
        <w:t xml:space="preserve">As the 2020 race begins in earnest, the question of whether to listen to Nate Silver returns to the fore, which is why I was visiting FiveThirtyEight. </w:t>
      </w:r>
      <w:r w:rsidRPr="003B0296">
        <w:rPr>
          <w:rStyle w:val="StyleUnderline"/>
          <w:highlight w:val="cyan"/>
        </w:rPr>
        <w:t xml:space="preserve">Silver </w:t>
      </w:r>
      <w:r w:rsidRPr="00E34F05">
        <w:rPr>
          <w:rStyle w:val="StyleUnderline"/>
        </w:rPr>
        <w:t xml:space="preserve">believes he </w:t>
      </w:r>
      <w:r w:rsidRPr="003B0296">
        <w:rPr>
          <w:rStyle w:val="StyleUnderline"/>
          <w:highlight w:val="cyan"/>
        </w:rPr>
        <w:t>got 2016 right</w:t>
      </w:r>
      <w:r w:rsidRPr="00F233D8">
        <w:rPr>
          <w:rStyle w:val="StyleUnderline"/>
        </w:rPr>
        <w:t xml:space="preserve">—it’s </w:t>
      </w:r>
      <w:r w:rsidRPr="003B0296">
        <w:rPr>
          <w:rStyle w:val="StyleUnderline"/>
          <w:highlight w:val="cyan"/>
        </w:rPr>
        <w:t>everyone else</w:t>
      </w:r>
      <w:r w:rsidRPr="00F233D8">
        <w:rPr>
          <w:rStyle w:val="StyleUnderline"/>
        </w:rPr>
        <w:t xml:space="preserve"> who </w:t>
      </w:r>
      <w:r w:rsidRPr="003B0296">
        <w:rPr>
          <w:rStyle w:val="StyleUnderline"/>
          <w:highlight w:val="cyan"/>
        </w:rPr>
        <w:t>got it wrong</w:t>
      </w:r>
      <w:r w:rsidRPr="00F233D8">
        <w:rPr>
          <w:rStyle w:val="StyleUnderline"/>
        </w:rPr>
        <w:t>, and in ways that could lead the media to get 2020 wrong as well.</w:t>
      </w:r>
      <w:r w:rsidRPr="006E16EC">
        <w:rPr>
          <w:sz w:val="12"/>
        </w:rPr>
        <w:t xml:space="preserve"> “I think the 2016 campaign exposed whatever your bad habits were as a newsroom,” Silver told me. “But no one actually seems to have learned very many lessons in 2016.” From December 2015: The front-runner fallacy </w:t>
      </w:r>
      <w:r w:rsidRPr="00A0383D">
        <w:rPr>
          <w:rStyle w:val="StyleUnderline"/>
        </w:rPr>
        <w:t xml:space="preserve">Silver insists that polling is still up to the task of measuring voter sentiment in the Trump era. In 2016, </w:t>
      </w:r>
      <w:r w:rsidRPr="003B0296">
        <w:rPr>
          <w:rStyle w:val="StyleUnderline"/>
          <w:highlight w:val="cyan"/>
        </w:rPr>
        <w:t>national polls found Clinton leading by three point</w:t>
      </w:r>
      <w:r w:rsidRPr="00A0383D">
        <w:rPr>
          <w:rStyle w:val="StyleUnderline"/>
        </w:rPr>
        <w:t xml:space="preserve">s on average. In fact, </w:t>
      </w:r>
      <w:r w:rsidRPr="003B0296">
        <w:rPr>
          <w:rStyle w:val="StyleUnderline"/>
          <w:highlight w:val="cyan"/>
        </w:rPr>
        <w:t>she won the</w:t>
      </w:r>
      <w:r w:rsidRPr="00A0383D">
        <w:rPr>
          <w:rStyle w:val="StyleUnderline"/>
        </w:rPr>
        <w:t xml:space="preserve"> national </w:t>
      </w:r>
      <w:r w:rsidRPr="003B0296">
        <w:rPr>
          <w:rStyle w:val="StyleUnderline"/>
          <w:highlight w:val="cyan"/>
        </w:rPr>
        <w:t>popular vote by</w:t>
      </w:r>
      <w:r w:rsidRPr="00A0383D">
        <w:rPr>
          <w:rStyle w:val="StyleUnderline"/>
        </w:rPr>
        <w:t xml:space="preserve"> about </w:t>
      </w:r>
      <w:r w:rsidRPr="003B0296">
        <w:rPr>
          <w:rStyle w:val="StyleUnderline"/>
          <w:highlight w:val="cyan"/>
        </w:rPr>
        <w:t>two</w:t>
      </w:r>
      <w:r w:rsidRPr="00A0383D">
        <w:rPr>
          <w:rStyle w:val="StyleUnderline"/>
        </w:rPr>
        <w:t xml:space="preserve"> percentage points—making those polls more accurate than they had been in 2012.</w:t>
      </w:r>
      <w:r w:rsidRPr="006E16EC">
        <w:rPr>
          <w:sz w:val="12"/>
        </w:rPr>
        <w:t xml:space="preserve"> State polls fared worse—some overestimated Clinton’s support, while others underestimated it—but they weren’t bad by historical standards. (Silver arrived at Trump’s 29 percent chance of winning—roughly the same chance the campaign gave itself—by accounting in his model for possible variation in state polls.) Polling in the 2018 midterm elections proved highly accurate, correctly anticipating the wave of Democratic victories that handed the party control of the House of Representatives. “In some ways, polling is the only way in which the Trump presidency has been normal,” Silver said. As he sees it, </w:t>
      </w:r>
      <w:r w:rsidRPr="003B0296">
        <w:rPr>
          <w:rStyle w:val="StyleUnderline"/>
          <w:highlight w:val="cyan"/>
        </w:rPr>
        <w:t>the problems stem</w:t>
      </w:r>
      <w:r w:rsidRPr="00F233D8">
        <w:rPr>
          <w:rStyle w:val="StyleUnderline"/>
        </w:rPr>
        <w:t xml:space="preserve"> not from the polls but </w:t>
      </w:r>
      <w:r w:rsidRPr="003B0296">
        <w:rPr>
          <w:rStyle w:val="StyleUnderline"/>
          <w:highlight w:val="cyan"/>
        </w:rPr>
        <w:t xml:space="preserve">from </w:t>
      </w:r>
      <w:r w:rsidRPr="00AD0B06">
        <w:rPr>
          <w:rStyle w:val="StyleUnderline"/>
        </w:rPr>
        <w:t xml:space="preserve">how </w:t>
      </w:r>
      <w:r w:rsidRPr="003B0296">
        <w:rPr>
          <w:rStyle w:val="StyleUnderline"/>
          <w:highlight w:val="cyan"/>
        </w:rPr>
        <w:t xml:space="preserve">the press </w:t>
      </w:r>
      <w:r w:rsidRPr="00AD0B06">
        <w:rPr>
          <w:rStyle w:val="StyleUnderline"/>
        </w:rPr>
        <w:t>interprets</w:t>
      </w:r>
      <w:r w:rsidRPr="00F233D8">
        <w:rPr>
          <w:rStyle w:val="StyleUnderline"/>
        </w:rPr>
        <w:t xml:space="preserve"> them.</w:t>
      </w:r>
      <w:r w:rsidRPr="006E16EC">
        <w:rPr>
          <w:sz w:val="12"/>
        </w:rPr>
        <w:t xml:space="preserve"> During the long run-up to the 2020 primary season, he saw pundits fall into familiar traps. </w:t>
      </w:r>
      <w:r w:rsidRPr="00F233D8">
        <w:rPr>
          <w:rStyle w:val="StyleUnderline"/>
        </w:rPr>
        <w:t>The same sort of commentators who expected Trump to collapse four years ago have consistently predicted a Joe Biden implosion that, as of this writing, has yet to happen—perhaps in part because Biden’s core supporters, like Trump’s, are members of demographics underrepresented in the press</w:t>
      </w:r>
      <w:r w:rsidRPr="006E16EC">
        <w:rPr>
          <w:sz w:val="12"/>
        </w:rPr>
        <w:t xml:space="preserve"> (for Trump, non-college-educated voters and rural voters; for Biden, non-college-educated voters and black voters). Despite Biden’s durable lead, the press has been quick to crown a series of front-runners in waiting, from Kamala Harris to Elizabeth Warren to Pete Buttigieg—all while largely ignoring Biden’s most persistent rival for the top spot in the polls: Bernie Sanders. </w:t>
      </w:r>
      <w:r w:rsidRPr="00F233D8">
        <w:rPr>
          <w:rStyle w:val="StyleUnderline"/>
        </w:rPr>
        <w:t>To locate story lines where they don’t exist, commentators seize on outlier polls</w:t>
      </w:r>
      <w:r w:rsidRPr="006E16EC">
        <w:rPr>
          <w:sz w:val="12"/>
        </w:rPr>
        <w:t xml:space="preserve">, like the one from Monmouth University in August that suggested a closer race than any previous survey had. (That single snapshot was covered so breathlessly that the director of the university’s polling institute took the rare step of publicly noting how much it deviated from the others.) </w:t>
      </w:r>
      <w:r w:rsidRPr="00F233D8">
        <w:rPr>
          <w:rStyle w:val="StyleUnderline"/>
        </w:rPr>
        <w:t xml:space="preserve">Or </w:t>
      </w:r>
      <w:r w:rsidRPr="003B0296">
        <w:rPr>
          <w:rStyle w:val="StyleUnderline"/>
          <w:highlight w:val="cyan"/>
        </w:rPr>
        <w:t>pundits rely</w:t>
      </w:r>
      <w:r w:rsidRPr="00F233D8">
        <w:rPr>
          <w:rStyle w:val="StyleUnderline"/>
        </w:rPr>
        <w:t xml:space="preserve"> instead </w:t>
      </w:r>
      <w:r w:rsidRPr="003B0296">
        <w:rPr>
          <w:rStyle w:val="StyleUnderline"/>
          <w:highlight w:val="cyan"/>
        </w:rPr>
        <w:t>on</w:t>
      </w:r>
      <w:r w:rsidRPr="00F233D8">
        <w:rPr>
          <w:rStyle w:val="StyleUnderline"/>
        </w:rPr>
        <w:t xml:space="preserve"> what Silver described to me as </w:t>
      </w:r>
      <w:r w:rsidRPr="003B0296">
        <w:rPr>
          <w:rStyle w:val="StyleUnderline"/>
          <w:highlight w:val="cyan"/>
        </w:rPr>
        <w:t>“stylized facts”: A</w:t>
      </w:r>
      <w:r w:rsidRPr="00F233D8">
        <w:rPr>
          <w:rStyle w:val="StyleUnderline"/>
        </w:rPr>
        <w:t xml:space="preserve"> strong </w:t>
      </w:r>
      <w:r w:rsidRPr="003B0296">
        <w:rPr>
          <w:rStyle w:val="StyleUnderline"/>
          <w:highlight w:val="cyan"/>
        </w:rPr>
        <w:t>debate</w:t>
      </w:r>
      <w:r w:rsidRPr="00F233D8">
        <w:rPr>
          <w:rStyle w:val="StyleUnderline"/>
        </w:rPr>
        <w:t xml:space="preserve"> performance </w:t>
      </w:r>
      <w:r w:rsidRPr="003B0296">
        <w:rPr>
          <w:rStyle w:val="StyleUnderline"/>
          <w:highlight w:val="cyan"/>
        </w:rPr>
        <w:t>or fundraising</w:t>
      </w:r>
      <w:r w:rsidRPr="00F233D8">
        <w:rPr>
          <w:rStyle w:val="StyleUnderline"/>
        </w:rPr>
        <w:t xml:space="preserve"> quarter will kick off a round of coverage of a candidate’s supposed surge, </w:t>
      </w:r>
      <w:r w:rsidRPr="003B0296">
        <w:rPr>
          <w:rStyle w:val="StyleUnderline"/>
          <w:highlight w:val="cyan"/>
        </w:rPr>
        <w:t>even if polls don’t detect</w:t>
      </w:r>
      <w:r w:rsidRPr="00F233D8">
        <w:rPr>
          <w:rStyle w:val="StyleUnderline"/>
        </w:rPr>
        <w:t xml:space="preserve"> much </w:t>
      </w:r>
      <w:r w:rsidRPr="003B0296">
        <w:rPr>
          <w:rStyle w:val="StyleUnderline"/>
          <w:highlight w:val="cyan"/>
        </w:rPr>
        <w:t>movement</w:t>
      </w:r>
      <w:r w:rsidRPr="006E16EC">
        <w:rPr>
          <w:sz w:val="12"/>
        </w:rPr>
        <w:t xml:space="preserve">. It’s not that these factors don’t matter—they do—but Silver’s work suggests that they don’t matter nearly as much as most journalists imagine. By Silver’s estimation, the average debate performance moves polls about as much as an average week on the trail—and, as Senator Harris can attest, even a well-received moment can take a candidate only so far. What does this mean for coverage of the general election? Regardless of who emerges as the Democratic nominee, 2020 will have a different complexion from 2016: Trump is now an incumbent, not a curiosity, and his opponent won’t be Hillary Clinton. But </w:t>
      </w:r>
      <w:r w:rsidRPr="006E16EC">
        <w:rPr>
          <w:rStyle w:val="StyleUnderline"/>
        </w:rPr>
        <w:t>a tight race with a polarized electorate offers plenty of chances to repeat common mistakes.</w:t>
      </w:r>
      <w:r w:rsidRPr="006E16EC">
        <w:rPr>
          <w:sz w:val="12"/>
        </w:rPr>
        <w:t xml:space="preserve"> Yascha Mounk: </w:t>
      </w:r>
      <w:r w:rsidRPr="006E16EC">
        <w:rPr>
          <w:rStyle w:val="StyleUnderline"/>
        </w:rPr>
        <w:t>Trump could win again In Silver’s view</w:t>
      </w:r>
      <w:r w:rsidRPr="00F233D8">
        <w:rPr>
          <w:rStyle w:val="StyleUnderline"/>
        </w:rPr>
        <w:t xml:space="preserve">, the media were overconfident in a Clinton </w:t>
      </w:r>
      <w:r w:rsidRPr="003B0296">
        <w:rPr>
          <w:rStyle w:val="StyleUnderline"/>
          <w:highlight w:val="cyan"/>
        </w:rPr>
        <w:t>victory because of long-held assumptions about the mechanics of American politics</w:t>
      </w:r>
      <w:r w:rsidRPr="00F233D8">
        <w:rPr>
          <w:rStyle w:val="StyleUnderline"/>
        </w:rPr>
        <w:t xml:space="preserve">. Take the “ground game”—the business of identifying voters and getting them to the polls. </w:t>
      </w:r>
      <w:r w:rsidRPr="006E16EC">
        <w:rPr>
          <w:sz w:val="12"/>
        </w:rPr>
        <w:t xml:space="preserve">Some pundits initially argued that if the election was close, Clinton’s superior campaign organization would put her over the top; then, after she lost, many flogged her for failing to get out the vote in key states. Yet </w:t>
      </w:r>
      <w:r w:rsidRPr="003B0296">
        <w:rPr>
          <w:rStyle w:val="StyleUnderline"/>
          <w:highlight w:val="cyan"/>
        </w:rPr>
        <w:t xml:space="preserve">decades of political science suggest </w:t>
      </w:r>
      <w:r w:rsidRPr="00AC2FE9">
        <w:rPr>
          <w:rStyle w:val="StyleUnderline"/>
        </w:rPr>
        <w:t xml:space="preserve">that such </w:t>
      </w:r>
      <w:r w:rsidRPr="003B0296">
        <w:rPr>
          <w:rStyle w:val="StyleUnderline"/>
          <w:highlight w:val="cyan"/>
        </w:rPr>
        <w:t>tactics have a</w:t>
      </w:r>
      <w:r w:rsidRPr="006E16EC">
        <w:rPr>
          <w:rStyle w:val="StyleUnderline"/>
        </w:rPr>
        <w:t xml:space="preserve"> relatively </w:t>
      </w:r>
      <w:r w:rsidRPr="003B0296">
        <w:rPr>
          <w:rStyle w:val="StyleUnderline"/>
          <w:highlight w:val="cyan"/>
        </w:rPr>
        <w:t>minor effect</w:t>
      </w:r>
      <w:r w:rsidRPr="006E16EC">
        <w:rPr>
          <w:rStyle w:val="StyleUnderline"/>
        </w:rPr>
        <w:t xml:space="preserve"> on election results</w:t>
      </w:r>
      <w:r w:rsidRPr="006E16EC">
        <w:rPr>
          <w:sz w:val="12"/>
        </w:rPr>
        <w:t>. Based on his analysis of late movement in the race, Silver argues that factors mostly beyond Clinton’s control mattered far more than the success or failure of her canvassers in the Upper Midwest. These factors included Trump’s ability to command the news cycle—</w:t>
      </w:r>
      <w:r w:rsidRPr="00F233D8">
        <w:rPr>
          <w:rStyle w:val="StyleUnderline"/>
        </w:rPr>
        <w:t>Silver has found that earned media is far more valuable than the kind you can buy—and James Comey’s belated reopening of the FBI investigation into Clinton’s use of a private email server, which had a measurable impact on polling.</w:t>
      </w:r>
      <w:r>
        <w:rPr>
          <w:rStyle w:val="StyleUnderline"/>
        </w:rPr>
        <w:t xml:space="preserve"> </w:t>
      </w:r>
      <w:r w:rsidRPr="006E16EC">
        <w:rPr>
          <w:sz w:val="12"/>
        </w:rPr>
        <w:t xml:space="preserve">In part because of Trump’s already prodigious fundraising, the old temptation to overstate the importance of the campaign war chest—and the electioneering efforts it can buy—will once again be present in 2020. As will the press’s quadrennial weakness for the supposedly game-changing gaffe, another Silver bête noire. Obama’s “lipstick on a pig” flap, Clinton’s “deplorables” remark—such moments may reveal aspects of a candidate’s character, but Silver believes the media consistently exaggerate their effect on voter behavior. On other fronts, </w:t>
      </w:r>
      <w:r w:rsidRPr="00F233D8">
        <w:rPr>
          <w:rStyle w:val="StyleUnderline"/>
        </w:rPr>
        <w:t xml:space="preserve">Silver sees the press as overlearning the lessons of 2016. </w:t>
      </w:r>
      <w:r w:rsidRPr="003B0296">
        <w:rPr>
          <w:rStyle w:val="StyleUnderline"/>
          <w:highlight w:val="cyan"/>
        </w:rPr>
        <w:t>Journalists</w:t>
      </w:r>
      <w:r w:rsidRPr="00F233D8">
        <w:rPr>
          <w:rStyle w:val="StyleUnderline"/>
        </w:rPr>
        <w:t xml:space="preserve"> have </w:t>
      </w:r>
      <w:r w:rsidRPr="003B0296">
        <w:rPr>
          <w:rStyle w:val="StyleUnderline"/>
          <w:highlight w:val="cyan"/>
        </w:rPr>
        <w:t>obsessed over Russian interference</w:t>
      </w:r>
      <w:r w:rsidRPr="00F233D8">
        <w:rPr>
          <w:rStyle w:val="StyleUnderline"/>
        </w:rPr>
        <w:t xml:space="preserve"> in elections, and while foreign meddling is undoubtedly troubling, </w:t>
      </w:r>
      <w:r w:rsidRPr="003B0296">
        <w:rPr>
          <w:rStyle w:val="StyleUnderline"/>
          <w:highlight w:val="cyan"/>
        </w:rPr>
        <w:t>Silver sees no strong evidence that hacking or disinformation swung</w:t>
      </w:r>
      <w:r w:rsidRPr="00F233D8">
        <w:rPr>
          <w:rStyle w:val="StyleUnderline"/>
        </w:rPr>
        <w:t xml:space="preserve"> the </w:t>
      </w:r>
      <w:r w:rsidRPr="003B0296">
        <w:rPr>
          <w:rStyle w:val="StyleUnderline"/>
          <w:highlight w:val="cyan"/>
        </w:rPr>
        <w:t>2016</w:t>
      </w:r>
      <w:r w:rsidRPr="00F233D8">
        <w:rPr>
          <w:rStyle w:val="StyleUnderline"/>
        </w:rPr>
        <w:t xml:space="preserve"> result. “</w:t>
      </w:r>
      <w:r w:rsidRPr="003B0296">
        <w:rPr>
          <w:rStyle w:val="StyleUnderline"/>
          <w:highlight w:val="cyan"/>
        </w:rPr>
        <w:t>There’s a bias toward believing in explanations that involve secrecy</w:t>
      </w:r>
      <w:r w:rsidRPr="00F233D8">
        <w:rPr>
          <w:rStyle w:val="StyleUnderline"/>
        </w:rPr>
        <w:t xml:space="preserve"> or things happening that are hidden,” Silver said. </w:t>
      </w:r>
      <w:r w:rsidRPr="003B0296">
        <w:rPr>
          <w:rStyle w:val="StyleUnderline"/>
          <w:highlight w:val="cyan"/>
        </w:rPr>
        <w:t>The most important factors,</w:t>
      </w:r>
      <w:r w:rsidRPr="00F233D8">
        <w:rPr>
          <w:rStyle w:val="StyleUnderline"/>
        </w:rPr>
        <w:t xml:space="preserve"> he believes, </w:t>
      </w:r>
      <w:r w:rsidRPr="003B0296">
        <w:rPr>
          <w:rStyle w:val="StyleUnderline"/>
          <w:highlight w:val="cyan"/>
        </w:rPr>
        <w:t>are</w:t>
      </w:r>
      <w:r w:rsidRPr="00F233D8">
        <w:rPr>
          <w:rStyle w:val="StyleUnderline"/>
        </w:rPr>
        <w:t xml:space="preserve"> right there </w:t>
      </w:r>
      <w:r w:rsidRPr="003B0296">
        <w:rPr>
          <w:rStyle w:val="StyleUnderline"/>
          <w:highlight w:val="cyan"/>
        </w:rPr>
        <w:t>in the numbers.</w:t>
      </w:r>
      <w:r>
        <w:rPr>
          <w:rStyle w:val="StyleUnderline"/>
        </w:rPr>
        <w:t xml:space="preserve"> </w:t>
      </w:r>
      <w:r w:rsidRPr="006E16EC">
        <w:rPr>
          <w:sz w:val="12"/>
        </w:rPr>
        <w:t xml:space="preserve">Silver is now the elder statesman of a growing class of data-based journalists, including his frenemy Nate Cohn of The Upshot, with whom he likes to spar. Despite the beating forecasters took after 2016, quantitative analysis is better integrated into contemporary political coverage than it was before. FiveThirtyEight’s own primary-election model is wildly complex, evidence of Silver’s continued faith in the power of data. For all his success, however, Silver frets that his work is not well understood. During my visit, the FiveThirtyEight staff was in the middle of a debate about how to present election forecasts so the general public can easily comprehend them. Four years ago, the site gave readers a percentage chance that each candidate would win. For the 2018 midterms, it switched to odds: Democrats had a 7-in-8 chance of taking the House; Republicans had a 4-in-5 chance of holding the Senate. Silver’s hunch is that readers find odds easier to understand than percentages, because they can imagine a series of coin flips or rolls of the dice. Delivering forecasts in the clearest way possible is undoubtedly to the good; studies have demonstrated that the public doesn’t grasp probability well. But it’s hard to believe that FiveThirtyEight would have been spared opprobrium had it predicted Trump had a 3-in-10 chance of winning. And convincing readers to trust the model again is more than just a math problem. Silver’s celebrity was never entirely a function of his accuracy. It helped that his predictions were congenial to Obama, and to liberals more generally. (Silver’s name became a staple of Obama-era Democratic fundraising emails, his predictions—sunny and dire alike—invoked to persuade donors to pony up.) His own political views, however, have always tended toward the libertarian and moderate, and as Democrats have moved to the left, Silver’s heresies have drawn new scrutiny. In October, he chastised “Libs” for not giving Trump credit for the death of the Islamic State’s leader, Abu Bakr al-Baghdadi. “Nate Silver has been morphing before our eyes into exactly the kind of bloviator he made his name mocking,” The New Republic announced. But it’s Silver’s devotion to quantitative analysis as much as his politics that has put him at odds with our post-truth moment. Trump’s disregard for facts is singular, but the left, too, has grown more suspicious of technocrats and their pronouncements. Many liberals today see Obama as a president whose achievements were hobbled by bloodless calculations of what seemed possible. They now seek candidates who make grand ideological gestures, even if the math is fuzzy. Silver, to at least some extent, is an emblem of an era when it felt as if any problem could be solved with enough elite brainpower. After Trump’s victory, the major media organizations flagellated themselves for spending too little time with the voters who elected him. To make amends, they sent reporters to Trump country, seeking to understand the sources and strength of the president’s support by lingering in Ohio diners and Pennsylvania factories. The introspection was overdue, and it tracked with Silver’s long-standing belief that journalists spend too much time talking to one another. But this reporting is by definition anecdotal and, to borrow Silver’s term, stylized—an implicit rejection of more analytic approaches to understanding the electorate. </w:t>
      </w:r>
      <w:r w:rsidRPr="00F233D8">
        <w:rPr>
          <w:rStyle w:val="StyleUnderline"/>
        </w:rPr>
        <w:t>For Silver, no number of dispatches from the heartland can deliver the insights that hard data can. “The impulse maybe isn’t bad,” he told me. “But, you know, polls are also a way of talking to voters.”</w:t>
      </w:r>
    </w:p>
    <w:p w14:paraId="4766B29C" w14:textId="77777777" w:rsidR="004A0565" w:rsidRPr="004A0565" w:rsidRDefault="004A0565" w:rsidP="004A0565"/>
    <w:p w14:paraId="38BC8219" w14:textId="77777777" w:rsidR="002243A4" w:rsidRDefault="002243A4" w:rsidP="002243A4">
      <w:pPr>
        <w:pStyle w:val="Heading3"/>
      </w:pPr>
      <w:bookmarkStart w:id="10" w:name="_Hlk43206098"/>
      <w:bookmarkEnd w:id="9"/>
      <w:r>
        <w:t>A2: Coronavirus/ Econ Decline</w:t>
      </w:r>
    </w:p>
    <w:p w14:paraId="32D7CC8E" w14:textId="77777777" w:rsidR="002243A4" w:rsidRDefault="002243A4" w:rsidP="002243A4">
      <w:pPr>
        <w:pStyle w:val="Heading4"/>
      </w:pPr>
      <w:r>
        <w:t>Even if they win that coronavirus or the economy matter now, it isn’t affecting Biden, and it’s short term, foreign policy will become the voter focus in the future – only our evidence is predictive.</w:t>
      </w:r>
    </w:p>
    <w:p w14:paraId="1BCF2467" w14:textId="77777777" w:rsidR="002243A4" w:rsidRPr="00F13AFF" w:rsidRDefault="002243A4" w:rsidP="002243A4">
      <w:r w:rsidRPr="00F13AFF">
        <w:rPr>
          <w:rStyle w:val="Style13ptBold"/>
        </w:rPr>
        <w:t>Foreign Policy 4/9</w:t>
      </w:r>
      <w:r>
        <w:t xml:space="preserve">/20 (“How Republicans View a Biden-Trump Race”, </w:t>
      </w:r>
      <w:hyperlink r:id="rId100" w:history="1">
        <w:r w:rsidRPr="00B75949">
          <w:rPr>
            <w:rStyle w:val="Hyperlink"/>
          </w:rPr>
          <w:t>https://foreignpolicy.com/2020/04/09/5-takes-on-campaign-now-that-its-biden-versus-trump/</w:t>
        </w:r>
      </w:hyperlink>
      <w:r>
        <w:t>) CC</w:t>
      </w:r>
    </w:p>
    <w:p w14:paraId="74B43B76" w14:textId="77777777" w:rsidR="002243A4" w:rsidRDefault="002243A4" w:rsidP="002243A4">
      <w:pPr>
        <w:rPr>
          <w:rStyle w:val="StyleUnderline"/>
        </w:rPr>
      </w:pPr>
      <w:r w:rsidRPr="004F1894">
        <w:rPr>
          <w:sz w:val="8"/>
        </w:rPr>
        <w:t xml:space="preserve">How Republicans View a Biden-Trump Race Our contributors weigh in on Bernie Sanders’s departure from the U.S. presidential race—and what it means for an election campaign overshadowed by the coronavirus. Former U.S. Vice President Joe </w:t>
      </w:r>
      <w:r w:rsidRPr="004A3B9B">
        <w:rPr>
          <w:rStyle w:val="StyleUnderline"/>
        </w:rPr>
        <w:t>Biden is now the last Democratic presidential candidate left standing</w:t>
      </w:r>
      <w:r w:rsidRPr="004F1894">
        <w:rPr>
          <w:sz w:val="8"/>
        </w:rPr>
        <w:t xml:space="preserve">, virtually guaranteeing him the nomination. The coronavirus crisis ensures it will not be a normal campaign. Here are five takes from our Republican Elephants in the Room contributors about what Sen. Bernie Sanders’s withdrawal means for the Democrats and the election. </w:t>
      </w:r>
      <w:r w:rsidRPr="004A3B9B">
        <w:rPr>
          <w:rStyle w:val="StyleUnderline"/>
        </w:rPr>
        <w:t>Republicans Can Pull the Lever for Biden With a Clear Conscience</w:t>
      </w:r>
      <w:r>
        <w:rPr>
          <w:rStyle w:val="StyleUnderline"/>
        </w:rPr>
        <w:t xml:space="preserve"> </w:t>
      </w:r>
      <w:r w:rsidRPr="004F1894">
        <w:rPr>
          <w:sz w:val="8"/>
        </w:rPr>
        <w:t xml:space="preserve">by John Hannah Supporters of U.S. global leadership and a strong national defense, both Democrat and Republican, will breathe a huge sigh of relief with the news that Bernie Sanders has ended his presidential run. His toxic mix of isolationism, transnational progressivism, and 1960s-style blame-America-first leftism was a dagger pointed at the heart of the United States’ power and standing in the world. You think that President Donald Trump has done real damage to the international order built by the United States to secure the peace and prosperity of free nations since World War II? Then you should have watched what happens when you add a totally hollowed-out U.S. military to the equation, as well as submission to the whims of the United Nations General Assembly and the International Criminal Court. That would have been a Sanders presidency. An enormous burden has now been lifted from the shoulders of the many Republicans concerned about national security. An enormous burden has now been lifted from the shoulders of the large number of Republicans concerned about national security, for whom the only thing worse than a second term for Trump would have been a first term for Sanders. With Joe Biden, these Republicans now have a more or less comfortable choice to settle on. As vociferously as they may disagree with some of Biden’s policy positions, they see him as an experienced foreign-policy hand clearly operating within the post-1945 bipartisan consensus—as an unabashed believer in U.S. strength and global leadership and in the power of free nations working in concert to advance shared values and interests. National security Republicans will no doubt fiercely oppose a President Biden on issues where they disagree. But many of them will also pull the lever for him with a clear conscience on Election Day. Despite the relief brought by Sanders’s departure, it’s hard to dismiss the nagging feeling that his brand of radical progressivism offers the best preview of the Democratic Party’s future. Sanders may have failed in his bid to capture the Democratic nomination, but he has wildly succeeded in yanking the party leftward. The battle may have been lost, but the Sanders revolution still looks poised to win the war for the heart and soul of the Democratic Party. A bullet may have been dodged for now, but for how long? Bernie Bros Will Flock to Trump by Robert A. Manning President Donald Trump was actually rather clever to reach out to the so-called “Bernie bros” and invite them to join the Republican Party. Populists on the left and right share similar characteristics: Both resent what they consider corrupt elites, see the system as rigged and unfair, and believe the little guy gets screwed. Both are absolutist in their beliefs and have an authoritarian tendency. I suspect some of Bernie Sanders’s hardcore supporters may cross over to Trump. Trump was rather clever to reach out to the so-called “Bernie bros” and invite them to join the Republican Party. Sanders withholding convention delegates even as he concedes is a selfish hardball aimed at extracting leftish concessions from Joe Biden—which will make the latter only more vulnerable to Trump’s assaults. Recall that in every single Democratic primary so far, the majority voted for centrist candidates. When others dropped out, there was a stampede of support to Biden. Sanders never received more than one-third of the votes. On top of hyping phony conspiracy theories about Hunter Biden and Ukraine, Trump campaign ads will drive a truck over the Democratic platform if Biden even hints at adopting Sanders’s issues, such as open borders and Medicare for All. Better Times for the Democrats by Dov Zakheim Bernie Sanders’s withdrawal from the U.S. presidential race promises better times for the Democratic Party. It comes only a few days after the April 4 resignation by Sanders’s comrade in arms Jeremy Corbyn as the leader of the British Labour Party, which will be similarly positive for the Democrats’ U.K. counterpart.A consequence of the coronavirus pandemic is likely to be a desire for normality rather than radical change. Sanders recognized that he had no hope of winning the nomination. He may console himself that he has succeeded at moving the Democrats to the left, but this was not his doing alone—all the candidates for the nomination espoused policies that were considerably to the left of former presidential candidate Hillary Clinton’s 2016 campaign. Nevertheless, the Democrats clearly are not prepared to move as far as Sanders or his acolytes in the U.S. Congress would like. Moreover, a consequence of the coronavirus pandemic is likely to be a desire for normality rather than radical change. It remains unclear whether Sanders will actively support Biden’s candidacy and encourage his supporters to show up on Election Day. Sanders may well prefer that Trump be reelected in order to galvanize a major reaction that not only results in the Democrats nominating a far-left candidate—but in getting that person elected as well. Who Is Biden, Really? by Peter Feaver Bernie Sanders’s departure removes a heavy brick from the rucksack that Joe Biden is carrying during this campaign marathon. But there are plenty more bricks still weighing him down. For starters, he still has to win over Sanders’s supporters. This will be difficult because Sanders still has not publicly endorsed Biden. On the contrary, Sanders is still collecting delegates, in essence asking his supporters not to vote for Biden—not yet anyway. </w:t>
      </w:r>
      <w:r w:rsidRPr="003B0296">
        <w:rPr>
          <w:rStyle w:val="StyleUnderline"/>
          <w:highlight w:val="cyan"/>
        </w:rPr>
        <w:t>The pandemic has slowed</w:t>
      </w:r>
      <w:r w:rsidRPr="004A3B9B">
        <w:rPr>
          <w:rStyle w:val="StyleUnderline"/>
        </w:rPr>
        <w:t xml:space="preserve"> the </w:t>
      </w:r>
      <w:r w:rsidRPr="003B0296">
        <w:rPr>
          <w:rStyle w:val="StyleUnderline"/>
          <w:highlight w:val="cyan"/>
        </w:rPr>
        <w:t>anti-Biden messaging</w:t>
      </w:r>
      <w:r w:rsidRPr="004A3B9B">
        <w:rPr>
          <w:rStyle w:val="StyleUnderline"/>
        </w:rPr>
        <w:t xml:space="preserve"> from Trump</w:t>
      </w:r>
      <w:r w:rsidRPr="004F1894">
        <w:rPr>
          <w:sz w:val="8"/>
        </w:rPr>
        <w:t xml:space="preserve">, who continues to consume all of the political oxygen in the room. More seriously, Biden has to raise more money and reintroduce himself to the American people—really, to define who he is in 2020, at a time when Americans are thinking about everything but Biden. </w:t>
      </w:r>
      <w:r w:rsidRPr="004A3B9B">
        <w:rPr>
          <w:rStyle w:val="StyleUnderline"/>
        </w:rPr>
        <w:t>The pandemic has slowed slightly the anti-Biden messaging from the Trump campaign,</w:t>
      </w:r>
      <w:r w:rsidRPr="004F1894">
        <w:rPr>
          <w:sz w:val="8"/>
        </w:rPr>
        <w:t xml:space="preserve"> but the president continues to consume all of the political oxygen in the room. The result is increased pressure on Biden to engage in stunts to catch attention, such as hyperbolically claiming it was “close to criminal” to fire Navy Capt. Brett Crozier. (It was clearly nothing of the sort.) </w:t>
      </w:r>
      <w:r w:rsidRPr="004A3B9B">
        <w:rPr>
          <w:rStyle w:val="StyleUnderline"/>
        </w:rPr>
        <w:t>Biden</w:t>
      </w:r>
      <w:r w:rsidRPr="004F1894">
        <w:rPr>
          <w:sz w:val="8"/>
        </w:rPr>
        <w:t xml:space="preserve"> must resist the temptation to try to win a competition with the president for news cycle attention. Instead, he </w:t>
      </w:r>
      <w:r w:rsidRPr="004A3B9B">
        <w:rPr>
          <w:rStyle w:val="StyleUnderline"/>
        </w:rPr>
        <w:t>should spend the time developing a compelling platform for getting America going again after this crisis is over</w:t>
      </w:r>
      <w:r w:rsidRPr="004F1894">
        <w:rPr>
          <w:sz w:val="8"/>
        </w:rPr>
        <w:t xml:space="preserve">. This, of course, will be harder to do with Sanders’s ongoing influence and his determination to drag the Democratic Party much further to the left. Yes, </w:t>
      </w:r>
      <w:r w:rsidRPr="004A3B9B">
        <w:rPr>
          <w:rStyle w:val="StyleUnderline"/>
        </w:rPr>
        <w:t>There Are Still Foreign-Policy Questions</w:t>
      </w:r>
      <w:r>
        <w:rPr>
          <w:rStyle w:val="StyleUnderline"/>
        </w:rPr>
        <w:t xml:space="preserve"> </w:t>
      </w:r>
      <w:r w:rsidRPr="004F1894">
        <w:rPr>
          <w:sz w:val="8"/>
        </w:rPr>
        <w:t xml:space="preserve">by Daniel Runde The race between Donald Trump and Joe Biden unofficially has begun, and it is going to be very competitive. While COVID-19 and the economic fallout will dominate this campaign, </w:t>
      </w:r>
      <w:r w:rsidRPr="003B0296">
        <w:rPr>
          <w:rStyle w:val="StyleUnderline"/>
          <w:highlight w:val="cyan"/>
        </w:rPr>
        <w:t>there are</w:t>
      </w:r>
      <w:r w:rsidRPr="004F1894">
        <w:rPr>
          <w:sz w:val="8"/>
        </w:rPr>
        <w:t xml:space="preserve"> nonetheless </w:t>
      </w:r>
      <w:r w:rsidRPr="003B0296">
        <w:rPr>
          <w:rStyle w:val="StyleUnderline"/>
          <w:highlight w:val="cyan"/>
        </w:rPr>
        <w:t>important foreign-policy questions</w:t>
      </w:r>
      <w:r w:rsidRPr="004A3B9B">
        <w:rPr>
          <w:rStyle w:val="StyleUnderline"/>
        </w:rPr>
        <w:t xml:space="preserve"> that will play a role</w:t>
      </w:r>
      <w:r w:rsidRPr="004F1894">
        <w:rPr>
          <w:sz w:val="8"/>
        </w:rPr>
        <w:t xml:space="preserve"> in certain regions and constituencies: 1. Will the United States continue to aggressively pursue fracking for natural gas? Biden has pledged to curtail it</w:t>
      </w:r>
      <w:r w:rsidRPr="003B0296">
        <w:rPr>
          <w:sz w:val="8"/>
          <w:highlight w:val="cyan"/>
        </w:rPr>
        <w:t xml:space="preserve">. </w:t>
      </w:r>
      <w:r w:rsidRPr="003B0296">
        <w:rPr>
          <w:rStyle w:val="StyleUnderline"/>
          <w:highlight w:val="cyan"/>
        </w:rPr>
        <w:t>As Biden pivots to the general</w:t>
      </w:r>
      <w:r w:rsidRPr="004F1894">
        <w:rPr>
          <w:rStyle w:val="StyleUnderline"/>
        </w:rPr>
        <w:t xml:space="preserve"> election, we should soon see</w:t>
      </w:r>
      <w:r w:rsidRPr="004F1894">
        <w:rPr>
          <w:sz w:val="8"/>
        </w:rPr>
        <w:t xml:space="preserve"> the </w:t>
      </w:r>
      <w:r w:rsidRPr="003B0296">
        <w:rPr>
          <w:rStyle w:val="StyleUnderline"/>
          <w:highlight w:val="cyan"/>
        </w:rPr>
        <w:t>foreign-policy choices</w:t>
      </w:r>
      <w:r w:rsidRPr="004F1894">
        <w:rPr>
          <w:rStyle w:val="StyleUnderline"/>
        </w:rPr>
        <w:t xml:space="preserve"> put </w:t>
      </w:r>
      <w:r w:rsidRPr="003B0296">
        <w:rPr>
          <w:rStyle w:val="StyleUnderline"/>
          <w:highlight w:val="cyan"/>
        </w:rPr>
        <w:t>before</w:t>
      </w:r>
      <w:r w:rsidRPr="004F1894">
        <w:rPr>
          <w:rStyle w:val="StyleUnderline"/>
        </w:rPr>
        <w:t xml:space="preserve"> American </w:t>
      </w:r>
      <w:r w:rsidRPr="003B0296">
        <w:rPr>
          <w:rStyle w:val="StyleUnderline"/>
          <w:highlight w:val="cyan"/>
        </w:rPr>
        <w:t>voters</w:t>
      </w:r>
      <w:r w:rsidRPr="004F1894">
        <w:rPr>
          <w:rStyle w:val="StyleUnderline"/>
        </w:rPr>
        <w:t>.</w:t>
      </w:r>
      <w:r>
        <w:rPr>
          <w:rStyle w:val="StyleUnderline"/>
        </w:rPr>
        <w:t xml:space="preserve"> </w:t>
      </w:r>
      <w:r w:rsidRPr="004F1894">
        <w:rPr>
          <w:sz w:val="8"/>
        </w:rPr>
        <w:t xml:space="preserve">2. </w:t>
      </w:r>
      <w:r w:rsidRPr="003B0296">
        <w:rPr>
          <w:rStyle w:val="StyleUnderline"/>
          <w:highlight w:val="cyan"/>
        </w:rPr>
        <w:t>Will the U.S. military shrink or grow</w:t>
      </w:r>
      <w:r w:rsidRPr="004F1894">
        <w:rPr>
          <w:rStyle w:val="StyleUnderline"/>
        </w:rPr>
        <w:t>?</w:t>
      </w:r>
      <w:r>
        <w:rPr>
          <w:rStyle w:val="StyleUnderline"/>
        </w:rPr>
        <w:t xml:space="preserve"> </w:t>
      </w:r>
      <w:r w:rsidRPr="004F1894">
        <w:rPr>
          <w:sz w:val="8"/>
        </w:rPr>
        <w:t xml:space="preserve">3. How hot will </w:t>
      </w:r>
      <w:r w:rsidRPr="003B0296">
        <w:rPr>
          <w:rStyle w:val="StyleUnderline"/>
          <w:highlight w:val="cyan"/>
        </w:rPr>
        <w:t>the U.S.-China relationship</w:t>
      </w:r>
      <w:r w:rsidRPr="004F1894">
        <w:rPr>
          <w:sz w:val="8"/>
        </w:rPr>
        <w:t xml:space="preserve"> get, and will Biden have a different view from Trump? 4. What would </w:t>
      </w:r>
      <w:r w:rsidRPr="003B0296">
        <w:rPr>
          <w:rStyle w:val="StyleUnderline"/>
          <w:highlight w:val="cyan"/>
        </w:rPr>
        <w:t>relations with Russia</w:t>
      </w:r>
      <w:r w:rsidRPr="004F1894">
        <w:rPr>
          <w:sz w:val="8"/>
        </w:rPr>
        <w:t xml:space="preserve"> look like under a President Biden? 5. </w:t>
      </w:r>
      <w:r w:rsidRPr="004F1894">
        <w:rPr>
          <w:rStyle w:val="StyleUnderline"/>
        </w:rPr>
        <w:t xml:space="preserve">What sort of </w:t>
      </w:r>
      <w:r w:rsidRPr="003B0296">
        <w:rPr>
          <w:rStyle w:val="StyleUnderline"/>
          <w:highlight w:val="cyan"/>
        </w:rPr>
        <w:t>policy</w:t>
      </w:r>
      <w:r w:rsidRPr="004F1894">
        <w:rPr>
          <w:rStyle w:val="StyleUnderline"/>
        </w:rPr>
        <w:t xml:space="preserve"> would Biden pursue </w:t>
      </w:r>
      <w:r w:rsidRPr="003B0296">
        <w:rPr>
          <w:rStyle w:val="StyleUnderline"/>
          <w:highlight w:val="cyan"/>
        </w:rPr>
        <w:t>toward Iran</w:t>
      </w:r>
      <w:r w:rsidRPr="004F1894">
        <w:rPr>
          <w:rStyle w:val="StyleUnderline"/>
        </w:rPr>
        <w:t>?</w:t>
      </w:r>
      <w:r w:rsidRPr="004F1894">
        <w:rPr>
          <w:sz w:val="8"/>
        </w:rPr>
        <w:t xml:space="preserve"> Toward </w:t>
      </w:r>
      <w:r w:rsidRPr="003B0296">
        <w:rPr>
          <w:rStyle w:val="StyleUnderline"/>
          <w:highlight w:val="cyan"/>
        </w:rPr>
        <w:t>Israel or Saudi Arabia?</w:t>
      </w:r>
      <w:r w:rsidRPr="004F1894">
        <w:rPr>
          <w:sz w:val="8"/>
        </w:rPr>
        <w:t xml:space="preserve"> How about Cuba, India, Brazil? </w:t>
      </w:r>
      <w:r w:rsidRPr="003B0296">
        <w:rPr>
          <w:rStyle w:val="StyleUnderline"/>
          <w:highlight w:val="cyan"/>
        </w:rPr>
        <w:t xml:space="preserve">These </w:t>
      </w:r>
      <w:r w:rsidRPr="00F13AFF">
        <w:rPr>
          <w:rStyle w:val="StyleUnderline"/>
        </w:rPr>
        <w:t>are important</w:t>
      </w:r>
      <w:r w:rsidRPr="004F1894">
        <w:rPr>
          <w:rStyle w:val="StyleUnderline"/>
        </w:rPr>
        <w:t xml:space="preserve"> </w:t>
      </w:r>
      <w:r w:rsidRPr="003B0296">
        <w:rPr>
          <w:rStyle w:val="StyleUnderline"/>
          <w:highlight w:val="cyan"/>
        </w:rPr>
        <w:t>policy choices</w:t>
      </w:r>
      <w:r w:rsidRPr="004F1894">
        <w:rPr>
          <w:rStyle w:val="StyleUnderline"/>
        </w:rPr>
        <w:t xml:space="preserve">, and </w:t>
      </w:r>
      <w:r w:rsidRPr="004F1894">
        <w:rPr>
          <w:sz w:val="8"/>
        </w:rPr>
        <w:t xml:space="preserve">some of them </w:t>
      </w:r>
      <w:r w:rsidRPr="003B0296">
        <w:rPr>
          <w:rStyle w:val="StyleUnderline"/>
          <w:highlight w:val="cyan"/>
        </w:rPr>
        <w:t>matter to key voter groups.</w:t>
      </w:r>
    </w:p>
    <w:bookmarkEnd w:id="10"/>
    <w:p w14:paraId="7E5BDCCC" w14:textId="7C248177" w:rsidR="000E1FEE" w:rsidRDefault="000E1FEE" w:rsidP="000E1FEE">
      <w:pPr>
        <w:pStyle w:val="Heading3"/>
      </w:pPr>
      <w:r>
        <w:t>A2: Voter Suppression/ Restrictions</w:t>
      </w:r>
    </w:p>
    <w:p w14:paraId="1F87BF19" w14:textId="70DF08B8" w:rsidR="000E1FEE" w:rsidRDefault="000E1FEE" w:rsidP="000E1FEE">
      <w:pPr>
        <w:pStyle w:val="Heading4"/>
      </w:pPr>
      <w:r>
        <w:t xml:space="preserve">Republicans are terrible at voter suppression </w:t>
      </w:r>
      <w:r w:rsidR="00263DCC">
        <w:t>won’t</w:t>
      </w:r>
      <w:r>
        <w:t xml:space="preserve"> swing the election- Wisconsin proves.</w:t>
      </w:r>
    </w:p>
    <w:p w14:paraId="7EAEF2DF" w14:textId="5E0C2D06" w:rsidR="000E1FEE" w:rsidRPr="000E1FEE" w:rsidRDefault="000E1FEE" w:rsidP="000E1FEE">
      <w:r>
        <w:t xml:space="preserve">Ian </w:t>
      </w:r>
      <w:r w:rsidRPr="000E1FEE">
        <w:rPr>
          <w:rStyle w:val="Style13ptBold"/>
        </w:rPr>
        <w:t>Millhiser</w:t>
      </w:r>
      <w:r>
        <w:t xml:space="preserve">  May 20, </w:t>
      </w:r>
      <w:r w:rsidRPr="00263DCC">
        <w:t>20</w:t>
      </w:r>
      <w:r w:rsidRPr="000E1FEE">
        <w:rPr>
          <w:rStyle w:val="Style13ptBold"/>
        </w:rPr>
        <w:t>20</w:t>
      </w:r>
      <w:r>
        <w:t xml:space="preserve">, Report suggests Republican voter suppression tactics failed in Wisconsin, Vox, </w:t>
      </w:r>
      <w:hyperlink r:id="rId101" w:history="1">
        <w:r w:rsidRPr="00033717">
          <w:rPr>
            <w:rStyle w:val="Hyperlink"/>
          </w:rPr>
          <w:t>https://www.vox.com/2020/5/20/21263596/republican-voter-suppresion-failed-wisconsin-supreme-court</w:t>
        </w:r>
      </w:hyperlink>
      <w:r>
        <w:t>, xoxo 6/11/2020</w:t>
      </w:r>
    </w:p>
    <w:p w14:paraId="7494B3C0" w14:textId="49773FD2" w:rsidR="000E1FEE" w:rsidRDefault="000E1FEE" w:rsidP="000E1FEE">
      <w:pPr>
        <w:rPr>
          <w:sz w:val="16"/>
        </w:rPr>
      </w:pPr>
      <w:r w:rsidRPr="00263DCC">
        <w:rPr>
          <w:rStyle w:val="StyleUnderline"/>
        </w:rPr>
        <w:t>Wisconsin’s</w:t>
      </w:r>
      <w:r w:rsidRPr="00263DCC">
        <w:rPr>
          <w:sz w:val="16"/>
        </w:rPr>
        <w:t xml:space="preserve"> April 7 </w:t>
      </w:r>
      <w:r w:rsidRPr="00263DCC">
        <w:rPr>
          <w:rStyle w:val="StyleUnderline"/>
        </w:rPr>
        <w:t>election</w:t>
      </w:r>
      <w:r w:rsidRPr="00263DCC">
        <w:rPr>
          <w:sz w:val="16"/>
        </w:rPr>
        <w:t xml:space="preserve"> could have </w:t>
      </w:r>
      <w:r w:rsidRPr="00263DCC">
        <w:rPr>
          <w:rStyle w:val="StyleUnderline"/>
        </w:rPr>
        <w:t>been a disaster for voting</w:t>
      </w:r>
      <w:r w:rsidRPr="000E1FEE">
        <w:rPr>
          <w:sz w:val="16"/>
        </w:rPr>
        <w:t xml:space="preserve"> rights. </w:t>
      </w:r>
      <w:r w:rsidRPr="000E1FEE">
        <w:rPr>
          <w:rStyle w:val="StyleUnderline"/>
        </w:rPr>
        <w:t>Election officials received four or five times more absentee ballot requests than they normally do in a spring election</w:t>
      </w:r>
      <w:r w:rsidRPr="000E1FEE">
        <w:rPr>
          <w:sz w:val="16"/>
        </w:rPr>
        <w:t xml:space="preserve">. </w:t>
      </w:r>
      <w:r w:rsidRPr="003B0296">
        <w:rPr>
          <w:rStyle w:val="StyleUnderline"/>
          <w:highlight w:val="cyan"/>
        </w:rPr>
        <w:t xml:space="preserve">Milwaukee closed all but five of its </w:t>
      </w:r>
      <w:r w:rsidRPr="00762F06">
        <w:rPr>
          <w:rStyle w:val="StyleUnderline"/>
        </w:rPr>
        <w:t>180</w:t>
      </w:r>
      <w:r w:rsidRPr="003B0296">
        <w:rPr>
          <w:rStyle w:val="StyleUnderline"/>
          <w:highlight w:val="cyan"/>
        </w:rPr>
        <w:t xml:space="preserve"> polling locations</w:t>
      </w:r>
      <w:r w:rsidRPr="000E1FEE">
        <w:rPr>
          <w:sz w:val="16"/>
        </w:rPr>
        <w:t xml:space="preserve">, in large part because it struggled to find poll workers during a pandemic. And, on top of all that, </w:t>
      </w:r>
      <w:r w:rsidRPr="003B0296">
        <w:rPr>
          <w:rStyle w:val="StyleUnderline"/>
          <w:highlight w:val="cyan"/>
        </w:rPr>
        <w:t xml:space="preserve">Republicans </w:t>
      </w:r>
      <w:r w:rsidRPr="00762F06">
        <w:rPr>
          <w:rStyle w:val="StyleUnderline"/>
        </w:rPr>
        <w:t>in the</w:t>
      </w:r>
      <w:r w:rsidRPr="00762F06">
        <w:rPr>
          <w:sz w:val="16"/>
        </w:rPr>
        <w:t xml:space="preserve"> state </w:t>
      </w:r>
      <w:r w:rsidRPr="00762F06">
        <w:rPr>
          <w:rStyle w:val="StyleUnderline"/>
        </w:rPr>
        <w:t>legislature</w:t>
      </w:r>
      <w:r w:rsidRPr="00762F06">
        <w:rPr>
          <w:sz w:val="16"/>
        </w:rPr>
        <w:t xml:space="preserve">, on the state </w:t>
      </w:r>
      <w:r w:rsidRPr="00762F06">
        <w:rPr>
          <w:rStyle w:val="StyleUnderline"/>
        </w:rPr>
        <w:t>Supreme Court</w:t>
      </w:r>
      <w:r w:rsidRPr="000E1FEE">
        <w:rPr>
          <w:sz w:val="16"/>
        </w:rPr>
        <w:t xml:space="preserve">, and on the Supreme Court of the United States </w:t>
      </w:r>
      <w:r w:rsidRPr="003B0296">
        <w:rPr>
          <w:rStyle w:val="StyleUnderline"/>
          <w:highlight w:val="cyan"/>
        </w:rPr>
        <w:t xml:space="preserve">all </w:t>
      </w:r>
      <w:r w:rsidRPr="000E1FEE">
        <w:rPr>
          <w:rStyle w:val="StyleUnderline"/>
        </w:rPr>
        <w:t>thwarted</w:t>
      </w:r>
      <w:r w:rsidRPr="003B0296">
        <w:rPr>
          <w:rStyle w:val="StyleUnderline"/>
          <w:highlight w:val="cyan"/>
        </w:rPr>
        <w:t xml:space="preserve"> efforts to make sure voters would</w:t>
      </w:r>
      <w:r w:rsidRPr="000E1FEE">
        <w:rPr>
          <w:rStyle w:val="StyleUnderline"/>
        </w:rPr>
        <w:t xml:space="preserve"> not </w:t>
      </w:r>
      <w:r w:rsidRPr="003B0296">
        <w:rPr>
          <w:rStyle w:val="StyleUnderline"/>
          <w:highlight w:val="cyan"/>
        </w:rPr>
        <w:t>be</w:t>
      </w:r>
      <w:r w:rsidRPr="003B0296">
        <w:rPr>
          <w:sz w:val="16"/>
          <w:highlight w:val="cyan"/>
        </w:rPr>
        <w:t xml:space="preserve"> </w:t>
      </w:r>
      <w:r w:rsidRPr="003B0296">
        <w:rPr>
          <w:rStyle w:val="StyleUnderline"/>
          <w:highlight w:val="cyan"/>
        </w:rPr>
        <w:t>disenfranchised</w:t>
      </w:r>
      <w:r w:rsidRPr="000E1FEE">
        <w:rPr>
          <w:sz w:val="16"/>
        </w:rPr>
        <w:t xml:space="preserve"> by the unique challenges presented by an election held when most voters were stuck at home to prevent the spread of the coronavirus. Yet a </w:t>
      </w:r>
      <w:r w:rsidRPr="003B0296">
        <w:rPr>
          <w:rStyle w:val="StyleUnderline"/>
          <w:highlight w:val="cyan"/>
        </w:rPr>
        <w:t>report</w:t>
      </w:r>
      <w:r w:rsidRPr="000E1FEE">
        <w:rPr>
          <w:sz w:val="16"/>
        </w:rPr>
        <w:t xml:space="preserve"> by the Wisconsin Elections Commission </w:t>
      </w:r>
      <w:r w:rsidRPr="003B0296">
        <w:rPr>
          <w:rStyle w:val="StyleUnderline"/>
          <w:highlight w:val="cyan"/>
        </w:rPr>
        <w:t xml:space="preserve">suggests </w:t>
      </w:r>
      <w:r w:rsidRPr="00762F06">
        <w:rPr>
          <w:rStyle w:val="StyleUnderline"/>
        </w:rPr>
        <w:t xml:space="preserve">the election went </w:t>
      </w:r>
      <w:r w:rsidRPr="00762F06">
        <w:rPr>
          <w:rStyle w:val="Emphasis"/>
        </w:rPr>
        <w:t>much</w:t>
      </w:r>
      <w:r w:rsidRPr="00762F06">
        <w:rPr>
          <w:rStyle w:val="StyleUnderline"/>
        </w:rPr>
        <w:t xml:space="preserve"> better</w:t>
      </w:r>
      <w:r w:rsidRPr="000E1FEE">
        <w:rPr>
          <w:rStyle w:val="StyleUnderline"/>
        </w:rPr>
        <w:t xml:space="preserve"> </w:t>
      </w:r>
      <w:r w:rsidRPr="000E1FEE">
        <w:rPr>
          <w:sz w:val="16"/>
        </w:rPr>
        <w:t xml:space="preserve">than it could have. The overwhelming majority of voters who wanted to vote absentee were able to do so. And it is likely that </w:t>
      </w:r>
      <w:r w:rsidRPr="003B0296">
        <w:rPr>
          <w:rStyle w:val="StyleUnderline"/>
          <w:highlight w:val="cyan"/>
        </w:rPr>
        <w:t>only a small percentage of voters were disenfranchised</w:t>
      </w:r>
      <w:r w:rsidRPr="000E1FEE">
        <w:rPr>
          <w:rStyle w:val="StyleUnderline"/>
        </w:rPr>
        <w:t xml:space="preserve"> </w:t>
      </w:r>
      <w:r w:rsidRPr="000E1FEE">
        <w:rPr>
          <w:sz w:val="16"/>
        </w:rPr>
        <w:t xml:space="preserve">by a US Supreme Court decision backing the Republican Party’s effort to make it harder to cast a ballot. The report, in other words, suggests that a sophisticated and </w:t>
      </w:r>
      <w:r w:rsidRPr="003B0296">
        <w:rPr>
          <w:rStyle w:val="StyleUnderline"/>
          <w:highlight w:val="cyan"/>
        </w:rPr>
        <w:t>multi-front effort by Republicans to prevent many</w:t>
      </w:r>
      <w:r w:rsidRPr="000E1FEE">
        <w:rPr>
          <w:sz w:val="16"/>
        </w:rPr>
        <w:t xml:space="preserve"> Wisconsinites </w:t>
      </w:r>
      <w:r w:rsidRPr="003B0296">
        <w:rPr>
          <w:rStyle w:val="StyleUnderline"/>
          <w:highlight w:val="cyan"/>
        </w:rPr>
        <w:t xml:space="preserve">from casting a ballot achieved </w:t>
      </w:r>
      <w:r w:rsidRPr="000E1FEE">
        <w:rPr>
          <w:rStyle w:val="StyleUnderline"/>
        </w:rPr>
        <w:t>very</w:t>
      </w:r>
      <w:r w:rsidRPr="003B0296">
        <w:rPr>
          <w:rStyle w:val="StyleUnderline"/>
          <w:highlight w:val="cyan"/>
        </w:rPr>
        <w:t xml:space="preserve"> limited results</w:t>
      </w:r>
      <w:r w:rsidRPr="000E1FEE">
        <w:rPr>
          <w:sz w:val="16"/>
        </w:rPr>
        <w:t xml:space="preserve">. That’s not a reason for voting rights advocates to relax. Turnout is likely to be much higher in the November general election than it was in Wisconsin’s spring election, so election officials could still be overwhelmed by ballot requests in November. Republicans also have a $20 million legal war chest that they can use to obtain court orders limiting the franchise. </w:t>
      </w:r>
      <w:r w:rsidRPr="000E1FEE">
        <w:rPr>
          <w:rStyle w:val="StyleUnderline"/>
        </w:rPr>
        <w:t xml:space="preserve">But it does appear that the specific playbook Republicans ran in Wisconsin’s April election </w:t>
      </w:r>
      <w:r w:rsidRPr="00762F06">
        <w:rPr>
          <w:rStyle w:val="StyleUnderline"/>
        </w:rPr>
        <w:t>did not deliver much in the way of results.</w:t>
      </w:r>
      <w:r w:rsidRPr="000E1FEE">
        <w:rPr>
          <w:rStyle w:val="StyleUnderline"/>
        </w:rPr>
        <w:t xml:space="preserve"> Notably</w:t>
      </w:r>
      <w:r w:rsidRPr="000E1FEE">
        <w:rPr>
          <w:sz w:val="16"/>
        </w:rPr>
        <w:t xml:space="preserve">, the most consequential race on the ballot in April was a contest between conservative state Supreme Court Justice Daniel Kelly, and </w:t>
      </w:r>
      <w:r w:rsidRPr="003B0296">
        <w:rPr>
          <w:rStyle w:val="StyleUnderline"/>
          <w:highlight w:val="cyan"/>
        </w:rPr>
        <w:t>liberal challenger</w:t>
      </w:r>
      <w:r w:rsidRPr="000E1FEE">
        <w:rPr>
          <w:sz w:val="16"/>
        </w:rPr>
        <w:t xml:space="preserve"> Jill Karofsky — and Karofsky </w:t>
      </w:r>
      <w:r w:rsidRPr="003B0296">
        <w:rPr>
          <w:rStyle w:val="StyleUnderline"/>
          <w:highlight w:val="cyan"/>
        </w:rPr>
        <w:t>won</w:t>
      </w:r>
      <w:r w:rsidRPr="000E1FEE">
        <w:rPr>
          <w:sz w:val="16"/>
        </w:rPr>
        <w:t xml:space="preserve"> that election </w:t>
      </w:r>
      <w:r w:rsidRPr="003B0296">
        <w:rPr>
          <w:rStyle w:val="StyleUnderline"/>
          <w:highlight w:val="cyan"/>
        </w:rPr>
        <w:t>by</w:t>
      </w:r>
      <w:r w:rsidRPr="000E1FEE">
        <w:rPr>
          <w:rStyle w:val="StyleUnderline"/>
        </w:rPr>
        <w:t xml:space="preserve"> nearly </w:t>
      </w:r>
      <w:r w:rsidRPr="003B0296">
        <w:rPr>
          <w:rStyle w:val="StyleUnderline"/>
          <w:highlight w:val="cyan"/>
        </w:rPr>
        <w:t>11 points</w:t>
      </w:r>
      <w:r w:rsidRPr="000E1FEE">
        <w:rPr>
          <w:sz w:val="16"/>
        </w:rPr>
        <w:t xml:space="preserve">. It is unclear whether Karofsky won such a commanding victory because this election took place the same day as a Democratic presidential primary, because Wisconsin </w:t>
      </w:r>
      <w:r w:rsidRPr="00762F06">
        <w:rPr>
          <w:rStyle w:val="StyleUnderline"/>
        </w:rPr>
        <w:t>Dem</w:t>
      </w:r>
      <w:r w:rsidRPr="00762F06">
        <w:rPr>
          <w:sz w:val="16"/>
        </w:rPr>
        <w:t>ocrat</w:t>
      </w:r>
      <w:r w:rsidRPr="00762F06">
        <w:rPr>
          <w:rStyle w:val="StyleUnderline"/>
        </w:rPr>
        <w:t>s rose up in anger against the</w:t>
      </w:r>
      <w:r w:rsidRPr="00762F06">
        <w:rPr>
          <w:sz w:val="16"/>
        </w:rPr>
        <w:t xml:space="preserve"> GOP’s </w:t>
      </w:r>
      <w:r w:rsidRPr="00762F06">
        <w:rPr>
          <w:rStyle w:val="StyleUnderline"/>
        </w:rPr>
        <w:t>voter suppression tactics</w:t>
      </w:r>
      <w:r w:rsidRPr="00762F06">
        <w:rPr>
          <w:sz w:val="16"/>
        </w:rPr>
        <w:t>,</w:t>
      </w:r>
      <w:r w:rsidRPr="000E1FEE">
        <w:rPr>
          <w:sz w:val="16"/>
        </w:rPr>
        <w:t xml:space="preserve"> or for some combination of reasons. But, at the very least, the Wisconsin Election Commission report suggests that the GOP’s tactics did not give Kelly a significant advantage in the April race.</w:t>
      </w:r>
    </w:p>
    <w:p w14:paraId="55E48F47" w14:textId="2593B6C1" w:rsidR="00AF6863" w:rsidRDefault="00AF6863" w:rsidP="00AF6863">
      <w:pPr>
        <w:pStyle w:val="Heading3"/>
      </w:pPr>
      <w:r>
        <w:t>A2: Biden Gaffes</w:t>
      </w:r>
    </w:p>
    <w:p w14:paraId="2ED6D857" w14:textId="05FFC6FB" w:rsidR="00AF6863" w:rsidRDefault="00AF6863" w:rsidP="00AF6863">
      <w:pPr>
        <w:pStyle w:val="Heading4"/>
      </w:pPr>
      <w:r>
        <w:t>Biden Gaffes wont effect the election.</w:t>
      </w:r>
    </w:p>
    <w:p w14:paraId="408137B1" w14:textId="37060D13" w:rsidR="00AF6863" w:rsidRPr="00AF6863" w:rsidRDefault="00AF6863" w:rsidP="00AF6863">
      <w:r>
        <w:t xml:space="preserve">Aamer </w:t>
      </w:r>
      <w:r w:rsidRPr="00AF6863">
        <w:rPr>
          <w:rStyle w:val="Style13ptBold"/>
        </w:rPr>
        <w:t>Madhani</w:t>
      </w:r>
      <w:r>
        <w:t xml:space="preserve"> </w:t>
      </w:r>
      <w:r w:rsidRPr="00AF6863">
        <w:rPr>
          <w:rStyle w:val="Style13ptBold"/>
        </w:rPr>
        <w:t>and</w:t>
      </w:r>
      <w:r>
        <w:t xml:space="preserve"> Stephen </w:t>
      </w:r>
      <w:r w:rsidRPr="00AF6863">
        <w:rPr>
          <w:rStyle w:val="Style13ptBold"/>
        </w:rPr>
        <w:t>Gruber</w:t>
      </w:r>
      <w:r>
        <w:t>-</w:t>
      </w:r>
      <w:r w:rsidRPr="00AF6863">
        <w:rPr>
          <w:rStyle w:val="Style13ptBold"/>
        </w:rPr>
        <w:t>Miller</w:t>
      </w:r>
      <w:r>
        <w:t>, Sep. 6, 20</w:t>
      </w:r>
      <w:r w:rsidRPr="004B60D2">
        <w:rPr>
          <w:rStyle w:val="Style13ptBold"/>
        </w:rPr>
        <w:t>19</w:t>
      </w:r>
      <w:r>
        <w:t xml:space="preserve">, Joe Biden is a self-described 'gaffe machine.' So far, Democratic voters don't seem to mind., USA Today, </w:t>
      </w:r>
      <w:hyperlink r:id="rId102" w:history="1">
        <w:r w:rsidRPr="00D338D1">
          <w:rPr>
            <w:rStyle w:val="Hyperlink"/>
          </w:rPr>
          <w:t>https://www.usatoday.com/story/news/politics/elections/2019/09/06/2020-democrats-joe-biden-prone-gaffes-but-doesnt-seem-voters-care/2225251001/</w:t>
        </w:r>
      </w:hyperlink>
      <w:r>
        <w:t>, xoxo 6/12/2020</w:t>
      </w:r>
    </w:p>
    <w:p w14:paraId="1BA5B9CB" w14:textId="7D75D85F" w:rsidR="00AF6863" w:rsidRDefault="00AF6863" w:rsidP="00AF6863">
      <w:pPr>
        <w:rPr>
          <w:sz w:val="16"/>
        </w:rPr>
      </w:pPr>
      <w:r w:rsidRPr="00AF6863">
        <w:rPr>
          <w:sz w:val="16"/>
        </w:rPr>
        <w:t>Facing scrutiny for a recent string of gaffes on the campaign trail, former Vice President Joe Biden has been unapologetic in defending his propensity to show some latitude with his language</w:t>
      </w:r>
      <w:r w:rsidRPr="003B0296">
        <w:rPr>
          <w:rStyle w:val="StyleUnderline"/>
          <w:highlight w:val="cyan"/>
        </w:rPr>
        <w:t>: His slip ups</w:t>
      </w:r>
      <w:r w:rsidRPr="00AF6863">
        <w:rPr>
          <w:sz w:val="16"/>
        </w:rPr>
        <w:t xml:space="preserve">, he says, </w:t>
      </w:r>
      <w:r w:rsidRPr="003B0296">
        <w:rPr>
          <w:rStyle w:val="StyleUnderline"/>
          <w:highlight w:val="cyan"/>
        </w:rPr>
        <w:t xml:space="preserve">are innocuous mistakes that </w:t>
      </w:r>
      <w:r w:rsidRPr="00AF6863">
        <w:rPr>
          <w:rStyle w:val="StyleUnderline"/>
        </w:rPr>
        <w:t>simply</w:t>
      </w:r>
      <w:r w:rsidRPr="003B0296">
        <w:rPr>
          <w:rStyle w:val="StyleUnderline"/>
          <w:highlight w:val="cyan"/>
        </w:rPr>
        <w:t xml:space="preserve"> don’t matter.</w:t>
      </w:r>
      <w:r>
        <w:rPr>
          <w:u w:val="single"/>
        </w:rPr>
        <w:t xml:space="preserve"> </w:t>
      </w:r>
      <w:r w:rsidRPr="00AF6863">
        <w:rPr>
          <w:sz w:val="16"/>
        </w:rPr>
        <w:t xml:space="preserve">It’s an </w:t>
      </w:r>
      <w:r w:rsidRPr="00AF6863">
        <w:rPr>
          <w:rStyle w:val="StyleUnderline"/>
        </w:rPr>
        <w:t>argument that seems to be good enough for voters</w:t>
      </w:r>
      <w:r w:rsidRPr="00AF6863">
        <w:rPr>
          <w:sz w:val="16"/>
        </w:rPr>
        <w:t xml:space="preserve">, at least for the time being. </w:t>
      </w:r>
      <w:r w:rsidRPr="003B0296">
        <w:rPr>
          <w:rStyle w:val="StyleUnderline"/>
          <w:highlight w:val="cyan"/>
        </w:rPr>
        <w:t>He’s maintained solid leads in nearly every</w:t>
      </w:r>
      <w:r w:rsidRPr="00AF6863">
        <w:rPr>
          <w:rStyle w:val="StyleUnderline"/>
        </w:rPr>
        <w:t xml:space="preserve"> </w:t>
      </w:r>
      <w:r w:rsidRPr="00AF6863">
        <w:rPr>
          <w:sz w:val="16"/>
        </w:rPr>
        <w:t xml:space="preserve">early </w:t>
      </w:r>
      <w:r w:rsidRPr="003B0296">
        <w:rPr>
          <w:rStyle w:val="StyleUnderline"/>
          <w:highlight w:val="cyan"/>
        </w:rPr>
        <w:t>voting state and national poll</w:t>
      </w:r>
      <w:r w:rsidRPr="00AF6863">
        <w:rPr>
          <w:sz w:val="16"/>
        </w:rPr>
        <w:t xml:space="preserve"> of likely Democratic voters since entering the race, suggesting his rhetorical </w:t>
      </w:r>
      <w:r w:rsidRPr="003B0296">
        <w:rPr>
          <w:rStyle w:val="StyleUnderline"/>
          <w:highlight w:val="cyan"/>
        </w:rPr>
        <w:t>fumbles aren’t a significant issue with a Democratic electorate</w:t>
      </w:r>
      <w:r w:rsidRPr="00AF6863">
        <w:rPr>
          <w:sz w:val="16"/>
        </w:rPr>
        <w:t xml:space="preserve"> that appears to have taken to his argument that he’s best suited to beat President Trump. “I think it’s fair to go after a political figure for anything. Okay? I mean we’re — we stand up and that comes with the territory,” Biden said in an interview on the Late Show with Stephen Colbert Wednesday. “But here’s the deal. Any </w:t>
      </w:r>
      <w:r w:rsidRPr="003B0296">
        <w:rPr>
          <w:rStyle w:val="StyleUnderline"/>
          <w:highlight w:val="cyan"/>
        </w:rPr>
        <w:t>gaffe</w:t>
      </w:r>
      <w:r w:rsidRPr="00AF6863">
        <w:rPr>
          <w:sz w:val="16"/>
        </w:rPr>
        <w:t xml:space="preserve"> that I have made — and I’ve made gaffes just like any politician I know has — </w:t>
      </w:r>
      <w:r w:rsidRPr="003B0296">
        <w:rPr>
          <w:rStyle w:val="StyleUnderline"/>
          <w:highlight w:val="cyan"/>
        </w:rPr>
        <w:t>have been not about a substantive issue</w:t>
      </w:r>
      <w:r w:rsidRPr="00AF6863">
        <w:rPr>
          <w:sz w:val="16"/>
        </w:rPr>
        <w:t>.”</w:t>
      </w:r>
    </w:p>
    <w:p w14:paraId="4CFA67F3" w14:textId="77777777" w:rsidR="00762F06" w:rsidRDefault="00762F06" w:rsidP="00762F06">
      <w:pPr>
        <w:pStyle w:val="Heading3"/>
      </w:pPr>
      <w:bookmarkStart w:id="11" w:name="_Hlk43140626"/>
      <w:r>
        <w:t>A2: Russia Hack</w:t>
      </w:r>
    </w:p>
    <w:p w14:paraId="3D72C333" w14:textId="77777777" w:rsidR="00762F06" w:rsidRPr="002E3EA3" w:rsidRDefault="00762F06" w:rsidP="00762F06">
      <w:pPr>
        <w:pStyle w:val="Heading4"/>
        <w:rPr>
          <w:rFonts w:cs="Arial"/>
        </w:rPr>
      </w:pPr>
      <w:r w:rsidRPr="002E3EA3">
        <w:rPr>
          <w:rFonts w:cs="Arial"/>
        </w:rPr>
        <w:t>No impact—states are switching to paper</w:t>
      </w:r>
    </w:p>
    <w:p w14:paraId="76B740E8" w14:textId="77777777" w:rsidR="00762F06" w:rsidRPr="002E3EA3" w:rsidRDefault="00762F06" w:rsidP="00762F06">
      <w:r w:rsidRPr="002E3EA3">
        <w:rPr>
          <w:rStyle w:val="Style13ptBold"/>
        </w:rPr>
        <w:t xml:space="preserve">Weise </w:t>
      </w:r>
      <w:r>
        <w:rPr>
          <w:rStyle w:val="Style13ptBold"/>
        </w:rPr>
        <w:t>17</w:t>
      </w:r>
      <w:r w:rsidRPr="002E3EA3">
        <w:rPr>
          <w:sz w:val="16"/>
        </w:rPr>
        <w:t xml:space="preserve"> </w:t>
      </w:r>
      <w:r w:rsidRPr="002E3EA3">
        <w:t xml:space="preserve">(September 19th, 2017, Elizabeth Weise covers computer security, technology and Silicon Valley out of USA TODAY's San Francisco bureau. “Paper ballots are back in vogue thanks to Russian hacking fears,” USA Today. </w:t>
      </w:r>
      <w:hyperlink r:id="rId103" w:history="1">
        <w:r w:rsidRPr="002E3EA3">
          <w:rPr>
            <w:rStyle w:val="Hyperlink"/>
          </w:rPr>
          <w:t>https://www.usatoday.com/story/tech/news/2017/09/19/russia-hacking-election-fears-prompts-states-to-switch-to-paper-ballots/666020001/</w:t>
        </w:r>
      </w:hyperlink>
      <w:r w:rsidRPr="002E3EA3">
        <w:t>)</w:t>
      </w:r>
      <w:r>
        <w:t>, AVD</w:t>
      </w:r>
    </w:p>
    <w:p w14:paraId="6F420C20" w14:textId="77777777" w:rsidR="00762F06" w:rsidRDefault="00762F06" w:rsidP="00762F06">
      <w:pPr>
        <w:rPr>
          <w:sz w:val="16"/>
        </w:rPr>
      </w:pPr>
      <w:r w:rsidRPr="002E3EA3">
        <w:rPr>
          <w:sz w:val="16"/>
        </w:rPr>
        <w:t xml:space="preserve">According to the FBI, as many as 39 states had their election systems scanned or targeted by Russia. </w:t>
      </w:r>
      <w:r w:rsidRPr="003B0296">
        <w:rPr>
          <w:rStyle w:val="StyleUnderline"/>
          <w:highlight w:val="cyan"/>
        </w:rPr>
        <w:t>There's no ev</w:t>
      </w:r>
      <w:r w:rsidRPr="002E3EA3">
        <w:rPr>
          <w:rStyle w:val="StyleUnderline"/>
        </w:rPr>
        <w:t xml:space="preserve">idence </w:t>
      </w:r>
      <w:r w:rsidRPr="003B0296">
        <w:rPr>
          <w:rStyle w:val="StyleUnderline"/>
          <w:highlight w:val="cyan"/>
        </w:rPr>
        <w:t>of votes changed</w:t>
      </w:r>
      <w:r w:rsidRPr="002E3EA3">
        <w:rPr>
          <w:sz w:val="16"/>
        </w:rPr>
        <w:t xml:space="preserve">. But given the stakes, some state agencies that run elections are trying to curb any further interference prior to mid-term elections in November. </w:t>
      </w:r>
      <w:r w:rsidRPr="002E3EA3">
        <w:rPr>
          <w:rStyle w:val="StyleUnderline"/>
        </w:rPr>
        <w:t>Their tool of choice: Ensuring systems can't be hacked, and if they are, making those breaches immediately obvious</w:t>
      </w:r>
      <w:r w:rsidRPr="002E3EA3">
        <w:rPr>
          <w:sz w:val="16"/>
        </w:rPr>
        <w:t xml:space="preserve">. To do this, </w:t>
      </w:r>
      <w:r w:rsidRPr="002E3EA3">
        <w:rPr>
          <w:rStyle w:val="StyleUnderline"/>
        </w:rPr>
        <w:t xml:space="preserve">some are taking the unusual move of rewinding the technological dial, debating measures that would </w:t>
      </w:r>
      <w:r w:rsidRPr="003B0296">
        <w:rPr>
          <w:rStyle w:val="StyleUnderline"/>
          <w:highlight w:val="cyan"/>
        </w:rPr>
        <w:t>add paper ballots</w:t>
      </w:r>
      <w:r w:rsidRPr="002E3EA3">
        <w:rPr>
          <w:sz w:val="16"/>
        </w:rPr>
        <w:t xml:space="preserve"> — similar to how many Americans voted before electronic voting started to become widespread in the 1980s. A week ago </w:t>
      </w:r>
      <w:r w:rsidRPr="00426B57">
        <w:rPr>
          <w:rStyle w:val="StyleUnderline"/>
        </w:rPr>
        <w:t>Virginia announced it would no longer use touch-screen-only voting machines</w:t>
      </w:r>
      <w:r w:rsidRPr="00426B57">
        <w:rPr>
          <w:sz w:val="16"/>
        </w:rPr>
        <w:t xml:space="preserve"> after a hack-a-thon in Las Vegas showed how easily they could be breached. </w:t>
      </w:r>
      <w:r w:rsidRPr="00426B57">
        <w:rPr>
          <w:rStyle w:val="StyleUnderline"/>
        </w:rPr>
        <w:t>States with electronic-only voting machin</w:t>
      </w:r>
      <w:r w:rsidRPr="002E3EA3">
        <w:rPr>
          <w:rStyle w:val="StyleUnderline"/>
        </w:rPr>
        <w:t xml:space="preserve">es want to </w:t>
      </w:r>
      <w:r w:rsidRPr="003B0296">
        <w:rPr>
          <w:rStyle w:val="StyleUnderline"/>
          <w:highlight w:val="cyan"/>
        </w:rPr>
        <w:t>add a paper back-up that</w:t>
      </w:r>
      <w:r w:rsidRPr="002E3EA3">
        <w:rPr>
          <w:rStyle w:val="StyleUnderline"/>
        </w:rPr>
        <w:t xml:space="preserve"> would </w:t>
      </w:r>
      <w:r w:rsidRPr="003B0296">
        <w:rPr>
          <w:rStyle w:val="StyleUnderline"/>
          <w:highlight w:val="cyan"/>
        </w:rPr>
        <w:t>mandate</w:t>
      </w:r>
      <w:r w:rsidRPr="002E3EA3">
        <w:rPr>
          <w:rStyle w:val="StyleUnderline"/>
        </w:rPr>
        <w:t xml:space="preserve">, for every electronic ballot cast, creation of </w:t>
      </w:r>
      <w:r w:rsidRPr="003B0296">
        <w:rPr>
          <w:rStyle w:val="StyleUnderline"/>
          <w:highlight w:val="cyan"/>
        </w:rPr>
        <w:t>a paper version that could be counted, and</w:t>
      </w:r>
      <w:r w:rsidRPr="002E3EA3">
        <w:rPr>
          <w:rStyle w:val="StyleUnderline"/>
        </w:rPr>
        <w:t xml:space="preserve"> presumably, </w:t>
      </w:r>
      <w:r w:rsidRPr="003B0296">
        <w:rPr>
          <w:rStyle w:val="StyleUnderline"/>
          <w:highlight w:val="cyan"/>
        </w:rPr>
        <w:t>not</w:t>
      </w:r>
      <w:r w:rsidRPr="002E3EA3">
        <w:rPr>
          <w:rStyle w:val="StyleUnderline"/>
        </w:rPr>
        <w:t xml:space="preserve"> easily </w:t>
      </w:r>
      <w:r w:rsidRPr="003B0296">
        <w:rPr>
          <w:rStyle w:val="StyleUnderline"/>
          <w:highlight w:val="cyan"/>
        </w:rPr>
        <w:t>altered</w:t>
      </w:r>
      <w:r w:rsidRPr="002E3EA3">
        <w:rPr>
          <w:rStyle w:val="StyleUnderline"/>
        </w:rPr>
        <w:t xml:space="preserve">. </w:t>
      </w:r>
      <w:r w:rsidRPr="00426B57">
        <w:rPr>
          <w:rStyle w:val="StyleUnderline"/>
        </w:rPr>
        <w:t>Rhode Island is set to vote on a measure Tuesday that would require an audit of voters' paper ballots after each election. Georgia is fighting a suit by voters that</w:t>
      </w:r>
      <w:r w:rsidRPr="00426B57">
        <w:rPr>
          <w:sz w:val="16"/>
        </w:rPr>
        <w:t xml:space="preserve">, among other claims, </w:t>
      </w:r>
      <w:r w:rsidRPr="00426B57">
        <w:rPr>
          <w:rStyle w:val="StyleUnderline"/>
        </w:rPr>
        <w:t>alleges the state needs to switch to a paper-ballots-based voting system</w:t>
      </w:r>
      <w:r w:rsidRPr="00426B57">
        <w:rPr>
          <w:sz w:val="16"/>
        </w:rPr>
        <w:t xml:space="preserve"> because it now uses touch-screen voting machines that do not meet the requirements of state law due to their age and vulnerability to hacking. The U.S. voting machine industry is dominated by three privately-held companies, Election Systems &amp; Software in Omaha, Neb., Dominion Voting Systems in Toronto and HartInterCivic in Austin, Texas. A wholesale refitting of the nation's voting machine infrastructure would represent a sizable sales opportunity for them. But there's little money in the system to make that happen, say experts. Too often voting officials lack the resources necessary to protect and upgrade election infrastructures, said Lawrence Norden, at the Brennan Center for Justice at the New York University School of Law and author of a report in June called Securing Elections from Foreign Interference. “The federal government says it’s up to the states to fund it, the states often put it down to the counties and the counties say they have no money. So we need some shared responsibility for funding elections and making sure they’re free and fair," he said. Even so, </w:t>
      </w:r>
      <w:r w:rsidRPr="00426B57">
        <w:rPr>
          <w:rStyle w:val="StyleUnderline"/>
        </w:rPr>
        <w:t>some states are moving to overhaul their voting apparatus to be more secure</w:t>
      </w:r>
      <w:r w:rsidRPr="00426B57">
        <w:rPr>
          <w:sz w:val="16"/>
        </w:rPr>
        <w:t xml:space="preserve">. Last week, </w:t>
      </w:r>
      <w:r w:rsidRPr="00426B57">
        <w:rPr>
          <w:rStyle w:val="StyleUnderline"/>
        </w:rPr>
        <w:t xml:space="preserve">Virginia’s Board of Elections voted to replace touch-screen-only voting machines used in 22 localities in the state to those that have paper back-ups. </w:t>
      </w:r>
      <w:r w:rsidRPr="00426B57">
        <w:rPr>
          <w:sz w:val="16"/>
        </w:rPr>
        <w:t>They did this after hackers at DefCon, a computer security conference, demonstrated in July that they could easily break into them. Touch-screen voting machines are considered insecure</w:t>
      </w:r>
      <w:r w:rsidRPr="002E3EA3">
        <w:rPr>
          <w:sz w:val="16"/>
        </w:rPr>
        <w:t xml:space="preserve"> because they don’t produce a paper copy of the vote and therefore can’t be rigorously audited. Voting integrity activists aren't advocating returning to a totally paper-based voting system, but instead requiring that voting machines produce a paper record that can be used to check the reported electronic totals. “</w:t>
      </w:r>
      <w:r w:rsidRPr="002E3EA3">
        <w:rPr>
          <w:rStyle w:val="StyleUnderline"/>
        </w:rPr>
        <w:t>The step we took</w:t>
      </w:r>
      <w:r w:rsidRPr="002E3EA3">
        <w:rPr>
          <w:sz w:val="16"/>
        </w:rPr>
        <w:t xml:space="preserve"> today to decertify paperless voting systems </w:t>
      </w:r>
      <w:r w:rsidRPr="002E3EA3">
        <w:rPr>
          <w:rStyle w:val="StyleUnderline"/>
        </w:rPr>
        <w:t xml:space="preserve">is necessary </w:t>
      </w:r>
      <w:r w:rsidRPr="003B0296">
        <w:rPr>
          <w:rStyle w:val="StyleUnderline"/>
          <w:highlight w:val="cyan"/>
        </w:rPr>
        <w:t>to ensure the integrity of</w:t>
      </w:r>
      <w:r w:rsidRPr="002E3EA3">
        <w:rPr>
          <w:rStyle w:val="StyleUnderline"/>
        </w:rPr>
        <w:t xml:space="preserve"> Virginia’s </w:t>
      </w:r>
      <w:r w:rsidRPr="003B0296">
        <w:rPr>
          <w:rStyle w:val="StyleUnderline"/>
          <w:highlight w:val="cyan"/>
        </w:rPr>
        <w:t>elections</w:t>
      </w:r>
      <w:r w:rsidRPr="002E3EA3">
        <w:rPr>
          <w:sz w:val="16"/>
        </w:rPr>
        <w:t>,” said James Alcorn, chair of the State Board of Elections, in a statement.</w:t>
      </w:r>
    </w:p>
    <w:bookmarkEnd w:id="11"/>
    <w:p w14:paraId="2C69B5ED" w14:textId="7F6959B2" w:rsidR="007B6FF8" w:rsidRDefault="007B6FF8" w:rsidP="007B6FF8">
      <w:pPr>
        <w:pStyle w:val="Heading2"/>
      </w:pPr>
      <w:r>
        <w:t>Link</w:t>
      </w:r>
    </w:p>
    <w:p w14:paraId="1973A570" w14:textId="47551CAA" w:rsidR="007B6FF8" w:rsidRDefault="007B6FF8" w:rsidP="00AD6903">
      <w:pPr>
        <w:pStyle w:val="Heading3"/>
      </w:pPr>
      <w:bookmarkStart w:id="12" w:name="_Hlk43137514"/>
      <w:bookmarkStart w:id="13" w:name="_Hlk43101939"/>
      <w:r>
        <w:t xml:space="preserve">2NC Link </w:t>
      </w:r>
      <w:r w:rsidR="00AF5D4E">
        <w:t>Wall</w:t>
      </w:r>
    </w:p>
    <w:p w14:paraId="1B3890DE" w14:textId="77777777" w:rsidR="00943C37" w:rsidRDefault="00943C37" w:rsidP="00943C37">
      <w:pPr>
        <w:pStyle w:val="Heading4"/>
      </w:pPr>
      <w:r>
        <w:t>CJR massively popular.</w:t>
      </w:r>
    </w:p>
    <w:p w14:paraId="641A4666" w14:textId="77777777" w:rsidR="00943C37" w:rsidRPr="00D267F3" w:rsidRDefault="00943C37" w:rsidP="00943C37">
      <w:r>
        <w:t xml:space="preserve">Jim </w:t>
      </w:r>
      <w:r w:rsidRPr="00D267F3">
        <w:rPr>
          <w:rStyle w:val="Style13ptBold"/>
        </w:rPr>
        <w:t>Newell</w:t>
      </w:r>
      <w:r>
        <w:t xml:space="preserve">, JUNE 08, </w:t>
      </w:r>
      <w:r w:rsidRPr="00D267F3">
        <w:rPr>
          <w:rStyle w:val="Style13ptBold"/>
        </w:rPr>
        <w:t>2020</w:t>
      </w:r>
      <w:r>
        <w:t xml:space="preserve">, "Police Reform Is Popular Now," Slate Magazine, </w:t>
      </w:r>
      <w:hyperlink r:id="rId104" w:history="1">
        <w:r w:rsidRPr="00AC39AE">
          <w:rPr>
            <w:rStyle w:val="Hyperlink"/>
          </w:rPr>
          <w:t>https://slate.com/news-and-politics/2020/06/police-reform-is-popular-now.html</w:t>
        </w:r>
      </w:hyperlink>
      <w:r>
        <w:t>, Xoxo 6/27/2020</w:t>
      </w:r>
    </w:p>
    <w:p w14:paraId="05334707" w14:textId="798E6F8F" w:rsidR="00943C37" w:rsidRPr="00943C37" w:rsidRDefault="00943C37" w:rsidP="00AF5D4E">
      <w:pPr>
        <w:rPr>
          <w:rStyle w:val="Style13ptBold"/>
          <w:b w:val="0"/>
          <w:bCs w:val="0"/>
          <w:sz w:val="16"/>
        </w:rPr>
      </w:pPr>
      <w:r w:rsidRPr="00D267F3">
        <w:rPr>
          <w:sz w:val="16"/>
        </w:rPr>
        <w:t xml:space="preserve">During a press conference introducing the Justice in Policing Act of 2020, House and Senate Democrats’ joint legislation to </w:t>
      </w:r>
      <w:r w:rsidRPr="003B0296">
        <w:rPr>
          <w:rStyle w:val="StyleUnderline"/>
          <w:highlight w:val="cyan"/>
        </w:rPr>
        <w:t>reform law enforcement,</w:t>
      </w:r>
      <w:r w:rsidRPr="00D267F3">
        <w:rPr>
          <w:sz w:val="16"/>
        </w:rPr>
        <w:t xml:space="preserve"> House Speaker Nancy Pelosi laid down a marker for the Senate. “Once the House passes the Justice in Policing Act, Leader McConnell will, hopefully—he must swiftly take it up,” she said. “The president must not stand in the way of justice. The Congress and the country will not relent until this legislation is made into law.” This is the usual rhetorical playbook for issues like raising the minimum wage, the DREAM Act, or expanding gun background checks: </w:t>
      </w:r>
      <w:r w:rsidRPr="003B0296">
        <w:rPr>
          <w:rStyle w:val="StyleUnderline"/>
          <w:highlight w:val="cyan"/>
        </w:rPr>
        <w:t>popular legislation from</w:t>
      </w:r>
      <w:r w:rsidRPr="005472F3">
        <w:rPr>
          <w:rStyle w:val="StyleUnderline"/>
        </w:rPr>
        <w:t xml:space="preserve"> </w:t>
      </w:r>
      <w:r w:rsidRPr="00D267F3">
        <w:rPr>
          <w:sz w:val="16"/>
        </w:rPr>
        <w:t xml:space="preserve">which </w:t>
      </w:r>
      <w:r w:rsidRPr="003B0296">
        <w:rPr>
          <w:rStyle w:val="StyleUnderline"/>
          <w:highlight w:val="cyan"/>
        </w:rPr>
        <w:t>Dem</w:t>
      </w:r>
      <w:r w:rsidRPr="00D267F3">
        <w:rPr>
          <w:sz w:val="16"/>
        </w:rPr>
        <w:t>ocrat</w:t>
      </w:r>
      <w:r w:rsidRPr="003B0296">
        <w:rPr>
          <w:rStyle w:val="StyleUnderline"/>
          <w:highlight w:val="cyan"/>
        </w:rPr>
        <w:t>s</w:t>
      </w:r>
      <w:r w:rsidRPr="00D267F3">
        <w:rPr>
          <w:sz w:val="16"/>
        </w:rPr>
        <w:t xml:space="preserve"> can exact a political price for Republican inaction down the legislative assembly line. So it was striking to hear this confident language associated with some of the most sweeping proposals in modern memory to rein in federal, state, and local police—</w:t>
      </w:r>
      <w:r w:rsidRPr="005472F3">
        <w:rPr>
          <w:rStyle w:val="StyleUnderline"/>
        </w:rPr>
        <w:t>constituencies that elected officials, both Democrats and Republicans, have traditionally been terrified of even casting vaguely disparaging looks toward.</w:t>
      </w:r>
      <w:r w:rsidRPr="00D267F3">
        <w:rPr>
          <w:sz w:val="16"/>
        </w:rPr>
        <w:t xml:space="preserve"> The police may not have changed. But </w:t>
      </w:r>
      <w:r w:rsidRPr="003B0296">
        <w:rPr>
          <w:rStyle w:val="StyleUnderline"/>
          <w:highlight w:val="cyan"/>
        </w:rPr>
        <w:t xml:space="preserve">the politics surrounding police </w:t>
      </w:r>
      <w:r w:rsidRPr="005472F3">
        <w:rPr>
          <w:rStyle w:val="StyleUnderline"/>
        </w:rPr>
        <w:t>abuse</w:t>
      </w:r>
      <w:r w:rsidRPr="00D267F3">
        <w:rPr>
          <w:sz w:val="16"/>
        </w:rPr>
        <w:t xml:space="preserve">, since the killing of George Floyd and the ensuing protests, </w:t>
      </w:r>
      <w:r w:rsidRPr="003B0296">
        <w:rPr>
          <w:rStyle w:val="StyleUnderline"/>
          <w:highlight w:val="cyan"/>
        </w:rPr>
        <w:t>have shifted almost overnight</w:t>
      </w:r>
      <w:r w:rsidRPr="00D267F3">
        <w:rPr>
          <w:sz w:val="16"/>
        </w:rPr>
        <w:t>. “This is a powerful movement,” New Jersey Sen. Cory Booker said Sunday, “and it has made legislation like this, that was probably impossible to do a month ago, possible.” Booker was among the Democrats who compiled the package, along with California Sen. Kamala Harris; California Rep. Karen Bass, the chair of the Congressional Black Caucus; and New York Rep. Jerrold Nadler, the chair of the House Judiciary Committee. The bill would ban chokeholds for federal police and would condition state and local police funding on similar bans; it would also ban (and condition state and local funding on banning) no-knock warrants. It would forbid the transfer of certain military-grade equipment from the federal government to state and local police while requiring better accounting of the equipment that remains transferable. It would reform qualified immunity, allowing people to seek civil damages against police officers when their rights are violated, and it would mandate the use of body cameras and dashcams. The federal threshold for criminal police misconduct would be lowered from “willfulness” to “recklessness,” and there would be a federal prohibition on “racial, religious and discriminatory profiling.” A national police misconduct registry would be established to prevent bad cops from simply moving to another jurisdiction to get new jobs. These are not all ideas that have sprung into Democrats’ heads overnight. Much, if not most, of the legislation has been previously introduced, and many members, especially those within the Congressional Black Caucus, have been working on these issues for years. Since the protests sparked by the killing of George Floyd, however, these ideas may be reaching their moment for action, as the scourge of police abuse is breaking through to a mass audience. An NBC News–Wall Street Journal survey over the weekend found that, asked whether they were more concerned about “the actions of the police and the death of an African American man” or “protests that have turned violent,” 59 percent of voters chose the former, while only 27 percent chose the latter.* Among white voters, it was 54 percent to 30 percent, respectively. A Monmouth poll last week similarly found that a “</w:t>
      </w:r>
      <w:r w:rsidRPr="005472F3">
        <w:rPr>
          <w:rStyle w:val="StyleUnderline"/>
        </w:rPr>
        <w:t>majority of Americans (57%) say that police officers facing a difficult or dangerous situation are more likely to use excessive force if the culprit is black, compared to one-third (33%)</w:t>
      </w:r>
      <w:r w:rsidRPr="00D267F3">
        <w:rPr>
          <w:sz w:val="16"/>
        </w:rPr>
        <w:t xml:space="preserve"> who say the police are just as likely to use excessive force against black and white culprits in the same type of situation.” That’s an inversion from a 2016 Monmouth poll, when only 34 percent said police were more likely to use force against black suspects. “Currently, 49% of white Americans”—a plurality—“say that police are more likely to use excessive force against a black culprit, which is nearly double the number (25%) who said the same in 2016,” Monmouth wrote. On these findings, the Republican pollster and famous message-crafter </w:t>
      </w:r>
      <w:r w:rsidRPr="00D267F3">
        <w:rPr>
          <w:rStyle w:val="StyleUnderline"/>
        </w:rPr>
        <w:t>Frank Luntz tweeted that “in my 35 years of polling, I’ve never seen opinion shift this fast or deeply</w:t>
      </w:r>
      <w:r w:rsidRPr="00D267F3">
        <w:rPr>
          <w:sz w:val="16"/>
        </w:rPr>
        <w:t>. We are a different country today than just 30 days ago.” “</w:t>
      </w:r>
      <w:r w:rsidRPr="003B0296">
        <w:rPr>
          <w:rStyle w:val="Emphasis"/>
          <w:highlight w:val="cyan"/>
        </w:rPr>
        <w:t>The movement for police accountability has become a rainbow movement</w:t>
      </w:r>
      <w:r w:rsidRPr="00D267F3">
        <w:rPr>
          <w:sz w:val="16"/>
        </w:rPr>
        <w:t xml:space="preserve">, reflecting the wonderful diversity of our nation and the world,” Bass said while introducing the legislation. “The power of this movement will help Congress to act, to pass legislation that not only holds police accountable and increases transparency, but assists police departments to change the culture.” </w:t>
      </w:r>
      <w:r w:rsidRPr="00D267F3">
        <w:rPr>
          <w:rStyle w:val="StyleUnderline"/>
        </w:rPr>
        <w:t>It was similar to an observation that Barack Obama made last week, in suggesting that we weren’t going through a repeat of 1968’s political tumult. “You look at the protests [of 2020], and that was a far more representative cross-section of America out on the streets peacefully protesting who felt moved to do something</w:t>
      </w:r>
      <w:r w:rsidRPr="00D267F3">
        <w:rPr>
          <w:sz w:val="16"/>
        </w:rPr>
        <w:t>,” Obama said. “That didn’t exist in the 1960s, that kind of broad coalition.”</w:t>
      </w:r>
    </w:p>
    <w:p w14:paraId="28B4FCBD" w14:textId="25FA0F8C" w:rsidR="00375389" w:rsidRDefault="00375389" w:rsidP="00AF5D4E">
      <w:pPr>
        <w:rPr>
          <w:rStyle w:val="Style13ptBold"/>
        </w:rPr>
      </w:pPr>
      <w:r>
        <w:rPr>
          <w:rStyle w:val="Style13ptBold"/>
        </w:rPr>
        <w:t>Plan is a key win on a uniting, popular issue for Trump</w:t>
      </w:r>
    </w:p>
    <w:p w14:paraId="53071851" w14:textId="1F3AAABE" w:rsidR="00AF5D4E" w:rsidRDefault="00080D7D" w:rsidP="00AF5D4E">
      <w:hyperlink r:id="rId105" w:tooltip="More from TCR Staff" w:history="1">
        <w:r w:rsidR="00AF5D4E" w:rsidRPr="00AF5D4E">
          <w:rPr>
            <w:rStyle w:val="Style13ptBold"/>
          </w:rPr>
          <w:t>TCR Staff</w:t>
        </w:r>
      </w:hyperlink>
      <w:r w:rsidR="00AF5D4E">
        <w:t xml:space="preserve"> </w:t>
      </w:r>
      <w:r w:rsidR="00AF5D4E" w:rsidRPr="00AF5D4E">
        <w:t>|</w:t>
      </w:r>
      <w:r w:rsidR="00AF5D4E">
        <w:t xml:space="preserve"> </w:t>
      </w:r>
      <w:r w:rsidR="00AF5D4E" w:rsidRPr="00AF5D4E">
        <w:t xml:space="preserve">February 5, </w:t>
      </w:r>
      <w:r w:rsidR="00AF5D4E" w:rsidRPr="00AF5D4E">
        <w:rPr>
          <w:rStyle w:val="Style13ptBold"/>
        </w:rPr>
        <w:t>2020</w:t>
      </w:r>
      <w:r w:rsidR="00AF5D4E">
        <w:t xml:space="preserve"> </w:t>
      </w:r>
      <w:r w:rsidR="00AF5D4E" w:rsidRPr="00AF5D4E">
        <w:t>Trump Wins Kudos For Mentioning Justice Reform During State of Union</w:t>
      </w:r>
      <w:r w:rsidR="00AF5D4E">
        <w:t xml:space="preserve"> </w:t>
      </w:r>
      <w:hyperlink r:id="rId106" w:history="1">
        <w:r w:rsidR="00AF5D4E" w:rsidRPr="00AF5D4E">
          <w:rPr>
            <w:rStyle w:val="Hyperlink"/>
          </w:rPr>
          <w:t>https://thecrimereport.org/2020/02/05/trump-wins-kudos-for-mentioning-justice-reform-issues-during-state-of-union/</w:t>
        </w:r>
      </w:hyperlink>
      <w:r w:rsidR="00AF5D4E">
        <w:t xml:space="preserve"> </w:t>
      </w:r>
    </w:p>
    <w:p w14:paraId="523CB916" w14:textId="6E2C1AD8" w:rsidR="00AF5D4E" w:rsidRDefault="00AF5D4E" w:rsidP="00AF5D4E">
      <w:r w:rsidRPr="003B0296">
        <w:rPr>
          <w:rStyle w:val="StyleUnderline"/>
          <w:highlight w:val="cyan"/>
        </w:rPr>
        <w:t>A leading justice advocacy group has praised</w:t>
      </w:r>
      <w:r w:rsidRPr="00AF5D4E">
        <w:t xml:space="preserve"> President Donald </w:t>
      </w:r>
      <w:r w:rsidRPr="003B0296">
        <w:rPr>
          <w:rStyle w:val="StyleUnderline"/>
          <w:highlight w:val="cyan"/>
        </w:rPr>
        <w:t>Trump for highlighting criminal justice reform</w:t>
      </w:r>
      <w:r w:rsidRPr="00AF5D4E">
        <w:t xml:space="preserve"> in his State of the Union address Tuesday.</w:t>
      </w:r>
      <w:r>
        <w:t xml:space="preserve"> </w:t>
      </w:r>
      <w:r w:rsidRPr="00AF5D4E">
        <w:t>“President Trump</w:t>
      </w:r>
      <w:r>
        <w:t xml:space="preserve"> </w:t>
      </w:r>
      <w:r w:rsidRPr="00AF5D4E">
        <w:t>made a</w:t>
      </w:r>
      <w:r>
        <w:t xml:space="preserve"> </w:t>
      </w:r>
      <w:r w:rsidRPr="00AF5D4E">
        <w:t>smart strategic choice here,” Holly Harris, executive director and president of the Justice Action Network, said in a press statement.</w:t>
      </w:r>
      <w:r>
        <w:t xml:space="preserve"> </w:t>
      </w:r>
      <w:r w:rsidRPr="003B0296">
        <w:rPr>
          <w:rStyle w:val="StyleUnderline"/>
          <w:highlight w:val="cyan"/>
        </w:rPr>
        <w:t>“Criminal justice reform is one of the most popular, uniting issues I’ve seen in my career in politics</w:t>
      </w:r>
      <w:r w:rsidRPr="00AF5D4E">
        <w:t xml:space="preserve">, and the message of working with both parties in Congress on the First Step Act </w:t>
      </w:r>
      <w:r w:rsidRPr="003B0296">
        <w:rPr>
          <w:rStyle w:val="StyleUnderline"/>
          <w:highlight w:val="cyan"/>
        </w:rPr>
        <w:t>appeals to voters across the political spectrum.”</w:t>
      </w:r>
    </w:p>
    <w:p w14:paraId="06585953" w14:textId="77777777" w:rsidR="00375389" w:rsidRDefault="00375389" w:rsidP="00375389">
      <w:pPr>
        <w:pStyle w:val="Heading4"/>
      </w:pPr>
      <w:r w:rsidRPr="00AF5D4E">
        <w:t>Plan is broadly popular and a win for Trump</w:t>
      </w:r>
    </w:p>
    <w:p w14:paraId="06677DCD" w14:textId="77777777" w:rsidR="00375389" w:rsidRPr="00AF5D4E" w:rsidRDefault="00375389" w:rsidP="00375389">
      <w:r w:rsidRPr="00AF5D4E">
        <w:t xml:space="preserve">Celinda </w:t>
      </w:r>
      <w:r w:rsidRPr="00AF5D4E">
        <w:rPr>
          <w:rStyle w:val="Style13ptBold"/>
        </w:rPr>
        <w:t>Lake</w:t>
      </w:r>
      <w:r w:rsidRPr="00AF5D4E">
        <w:t xml:space="preserve"> is president of Lake Research Partners and one of the Democratic Party's</w:t>
      </w:r>
      <w:r>
        <w:t xml:space="preserve"> leading political strategists </w:t>
      </w:r>
      <w:r w:rsidRPr="00AF5D4E">
        <w:rPr>
          <w:rStyle w:val="Style13ptBold"/>
        </w:rPr>
        <w:t>and</w:t>
      </w:r>
      <w:r>
        <w:t xml:space="preserve"> </w:t>
      </w:r>
      <w:r w:rsidRPr="00AF5D4E">
        <w:t xml:space="preserve">Daniel </w:t>
      </w:r>
      <w:r w:rsidRPr="00AF5D4E">
        <w:rPr>
          <w:rStyle w:val="Style13ptBold"/>
        </w:rPr>
        <w:t xml:space="preserve">Gotoff </w:t>
      </w:r>
      <w:r w:rsidRPr="00AF5D4E">
        <w:t>is a Lake Research partner and heads its New York office. Nov 13</w:t>
      </w:r>
      <w:r>
        <w:t xml:space="preserve"> </w:t>
      </w:r>
      <w:r w:rsidRPr="00AF5D4E">
        <w:rPr>
          <w:rStyle w:val="Style13ptBold"/>
        </w:rPr>
        <w:t>2018</w:t>
      </w:r>
      <w:r>
        <w:t xml:space="preserve"> </w:t>
      </w:r>
      <w:hyperlink r:id="rId107" w:history="1">
        <w:r>
          <w:rPr>
            <w:rStyle w:val="Hyperlink"/>
          </w:rPr>
          <w:t>https://www.themarshallproject.org/2018/11/13/voters-want-criminal-justice-reform-are-politicians-listening</w:t>
        </w:r>
      </w:hyperlink>
    </w:p>
    <w:p w14:paraId="4B51E13C" w14:textId="77777777" w:rsidR="00375389" w:rsidRPr="00AF5D4E" w:rsidRDefault="00375389" w:rsidP="00375389">
      <w:r w:rsidRPr="00AF5D4E">
        <w:t>THE RESULTS OF THE 2018 MIDTERMS</w:t>
      </w:r>
      <w:r>
        <w:t xml:space="preserve"> </w:t>
      </w:r>
      <w:r w:rsidRPr="00AF5D4E">
        <w:t xml:space="preserve">are decidedly mixed. But while pollsters and pundits work to make sense of exactly what happened, </w:t>
      </w:r>
      <w:r w:rsidRPr="003B0296">
        <w:rPr>
          <w:rStyle w:val="StyleUnderline"/>
          <w:highlight w:val="cyan"/>
        </w:rPr>
        <w:t>one clear winner has emerged</w:t>
      </w:r>
      <w:r w:rsidRPr="00AF5D4E">
        <w:t xml:space="preserve"> since Nov. 6: </w:t>
      </w:r>
      <w:r w:rsidRPr="003B0296">
        <w:rPr>
          <w:rStyle w:val="StyleUnderline"/>
          <w:highlight w:val="cyan"/>
        </w:rPr>
        <w:t>criminal justice reform</w:t>
      </w:r>
      <w:r w:rsidRPr="00AF5D4E">
        <w:t>.</w:t>
      </w:r>
      <w:r>
        <w:t xml:space="preserve"> </w:t>
      </w:r>
      <w:r w:rsidRPr="00AF5D4E">
        <w:t>Several state ballot measures reforming the criminal justice system passed with flying colors around the country. Floridians restored the right to vote to people with felony convictions; Louisiana abolished convictions based on non-unanimous juries; Washington state tightened up police accountability; and Colorado removed language in the state constitution allowing prison labor without pay.</w:t>
      </w:r>
      <w:r>
        <w:t xml:space="preserve"> </w:t>
      </w:r>
      <w:r w:rsidRPr="00AF5D4E">
        <w:t>In pre-election research we conducted in Florida, we found overwhelming support for the constitutional amendment</w:t>
      </w:r>
      <w:r>
        <w:t xml:space="preserve"> </w:t>
      </w:r>
      <w:hyperlink r:id="rId108" w:history="1">
        <w:r w:rsidRPr="00AF5D4E">
          <w:rPr>
            <w:rStyle w:val="Hyperlink"/>
          </w:rPr>
          <w:t>to restore the voting rights of Floridians with felony convictions</w:t>
        </w:r>
      </w:hyperlink>
      <w:r>
        <w:t xml:space="preserve"> </w:t>
      </w:r>
      <w:r w:rsidRPr="00AF5D4E">
        <w:t>(except for murder and sexual offenses) after they complete all terms of their sentences, including parole or probation. On election night, Amendment 4 won with nearly two-thirds of the vote: 64.5 percent to 35.5 percent, claiming majorities in every region of this swing state. In fact, the breadth of support for Amendment 4 was nearly unanimous, drawing majorities in over 90 percent of the state’s 67 counties.</w:t>
      </w:r>
      <w:r>
        <w:t xml:space="preserve"> </w:t>
      </w:r>
      <w:r w:rsidRPr="00AF5D4E">
        <w:t xml:space="preserve">The voters are ahead of politicians when it comes to criminal justice reform. Recent research we conducted for the Pretrial Justice Institute found that </w:t>
      </w:r>
      <w:r w:rsidRPr="003B0296">
        <w:rPr>
          <w:rStyle w:val="StyleUnderline"/>
          <w:highlight w:val="cyan"/>
        </w:rPr>
        <w:t>solid majorities of voters support major reform of the criminal justice system in the United States</w:t>
      </w:r>
      <w:r w:rsidRPr="00AF5D4E">
        <w:t xml:space="preserve"> (57 percent), including nearly one-in-five voters (19 percent) who support a complete overhaul of the system. </w:t>
      </w:r>
      <w:r w:rsidRPr="003B0296">
        <w:rPr>
          <w:rStyle w:val="StyleUnderline"/>
          <w:highlight w:val="cyan"/>
        </w:rPr>
        <w:t>This sentiment crosses partisan lines, too, with majorities of Democrats (64 percent) and independents (58 percent) and nearly half of all Republicans (48 percent) backing the call for major reform of the criminal justice system</w:t>
      </w:r>
      <w:r w:rsidRPr="00AF5D4E">
        <w:t>.</w:t>
      </w:r>
      <w:r>
        <w:t xml:space="preserve"> </w:t>
      </w:r>
      <w:r w:rsidRPr="00AF5D4E">
        <w:t xml:space="preserve">Even as far back as 2013, when the public conversation over these matters was still evolving, fully 53 percent of all voters were aware that incarceration rates had increased in the last three decades, while just 8 percent believed they had gone down. And, by a two-to-one margin, voters believed that our country relies too much on incarcerating people (63 percent to 31 percent who disagreed), including majorities of every subgroup in the data who share this belief. </w:t>
      </w:r>
      <w:r w:rsidRPr="003B0296">
        <w:rPr>
          <w:rStyle w:val="StyleUnderline"/>
          <w:highlight w:val="cyan"/>
        </w:rPr>
        <w:t>Voters also reject the “War on Drugs.”</w:t>
      </w:r>
      <w:r w:rsidRPr="00AF5D4E">
        <w:t xml:space="preserve"> A solid majority of Americans supports marijuana legalization, and in the absence of federal action, states have been taking steps to legalize marijuana and decriminalize opioid use. In Michigan, voters just approved an initiative legalizing recreational use and possession of marijuana, while voters in states as red as Oklahoma, Missouri and Utah approved medicinal marijuana initiatives. This follows on successful legalization efforts in nine other states and medical marijuana laws in more than a dozen others.</w:t>
      </w:r>
      <w:r>
        <w:t xml:space="preserve"> </w:t>
      </w:r>
      <w:r w:rsidRPr="00AF5D4E">
        <w:t>There is so much more to do. While Amendment 4 is indeed a progressive victory, even this reform is modest in scope, excluding entire classes of citizens who have served their time from having their voting rights restored, except by the governor and cabinet on a case by case basis. We ought to be going much further.</w:t>
      </w:r>
      <w:r>
        <w:t xml:space="preserve"> </w:t>
      </w:r>
      <w:r w:rsidRPr="003B0296">
        <w:rPr>
          <w:rStyle w:val="StyleUnderline"/>
          <w:highlight w:val="cyan"/>
        </w:rPr>
        <w:t>Politicians ignore the pressing need for criminal justice reform at their own peril.</w:t>
      </w:r>
      <w:r w:rsidRPr="00AF5D4E">
        <w:t xml:space="preserve"> If they aren’t motivated by a personal sense of morality, or at least by the desire to conserve government funds, then </w:t>
      </w:r>
      <w:r w:rsidRPr="003B0296">
        <w:rPr>
          <w:rStyle w:val="StyleUnderline"/>
          <w:highlight w:val="cyan"/>
        </w:rPr>
        <w:t>the public’s clear desire for reform ought to catalyze their action</w:t>
      </w:r>
      <w:r w:rsidRPr="00AF5D4E">
        <w:t>. Change is coming and politicians of both parties can help lead the way—on a path trail blazed by voters.</w:t>
      </w:r>
    </w:p>
    <w:p w14:paraId="2D0EAFA1" w14:textId="3AF69109" w:rsidR="00375389" w:rsidRPr="00AF5D4E" w:rsidRDefault="00375389" w:rsidP="00375389">
      <w:pPr>
        <w:pStyle w:val="Heading4"/>
      </w:pPr>
      <w:r>
        <w:t>Trump will campaign and get key swing votes from getting key measures passed in criminal justice reform</w:t>
      </w:r>
    </w:p>
    <w:p w14:paraId="7E955CC7" w14:textId="77777777" w:rsidR="00AF5D4E" w:rsidRPr="00AF5D4E" w:rsidRDefault="00080D7D" w:rsidP="00AF5D4E">
      <w:hyperlink r:id="rId109" w:history="1">
        <w:r w:rsidR="00AF5D4E" w:rsidRPr="00AF5D4E">
          <w:rPr>
            <w:rStyle w:val="Hyperlink"/>
          </w:rPr>
          <w:t xml:space="preserve">Kelsey </w:t>
        </w:r>
        <w:r w:rsidR="00AF5D4E" w:rsidRPr="00AF5D4E">
          <w:rPr>
            <w:rStyle w:val="Style13ptBold"/>
          </w:rPr>
          <w:t>Dallas</w:t>
        </w:r>
      </w:hyperlink>
      <w:r w:rsidR="00AF5D4E">
        <w:t xml:space="preserve"> </w:t>
      </w:r>
      <w:hyperlink r:id="rId110" w:history="1">
        <w:r w:rsidR="00AF5D4E" w:rsidRPr="00AF5D4E">
          <w:rPr>
            <w:rStyle w:val="Hyperlink"/>
          </w:rPr>
          <w:t>@kelsey_dallas</w:t>
        </w:r>
      </w:hyperlink>
      <w:r w:rsidR="00AF5D4E">
        <w:t xml:space="preserve"> </w:t>
      </w:r>
      <w:r w:rsidR="00AF5D4E" w:rsidRPr="00AF5D4E">
        <w:t>Feb 12</w:t>
      </w:r>
      <w:r w:rsidR="00AF5D4E" w:rsidRPr="00AF5D4E">
        <w:rPr>
          <w:rStyle w:val="Style13ptBold"/>
        </w:rPr>
        <w:t>, 2020,</w:t>
      </w:r>
      <w:r w:rsidR="00AF5D4E" w:rsidRPr="00AF5D4E">
        <w:t xml:space="preserve"> 10:01pm MST</w:t>
      </w:r>
      <w:r w:rsidR="00AF5D4E">
        <w:t xml:space="preserve"> </w:t>
      </w:r>
      <w:hyperlink r:id="rId111" w:history="1">
        <w:r w:rsidR="00AF5D4E" w:rsidRPr="00AF5D4E">
          <w:rPr>
            <w:rStyle w:val="Hyperlink"/>
          </w:rPr>
          <w:t>https://www.deseret.com/indepth/2020/2/12/21128064/donald-trump-hakeem-jeffries-kim-kardashian-criminal-justice-reform</w:t>
        </w:r>
      </w:hyperlink>
    </w:p>
    <w:p w14:paraId="43152BB0" w14:textId="40353100" w:rsidR="00AF5D4E" w:rsidRDefault="00AF5D4E" w:rsidP="00AF5D4E">
      <w:r w:rsidRPr="00AF5D4E">
        <w:t>What do President Donald Trump, Kim Kardashian West, a House impeachment manager and prominent Christian leaders have in common?</w:t>
      </w:r>
      <w:r>
        <w:t xml:space="preserve"> </w:t>
      </w:r>
      <w:r w:rsidRPr="00AF5D4E">
        <w:t>They all support criminal justice reform.</w:t>
      </w:r>
      <w:r>
        <w:t xml:space="preserve"> </w:t>
      </w:r>
      <w:r w:rsidRPr="00AF5D4E">
        <w:t>And they’re not alone.</w:t>
      </w:r>
      <w:r>
        <w:t xml:space="preserve"> </w:t>
      </w:r>
      <w:r w:rsidRPr="003B0296">
        <w:rPr>
          <w:rStyle w:val="StyleUnderline"/>
          <w:highlight w:val="cyan"/>
        </w:rPr>
        <w:t>Across the country</w:t>
      </w:r>
      <w:r w:rsidRPr="00AF5D4E">
        <w:t xml:space="preserve">, the previously controversial — and predominately liberal — </w:t>
      </w:r>
      <w:r w:rsidRPr="003B0296">
        <w:rPr>
          <w:rStyle w:val="StyleUnderline"/>
          <w:highlight w:val="cyan"/>
        </w:rPr>
        <w:t>push to reduce sentencing standards for nonviolent drug offenders and increase second chances has gone mainstream. Trump even highlighted his reform efforts</w:t>
      </w:r>
      <w:r w:rsidRPr="00AF5D4E">
        <w:t xml:space="preserve"> in a</w:t>
      </w:r>
      <w:r>
        <w:t xml:space="preserve"> </w:t>
      </w:r>
      <w:hyperlink r:id="rId112" w:history="1">
        <w:r w:rsidRPr="00AF5D4E">
          <w:rPr>
            <w:rStyle w:val="Hyperlink"/>
          </w:rPr>
          <w:t>Super Bowl ad</w:t>
        </w:r>
      </w:hyperlink>
      <w:r w:rsidRPr="00AF5D4E">
        <w:t>.</w:t>
      </w:r>
      <w:r>
        <w:t xml:space="preserve"> </w:t>
      </w:r>
      <w:r w:rsidRPr="00AF5D4E">
        <w:t xml:space="preserve">“Politicians talk about criminal justice reform. </w:t>
      </w:r>
      <w:r w:rsidRPr="003B0296">
        <w:rPr>
          <w:rStyle w:val="StyleUnderline"/>
          <w:highlight w:val="cyan"/>
        </w:rPr>
        <w:t>President Trump got it done</w:t>
      </w:r>
      <w:r w:rsidRPr="00AF5D4E">
        <w:t>,” says the commercial, which was paid for by the president’s reelection campaign.</w:t>
      </w:r>
      <w:r>
        <w:t xml:space="preserve"> </w:t>
      </w:r>
      <w:r w:rsidRPr="00AF5D4E">
        <w:t>The bipartisan and interfaith nature of reform-related activism is unique at a time when Democrats and Republicans</w:t>
      </w:r>
      <w:r>
        <w:t xml:space="preserve"> </w:t>
      </w:r>
      <w:hyperlink r:id="rId113" w:history="1">
        <w:r w:rsidRPr="00AF5D4E">
          <w:rPr>
            <w:rStyle w:val="Hyperlink"/>
          </w:rPr>
          <w:t>disagree about almost everything</w:t>
        </w:r>
      </w:hyperlink>
      <w:r>
        <w:t xml:space="preserve"> </w:t>
      </w:r>
      <w:r w:rsidRPr="00AF5D4E">
        <w:t>and</w:t>
      </w:r>
      <w:r>
        <w:t xml:space="preserve"> </w:t>
      </w:r>
      <w:hyperlink r:id="rId114" w:history="1">
        <w:r w:rsidRPr="00AF5D4E">
          <w:rPr>
            <w:rStyle w:val="Hyperlink"/>
          </w:rPr>
          <w:t>Christians clash</w:t>
        </w:r>
      </w:hyperlink>
      <w:r>
        <w:t xml:space="preserve"> </w:t>
      </w:r>
      <w:r w:rsidRPr="00AF5D4E">
        <w:t>over whether it’s morally appropriate for people of faith to vote for Trump.</w:t>
      </w:r>
      <w:r>
        <w:t xml:space="preserve"> </w:t>
      </w:r>
      <w:r w:rsidRPr="00AF5D4E">
        <w:t>It’s also crucial to the success of ongoing criminal justice reform, said Rep. Hakeem Jeffries, D-New York, during a Feb. 6 panel at the Brookings Institution on</w:t>
      </w:r>
      <w:r>
        <w:t xml:space="preserve"> </w:t>
      </w:r>
      <w:hyperlink r:id="rId115" w:history="1">
        <w:r w:rsidRPr="00AF5D4E">
          <w:rPr>
            <w:rStyle w:val="Hyperlink"/>
          </w:rPr>
          <w:t>structural racism</w:t>
        </w:r>
      </w:hyperlink>
      <w:r w:rsidRPr="00AF5D4E">
        <w:t>. Previous efforts to change sentencing policies have crumbled under the pressure of partisan tension.</w:t>
      </w:r>
      <w:r>
        <w:t xml:space="preserve"> </w:t>
      </w:r>
      <w:r w:rsidRPr="00AF5D4E">
        <w:t>“For too long, criminal justice reform had been wrapped up into a toxic political environment,” said Jeffries, who served as one of the House impeachment managers during the recently concluded Senate trial.</w:t>
      </w:r>
      <w:r>
        <w:t xml:space="preserve"> </w:t>
      </w:r>
      <w:r w:rsidRPr="00AF5D4E">
        <w:t>Many factors contributed to recent improvements in surrounding debates, including growing awareness of the cost of maintaining large prison populations and troubling personal interactions with the justice system, according to Jeffries and others. Individual political interests and religious beliefs help determine which justifications for policy reform appeal to them the most.</w:t>
      </w:r>
      <w:r>
        <w:t xml:space="preserve"> </w:t>
      </w:r>
      <w:r w:rsidRPr="00AF5D4E">
        <w:t>Kris Steele, who is the executive director of</w:t>
      </w:r>
      <w:r>
        <w:t xml:space="preserve"> </w:t>
      </w:r>
      <w:hyperlink r:id="rId116" w:history="1">
        <w:r w:rsidRPr="00AF5D4E">
          <w:rPr>
            <w:rStyle w:val="Hyperlink"/>
          </w:rPr>
          <w:t>Oklahomans for Criminal Justice Reform</w:t>
        </w:r>
      </w:hyperlink>
      <w:r>
        <w:t xml:space="preserve"> </w:t>
      </w:r>
      <w:r w:rsidRPr="00AF5D4E">
        <w:t>and previously served as a Republican leader in the state legislature, told the Deseret News last year that he first became interested in changing sentencing rules and reducing prison populations for financial reasons.</w:t>
      </w:r>
      <w:r>
        <w:t xml:space="preserve"> </w:t>
      </w:r>
      <w:r w:rsidRPr="00AF5D4E">
        <w:t>“It jumped off the page how much we were spending as a state, comparatively speaking, on corrections,” he said.</w:t>
      </w:r>
      <w:r>
        <w:t xml:space="preserve"> </w:t>
      </w:r>
      <w:r w:rsidRPr="00AF5D4E">
        <w:t>Steele then dug a little deeper and discovered that all that spending didn’t seem result in safer communities.</w:t>
      </w:r>
      <w:r>
        <w:t xml:space="preserve"> </w:t>
      </w:r>
      <w:r w:rsidRPr="00AF5D4E">
        <w:t>“When I looked around and compared our statistics with other states, virtually every other state had a lower incarceration rate and crime rate than Oklahoma,” he said.</w:t>
      </w:r>
      <w:r>
        <w:t xml:space="preserve"> </w:t>
      </w:r>
      <w:r w:rsidRPr="00AF5D4E">
        <w:t>Jeffries also points to statistics to explain why reform efforts are valuable. During his Feb. 6 presentation at Brookings, he noted that the United States incarcerates more people per capita than any other country, and more than China and Russia combined.</w:t>
      </w:r>
      <w:r>
        <w:t xml:space="preserve"> </w:t>
      </w:r>
      <w:r w:rsidRPr="00AF5D4E">
        <w:t>“The mass incarceration epidemic is one of the great injustices we all have to collectively address in America,” he said.</w:t>
      </w:r>
      <w:r>
        <w:t xml:space="preserve"> </w:t>
      </w:r>
      <w:r w:rsidRPr="00AF5D4E">
        <w:t>A little over a year ago, in December 2018, Congress made progress toward that goal when it passed the</w:t>
      </w:r>
      <w:r>
        <w:t xml:space="preserve"> </w:t>
      </w:r>
      <w:hyperlink r:id="rId117" w:history="1">
        <w:r w:rsidRPr="00AF5D4E">
          <w:rPr>
            <w:rStyle w:val="Hyperlink"/>
          </w:rPr>
          <w:t>First Step Act</w:t>
        </w:r>
      </w:hyperlink>
      <w:r w:rsidRPr="00AF5D4E">
        <w:t>, which Jeffries co-authored. The legislation reduces mandatory minimum sentences for drug felonies, enables some nonviolent criminals to be released early and expands rehabilitation opportunities for recently released prisoners, among other achievements.</w:t>
      </w:r>
      <w:r>
        <w:t xml:space="preserve"> </w:t>
      </w:r>
      <w:r w:rsidRPr="00AF5D4E">
        <w:t xml:space="preserve">A poll taken after the bill passed the House in May 2018 showed that </w:t>
      </w:r>
      <w:r w:rsidRPr="003B0296">
        <w:rPr>
          <w:rStyle w:val="StyleUnderline"/>
          <w:highlight w:val="cyan"/>
        </w:rPr>
        <w:t>70% of likely voters approved of it,</w:t>
      </w:r>
      <w:r w:rsidRPr="00AF5D4E">
        <w:t xml:space="preserve"> according to</w:t>
      </w:r>
      <w:r>
        <w:t xml:space="preserve"> </w:t>
      </w:r>
      <w:hyperlink r:id="rId118" w:history="1">
        <w:r w:rsidRPr="00AF5D4E">
          <w:rPr>
            <w:rStyle w:val="Hyperlink"/>
          </w:rPr>
          <w:t>The Hill</w:t>
        </w:r>
      </w:hyperlink>
      <w:r w:rsidRPr="00AF5D4E">
        <w:t>.</w:t>
      </w:r>
      <w:r>
        <w:t xml:space="preserve"> </w:t>
      </w:r>
      <w:r w:rsidRPr="003B0296">
        <w:rPr>
          <w:rStyle w:val="StyleUnderline"/>
          <w:highlight w:val="cyan"/>
        </w:rPr>
        <w:t>Other studies have shown that the general concept of criminal justice reform is gaining support nationwide.</w:t>
      </w:r>
      <w:r>
        <w:t xml:space="preserve"> </w:t>
      </w:r>
      <w:r w:rsidRPr="00AF5D4E">
        <w:t>In 2001, fewer than half of U.S. adults (46%) said it was a “good thing” for states to shift away from mandatory drug sentences. By 2014, that figure had risen to 63%, according to</w:t>
      </w:r>
      <w:r>
        <w:t xml:space="preserve"> </w:t>
      </w:r>
      <w:hyperlink r:id="rId119" w:history="1">
        <w:r w:rsidRPr="00AF5D4E">
          <w:rPr>
            <w:rStyle w:val="Hyperlink"/>
          </w:rPr>
          <w:t>Pew Research Center</w:t>
        </w:r>
      </w:hyperlink>
      <w:r w:rsidRPr="00AF5D4E">
        <w:t>.</w:t>
      </w:r>
      <w:r>
        <w:t xml:space="preserve"> </w:t>
      </w:r>
      <w:r w:rsidRPr="00AF5D4E">
        <w:t>Over that time period</w:t>
      </w:r>
      <w:r w:rsidRPr="003B0296">
        <w:rPr>
          <w:rStyle w:val="StyleUnderline"/>
          <w:highlight w:val="cyan"/>
        </w:rPr>
        <w:t>, Republican support for such changes increased by 8 percentage points from 41% to 49% and Democratic support surged from 48% to 66%, Pew reported</w:t>
      </w:r>
      <w:r w:rsidRPr="00AF5D4E">
        <w:t>.</w:t>
      </w:r>
      <w:r>
        <w:t xml:space="preserve"> </w:t>
      </w:r>
      <w:r w:rsidRPr="00AF5D4E">
        <w:t>The same survey found that two-thirds of Americans (67%) believe the government should focus more on providing treatment to drug users than prosecuting them. That’s a big change from 1990, when nearly three-quarters of U.S. adults thought there should be a mandatory death penalty for “major drug traffickers,” as</w:t>
      </w:r>
      <w:r>
        <w:t xml:space="preserve"> </w:t>
      </w:r>
      <w:hyperlink r:id="rId120" w:history="1">
        <w:r w:rsidRPr="00AF5D4E">
          <w:rPr>
            <w:rStyle w:val="Hyperlink"/>
          </w:rPr>
          <w:t>researchers pointed out</w:t>
        </w:r>
      </w:hyperlink>
      <w:r w:rsidRPr="00AF5D4E">
        <w:t>.</w:t>
      </w:r>
      <w:r>
        <w:t xml:space="preserve"> </w:t>
      </w:r>
      <w:r w:rsidRPr="003B0296">
        <w:rPr>
          <w:rStyle w:val="StyleUnderline"/>
          <w:highlight w:val="cyan"/>
        </w:rPr>
        <w:t>More than 70% of U.S. adults, including 8 in 10 “practicing Christians,” say that elected officials’ beliefs about issues like sentencing requirements and second chance programs for prisoners influence how they vote</w:t>
      </w:r>
      <w:r w:rsidRPr="00AF5D4E">
        <w:t>, according to a 2019 report from</w:t>
      </w:r>
      <w:r>
        <w:t xml:space="preserve"> </w:t>
      </w:r>
      <w:hyperlink r:id="rId121" w:history="1">
        <w:r w:rsidRPr="00AF5D4E">
          <w:rPr>
            <w:rStyle w:val="Hyperlink"/>
          </w:rPr>
          <w:t>Barna</w:t>
        </w:r>
      </w:hyperlink>
      <w:r w:rsidRPr="00AF5D4E">
        <w:t>.</w:t>
      </w:r>
      <w:r>
        <w:t xml:space="preserve"> </w:t>
      </w:r>
      <w:r w:rsidRPr="00AF5D4E">
        <w:t>This strong support for further changes to the justice system helps explain Trump’s reform-focused Super Bowl ad and other statements he’s made in recent weeks. During his</w:t>
      </w:r>
      <w:r>
        <w:t xml:space="preserve"> </w:t>
      </w:r>
      <w:hyperlink r:id="rId122" w:history="1">
        <w:r w:rsidRPr="00AF5D4E">
          <w:rPr>
            <w:rStyle w:val="Hyperlink"/>
          </w:rPr>
          <w:t>State of the Union</w:t>
        </w:r>
      </w:hyperlink>
      <w:r>
        <w:t xml:space="preserve"> </w:t>
      </w:r>
      <w:r w:rsidRPr="00AF5D4E">
        <w:t>address on Feb. 4, the president highlighted the First Step Act as one of his (and Congress’) most important recent achievements.</w:t>
      </w:r>
      <w:r>
        <w:t xml:space="preserve"> </w:t>
      </w:r>
      <w:r w:rsidRPr="00AF5D4E">
        <w:t>“</w:t>
      </w:r>
      <w:r w:rsidRPr="003B0296">
        <w:rPr>
          <w:rStyle w:val="StyleUnderline"/>
          <w:highlight w:val="cyan"/>
        </w:rPr>
        <w:t>Everybody said that criminal justice reform couldn’t be done, but I got it done, and the people in this room got it done,” he said. Most importantly, they got it done together at a time when bipartisan cooperation was an increasingly rare phenomenon</w:t>
      </w:r>
      <w:r w:rsidRPr="00AF5D4E">
        <w:t>, Jeffries said.</w:t>
      </w:r>
    </w:p>
    <w:p w14:paraId="13FE834A" w14:textId="3C909F47" w:rsidR="00BC2A3D" w:rsidRDefault="00BC2A3D" w:rsidP="00BC2A3D">
      <w:pPr>
        <w:pStyle w:val="Heading4"/>
        <w:rPr>
          <w:shd w:val="clear" w:color="auto" w:fill="FFFFFF"/>
        </w:rPr>
      </w:pPr>
      <w:r>
        <w:rPr>
          <w:shd w:val="clear" w:color="auto" w:fill="FFFFFF"/>
        </w:rPr>
        <w:t>Significant Democrat momentum around reducing incarceration numbers in the US – plan shifts it</w:t>
      </w:r>
    </w:p>
    <w:p w14:paraId="25FF766A" w14:textId="77777777" w:rsidR="00BC2A3D" w:rsidRPr="00DE0CD7" w:rsidRDefault="00BC2A3D" w:rsidP="00BC2A3D">
      <w:r w:rsidRPr="00DE0CD7">
        <w:t xml:space="preserve">James </w:t>
      </w:r>
      <w:r w:rsidRPr="00DE0CD7">
        <w:rPr>
          <w:rStyle w:val="Style13ptBold"/>
        </w:rPr>
        <w:t>Ward</w:t>
      </w:r>
      <w:r w:rsidRPr="00DE0CD7">
        <w:t xml:space="preserve">, Visalia Times-DeltaPublished 6:00 a.m. PT June 2, </w:t>
      </w:r>
      <w:r w:rsidRPr="00DE0CD7">
        <w:rPr>
          <w:rStyle w:val="Style13ptBold"/>
        </w:rPr>
        <w:t>2020</w:t>
      </w:r>
      <w:r w:rsidRPr="00DE0CD7">
        <w:t xml:space="preserve"> Sequoia National Forest grow site guilty plea leads to prison sentence</w:t>
      </w:r>
      <w:r>
        <w:t xml:space="preserve"> </w:t>
      </w:r>
      <w:hyperlink r:id="rId123" w:history="1">
        <w:r w:rsidRPr="00DE0CD7">
          <w:rPr>
            <w:rStyle w:val="Hyperlink"/>
          </w:rPr>
          <w:t>https://www.visaliatimesdelta.com/story/news/2020/06/02/grow-site-guilty-plea-leads-prison-sentence/5313591002/</w:t>
        </w:r>
      </w:hyperlink>
    </w:p>
    <w:p w14:paraId="546E93C1" w14:textId="77777777" w:rsidR="00BC2A3D" w:rsidRPr="00DE0CD7" w:rsidRDefault="00BC2A3D" w:rsidP="00BC2A3D">
      <w:r w:rsidRPr="003B0296">
        <w:rPr>
          <w:rStyle w:val="StyleUnderline"/>
          <w:highlight w:val="cyan"/>
        </w:rPr>
        <w:t>For the 2020 election, Democrats want to reduce incarceration numbers in the U.S</w:t>
      </w:r>
      <w:r w:rsidRPr="00DE0CD7">
        <w:t xml:space="preserve">. Some want to decriminalize marijuana while others want to legalize marijuana. According to Politico, it is crimes of violence that grows prison populations and not drug crimes. </w:t>
      </w:r>
      <w:r w:rsidRPr="003B0296">
        <w:rPr>
          <w:rStyle w:val="StyleUnderline"/>
          <w:highlight w:val="cyan"/>
        </w:rPr>
        <w:t>The rise of people going to prison for drugs is closely related to patterns of violent crime. A report by Vox showed that people think half of the prison population are there for drug related charges</w:t>
      </w:r>
      <w:r w:rsidRPr="00DE0CD7">
        <w:t>.</w:t>
      </w:r>
    </w:p>
    <w:p w14:paraId="54288960" w14:textId="77777777" w:rsidR="00375389" w:rsidRDefault="00375389" w:rsidP="00375389">
      <w:pPr>
        <w:pStyle w:val="Heading4"/>
      </w:pPr>
      <w:r>
        <w:t>Trump will win key Black votes by taking credit for the plan</w:t>
      </w:r>
    </w:p>
    <w:p w14:paraId="322B07C9" w14:textId="77777777" w:rsidR="00375389" w:rsidRPr="00AF5D4E" w:rsidRDefault="00375389" w:rsidP="00375389">
      <w:r w:rsidRPr="00AF5D4E">
        <w:t xml:space="preserve">Jelani </w:t>
      </w:r>
      <w:r w:rsidRPr="00AF5D4E">
        <w:rPr>
          <w:rStyle w:val="Style13ptBold"/>
        </w:rPr>
        <w:t xml:space="preserve">Cobb </w:t>
      </w:r>
      <w:r w:rsidRPr="00AF5D4E">
        <w:t xml:space="preserve">February 23, </w:t>
      </w:r>
      <w:r w:rsidRPr="00AF5D4E">
        <w:rPr>
          <w:rStyle w:val="Style13ptBold"/>
        </w:rPr>
        <w:t>2020</w:t>
      </w:r>
      <w:r w:rsidRPr="00AF5D4E">
        <w:t xml:space="preserve"> How Did the Democrats End Up Here?</w:t>
      </w:r>
      <w:r>
        <w:t xml:space="preserve"> </w:t>
      </w:r>
      <w:hyperlink r:id="rId124" w:history="1">
        <w:r w:rsidRPr="00AF5D4E">
          <w:rPr>
            <w:rStyle w:val="Hyperlink"/>
          </w:rPr>
          <w:t>https://www.newyorker.com/magazine/2020/03/02/how-did-the-democrats-end-up-here</w:t>
        </w:r>
      </w:hyperlink>
    </w:p>
    <w:p w14:paraId="37D670AE" w14:textId="77777777" w:rsidR="00375389" w:rsidRPr="00375389" w:rsidRDefault="00375389" w:rsidP="00375389">
      <w:pPr>
        <w:rPr>
          <w:rStyle w:val="StyleUnderline"/>
        </w:rPr>
      </w:pPr>
      <w:r w:rsidRPr="00AF5D4E">
        <w:t>He was almost right. A crude way of summarizing the remaining viable contenders in the Democratic field is to note that voters have a choice of: a former mayor who championed stop-and-frisk practices that targeted African-American and Latino men; another</w:t>
      </w:r>
      <w:r>
        <w:t xml:space="preserve"> </w:t>
      </w:r>
      <w:hyperlink r:id="rId125" w:history="1">
        <w:r w:rsidRPr="00AF5D4E">
          <w:rPr>
            <w:rStyle w:val="Hyperlink"/>
          </w:rPr>
          <w:t>former mayor</w:t>
        </w:r>
      </w:hyperlink>
      <w:r w:rsidRPr="00AF5D4E">
        <w:t>, who fired a black police chief after he recorded phone calls in which senior white officers made racist comments; a</w:t>
      </w:r>
      <w:r>
        <w:t xml:space="preserve"> </w:t>
      </w:r>
      <w:hyperlink r:id="rId126" w:history="1">
        <w:r w:rsidRPr="00AF5D4E">
          <w:rPr>
            <w:rStyle w:val="Hyperlink"/>
          </w:rPr>
          <w:t>former prosecutor</w:t>
        </w:r>
      </w:hyperlink>
      <w:r>
        <w:t xml:space="preserve"> </w:t>
      </w:r>
      <w:r w:rsidRPr="00AF5D4E">
        <w:t>who may have helped send a wrongfully accused black teen-ager to prison; a</w:t>
      </w:r>
      <w:r>
        <w:t xml:space="preserve"> </w:t>
      </w:r>
      <w:hyperlink r:id="rId127" w:history="1">
        <w:r w:rsidRPr="00AF5D4E">
          <w:rPr>
            <w:rStyle w:val="Hyperlink"/>
          </w:rPr>
          <w:t>former Vice-President</w:t>
        </w:r>
      </w:hyperlink>
      <w:r>
        <w:t xml:space="preserve"> </w:t>
      </w:r>
      <w:r w:rsidRPr="00AF5D4E">
        <w:t>who co-wrote the 1994 crime bill; a</w:t>
      </w:r>
      <w:r>
        <w:t xml:space="preserve"> </w:t>
      </w:r>
      <w:hyperlink r:id="rId128" w:history="1">
        <w:r w:rsidRPr="00AF5D4E">
          <w:rPr>
            <w:rStyle w:val="Hyperlink"/>
          </w:rPr>
          <w:t>democratic socialist</w:t>
        </w:r>
      </w:hyperlink>
      <w:r>
        <w:t xml:space="preserve"> </w:t>
      </w:r>
      <w:r w:rsidRPr="00AF5D4E">
        <w:t>who voted for and defended that bill; or</w:t>
      </w:r>
      <w:r>
        <w:t xml:space="preserve"> </w:t>
      </w:r>
      <w:hyperlink r:id="rId129" w:history="1">
        <w:r w:rsidRPr="00AF5D4E">
          <w:rPr>
            <w:rStyle w:val="Hyperlink"/>
          </w:rPr>
          <w:t>Senator Elizabeth Warren</w:t>
        </w:r>
      </w:hyperlink>
      <w:r w:rsidRPr="00AF5D4E">
        <w:t xml:space="preserve">, who has held office only since 2013, and has no comparable stain on her record. Individual politicians often face liabilities with particular segments of the electorate. It’s unusual, though, for so many in one field to be susceptible on such a similar theme; a now entirely white </w:t>
      </w:r>
      <w:r w:rsidRPr="003B0296">
        <w:rPr>
          <w:rStyle w:val="StyleUnderline"/>
          <w:highlight w:val="cyan"/>
        </w:rPr>
        <w:t>Democratic slate is being asked to explain past positions on criminal-justice issues, and, specifically, the effects of those positions on people of color.</w:t>
      </w:r>
      <w:r>
        <w:t xml:space="preserve"> </w:t>
      </w:r>
      <w:r w:rsidRPr="00AF5D4E">
        <w:t>How did the Democrats end up here? Part of the problem dates to the</w:t>
      </w:r>
      <w:r>
        <w:t xml:space="preserve"> </w:t>
      </w:r>
      <w:hyperlink r:id="rId130" w:history="1">
        <w:r w:rsidRPr="00AF5D4E">
          <w:rPr>
            <w:rStyle w:val="Hyperlink"/>
          </w:rPr>
          <w:t>1994 crime bill</w:t>
        </w:r>
      </w:hyperlink>
      <w:r w:rsidRPr="00AF5D4E">
        <w:t>, which Joe Biden spearheaded, as the chairman of the Senate Judiciary Committee, and</w:t>
      </w:r>
      <w:r>
        <w:t xml:space="preserve"> </w:t>
      </w:r>
      <w:hyperlink r:id="rId131" w:history="1">
        <w:r w:rsidRPr="00AF5D4E">
          <w:rPr>
            <w:rStyle w:val="Hyperlink"/>
          </w:rPr>
          <w:t>President Bill Clinton</w:t>
        </w:r>
      </w:hyperlink>
      <w:r>
        <w:t xml:space="preserve"> </w:t>
      </w:r>
      <w:r w:rsidRPr="00AF5D4E">
        <w:t xml:space="preserve">signed into law. The bill was a response to alarming rates of violent crime—and to Republicans’ accusations that Democrats were soft on the issue. It included an assault-weapons ban and the Violence Against Women Act, but it also imposed harsh federal sentences and mandatory “three strikes” rules. Even so, </w:t>
      </w:r>
      <w:r w:rsidRPr="003B0296">
        <w:rPr>
          <w:rStyle w:val="StyleUnderline"/>
          <w:highlight w:val="cyan"/>
        </w:rPr>
        <w:t>no one in the Democratic leadership then could have predicted that criminal-justice reform would factor quite as it has in current politics</w:t>
      </w:r>
      <w:r w:rsidRPr="00AF5D4E">
        <w:t>.</w:t>
      </w:r>
      <w:r>
        <w:t xml:space="preserve"> </w:t>
      </w:r>
      <w:hyperlink r:id="rId132" w:history="1">
        <w:r w:rsidRPr="00AF5D4E">
          <w:rPr>
            <w:rStyle w:val="Hyperlink"/>
          </w:rPr>
          <w:t>Hillary Clinton</w:t>
        </w:r>
      </w:hyperlink>
      <w:r>
        <w:t xml:space="preserve"> </w:t>
      </w:r>
      <w:r w:rsidRPr="00AF5D4E">
        <w:t>held public office from 2001 to 2013, but it wasn’t until 2016 that she was called out for a remark she had made in 1996, about “superpredators,” saying that “we have to bring them to heel.” Before this election, Biden was rarely challenged on his role in the crime bill. The problem isn’t just the bill but the cultural devastation of</w:t>
      </w:r>
      <w:r>
        <w:t xml:space="preserve"> </w:t>
      </w:r>
      <w:hyperlink r:id="rId133" w:history="1">
        <w:r w:rsidRPr="00AF5D4E">
          <w:rPr>
            <w:rStyle w:val="Hyperlink"/>
          </w:rPr>
          <w:t>mass incarceration</w:t>
        </w:r>
      </w:hyperlink>
      <w:r>
        <w:t xml:space="preserve"> </w:t>
      </w:r>
      <w:r w:rsidRPr="00AF5D4E">
        <w:t>that it seemed to engender, and that cloud has hung over the Party, creating vulnerabilities even for younger, more progressive, and nonwhite Democrats.</w:t>
      </w:r>
      <w:r>
        <w:t xml:space="preserve"> </w:t>
      </w:r>
      <w:hyperlink r:id="rId134" w:history="1">
        <w:r w:rsidRPr="00AF5D4E">
          <w:rPr>
            <w:rStyle w:val="Hyperlink"/>
          </w:rPr>
          <w:t>Senator Kamala Harris</w:t>
        </w:r>
      </w:hyperlink>
      <w:r w:rsidRPr="00AF5D4E">
        <w:t>’s 2020 campaign was hounded by concerns regarding her years as a prosecutor, and</w:t>
      </w:r>
      <w:r>
        <w:t xml:space="preserve"> </w:t>
      </w:r>
      <w:hyperlink r:id="rId135" w:history="1">
        <w:r w:rsidRPr="00AF5D4E">
          <w:rPr>
            <w:rStyle w:val="Hyperlink"/>
          </w:rPr>
          <w:t>Senator Cory Booker</w:t>
        </w:r>
      </w:hyperlink>
      <w:r>
        <w:t xml:space="preserve"> </w:t>
      </w:r>
      <w:r w:rsidRPr="00AF5D4E">
        <w:t>dropped out before questions were widely raised about oversight of the Newark Police Department during his tenure as mayor.</w:t>
      </w:r>
      <w:r>
        <w:t xml:space="preserve"> </w:t>
      </w:r>
      <w:r w:rsidRPr="00AF5D4E">
        <w:t>In an unimaginable irony—it seems that nearly all our current ironies were unimaginable not long ago—</w:t>
      </w:r>
      <w:r w:rsidRPr="003B0296">
        <w:rPr>
          <w:rStyle w:val="StyleUnderline"/>
          <w:highlight w:val="cyan"/>
        </w:rPr>
        <w:t xml:space="preserve">the situation has provided an opportunity for </w:t>
      </w:r>
      <w:hyperlink r:id="rId136" w:history="1">
        <w:r w:rsidRPr="003B0296">
          <w:rPr>
            <w:rStyle w:val="StyleUnderline"/>
            <w:highlight w:val="cyan"/>
          </w:rPr>
          <w:t>Donald Trump</w:t>
        </w:r>
      </w:hyperlink>
      <w:r w:rsidRPr="00AF5D4E">
        <w:t>. The President frequently appears challenged by the English language, but he is fluent in cynicism. In 2016, he both proclaimed that he was the “law and order” candidate and asked African-Americans, “What do you have to lose?” In fact, almost a million fewer African-Americans voted that year than in 2012. Some portion of that drop reflected the fact that it was the first election in eight years without a black candidate at the top of the ticket; another part may be attributed to voter-suppression tactics. But it also stemmed from a perception that Hillary Clinton was no different, or at least no better, than Trump on matters of race—and that perception was driven by concerns about criminal justice. In 2016, Trump won just eight per cent of the black vote, but he got a surprising thirteen per cent of the black male vote. It is pedestrian, at this point, to note that there were differences between Trump and Clinton. Big ones. Trump’s racial cynicism reached a zenith with his signing, in December, 2018, of the</w:t>
      </w:r>
      <w:r>
        <w:t xml:space="preserve"> </w:t>
      </w:r>
      <w:hyperlink r:id="rId137" w:history="1">
        <w:r w:rsidRPr="00AF5D4E">
          <w:rPr>
            <w:rStyle w:val="Hyperlink"/>
          </w:rPr>
          <w:t>First Step Act</w:t>
        </w:r>
      </w:hyperlink>
      <w:r w:rsidRPr="00AF5D4E">
        <w:t>, which sets out to redress the disparities of federal sentencing guidelines. But he is no reformer. He pushed his first Attorney General,</w:t>
      </w:r>
      <w:r>
        <w:t xml:space="preserve"> </w:t>
      </w:r>
      <w:hyperlink r:id="rId138" w:history="1">
        <w:r w:rsidRPr="00AF5D4E">
          <w:rPr>
            <w:rStyle w:val="Hyperlink"/>
          </w:rPr>
          <w:t>Jeff Sessions</w:t>
        </w:r>
      </w:hyperlink>
      <w:r w:rsidRPr="00AF5D4E">
        <w:t>, to crack down on low-level drug offenders. Sessions also instructed U.S. Attorneys to seek the death penalty in some drug cases, and halted programs that sought to reform chronically troubled police departments.</w:t>
      </w:r>
      <w:r>
        <w:t xml:space="preserve"> </w:t>
      </w:r>
      <w:r w:rsidRPr="00AF5D4E">
        <w:t>Nonetheless, Trump is courting the black vote. He regularly touts a record low unemployment rate among African-Americans (while declining to point out that it is sixty-seven per cent higher than the national average). In September, he told leaders from historically black colleges and universities that his commitment to them was “bigger and better and stronger than any Administration by far.” In October, he hosted a photo-ready gathering of black conservatives at the White House. At this year’s State of the Union address, he introduced people of color who were recipients of his beneficence—schoolchildren, veterans, a single mother—even as he slipped a Presidential Medal of Freedom to</w:t>
      </w:r>
      <w:r>
        <w:t xml:space="preserve"> </w:t>
      </w:r>
      <w:hyperlink r:id="rId139" w:history="1">
        <w:r w:rsidRPr="00AF5D4E">
          <w:rPr>
            <w:rStyle w:val="Hyperlink"/>
          </w:rPr>
          <w:t>Rush Limbaugh</w:t>
        </w:r>
      </w:hyperlink>
      <w:r w:rsidRPr="00AF5D4E">
        <w:t>. Most pointedly, his campaign aired an ad during the Super Bowl that featured Alice Marie Johnson, a black woman who had served twenty-two years of a life term for a nonviolent drug offense, before Trump commuted her sentence, at the behest of</w:t>
      </w:r>
      <w:r>
        <w:t xml:space="preserve"> </w:t>
      </w:r>
      <w:hyperlink r:id="rId140" w:history="1">
        <w:r w:rsidRPr="00AF5D4E">
          <w:rPr>
            <w:rStyle w:val="Hyperlink"/>
          </w:rPr>
          <w:t>Kim Kardashian</w:t>
        </w:r>
      </w:hyperlink>
      <w:r w:rsidRPr="00AF5D4E">
        <w:t>.</w:t>
      </w:r>
      <w:r>
        <w:t xml:space="preserve"> </w:t>
      </w:r>
      <w:r w:rsidRPr="00AF5D4E">
        <w:t>He still has a ways to go. Last month, the Washington</w:t>
      </w:r>
      <w:r>
        <w:t xml:space="preserve"> </w:t>
      </w:r>
      <w:r w:rsidRPr="00AF5D4E">
        <w:t>Post</w:t>
      </w:r>
      <w:r>
        <w:t xml:space="preserve"> </w:t>
      </w:r>
      <w:r w:rsidRPr="00AF5D4E">
        <w:t>reported that eighty-three per cent of African-Americans believe that Trump is a racist, and sixty-five per cent think that this is “a bad time” to be black in America</w:t>
      </w:r>
      <w:r w:rsidRPr="003B0296">
        <w:rPr>
          <w:rStyle w:val="StyleUnderline"/>
          <w:highlight w:val="cyan"/>
        </w:rPr>
        <w:t>. His strategy</w:t>
      </w:r>
      <w:r w:rsidRPr="00AF5D4E">
        <w:t xml:space="preserve">, though, </w:t>
      </w:r>
      <w:r w:rsidRPr="003B0296">
        <w:rPr>
          <w:rStyle w:val="StyleUnderline"/>
          <w:highlight w:val="cyan"/>
        </w:rPr>
        <w:t>seems designed to persuade black voters not so much that he is better than they thought but that the Democratic nominee will be worse</w:t>
      </w:r>
      <w:r w:rsidRPr="00AF5D4E">
        <w:t>. (Given the latest news reports, we can expect this reasoning to feature in Russian social-media disinformation campaigns, as it did in 2016.) The no-difference argument will still be false, regardless of who the Democrats’ eventual nominee is, on every issue—criminal justice, health care, education, gun control, immigration, climate change—that disproportionately affects people of color. And no Democrat will ask Hollywood to bring back movies like the racist classic “Gone with the Wind,” as Trump did at a rally last week.</w:t>
      </w:r>
      <w:r>
        <w:t xml:space="preserve"> </w:t>
      </w:r>
      <w:r w:rsidRPr="00AF5D4E">
        <w:t xml:space="preserve">It is undeniable that </w:t>
      </w:r>
      <w:r w:rsidRPr="003B0296">
        <w:rPr>
          <w:rStyle w:val="StyleUnderline"/>
          <w:highlight w:val="cyan"/>
        </w:rPr>
        <w:t>Trump stokes the fury of voters who support him</w:t>
      </w:r>
      <w:r w:rsidRPr="00AF5D4E">
        <w:t xml:space="preserve">; less recognized is his clear hope to induce despair in those who do not. The imperative for Democrats is to defeat not only Trump but also the cynicism that abides him. </w:t>
      </w:r>
      <w:r w:rsidRPr="00375389">
        <w:rPr>
          <w:rStyle w:val="StyleUnderline"/>
        </w:rPr>
        <w:t xml:space="preserve">One calculation for his reëlection isn’t how many African-Americans will vote for him. It’s how many will be dissuaded from voting at all. </w:t>
      </w:r>
      <w:r w:rsidRPr="00375389">
        <w:rPr>
          <w:rStyle w:val="StyleUnderline"/>
          <w:rFonts w:ascii="Segoe UI Symbol" w:hAnsi="Segoe UI Symbol" w:cs="Segoe UI Symbol"/>
        </w:rPr>
        <w:t>♦</w:t>
      </w:r>
    </w:p>
    <w:p w14:paraId="27398DE9" w14:textId="77777777" w:rsidR="00AF5D4E" w:rsidRPr="00AF5D4E" w:rsidRDefault="00AF5D4E" w:rsidP="00AF5D4E"/>
    <w:bookmarkEnd w:id="12"/>
    <w:bookmarkEnd w:id="13"/>
    <w:p w14:paraId="67286AB7" w14:textId="77777777" w:rsidR="00BA5D11" w:rsidRDefault="00BA5D11" w:rsidP="00BA5D11">
      <w:pPr>
        <w:pStyle w:val="Heading3"/>
      </w:pPr>
      <w:r>
        <w:t>A2: Thumpers</w:t>
      </w:r>
    </w:p>
    <w:p w14:paraId="62771148" w14:textId="77E434CD" w:rsidR="00BA5D11" w:rsidRDefault="00BA5D11" w:rsidP="00BA5D11">
      <w:pPr>
        <w:pStyle w:val="Heading4"/>
      </w:pPr>
      <w:r>
        <w:t xml:space="preserve">1: Already baked into uniqueness. Our evidence is recent enough to account for </w:t>
      </w:r>
      <w:r w:rsidR="00D73160">
        <w:t>it.</w:t>
      </w:r>
    </w:p>
    <w:p w14:paraId="0CDEDCD6" w14:textId="1C293777" w:rsidR="00BA5D11" w:rsidRDefault="00BA5D11" w:rsidP="00BA5D11">
      <w:pPr>
        <w:pStyle w:val="Heading4"/>
      </w:pPr>
      <w:r>
        <w:t xml:space="preserve">2: That’s the link argument. Currently trump is extremely unpopular but by passing extremely popular bills like the AFF he can </w:t>
      </w:r>
      <w:r w:rsidR="00D73160">
        <w:t>distract f</w:t>
      </w:r>
      <w:r>
        <w:t xml:space="preserve">rom failings and win back supporters. </w:t>
      </w:r>
    </w:p>
    <w:p w14:paraId="30659653" w14:textId="77777777" w:rsidR="007A739B" w:rsidRPr="00C76725" w:rsidRDefault="007A739B" w:rsidP="007A739B">
      <w:pPr>
        <w:rPr>
          <w:sz w:val="16"/>
        </w:rPr>
      </w:pPr>
      <w:r w:rsidRPr="00C76725">
        <w:rPr>
          <w:rStyle w:val="Style13ptBold"/>
        </w:rPr>
        <w:t>Yglesias 18</w:t>
      </w:r>
      <w:r w:rsidRPr="00C76725">
        <w:rPr>
          <w:sz w:val="16"/>
        </w:rPr>
        <w:t xml:space="preserve"> (Matthew Yglesias, 11-14-2018, "What the 2018 results tell us about 2020," Vox, https://www.vox.com/policy-and-politics/2018/11/14/18095028/2018-results-2020-map</w:t>
      </w:r>
      <w:r>
        <w:rPr>
          <w:sz w:val="16"/>
        </w:rPr>
        <w:t>)</w:t>
      </w:r>
    </w:p>
    <w:p w14:paraId="5BBFC654" w14:textId="007A1C85" w:rsidR="00BA5D11" w:rsidRDefault="007A739B" w:rsidP="007B6FF8">
      <w:pPr>
        <w:rPr>
          <w:rStyle w:val="StyleUnderline"/>
        </w:rPr>
      </w:pPr>
      <w:r w:rsidRPr="00C76725">
        <w:rPr>
          <w:sz w:val="16"/>
        </w:rPr>
        <w:t xml:space="preserve">That’s frustrating to Democrats, who feel in their bones that his numbers should be in the cellar. But it really ought to scare Republicans, because </w:t>
      </w:r>
      <w:r w:rsidRPr="003B0296">
        <w:rPr>
          <w:rStyle w:val="Emphasis"/>
          <w:highlight w:val="cyan"/>
        </w:rPr>
        <w:t>his holding pattern</w:t>
      </w:r>
      <w:r w:rsidRPr="003B0296">
        <w:rPr>
          <w:rStyle w:val="StyleUnderline"/>
          <w:highlight w:val="cyan"/>
        </w:rPr>
        <w:t xml:space="preserve"> in the </w:t>
      </w:r>
      <w:r w:rsidRPr="003B0296">
        <w:rPr>
          <w:rStyle w:val="Emphasis"/>
          <w:highlight w:val="cyan"/>
        </w:rPr>
        <w:t>low 40s</w:t>
      </w:r>
      <w:r w:rsidRPr="003B0296">
        <w:rPr>
          <w:rStyle w:val="StyleUnderline"/>
          <w:highlight w:val="cyan"/>
        </w:rPr>
        <w:t xml:space="preserve"> puts them on track to </w:t>
      </w:r>
      <w:r w:rsidRPr="003B0296">
        <w:rPr>
          <w:rStyle w:val="Emphasis"/>
          <w:highlight w:val="cyan"/>
        </w:rPr>
        <w:t>lose in 2020</w:t>
      </w:r>
      <w:r w:rsidRPr="00C76725">
        <w:rPr>
          <w:rStyle w:val="StyleUnderline"/>
        </w:rPr>
        <w:t>.</w:t>
      </w:r>
      <w:r>
        <w:rPr>
          <w:rStyle w:val="StyleUnderline"/>
        </w:rPr>
        <w:t xml:space="preserve"> </w:t>
      </w:r>
      <w:r w:rsidRPr="00C76725">
        <w:rPr>
          <w:sz w:val="16"/>
        </w:rPr>
        <w:t xml:space="preserve">More than anything else, that is the lesson of the midterms. </w:t>
      </w:r>
      <w:r w:rsidRPr="00C76725">
        <w:rPr>
          <w:rStyle w:val="StyleUnderline"/>
        </w:rPr>
        <w:t xml:space="preserve">Trump’s numbers were never great during the 2016 election, but ever </w:t>
      </w:r>
      <w:r w:rsidRPr="007A739B">
        <w:rPr>
          <w:rStyle w:val="Emphasis"/>
        </w:rPr>
        <w:t>since April 2017</w:t>
      </w:r>
      <w:r w:rsidRPr="007A739B">
        <w:rPr>
          <w:rStyle w:val="StyleUnderline"/>
        </w:rPr>
        <w:t xml:space="preserve"> or so, </w:t>
      </w:r>
      <w:r w:rsidRPr="007A739B">
        <w:rPr>
          <w:rStyle w:val="Emphasis"/>
        </w:rPr>
        <w:t>his numbers have been in clear loser territory</w:t>
      </w:r>
      <w:r w:rsidRPr="00C76725">
        <w:rPr>
          <w:rStyle w:val="StyleUnderline"/>
        </w:rPr>
        <w:t>.</w:t>
      </w:r>
      <w:r>
        <w:rPr>
          <w:rStyle w:val="StyleUnderline"/>
        </w:rPr>
        <w:t xml:space="preserve"> </w:t>
      </w:r>
      <w:r w:rsidRPr="00C76725">
        <w:rPr>
          <w:rStyle w:val="StyleUnderline"/>
        </w:rPr>
        <w:t>What happened last week is just what losing looks like,</w:t>
      </w:r>
      <w:r w:rsidRPr="00C76725">
        <w:rPr>
          <w:sz w:val="16"/>
        </w:rPr>
        <w:t xml:space="preserve"> </w:t>
      </w:r>
      <w:r w:rsidRPr="00C76725">
        <w:rPr>
          <w:rStyle w:val="StyleUnderline"/>
        </w:rPr>
        <w:t>with Democrats beating Republicans badly enough that the geographical details didn’t matter very much</w:t>
      </w:r>
      <w:r w:rsidRPr="00C76725">
        <w:rPr>
          <w:sz w:val="16"/>
        </w:rPr>
        <w:t xml:space="preserve">. </w:t>
      </w:r>
      <w:r w:rsidRPr="007A739B">
        <w:rPr>
          <w:rStyle w:val="StyleUnderline"/>
        </w:rPr>
        <w:t xml:space="preserve">Two years is </w:t>
      </w:r>
      <w:r w:rsidRPr="003B0296">
        <w:rPr>
          <w:rStyle w:val="StyleUnderline"/>
          <w:highlight w:val="cyan"/>
        </w:rPr>
        <w:t xml:space="preserve">plenty of time for </w:t>
      </w:r>
      <w:r w:rsidRPr="003B0296">
        <w:rPr>
          <w:rStyle w:val="Emphasis"/>
          <w:highlight w:val="cyan"/>
        </w:rPr>
        <w:t>Trump to turn</w:t>
      </w:r>
      <w:r w:rsidRPr="003B0296">
        <w:rPr>
          <w:rStyle w:val="StyleUnderline"/>
          <w:highlight w:val="cyan"/>
        </w:rPr>
        <w:t xml:space="preserve"> that </w:t>
      </w:r>
      <w:r w:rsidRPr="003B0296">
        <w:rPr>
          <w:rStyle w:val="Emphasis"/>
          <w:highlight w:val="cyan"/>
        </w:rPr>
        <w:t>around</w:t>
      </w:r>
      <w:r w:rsidRPr="003B0296">
        <w:rPr>
          <w:rStyle w:val="StyleUnderline"/>
          <w:highlight w:val="cyan"/>
        </w:rPr>
        <w:t xml:space="preserve"> and </w:t>
      </w:r>
      <w:r w:rsidRPr="003B0296">
        <w:rPr>
          <w:rStyle w:val="Emphasis"/>
          <w:highlight w:val="cyan"/>
        </w:rPr>
        <w:t>become more popular</w:t>
      </w:r>
      <w:r w:rsidRPr="00C76725">
        <w:rPr>
          <w:sz w:val="16"/>
        </w:rPr>
        <w:t>.</w:t>
      </w:r>
      <w:r w:rsidRPr="00C76725">
        <w:rPr>
          <w:rStyle w:val="StyleUnderline"/>
        </w:rPr>
        <w:t xml:space="preserve"> </w:t>
      </w:r>
      <w:r w:rsidRPr="003B0296">
        <w:rPr>
          <w:rStyle w:val="StyleUnderline"/>
          <w:highlight w:val="cyan"/>
        </w:rPr>
        <w:t>But</w:t>
      </w:r>
      <w:r w:rsidRPr="00C76725">
        <w:rPr>
          <w:sz w:val="16"/>
        </w:rPr>
        <w:t xml:space="preserve"> </w:t>
      </w:r>
      <w:r w:rsidRPr="003B0296">
        <w:rPr>
          <w:rStyle w:val="StyleUnderline"/>
          <w:highlight w:val="cyan"/>
        </w:rPr>
        <w:t>if he</w:t>
      </w:r>
      <w:r w:rsidRPr="00C76725">
        <w:rPr>
          <w:rStyle w:val="StyleUnderline"/>
        </w:rPr>
        <w:t xml:space="preserve"> </w:t>
      </w:r>
      <w:r w:rsidRPr="003B0296">
        <w:rPr>
          <w:rStyle w:val="StyleUnderline"/>
          <w:highlight w:val="cyan"/>
        </w:rPr>
        <w:t>wants to get reelected</w:t>
      </w:r>
      <w:r w:rsidRPr="00C76725">
        <w:rPr>
          <w:rStyle w:val="StyleUnderline"/>
        </w:rPr>
        <w:t xml:space="preserve">, </w:t>
      </w:r>
      <w:r w:rsidRPr="003B0296">
        <w:rPr>
          <w:rStyle w:val="StyleUnderline"/>
          <w:highlight w:val="cyan"/>
        </w:rPr>
        <w:t xml:space="preserve">he does need to </w:t>
      </w:r>
      <w:r w:rsidRPr="003B0296">
        <w:rPr>
          <w:rStyle w:val="Emphasis"/>
          <w:highlight w:val="cyan"/>
        </w:rPr>
        <w:t>actually do something</w:t>
      </w:r>
      <w:r w:rsidRPr="00C76725">
        <w:rPr>
          <w:rStyle w:val="StyleUnderline"/>
        </w:rPr>
        <w:t xml:space="preserve"> to become more popular</w:t>
      </w:r>
      <w:r w:rsidRPr="00C76725">
        <w:rPr>
          <w:sz w:val="16"/>
        </w:rPr>
        <w:t xml:space="preserve"> — </w:t>
      </w:r>
      <w:r w:rsidRPr="003B0296">
        <w:rPr>
          <w:rStyle w:val="StyleUnderline"/>
          <w:highlight w:val="cyan"/>
        </w:rPr>
        <w:t>and so far,</w:t>
      </w:r>
      <w:r w:rsidRPr="00C76725">
        <w:rPr>
          <w:rStyle w:val="StyleUnderline"/>
        </w:rPr>
        <w:t xml:space="preserve"> at least, </w:t>
      </w:r>
      <w:r w:rsidRPr="003B0296">
        <w:rPr>
          <w:rStyle w:val="Emphasis"/>
          <w:highlight w:val="cyan"/>
        </w:rPr>
        <w:t>he’s shown no</w:t>
      </w:r>
      <w:r w:rsidRPr="00C76725">
        <w:rPr>
          <w:rStyle w:val="Emphasis"/>
        </w:rPr>
        <w:t xml:space="preserve"> real </w:t>
      </w:r>
      <w:r w:rsidRPr="003B0296">
        <w:rPr>
          <w:rStyle w:val="Emphasis"/>
          <w:highlight w:val="cyan"/>
        </w:rPr>
        <w:t>capacity</w:t>
      </w:r>
      <w:r w:rsidRPr="003B0296">
        <w:rPr>
          <w:rStyle w:val="StyleUnderline"/>
          <w:highlight w:val="cyan"/>
        </w:rPr>
        <w:t xml:space="preserve"> for </w:t>
      </w:r>
      <w:r w:rsidRPr="003B0296">
        <w:rPr>
          <w:rStyle w:val="Emphasis"/>
          <w:highlight w:val="cyan"/>
        </w:rPr>
        <w:t>growth</w:t>
      </w:r>
      <w:r w:rsidRPr="003B0296">
        <w:rPr>
          <w:rStyle w:val="StyleUnderline"/>
          <w:highlight w:val="cyan"/>
        </w:rPr>
        <w:t xml:space="preserve"> and </w:t>
      </w:r>
      <w:r w:rsidRPr="003B0296">
        <w:rPr>
          <w:rStyle w:val="Emphasis"/>
          <w:highlight w:val="cyan"/>
        </w:rPr>
        <w:t>change</w:t>
      </w:r>
      <w:r w:rsidRPr="00C76725">
        <w:rPr>
          <w:rStyle w:val="StyleUnderline"/>
        </w:rPr>
        <w:t>.</w:t>
      </w:r>
    </w:p>
    <w:p w14:paraId="5A16E531" w14:textId="4A3FAC65" w:rsidR="00773363" w:rsidRDefault="00773363" w:rsidP="00773363">
      <w:pPr>
        <w:pStyle w:val="Heading3"/>
      </w:pPr>
      <w:r>
        <w:t>A2: Too Soon</w:t>
      </w:r>
    </w:p>
    <w:p w14:paraId="408DA9F9" w14:textId="73727511" w:rsidR="00773363" w:rsidRDefault="00773363" w:rsidP="00773363">
      <w:pPr>
        <w:pStyle w:val="Heading4"/>
      </w:pPr>
      <w:r>
        <w:t>Trump action NOW resets the campaign and is key</w:t>
      </w:r>
    </w:p>
    <w:p w14:paraId="15BE7BAB" w14:textId="77777777" w:rsidR="00773363" w:rsidRPr="00E2141C" w:rsidRDefault="00773363" w:rsidP="00773363">
      <w:r>
        <w:t xml:space="preserve">DAVID </w:t>
      </w:r>
      <w:r w:rsidRPr="00E2141C">
        <w:rPr>
          <w:rStyle w:val="Style13ptBold"/>
        </w:rPr>
        <w:t>CATANESE</w:t>
      </w:r>
      <w:r>
        <w:t xml:space="preserve"> </w:t>
      </w:r>
      <w:r w:rsidRPr="00E2141C">
        <w:rPr>
          <w:rStyle w:val="Style13ptBold"/>
        </w:rPr>
        <w:t>AND</w:t>
      </w:r>
      <w:r>
        <w:t xml:space="preserve"> ALEX </w:t>
      </w:r>
      <w:r w:rsidRPr="00E2141C">
        <w:rPr>
          <w:rStyle w:val="Style13ptBold"/>
        </w:rPr>
        <w:t>ROARTY</w:t>
      </w:r>
      <w:r>
        <w:t xml:space="preserve">, </w:t>
      </w:r>
      <w:r w:rsidRPr="00E2141C">
        <w:rPr>
          <w:rStyle w:val="Style13ptBold"/>
        </w:rPr>
        <w:t>6/11</w:t>
      </w:r>
      <w:r>
        <w:t xml:space="preserve">, 2020, Staring down a polling slide and growing unease, Trump campaign enters perilous moment, Impact 2020, </w:t>
      </w:r>
      <w:hyperlink r:id="rId141" w:history="1">
        <w:r w:rsidRPr="00033717">
          <w:rPr>
            <w:rStyle w:val="Hyperlink"/>
          </w:rPr>
          <w:t>https://www.mcclatchydc.com/news/politics-government/election/article243441001.html</w:t>
        </w:r>
      </w:hyperlink>
      <w:r>
        <w:t>, Xoxo 6/11/2020</w:t>
      </w:r>
    </w:p>
    <w:p w14:paraId="07C58BB7" w14:textId="7CB3BD97" w:rsidR="00773363" w:rsidRDefault="00773363" w:rsidP="00773363">
      <w:pPr>
        <w:rPr>
          <w:sz w:val="16"/>
        </w:rPr>
      </w:pPr>
      <w:r w:rsidRPr="00E2141C">
        <w:rPr>
          <w:sz w:val="16"/>
        </w:rPr>
        <w:t xml:space="preserve">A </w:t>
      </w:r>
      <w:r w:rsidRPr="003B0296">
        <w:rPr>
          <w:rStyle w:val="StyleUnderline"/>
          <w:highlight w:val="cyan"/>
        </w:rPr>
        <w:t>months-long precipitous slide in the polls</w:t>
      </w:r>
      <w:r w:rsidRPr="00E2141C">
        <w:rPr>
          <w:sz w:val="16"/>
        </w:rPr>
        <w:t xml:space="preserve">, an unfocused message, and deepening doubts about his ability to soothe a nation wracked by a trio of crises have suddenly recast President Donald </w:t>
      </w:r>
      <w:r w:rsidRPr="003B0296">
        <w:rPr>
          <w:rStyle w:val="StyleUnderline"/>
          <w:highlight w:val="cyan"/>
        </w:rPr>
        <w:t>Trump as an undisputed underdog in</w:t>
      </w:r>
      <w:r w:rsidRPr="00E2141C">
        <w:rPr>
          <w:sz w:val="16"/>
        </w:rPr>
        <w:t xml:space="preserve"> the </w:t>
      </w:r>
      <w:r w:rsidRPr="003B0296">
        <w:rPr>
          <w:rStyle w:val="StyleUnderline"/>
          <w:highlight w:val="cyan"/>
        </w:rPr>
        <w:t>2020</w:t>
      </w:r>
      <w:r w:rsidRPr="00E2141C">
        <w:rPr>
          <w:sz w:val="16"/>
        </w:rPr>
        <w:t xml:space="preserve"> campaign. It’s even raised the possibility that if conditions don’t improve, </w:t>
      </w:r>
      <w:r w:rsidRPr="003B0296">
        <w:rPr>
          <w:rStyle w:val="StyleUnderline"/>
          <w:highlight w:val="cyan"/>
        </w:rPr>
        <w:t>Trump could lose decisively to</w:t>
      </w:r>
      <w:r w:rsidRPr="00E2141C">
        <w:rPr>
          <w:sz w:val="16"/>
        </w:rPr>
        <w:t xml:space="preserve"> Joe </w:t>
      </w:r>
      <w:r w:rsidRPr="003B0296">
        <w:rPr>
          <w:rStyle w:val="StyleUnderline"/>
          <w:highlight w:val="cyan"/>
        </w:rPr>
        <w:t>Biden</w:t>
      </w:r>
      <w:r w:rsidRPr="00E2141C">
        <w:rPr>
          <w:sz w:val="16"/>
        </w:rPr>
        <w:t xml:space="preserve"> in an election less than five months away, according to more than a dozen interviews with leading GOP and Democratic officials and strategists </w:t>
      </w:r>
      <w:r w:rsidRPr="0024517A">
        <w:rPr>
          <w:rStyle w:val="StyleUnderline"/>
        </w:rPr>
        <w:t>— potentially upending long-held expectations that the White House race would be determined by razor-thin margins in a small handful of states.</w:t>
      </w:r>
      <w:r w:rsidRPr="00E2141C">
        <w:rPr>
          <w:sz w:val="16"/>
        </w:rPr>
        <w:t xml:space="preserve"> “If the numbers were to hold and you had a big election</w:t>
      </w:r>
      <w:r w:rsidRPr="0024517A">
        <w:rPr>
          <w:rStyle w:val="Emphasis"/>
        </w:rPr>
        <w:t>, you’re looking at things more aligned to</w:t>
      </w:r>
      <w:r>
        <w:rPr>
          <w:rStyle w:val="Emphasis"/>
        </w:rPr>
        <w:t xml:space="preserve"> </w:t>
      </w:r>
      <w:r w:rsidRPr="0024517A">
        <w:rPr>
          <w:rStyle w:val="Emphasis"/>
        </w:rPr>
        <w:t>2008,</w:t>
      </w:r>
      <w:r w:rsidRPr="00E2141C">
        <w:rPr>
          <w:sz w:val="16"/>
        </w:rPr>
        <w:t xml:space="preserve">” said Robert Gibbs, a former White House press secretary for President Barack Obama, who won an Electoral College landslide over John McCain that year. Members of both parties agreed that if the election were this month, Trump wouldn’t just lose, he’d get “clobbered,” in the words of one former high-ranking Democratic official. Nearly all who were interviewed described an electoral map in which </w:t>
      </w:r>
      <w:r w:rsidRPr="00E2141C">
        <w:rPr>
          <w:rStyle w:val="Emphasis"/>
        </w:rPr>
        <w:t>Trump’s</w:t>
      </w:r>
      <w:r w:rsidRPr="00E2141C">
        <w:rPr>
          <w:sz w:val="16"/>
        </w:rPr>
        <w:t xml:space="preserve"> path to victory in </w:t>
      </w:r>
      <w:r w:rsidRPr="003B0296">
        <w:rPr>
          <w:rStyle w:val="StyleUnderline"/>
          <w:highlight w:val="cyan"/>
        </w:rPr>
        <w:t>critical battlegrounds like Pennsylvania and Michigan has shrunk</w:t>
      </w:r>
      <w:r w:rsidRPr="00E2141C">
        <w:rPr>
          <w:sz w:val="16"/>
        </w:rPr>
        <w:t xml:space="preserve"> and even GOP-leaning states like Iowa have grown far more competitive. The question on the minds of strategists in both parties is whether this moment marks a temporary low ebb for the president, or if recent events have more permanently changed the race and placed Trump’s ability to win in even greater doubt. The two scenarios could be the difference between a contest in which Trump might still ultimately prevail over Biden with slim margins in a few battleground states, and one where the president is in deep danger of suffering an electoral rout across the map. “</w:t>
      </w:r>
      <w:r w:rsidRPr="003B0296">
        <w:rPr>
          <w:rStyle w:val="Emphasis"/>
          <w:highlight w:val="cyan"/>
        </w:rPr>
        <w:t>This is a pivotal time</w:t>
      </w:r>
      <w:r w:rsidRPr="00E2141C">
        <w:rPr>
          <w:sz w:val="16"/>
        </w:rPr>
        <w:t>,” said Brian Reisinger, a Wisconsin-based Republican strategist. “</w:t>
      </w:r>
      <w:r w:rsidRPr="003B0296">
        <w:rPr>
          <w:rStyle w:val="Emphasis"/>
          <w:highlight w:val="cyan"/>
        </w:rPr>
        <w:t>We’ll look back</w:t>
      </w:r>
      <w:r w:rsidRPr="0024517A">
        <w:rPr>
          <w:rStyle w:val="Emphasis"/>
        </w:rPr>
        <w:t xml:space="preserve"> on Election Day and </w:t>
      </w:r>
      <w:r w:rsidRPr="003B0296">
        <w:rPr>
          <w:rStyle w:val="Emphasis"/>
          <w:highlight w:val="cyan"/>
        </w:rPr>
        <w:t>be able to say if this time is when Trump was able to start his comeback</w:t>
      </w:r>
      <w:r w:rsidRPr="0024517A">
        <w:rPr>
          <w:rStyle w:val="Emphasis"/>
        </w:rPr>
        <w:t xml:space="preserve"> </w:t>
      </w:r>
      <w:r w:rsidRPr="0024517A">
        <w:rPr>
          <w:rStyle w:val="StyleUnderline"/>
        </w:rPr>
        <w:t>or if it’s when something more foundational changed.”</w:t>
      </w:r>
      <w:r>
        <w:rPr>
          <w:rStyle w:val="StyleUnderline"/>
        </w:rPr>
        <w:t xml:space="preserve"> </w:t>
      </w:r>
      <w:r w:rsidRPr="00E2141C">
        <w:rPr>
          <w:sz w:val="16"/>
        </w:rPr>
        <w:t xml:space="preserve">‘EVERYTHING SEEMS TO MATTER A LITTLE MORE’ </w:t>
      </w:r>
      <w:r w:rsidRPr="003B0296">
        <w:rPr>
          <w:rStyle w:val="StyleUnderline"/>
          <w:highlight w:val="cyan"/>
        </w:rPr>
        <w:t>Biden’s</w:t>
      </w:r>
      <w:r w:rsidRPr="00E2141C">
        <w:rPr>
          <w:rStyle w:val="StyleUnderline"/>
        </w:rPr>
        <w:t xml:space="preserve"> </w:t>
      </w:r>
      <w:r w:rsidRPr="00E2141C">
        <w:rPr>
          <w:sz w:val="16"/>
        </w:rPr>
        <w:t xml:space="preserve">national </w:t>
      </w:r>
      <w:r w:rsidRPr="003B0296">
        <w:rPr>
          <w:rStyle w:val="StyleUnderline"/>
          <w:highlight w:val="cyan"/>
        </w:rPr>
        <w:t>polling advantage currently stands at 8</w:t>
      </w:r>
      <w:r w:rsidRPr="00E2141C">
        <w:rPr>
          <w:sz w:val="16"/>
        </w:rPr>
        <w:t xml:space="preserve"> percentage </w:t>
      </w:r>
      <w:r w:rsidRPr="003B0296">
        <w:rPr>
          <w:rStyle w:val="StyleUnderline"/>
          <w:highlight w:val="cyan"/>
        </w:rPr>
        <w:t>points</w:t>
      </w:r>
      <w:r w:rsidRPr="00E2141C">
        <w:rPr>
          <w:sz w:val="16"/>
        </w:rPr>
        <w:t xml:space="preserve">, according to a RealClearPolitics polling average, with at least three separate surveys taken this month showing the presumptive Democratic nominee’s </w:t>
      </w:r>
      <w:r w:rsidRPr="003B0296">
        <w:rPr>
          <w:rStyle w:val="StyleUnderline"/>
          <w:highlight w:val="cyan"/>
        </w:rPr>
        <w:t>lead swelling to double-digits</w:t>
      </w:r>
      <w:r w:rsidRPr="00E2141C">
        <w:rPr>
          <w:sz w:val="16"/>
        </w:rPr>
        <w:t xml:space="preserve">. A new Gallup poll released Wednesday showed </w:t>
      </w:r>
      <w:r w:rsidRPr="00E2141C">
        <w:rPr>
          <w:rStyle w:val="StyleUnderline"/>
        </w:rPr>
        <w:t xml:space="preserve">Trump’s job approval plummeting 10 points since May, to 39 </w:t>
      </w:r>
      <w:r w:rsidRPr="00E2141C">
        <w:rPr>
          <w:rStyle w:val="Emphasis"/>
        </w:rPr>
        <w:t>percent. “If this election were held today, it would be Biden by double digits, easy,”</w:t>
      </w:r>
      <w:r w:rsidRPr="00E2141C">
        <w:rPr>
          <w:sz w:val="16"/>
        </w:rPr>
        <w:t xml:space="preserve"> said James Carville, the lead strategist for Bill Clinton’s 1992 presidential campaign. “</w:t>
      </w:r>
      <w:r w:rsidRPr="00E2141C">
        <w:rPr>
          <w:rStyle w:val="StyleUnderline"/>
        </w:rPr>
        <w:t>Things could change, but they generally don’t</w:t>
      </w:r>
      <w:r w:rsidRPr="00E2141C">
        <w:rPr>
          <w:sz w:val="16"/>
        </w:rPr>
        <w:t>.” Other Democrats, who remain reflexively cautious due to the lingering scars of 2016’s surprise result, are still heartened by the data showing blossoming support for Biden and dismal numbers for Trump.</w:t>
      </w:r>
    </w:p>
    <w:p w14:paraId="2F1159C9" w14:textId="03982D23" w:rsidR="007B6FF8" w:rsidRDefault="005C71BB" w:rsidP="007B6FF8">
      <w:pPr>
        <w:pStyle w:val="Heading3"/>
      </w:pPr>
      <w:r>
        <w:t xml:space="preserve">A2: </w:t>
      </w:r>
      <w:r w:rsidR="00475614">
        <w:t xml:space="preserve">Turn- </w:t>
      </w:r>
      <w:r>
        <w:t xml:space="preserve">Dems </w:t>
      </w:r>
      <w:r w:rsidR="00DC42C7">
        <w:t>g</w:t>
      </w:r>
      <w:r>
        <w:t>et credit</w:t>
      </w:r>
    </w:p>
    <w:p w14:paraId="47AE42FF" w14:textId="77777777" w:rsidR="007B6FF8" w:rsidRPr="00D6441B" w:rsidRDefault="007B6FF8" w:rsidP="007B6FF8">
      <w:pPr>
        <w:pStyle w:val="Heading4"/>
      </w:pPr>
      <w:r w:rsidRPr="00D6441B">
        <w:t>Voters give Trump credit for the agenda</w:t>
      </w:r>
    </w:p>
    <w:p w14:paraId="034D0C5A" w14:textId="77777777" w:rsidR="007B6FF8" w:rsidRPr="000208E5" w:rsidRDefault="007B6FF8" w:rsidP="007B6FF8">
      <w:r w:rsidRPr="000208E5">
        <w:rPr>
          <w:rStyle w:val="Style13ptBold"/>
        </w:rPr>
        <w:t>Rasmussen, 18</w:t>
      </w:r>
      <w:r w:rsidRPr="000208E5">
        <w:t xml:space="preserve">, 1-4-2018, </w:t>
      </w:r>
      <w:r>
        <w:t xml:space="preserve">American polling company, founded in 2003. The company engages in the collection, publication, and distribution of public opinion polling information, </w:t>
      </w:r>
      <w:r w:rsidRPr="000208E5">
        <w:t>"Republicans, Democrats Agree Trump's In Charge", [http://www.rasmussenreports.com/public_content/politics/trump_administration/december_2017/republicans_democrats_agree_trump_s_in_charge], AVD</w:t>
      </w:r>
    </w:p>
    <w:p w14:paraId="45F42FEF" w14:textId="2085A984" w:rsidR="007B6FF8" w:rsidRDefault="007B6FF8" w:rsidP="007B6FF8">
      <w:r w:rsidRPr="000208E5">
        <w:rPr>
          <w:rStyle w:val="StyleUnderline"/>
        </w:rPr>
        <w:t xml:space="preserve">Love him or hate him, </w:t>
      </w:r>
      <w:r w:rsidRPr="003B0296">
        <w:rPr>
          <w:rStyle w:val="StyleUnderline"/>
          <w:highlight w:val="cyan"/>
        </w:rPr>
        <w:t>voters agree</w:t>
      </w:r>
      <w:r w:rsidRPr="00812788">
        <w:rPr>
          <w:rStyle w:val="StyleUnderline"/>
        </w:rPr>
        <w:t xml:space="preserve"> President </w:t>
      </w:r>
      <w:r w:rsidRPr="003B0296">
        <w:rPr>
          <w:rStyle w:val="StyleUnderline"/>
          <w:highlight w:val="cyan"/>
        </w:rPr>
        <w:t xml:space="preserve">Trump is charting the course </w:t>
      </w:r>
      <w:r w:rsidRPr="000208E5">
        <w:rPr>
          <w:rStyle w:val="StyleUnderline"/>
        </w:rPr>
        <w:t xml:space="preserve">for the country, </w:t>
      </w:r>
      <w:r w:rsidRPr="003B0296">
        <w:rPr>
          <w:rStyle w:val="StyleUnderline"/>
          <w:highlight w:val="cyan"/>
        </w:rPr>
        <w:t xml:space="preserve">and </w:t>
      </w:r>
      <w:r w:rsidRPr="003B0296">
        <w:rPr>
          <w:rStyle w:val="Emphasis"/>
          <w:highlight w:val="cyan"/>
        </w:rPr>
        <w:t xml:space="preserve">no one else is </w:t>
      </w:r>
      <w:r w:rsidRPr="000208E5">
        <w:rPr>
          <w:rStyle w:val="Emphasis"/>
        </w:rPr>
        <w:t xml:space="preserve">even </w:t>
      </w:r>
      <w:r w:rsidRPr="003B0296">
        <w:rPr>
          <w:rStyle w:val="Emphasis"/>
          <w:highlight w:val="cyan"/>
        </w:rPr>
        <w:t>close</w:t>
      </w:r>
      <w:r w:rsidRPr="003B0296">
        <w:rPr>
          <w:rStyle w:val="StyleUnderline"/>
          <w:highlight w:val="cyan"/>
        </w:rPr>
        <w:t>.</w:t>
      </w:r>
      <w:r>
        <w:rPr>
          <w:rStyle w:val="StyleUnderline"/>
        </w:rPr>
        <w:t xml:space="preserve"> </w:t>
      </w:r>
      <w:r w:rsidRPr="000208E5">
        <w:t xml:space="preserve">A new Rasmussen Reports national telephone and online survey finds that </w:t>
      </w:r>
      <w:r w:rsidRPr="00812788">
        <w:rPr>
          <w:rStyle w:val="StyleUnderline"/>
        </w:rPr>
        <w:t>42% of Likely U.S. Voters believe the Republican president sets the agenda in Washington, DC these days</w:t>
      </w:r>
      <w:r w:rsidRPr="000208E5">
        <w:t xml:space="preserve">. The GOP-led Congress is in distant second, with 19% who think it's calling the shots. Thirteen percent (13%) say the national media is in charge. Only eight percent (8%) feel the Democratic opposition is setting the agenda. Nearly as many (7%) think it’s someone else, and 12% are undecided. (To see survey question wording, click here.) </w:t>
      </w:r>
      <w:r w:rsidRPr="000208E5">
        <w:rPr>
          <w:rStyle w:val="StyleUnderline"/>
        </w:rPr>
        <w:t>On nearly every political question Rasmussen Reports asks in the Trump era, there is a wide partisan difference of opinion, but</w:t>
      </w:r>
      <w:r w:rsidRPr="000208E5">
        <w:t xml:space="preserve"> </w:t>
      </w:r>
      <w:r w:rsidRPr="003B0296">
        <w:rPr>
          <w:rStyle w:val="StyleUnderline"/>
          <w:highlight w:val="cyan"/>
        </w:rPr>
        <w:t xml:space="preserve">45% of </w:t>
      </w:r>
      <w:r w:rsidRPr="00D6441B">
        <w:rPr>
          <w:rStyle w:val="StyleUnderline"/>
        </w:rPr>
        <w:t xml:space="preserve">both </w:t>
      </w:r>
      <w:r w:rsidRPr="003B0296">
        <w:rPr>
          <w:rStyle w:val="Emphasis"/>
          <w:highlight w:val="cyan"/>
        </w:rPr>
        <w:t>Republicans and Dem</w:t>
      </w:r>
      <w:r w:rsidRPr="00D6441B">
        <w:rPr>
          <w:szCs w:val="16"/>
        </w:rPr>
        <w:t>ocrat</w:t>
      </w:r>
      <w:r w:rsidRPr="003B0296">
        <w:rPr>
          <w:rStyle w:val="Emphasis"/>
          <w:highlight w:val="cyan"/>
        </w:rPr>
        <w:t>s agree</w:t>
      </w:r>
      <w:r w:rsidRPr="003B0296">
        <w:rPr>
          <w:rStyle w:val="StyleUnderline"/>
          <w:highlight w:val="cyan"/>
        </w:rPr>
        <w:t xml:space="preserve"> </w:t>
      </w:r>
      <w:r w:rsidRPr="009E198E">
        <w:rPr>
          <w:rStyle w:val="StyleUnderline"/>
        </w:rPr>
        <w:t xml:space="preserve">that </w:t>
      </w:r>
      <w:r w:rsidRPr="003B0296">
        <w:rPr>
          <w:rStyle w:val="StyleUnderline"/>
          <w:highlight w:val="cyan"/>
        </w:rPr>
        <w:t>the president is setting the national agenda</w:t>
      </w:r>
      <w:r w:rsidRPr="000208E5">
        <w:t xml:space="preserve">. However, only 35% of voters not affiliated with either major party share that view, but these voters are also the most likely to think it's someone else or be undecided. Democrats think Congress is more influential than Republicans and unaffiliated voters do. GOP voters and unaffiliateds rate Congress and the national media nearly equal when it comes to determining the national agenda. Even among Democrats, only 11% think their representatives are setting the course. </w:t>
      </w:r>
      <w:r w:rsidRPr="00812788">
        <w:rPr>
          <w:rStyle w:val="StyleUnderline"/>
        </w:rPr>
        <w:t>Trump is starting his second year in the White House with job approval ratings comparable to those earned by Barack Obama at this stage of his presidency.</w:t>
      </w:r>
      <w:r>
        <w:rPr>
          <w:rStyle w:val="StyleUnderline"/>
        </w:rPr>
        <w:t xml:space="preserve"> </w:t>
      </w:r>
      <w:r w:rsidRPr="000208E5">
        <w:t xml:space="preserve">The survey of 1,000 Likely Voters was conducted on December 27-28, 2017 by Rasmussen Reports. The margin of sampling error is +/- 3 percentage points with a 95% level of confidence. Field work for all Rasmussen Reports surveys is conducted by Pulse Opinion Research, LLC. See methodology. Nearly half of Democrats think there’s a good chance the president won’t make it to the end of his first term in office, but two-out-of-three Republicans see four more years in Trump’s future. The older the voter, the more likely he or she is to believe Trump is setting the agenda in Washington. Younger voters give Congress more credit for leading the way than their elders do. Women (38%) are less likely than men (46%) to believe Trump sets the agenda, but 17% of women aren’t sure who the agenda setter is. Whites and blacks are in general agreement that the president is calling the shots, but black and other minority voters are more confident than whites are that the Democratic opposition is paving the way. </w:t>
      </w:r>
      <w:r w:rsidRPr="009E198E">
        <w:rPr>
          <w:rStyle w:val="StyleUnderline"/>
        </w:rPr>
        <w:t>Fifty-three percent (</w:t>
      </w:r>
      <w:r w:rsidRPr="003B0296">
        <w:rPr>
          <w:rStyle w:val="StyleUnderline"/>
          <w:highlight w:val="cyan"/>
        </w:rPr>
        <w:t>53%</w:t>
      </w:r>
      <w:r w:rsidRPr="009E198E">
        <w:rPr>
          <w:rStyle w:val="StyleUnderline"/>
        </w:rPr>
        <w:t xml:space="preserve">) </w:t>
      </w:r>
      <w:r w:rsidRPr="003B0296">
        <w:rPr>
          <w:rStyle w:val="StyleUnderline"/>
          <w:highlight w:val="cyan"/>
        </w:rPr>
        <w:t xml:space="preserve">of voters who </w:t>
      </w:r>
      <w:r w:rsidRPr="000208E5">
        <w:rPr>
          <w:rStyle w:val="StyleUnderline"/>
        </w:rPr>
        <w:t xml:space="preserve">Strongly </w:t>
      </w:r>
      <w:r w:rsidRPr="003B0296">
        <w:rPr>
          <w:rStyle w:val="StyleUnderline"/>
          <w:highlight w:val="cyan"/>
        </w:rPr>
        <w:t>Approve of</w:t>
      </w:r>
      <w:r w:rsidRPr="009E198E">
        <w:rPr>
          <w:rStyle w:val="StyleUnderline"/>
        </w:rPr>
        <w:t xml:space="preserve"> the job </w:t>
      </w:r>
      <w:r w:rsidRPr="003B0296">
        <w:rPr>
          <w:rStyle w:val="StyleUnderline"/>
          <w:highlight w:val="cyan"/>
        </w:rPr>
        <w:t>Trump</w:t>
      </w:r>
      <w:r w:rsidRPr="009E198E">
        <w:rPr>
          <w:rStyle w:val="StyleUnderline"/>
        </w:rPr>
        <w:t xml:space="preserve"> is doing </w:t>
      </w:r>
      <w:r w:rsidRPr="003B0296">
        <w:rPr>
          <w:rStyle w:val="StyleUnderline"/>
          <w:highlight w:val="cyan"/>
        </w:rPr>
        <w:t>believe he is setting the</w:t>
      </w:r>
      <w:r w:rsidRPr="009E198E">
        <w:rPr>
          <w:rStyle w:val="StyleUnderline"/>
        </w:rPr>
        <w:t xml:space="preserve"> national </w:t>
      </w:r>
      <w:r w:rsidRPr="003B0296">
        <w:rPr>
          <w:rStyle w:val="StyleUnderline"/>
          <w:highlight w:val="cyan"/>
        </w:rPr>
        <w:t>agenda</w:t>
      </w:r>
      <w:r w:rsidRPr="009E198E">
        <w:rPr>
          <w:rStyle w:val="StyleUnderline"/>
        </w:rPr>
        <w:t xml:space="preserve">. Even among </w:t>
      </w:r>
      <w:r w:rsidRPr="003B0296">
        <w:rPr>
          <w:rStyle w:val="StyleUnderline"/>
          <w:highlight w:val="cyan"/>
        </w:rPr>
        <w:t xml:space="preserve">those who </w:t>
      </w:r>
      <w:r w:rsidRPr="000208E5">
        <w:rPr>
          <w:rStyle w:val="StyleUnderline"/>
        </w:rPr>
        <w:t xml:space="preserve">Strongly </w:t>
      </w:r>
      <w:r w:rsidRPr="003B0296">
        <w:rPr>
          <w:rStyle w:val="StyleUnderline"/>
          <w:highlight w:val="cyan"/>
        </w:rPr>
        <w:t>Disapprove</w:t>
      </w:r>
      <w:r w:rsidRPr="009E198E">
        <w:rPr>
          <w:rStyle w:val="StyleUnderline"/>
        </w:rPr>
        <w:t xml:space="preserve"> of the president's job performance, </w:t>
      </w:r>
      <w:r w:rsidRPr="003B0296">
        <w:rPr>
          <w:rStyle w:val="StyleUnderline"/>
          <w:highlight w:val="cyan"/>
        </w:rPr>
        <w:t>42% say he's in charge.</w:t>
      </w:r>
      <w:r>
        <w:rPr>
          <w:rStyle w:val="StyleUnderline"/>
        </w:rPr>
        <w:t xml:space="preserve"> </w:t>
      </w:r>
      <w:r w:rsidRPr="000208E5">
        <w:t xml:space="preserve">Forty percent (40%) of all voters now say the country is headed in the right direction. These weekly findings generally ran in the mid- to upper 20s during the final year of Obama’s presidency. Voters are evenly divided, though, over whether Trump or Obama is responsible for the current economic boom, with Democrats insisting it's due to the former president. Voters agree that recent presidents haven’t put America’s interests first and share Trump’s belief in the importance of a strong economy. Most voters supported the president's successful push for major tax reform, although Democrats worry that Trump and Congress will cut taxes too much. </w:t>
      </w:r>
      <w:r w:rsidRPr="003B0296">
        <w:rPr>
          <w:rStyle w:val="StyleUnderline"/>
          <w:highlight w:val="cyan"/>
        </w:rPr>
        <w:t>Voters</w:t>
      </w:r>
      <w:r w:rsidRPr="00812788">
        <w:rPr>
          <w:rStyle w:val="StyleUnderline"/>
        </w:rPr>
        <w:t xml:space="preserve"> last year </w:t>
      </w:r>
      <w:r w:rsidRPr="003B0296">
        <w:rPr>
          <w:rStyle w:val="StyleUnderline"/>
          <w:highlight w:val="cyan"/>
        </w:rPr>
        <w:t>recognized Trump as a man with a mission</w:t>
      </w:r>
      <w:r w:rsidRPr="009E198E">
        <w:rPr>
          <w:rStyle w:val="StyleUnderline"/>
        </w:rPr>
        <w:t>, with 48% believing the president has a plan for where he wants to take the nation. Thirty-nine percent (39%) disagreed, and 14% weren’t sure.</w:t>
      </w:r>
      <w:r w:rsidRPr="000208E5">
        <w:t xml:space="preserve"> Most GOP voters still say they want their party to follow Trump, not Senate Republicans. Prior to the 2016 election, 62% of all voters believed the national media were setting the agenda for the presidential race. Additional information from this survey and a full demographic breakdown are available to Platinum Members only.</w:t>
      </w:r>
    </w:p>
    <w:p w14:paraId="42C4E839" w14:textId="77777777" w:rsidR="00FE3B76" w:rsidRDefault="00FE3B76" w:rsidP="007B6FF8"/>
    <w:p w14:paraId="5B4A4089" w14:textId="573136B8" w:rsidR="007B6FF8" w:rsidRDefault="00005262" w:rsidP="00005262">
      <w:pPr>
        <w:pStyle w:val="Heading2"/>
        <w:rPr>
          <w:rFonts w:eastAsia="Calibri"/>
        </w:rPr>
      </w:pPr>
      <w:r>
        <w:rPr>
          <w:rFonts w:eastAsia="Calibri"/>
        </w:rPr>
        <w:t>Internal Link</w:t>
      </w:r>
    </w:p>
    <w:p w14:paraId="20FF2322" w14:textId="5D5BFCBA" w:rsidR="00AD7F06" w:rsidRDefault="00AD7F06" w:rsidP="007B6FF8">
      <w:pPr>
        <w:pStyle w:val="Heading3"/>
      </w:pPr>
      <w:bookmarkStart w:id="14" w:name="_Hlk43102020"/>
      <w:bookmarkStart w:id="15" w:name="_Hlk43137527"/>
      <w:r>
        <w:t>I/L</w:t>
      </w:r>
    </w:p>
    <w:bookmarkEnd w:id="14"/>
    <w:bookmarkEnd w:id="15"/>
    <w:p w14:paraId="7ABAAABF" w14:textId="77777777" w:rsidR="00943C37" w:rsidRDefault="00943C37" w:rsidP="00943C37">
      <w:pPr>
        <w:pStyle w:val="Heading4"/>
      </w:pPr>
      <w:r>
        <w:t>Trump re-election locks in climate change and causes extinction.</w:t>
      </w:r>
    </w:p>
    <w:p w14:paraId="663556DF" w14:textId="77777777" w:rsidR="00943C37" w:rsidRPr="0095334B" w:rsidRDefault="00943C37" w:rsidP="00943C37">
      <w:r>
        <w:t xml:space="preserve">Geoff </w:t>
      </w:r>
      <w:r w:rsidRPr="0095334B">
        <w:rPr>
          <w:rStyle w:val="Style13ptBold"/>
        </w:rPr>
        <w:t>Dembicki</w:t>
      </w:r>
      <w:r>
        <w:t>, 2-12-20</w:t>
      </w:r>
      <w:r w:rsidRPr="0095334B">
        <w:rPr>
          <w:rStyle w:val="Style13ptBold"/>
        </w:rPr>
        <w:t>20</w:t>
      </w:r>
      <w:r>
        <w:t xml:space="preserve">, Writer for Vice but quotes lots of cool people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"Here's Exactly How a Trump 2020 Win Would Spark a Nightmare Climate Scenario," Vice, </w:t>
      </w:r>
      <w:hyperlink r:id="rId142" w:history="1">
        <w:r w:rsidRPr="00AC39AE">
          <w:rPr>
            <w:rStyle w:val="Hyperlink"/>
          </w:rPr>
          <w:t>https://www.vice.com/en_us/article/bvg7yz/heres-exactly-how-a-trump-2020-win-would-spark-a-nightmare-climate-scenario</w:t>
        </w:r>
      </w:hyperlink>
      <w:r>
        <w:t>, Xoxo 6/27/2020</w:t>
      </w:r>
    </w:p>
    <w:p w14:paraId="2752A206" w14:textId="77777777" w:rsidR="00943C37" w:rsidRPr="0095334B" w:rsidRDefault="00943C37" w:rsidP="00943C37">
      <w:pPr>
        <w:rPr>
          <w:rStyle w:val="StyleUnderline"/>
        </w:rPr>
      </w:pPr>
      <w:r w:rsidRPr="0095334B">
        <w:rPr>
          <w:sz w:val="16"/>
        </w:rPr>
        <w:t xml:space="preserve">Let’s say Donald Trump wins the election in 2020. There’s no doubt some climate advocates will try to put an optimistic spin on it—just like they did when he first won in 2016. Renewable energy is getting cheaper all the time, they’ll argue. Investors are moving rapidly away from fossil fuels. The European Union and China are stepping up to solve the emergency. And so are U.S. states and cities. Young people are becoming a political force to be reckoned with. All of this was true four years ago, and will continue to be accurate if Trump begins a second term. But none of it will change a horrifying reality: </w:t>
      </w:r>
      <w:r w:rsidRPr="003B0296">
        <w:rPr>
          <w:rStyle w:val="StyleUnderline"/>
          <w:highlight w:val="cyan"/>
        </w:rPr>
        <w:t>a re-elected</w:t>
      </w:r>
      <w:r w:rsidRPr="00DD36CF">
        <w:rPr>
          <w:rStyle w:val="StyleUnderline"/>
        </w:rPr>
        <w:t xml:space="preserve"> and emboldened </w:t>
      </w:r>
      <w:r w:rsidRPr="003B0296">
        <w:rPr>
          <w:rStyle w:val="StyleUnderline"/>
          <w:highlight w:val="cyan"/>
        </w:rPr>
        <w:t>Trump would</w:t>
      </w:r>
      <w:r w:rsidRPr="00DD36CF">
        <w:rPr>
          <w:rStyle w:val="StyleUnderline"/>
        </w:rPr>
        <w:t xml:space="preserve"> likely </w:t>
      </w:r>
      <w:r w:rsidRPr="003B0296">
        <w:rPr>
          <w:rStyle w:val="StyleUnderline"/>
          <w:highlight w:val="cyan"/>
        </w:rPr>
        <w:t>destroy the world’s best</w:t>
      </w:r>
      <w:r w:rsidRPr="00DD36CF">
        <w:rPr>
          <w:rStyle w:val="StyleUnderline"/>
        </w:rPr>
        <w:t xml:space="preserve">-case </w:t>
      </w:r>
      <w:r w:rsidRPr="003B0296">
        <w:rPr>
          <w:rStyle w:val="StyleUnderline"/>
          <w:highlight w:val="cyan"/>
        </w:rPr>
        <w:t>outcome on climate change, and</w:t>
      </w:r>
      <w:r w:rsidRPr="00DD36CF">
        <w:rPr>
          <w:rStyle w:val="StyleUnderline"/>
        </w:rPr>
        <w:t xml:space="preserve"> potentially </w:t>
      </w:r>
      <w:r w:rsidRPr="003B0296">
        <w:rPr>
          <w:rStyle w:val="StyleUnderline"/>
          <w:highlight w:val="cyan"/>
        </w:rPr>
        <w:t>send us hurtling towards a worst-case scenario.</w:t>
      </w:r>
      <w:r w:rsidRPr="00DD36CF">
        <w:rPr>
          <w:rStyle w:val="StyleUnderline"/>
        </w:rPr>
        <w:t xml:space="preserve"> His </w:t>
      </w:r>
      <w:r w:rsidRPr="003B0296">
        <w:rPr>
          <w:rStyle w:val="StyleUnderline"/>
          <w:highlight w:val="cyan"/>
        </w:rPr>
        <w:t>second term</w:t>
      </w:r>
      <w:r w:rsidRPr="00DD36CF">
        <w:rPr>
          <w:rStyle w:val="StyleUnderline"/>
        </w:rPr>
        <w:t xml:space="preserve"> could </w:t>
      </w:r>
      <w:r w:rsidRPr="003B0296">
        <w:rPr>
          <w:rStyle w:val="StyleUnderline"/>
          <w:highlight w:val="cyan"/>
        </w:rPr>
        <w:t>result in</w:t>
      </w:r>
      <w:r w:rsidRPr="00DD36CF">
        <w:rPr>
          <w:rStyle w:val="StyleUnderline"/>
        </w:rPr>
        <w:t xml:space="preserve"> global </w:t>
      </w:r>
      <w:r w:rsidRPr="003B0296">
        <w:rPr>
          <w:rStyle w:val="StyleUnderline"/>
          <w:highlight w:val="cyan"/>
        </w:rPr>
        <w:t>temp</w:t>
      </w:r>
      <w:r w:rsidRPr="00DD36CF">
        <w:rPr>
          <w:rStyle w:val="StyleUnderline"/>
        </w:rPr>
        <w:t xml:space="preserve">eratures </w:t>
      </w:r>
      <w:r w:rsidRPr="003B0296">
        <w:rPr>
          <w:rStyle w:val="Emphasis"/>
          <w:highlight w:val="cyan"/>
        </w:rPr>
        <w:t>roaring</w:t>
      </w:r>
      <w:r w:rsidRPr="003B0296">
        <w:rPr>
          <w:rStyle w:val="StyleUnderline"/>
          <w:highlight w:val="cyan"/>
        </w:rPr>
        <w:t xml:space="preserve"> past 1.5 degrees</w:t>
      </w:r>
      <w:r w:rsidRPr="0095334B">
        <w:rPr>
          <w:sz w:val="16"/>
        </w:rPr>
        <w:t xml:space="preserve"> Celsius, the danger line identified in the devastating United Nations climate report from 2018, beyond which </w:t>
      </w:r>
      <w:r w:rsidRPr="003B0296">
        <w:rPr>
          <w:rStyle w:val="StyleUnderline"/>
          <w:highlight w:val="cyan"/>
        </w:rPr>
        <w:t>forests</w:t>
      </w:r>
      <w:r w:rsidRPr="00DD36CF">
        <w:rPr>
          <w:rStyle w:val="StyleUnderline"/>
        </w:rPr>
        <w:t xml:space="preserve">, </w:t>
      </w:r>
      <w:r w:rsidRPr="0095334B">
        <w:rPr>
          <w:sz w:val="16"/>
        </w:rPr>
        <w:t xml:space="preserve">croplands, </w:t>
      </w:r>
      <w:r w:rsidRPr="003B0296">
        <w:rPr>
          <w:rStyle w:val="StyleUnderline"/>
          <w:highlight w:val="cyan"/>
        </w:rPr>
        <w:t>freshwater sources</w:t>
      </w:r>
      <w:r w:rsidRPr="0095334B">
        <w:rPr>
          <w:sz w:val="16"/>
        </w:rPr>
        <w:t xml:space="preserve"> and other natural systems </w:t>
      </w:r>
      <w:r w:rsidRPr="00DD36CF">
        <w:rPr>
          <w:rStyle w:val="StyleUnderline"/>
        </w:rPr>
        <w:t xml:space="preserve">that </w:t>
      </w:r>
      <w:r w:rsidRPr="003B0296">
        <w:rPr>
          <w:rStyle w:val="Emphasis"/>
          <w:highlight w:val="cyan"/>
        </w:rPr>
        <w:t>support human life could be irreversibly transformed</w:t>
      </w:r>
      <w:r w:rsidRPr="003B0296">
        <w:rPr>
          <w:rStyle w:val="StyleUnderline"/>
          <w:highlight w:val="cyan"/>
        </w:rPr>
        <w:t>.</w:t>
      </w:r>
      <w:r w:rsidRPr="00DD36CF">
        <w:rPr>
          <w:rStyle w:val="StyleUnderline"/>
        </w:rPr>
        <w:t xml:space="preserve"> </w:t>
      </w:r>
      <w:r w:rsidRPr="0095334B">
        <w:rPr>
          <w:sz w:val="16"/>
        </w:rPr>
        <w:t xml:space="preserve">We would also likely surpass 2 degrees, the target the world’s nations agreed to in 2015 at Paris, raising the odds of </w:t>
      </w:r>
      <w:r w:rsidRPr="00DD36CF">
        <w:rPr>
          <w:rStyle w:val="StyleUnderline"/>
        </w:rPr>
        <w:t>catastrophic tipping points like the melting of all Arctic sea ice.</w:t>
      </w:r>
      <w:r>
        <w:rPr>
          <w:u w:val="single"/>
        </w:rPr>
        <w:t xml:space="preserve"> </w:t>
      </w:r>
      <w:r w:rsidRPr="0095334B">
        <w:rPr>
          <w:sz w:val="16"/>
        </w:rPr>
        <w:t xml:space="preserve">Trump's reelection dramatically increases these risks not only because of the massive additional emissions his fossil fuel-boosting policies could cause—potentially as much as 3.1 gigatons by 2035, which is over four times the entire annual carbon footprint of Canada. A </w:t>
      </w:r>
      <w:r w:rsidRPr="003B0296">
        <w:rPr>
          <w:rStyle w:val="StyleUnderline"/>
          <w:highlight w:val="cyan"/>
        </w:rPr>
        <w:t>second Trump term</w:t>
      </w:r>
      <w:r w:rsidRPr="0095334B">
        <w:rPr>
          <w:sz w:val="16"/>
        </w:rPr>
        <w:t xml:space="preserve"> could also </w:t>
      </w:r>
      <w:r w:rsidRPr="003B0296">
        <w:rPr>
          <w:rStyle w:val="StyleUnderline"/>
          <w:highlight w:val="cyan"/>
        </w:rPr>
        <w:t>mean</w:t>
      </w:r>
      <w:r w:rsidRPr="0095334B">
        <w:rPr>
          <w:sz w:val="16"/>
        </w:rPr>
        <w:t xml:space="preserve"> that one by one, </w:t>
      </w:r>
      <w:r w:rsidRPr="003B0296">
        <w:rPr>
          <w:rStyle w:val="StyleUnderline"/>
          <w:highlight w:val="cyan"/>
        </w:rPr>
        <w:t xml:space="preserve">countries drop out of </w:t>
      </w:r>
      <w:r w:rsidRPr="00DD36CF">
        <w:rPr>
          <w:rStyle w:val="StyleUnderline"/>
        </w:rPr>
        <w:t>the</w:t>
      </w:r>
      <w:r w:rsidRPr="003B0296">
        <w:rPr>
          <w:rStyle w:val="StyleUnderline"/>
          <w:highlight w:val="cyan"/>
        </w:rPr>
        <w:t xml:space="preserve"> Paris </w:t>
      </w:r>
      <w:r w:rsidRPr="00DD36CF">
        <w:rPr>
          <w:rStyle w:val="StyleUnderline"/>
        </w:rPr>
        <w:t>agreement</w:t>
      </w:r>
      <w:r w:rsidRPr="0095334B">
        <w:rPr>
          <w:sz w:val="16"/>
        </w:rPr>
        <w:t xml:space="preserve">, possibly </w:t>
      </w:r>
      <w:r w:rsidRPr="003B0296">
        <w:rPr>
          <w:rStyle w:val="StyleUnderline"/>
          <w:highlight w:val="cyan"/>
        </w:rPr>
        <w:t>causing it to unravel completely.</w:t>
      </w:r>
      <w:r w:rsidRPr="00DD36CF">
        <w:rPr>
          <w:rStyle w:val="StyleUnderline"/>
        </w:rPr>
        <w:t xml:space="preserve"> In this scenario, keeping temperature rise below 2 degrees would be extremely difficult. “I would say it would make [achieving] it impossible</w:t>
      </w:r>
      <w:r w:rsidRPr="0095334B">
        <w:rPr>
          <w:sz w:val="16"/>
        </w:rPr>
        <w:t xml:space="preserve">,” said Noah Sachs, a University of Richmond environmental law professor who described in a paper last year what Paris self-destructing could look like. “If Paris fell apart, we would blow right by that target.” That would mean that virtually </w:t>
      </w:r>
      <w:r w:rsidRPr="003B0296">
        <w:rPr>
          <w:rStyle w:val="StyleUnderline"/>
          <w:highlight w:val="cyan"/>
        </w:rPr>
        <w:t xml:space="preserve">all the planet’s coral reefs will bleach </w:t>
      </w:r>
      <w:r w:rsidRPr="00DD36CF">
        <w:rPr>
          <w:rStyle w:val="StyleUnderline"/>
        </w:rPr>
        <w:t>a sickly white. The world will lose more than 155,000 square miles of coastal wetlands and drylands</w:t>
      </w:r>
      <w:r w:rsidRPr="0095334B">
        <w:rPr>
          <w:sz w:val="16"/>
        </w:rPr>
        <w:t xml:space="preserve">. The </w:t>
      </w:r>
      <w:r w:rsidRPr="00DD36CF">
        <w:rPr>
          <w:rStyle w:val="StyleUnderline"/>
        </w:rPr>
        <w:t xml:space="preserve">number of </w:t>
      </w:r>
      <w:r w:rsidRPr="003B0296">
        <w:rPr>
          <w:rStyle w:val="StyleUnderline"/>
          <w:highlight w:val="cyan"/>
        </w:rPr>
        <w:t xml:space="preserve">people unable to access </w:t>
      </w:r>
      <w:r w:rsidRPr="00DD36CF">
        <w:rPr>
          <w:rStyle w:val="StyleUnderline"/>
        </w:rPr>
        <w:t xml:space="preserve">reliable drinking </w:t>
      </w:r>
      <w:r w:rsidRPr="003B0296">
        <w:rPr>
          <w:rStyle w:val="StyleUnderline"/>
          <w:highlight w:val="cyan"/>
        </w:rPr>
        <w:t>water could double</w:t>
      </w:r>
      <w:r w:rsidRPr="0095334B">
        <w:rPr>
          <w:sz w:val="16"/>
        </w:rPr>
        <w:t xml:space="preserve">. Hundreds of millions won’t have enough nutritious food to eat. And Trump, who turns 74 this June, likely won’t even be around to see it happen. The world is on the cusp of climate disaster Global temperature rise above 2 degrees wouldn't mean the imminent collapse of civilization. Nor would it mean the world should give up on cutting emissions. We’re already facing monumental disasters like the Australian bushfires, and the </w:t>
      </w:r>
      <w:r w:rsidRPr="003B0296">
        <w:rPr>
          <w:rStyle w:val="StyleUnderline"/>
          <w:highlight w:val="cyan"/>
        </w:rPr>
        <w:t>impacts of climate change will get exponentially more destructive and harder to survive</w:t>
      </w:r>
      <w:r w:rsidRPr="00DD36CF">
        <w:rPr>
          <w:rStyle w:val="StyleUnderline"/>
        </w:rPr>
        <w:t xml:space="preserve"> with each increase in global temperature. </w:t>
      </w:r>
      <w:r w:rsidRPr="0095334B">
        <w:rPr>
          <w:sz w:val="16"/>
        </w:rPr>
        <w:t xml:space="preserve">This will make it worth fighting for carbon reductions, no matter how warm the planet gets. But above the 2 degrees goal that countries signed up for in the Paris agreement, </w:t>
      </w:r>
      <w:r w:rsidRPr="003B0296">
        <w:rPr>
          <w:rStyle w:val="Emphasis"/>
          <w:highlight w:val="cyan"/>
        </w:rPr>
        <w:t>damage</w:t>
      </w:r>
      <w:r w:rsidRPr="004E623E">
        <w:rPr>
          <w:rStyle w:val="Emphasis"/>
        </w:rPr>
        <w:t xml:space="preserve"> could </w:t>
      </w:r>
      <w:r w:rsidRPr="003B0296">
        <w:rPr>
          <w:rStyle w:val="Emphasis"/>
          <w:highlight w:val="cyan"/>
        </w:rPr>
        <w:t>come at a scale that’s hard to fathom</w:t>
      </w:r>
      <w:r w:rsidRPr="0095334B">
        <w:rPr>
          <w:sz w:val="16"/>
        </w:rPr>
        <w:t xml:space="preserve">. In a 1.5 degrees scenario the probability of an ice-free Arctic summer is 3 percent in a given year. At 2 degrees that rises to 16 percent. And at 3 degrees it’s 63 percent. </w:t>
      </w:r>
      <w:r w:rsidRPr="003B0296">
        <w:rPr>
          <w:rStyle w:val="StyleUnderline"/>
          <w:highlight w:val="cyan"/>
        </w:rPr>
        <w:t>Sea-level rise at that scale means cities</w:t>
      </w:r>
      <w:r w:rsidRPr="004E623E">
        <w:rPr>
          <w:rStyle w:val="StyleUnderline"/>
        </w:rPr>
        <w:t xml:space="preserve"> </w:t>
      </w:r>
      <w:r w:rsidRPr="0095334B">
        <w:rPr>
          <w:sz w:val="16"/>
        </w:rPr>
        <w:t xml:space="preserve">such as Miami, Osaka, Alexandria and Shanghai could effectively </w:t>
      </w:r>
      <w:r w:rsidRPr="003B0296">
        <w:rPr>
          <w:rStyle w:val="StyleUnderline"/>
          <w:highlight w:val="cyan"/>
        </w:rPr>
        <w:t>cease to exist</w:t>
      </w:r>
      <w:r w:rsidRPr="0095334B">
        <w:rPr>
          <w:sz w:val="16"/>
        </w:rPr>
        <w:t xml:space="preserve">. Meanwhile, there could be disasters like </w:t>
      </w:r>
      <w:r w:rsidRPr="004E623E">
        <w:rPr>
          <w:rStyle w:val="StyleUnderline"/>
        </w:rPr>
        <w:t>97 percent of wildfire-sensitive regions in Mediterranean Europe burning every single summer. The chance of the American West going up in flames could increase by 400 percent.</w:t>
      </w:r>
      <w:r>
        <w:rPr>
          <w:u w:val="single"/>
        </w:rPr>
        <w:t xml:space="preserve"> </w:t>
      </w:r>
      <w:r w:rsidRPr="0095334B">
        <w:rPr>
          <w:sz w:val="16"/>
        </w:rPr>
        <w:t xml:space="preserve">The Rhodium Group, a New York-based research firm, calculated in December that for humankind to keep warming below 2 degrees, we need to reduce emissions a colossal one-third from current levels by 2030. They identified five crucial things that could get us globally on track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The fifth one is Trump losing in 2020. Trump has already done a significant amount of damage </w:t>
      </w:r>
      <w:r w:rsidRPr="003B0296">
        <w:rPr>
          <w:rStyle w:val="StyleUnderline"/>
          <w:highlight w:val="cyan"/>
        </w:rPr>
        <w:t>A re-elected Trump would keep dismantling environmental rules</w:t>
      </w:r>
      <w:r w:rsidRPr="0095334B">
        <w:rPr>
          <w:sz w:val="16"/>
        </w:rPr>
        <w:t>—he's slashed 95 in total so far—</w:t>
      </w:r>
      <w:r w:rsidRPr="004E623E">
        <w:rPr>
          <w:rStyle w:val="StyleUnderline"/>
        </w:rPr>
        <w:t xml:space="preserve">that limit fossil fuel companies or other polluters of the atmosphere. And he would </w:t>
      </w:r>
      <w:r w:rsidRPr="003B0296">
        <w:rPr>
          <w:rStyle w:val="StyleUnderline"/>
          <w:highlight w:val="cyan"/>
        </w:rPr>
        <w:t>make the damage</w:t>
      </w:r>
      <w:r w:rsidRPr="004E623E">
        <w:rPr>
          <w:rStyle w:val="StyleUnderline"/>
        </w:rPr>
        <w:t xml:space="preserve"> much </w:t>
      </w:r>
      <w:r w:rsidRPr="003B0296">
        <w:rPr>
          <w:rStyle w:val="StyleUnderline"/>
          <w:highlight w:val="cyan"/>
        </w:rPr>
        <w:t>harder to reverse by continuing to stack the courts</w:t>
      </w:r>
      <w:r w:rsidRPr="004E623E">
        <w:rPr>
          <w:rStyle w:val="StyleUnderline"/>
        </w:rPr>
        <w:t xml:space="preserve"> with conservative judges who tend to rule on the side of greenhouse gas-spewing corporations.</w:t>
      </w:r>
      <w:r w:rsidRPr="0095334B">
        <w:rPr>
          <w:sz w:val="16"/>
        </w:rPr>
        <w:t xml:space="preserve"> There already aren’t many years left to reduce emissions on the scale necessary to avoid further devastation. Trump's second term would at the very least be more wasted time. </w:t>
      </w:r>
      <w:r w:rsidRPr="004E623E">
        <w:rPr>
          <w:rStyle w:val="StyleUnderline"/>
        </w:rPr>
        <w:t>If the U.S. is to have any hope of meeting the 1.5 degrees goal, its emissions need to be reduced 40 or 50 percent from 2005 levels by 2030.</w:t>
      </w:r>
      <w:r w:rsidRPr="0095334B">
        <w:rPr>
          <w:sz w:val="16"/>
        </w:rPr>
        <w:t xml:space="preserve"> But the </w:t>
      </w:r>
      <w:r w:rsidRPr="004E623E">
        <w:rPr>
          <w:rStyle w:val="StyleUnderline"/>
        </w:rPr>
        <w:t>Trump administration has wiped out Barack Obama–era emissions standards for cars and trucks, allowed oil and gas producers to release all the methane they want and engaged in many other acts of climate destruction</w:t>
      </w:r>
      <w:r w:rsidRPr="0095334B">
        <w:rPr>
          <w:sz w:val="16"/>
        </w:rPr>
        <w:t xml:space="preserve">. This would leave only six years to close a massive gap after the end of a second Trump term, after which U.S. emissions cuts might only hit 12 to 19 percent, according to the Rhodium group. And that estimate is based only on existing Trump rollbacks. </w:t>
      </w:r>
      <w:r w:rsidRPr="004E623E">
        <w:rPr>
          <w:rStyle w:val="StyleUnderline"/>
        </w:rPr>
        <w:t>“If he were elected for an additional four years, it’s very likely that the administration would do more to further erode the progress that the Obama administration made</w:t>
      </w:r>
      <w:r w:rsidRPr="0095334B">
        <w:rPr>
          <w:sz w:val="16"/>
        </w:rPr>
        <w:t xml:space="preserve">,” said Kate Larsen, a director with Rhodium who leads the group’s international climate and energy research. </w:t>
      </w:r>
      <w:r w:rsidRPr="004E623E">
        <w:rPr>
          <w:rStyle w:val="StyleUnderline"/>
        </w:rPr>
        <w:t>The increase in U.S. emissions would be a major global setback, given how rapidly the world’s carbon footprint needs to shrink over the next decade. So would the lack of leadership needed to help other countries meet their national goals.</w:t>
      </w:r>
      <w:r>
        <w:rPr>
          <w:rStyle w:val="StyleUnderline"/>
        </w:rPr>
        <w:t xml:space="preserve"> </w:t>
      </w:r>
      <w:r w:rsidRPr="0095334B">
        <w:rPr>
          <w:sz w:val="16"/>
        </w:rPr>
        <w:t>“</w:t>
      </w:r>
      <w:r w:rsidRPr="003B0296">
        <w:rPr>
          <w:rStyle w:val="StyleUnderline"/>
          <w:highlight w:val="cyan"/>
        </w:rPr>
        <w:t xml:space="preserve">If </w:t>
      </w:r>
      <w:r w:rsidRPr="004E623E">
        <w:rPr>
          <w:rStyle w:val="StyleUnderline"/>
        </w:rPr>
        <w:t>the</w:t>
      </w:r>
      <w:r w:rsidRPr="003B0296">
        <w:rPr>
          <w:rStyle w:val="StyleUnderline"/>
          <w:highlight w:val="cyan"/>
        </w:rPr>
        <w:t xml:space="preserve"> Trump </w:t>
      </w:r>
      <w:r w:rsidRPr="004E623E">
        <w:rPr>
          <w:rStyle w:val="StyleUnderline"/>
        </w:rPr>
        <w:t>administration</w:t>
      </w:r>
      <w:r w:rsidRPr="003B0296">
        <w:rPr>
          <w:rStyle w:val="StyleUnderline"/>
          <w:highlight w:val="cyan"/>
        </w:rPr>
        <w:t xml:space="preserve"> continues </w:t>
      </w:r>
      <w:r w:rsidRPr="004E623E">
        <w:rPr>
          <w:rStyle w:val="StyleUnderline"/>
        </w:rPr>
        <w:t>its</w:t>
      </w:r>
      <w:r w:rsidRPr="003B0296">
        <w:rPr>
          <w:rStyle w:val="StyleUnderline"/>
          <w:highlight w:val="cyan"/>
        </w:rPr>
        <w:t xml:space="preserve"> current policies</w:t>
      </w:r>
      <w:r w:rsidRPr="0095334B">
        <w:rPr>
          <w:sz w:val="16"/>
        </w:rPr>
        <w:t xml:space="preserve">, the multi-gigaton emissions gap that the world will have to close will be much harder,” Larsen said of </w:t>
      </w:r>
      <w:r w:rsidRPr="003B0296">
        <w:rPr>
          <w:rStyle w:val="StyleUnderline"/>
          <w:highlight w:val="cyan"/>
        </w:rPr>
        <w:t>keeping global temperature</w:t>
      </w:r>
      <w:r w:rsidRPr="0095334B">
        <w:rPr>
          <w:sz w:val="16"/>
        </w:rPr>
        <w:t xml:space="preserve"> rise </w:t>
      </w:r>
      <w:r w:rsidRPr="003B0296">
        <w:rPr>
          <w:rStyle w:val="StyleUnderline"/>
          <w:highlight w:val="cyan"/>
        </w:rPr>
        <w:t>below 2 degrees.</w:t>
      </w:r>
      <w:r w:rsidRPr="0095334B">
        <w:rPr>
          <w:sz w:val="16"/>
        </w:rPr>
        <w:t xml:space="preserve"> “Without the U.S. there, </w:t>
      </w:r>
      <w:r w:rsidRPr="003B0296">
        <w:rPr>
          <w:rStyle w:val="StyleUnderline"/>
          <w:highlight w:val="cyan"/>
        </w:rPr>
        <w:t>it’s hard to see how that would happen</w:t>
      </w:r>
      <w:r w:rsidRPr="0095334B">
        <w:rPr>
          <w:sz w:val="16"/>
        </w:rPr>
        <w:t xml:space="preserve">.” </w:t>
      </w:r>
      <w:r w:rsidRPr="003B0296">
        <w:rPr>
          <w:rStyle w:val="StyleUnderline"/>
          <w:highlight w:val="cyan"/>
        </w:rPr>
        <w:t>Trump will send the fossil fuel industry into overdrive</w:t>
      </w:r>
      <w:r>
        <w:rPr>
          <w:rStyle w:val="StyleUnderline"/>
        </w:rPr>
        <w:t xml:space="preserve"> </w:t>
      </w:r>
      <w:r w:rsidRPr="0095334B">
        <w:rPr>
          <w:sz w:val="16"/>
        </w:rPr>
        <w:t xml:space="preserve">Insofar as Trump has any kind of coherent or consistent ideology guiding his presidency, it’s to do as many favors as possible for the fossil fuel companies who have unprecedented access to his administration. Some observers refer to this as Trump’s “energy dominance” agenda. “It really emphasizes </w:t>
      </w:r>
      <w:r w:rsidRPr="004E623E">
        <w:rPr>
          <w:rStyle w:val="StyleUnderline"/>
        </w:rPr>
        <w:t>maximizing U.S. production of oil and gas</w:t>
      </w:r>
      <w:r w:rsidRPr="0095334B">
        <w:rPr>
          <w:sz w:val="16"/>
        </w:rPr>
        <w:t xml:space="preserve">, maximizing exports of oil and gas and petroleum products,” said David Goldwyn, a former special envoy to Secretary of State Hillary Clinton. “It means rolling back, or revising, or rescinding regulations, which they perceive as putting costs or time delays on fossil energy production.” Goldwyn and his colleague Andrea Clabough described the </w:t>
      </w:r>
      <w:r w:rsidRPr="003B0296">
        <w:rPr>
          <w:rStyle w:val="StyleUnderline"/>
          <w:highlight w:val="cyan"/>
        </w:rPr>
        <w:t>gifts oil and gas companies could receive from a reelected Trump</w:t>
      </w:r>
      <w:r w:rsidRPr="0095334B">
        <w:rPr>
          <w:sz w:val="16"/>
        </w:rPr>
        <w:t xml:space="preserve"> in a paper this January for the Atlantic Council. These gifts include legislation handicapping the ability of states and tribal authorities to oppose fossil fuel projects, </w:t>
      </w:r>
      <w:r w:rsidRPr="004E623E">
        <w:rPr>
          <w:rStyle w:val="StyleUnderline"/>
        </w:rPr>
        <w:t>doubling down on efforts to open Alaska’s Arctic National Wildlife Refuge to oil drilling, and a Federal Energy Regulatory Commission dominated by Republicans, meaning even less environmental oversight of new oil pipelines or liquefied natural gas terminals.</w:t>
      </w:r>
      <w:r w:rsidRPr="0095334B">
        <w:rPr>
          <w:sz w:val="16"/>
        </w:rPr>
        <w:t xml:space="preserve"> Granting the fossil fuel industry’s wildest wish list is an ongoing project—last week, the administration finalized a policy giving energy companies mining access to 5 million acres of previously federally protected wilderness. Trump is also locking in the damage further by appointing conservative judges favorable to these rollbacks. These include Brett Kavanaugh, a longtime opponent of climate regulations. Trump’s administration has already appointed 50 federal appeals judges, compared to the 55 Obama appointed during his entire eight-year presidency, a trend that will continue in Trump’s second term as long as Republicans maintain control of the Senate. </w:t>
      </w:r>
      <w:r w:rsidRPr="0095334B">
        <w:rPr>
          <w:rStyle w:val="StyleUnderline"/>
        </w:rPr>
        <w:t>If those judges make rulings limiting the government's power to fight climate change, future administrations—Democratic or Republican—could have a difficult time reversing the onslaught of climate-destroying regulations during the dwindling years we have left to hit 1.5 or 2 degrees.</w:t>
      </w:r>
      <w:r>
        <w:rPr>
          <w:rStyle w:val="StyleUnderline"/>
        </w:rPr>
        <w:t xml:space="preserve"> </w:t>
      </w:r>
      <w:r w:rsidRPr="0095334B">
        <w:rPr>
          <w:sz w:val="16"/>
        </w:rPr>
        <w:t xml:space="preserve">“In that respect, the outcome of the election is highly determinative of the future course of [climate and energy] regulation,” Goldwyn explained. </w:t>
      </w:r>
      <w:r w:rsidRPr="0095334B">
        <w:rPr>
          <w:rStyle w:val="StyleUnderline"/>
        </w:rPr>
        <w:t>Trump will block the government from fighting climate change</w:t>
      </w:r>
      <w:r>
        <w:rPr>
          <w:rStyle w:val="StyleUnderline"/>
        </w:rPr>
        <w:t xml:space="preserve"> </w:t>
      </w:r>
      <w:r w:rsidRPr="0095334B">
        <w:rPr>
          <w:sz w:val="16"/>
        </w:rPr>
        <w:t xml:space="preserve">Even with Trump and his fossil fuel executive allies vandalizing the atmosphere until 2024, Goldwyn said the best-case climate scenario of 1.5 degrees is not out of reach. “Regardless of who wins the U.S. election, the investment in technology that will both reduce the cost and increase the volume of greenhouse gas reduction… I think will continue and intensify,” he argued. “That push is going to continue from private companies, from the innovation space in the United States, from our universities, as well as from the Europeans and from China.” Others aren’t convinced. Though it’s now cheaper to install solar panels or wind turbines than building new coal or natural gas plants in many parts of the world, a trend many analysts expect to continue, technology alone may not be sufficient to solve an emergency. Experts say we need to halt leasing public land to fossil fuel companies, completely change the way we design and build cities, bring in strict laws for protecting carbon-sequestering forests and radically reform the agricultural system. These and other crucial steps require decisions by elected officials and the federal government. Climate advocates contacted by the Washington Post last year had other suggestions: 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but Trump won’t even try. </w:t>
      </w:r>
      <w:r w:rsidRPr="0095334B">
        <w:rPr>
          <w:rStyle w:val="StyleUnderline"/>
        </w:rPr>
        <w:t>“You hear this view that it really doesn’t matter what governments do—that climate change will be solved by people seeking profit and by looking for profitable opportunities to reduce emissions,” said Sachs from the University of Richmond. “I’m not so optimistic.”</w:t>
      </w:r>
      <w:r>
        <w:rPr>
          <w:rStyle w:val="StyleUnderline"/>
        </w:rPr>
        <w:t xml:space="preserve"> </w:t>
      </w:r>
      <w:r w:rsidRPr="0095334B">
        <w:rPr>
          <w:sz w:val="16"/>
        </w:rPr>
        <w:t xml:space="preserve">Trump could trigger an international catastrophe Trump already badly damaged the international effort to fight climate change by announcing withdrawal from the Paris Agreement in 2017—a move especially insulting to the rest of the world because the accords were designed to satisfy U.S. demands. For example, Obama pushed for Paris to be voluntary so he could sign on without approval from the Republican-dominated Senate. But four more years of U.S. absence could be a deathblow. “I predict a scenario of dysfunction and dissension and probably a breakdown of the treaty,” Sachs said. The agreement as it stands is insufficient. Plans submitted by countries would ideally only limit temperature rise to 2.7 degrees. In theory, countries are supposed to keep increasing their ambition, submitting ever more transformative plans that reduce the odds of climate impacts becoming cataclysmic. But big emitters are already failing to do so, and </w:t>
      </w:r>
      <w:r w:rsidRPr="0095334B">
        <w:rPr>
          <w:rStyle w:val="StyleUnderline"/>
        </w:rPr>
        <w:t xml:space="preserve">with Trump reelected countries like China or India might give up on meeting their already more modest goals. This could set off a chain reaction where other big emitters like Australia withdraw, sending the process into disarray and potentially killing Paris altogether. </w:t>
      </w:r>
      <w:r w:rsidRPr="0095334B">
        <w:rPr>
          <w:sz w:val="16"/>
        </w:rPr>
        <w:t>“</w:t>
      </w:r>
      <w:r w:rsidRPr="003B0296">
        <w:rPr>
          <w:rStyle w:val="StyleUnderline"/>
          <w:highlight w:val="cyan"/>
        </w:rPr>
        <w:t>Such outcomes would be disastrous and threaten the habitability</w:t>
      </w:r>
      <w:r w:rsidRPr="0095334B">
        <w:rPr>
          <w:sz w:val="16"/>
        </w:rPr>
        <w:t xml:space="preserve"> of many parts </w:t>
      </w:r>
      <w:r w:rsidRPr="003B0296">
        <w:rPr>
          <w:rStyle w:val="StyleUnderline"/>
          <w:highlight w:val="cyan"/>
        </w:rPr>
        <w:t>of the planet</w:t>
      </w:r>
      <w:r w:rsidRPr="0095334B">
        <w:rPr>
          <w:sz w:val="16"/>
        </w:rPr>
        <w:t xml:space="preserve">,” Sachs writes. We are already seeing a version of this play out in Brazil, where deforestation of the Amazon rainforest was actually declining in the mid-2000s, but is now accelerating under the far-right presidency of Jair </w:t>
      </w:r>
      <w:r w:rsidRPr="0095334B">
        <w:rPr>
          <w:rStyle w:val="StyleUnderline"/>
        </w:rPr>
        <w:t>Bolsonaro.</w:t>
      </w:r>
      <w:r w:rsidRPr="0095334B">
        <w:rPr>
          <w:sz w:val="16"/>
        </w:rPr>
        <w:t xml:space="preserve"> “He </w:t>
      </w:r>
      <w:r w:rsidRPr="0095334B">
        <w:rPr>
          <w:rStyle w:val="StyleUnderline"/>
        </w:rPr>
        <w:t>is largely feeling like he is not beholden to a U.S. president or the international community</w:t>
      </w:r>
      <w:r w:rsidRPr="0095334B">
        <w:rPr>
          <w:sz w:val="16"/>
        </w:rPr>
        <w:t>,” Larsen from the Rhodium Group said. “</w:t>
      </w:r>
      <w:r w:rsidRPr="0095334B">
        <w:rPr>
          <w:rStyle w:val="StyleUnderline"/>
        </w:rPr>
        <w:t>The signal that a Trump reelection would send about America’s willingness to rejoin the international community on emissions is going to be very important.”</w:t>
      </w:r>
      <w:r w:rsidRPr="0095334B">
        <w:rPr>
          <w:sz w:val="16"/>
        </w:rPr>
        <w:t xml:space="preserve"> </w:t>
      </w:r>
      <w:r w:rsidRPr="003B0296">
        <w:rPr>
          <w:rStyle w:val="StyleUnderline"/>
          <w:highlight w:val="cyan"/>
        </w:rPr>
        <w:t>That’s an understatement. If Trump wins in November, the climate is screwed.</w:t>
      </w:r>
    </w:p>
    <w:p w14:paraId="4C00454E" w14:textId="61B9406A" w:rsidR="007B6FF8" w:rsidRDefault="007B6FF8" w:rsidP="00FE3B76">
      <w:pPr>
        <w:pStyle w:val="Heading3"/>
      </w:pPr>
      <w:r w:rsidRPr="00E83EF4">
        <w:t>2NC Paris solves warming</w:t>
      </w:r>
    </w:p>
    <w:p w14:paraId="416F96E7" w14:textId="3191BE0A" w:rsidR="007B6FF8" w:rsidRPr="00E2714E" w:rsidRDefault="007B6FF8" w:rsidP="007B6FF8">
      <w:pPr>
        <w:pStyle w:val="Heading4"/>
      </w:pPr>
      <w:r>
        <w:t xml:space="preserve">First, we do not need to win Paris solves warming to win the warming impacts to the disad.  Trump </w:t>
      </w:r>
      <w:r w:rsidR="00051DF4">
        <w:t xml:space="preserve">will also continue to gut </w:t>
      </w:r>
      <w:r w:rsidR="00474C4B">
        <w:t>the EPA and other environmental regulations.</w:t>
      </w:r>
    </w:p>
    <w:p w14:paraId="70FD0663" w14:textId="77777777" w:rsidR="007B6FF8" w:rsidRDefault="007B6FF8" w:rsidP="001606D3"/>
    <w:p w14:paraId="35EB0870" w14:textId="77777777" w:rsidR="007B6FF8" w:rsidRDefault="007B6FF8" w:rsidP="007B6FF8">
      <w:pPr>
        <w:pStyle w:val="Heading4"/>
      </w:pPr>
      <w:r w:rsidRPr="00E83EF4">
        <w:t xml:space="preserve">Paris is the catalyst the globe needs to accelerate action to reduce global warming.  It doesn’t have to be the end all, but what </w:t>
      </w:r>
      <w:r>
        <w:t xml:space="preserve">it signifies for investment, leadership, and </w:t>
      </w:r>
      <w:r w:rsidRPr="00E83EF4">
        <w:t>direction are necessar</w:t>
      </w:r>
      <w:r>
        <w:t>y to combatting</w:t>
      </w:r>
      <w:r w:rsidRPr="00E83EF4">
        <w:t xml:space="preserve"> climate change.  We have to be committed.</w:t>
      </w:r>
    </w:p>
    <w:p w14:paraId="14AF8FED" w14:textId="77777777" w:rsidR="007B6FF8" w:rsidRPr="00E83EF4" w:rsidRDefault="007B6FF8" w:rsidP="007B6FF8">
      <w:r w:rsidRPr="00E83EF4">
        <w:t xml:space="preserve">Nena </w:t>
      </w:r>
      <w:r w:rsidRPr="00E83EF4">
        <w:rPr>
          <w:rStyle w:val="Style13ptBold"/>
        </w:rPr>
        <w:t xml:space="preserve">Stoiljkovic </w:t>
      </w:r>
      <w:r w:rsidRPr="00E83EF4">
        <w:t xml:space="preserve">31 Jan </w:t>
      </w:r>
      <w:r w:rsidRPr="00E83EF4">
        <w:rPr>
          <w:rStyle w:val="Style13ptBold"/>
        </w:rPr>
        <w:t>2017</w:t>
      </w:r>
      <w:r>
        <w:t xml:space="preserve"> </w:t>
      </w:r>
      <w:r w:rsidRPr="00E83EF4">
        <w:t>Vice President, Blended Finance &amp; Partnerships, International Finance Corporation (IFC) https://www.weforum.org/agenda/2017/01/unlocking-23-trillion-of-climate-investment-opportunities-is-mission-possible/</w:t>
      </w:r>
    </w:p>
    <w:p w14:paraId="2E312568" w14:textId="77777777" w:rsidR="007B6FF8" w:rsidRPr="00E83EF4" w:rsidRDefault="007B6FF8" w:rsidP="007B6FF8">
      <w:r w:rsidRPr="00E83EF4">
        <w:t>The historic</w:t>
      </w:r>
      <w:r>
        <w:t xml:space="preserve"> </w:t>
      </w:r>
      <w:hyperlink r:id="rId143" w:history="1">
        <w:r w:rsidRPr="003B0296">
          <w:rPr>
            <w:rStyle w:val="StyleUnderline"/>
            <w:highlight w:val="cyan"/>
          </w:rPr>
          <w:t>Paris</w:t>
        </w:r>
        <w:r w:rsidRPr="00E83EF4">
          <w:rPr>
            <w:rStyle w:val="Hyperlink"/>
          </w:rPr>
          <w:t xml:space="preserve"> Agreement</w:t>
        </w:r>
      </w:hyperlink>
      <w:r>
        <w:t xml:space="preserve"> </w:t>
      </w:r>
      <w:r w:rsidRPr="00E83EF4">
        <w:t xml:space="preserve">on climate change has </w:t>
      </w:r>
      <w:r w:rsidRPr="003B0296">
        <w:rPr>
          <w:rStyle w:val="StyleUnderline"/>
          <w:highlight w:val="cyan"/>
        </w:rPr>
        <w:t>added wind to the sails of already accelerating climate-smart investment markets</w:t>
      </w:r>
      <w:r w:rsidRPr="00E83EF4">
        <w:t>. The year 2015 was another record-breaking one for renewable energy with nearly $350 billion invested, more than doubling the amount going to coal and gas-fired power generation. So, where are the most promising investments and what do the governments need to do to unlock private finance?</w:t>
      </w:r>
      <w:r>
        <w:t xml:space="preserve"> </w:t>
      </w:r>
      <w:r w:rsidRPr="00E83EF4">
        <w:t xml:space="preserve">To answer these questions, IFC—a member of the World Bank Group and the largest global development institution focused on the private sector in developing countries—analyzed the national climate commitments made in Paris by </w:t>
      </w:r>
      <w:r w:rsidRPr="003B0296">
        <w:rPr>
          <w:rStyle w:val="StyleUnderline"/>
          <w:highlight w:val="cyan"/>
        </w:rPr>
        <w:t>21 emerging market economies where we expect to see major investment in infrastructure and climate-smart solutions. If these countries make good on their ambitions to scale up</w:t>
      </w:r>
      <w:r w:rsidRPr="00E83EF4">
        <w:t xml:space="preserve"> solar and wind energy, increase green buildings, put in place cleaner transport, and implement waste solutions—</w:t>
      </w:r>
      <w:r w:rsidRPr="003B0296">
        <w:rPr>
          <w:rStyle w:val="StyleUnderline"/>
          <w:highlight w:val="cyan"/>
        </w:rPr>
        <w:t xml:space="preserve">there is a </w:t>
      </w:r>
      <w:hyperlink r:id="rId144" w:history="1">
        <w:r w:rsidRPr="003B0296">
          <w:rPr>
            <w:rStyle w:val="StyleUnderline"/>
            <w:highlight w:val="cyan"/>
          </w:rPr>
          <w:t>$23 trillion investment potential</w:t>
        </w:r>
      </w:hyperlink>
      <w:r w:rsidRPr="003B0296">
        <w:rPr>
          <w:rStyle w:val="StyleUnderline"/>
          <w:highlight w:val="cyan"/>
        </w:rPr>
        <w:t xml:space="preserve"> between now and 2030.</w:t>
      </w:r>
      <w:r w:rsidRPr="00E83EF4">
        <w:t xml:space="preserve"> Let’s consider two sectors that show great promise.</w:t>
      </w:r>
      <w:r>
        <w:t xml:space="preserve"> </w:t>
      </w:r>
      <w:r w:rsidRPr="003B0296">
        <w:rPr>
          <w:rStyle w:val="StyleUnderline"/>
          <w:highlight w:val="cyan"/>
        </w:rPr>
        <w:t>Renewable energy markets are set to accelerate. A total of 138 countries have prioritized the sector in their climate plans. Profitable investment opportunities are expected to be on the rise</w:t>
      </w:r>
      <w:r w:rsidRPr="00E83EF4">
        <w:rPr>
          <w:rStyle w:val="StyleUnderline"/>
        </w:rPr>
        <w:t xml:space="preserve"> </w:t>
      </w:r>
      <w:r w:rsidRPr="00E83EF4">
        <w:t xml:space="preserve">in countries such as Panama, where IFC is helping to finance the Penonome wind farm, a 215-megawatt plant that will be Central America’s biggest. </w:t>
      </w:r>
      <w:r w:rsidRPr="003B0296">
        <w:rPr>
          <w:rStyle w:val="StyleUnderline"/>
          <w:highlight w:val="cyan"/>
        </w:rPr>
        <w:t>As governments move to implement their renewable energy targets post-Paris, we can expect more Penonome-type investments</w:t>
      </w:r>
      <w:r w:rsidRPr="00E83EF4">
        <w:t>.</w:t>
      </w:r>
      <w:r>
        <w:t xml:space="preserve"> </w:t>
      </w:r>
      <w:r w:rsidRPr="00E83EF4">
        <w:t>Wind turbines are pictured at a wind farm in Penonome, Cocle province, Panama, November 10, 2015.</w:t>
      </w:r>
      <w:r>
        <w:t xml:space="preserve"> </w:t>
      </w:r>
      <w:r w:rsidRPr="00E83EF4">
        <w:t>Image: REUTERS/Carlos Jasso</w:t>
      </w:r>
      <w:r>
        <w:t xml:space="preserve"> </w:t>
      </w:r>
      <w:r w:rsidRPr="00E83EF4">
        <w:t>Energy efficiency investments are also a growing opportunity, with 110 countries targeting investments in cogeneration, efficient appliances, and green buildings in their Paris commitments.</w:t>
      </w:r>
      <w:r>
        <w:t xml:space="preserve"> </w:t>
      </w:r>
      <w:r w:rsidRPr="00E83EF4">
        <w:t>One example of an energy efficiency investment that we can expect to see more of is IFC’s China Utility Energy Efficiency programme, which provided Chinese banks with a risk-sharing facility and advisory services to help them implement energy efficiency investments. The programme, supported by the Global Environment Facility, started in 2006 with two Chinese banks and has grown to drive 11 billion Chinese yuan ($2 billion) in finance through local banks, including in the country’s poorest regions. These investments have helped prevent more than 22 million tons of greenhouse gas emissions. And as China urbanizes further, we estimate $2.1 trillion in new green buildings investments by 2020. Many similar investments in other countries are also possible.</w:t>
      </w:r>
      <w:r>
        <w:t xml:space="preserve"> </w:t>
      </w:r>
      <w:r w:rsidRPr="00E83EF4">
        <w:t>The outlook for investments in climate solutions by the private sector is strong. Still, unlocking this potential and in some cases creating new markets also requires sustained action by governments to put in place the right set of policies and measures. We see three key priorities for countries seeking to attract private investments in the climate space:</w:t>
      </w:r>
      <w:r>
        <w:t xml:space="preserve"> </w:t>
      </w:r>
      <w:r w:rsidRPr="00E83EF4">
        <w:t xml:space="preserve">First, turn </w:t>
      </w:r>
      <w:r w:rsidRPr="003B0296">
        <w:rPr>
          <w:rStyle w:val="StyleUnderline"/>
          <w:highlight w:val="cyan"/>
        </w:rPr>
        <w:t>climate targets into long-term clean growth strategies</w:t>
      </w:r>
      <w:r w:rsidRPr="00E83EF4">
        <w:t xml:space="preserve"> with supportive policies and budgets. This means integrating commitments into national development strategies and establishing clear and consistent policies such as carbon pricing.</w:t>
      </w:r>
      <w:r>
        <w:t xml:space="preserve"> </w:t>
      </w:r>
      <w:r w:rsidRPr="00E83EF4">
        <w:t xml:space="preserve">Governments should integrate climate considerations into key sector policies such as energy and agriculture by removing inefficient production or consumption subsidies and aligning tax and fiscal policies. </w:t>
      </w:r>
      <w:r w:rsidRPr="003B0296">
        <w:rPr>
          <w:rStyle w:val="StyleUnderline"/>
          <w:highlight w:val="cyan"/>
        </w:rPr>
        <w:t>Countries can use innovative support mechanisms</w:t>
      </w:r>
      <w:r w:rsidRPr="00E83EF4">
        <w:t xml:space="preserve"> like reverse auctions and competitive procurements. </w:t>
      </w:r>
      <w:r w:rsidRPr="003B0296">
        <w:rPr>
          <w:rStyle w:val="StyleUnderline"/>
          <w:highlight w:val="cyan"/>
        </w:rPr>
        <w:t>And IFC, and the World Bank Group as a whole, stand ready to help</w:t>
      </w:r>
      <w:r>
        <w:rPr>
          <w:rFonts w:ascii="Helvetica" w:hAnsi="Helvetica" w:cs="Helvetica"/>
          <w:color w:val="141414"/>
          <w:sz w:val="27"/>
          <w:szCs w:val="27"/>
        </w:rPr>
        <w:t>.</w:t>
      </w:r>
    </w:p>
    <w:p w14:paraId="2E74C400" w14:textId="77777777" w:rsidR="007B6FF8" w:rsidRPr="003B0296" w:rsidRDefault="007B6FF8" w:rsidP="007B6FF8">
      <w:pPr>
        <w:rPr>
          <w:rStyle w:val="Emphasis"/>
          <w:highlight w:val="cyan"/>
        </w:rPr>
      </w:pPr>
    </w:p>
    <w:p w14:paraId="508FF6D6" w14:textId="77777777" w:rsidR="007B6FF8" w:rsidRDefault="007B6FF8" w:rsidP="007B6FF8">
      <w:pPr>
        <w:pStyle w:val="Heading4"/>
      </w:pPr>
      <w:r>
        <w:t>Reject passivity and de-prioritization — counteracts effect of cognitive bias in shaping political discussion.</w:t>
      </w:r>
    </w:p>
    <w:p w14:paraId="3DFD4A7B" w14:textId="77777777" w:rsidR="007B6FF8" w:rsidRDefault="007B6FF8" w:rsidP="007B6FF8">
      <w:r w:rsidRPr="00172A44">
        <w:t xml:space="preserve">Bill </w:t>
      </w:r>
      <w:r w:rsidRPr="00172A44">
        <w:rPr>
          <w:rStyle w:val="Style13ptBold"/>
        </w:rPr>
        <w:t>McKibben 18,</w:t>
      </w:r>
      <w:r>
        <w:t xml:space="preserve"> </w:t>
      </w:r>
      <w:r w:rsidRPr="00172A44">
        <w:t>April 27, 2018</w:t>
      </w:r>
      <w:r>
        <w:t>, (</w:t>
      </w:r>
      <w:r w:rsidRPr="00172A44">
        <w:t>American environmentalist, author, and journalist who has written extensively on the impact of global warming. He is the Schumann Distinguished Scholar at Middlebury College and leader of the anti-carbon campaign group 350.org.</w:t>
      </w:r>
      <w:r>
        <w:t>) "Hiroshima, Kyoto, and the Bombs of Climate Change," New Yorker, https://www.newyorker.com/science/elements/hiroshima-kyoto-and-the-bombs-of-climate-change</w:t>
      </w:r>
    </w:p>
    <w:p w14:paraId="391F2940" w14:textId="77777777" w:rsidR="007B6FF8" w:rsidRPr="005968FE" w:rsidRDefault="007B6FF8" w:rsidP="007B6FF8">
      <w:pPr>
        <w:rPr>
          <w:sz w:val="8"/>
        </w:rPr>
      </w:pPr>
      <w:r w:rsidRPr="005968FE">
        <w:rPr>
          <w:sz w:val="8"/>
        </w:rPr>
        <w:t>I spent Earth Day in Kyoto, the next day in Hiroshima, and the time since pondering the difference between the two. Hiroshima has a special grip on the planet’s consciousness. To see the remains of the great explosion is moving, and it’s equally powerful to realize that basically every building you drive by was constructed after 1945. Millions of people come here to tour the museum—its exhibits all the more chastening for their dry and almost clinical precision. Hiroshima has become symbolic shorthand for the nuclear horror that still haunts humanity; when we think about weapons of mass destruction, it’s the mushroom cloud above the Japanese city that we see in our mind’s eye. Kyoto, in a different way, could have become shorthand for another, equally huge problem—</w:t>
      </w:r>
      <w:r w:rsidRPr="00172A44">
        <w:rPr>
          <w:rStyle w:val="StyleUnderline"/>
        </w:rPr>
        <w:t xml:space="preserve">global </w:t>
      </w:r>
      <w:r w:rsidRPr="003B0296">
        <w:rPr>
          <w:rStyle w:val="StyleUnderline"/>
          <w:highlight w:val="cyan"/>
        </w:rPr>
        <w:t>warming</w:t>
      </w:r>
      <w:r w:rsidRPr="005968FE">
        <w:rPr>
          <w:sz w:val="8"/>
        </w:rPr>
        <w:t xml:space="preserve">, which </w:t>
      </w:r>
      <w:r w:rsidRPr="003B0296">
        <w:rPr>
          <w:rStyle w:val="StyleUnderline"/>
          <w:highlight w:val="cyan"/>
        </w:rPr>
        <w:t>is producing changes even more far-reaching than a nuclear standoff</w:t>
      </w:r>
      <w:r w:rsidRPr="005968FE">
        <w:rPr>
          <w:sz w:val="8"/>
        </w:rPr>
        <w:t xml:space="preserve">. It was in Kyoto, twenty-one years ago, that the world first came together to try to address the climate crisis, reaching a small but useful agreement to begin limiting carbon emissions. Yet the pact accomplished little, and has slipped into history. I saw no sign in Kyoto that the conference ever took place—no shrine or statue, and, what’s more, no discernible change in the way that the city operates. (Japan met its obligations to the treaty by using offset techniques, such as planting trees and purchasing carbon credits, while emissions rose.) In what is a race against time, time has largely stood still here, as it has in most places. </w:t>
      </w:r>
      <w:r w:rsidRPr="00172A44">
        <w:rPr>
          <w:rStyle w:val="StyleUnderline"/>
        </w:rPr>
        <w:t>It’s not as if we have solved the nuclear issue</w:t>
      </w:r>
      <w:r w:rsidRPr="005968FE">
        <w:rPr>
          <w:sz w:val="8"/>
        </w:rPr>
        <w:t xml:space="preserve">, </w:t>
      </w:r>
      <w:r w:rsidRPr="00172A44">
        <w:rPr>
          <w:rStyle w:val="StyleUnderline"/>
        </w:rPr>
        <w:t>but at least we understand that it is a crisis</w:t>
      </w:r>
      <w:r w:rsidRPr="005968FE">
        <w:rPr>
          <w:sz w:val="8"/>
        </w:rPr>
        <w:t xml:space="preserve">. The entire act of the North Korean leader, Kim Jong Un, depends on the collective understanding that these weapons are uniquely, intolerably awful. </w:t>
      </w:r>
      <w:r w:rsidRPr="00172A44">
        <w:rPr>
          <w:rStyle w:val="StyleUnderline"/>
        </w:rPr>
        <w:t>Even</w:t>
      </w:r>
      <w:r w:rsidRPr="005968FE">
        <w:rPr>
          <w:sz w:val="8"/>
        </w:rPr>
        <w:t xml:space="preserve"> Donald </w:t>
      </w:r>
      <w:r w:rsidRPr="00172A44">
        <w:rPr>
          <w:rStyle w:val="StyleUnderline"/>
        </w:rPr>
        <w:t>Trump</w:t>
      </w:r>
      <w:r w:rsidRPr="005968FE">
        <w:rPr>
          <w:sz w:val="8"/>
        </w:rPr>
        <w:t xml:space="preserve"> </w:t>
      </w:r>
      <w:r w:rsidRPr="00172A44">
        <w:rPr>
          <w:rStyle w:val="StyleUnderline"/>
        </w:rPr>
        <w:t>dimly groks that denuclearization is good</w:t>
      </w:r>
      <w:r w:rsidRPr="005968FE">
        <w:rPr>
          <w:sz w:val="8"/>
        </w:rPr>
        <w:t xml:space="preserve">. The Hiroshima Peace Memorial Museum is filled with the texts of treaties that have brought the number of warheads slowly, steadily down; </w:t>
      </w:r>
      <w:r w:rsidRPr="00172A44">
        <w:rPr>
          <w:rStyle w:val="StyleUnderline"/>
        </w:rPr>
        <w:t>we could see that mushroom cloud and understand its danger in our gut</w:t>
      </w:r>
      <w:r w:rsidRPr="005968FE">
        <w:rPr>
          <w:sz w:val="8"/>
        </w:rPr>
        <w:t xml:space="preserve">. </w:t>
      </w:r>
      <w:r w:rsidRPr="00172A44">
        <w:rPr>
          <w:rStyle w:val="StyleUnderline"/>
        </w:rPr>
        <w:t>With climate change, it’s different. The explosion of a billion pistons inside a billion cylinders every minute of every day just doesn’t induce the same tremble</w:t>
      </w:r>
      <w:r w:rsidRPr="005968FE">
        <w:rPr>
          <w:sz w:val="8"/>
        </w:rPr>
        <w:t xml:space="preserve">. True, Trump is alone among world leaders in dismissing global warming, but most of his peers might as well agree: they’ve done very little of what’s required even to begin addressing this issue. As a result, </w:t>
      </w:r>
      <w:r w:rsidRPr="00172A44">
        <w:rPr>
          <w:rStyle w:val="StyleUnderline"/>
        </w:rPr>
        <w:t>the explosions go off constantly</w:t>
      </w:r>
      <w:r w:rsidRPr="005968FE">
        <w:rPr>
          <w:sz w:val="8"/>
        </w:rPr>
        <w:t>. Scientists estimate that, each day, our added</w:t>
      </w:r>
      <w:r w:rsidRPr="00172A44">
        <w:rPr>
          <w:rStyle w:val="StyleUnderline"/>
        </w:rPr>
        <w:t xml:space="preserve"> </w:t>
      </w:r>
      <w:r w:rsidRPr="003B0296">
        <w:rPr>
          <w:rStyle w:val="StyleUnderline"/>
          <w:highlight w:val="cyan"/>
        </w:rPr>
        <w:t>emissions trap the heat equivalent of four hundred thousand Hiroshima</w:t>
      </w:r>
      <w:r w:rsidRPr="00172A44">
        <w:rPr>
          <w:rStyle w:val="StyleUnderline"/>
        </w:rPr>
        <w:t xml:space="preserve">-sized </w:t>
      </w:r>
      <w:r w:rsidRPr="003B0296">
        <w:rPr>
          <w:rStyle w:val="StyleUnderline"/>
          <w:highlight w:val="cyan"/>
        </w:rPr>
        <w:t>bombs</w:t>
      </w:r>
      <w:r w:rsidRPr="00172A44">
        <w:rPr>
          <w:rStyle w:val="StyleUnderline"/>
        </w:rPr>
        <w:t xml:space="preserve">, </w:t>
      </w:r>
      <w:r w:rsidRPr="005968FE">
        <w:rPr>
          <w:sz w:val="8"/>
        </w:rPr>
        <w:t>which is why the Arctic has half as much ice as it did in the nineteen-eighties, why the great ocean currents have begun to slow, why we see floods and storms and fires in such sad proportion</w:t>
      </w:r>
      <w:r w:rsidRPr="00172A44">
        <w:rPr>
          <w:rStyle w:val="StyleUnderline"/>
        </w:rPr>
        <w:t>. Hiroshima and Nagasaki were the only atomic bombs we ever dropped</w:t>
      </w:r>
      <w:r w:rsidRPr="005968FE">
        <w:rPr>
          <w:sz w:val="8"/>
        </w:rPr>
        <w:t xml:space="preserve">; </w:t>
      </w:r>
      <w:r w:rsidRPr="00172A44">
        <w:rPr>
          <w:rStyle w:val="StyleUnderline"/>
        </w:rPr>
        <w:t>climate bombs rain down daily, and the death toll mounts unstoppably</w:t>
      </w:r>
      <w:r w:rsidRPr="005968FE">
        <w:rPr>
          <w:sz w:val="8"/>
        </w:rPr>
        <w:t xml:space="preserve">. I can think of several explanations for this difference in attitude. The most important, probably, lies in the power of the fossil-fuel industry, which has spent billions of dollars defending the precise practices now wrecking the planet. The industry’s disinformation and lobbying campaigns—the details of which have slowly come to light, though the broad outlines have been clear for decades—have been spectacularly effective. I remember watching the closing moments of the Kyoto conference, in 1997, as delegates congratulated themselves on what President Bill Clinton called “a huge first step.” I was standing next to a lobbyist for the energy industry, who had spent much of the week trying to water down and derail the agreement. He took in my tired pleasure and said, “I’m glad we’re going back to D.C., where we’ve got this under control.” That turned out to be accurate, though even he could not have predicted the ultimate success of his work: an American President who insists that the entire thing is a hoax manufactured by the Chinese. </w:t>
      </w:r>
      <w:r w:rsidRPr="00EA1EDC">
        <w:rPr>
          <w:rStyle w:val="StyleUnderline"/>
        </w:rPr>
        <w:t>Still, global warming doesn’t haunt even the uncorrupted imagination in quite the same way as the bomb, perhaps because it unfolds more slowly</w:t>
      </w:r>
      <w:r w:rsidRPr="005968FE">
        <w:rPr>
          <w:sz w:val="8"/>
        </w:rPr>
        <w:t xml:space="preserve">. On a geologic time scale, a day and a century are roughly the same unit, but for the purposes of a news cycle, the difference is crucial. </w:t>
      </w:r>
      <w:r w:rsidRPr="003B0296">
        <w:rPr>
          <w:rStyle w:val="Emphasis"/>
          <w:highlight w:val="cyan"/>
        </w:rPr>
        <w:t>Every single day, climate change is the most important thing happening on the planet</w:t>
      </w:r>
      <w:r w:rsidRPr="00172A44">
        <w:rPr>
          <w:rStyle w:val="StyleUnderline"/>
        </w:rPr>
        <w:t>—</w:t>
      </w:r>
      <w:r w:rsidRPr="003B0296">
        <w:rPr>
          <w:rStyle w:val="Emphasis"/>
          <w:highlight w:val="cyan"/>
        </w:rPr>
        <w:t>there’s nothing even remotely close</w:t>
      </w:r>
      <w:r w:rsidRPr="005968FE">
        <w:rPr>
          <w:sz w:val="8"/>
        </w:rPr>
        <w:t xml:space="preserve">. </w:t>
      </w:r>
      <w:r w:rsidRPr="003B0296">
        <w:rPr>
          <w:rStyle w:val="StyleUnderline"/>
          <w:highlight w:val="cyan"/>
        </w:rPr>
        <w:t xml:space="preserve">But, </w:t>
      </w:r>
      <w:r w:rsidRPr="00EA1EDC">
        <w:rPr>
          <w:rStyle w:val="StyleUnderline"/>
        </w:rPr>
        <w:t xml:space="preserve">on </w:t>
      </w:r>
      <w:r w:rsidRPr="003B0296">
        <w:rPr>
          <w:rStyle w:val="StyleUnderline"/>
          <w:highlight w:val="cyan"/>
        </w:rPr>
        <w:t>any single day</w:t>
      </w:r>
      <w:r w:rsidRPr="00172A44">
        <w:rPr>
          <w:rStyle w:val="StyleUnderline"/>
        </w:rPr>
        <w:t xml:space="preserve">, </w:t>
      </w:r>
      <w:r w:rsidRPr="003B0296">
        <w:rPr>
          <w:rStyle w:val="StyleUnderline"/>
          <w:highlight w:val="cyan"/>
        </w:rPr>
        <w:t>there’s always something more dramatic, more urgent</w:t>
      </w:r>
      <w:r w:rsidRPr="005968FE">
        <w:rPr>
          <w:sz w:val="8"/>
        </w:rPr>
        <w:t xml:space="preserve">. </w:t>
      </w:r>
      <w:r w:rsidRPr="00172A44">
        <w:rPr>
          <w:rStyle w:val="StyleUnderline"/>
        </w:rPr>
        <w:t>It feels as if we have time to deal with global warming, whereas deportations or assault rifles or lunatics in white vans mowing down women must be dealt with now</w:t>
      </w:r>
      <w:r w:rsidRPr="005968FE">
        <w:rPr>
          <w:sz w:val="8"/>
        </w:rPr>
        <w:t>. (</w:t>
      </w:r>
      <w:r w:rsidRPr="00172A44">
        <w:rPr>
          <w:rStyle w:val="StyleUnderline"/>
        </w:rPr>
        <w:t xml:space="preserve">In fact, </w:t>
      </w:r>
      <w:r w:rsidRPr="003B0296">
        <w:rPr>
          <w:rStyle w:val="StyleUnderline"/>
          <w:highlight w:val="cyan"/>
        </w:rPr>
        <w:t>climate change is the one problem</w:t>
      </w:r>
      <w:r w:rsidRPr="00172A44">
        <w:rPr>
          <w:rStyle w:val="StyleUnderline"/>
        </w:rPr>
        <w:t xml:space="preserve"> that the planet has ever faced </w:t>
      </w:r>
      <w:r w:rsidRPr="003B0296">
        <w:rPr>
          <w:rStyle w:val="StyleUnderline"/>
          <w:highlight w:val="cyan"/>
        </w:rPr>
        <w:t>that comes with an absolute time limit</w:t>
      </w:r>
      <w:r w:rsidRPr="00172A44">
        <w:rPr>
          <w:rStyle w:val="StyleUnderline"/>
        </w:rPr>
        <w:t>; past a certain point, it won’t be a problem anymore, because it won’t have a solution</w:t>
      </w:r>
      <w:r w:rsidRPr="005968FE">
        <w:rPr>
          <w:sz w:val="8"/>
        </w:rPr>
        <w:t xml:space="preserve">.) And the fact that it’s happening everywhere, which should mean that it engages us more deeply, seems in some ways to do just the opposite. </w:t>
      </w:r>
      <w:r w:rsidRPr="00172A44">
        <w:rPr>
          <w:rStyle w:val="StyleUnderline"/>
        </w:rPr>
        <w:t>Hiroshima was an obvious, hideous breach of the ordinary</w:t>
      </w:r>
      <w:r w:rsidRPr="005968FE">
        <w:rPr>
          <w:sz w:val="8"/>
        </w:rPr>
        <w:t xml:space="preserve">. (The curators of the museum at ground zero understand this: you enter through a room filled with pictures of normal life in the months leading up to the bombing, and these pictures of smiling schoolchildren are at least as powerful as the images of charred bodies by the exit.) </w:t>
      </w:r>
      <w:r w:rsidRPr="00172A44">
        <w:rPr>
          <w:rStyle w:val="StyleUnderline"/>
        </w:rPr>
        <w:t xml:space="preserve">But </w:t>
      </w:r>
      <w:r w:rsidRPr="003B0296">
        <w:rPr>
          <w:rStyle w:val="StyleUnderline"/>
          <w:highlight w:val="cyan"/>
        </w:rPr>
        <w:t>the sheer repetition of flood and firestorm ratchets down the terror</w:t>
      </w:r>
      <w:r w:rsidRPr="005968FE">
        <w:rPr>
          <w:sz w:val="8"/>
        </w:rPr>
        <w:t xml:space="preserve"> some; we’re in the process now of </w:t>
      </w:r>
      <w:r w:rsidRPr="003B0296">
        <w:rPr>
          <w:rStyle w:val="StyleUnderline"/>
          <w:highlight w:val="cyan"/>
        </w:rPr>
        <w:t>routinizing</w:t>
      </w:r>
      <w:r w:rsidRPr="00172A44">
        <w:rPr>
          <w:rStyle w:val="StyleUnderline"/>
        </w:rPr>
        <w:t xml:space="preserve"> global </w:t>
      </w:r>
      <w:r w:rsidRPr="003B0296">
        <w:rPr>
          <w:rStyle w:val="StyleUnderline"/>
          <w:highlight w:val="cyan"/>
        </w:rPr>
        <w:t>warming</w:t>
      </w:r>
      <w:r w:rsidRPr="00172A44">
        <w:rPr>
          <w:rStyle w:val="StyleUnderline"/>
        </w:rPr>
        <w:t xml:space="preserve"> and the </w:t>
      </w:r>
      <w:r w:rsidRPr="003B0296">
        <w:rPr>
          <w:rStyle w:val="StyleUnderline"/>
          <w:highlight w:val="cyan"/>
        </w:rPr>
        <w:t>destruction</w:t>
      </w:r>
      <w:r w:rsidRPr="00172A44">
        <w:rPr>
          <w:rStyle w:val="StyleUnderline"/>
        </w:rPr>
        <w:t xml:space="preserve"> it wreaks</w:t>
      </w:r>
      <w:r w:rsidRPr="005968FE">
        <w:rPr>
          <w:sz w:val="8"/>
        </w:rPr>
        <w:t xml:space="preserve">. It’s becoming the baseline. Hurricane Katrina was shocking; Harvey and Irma and Maria, less so. Perhaps it doesn’t matter. Perhaps the free-falling price of solar and wind power will be enough to spur the necessary transition. But I doubt it. Inertia is such a strong force that, </w:t>
      </w:r>
      <w:r w:rsidRPr="003B0296">
        <w:rPr>
          <w:rStyle w:val="StyleUnderline"/>
          <w:highlight w:val="cyan"/>
        </w:rPr>
        <w:t>without</w:t>
      </w:r>
      <w:r w:rsidRPr="00172A44">
        <w:rPr>
          <w:rStyle w:val="StyleUnderline"/>
        </w:rPr>
        <w:t xml:space="preserve"> a </w:t>
      </w:r>
      <w:r w:rsidRPr="003B0296">
        <w:rPr>
          <w:rStyle w:val="StyleUnderline"/>
          <w:highlight w:val="cyan"/>
        </w:rPr>
        <w:t>decisive</w:t>
      </w:r>
      <w:r w:rsidRPr="00172A44">
        <w:rPr>
          <w:rStyle w:val="StyleUnderline"/>
        </w:rPr>
        <w:t xml:space="preserve"> </w:t>
      </w:r>
      <w:r w:rsidRPr="003B0296">
        <w:rPr>
          <w:rStyle w:val="StyleUnderline"/>
          <w:highlight w:val="cyan"/>
        </w:rPr>
        <w:t>push</w:t>
      </w:r>
      <w:r w:rsidRPr="00172A44">
        <w:rPr>
          <w:rStyle w:val="StyleUnderline"/>
        </w:rPr>
        <w:t xml:space="preserve"> </w:t>
      </w:r>
      <w:r w:rsidRPr="003B0296">
        <w:rPr>
          <w:rStyle w:val="StyleUnderline"/>
          <w:highlight w:val="cyan"/>
        </w:rPr>
        <w:t>from a motivated</w:t>
      </w:r>
      <w:r w:rsidRPr="00172A44">
        <w:rPr>
          <w:rStyle w:val="StyleUnderline"/>
        </w:rPr>
        <w:t xml:space="preserve"> </w:t>
      </w:r>
      <w:r w:rsidRPr="005968FE">
        <w:rPr>
          <w:sz w:val="8"/>
        </w:rPr>
        <w:t>human</w:t>
      </w:r>
      <w:r w:rsidRPr="00172A44">
        <w:rPr>
          <w:rStyle w:val="StyleUnderline"/>
        </w:rPr>
        <w:t xml:space="preserve"> </w:t>
      </w:r>
      <w:r w:rsidRPr="003B0296">
        <w:rPr>
          <w:rStyle w:val="StyleUnderline"/>
          <w:highlight w:val="cyan"/>
        </w:rPr>
        <w:t>population</w:t>
      </w:r>
      <w:r w:rsidRPr="00172A44">
        <w:rPr>
          <w:rStyle w:val="StyleUnderline"/>
        </w:rPr>
        <w:t xml:space="preserve">, </w:t>
      </w:r>
      <w:r w:rsidRPr="003B0296">
        <w:rPr>
          <w:rStyle w:val="StyleUnderline"/>
          <w:highlight w:val="cyan"/>
        </w:rPr>
        <w:t>we won’t</w:t>
      </w:r>
      <w:r w:rsidRPr="00172A44">
        <w:rPr>
          <w:rStyle w:val="StyleUnderline"/>
        </w:rPr>
        <w:t xml:space="preserve"> make the change in time to </w:t>
      </w:r>
      <w:r w:rsidRPr="003B0296">
        <w:rPr>
          <w:rStyle w:val="StyleUnderline"/>
          <w:highlight w:val="cyan"/>
        </w:rPr>
        <w:t>defuse the climate bomb</w:t>
      </w:r>
      <w:r w:rsidRPr="00172A44">
        <w:rPr>
          <w:rStyle w:val="StyleUnderline"/>
        </w:rPr>
        <w:t>.</w:t>
      </w:r>
      <w:r w:rsidRPr="005968FE">
        <w:rPr>
          <w:sz w:val="8"/>
        </w:rPr>
        <w:t xml:space="preserve"> That was my sense watching normal, unchanged life in Kyoto and reading the editorial in Monday’s Yomiuri Shimbun, which called for balancing economic and environmental interests. </w:t>
      </w:r>
      <w:r w:rsidRPr="00172A44">
        <w:rPr>
          <w:rStyle w:val="StyleUnderline"/>
        </w:rPr>
        <w:t>Climate change would be helped, the editors said, by the advent of new technologies that turned off lights when people weren’t in the room</w:t>
      </w:r>
      <w:r w:rsidRPr="005968FE">
        <w:rPr>
          <w:sz w:val="8"/>
        </w:rPr>
        <w:t>.</w:t>
      </w:r>
    </w:p>
    <w:p w14:paraId="7B7E4A8C" w14:textId="77777777" w:rsidR="007B6FF8" w:rsidRPr="00D5278E" w:rsidRDefault="007B6FF8" w:rsidP="007B6FF8"/>
    <w:p w14:paraId="36FED5F2" w14:textId="77777777" w:rsidR="007B6FF8" w:rsidRPr="00B63841" w:rsidRDefault="007B6FF8" w:rsidP="007B6FF8">
      <w:pPr>
        <w:pStyle w:val="Heading4"/>
      </w:pPr>
      <w:r>
        <w:t>Clean tech innovation solves warming and locks in US primacy—that stops great power wars</w:t>
      </w:r>
    </w:p>
    <w:p w14:paraId="69626CC5" w14:textId="77777777" w:rsidR="007B6FF8" w:rsidRDefault="007B6FF8" w:rsidP="007B6FF8">
      <w:r w:rsidRPr="003B0296">
        <w:rPr>
          <w:b/>
          <w:bCs/>
          <w:sz w:val="24"/>
          <w:highlight w:val="cyan"/>
          <w:u w:val="single"/>
        </w:rPr>
        <w:t>Klarevas 11</w:t>
      </w:r>
      <w:r w:rsidRPr="00942BF2">
        <w:t xml:space="preserve"> </w:t>
      </w:r>
      <w:r>
        <w:t>- Professor at the Center for Global Affairs – New York University</w:t>
      </w:r>
    </w:p>
    <w:p w14:paraId="7FF3A2D2" w14:textId="77777777" w:rsidR="007B6FF8" w:rsidRDefault="007B6FF8" w:rsidP="007B6FF8">
      <w:r>
        <w:t>Louis</w:t>
      </w:r>
      <w:r w:rsidRPr="00942BF2">
        <w:t>, “</w:t>
      </w:r>
      <w:hyperlink r:id="rId145" w:tooltip="Permalink" w:history="1">
        <w:r w:rsidRPr="00942BF2">
          <w:t>Securing American Primacy While Tackling Climate Change: Toward a National Strategy of Greengemony</w:t>
        </w:r>
      </w:hyperlink>
      <w:r>
        <w:t>”, Huffington Post, [last updated May 25, 2011, accessed 9-21-16]</w:t>
      </w:r>
      <w:r w:rsidRPr="00942BF2">
        <w:t xml:space="preserve">, </w:t>
      </w:r>
      <w:hyperlink r:id="rId146" w:history="1">
        <w:r w:rsidRPr="00942BF2">
          <w:t>http://www.huffingtonpost.com/louis-klarevas/securing-american-primacy_b_393223.html</w:t>
        </w:r>
      </w:hyperlink>
    </w:p>
    <w:p w14:paraId="40BA49A6" w14:textId="77777777" w:rsidR="007B6FF8" w:rsidRPr="00942BF2" w:rsidRDefault="007B6FF8" w:rsidP="007B6FF8">
      <w:r>
        <w:t xml:space="preserve">*gender modified </w:t>
      </w:r>
    </w:p>
    <w:p w14:paraId="45A84CC8" w14:textId="77777777" w:rsidR="007B6FF8" w:rsidRPr="00D333BE" w:rsidRDefault="007B6FF8" w:rsidP="007B6FF8">
      <w:pPr>
        <w:rPr>
          <w:b/>
          <w:bCs/>
          <w:u w:val="single"/>
        </w:rPr>
      </w:pPr>
      <w:r w:rsidRPr="003B0296">
        <w:rPr>
          <w:rStyle w:val="StyleUnderline"/>
          <w:highlight w:val="cyan"/>
        </w:rPr>
        <w:t>By not addressing climate change</w:t>
      </w:r>
      <w:r w:rsidRPr="00B63841">
        <w:rPr>
          <w:rStyle w:val="StyleUnderline"/>
        </w:rPr>
        <w:t xml:space="preserve"> more aggressively and </w:t>
      </w:r>
      <w:r w:rsidRPr="003B0296">
        <w:rPr>
          <w:rStyle w:val="StyleUnderline"/>
          <w:highlight w:val="cyan"/>
        </w:rPr>
        <w:t>creatively</w:t>
      </w:r>
      <w:r w:rsidRPr="00B63841">
        <w:rPr>
          <w:rStyle w:val="StyleUnderline"/>
        </w:rPr>
        <w:t xml:space="preserve">, </w:t>
      </w:r>
      <w:r w:rsidRPr="003B0296">
        <w:rPr>
          <w:rStyle w:val="StyleUnderline"/>
          <w:highlight w:val="cyan"/>
        </w:rPr>
        <w:t>the U</w:t>
      </w:r>
      <w:r w:rsidRPr="001A7693">
        <w:rPr>
          <w:sz w:val="14"/>
        </w:rPr>
        <w:t xml:space="preserve">nited </w:t>
      </w:r>
      <w:r w:rsidRPr="003B0296">
        <w:rPr>
          <w:rStyle w:val="StyleUnderline"/>
          <w:highlight w:val="cyan"/>
        </w:rPr>
        <w:t>S</w:t>
      </w:r>
      <w:r w:rsidRPr="001A7693">
        <w:rPr>
          <w:sz w:val="14"/>
        </w:rPr>
        <w:t xml:space="preserve">tates </w:t>
      </w:r>
      <w:r w:rsidRPr="003B0296">
        <w:rPr>
          <w:rStyle w:val="StyleUnderline"/>
          <w:highlight w:val="cyan"/>
        </w:rPr>
        <w:t>is squandering</w:t>
      </w:r>
      <w:r w:rsidRPr="00B63841">
        <w:rPr>
          <w:rStyle w:val="StyleUnderline"/>
        </w:rPr>
        <w:t xml:space="preserve"> an opportunity to secure its </w:t>
      </w:r>
      <w:r w:rsidRPr="003B0296">
        <w:rPr>
          <w:rStyle w:val="Emphasis"/>
          <w:highlight w:val="cyan"/>
        </w:rPr>
        <w:t>global primacy</w:t>
      </w:r>
      <w:r w:rsidRPr="001A7693">
        <w:rPr>
          <w:sz w:val="14"/>
        </w:rPr>
        <w:t xml:space="preserve"> for the next few generations to come. </w:t>
      </w:r>
      <w:r w:rsidRPr="00B63841">
        <w:rPr>
          <w:rStyle w:val="StyleUnderline"/>
        </w:rPr>
        <w:t>To do this</w:t>
      </w:r>
      <w:r w:rsidRPr="001A7693">
        <w:rPr>
          <w:sz w:val="14"/>
        </w:rPr>
        <w:t xml:space="preserve">, though, </w:t>
      </w:r>
      <w:r w:rsidRPr="003B0296">
        <w:rPr>
          <w:rStyle w:val="StyleUnderline"/>
          <w:highlight w:val="cyan"/>
        </w:rPr>
        <w:t xml:space="preserve">the U.S. must rely on </w:t>
      </w:r>
      <w:r w:rsidRPr="003B0296">
        <w:rPr>
          <w:rStyle w:val="Emphasis"/>
          <w:highlight w:val="cyan"/>
        </w:rPr>
        <w:t>innovation</w:t>
      </w:r>
      <w:r w:rsidRPr="003B0296">
        <w:rPr>
          <w:rStyle w:val="StyleUnderline"/>
          <w:highlight w:val="cyan"/>
        </w:rPr>
        <w:t xml:space="preserve"> to help the world escape the coming </w:t>
      </w:r>
      <w:r w:rsidRPr="003B0296">
        <w:rPr>
          <w:rStyle w:val="Emphasis"/>
          <w:highlight w:val="cyan"/>
        </w:rPr>
        <w:t>environmental meltdown</w:t>
      </w:r>
      <w:r w:rsidRPr="001A7693">
        <w:rPr>
          <w:sz w:val="14"/>
        </w:rPr>
        <w:t xml:space="preserve">. </w:t>
      </w:r>
      <w:r w:rsidRPr="003B0296">
        <w:rPr>
          <w:rStyle w:val="StyleUnderline"/>
          <w:highlight w:val="cyan"/>
        </w:rPr>
        <w:t>Developing</w:t>
      </w:r>
      <w:r w:rsidRPr="00B63841">
        <w:rPr>
          <w:rStyle w:val="StyleUnderline"/>
        </w:rPr>
        <w:t xml:space="preserve"> the key </w:t>
      </w:r>
      <w:r w:rsidRPr="003B0296">
        <w:rPr>
          <w:rStyle w:val="StyleUnderline"/>
          <w:highlight w:val="cyan"/>
        </w:rPr>
        <w:t>tech</w:t>
      </w:r>
      <w:r w:rsidRPr="001A7693">
        <w:rPr>
          <w:sz w:val="14"/>
        </w:rPr>
        <w:t xml:space="preserve">nologies </w:t>
      </w:r>
      <w:r w:rsidRPr="00B63841">
        <w:rPr>
          <w:rStyle w:val="StyleUnderline"/>
        </w:rPr>
        <w:t>that will save the planet from</w:t>
      </w:r>
      <w:r w:rsidRPr="001A7693">
        <w:rPr>
          <w:sz w:val="14"/>
        </w:rPr>
        <w:t xml:space="preserve"> global </w:t>
      </w:r>
      <w:r w:rsidRPr="00B63841">
        <w:rPr>
          <w:rStyle w:val="StyleUnderline"/>
        </w:rPr>
        <w:t xml:space="preserve">warming </w:t>
      </w:r>
      <w:r w:rsidRPr="003B0296">
        <w:rPr>
          <w:rStyle w:val="StyleUnderline"/>
          <w:highlight w:val="cyan"/>
        </w:rPr>
        <w:t>will allow the U.S. to outmaneuver</w:t>
      </w:r>
      <w:r w:rsidRPr="001A7693">
        <w:rPr>
          <w:sz w:val="14"/>
        </w:rPr>
        <w:t xml:space="preserve"> potential </w:t>
      </w:r>
      <w:r w:rsidRPr="003B0296">
        <w:rPr>
          <w:rStyle w:val="Emphasis"/>
          <w:highlight w:val="cyan"/>
        </w:rPr>
        <w:t>great power rivals</w:t>
      </w:r>
      <w:r w:rsidRPr="001A7693">
        <w:rPr>
          <w:sz w:val="14"/>
        </w:rPr>
        <w:t xml:space="preserve"> </w:t>
      </w:r>
      <w:r w:rsidRPr="00B63841">
        <w:rPr>
          <w:rStyle w:val="StyleUnderline"/>
        </w:rPr>
        <w:t>seeking to replace it as the international system’s hegemon</w:t>
      </w:r>
      <w:r w:rsidRPr="001A7693">
        <w:rPr>
          <w:sz w:val="14"/>
        </w:rPr>
        <w:t>. But the greening of American strategy must occur soon.</w:t>
      </w:r>
      <w:r w:rsidRPr="001A7693">
        <w:rPr>
          <w:sz w:val="12"/>
        </w:rPr>
        <w:t>¶</w:t>
      </w:r>
      <w:r w:rsidRPr="001A7693">
        <w:rPr>
          <w:sz w:val="14"/>
        </w:rPr>
        <w:t xml:space="preserve"> </w:t>
      </w:r>
      <w:r w:rsidRPr="00B63841">
        <w:rPr>
          <w:rStyle w:val="StyleUnderline"/>
        </w:rPr>
        <w:t>The U.S., however, seems to be stuck in time, unable to move beyond oil-centric geo-politics</w:t>
      </w:r>
      <w:r w:rsidRPr="001A7693">
        <w:rPr>
          <w:sz w:val="14"/>
        </w:rPr>
        <w:t xml:space="preserve"> in any meaningful way.</w:t>
      </w:r>
      <w:r w:rsidRPr="001A7693">
        <w:rPr>
          <w:sz w:val="12"/>
        </w:rPr>
        <w:t>¶</w:t>
      </w:r>
      <w:r w:rsidRPr="001A7693">
        <w:rPr>
          <w:sz w:val="14"/>
        </w:rPr>
        <w:t xml:space="preserve"> Often, the gridlock is portrayed as a partisan difference, with Republicans resisting action and Democrats pleading for action.</w:t>
      </w:r>
      <w:r w:rsidRPr="001A7693">
        <w:rPr>
          <w:sz w:val="12"/>
        </w:rPr>
        <w:t>¶</w:t>
      </w:r>
      <w:r w:rsidRPr="001A7693">
        <w:rPr>
          <w:sz w:val="14"/>
        </w:rPr>
        <w:t xml:space="preserve"> This, though, is an unfair characterization as there are numerous proactive Republicans and quite a few reticent Democrats.</w:t>
      </w:r>
      <w:r w:rsidRPr="001A7693">
        <w:rPr>
          <w:sz w:val="12"/>
        </w:rPr>
        <w:t>¶</w:t>
      </w:r>
      <w:r w:rsidRPr="001A7693">
        <w:rPr>
          <w:sz w:val="14"/>
        </w:rPr>
        <w:t xml:space="preserve"> The real divide is instead one between realists and liberals.</w:t>
      </w:r>
      <w:r w:rsidRPr="001A7693">
        <w:rPr>
          <w:sz w:val="12"/>
        </w:rPr>
        <w:t>¶</w:t>
      </w:r>
      <w:r w:rsidRPr="001A7693">
        <w:rPr>
          <w:sz w:val="14"/>
        </w:rPr>
        <w:t xml:space="preserve">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w:t>
      </w:r>
      <w:r w:rsidRPr="001A7693">
        <w:rPr>
          <w:sz w:val="12"/>
        </w:rPr>
        <w:t>¶</w:t>
      </w:r>
      <w:r w:rsidRPr="001A7693">
        <w:rPr>
          <w:sz w:val="14"/>
        </w:rPr>
        <w:t xml:space="preserve"> Liberals, on the other hand, have recognized that global warming might very well become the greatest challenge ever faced by [hu]mankind. As such, their thinking often eschews narrowly defined national interests for the greater global good. This, though, ruffles elected officials whose sworn obligation is, above all, to protect and promote American national interests.</w:t>
      </w:r>
      <w:r w:rsidRPr="001A7693">
        <w:rPr>
          <w:sz w:val="12"/>
        </w:rPr>
        <w:t>¶</w:t>
      </w:r>
      <w:r w:rsidRPr="001A7693">
        <w:rPr>
          <w:sz w:val="14"/>
        </w:rPr>
        <w:t xml:space="preserve"> What both sides need to understand is that </w:t>
      </w:r>
      <w:r w:rsidRPr="003B0296">
        <w:rPr>
          <w:rStyle w:val="StyleUnderline"/>
          <w:highlight w:val="cyan"/>
        </w:rPr>
        <w:t>by becoming</w:t>
      </w:r>
      <w:r w:rsidRPr="00B63841">
        <w:rPr>
          <w:rStyle w:val="StyleUnderline"/>
        </w:rPr>
        <w:t xml:space="preserve"> a lean, mean, </w:t>
      </w:r>
      <w:r w:rsidRPr="003B0296">
        <w:rPr>
          <w:rStyle w:val="StyleUnderline"/>
          <w:highlight w:val="cyan"/>
        </w:rPr>
        <w:t>green</w:t>
      </w:r>
      <w:r w:rsidRPr="00B63841">
        <w:rPr>
          <w:rStyle w:val="StyleUnderline"/>
        </w:rPr>
        <w:t xml:space="preserve"> fighting machine, </w:t>
      </w:r>
      <w:r w:rsidRPr="003B0296">
        <w:rPr>
          <w:rStyle w:val="StyleUnderline"/>
          <w:highlight w:val="cyan"/>
        </w:rPr>
        <w:t>the U.S. can</w:t>
      </w:r>
      <w:r w:rsidRPr="00B63841">
        <w:rPr>
          <w:rStyle w:val="StyleUnderline"/>
        </w:rPr>
        <w:t xml:space="preserve"> </w:t>
      </w:r>
      <w:r w:rsidRPr="001A7693">
        <w:rPr>
          <w:sz w:val="14"/>
        </w:rPr>
        <w:t xml:space="preserve">actually bring together liberals and realists to advance a collective interest which benefits every nation, while at the same time, </w:t>
      </w:r>
      <w:r w:rsidRPr="003B0296">
        <w:rPr>
          <w:rStyle w:val="StyleUnderline"/>
          <w:highlight w:val="cyan"/>
        </w:rPr>
        <w:t>secur</w:t>
      </w:r>
      <w:r w:rsidRPr="001A7693">
        <w:rPr>
          <w:sz w:val="14"/>
        </w:rPr>
        <w:t xml:space="preserve">ing </w:t>
      </w:r>
      <w:r w:rsidRPr="00B63841">
        <w:rPr>
          <w:rStyle w:val="StyleUnderline"/>
        </w:rPr>
        <w:t xml:space="preserve">America’s global </w:t>
      </w:r>
      <w:r w:rsidRPr="003B0296">
        <w:rPr>
          <w:rStyle w:val="StyleUnderline"/>
          <w:highlight w:val="cyan"/>
        </w:rPr>
        <w:t>primacy</w:t>
      </w:r>
      <w:r w:rsidRPr="00B63841">
        <w:rPr>
          <w:rStyle w:val="StyleUnderline"/>
        </w:rPr>
        <w:t xml:space="preserve"> well into the future</w:t>
      </w:r>
      <w:r w:rsidRPr="001A7693">
        <w:rPr>
          <w:sz w:val="14"/>
        </w:rPr>
        <w:t>.</w:t>
      </w:r>
      <w:r w:rsidRPr="001A7693">
        <w:rPr>
          <w:sz w:val="12"/>
        </w:rPr>
        <w:t>¶</w:t>
      </w:r>
      <w:r w:rsidRPr="001A7693">
        <w:rPr>
          <w:sz w:val="14"/>
        </w:rPr>
        <w:t xml:space="preserve"> </w:t>
      </w:r>
      <w:r w:rsidRPr="00B63841">
        <w:rPr>
          <w:rStyle w:val="StyleUnderline"/>
        </w:rPr>
        <w:t xml:space="preserve">To do so, </w:t>
      </w:r>
      <w:r w:rsidRPr="003B0296">
        <w:rPr>
          <w:rStyle w:val="StyleUnderline"/>
          <w:highlight w:val="cyan"/>
        </w:rPr>
        <w:t>the U.S. must re-invent itself</w:t>
      </w:r>
      <w:r w:rsidRPr="00B63841">
        <w:rPr>
          <w:rStyle w:val="StyleUnderline"/>
        </w:rPr>
        <w:t xml:space="preserve"> </w:t>
      </w:r>
      <w:r w:rsidRPr="003B0296">
        <w:rPr>
          <w:rStyle w:val="StyleUnderline"/>
          <w:highlight w:val="cyan"/>
        </w:rPr>
        <w:t>as</w:t>
      </w:r>
      <w:r w:rsidRPr="001A7693">
        <w:rPr>
          <w:sz w:val="14"/>
        </w:rPr>
        <w:t xml:space="preserve"> not just your traditional hegemon, but as </w:t>
      </w:r>
      <w:r w:rsidRPr="003B0296">
        <w:rPr>
          <w:rStyle w:val="StyleUnderline"/>
          <w:highlight w:val="cyan"/>
        </w:rPr>
        <w:t>history’s first</w:t>
      </w:r>
      <w:r w:rsidRPr="00B63841">
        <w:rPr>
          <w:rStyle w:val="StyleUnderline"/>
        </w:rPr>
        <w:t xml:space="preserve"> ever green </w:t>
      </w:r>
      <w:r w:rsidRPr="003B0296">
        <w:rPr>
          <w:rStyle w:val="StyleUnderline"/>
          <w:highlight w:val="cyan"/>
        </w:rPr>
        <w:t>hegemon</w:t>
      </w:r>
      <w:r w:rsidRPr="00B63841">
        <w:rPr>
          <w:rStyle w:val="StyleUnderline"/>
        </w:rPr>
        <w:t>.</w:t>
      </w:r>
      <w:r w:rsidRPr="001A7693">
        <w:rPr>
          <w:rStyle w:val="StyleUnderline"/>
          <w:sz w:val="12"/>
        </w:rPr>
        <w:t>¶</w:t>
      </w:r>
      <w:r w:rsidRPr="001A7693">
        <w:rPr>
          <w:sz w:val="14"/>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w:t>
      </w:r>
      <w:r w:rsidRPr="001A7693">
        <w:rPr>
          <w:sz w:val="12"/>
        </w:rPr>
        <w:t>¶</w:t>
      </w:r>
      <w:r w:rsidRPr="001A7693">
        <w:rPr>
          <w:sz w:val="14"/>
        </w:rPr>
        <w:t xml:space="preserve">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w:t>
      </w:r>
      <w:r w:rsidRPr="001A7693">
        <w:rPr>
          <w:sz w:val="12"/>
        </w:rPr>
        <w:t>¶</w:t>
      </w:r>
      <w:r w:rsidRPr="001A7693">
        <w:rPr>
          <w:sz w:val="14"/>
        </w:rPr>
        <w:t xml:space="preserve"> But don’t let the world “liberal” fool you. While many nations benefited from America’s new-found hegemony, the U.S. was driven largely by “realist” selfish national interests. The liberal order first and foremost benefited the U.S.</w:t>
      </w:r>
      <w:r w:rsidRPr="001A7693">
        <w:rPr>
          <w:sz w:val="12"/>
        </w:rPr>
        <w:t>¶</w:t>
      </w:r>
      <w:r w:rsidRPr="001A7693">
        <w:rPr>
          <w:sz w:val="14"/>
        </w:rPr>
        <w:t xml:space="preserve"> With the U.S. becoming bogged down in places like Afghanistan and Iraq, running a record national debt, and failing to shore up the dollar, </w:t>
      </w:r>
      <w:r w:rsidRPr="00B63841">
        <w:rPr>
          <w:rStyle w:val="StyleUnderline"/>
        </w:rPr>
        <w:t>the future of American hegemony now seems to be facing a serious contest: potential rivals - acting like sharks smelling blood in the water - wish to challenge the U.S. on a variety of fronts</w:t>
      </w:r>
      <w:r w:rsidRPr="001A7693">
        <w:rPr>
          <w:sz w:val="14"/>
        </w:rPr>
        <w:t>. This has led numerous commentators to forecast the U.S.’s imminent fall from grace.</w:t>
      </w:r>
      <w:r w:rsidRPr="001A7693">
        <w:rPr>
          <w:sz w:val="12"/>
        </w:rPr>
        <w:t>¶</w:t>
      </w:r>
      <w:r w:rsidRPr="001A7693">
        <w:rPr>
          <w:sz w:val="14"/>
        </w:rPr>
        <w:t xml:space="preserve"> </w:t>
      </w:r>
      <w:r w:rsidRPr="00B63841">
        <w:rPr>
          <w:rStyle w:val="StyleUnderline"/>
        </w:rPr>
        <w:t>Not all hope is lost however.</w:t>
      </w:r>
      <w:r w:rsidRPr="001A7693">
        <w:rPr>
          <w:rStyle w:val="StyleUnderline"/>
          <w:sz w:val="12"/>
        </w:rPr>
        <w:t>¶</w:t>
      </w:r>
      <w:r w:rsidRPr="001A7693">
        <w:rPr>
          <w:sz w:val="14"/>
        </w:rPr>
        <w:t xml:space="preserve"> </w:t>
      </w:r>
      <w:r w:rsidRPr="00B63841">
        <w:rPr>
          <w:rStyle w:val="StyleUnderline"/>
        </w:rPr>
        <w:t>With the impending systemic crisis of</w:t>
      </w:r>
      <w:r w:rsidRPr="001A7693">
        <w:rPr>
          <w:sz w:val="14"/>
        </w:rPr>
        <w:t xml:space="preserve"> global </w:t>
      </w:r>
      <w:r w:rsidRPr="00B63841">
        <w:rPr>
          <w:rStyle w:val="StyleUnderline"/>
        </w:rPr>
        <w:t>warming on the horizon, the U.S. again finds itself in a position to address a transnational problem in a way that will benefit both the international community collectively and the U.S. selfishly.</w:t>
      </w:r>
      <w:r w:rsidRPr="001A7693">
        <w:rPr>
          <w:rStyle w:val="StyleUnderline"/>
          <w:sz w:val="12"/>
        </w:rPr>
        <w:t>¶</w:t>
      </w:r>
      <w:r w:rsidRPr="001A7693">
        <w:rPr>
          <w:sz w:val="14"/>
        </w:rPr>
        <w:t xml:space="preserve"> The current problem is two-fold. First, the </w:t>
      </w:r>
      <w:r w:rsidRPr="003B0296">
        <w:rPr>
          <w:rStyle w:val="StyleUnderline"/>
          <w:highlight w:val="cyan"/>
        </w:rPr>
        <w:t>competition for oil is fueling animosities</w:t>
      </w:r>
      <w:r w:rsidRPr="00B63841">
        <w:rPr>
          <w:rStyle w:val="StyleUnderline"/>
        </w:rPr>
        <w:t xml:space="preserve"> between the major powers</w:t>
      </w:r>
      <w:r w:rsidRPr="001A7693">
        <w:rPr>
          <w:sz w:val="14"/>
        </w:rPr>
        <w:t xml:space="preserve">. The </w:t>
      </w:r>
      <w:r w:rsidRPr="003B0296">
        <w:rPr>
          <w:rStyle w:val="StyleUnderline"/>
          <w:highlight w:val="cyan"/>
        </w:rPr>
        <w:t xml:space="preserve">geopolitics of oil has already emboldened Russia </w:t>
      </w:r>
      <w:r w:rsidRPr="001749C0">
        <w:rPr>
          <w:rStyle w:val="StyleUnderline"/>
        </w:rPr>
        <w:t>i</w:t>
      </w:r>
      <w:r w:rsidRPr="00B63841">
        <w:rPr>
          <w:rStyle w:val="StyleUnderline"/>
        </w:rPr>
        <w:t xml:space="preserve">n its ‘near abroad’ </w:t>
      </w:r>
      <w:r w:rsidRPr="003B0296">
        <w:rPr>
          <w:rStyle w:val="StyleUnderline"/>
          <w:highlight w:val="cyan"/>
        </w:rPr>
        <w:t>and China</w:t>
      </w:r>
      <w:r w:rsidRPr="001A7693">
        <w:rPr>
          <w:sz w:val="14"/>
        </w:rPr>
        <w:t xml:space="preserve"> in far-off places like Africa and Latin America. As oil is a limited natural resource, </w:t>
      </w:r>
      <w:r w:rsidRPr="003B0296">
        <w:rPr>
          <w:rStyle w:val="StyleUnderline"/>
          <w:highlight w:val="cyan"/>
        </w:rPr>
        <w:t>a nasty zero-sum contest could be looming</w:t>
      </w:r>
      <w:r w:rsidRPr="00B63841">
        <w:rPr>
          <w:rStyle w:val="StyleUnderline"/>
        </w:rPr>
        <w:t xml:space="preserve"> on the horizon for the U.S. and its major power rivals</w:t>
      </w:r>
      <w:r w:rsidRPr="001A7693">
        <w:rPr>
          <w:sz w:val="14"/>
        </w:rPr>
        <w:t xml:space="preserve"> - </w:t>
      </w:r>
      <w:r w:rsidRPr="00B63841">
        <w:rPr>
          <w:rStyle w:val="StyleUnderline"/>
        </w:rPr>
        <w:t xml:space="preserve">a contest </w:t>
      </w:r>
      <w:r w:rsidRPr="003B0296">
        <w:rPr>
          <w:rStyle w:val="StyleUnderline"/>
          <w:highlight w:val="cyan"/>
        </w:rPr>
        <w:t xml:space="preserve">which threatens American primacy and </w:t>
      </w:r>
      <w:r w:rsidRPr="003B0296">
        <w:rPr>
          <w:rStyle w:val="Emphasis"/>
          <w:highlight w:val="cyan"/>
        </w:rPr>
        <w:t>global stability</w:t>
      </w:r>
      <w:r w:rsidRPr="00B63841">
        <w:rPr>
          <w:rStyle w:val="Emphasis"/>
        </w:rPr>
        <w:t>.</w:t>
      </w:r>
      <w:r w:rsidRPr="001A7693">
        <w:rPr>
          <w:sz w:val="12"/>
        </w:rPr>
        <w:t>¶</w:t>
      </w:r>
      <w:r w:rsidRPr="001A7693">
        <w:rPr>
          <w:sz w:val="14"/>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a 60% increase in carbon dioxide emissions in the next twenty-five years. That likely means more devastating water shortages, droughts, forest fires, floods, and storms.</w:t>
      </w:r>
      <w:r w:rsidRPr="001A7693">
        <w:rPr>
          <w:sz w:val="12"/>
        </w:rPr>
        <w:t>¶</w:t>
      </w:r>
      <w:r w:rsidRPr="001A7693">
        <w:rPr>
          <w:sz w:val="14"/>
        </w:rPr>
        <w:t xml:space="preserve"> In other words, if global competition for access to energy resources does not undermine international security, global warming will. And in either case, oil will be a culprit for the instability.</w:t>
      </w:r>
      <w:r w:rsidRPr="001A7693">
        <w:rPr>
          <w:sz w:val="12"/>
        </w:rPr>
        <w:t>¶</w:t>
      </w:r>
      <w:r w:rsidRPr="001A7693">
        <w:rPr>
          <w:sz w:val="14"/>
        </w:rPr>
        <w:t xml:space="preserve"> Oil arguably has been the most precious energy resource of the last half-century. But “black gold” is so 20th century. </w:t>
      </w:r>
      <w:r w:rsidRPr="00B63841">
        <w:rPr>
          <w:rStyle w:val="StyleUnderline"/>
        </w:rPr>
        <w:t>The key resource for this century will be green gold - clean, environmentally-friendly energy like wind, solar, and hydrogen power</w:t>
      </w:r>
      <w:r w:rsidRPr="001A7693">
        <w:rPr>
          <w:sz w:val="14"/>
        </w:rPr>
        <w:t>. Climate change leaves no alternative. And the sooner we realize this, the better off we will be.</w:t>
      </w:r>
      <w:r w:rsidRPr="001A7693">
        <w:rPr>
          <w:sz w:val="12"/>
        </w:rPr>
        <w:t>¶</w:t>
      </w:r>
      <w:r w:rsidRPr="001A7693">
        <w:rPr>
          <w:sz w:val="14"/>
        </w:rPr>
        <w:t xml:space="preserve"> </w:t>
      </w:r>
      <w:r w:rsidRPr="00B63841">
        <w:rPr>
          <w:rStyle w:val="StyleUnderline"/>
        </w:rPr>
        <w:t>What Washington must do in order to avoid the traps of petropolitics is to convert the U.S. into the world’s first-ever green hegemon.</w:t>
      </w:r>
      <w:r w:rsidRPr="001A7693">
        <w:rPr>
          <w:rStyle w:val="StyleUnderline"/>
          <w:sz w:val="12"/>
        </w:rPr>
        <w:t>¶</w:t>
      </w:r>
      <w:r w:rsidRPr="001A7693">
        <w:rPr>
          <w:sz w:val="14"/>
        </w:rPr>
        <w:t xml:space="preserve">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w:t>
      </w:r>
      <w:r w:rsidRPr="001A7693">
        <w:rPr>
          <w:sz w:val="12"/>
        </w:rPr>
        <w:t>¶</w:t>
      </w:r>
      <w:r w:rsidRPr="001A7693">
        <w:rPr>
          <w:sz w:val="14"/>
        </w:rPr>
        <w:t xml:space="preserve">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w:t>
      </w:r>
      <w:r w:rsidRPr="001A7693">
        <w:rPr>
          <w:sz w:val="12"/>
        </w:rPr>
        <w:t>¶</w:t>
      </w:r>
      <w:r w:rsidRPr="001A7693">
        <w:rPr>
          <w:sz w:val="14"/>
        </w:rPr>
        <w:t xml:space="preserve"> Such </w:t>
      </w:r>
      <w:r w:rsidRPr="003B0296">
        <w:rPr>
          <w:rStyle w:val="Emphasis"/>
          <w:highlight w:val="cyan"/>
        </w:rPr>
        <w:t>innovations</w:t>
      </w:r>
      <w:r w:rsidRPr="00B63841">
        <w:rPr>
          <w:rStyle w:val="StyleUnderline"/>
        </w:rPr>
        <w:t xml:space="preserve"> will not only provide alternatives to oil, they </w:t>
      </w:r>
      <w:r w:rsidRPr="003B0296">
        <w:rPr>
          <w:rStyle w:val="StyleUnderline"/>
          <w:highlight w:val="cyan"/>
        </w:rPr>
        <w:t>will</w:t>
      </w:r>
      <w:r w:rsidRPr="00B63841">
        <w:rPr>
          <w:rStyle w:val="StyleUnderline"/>
        </w:rPr>
        <w:t xml:space="preserve"> also </w:t>
      </w:r>
      <w:r w:rsidRPr="003B0296">
        <w:rPr>
          <w:rStyle w:val="StyleUnderline"/>
          <w:highlight w:val="cyan"/>
        </w:rPr>
        <w:t>give the U.S. an edge in the global competition for hegemony. If the U.S. is able to produce tech</w:t>
      </w:r>
      <w:r w:rsidRPr="001A7693">
        <w:rPr>
          <w:sz w:val="14"/>
        </w:rPr>
        <w:t xml:space="preserve">nologies </w:t>
      </w:r>
      <w:r w:rsidRPr="003B0296">
        <w:rPr>
          <w:rStyle w:val="StyleUnderline"/>
          <w:highlight w:val="cyan"/>
        </w:rPr>
        <w:t>that allow modern</w:t>
      </w:r>
      <w:r w:rsidRPr="00B63841">
        <w:rPr>
          <w:rStyle w:val="StyleUnderline"/>
        </w:rPr>
        <w:t xml:space="preserve">, globalized </w:t>
      </w:r>
      <w:r w:rsidRPr="003B0296">
        <w:rPr>
          <w:rStyle w:val="StyleUnderline"/>
          <w:highlight w:val="cyan"/>
        </w:rPr>
        <w:t>societies to escape the oil trap, those nations wil</w:t>
      </w:r>
      <w:r w:rsidRPr="00B63841">
        <w:rPr>
          <w:rStyle w:val="StyleUnderline"/>
        </w:rPr>
        <w:t>l</w:t>
      </w:r>
      <w:r w:rsidRPr="001A7693">
        <w:rPr>
          <w:sz w:val="14"/>
        </w:rPr>
        <w:t xml:space="preserve"> eventually </w:t>
      </w:r>
      <w:r w:rsidRPr="00B63841">
        <w:rPr>
          <w:rStyle w:val="StyleUnderline"/>
        </w:rPr>
        <w:t xml:space="preserve">have no choice but to </w:t>
      </w:r>
      <w:r w:rsidRPr="003B0296">
        <w:rPr>
          <w:rStyle w:val="StyleUnderline"/>
          <w:highlight w:val="cyan"/>
        </w:rPr>
        <w:t>adopt such tech</w:t>
      </w:r>
      <w:r w:rsidRPr="001A7693">
        <w:rPr>
          <w:sz w:val="14"/>
        </w:rPr>
        <w:t xml:space="preserve">nologies. And </w:t>
      </w:r>
      <w:r w:rsidRPr="00B63841">
        <w:rPr>
          <w:rStyle w:val="StyleUnderline"/>
        </w:rPr>
        <w:t xml:space="preserve">this will give the U.S. a tremendous economic boom, while simultaneously </w:t>
      </w:r>
      <w:r w:rsidRPr="00370FBA">
        <w:rPr>
          <w:rStyle w:val="StyleUnderline"/>
        </w:rPr>
        <w:t>providing</w:t>
      </w:r>
      <w:r w:rsidRPr="00B63841">
        <w:rPr>
          <w:rStyle w:val="StyleUnderline"/>
        </w:rPr>
        <w:t xml:space="preserve"> it with means of leverage that can be employed to keep potential foes in check.</w:t>
      </w:r>
    </w:p>
    <w:p w14:paraId="64966893" w14:textId="77777777" w:rsidR="007B6FF8" w:rsidRDefault="007B6FF8" w:rsidP="007B6FF8"/>
    <w:p w14:paraId="7936BA06" w14:textId="77777777" w:rsidR="007B6FF8" w:rsidRPr="00EF14A2" w:rsidRDefault="007B6FF8" w:rsidP="007B6FF8">
      <w:pPr>
        <w:pStyle w:val="Heading4"/>
      </w:pPr>
      <w:r>
        <w:t xml:space="preserve">Innovation solves warming. </w:t>
      </w:r>
      <w:r w:rsidRPr="00EF14A2">
        <w:t>Carbon negative technology is feasible and solves warming</w:t>
      </w:r>
    </w:p>
    <w:p w14:paraId="438B643A" w14:textId="77777777" w:rsidR="007B6FF8" w:rsidRPr="003336D5" w:rsidRDefault="007B6FF8" w:rsidP="007B6FF8">
      <w:pPr>
        <w:rPr>
          <w:rStyle w:val="Style13ptBold"/>
          <w:b w:val="0"/>
          <w:sz w:val="16"/>
          <w:szCs w:val="16"/>
          <w:vertAlign w:val="subscript"/>
        </w:rPr>
      </w:pPr>
      <w:r w:rsidRPr="003336D5">
        <w:rPr>
          <w:rStyle w:val="Style13ptBold"/>
          <w:iCs/>
        </w:rPr>
        <w:t>BEC CREW</w:t>
      </w:r>
      <w:r>
        <w:rPr>
          <w:rStyle w:val="Style13ptBold"/>
          <w:iCs/>
        </w:rPr>
        <w:t xml:space="preserve"> 15</w:t>
      </w:r>
      <w:r>
        <w:rPr>
          <w:rStyle w:val="Style13ptBold"/>
          <w:sz w:val="16"/>
          <w:szCs w:val="16"/>
          <w:vertAlign w:val="subscript"/>
        </w:rPr>
        <w:t xml:space="preserve">  </w:t>
      </w:r>
      <w:r w:rsidRPr="00C20048">
        <w:rPr>
          <w:szCs w:val="16"/>
        </w:rPr>
        <w:t>A zoologist by training, she's written for publications such as Popular Science, GQ, ... Bec Crew (Editor-in-Chief) is an award-winning science blogger</w:t>
      </w:r>
      <w:r>
        <w:rPr>
          <w:rStyle w:val="Style13ptBold"/>
          <w:sz w:val="16"/>
          <w:szCs w:val="16"/>
          <w:vertAlign w:val="subscript"/>
        </w:rPr>
        <w:t xml:space="preserve"> </w:t>
      </w:r>
      <w:r w:rsidRPr="003336D5">
        <w:rPr>
          <w:rStyle w:val="Style13ptBold"/>
          <w:sz w:val="16"/>
          <w:szCs w:val="16"/>
          <w:vertAlign w:val="subscript"/>
        </w:rPr>
        <w:t>https://www.sciencealert.com/a-canadian-start-up-is-removing-co2-from-the-air-and-turning-it-into-pellets</w:t>
      </w:r>
    </w:p>
    <w:p w14:paraId="5590DC36" w14:textId="77777777" w:rsidR="007B6FF8" w:rsidRDefault="007B6FF8" w:rsidP="007B6FF8">
      <w:r w:rsidRPr="003B0296">
        <w:rPr>
          <w:rStyle w:val="StyleUnderline"/>
          <w:highlight w:val="cyan"/>
        </w:rPr>
        <w:t>A pilot project to suck CO2 out of the atmosphere and turn it into pellets that can either be used as fuel or stored underground for later has been launched</w:t>
      </w:r>
      <w:r w:rsidRPr="003336D5">
        <w:rPr>
          <w:rStyle w:val="StyleUnderline"/>
        </w:rPr>
        <w:t xml:space="preserve"> by a Vancouver-based start-up called Carbon Engineering.</w:t>
      </w:r>
      <w:r w:rsidRPr="003336D5">
        <w:t xml:space="preserve"> While the test facility has so far only extracted 10 tonnes of CO2 since its launch back in June, its operations will help inform the construction of </w:t>
      </w:r>
      <w:r w:rsidRPr="003336D5">
        <w:rPr>
          <w:u w:val="single"/>
        </w:rPr>
        <w:t>a $200 million commercial plant in 2017, which is expected to extract 1 million tonnes per day</w:t>
      </w:r>
      <w:r w:rsidRPr="003336D5">
        <w:t xml:space="preserve"> - the equivalent of taking 100 cars off the road every year. </w:t>
      </w:r>
      <w:r w:rsidRPr="003B0296">
        <w:rPr>
          <w:highlight w:val="cyan"/>
          <w:u w:val="single"/>
        </w:rPr>
        <w:t>It plans to start selling CO2-based synthetic fuels</w:t>
      </w:r>
      <w:r w:rsidRPr="003336D5">
        <w:rPr>
          <w:u w:val="single"/>
        </w:rPr>
        <w:t xml:space="preserve"> by 2018. "</w:t>
      </w:r>
      <w:r w:rsidRPr="003B0296">
        <w:rPr>
          <w:highlight w:val="cyan"/>
          <w:u w:val="single"/>
        </w:rPr>
        <w:t>It's now possible to take CO2 out of the atmosphere, and use it as a feed stock, with hydrogen, to produce net zero emission fuels</w:t>
      </w:r>
      <w:r w:rsidRPr="003336D5">
        <w:t xml:space="preserve">," company chief executive Adrian Corless </w:t>
      </w:r>
      <w:hyperlink r:id="rId147" w:history="1">
        <w:r w:rsidRPr="003336D5">
          <w:rPr>
            <w:rStyle w:val="Hyperlink"/>
          </w:rPr>
          <w:t>told the AFP.</w:t>
        </w:r>
      </w:hyperlink>
      <w:r w:rsidRPr="003336D5">
        <w:t xml:space="preserve"> </w:t>
      </w:r>
      <w:hyperlink r:id="rId148" w:history="1">
        <w:r w:rsidRPr="003336D5">
          <w:rPr>
            <w:rStyle w:val="Hyperlink"/>
          </w:rPr>
          <w:t>Funded by private investors</w:t>
        </w:r>
      </w:hyperlink>
      <w:r w:rsidRPr="003336D5">
        <w:t xml:space="preserve">, including billionaires Bill Gates and oil sands financier Murray Edwards, </w:t>
      </w:r>
      <w:r w:rsidRPr="003336D5">
        <w:rPr>
          <w:u w:val="single"/>
        </w:rPr>
        <w:t xml:space="preserve">Carbon Engineering is </w:t>
      </w:r>
      <w:hyperlink r:id="rId149" w:history="1">
        <w:r w:rsidRPr="003336D5">
          <w:rPr>
            <w:rStyle w:val="Hyperlink"/>
          </w:rPr>
          <w:t>not the only company in the world</w:t>
        </w:r>
      </w:hyperlink>
      <w:r w:rsidRPr="003336D5">
        <w:rPr>
          <w:u w:val="single"/>
        </w:rPr>
        <w:t xml:space="preserve"> intent on solving our carbon dioxide problems</w:t>
      </w:r>
      <w:r w:rsidRPr="003336D5">
        <w:t xml:space="preserve">, but it claims to be the first to demonstrate how its technology can be scaled up to have both an actual environmental impact and commercial potential. Instead of tackling the CO2 that pours out of factory smokestacks - because there are existing machines </w:t>
      </w:r>
      <w:hyperlink r:id="rId150" w:history="1">
        <w:r w:rsidRPr="003336D5">
          <w:rPr>
            <w:rStyle w:val="Hyperlink"/>
          </w:rPr>
          <w:t>that do this pretty well</w:t>
        </w:r>
      </w:hyperlink>
      <w:r w:rsidRPr="003336D5">
        <w:t xml:space="preserve"> - the Carbon Engineering 'direct air capture plant' will deal with everyday carbon emissions from buildings, transportation, and agriculture. "Emissions from sources you just can't otherwise capture," </w:t>
      </w:r>
      <w:hyperlink r:id="rId151" w:history="1">
        <w:r w:rsidRPr="003336D5">
          <w:rPr>
            <w:rStyle w:val="Hyperlink"/>
          </w:rPr>
          <w:t>Corless says.</w:t>
        </w:r>
      </w:hyperlink>
      <w:r w:rsidRPr="003336D5">
        <w:t xml:space="preserve"> "It's still a pilot-scale plant," </w:t>
      </w:r>
      <w:hyperlink r:id="rId152" w:history="1">
        <w:r w:rsidRPr="003336D5">
          <w:rPr>
            <w:rStyle w:val="Hyperlink"/>
          </w:rPr>
          <w:t>he told CBC News</w:t>
        </w:r>
      </w:hyperlink>
      <w:r w:rsidRPr="003336D5">
        <w:t xml:space="preserve">. "But </w:t>
      </w:r>
      <w:r w:rsidRPr="003336D5">
        <w:rPr>
          <w:u w:val="single"/>
        </w:rPr>
        <w:t>it's very important, because it's the first time that anyone's demonstrated a technology that captures CO2 that has the potential to be scaled up to be large enough to be relevant from an environmental or climate point of view.</w:t>
      </w:r>
      <w:r w:rsidRPr="003336D5">
        <w:t xml:space="preserve">" As we reported </w:t>
      </w:r>
      <w:hyperlink r:id="rId153" w:history="1">
        <w:r w:rsidRPr="003336D5">
          <w:rPr>
            <w:rStyle w:val="Hyperlink"/>
          </w:rPr>
          <w:t>back at the time of the test plant launch</w:t>
        </w:r>
      </w:hyperlink>
      <w:r w:rsidRPr="003336D5">
        <w:t xml:space="preserve">, direct air capture works just like </w:t>
      </w:r>
      <w:hyperlink r:id="rId154" w:history="1">
        <w:r w:rsidRPr="003336D5">
          <w:rPr>
            <w:rStyle w:val="Hyperlink"/>
          </w:rPr>
          <w:t>these new solar cells</w:t>
        </w:r>
      </w:hyperlink>
      <w:r w:rsidRPr="003336D5">
        <w:t xml:space="preserve"> that split water into a hydrogen fuel. The recycling plant extracts CO2 from the air using a giant complex of fans and a liquid hydroxide solution that reacts with the air to form a carbonate mineral. This carbonate pellet is processed inside a locked vessel and converted back into carbon dioxide and water vapour, which can be used as fuel, or stored for later. Carbon Engineering </w:t>
      </w:r>
      <w:hyperlink r:id="rId155" w:history="1">
        <w:r w:rsidRPr="003336D5">
          <w:rPr>
            <w:rStyle w:val="Hyperlink"/>
          </w:rPr>
          <w:t>According to CBC News,</w:t>
        </w:r>
      </w:hyperlink>
      <w:r w:rsidRPr="003336D5">
        <w:t xml:space="preserve"> </w:t>
      </w:r>
      <w:r w:rsidRPr="003336D5">
        <w:rPr>
          <w:u w:val="single"/>
        </w:rPr>
        <w:t>the larger plant should be able to produce up to 400 litres of gasoline or diesel per day</w:t>
      </w:r>
      <w:r w:rsidRPr="003336D5">
        <w:t xml:space="preserve"> using this method. </w:t>
      </w:r>
      <w:r w:rsidRPr="003336D5">
        <w:rPr>
          <w:u w:val="single"/>
        </w:rPr>
        <w:t>One of the main things it has going for it is that because it turns the CO2 into fuel, no change in infrastructure will be needed to power big fuel-guzzlers such as ships, planes, and long-haulage trucks</w:t>
      </w:r>
      <w:r w:rsidRPr="003336D5">
        <w:t>. Even existing petrol pumps can work with the fuel. A major limitation of solar and wind technologies, on the other hand, is that they require specific technologies to capture and disperse energy. "</w:t>
      </w:r>
      <w:r w:rsidRPr="003B0296">
        <w:rPr>
          <w:highlight w:val="cyan"/>
          <w:u w:val="single"/>
        </w:rPr>
        <w:t>The nice thing about the technology is that there are no real limitations for it to ultimately, in theory, displace all of the existing fossil-based transportation fuels</w:t>
      </w:r>
      <w:r w:rsidRPr="003336D5">
        <w:t xml:space="preserve">," </w:t>
      </w:r>
      <w:hyperlink r:id="rId156" w:history="1">
        <w:r w:rsidRPr="003336D5">
          <w:rPr>
            <w:rStyle w:val="Hyperlink"/>
          </w:rPr>
          <w:t>Corless said.</w:t>
        </w:r>
      </w:hyperlink>
      <w:r w:rsidRPr="003336D5">
        <w:t xml:space="preserve"> Going forward, the most important thing for Carbon Engineering to figure out is how to be commercially viable. As Kesavan Unnikrishnan </w:t>
      </w:r>
      <w:hyperlink r:id="rId157" w:history="1">
        <w:r w:rsidRPr="003336D5">
          <w:rPr>
            <w:rStyle w:val="Hyperlink"/>
          </w:rPr>
          <w:t>points out at Digital Journal</w:t>
        </w:r>
      </w:hyperlink>
      <w:r w:rsidRPr="003336D5">
        <w:t xml:space="preserve">, carbon can cost anything from $1/tonne (Mexico and Poland) to $130/tonne (Sweden) around the world, and Carbon Engineering will need to sell its product at around </w:t>
      </w:r>
      <w:hyperlink r:id="rId158" w:history="1">
        <w:r w:rsidRPr="003336D5">
          <w:rPr>
            <w:rStyle w:val="Hyperlink"/>
          </w:rPr>
          <w:t>$100/tonne to support itself commercially</w:t>
        </w:r>
      </w:hyperlink>
    </w:p>
    <w:p w14:paraId="315CE6F9" w14:textId="77777777" w:rsidR="007B6FF8" w:rsidRPr="004A629A" w:rsidRDefault="007B6FF8" w:rsidP="007B6FF8">
      <w:pPr>
        <w:rPr>
          <w:sz w:val="14"/>
        </w:rPr>
      </w:pPr>
    </w:p>
    <w:p w14:paraId="5F7756DA" w14:textId="6D11EAB5" w:rsidR="007B6FF8" w:rsidRDefault="007B6FF8" w:rsidP="007B6FF8">
      <w:pPr>
        <w:pStyle w:val="Heading3"/>
      </w:pPr>
      <w:r>
        <w:t>AT: Paris Won’t Solve</w:t>
      </w:r>
    </w:p>
    <w:p w14:paraId="636614FE" w14:textId="223EE9CF" w:rsidR="00170091" w:rsidRPr="00170091" w:rsidRDefault="00170091" w:rsidP="00170091">
      <w:pPr>
        <w:pStyle w:val="Heading4"/>
      </w:pPr>
      <w:r>
        <w:t>First, we do not need to win Paris solves warming to win the warming impacts to the disad.  Trump will also continue to gut the EPA and other environmental regulations.</w:t>
      </w:r>
    </w:p>
    <w:p w14:paraId="004BC0A4" w14:textId="28FB4CFF" w:rsidR="007B6FF8" w:rsidRDefault="007B6FF8" w:rsidP="007B6FF8">
      <w:pPr>
        <w:pStyle w:val="Heading4"/>
        <w:rPr>
          <w:u w:val="single"/>
        </w:rPr>
      </w:pPr>
      <w:r>
        <w:t xml:space="preserve">Paris is the </w:t>
      </w:r>
      <w:r>
        <w:rPr>
          <w:u w:val="single"/>
        </w:rPr>
        <w:t>most important</w:t>
      </w:r>
      <w:r>
        <w:t xml:space="preserve"> mechanism for mitigation---it can </w:t>
      </w:r>
      <w:r>
        <w:rPr>
          <w:u w:val="single"/>
        </w:rPr>
        <w:t>limit</w:t>
      </w:r>
      <w:r>
        <w:t xml:space="preserve"> warming to </w:t>
      </w:r>
      <w:r>
        <w:rPr>
          <w:u w:val="single"/>
        </w:rPr>
        <w:t>below 2 degrees</w:t>
      </w:r>
    </w:p>
    <w:p w14:paraId="4BC599E5" w14:textId="096D5E43" w:rsidR="006844FF" w:rsidRPr="006844FF" w:rsidRDefault="006844FF" w:rsidP="006844FF">
      <w:r>
        <w:t>--Short--</w:t>
      </w:r>
    </w:p>
    <w:p w14:paraId="752A0614" w14:textId="77777777" w:rsidR="007B6FF8" w:rsidRPr="0042205B" w:rsidRDefault="007B6FF8" w:rsidP="007B6FF8">
      <w:r w:rsidRPr="0042205B">
        <w:rPr>
          <w:rStyle w:val="Style13ptBold"/>
        </w:rPr>
        <w:t>Salawitch 17</w:t>
      </w:r>
      <w:r>
        <w:rPr>
          <w:rStyle w:val="Style13ptBold"/>
        </w:rPr>
        <w:t>---</w:t>
      </w:r>
      <w:r w:rsidRPr="0042205B">
        <w:t>Ross J. Salawitch, Professor, Department of Atmospheric &amp; Oceanic Science and Department of Chemistry and Biochemistry, University of Maryland, with Timothy P. Canty, Austin P. Hope, Walter R. Tribett, Brian F. Bennett, Paris Climate Agreement: Beacon of Hope, 2017, pp. 87-93</w:t>
      </w:r>
    </w:p>
    <w:p w14:paraId="68381770" w14:textId="77777777" w:rsidR="007B6FF8" w:rsidRPr="00144BC9" w:rsidRDefault="007B6FF8" w:rsidP="007B6FF8">
      <w:r w:rsidRPr="00144BC9">
        <w:t xml:space="preserve">The second policy implication is that projections of ΔT found using the EM-GC framework indicate that, </w:t>
      </w:r>
      <w:r w:rsidRPr="003B0296">
        <w:rPr>
          <w:rStyle w:val="StyleUnderline"/>
          <w:highlight w:val="cyan"/>
        </w:rPr>
        <w:t>if</w:t>
      </w:r>
      <w:r w:rsidRPr="00AB523A">
        <w:rPr>
          <w:rStyle w:val="StyleUnderline"/>
        </w:rPr>
        <w:t xml:space="preserve"> </w:t>
      </w:r>
      <w:r w:rsidRPr="003B0296">
        <w:rPr>
          <w:rStyle w:val="StyleUnderline"/>
          <w:highlight w:val="cyan"/>
        </w:rPr>
        <w:t>emissions</w:t>
      </w:r>
      <w:r w:rsidRPr="00AB523A">
        <w:rPr>
          <w:rStyle w:val="StyleUnderline"/>
        </w:rPr>
        <w:t xml:space="preserve"> of GHGs </w:t>
      </w:r>
      <w:r w:rsidRPr="003B0296">
        <w:rPr>
          <w:rStyle w:val="StyleUnderline"/>
          <w:highlight w:val="cyan"/>
        </w:rPr>
        <w:t>can be limited to</w:t>
      </w:r>
      <w:r w:rsidRPr="00AB523A">
        <w:rPr>
          <w:rStyle w:val="StyleUnderline"/>
        </w:rPr>
        <w:t xml:space="preserve"> those of </w:t>
      </w:r>
      <w:r w:rsidRPr="003B0296">
        <w:rPr>
          <w:rStyle w:val="Emphasis"/>
          <w:highlight w:val="cyan"/>
        </w:rPr>
        <w:t>RCP 4.5</w:t>
      </w:r>
      <w:r w:rsidRPr="003B0296">
        <w:rPr>
          <w:rStyle w:val="StyleUnderline"/>
          <w:highlight w:val="cyan"/>
        </w:rPr>
        <w:t>, then</w:t>
      </w:r>
      <w:r w:rsidRPr="00AB523A">
        <w:rPr>
          <w:rStyle w:val="StyleUnderline"/>
        </w:rPr>
        <w:t xml:space="preserve"> by end-century </w:t>
      </w:r>
      <w:r w:rsidRPr="003B0296">
        <w:rPr>
          <w:rStyle w:val="StyleUnderline"/>
          <w:highlight w:val="cyan"/>
        </w:rPr>
        <w:t>there is</w:t>
      </w:r>
      <w:r w:rsidRPr="00144BC9">
        <w:t>:</w:t>
      </w:r>
    </w:p>
    <w:p w14:paraId="4AE81AC0" w14:textId="77777777" w:rsidR="007B6FF8" w:rsidRPr="00144BC9" w:rsidRDefault="007B6FF8" w:rsidP="007B6FF8">
      <w:r w:rsidRPr="00144BC9">
        <w:t xml:space="preserve">(a) </w:t>
      </w:r>
      <w:r w:rsidRPr="003B0296">
        <w:rPr>
          <w:rStyle w:val="StyleUnderline"/>
          <w:highlight w:val="cyan"/>
        </w:rPr>
        <w:t xml:space="preserve">a </w:t>
      </w:r>
      <w:r w:rsidRPr="003B0296">
        <w:rPr>
          <w:rStyle w:val="Emphasis"/>
          <w:highlight w:val="cyan"/>
        </w:rPr>
        <w:t>75 % probability</w:t>
      </w:r>
      <w:r w:rsidRPr="00144BC9">
        <w:t xml:space="preserve"> the Paris target of </w:t>
      </w:r>
      <w:r w:rsidRPr="003B0296">
        <w:rPr>
          <w:rStyle w:val="StyleUnderline"/>
          <w:highlight w:val="cyan"/>
        </w:rPr>
        <w:t>1.5 °C warming</w:t>
      </w:r>
      <w:r w:rsidRPr="00144BC9">
        <w:t xml:space="preserve"> above pre-industrial </w:t>
      </w:r>
      <w:r w:rsidRPr="003B0296">
        <w:rPr>
          <w:rStyle w:val="StyleUnderline"/>
          <w:highlight w:val="cyan"/>
        </w:rPr>
        <w:t>will be achieved</w:t>
      </w:r>
    </w:p>
    <w:p w14:paraId="45570347" w14:textId="77777777" w:rsidR="007B6FF8" w:rsidRPr="00144BC9" w:rsidRDefault="007B6FF8" w:rsidP="007B6FF8">
      <w:r w:rsidRPr="00144BC9">
        <w:t xml:space="preserve">(b) </w:t>
      </w:r>
      <w:r w:rsidRPr="003B0296">
        <w:rPr>
          <w:rStyle w:val="StyleUnderline"/>
          <w:highlight w:val="cyan"/>
        </w:rPr>
        <w:t xml:space="preserve">a </w:t>
      </w:r>
      <w:r w:rsidRPr="003B0296">
        <w:rPr>
          <w:rStyle w:val="Emphasis"/>
          <w:highlight w:val="cyan"/>
        </w:rPr>
        <w:t>greater than 95 % probability</w:t>
      </w:r>
      <w:r w:rsidRPr="00144BC9">
        <w:t xml:space="preserve"> the Paris upper limit of </w:t>
      </w:r>
      <w:r w:rsidRPr="003B0296">
        <w:rPr>
          <w:rStyle w:val="StyleUnderline"/>
          <w:highlight w:val="cyan"/>
        </w:rPr>
        <w:t>2 °C warming will be achieved</w:t>
      </w:r>
    </w:p>
    <w:p w14:paraId="3625983B" w14:textId="77777777" w:rsidR="007B6FF8" w:rsidRPr="00144BC9" w:rsidRDefault="007B6FF8" w:rsidP="007B6FF8">
      <w:r w:rsidRPr="00144BC9">
        <w:t xml:space="preserve">As will be shown in Chap. 3, </w:t>
      </w:r>
      <w:r w:rsidRPr="003B0296">
        <w:rPr>
          <w:rStyle w:val="StyleUnderline"/>
          <w:highlight w:val="cyan"/>
        </w:rPr>
        <w:t>the</w:t>
      </w:r>
      <w:r w:rsidRPr="00144BC9">
        <w:t xml:space="preserve"> cumulative </w:t>
      </w:r>
      <w:r w:rsidRPr="003B0296">
        <w:rPr>
          <w:rStyle w:val="StyleUnderline"/>
          <w:highlight w:val="cyan"/>
        </w:rPr>
        <w:t>effect of</w:t>
      </w:r>
      <w:r w:rsidRPr="00AB523A">
        <w:rPr>
          <w:rStyle w:val="StyleUnderline"/>
        </w:rPr>
        <w:t xml:space="preserve"> the </w:t>
      </w:r>
      <w:r w:rsidRPr="003B0296">
        <w:rPr>
          <w:rStyle w:val="Emphasis"/>
          <w:highlight w:val="cyan"/>
        </w:rPr>
        <w:t>commitments</w:t>
      </w:r>
      <w:r w:rsidRPr="00AB523A">
        <w:rPr>
          <w:rStyle w:val="Emphasis"/>
        </w:rPr>
        <w:t xml:space="preserve"> from nations </w:t>
      </w:r>
      <w:r w:rsidRPr="003B0296">
        <w:rPr>
          <w:rStyle w:val="Emphasis"/>
          <w:highlight w:val="cyan"/>
        </w:rPr>
        <w:t>to restrict future emissions</w:t>
      </w:r>
      <w:r w:rsidRPr="00AB523A">
        <w:rPr>
          <w:rStyle w:val="StyleUnderline"/>
        </w:rPr>
        <w:t xml:space="preserve"> of GHGs</w:t>
      </w:r>
      <w:r w:rsidRPr="00144BC9">
        <w:t xml:space="preserve">, </w:t>
      </w:r>
      <w:r w:rsidRPr="00AB523A">
        <w:rPr>
          <w:rStyle w:val="StyleUnderline"/>
        </w:rPr>
        <w:t>up</w:t>
      </w:r>
      <w:r w:rsidRPr="003B0296">
        <w:rPr>
          <w:rStyle w:val="StyleUnderline"/>
          <w:highlight w:val="cyan"/>
        </w:rPr>
        <w:t>on</w:t>
      </w:r>
      <w:r w:rsidRPr="00AB523A">
        <w:rPr>
          <w:rStyle w:val="StyleUnderline"/>
        </w:rPr>
        <w:t xml:space="preserve"> which</w:t>
      </w:r>
      <w:r w:rsidRPr="00144BC9">
        <w:t xml:space="preserve"> the </w:t>
      </w:r>
      <w:r w:rsidRPr="003B0296">
        <w:rPr>
          <w:rStyle w:val="StyleUnderline"/>
          <w:highlight w:val="cyan"/>
        </w:rPr>
        <w:t>Paris</w:t>
      </w:r>
      <w:r w:rsidRPr="00144BC9">
        <w:t xml:space="preserve"> Climate Agreement </w:t>
      </w:r>
      <w:r w:rsidRPr="00AB523A">
        <w:rPr>
          <w:rStyle w:val="StyleUnderline"/>
        </w:rPr>
        <w:t xml:space="preserve">is based, </w:t>
      </w:r>
      <w:r w:rsidRPr="003B0296">
        <w:rPr>
          <w:rStyle w:val="StyleUnderline"/>
          <w:highlight w:val="cyan"/>
        </w:rPr>
        <w:t xml:space="preserve">have the world </w:t>
      </w:r>
      <w:r w:rsidRPr="003B0296">
        <w:rPr>
          <w:rStyle w:val="Emphasis"/>
          <w:highlight w:val="cyan"/>
        </w:rPr>
        <w:t>on course</w:t>
      </w:r>
      <w:r w:rsidRPr="003B0296">
        <w:rPr>
          <w:rStyle w:val="StyleUnderline"/>
          <w:highlight w:val="cyan"/>
        </w:rPr>
        <w:t xml:space="preserve"> to achieve</w:t>
      </w:r>
      <w:r w:rsidRPr="00AB523A">
        <w:rPr>
          <w:rStyle w:val="StyleUnderline"/>
        </w:rPr>
        <w:t xml:space="preserve"> GHG </w:t>
      </w:r>
      <w:r w:rsidRPr="003B0296">
        <w:rPr>
          <w:rStyle w:val="StyleUnderline"/>
          <w:highlight w:val="cyan"/>
        </w:rPr>
        <w:t>emissions</w:t>
      </w:r>
      <w:r w:rsidRPr="00AB523A">
        <w:rPr>
          <w:rStyle w:val="StyleUnderline"/>
        </w:rPr>
        <w:t xml:space="preserve"> that fall </w:t>
      </w:r>
      <w:r w:rsidRPr="003B0296">
        <w:rPr>
          <w:rStyle w:val="Emphasis"/>
          <w:highlight w:val="cyan"/>
        </w:rPr>
        <w:t>just below</w:t>
      </w:r>
      <w:r w:rsidRPr="00AB523A">
        <w:rPr>
          <w:rStyle w:val="Emphasis"/>
        </w:rPr>
        <w:t xml:space="preserve"> those of </w:t>
      </w:r>
      <w:r w:rsidRPr="003B0296">
        <w:rPr>
          <w:rStyle w:val="Emphasis"/>
          <w:highlight w:val="cyan"/>
        </w:rPr>
        <w:t>RCP 4.5,</w:t>
      </w:r>
      <w:r w:rsidRPr="00144BC9">
        <w:t xml:space="preserve"> provided: (1) both conditional and unconditional commitments are followed; (2) reductions in GHG emissions needed to achieve the Paris agreement, which generally terminate in 2030, are continually improved out to at least 2060.</w:t>
      </w:r>
    </w:p>
    <w:p w14:paraId="5B4DD650" w14:textId="26EB437F" w:rsidR="007B6FF8" w:rsidRPr="00144BC9" w:rsidRDefault="006844FF" w:rsidP="007B6FF8">
      <w:r>
        <w:t>--Long---</w:t>
      </w:r>
    </w:p>
    <w:p w14:paraId="5423B4D2" w14:textId="77777777" w:rsidR="007B6FF8" w:rsidRDefault="007B6FF8" w:rsidP="007B6FF8">
      <w:pPr>
        <w:pStyle w:val="Heading4"/>
      </w:pPr>
      <w:r>
        <w:t xml:space="preserve">Catastrophic warming’s </w:t>
      </w:r>
      <w:r>
        <w:rPr>
          <w:u w:val="single"/>
        </w:rPr>
        <w:t>avoidable</w:t>
      </w:r>
      <w:r>
        <w:t xml:space="preserve"> as long as the Paris trajectory gets </w:t>
      </w:r>
      <w:r>
        <w:rPr>
          <w:u w:val="single"/>
        </w:rPr>
        <w:t>met</w:t>
      </w:r>
    </w:p>
    <w:p w14:paraId="78DCBC7E" w14:textId="77777777" w:rsidR="007B6FF8" w:rsidRPr="00AB523A" w:rsidRDefault="007B6FF8" w:rsidP="007B6FF8">
      <w:r w:rsidRPr="00AB523A">
        <w:t xml:space="preserve">Ross J. </w:t>
      </w:r>
      <w:r w:rsidRPr="00AB523A">
        <w:rPr>
          <w:rStyle w:val="Style13ptBold"/>
        </w:rPr>
        <w:t>Salawitch 17</w:t>
      </w:r>
      <w:r w:rsidRPr="00AB523A">
        <w:t xml:space="preserve">, Professor, Department of Atmospheric &amp; Oceanic Science and Department of Chemistry and Biochemistry, University of Maryland, with Timothy P. Canty, Austin P. Hope, Walter R. Tribett, Brian F. Bennett, </w:t>
      </w:r>
      <w:r w:rsidRPr="00AB523A">
        <w:rPr>
          <w:i/>
        </w:rPr>
        <w:t>Paris Climate Agreement: Beacon of Hope</w:t>
      </w:r>
      <w:r w:rsidRPr="00AB523A">
        <w:t>, 2017, pp. 87-93</w:t>
      </w:r>
    </w:p>
    <w:p w14:paraId="473836AB" w14:textId="77777777" w:rsidR="007B6FF8" w:rsidRPr="00AB523A" w:rsidRDefault="007B6FF8" w:rsidP="007B6FF8">
      <w:r w:rsidRPr="00AB523A">
        <w:t>[ΔT was changed to “temperature change”]</w:t>
      </w:r>
    </w:p>
    <w:p w14:paraId="52961291" w14:textId="77777777" w:rsidR="007B6FF8" w:rsidRPr="003B0296" w:rsidRDefault="007B6FF8" w:rsidP="007B6FF8">
      <w:pPr>
        <w:rPr>
          <w:highlight w:val="cyan"/>
        </w:rPr>
      </w:pPr>
      <w:r w:rsidRPr="00AB523A">
        <w:t xml:space="preserve">One clear message that emerges from Figs. 2.15 and 2.16 is that to achieve the goal of the Paris Climate Agreement, emissions of GHGs must fall significantly below those used to drive RCP 8.5. The range of ΔT2100 shown in Fig. 2.16b is 1.6–4.7 °C. </w:t>
      </w:r>
      <w:r w:rsidRPr="003B0296">
        <w:rPr>
          <w:rStyle w:val="Emphasis"/>
          <w:highlight w:val="cyan"/>
        </w:rPr>
        <w:t>Climate catastrophe</w:t>
      </w:r>
      <w:r w:rsidRPr="00AB523A">
        <w:t xml:space="preserve"> (</w:t>
      </w:r>
      <w:r w:rsidRPr="00AB523A">
        <w:rPr>
          <w:rStyle w:val="StyleUnderline"/>
        </w:rPr>
        <w:t>rapid rise of sea level, large shifts in patterns of drought and flooding, loss of habitat,</w:t>
      </w:r>
      <w:r w:rsidRPr="00AB523A">
        <w:t xml:space="preserve"> etc.) </w:t>
      </w:r>
      <w:r w:rsidRPr="003B0296">
        <w:rPr>
          <w:rStyle w:val="StyleUnderline"/>
          <w:highlight w:val="cyan"/>
        </w:rPr>
        <w:t>will</w:t>
      </w:r>
      <w:r w:rsidRPr="00AB523A">
        <w:rPr>
          <w:rStyle w:val="StyleUnderline"/>
        </w:rPr>
        <w:t xml:space="preserve"> </w:t>
      </w:r>
      <w:r w:rsidRPr="00AB523A">
        <w:rPr>
          <w:rStyle w:val="Emphasis"/>
        </w:rPr>
        <w:t xml:space="preserve">almost certainly </w:t>
      </w:r>
      <w:r w:rsidRPr="003B0296">
        <w:rPr>
          <w:rStyle w:val="Emphasis"/>
          <w:highlight w:val="cyan"/>
        </w:rPr>
        <w:t>occur</w:t>
      </w:r>
      <w:r w:rsidRPr="003B0296">
        <w:rPr>
          <w:rStyle w:val="StyleUnderline"/>
          <w:highlight w:val="cyan"/>
        </w:rPr>
        <w:t xml:space="preserve"> by end of this century if the emissions</w:t>
      </w:r>
      <w:r w:rsidRPr="00AB523A">
        <w:rPr>
          <w:rStyle w:val="StyleUnderline"/>
        </w:rPr>
        <w:t xml:space="preserve"> of GHGs</w:t>
      </w:r>
      <w:r w:rsidRPr="00AB523A">
        <w:t xml:space="preserve">, particularly CO2, </w:t>
      </w:r>
      <w:r w:rsidRPr="003B0296">
        <w:rPr>
          <w:rStyle w:val="StyleUnderline"/>
          <w:highlight w:val="cyan"/>
        </w:rPr>
        <w:t>follow</w:t>
      </w:r>
      <w:r w:rsidRPr="00AB523A">
        <w:t xml:space="preserve"> those used to drive </w:t>
      </w:r>
      <w:r w:rsidRPr="003B0296">
        <w:rPr>
          <w:rStyle w:val="StyleUnderline"/>
          <w:highlight w:val="cyan"/>
        </w:rPr>
        <w:t>RCP 8.5</w:t>
      </w:r>
      <w:r w:rsidRPr="00AB523A">
        <w:t>.32 The book Six Degrees: Our Future on a Hotter Planet (Lynas 2008) provides an accessible discourse of the consequences of global warming, organized into 1 °C increments of future ΔT.</w:t>
      </w:r>
      <w:r>
        <w:t xml:space="preserve"> </w:t>
      </w:r>
      <w:r w:rsidRPr="00AB523A">
        <w:t xml:space="preserve">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AB523A">
        <w:rPr>
          <w:rStyle w:val="StyleUnderline"/>
        </w:rPr>
        <w:t>the most probable value</w:t>
      </w:r>
      <w:r w:rsidRPr="00AB523A">
        <w:t xml:space="preserve"> of ΔT </w:t>
      </w:r>
      <w:r w:rsidRPr="00AB523A">
        <w:rPr>
          <w:rStyle w:val="StyleUnderline"/>
        </w:rPr>
        <w:t>in</w:t>
      </w:r>
      <w:r w:rsidRPr="00AB523A">
        <w:t xml:space="preserve"> year </w:t>
      </w:r>
      <w:r w:rsidRPr="00AB523A">
        <w:rPr>
          <w:rStyle w:val="StyleUnderline"/>
        </w:rPr>
        <w:t>2060</w:t>
      </w:r>
      <w:r w:rsidRPr="00AB523A">
        <w:t xml:space="preserve">, </w:t>
      </w:r>
      <w:r w:rsidRPr="00AB523A">
        <w:rPr>
          <w:rStyle w:val="StyleUnderline"/>
        </w:rPr>
        <w:t>for the EM-GC projection</w:t>
      </w:r>
      <w:r w:rsidRPr="00AB523A">
        <w:t xml:space="preserve"> that uses RCP 4.5, </w:t>
      </w:r>
      <w:r w:rsidRPr="00AB523A">
        <w:rPr>
          <w:rStyle w:val="StyleUnderline"/>
        </w:rPr>
        <w:t xml:space="preserve">is </w:t>
      </w:r>
      <w:r w:rsidRPr="00AB523A">
        <w:rPr>
          <w:rStyle w:val="Emphasis"/>
        </w:rPr>
        <w:t>1.2–1.3 °C</w:t>
      </w:r>
      <w:r w:rsidRPr="00AB523A">
        <w:rPr>
          <w:rStyle w:val="StyleUnderline"/>
        </w:rPr>
        <w:t xml:space="preserve"> above pre-industrial</w:t>
      </w:r>
      <w:r w:rsidRPr="00AB523A">
        <w:t xml:space="preserve">, and there is slightly less than 20 % probability ΔT will actually fall within this range. In contrast, </w:t>
      </w:r>
      <w:r w:rsidRPr="00AB523A">
        <w:rPr>
          <w:rStyle w:val="StyleUnderline"/>
        </w:rPr>
        <w:t>the CMIP5 GCMs project</w:t>
      </w:r>
      <w:r w:rsidRPr="00AB523A">
        <w:t xml:space="preserve"> ΔT in </w:t>
      </w:r>
      <w:r w:rsidRPr="00AB523A">
        <w:rPr>
          <w:rStyle w:val="StyleUnderline"/>
        </w:rPr>
        <w:t>2060 will</w:t>
      </w:r>
      <w:r w:rsidRPr="00AB523A">
        <w:t xml:space="preserve"> most probably </w:t>
      </w:r>
      <w:r w:rsidRPr="00AB523A">
        <w:rPr>
          <w:rStyle w:val="StyleUnderline"/>
        </w:rPr>
        <w:t xml:space="preserve">be </w:t>
      </w:r>
      <w:r w:rsidRPr="00AB523A">
        <w:rPr>
          <w:rStyle w:val="Emphasis"/>
        </w:rPr>
        <w:t>2.0–2.2 °C</w:t>
      </w:r>
      <w:r w:rsidRPr="00AB523A">
        <w:t xml:space="preserve"> </w:t>
      </w:r>
      <w:r w:rsidRPr="00AB523A">
        <w:rPr>
          <w:rStyle w:val="StyleUnderline"/>
        </w:rPr>
        <w:t>warmer than pre-industrial</w:t>
      </w:r>
      <w:r w:rsidRPr="00AB523A">
        <w:t xml:space="preserve">, with a ~12 % probability ΔT will actually fall within this range. A finer spacing for ΔT is used for the EM-GC projection, since </w:t>
      </w:r>
      <w:r w:rsidRPr="00AB523A">
        <w:rPr>
          <w:rStyle w:val="StyleUnderline"/>
        </w:rPr>
        <w:t xml:space="preserve">we are able to </w:t>
      </w:r>
      <w:r w:rsidRPr="00AB523A">
        <w:rPr>
          <w:rStyle w:val="Emphasis"/>
        </w:rPr>
        <w:t>conduct many simulations</w:t>
      </w:r>
      <w:r w:rsidRPr="00AB523A">
        <w:t xml:space="preserve"> </w:t>
      </w:r>
      <w:r w:rsidRPr="00AB523A">
        <w:rPr>
          <w:rStyle w:val="StyleUnderline"/>
        </w:rPr>
        <w:t>in this model framework</w:t>
      </w:r>
      <w:r w:rsidRPr="00AB523A">
        <w:t>.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w:t>
      </w:r>
      <w:r>
        <w:t xml:space="preserve"> </w:t>
      </w:r>
      <w:r w:rsidRPr="00AB523A">
        <w:t xml:space="preserve">The </w:t>
      </w:r>
      <w:r w:rsidRPr="00AB523A">
        <w:rPr>
          <w:rStyle w:val="StyleUnderline"/>
        </w:rPr>
        <w:t>PDFs</w:t>
      </w:r>
      <w:r w:rsidRPr="00AB523A">
        <w:t xml:space="preserve"> shown in Figs. 2.17 and 2.18 </w:t>
      </w:r>
      <w:r w:rsidRPr="00AB523A">
        <w:rPr>
          <w:rStyle w:val="StyleUnderline"/>
        </w:rPr>
        <w:t xml:space="preserve">reveal </w:t>
      </w:r>
      <w:r w:rsidRPr="00AB523A">
        <w:rPr>
          <w:rStyle w:val="Emphasis"/>
        </w:rPr>
        <w:t>stark differences</w:t>
      </w:r>
      <w:r w:rsidRPr="00AB523A">
        <w:t xml:space="preserve"> </w:t>
      </w:r>
      <w:r w:rsidRPr="00AB523A">
        <w:rPr>
          <w:rStyle w:val="StyleUnderline"/>
        </w:rPr>
        <w:t>in projections</w:t>
      </w:r>
      <w:r w:rsidRPr="00AB523A">
        <w:t xml:space="preserve"> of ΔT </w:t>
      </w:r>
      <w:r w:rsidRPr="00AB523A">
        <w:rPr>
          <w:rStyle w:val="StyleUnderline"/>
        </w:rPr>
        <w:t xml:space="preserve">based on the EM-GC framework and the CMIP5 GCMs. </w:t>
      </w:r>
      <w:r w:rsidRPr="00AB523A">
        <w:rPr>
          <w:rStyle w:val="Emphasis"/>
        </w:rPr>
        <w:t>In all cases</w:t>
      </w:r>
      <w:r w:rsidRPr="00AB523A">
        <w:t>, ΔT [</w:t>
      </w:r>
      <w:r w:rsidRPr="00AB523A">
        <w:rPr>
          <w:rStyle w:val="StyleUnderline"/>
        </w:rPr>
        <w:t>temperature change</w:t>
      </w:r>
      <w:r w:rsidRPr="00AB523A">
        <w:t xml:space="preserve">] </w:t>
      </w:r>
      <w:r w:rsidRPr="00AB523A">
        <w:rPr>
          <w:rStyle w:val="StyleUnderline"/>
        </w:rPr>
        <w:t xml:space="preserve">from the GCMs </w:t>
      </w:r>
      <w:r w:rsidRPr="00AB523A">
        <w:rPr>
          <w:rStyle w:val="Emphasis"/>
        </w:rPr>
        <w:t>far exceed</w:t>
      </w:r>
      <w:r w:rsidRPr="00AB523A">
        <w:rPr>
          <w:rStyle w:val="StyleUnderline"/>
        </w:rPr>
        <w:t xml:space="preserve"> projections using our</w:t>
      </w:r>
      <w:r w:rsidRPr="00AB523A">
        <w:t xml:space="preserve"> relatively simple </w:t>
      </w:r>
      <w:r w:rsidRPr="00AB523A">
        <w:rPr>
          <w:rStyle w:val="StyleUnderline"/>
        </w:rPr>
        <w:t>approach</w:t>
      </w:r>
      <w:r w:rsidRPr="00AB523A">
        <w:t xml:space="preserve"> that is </w:t>
      </w:r>
      <w:r w:rsidRPr="00AB523A">
        <w:rPr>
          <w:rStyle w:val="Emphasis"/>
        </w:rPr>
        <w:t>tightly coupled</w:t>
      </w:r>
      <w:r w:rsidRPr="00AB523A">
        <w:t xml:space="preserve"> </w:t>
      </w:r>
      <w:r w:rsidRPr="00AB523A">
        <w:rPr>
          <w:rStyle w:val="StyleUnderline"/>
        </w:rPr>
        <w:t>to observed ΔT, OHC, and various natural factors that influence climate.</w:t>
      </w:r>
      <w:r w:rsidRPr="00AB523A">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w:t>
      </w:r>
      <w:r>
        <w:t xml:space="preserve"> </w:t>
      </w:r>
      <w:r w:rsidRPr="00AB523A">
        <w:t>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w:t>
      </w:r>
      <w:r>
        <w:t xml:space="preserve"> </w:t>
      </w:r>
      <w:r w:rsidRPr="00AB523A">
        <w:rPr>
          <w:rStyle w:val="StyleUnderline"/>
        </w:rPr>
        <w:t xml:space="preserve">There are </w:t>
      </w:r>
      <w:r w:rsidRPr="00AB523A">
        <w:rPr>
          <w:rStyle w:val="Emphasis"/>
        </w:rPr>
        <w:t>resounding policy implications</w:t>
      </w:r>
      <w:r w:rsidRPr="00AB523A">
        <w:t xml:space="preserve"> inherent in Figs. 2.17, 2.18, 2.19, and 2.20. First, most importantly, and beyond debate of any reasonable quantitative analysis of climate, </w:t>
      </w:r>
      <w:r w:rsidRPr="00AB523A">
        <w:rPr>
          <w:rStyle w:val="StyleUnderline"/>
        </w:rPr>
        <w:t>if GHG emissions follow anything close to RCP 8.5</w:t>
      </w:r>
      <w:r w:rsidRPr="00AB523A">
        <w:t xml:space="preserve">, </w:t>
      </w:r>
      <w:r w:rsidRPr="00AB523A">
        <w:rPr>
          <w:rStyle w:val="StyleUnderline"/>
        </w:rPr>
        <w:t xml:space="preserve">there is </w:t>
      </w:r>
      <w:r w:rsidRPr="00AB523A">
        <w:rPr>
          <w:rStyle w:val="Emphasis"/>
        </w:rPr>
        <w:t>no chance</w:t>
      </w:r>
      <w:r w:rsidRPr="00AB523A">
        <w:rPr>
          <w:rStyle w:val="StyleUnderline"/>
        </w:rPr>
        <w:t xml:space="preserve"> of achieving either the goal or upper limit of the Paris climate agreement </w:t>
      </w:r>
      <w:r w:rsidRPr="00AB523A">
        <w:t xml:space="preserve">(Fig. 2.20). Even though there is a small amount of overlap between the Paris targets and our EM-GC projections for year 2100 in Fig. 2.20, this is a false hope. In the highly unlikely event this realization were to actually happen, </w:t>
      </w:r>
      <w:r w:rsidRPr="003B0296">
        <w:rPr>
          <w:rStyle w:val="StyleUnderline"/>
          <w:highlight w:val="cyan"/>
        </w:rPr>
        <w:t>it would just be a matter of time before</w:t>
      </w:r>
      <w:r w:rsidRPr="00AB523A">
        <w:t xml:space="preserve"> ΔT [</w:t>
      </w:r>
      <w:r w:rsidRPr="003B0296">
        <w:rPr>
          <w:rStyle w:val="StyleUnderline"/>
          <w:highlight w:val="cyan"/>
        </w:rPr>
        <w:t>temperature change</w:t>
      </w:r>
      <w:r w:rsidRPr="00AB523A">
        <w:t xml:space="preserve">] </w:t>
      </w:r>
      <w:r w:rsidRPr="003B0296">
        <w:rPr>
          <w:rStyle w:val="StyleUnderline"/>
          <w:highlight w:val="cyan"/>
        </w:rPr>
        <w:t>broke</w:t>
      </w:r>
      <w:r w:rsidRPr="00AB523A">
        <w:t xml:space="preserve"> through </w:t>
      </w:r>
      <w:r w:rsidRPr="00AB523A">
        <w:rPr>
          <w:rStyle w:val="StyleUnderline"/>
        </w:rPr>
        <w:t xml:space="preserve">the </w:t>
      </w:r>
      <w:r w:rsidRPr="003B0296">
        <w:rPr>
          <w:rStyle w:val="Emphasis"/>
          <w:highlight w:val="cyan"/>
        </w:rPr>
        <w:t>2 °C</w:t>
      </w:r>
      <w:r w:rsidRPr="00AB523A">
        <w:rPr>
          <w:rStyle w:val="Emphasis"/>
        </w:rPr>
        <w:t xml:space="preserve"> barrier</w:t>
      </w:r>
      <w:r w:rsidRPr="00AB523A">
        <w:t xml:space="preserve">, </w:t>
      </w:r>
      <w:r w:rsidRPr="00AB523A">
        <w:rPr>
          <w:rStyle w:val="StyleUnderline"/>
        </w:rPr>
        <w:t>with all of the attendant negative consequences</w:t>
      </w:r>
      <w:r w:rsidRPr="00AB523A">
        <w:t xml:space="preserve"> (Lynas 2008). Plus, of course, 1.5–2.0 °C warming (i.e., the lead up to breaking the 2 °C barrier) could have rather severe consequences. This outcome is all but guaranteed if GHG abundances follow that of RCP 8.5.</w:t>
      </w:r>
      <w:r>
        <w:t xml:space="preserve"> </w:t>
      </w:r>
      <w:r w:rsidRPr="00AB523A">
        <w:t xml:space="preserve">The second policy implication is that projections of ΔT found using the EM-GC framework indicate that, </w:t>
      </w:r>
      <w:r w:rsidRPr="003B0296">
        <w:rPr>
          <w:rStyle w:val="StyleUnderline"/>
          <w:highlight w:val="cyan"/>
        </w:rPr>
        <w:t>if</w:t>
      </w:r>
      <w:r w:rsidRPr="00AB523A">
        <w:rPr>
          <w:rStyle w:val="StyleUnderline"/>
        </w:rPr>
        <w:t xml:space="preserve"> </w:t>
      </w:r>
      <w:r w:rsidRPr="003B0296">
        <w:rPr>
          <w:rStyle w:val="StyleUnderline"/>
          <w:highlight w:val="cyan"/>
        </w:rPr>
        <w:t>emissions</w:t>
      </w:r>
      <w:r w:rsidRPr="00AB523A">
        <w:rPr>
          <w:rStyle w:val="StyleUnderline"/>
        </w:rPr>
        <w:t xml:space="preserve"> of GHGs </w:t>
      </w:r>
      <w:r w:rsidRPr="003B0296">
        <w:rPr>
          <w:rStyle w:val="StyleUnderline"/>
          <w:highlight w:val="cyan"/>
        </w:rPr>
        <w:t>can be limited to</w:t>
      </w:r>
      <w:r w:rsidRPr="00AB523A">
        <w:rPr>
          <w:rStyle w:val="StyleUnderline"/>
        </w:rPr>
        <w:t xml:space="preserve"> those of </w:t>
      </w:r>
      <w:r w:rsidRPr="003B0296">
        <w:rPr>
          <w:rStyle w:val="Emphasis"/>
          <w:highlight w:val="cyan"/>
        </w:rPr>
        <w:t>RCP 4.5</w:t>
      </w:r>
      <w:r w:rsidRPr="003B0296">
        <w:rPr>
          <w:rStyle w:val="StyleUnderline"/>
          <w:highlight w:val="cyan"/>
        </w:rPr>
        <w:t>, then</w:t>
      </w:r>
      <w:r w:rsidRPr="00AB523A">
        <w:rPr>
          <w:rStyle w:val="StyleUnderline"/>
        </w:rPr>
        <w:t xml:space="preserve"> by end-century </w:t>
      </w:r>
      <w:r w:rsidRPr="003B0296">
        <w:rPr>
          <w:rStyle w:val="StyleUnderline"/>
          <w:highlight w:val="cyan"/>
        </w:rPr>
        <w:t>there is</w:t>
      </w:r>
      <w:r w:rsidRPr="00AB523A">
        <w:t>:</w:t>
      </w:r>
      <w:r>
        <w:t xml:space="preserve"> </w:t>
      </w:r>
      <w:r w:rsidRPr="00AB523A">
        <w:t xml:space="preserve">(a) </w:t>
      </w:r>
      <w:r w:rsidRPr="003B0296">
        <w:rPr>
          <w:rStyle w:val="StyleUnderline"/>
          <w:highlight w:val="cyan"/>
        </w:rPr>
        <w:t xml:space="preserve">a </w:t>
      </w:r>
      <w:r w:rsidRPr="003B0296">
        <w:rPr>
          <w:rStyle w:val="Emphasis"/>
          <w:highlight w:val="cyan"/>
        </w:rPr>
        <w:t>75 % probability</w:t>
      </w:r>
      <w:r w:rsidRPr="00AB523A">
        <w:t xml:space="preserve"> the Paris target of </w:t>
      </w:r>
      <w:r w:rsidRPr="003B0296">
        <w:rPr>
          <w:rStyle w:val="StyleUnderline"/>
          <w:highlight w:val="cyan"/>
        </w:rPr>
        <w:t>1.5 °C warming</w:t>
      </w:r>
      <w:r w:rsidRPr="00AB523A">
        <w:t xml:space="preserve"> above pre-industrial </w:t>
      </w:r>
      <w:r w:rsidRPr="003B0296">
        <w:rPr>
          <w:rStyle w:val="StyleUnderline"/>
          <w:highlight w:val="cyan"/>
        </w:rPr>
        <w:t>will be achieved</w:t>
      </w:r>
      <w:r>
        <w:t xml:space="preserve"> </w:t>
      </w:r>
      <w:r w:rsidRPr="00AB523A">
        <w:t xml:space="preserve">(b) </w:t>
      </w:r>
      <w:r w:rsidRPr="003B0296">
        <w:rPr>
          <w:rStyle w:val="StyleUnderline"/>
          <w:highlight w:val="cyan"/>
        </w:rPr>
        <w:t xml:space="preserve">a </w:t>
      </w:r>
      <w:r w:rsidRPr="003B0296">
        <w:rPr>
          <w:rStyle w:val="Emphasis"/>
          <w:highlight w:val="cyan"/>
        </w:rPr>
        <w:t>greater than 95 % probability</w:t>
      </w:r>
      <w:r w:rsidRPr="00AB523A">
        <w:t xml:space="preserve"> the Paris upper limit of </w:t>
      </w:r>
      <w:r w:rsidRPr="003B0296">
        <w:rPr>
          <w:rStyle w:val="StyleUnderline"/>
          <w:highlight w:val="cyan"/>
        </w:rPr>
        <w:t>2 °C warming will be achieved</w:t>
      </w:r>
      <w:r>
        <w:t xml:space="preserve"> </w:t>
      </w:r>
      <w:r w:rsidRPr="00AB523A">
        <w:t xml:space="preserve">As will be shown in Chap. 3, </w:t>
      </w:r>
      <w:r w:rsidRPr="003B0296">
        <w:rPr>
          <w:rStyle w:val="StyleUnderline"/>
          <w:highlight w:val="cyan"/>
        </w:rPr>
        <w:t>the</w:t>
      </w:r>
      <w:r w:rsidRPr="00AB523A">
        <w:t xml:space="preserve"> cumulative </w:t>
      </w:r>
      <w:r w:rsidRPr="003B0296">
        <w:rPr>
          <w:rStyle w:val="StyleUnderline"/>
          <w:highlight w:val="cyan"/>
        </w:rPr>
        <w:t>effect</w:t>
      </w:r>
      <w:r w:rsidRPr="00AB523A">
        <w:rPr>
          <w:rStyle w:val="StyleUnderline"/>
        </w:rPr>
        <w:t xml:space="preserve"> </w:t>
      </w:r>
      <w:r w:rsidRPr="003B0296">
        <w:rPr>
          <w:rStyle w:val="StyleUnderline"/>
          <w:highlight w:val="cyan"/>
        </w:rPr>
        <w:t>of</w:t>
      </w:r>
      <w:r w:rsidRPr="00AB523A">
        <w:rPr>
          <w:rStyle w:val="StyleUnderline"/>
        </w:rPr>
        <w:t xml:space="preserve"> the </w:t>
      </w:r>
      <w:r w:rsidRPr="003B0296">
        <w:rPr>
          <w:rStyle w:val="Emphasis"/>
          <w:highlight w:val="cyan"/>
        </w:rPr>
        <w:t>commitments</w:t>
      </w:r>
      <w:r w:rsidRPr="00AB523A">
        <w:rPr>
          <w:rStyle w:val="Emphasis"/>
        </w:rPr>
        <w:t xml:space="preserve"> from nations </w:t>
      </w:r>
      <w:r w:rsidRPr="003B0296">
        <w:rPr>
          <w:rStyle w:val="Emphasis"/>
          <w:highlight w:val="cyan"/>
        </w:rPr>
        <w:t>to restrict future emissions</w:t>
      </w:r>
      <w:r w:rsidRPr="00AB523A">
        <w:rPr>
          <w:rStyle w:val="StyleUnderline"/>
        </w:rPr>
        <w:t xml:space="preserve"> of GHGs</w:t>
      </w:r>
      <w:r w:rsidRPr="00AB523A">
        <w:t xml:space="preserve">, </w:t>
      </w:r>
      <w:r w:rsidRPr="00AB523A">
        <w:rPr>
          <w:rStyle w:val="StyleUnderline"/>
        </w:rPr>
        <w:t>up</w:t>
      </w:r>
      <w:r w:rsidRPr="003B0296">
        <w:rPr>
          <w:rStyle w:val="StyleUnderline"/>
          <w:highlight w:val="cyan"/>
        </w:rPr>
        <w:t>on</w:t>
      </w:r>
      <w:r w:rsidRPr="00AB523A">
        <w:rPr>
          <w:rStyle w:val="StyleUnderline"/>
        </w:rPr>
        <w:t xml:space="preserve"> which</w:t>
      </w:r>
      <w:r w:rsidRPr="00AB523A">
        <w:t xml:space="preserve"> the </w:t>
      </w:r>
      <w:r w:rsidRPr="003B0296">
        <w:rPr>
          <w:rStyle w:val="StyleUnderline"/>
          <w:highlight w:val="cyan"/>
        </w:rPr>
        <w:t>Paris</w:t>
      </w:r>
      <w:r w:rsidRPr="00AB523A">
        <w:t xml:space="preserve"> Climate Agreement </w:t>
      </w:r>
      <w:r w:rsidRPr="00AB523A">
        <w:rPr>
          <w:rStyle w:val="StyleUnderline"/>
        </w:rPr>
        <w:t xml:space="preserve">is based, </w:t>
      </w:r>
      <w:r w:rsidRPr="003B0296">
        <w:rPr>
          <w:rStyle w:val="StyleUnderline"/>
          <w:highlight w:val="cyan"/>
        </w:rPr>
        <w:t xml:space="preserve">have the world </w:t>
      </w:r>
      <w:r w:rsidRPr="003B0296">
        <w:rPr>
          <w:rStyle w:val="Emphasis"/>
          <w:highlight w:val="cyan"/>
        </w:rPr>
        <w:t>on course</w:t>
      </w:r>
      <w:r w:rsidRPr="003B0296">
        <w:rPr>
          <w:rStyle w:val="StyleUnderline"/>
          <w:highlight w:val="cyan"/>
        </w:rPr>
        <w:t xml:space="preserve"> to achieve</w:t>
      </w:r>
      <w:r w:rsidRPr="00AB523A">
        <w:rPr>
          <w:rStyle w:val="StyleUnderline"/>
        </w:rPr>
        <w:t xml:space="preserve"> GHG </w:t>
      </w:r>
      <w:r w:rsidRPr="003B0296">
        <w:rPr>
          <w:rStyle w:val="StyleUnderline"/>
          <w:highlight w:val="cyan"/>
        </w:rPr>
        <w:t>emissions</w:t>
      </w:r>
      <w:r w:rsidRPr="00AB523A">
        <w:rPr>
          <w:rStyle w:val="StyleUnderline"/>
        </w:rPr>
        <w:t xml:space="preserve"> that fall </w:t>
      </w:r>
      <w:r w:rsidRPr="003B0296">
        <w:rPr>
          <w:rStyle w:val="Emphasis"/>
          <w:highlight w:val="cyan"/>
        </w:rPr>
        <w:t>just below</w:t>
      </w:r>
      <w:r w:rsidRPr="00AB523A">
        <w:rPr>
          <w:rStyle w:val="Emphasis"/>
        </w:rPr>
        <w:t xml:space="preserve"> those of </w:t>
      </w:r>
      <w:r w:rsidRPr="003B0296">
        <w:rPr>
          <w:rStyle w:val="Emphasis"/>
          <w:highlight w:val="cyan"/>
        </w:rPr>
        <w:t>RCP 4.5,</w:t>
      </w:r>
      <w:r w:rsidRPr="00AB523A">
        <w:t xml:space="preserve"> provided: (1) both conditional and unconditional commitments are followed; (2) reductions in GHG emissions needed to achieve the Paris agreement, which generally terminate in 2030, are continually improved out to at least 2060.</w:t>
      </w:r>
      <w:r>
        <w:t xml:space="preserve"> </w:t>
      </w:r>
      <w:r w:rsidRPr="00AB523A">
        <w:rPr>
          <w:rStyle w:val="StyleUnderline"/>
        </w:rPr>
        <w:t>The policy implication articulated above</w:t>
      </w:r>
      <w:r w:rsidRPr="00AB523A">
        <w:t xml:space="preserve"> </w:t>
      </w:r>
      <w:r w:rsidRPr="00AB523A">
        <w:rPr>
          <w:rStyle w:val="Emphasis"/>
        </w:rPr>
        <w:t>differs considerably</w:t>
      </w:r>
      <w:r w:rsidRPr="00AB523A">
        <w:t xml:space="preserve"> </w:t>
      </w:r>
      <w:r w:rsidRPr="00AB523A">
        <w:rPr>
          <w:rStyle w:val="StyleUnderline"/>
        </w:rPr>
        <w:t>from the consensus</w:t>
      </w:r>
      <w:r w:rsidRPr="00AB523A">
        <w:t xml:space="preserve"> in the climate modeling community </w:t>
      </w:r>
      <w:r w:rsidRPr="00AB523A">
        <w:rPr>
          <w:rStyle w:val="StyleUnderline"/>
        </w:rPr>
        <w:t>that emission of GHGs must follow RCP 2.6 to achieve even the 2 °C upper limit of Paris</w:t>
      </w:r>
      <w:r w:rsidRPr="00AB523A">
        <w:t xml:space="preserve"> (Rogelj et al. 2016). We caution those quick to dismiss the simplicity of our approach to consider the emerging view, discussed in Chap. 11 of IPCC (2013) and quantified in their Figs. 11.25 and TS.14, as well as our Figs. 2.3 and 2.13, that the </w:t>
      </w:r>
      <w:r w:rsidRPr="00AB523A">
        <w:rPr>
          <w:rStyle w:val="StyleUnderline"/>
        </w:rPr>
        <w:t>CMIP5 GCMs</w:t>
      </w:r>
      <w:r w:rsidRPr="00AB523A">
        <w:t xml:space="preserve"> </w:t>
      </w:r>
      <w:r w:rsidRPr="00AB523A">
        <w:rPr>
          <w:rStyle w:val="Emphasis"/>
        </w:rPr>
        <w:t>warm much quicker</w:t>
      </w:r>
      <w:r w:rsidRPr="00AB523A">
        <w:t xml:space="preserve"> </w:t>
      </w:r>
      <w:r w:rsidRPr="00AB523A">
        <w:rPr>
          <w:rStyle w:val="StyleUnderline"/>
        </w:rPr>
        <w:t>than has been observed during the past three decades</w:t>
      </w:r>
      <w:r w:rsidRPr="00AB523A">
        <w:t xml:space="preserve">. In support of our approach, we emphasize that </w:t>
      </w:r>
      <w:r w:rsidRPr="003B0296">
        <w:rPr>
          <w:rStyle w:val="StyleUnderline"/>
          <w:highlight w:val="cyan"/>
        </w:rPr>
        <w:t>our projections</w:t>
      </w:r>
      <w:r w:rsidRPr="00AB523A">
        <w:rPr>
          <w:rStyle w:val="StyleUnderline"/>
        </w:rPr>
        <w:t xml:space="preserve"> of ΔT </w:t>
      </w:r>
      <w:r w:rsidRPr="003B0296">
        <w:rPr>
          <w:rStyle w:val="StyleUnderline"/>
          <w:highlight w:val="cyan"/>
        </w:rPr>
        <w:t xml:space="preserve">are bounded </w:t>
      </w:r>
      <w:r w:rsidRPr="003B0296">
        <w:rPr>
          <w:rStyle w:val="Emphasis"/>
          <w:highlight w:val="cyan"/>
        </w:rPr>
        <w:t>nearly exactly</w:t>
      </w:r>
      <w:r w:rsidRPr="003B0296">
        <w:rPr>
          <w:highlight w:val="cyan"/>
        </w:rPr>
        <w:t xml:space="preserve"> </w:t>
      </w:r>
      <w:r w:rsidRPr="003B0296">
        <w:rPr>
          <w:rStyle w:val="StyleUnderline"/>
          <w:highlight w:val="cyan"/>
        </w:rPr>
        <w:t>by the</w:t>
      </w:r>
      <w:r w:rsidRPr="00AB523A">
        <w:t xml:space="preserve"> green trapezoid of IPCC (2013), which reflects the </w:t>
      </w:r>
      <w:r w:rsidRPr="003B0296">
        <w:rPr>
          <w:rStyle w:val="StyleUnderline"/>
          <w:highlight w:val="cyan"/>
        </w:rPr>
        <w:t>judgement of</w:t>
      </w:r>
      <w:r w:rsidRPr="00AB523A">
        <w:t xml:space="preserve"> at least one group of </w:t>
      </w:r>
      <w:r w:rsidRPr="003B0296">
        <w:rPr>
          <w:rStyle w:val="StyleUnderline"/>
          <w:highlight w:val="cyan"/>
        </w:rPr>
        <w:t>experts</w:t>
      </w:r>
      <w:r w:rsidRPr="00AB523A">
        <w:rPr>
          <w:rStyle w:val="StyleUnderline"/>
        </w:rPr>
        <w:t xml:space="preserve"> </w:t>
      </w:r>
      <w:r w:rsidRPr="003B0296">
        <w:rPr>
          <w:rStyle w:val="StyleUnderline"/>
          <w:highlight w:val="cyan"/>
        </w:rPr>
        <w:t>as to how</w:t>
      </w:r>
      <w:r w:rsidRPr="00AB523A">
        <w:t xml:space="preserve"> ΔT [</w:t>
      </w:r>
      <w:r w:rsidRPr="003B0296">
        <w:rPr>
          <w:rStyle w:val="StyleUnderline"/>
          <w:highlight w:val="cyan"/>
        </w:rPr>
        <w:t>temperature change</w:t>
      </w:r>
      <w:r w:rsidRPr="003B0296">
        <w:rPr>
          <w:highlight w:val="cyan"/>
        </w:rPr>
        <w:t xml:space="preserve">] </w:t>
      </w:r>
      <w:r w:rsidRPr="003B0296">
        <w:rPr>
          <w:rStyle w:val="StyleUnderline"/>
          <w:highlight w:val="cyan"/>
        </w:rPr>
        <w:t>will evolve</w:t>
      </w:r>
      <w:r w:rsidRPr="00AB523A">
        <w:rPr>
          <w:rStyle w:val="StyleUnderline"/>
        </w:rPr>
        <w:t xml:space="preserve"> over the next two decades</w:t>
      </w:r>
      <w:r w:rsidRPr="00AB523A">
        <w:t xml:space="preserve">. Given our present understanding of Earth’s climate system, we contend the </w:t>
      </w:r>
      <w:r w:rsidRPr="003B0296">
        <w:rPr>
          <w:rStyle w:val="StyleUnderline"/>
          <w:highlight w:val="cyan"/>
        </w:rPr>
        <w:t>Paris</w:t>
      </w:r>
      <w:r w:rsidRPr="00AB523A">
        <w:t xml:space="preserve"> Climate Agreement is a beacon of hope because it </w:t>
      </w:r>
      <w:r w:rsidRPr="003B0296">
        <w:rPr>
          <w:rStyle w:val="StyleUnderline"/>
          <w:highlight w:val="cyan"/>
        </w:rPr>
        <w:t>places the world on a course of</w:t>
      </w:r>
      <w:r w:rsidRPr="00AB523A">
        <w:rPr>
          <w:rStyle w:val="StyleUnderline"/>
        </w:rPr>
        <w:t xml:space="preserve"> having a reasonable probability of </w:t>
      </w:r>
      <w:r w:rsidRPr="003B0296">
        <w:rPr>
          <w:rStyle w:val="Emphasis"/>
          <w:highlight w:val="cyan"/>
        </w:rPr>
        <w:t>avoiding climate catastrophe</w:t>
      </w:r>
      <w:r w:rsidRPr="003B0296">
        <w:rPr>
          <w:highlight w:val="cyan"/>
        </w:rPr>
        <w:t>.</w:t>
      </w:r>
    </w:p>
    <w:p w14:paraId="62531359" w14:textId="77777777" w:rsidR="007B6FF8" w:rsidRPr="003B0296" w:rsidRDefault="007B6FF8" w:rsidP="007B6FF8">
      <w:pPr>
        <w:rPr>
          <w:highlight w:val="cyan"/>
        </w:rPr>
      </w:pPr>
    </w:p>
    <w:p w14:paraId="281A32E5" w14:textId="77777777" w:rsidR="007B6FF8" w:rsidRPr="00BA1515" w:rsidRDefault="007B6FF8" w:rsidP="007B6FF8">
      <w:pPr>
        <w:pStyle w:val="Heading4"/>
      </w:pPr>
      <w:r w:rsidRPr="00BA1515">
        <w:t>Every bit of reduced emissions is good- lowers the damage and risk of extinction</w:t>
      </w:r>
    </w:p>
    <w:p w14:paraId="101F54CF" w14:textId="77777777" w:rsidR="007B6FF8" w:rsidRPr="00BA1515" w:rsidRDefault="007B6FF8" w:rsidP="007B6FF8">
      <w:r w:rsidRPr="00567CC2">
        <w:rPr>
          <w:rStyle w:val="Style13ptBold"/>
        </w:rPr>
        <w:t>Nuccitelli ’12</w:t>
      </w:r>
      <w:r w:rsidRPr="00BA1515">
        <w:rPr>
          <w:b/>
        </w:rPr>
        <w:t xml:space="preserve"> </w:t>
      </w:r>
      <w:r w:rsidRPr="00BA1515">
        <w:t>(9-1 Dana Nuccitelli is an environmental scientist at a private environmental consulting firm in the Sacramento, California area. This piece was originally published at Skeptical Science and</w:t>
      </w:r>
      <w:r w:rsidRPr="00BA1515">
        <w:rPr>
          <w:szCs w:val="16"/>
        </w:rPr>
        <w:t xml:space="preserve"> was reprinted with permission. “Realistically What Might The Future Climate Look Like?” ThinkProgress http://thinkprogress.org/climate/2012/09/01/784931/realistically-what-might-the-future-climate-look-like/</w:t>
      </w:r>
    </w:p>
    <w:p w14:paraId="1D0545F8" w14:textId="77777777" w:rsidR="007B6FF8" w:rsidRDefault="007B6FF8" w:rsidP="007B6FF8">
      <w:r w:rsidRPr="0037274D">
        <w:t xml:space="preserve">Clearly </w:t>
      </w:r>
      <w:r w:rsidRPr="003B0296">
        <w:rPr>
          <w:b/>
          <w:highlight w:val="cyan"/>
          <w:u w:val="single"/>
        </w:rPr>
        <w:t>our CO2 emissions have not yet peaked</w:t>
      </w:r>
      <w:r>
        <w:t>---</w:t>
      </w:r>
      <w:r w:rsidRPr="0037274D">
        <w:t>in fact they increased by 1 billion tonnes between 2010 and 2011 despite a continued global economic recession; therefore, the green curve is no longer an option. There has also been little progress toward an international climate accord to replace the Kyoto Protocol, which suggests that the blue curve does not represent a likely scenario either</w:t>
      </w:r>
      <w:r>
        <w:t>---</w:t>
      </w:r>
      <w:r w:rsidRPr="0037274D">
        <w:t xml:space="preserve">in order to achieve peak emissions in 2015 we would have to take serious steps to reduce emissions today, which we are not. The red curve seems the most likely, but the required cuts are so steep that it is unlikely we will be able to achieve them, which means we are indeed likely to surpass the 2°C target. Thus it is worth exploring the question, what would a world with &gt;2°C global surface warming look like? Global Warming Impacts The 2007 IPCC Fourth Assessment Report (AR4) summarizes the magnitudes of impact of various degrees of warming here, and graphically in Figure 2, relative to ~1990 temperatures (~0.6°C above late 19th Century temperatures). Some adverse impacts are expected </w:t>
      </w:r>
      <w:r w:rsidRPr="00567CC2">
        <w:rPr>
          <w:b/>
          <w:u w:val="single"/>
        </w:rPr>
        <w:t>even before we reach the</w:t>
      </w:r>
      <w:r w:rsidRPr="0037274D">
        <w:t xml:space="preserve"> 2°C </w:t>
      </w:r>
      <w:r w:rsidRPr="00567CC2">
        <w:rPr>
          <w:b/>
          <w:u w:val="single"/>
        </w:rPr>
        <w:t>limit</w:t>
      </w:r>
      <w:r w:rsidRPr="0037274D">
        <w:t xml:space="preserve">, for example hundreds of millions of people being subjected to </w:t>
      </w:r>
      <w:r w:rsidRPr="00567CC2">
        <w:rPr>
          <w:b/>
          <w:u w:val="single"/>
        </w:rPr>
        <w:t>increased water stress</w:t>
      </w:r>
      <w:r w:rsidRPr="0037274D">
        <w:t xml:space="preserve">, increasing drought at mid-latitudes (as we recently discussed here), increased </w:t>
      </w:r>
      <w:r w:rsidRPr="00567CC2">
        <w:rPr>
          <w:b/>
          <w:u w:val="single"/>
        </w:rPr>
        <w:t>coral bleaching</w:t>
      </w:r>
      <w:r w:rsidRPr="0037274D">
        <w:t xml:space="preserve">, increased coastal damage from </w:t>
      </w:r>
      <w:r w:rsidRPr="00567CC2">
        <w:rPr>
          <w:b/>
          <w:u w:val="single"/>
        </w:rPr>
        <w:t xml:space="preserve">floods and storms, </w:t>
      </w:r>
      <w:r w:rsidRPr="0037274D">
        <w:t xml:space="preserve">and increased morbidity and mortality from more </w:t>
      </w:r>
      <w:r w:rsidRPr="00567CC2">
        <w:rPr>
          <w:b/>
          <w:u w:val="single"/>
        </w:rPr>
        <w:t>frequent and intense heat waves</w:t>
      </w:r>
      <w:r w:rsidRPr="0037274D">
        <w:t xml:space="preserve"> (see here), floods, and droughts. However, by and large these are impacts which we should be able to adapt to, at a cost, but without disastrous consequences. </w:t>
      </w:r>
      <w:r w:rsidRPr="003B0296">
        <w:rPr>
          <w:b/>
          <w:highlight w:val="cyan"/>
          <w:u w:val="single"/>
        </w:rPr>
        <w:t>Once we surpass the 2°C target, the impacts</w:t>
      </w:r>
      <w:r w:rsidRPr="0037274D">
        <w:t xml:space="preserve"> listed above </w:t>
      </w:r>
      <w:r w:rsidRPr="003B0296">
        <w:rPr>
          <w:b/>
          <w:highlight w:val="cyan"/>
          <w:u w:val="single"/>
        </w:rPr>
        <w:t>are exacerbated</w:t>
      </w:r>
      <w:r w:rsidRPr="0037274D">
        <w:t xml:space="preserve">, and some new impacts will occur. Most corals will bleach, and widespread coral mortality is expected ~3°C above late 19th Century temperatures. Up to </w:t>
      </w:r>
      <w:r w:rsidRPr="00567CC2">
        <w:rPr>
          <w:b/>
          <w:u w:val="single"/>
        </w:rPr>
        <w:t>30% of global species will be at risk for extinction</w:t>
      </w:r>
      <w:r w:rsidRPr="0037274D">
        <w:t xml:space="preserve">, and the figure could exceed 40% if we surpass 4°C, as we continue on </w:t>
      </w:r>
      <w:r w:rsidRPr="00567CC2">
        <w:rPr>
          <w:b/>
          <w:u w:val="single"/>
        </w:rPr>
        <w:t>the path toward the Earth’s sixth mass extinction.</w:t>
      </w:r>
      <w:r w:rsidRPr="0037274D">
        <w:t xml:space="preserve"> Coastal flooding will impact millions more people at ~2.5°C, and a number of adverse health effects are expected to continue rising along with temperatures. Reasons for Concern Smith et al. (2009) (on which the late great Stephen Schneider was a co-author) updated the IPCC impact assessment, arriving at similar conclusions. For example, “There is medium confidence that ~20–30% of known plant and animal species are likely to be at increased risk of extinction if increases in global average temperature exceed 1.5 °C to 2.5 °C over 1980–1999″ “increases in drought, heat waves, and floods are projected in many regions and would have adverse impacts, including increased water stress, </w:t>
      </w:r>
      <w:r w:rsidRPr="00567CC2">
        <w:rPr>
          <w:b/>
          <w:u w:val="single"/>
        </w:rPr>
        <w:t>wildfire frequency</w:t>
      </w:r>
      <w:r w:rsidRPr="0037274D">
        <w:t xml:space="preserve">, and flood risks (starting at less than 1 °C of additional warming above 1990 levels) and adverse health effects (slightly above 1 °C)” “climate change over the next century is likely to adversely affect hundreds of millions of people through increased coastal flooding after a further 2 °C warming from 1990 levels; reductions in water supplies (0.4 to 1.7 billion people affected with less than a 1 °C warming from 1990 levels); and </w:t>
      </w:r>
      <w:r w:rsidRPr="00567CC2">
        <w:rPr>
          <w:b/>
          <w:u w:val="single"/>
        </w:rPr>
        <w:t>increased health impacts</w:t>
      </w:r>
      <w:r w:rsidRPr="0037274D">
        <w:t xml:space="preserve"> (that are already being observed” Smith et al. updated the 2001 IPCC report ‘burning embers’ diagram to reflect their findings (Figure 3). On this figure, white regions indicate neutral or low impacts or risks, yellow indicates negative impacts for some systems or more significant risks, and red indicates substantial negative impacts or risks that are more widespread and/or severe. They have grouped the various climate change consequences into ‘reasons for concern’ (RFCs), summarized below. Figure 3: Risks from climate change, by reason for concern (RFC). Climate change consequences are plotted against increases in global mean temperature (°C) after 1990. Each column corresponds to a specific RFC and represents additional outcomes associated with increasing global mean temperature. The color scheme represents progressively increasing levels of risk and should not be interpreted as representing ‘‘dangerous anthropogenic interference,’’ which is a value judgment. The historical period 1900 to 2000 warmed by 0.6 °C and led to some impacts. It should be noted that this figure addresses only how risks change as global mean temperature increases, not how risks might change at different rates of warming. Furthermore, it does not address when impacts might be realized, nor does it account for the effects of different development pathways on vulnerability. Risk to Unique and Threatened Systems addresses </w:t>
      </w:r>
      <w:r w:rsidRPr="006F0643">
        <w:rPr>
          <w:b/>
          <w:u w:val="single"/>
        </w:rPr>
        <w:t>the</w:t>
      </w:r>
      <w:r w:rsidRPr="0037274D">
        <w:t xml:space="preserve"> potential for increased </w:t>
      </w:r>
      <w:r w:rsidRPr="006F0643">
        <w:rPr>
          <w:b/>
          <w:u w:val="single"/>
        </w:rPr>
        <w:t>damage to</w:t>
      </w:r>
      <w:r w:rsidRPr="0037274D">
        <w:t xml:space="preserve"> or </w:t>
      </w:r>
      <w:r w:rsidRPr="006F0643">
        <w:rPr>
          <w:b/>
          <w:u w:val="single"/>
        </w:rPr>
        <w:t xml:space="preserve">irreversible </w:t>
      </w:r>
      <w:r w:rsidRPr="0037274D">
        <w:t>loss of</w:t>
      </w:r>
      <w:r w:rsidRPr="006F0643">
        <w:rPr>
          <w:b/>
          <w:u w:val="single"/>
        </w:rPr>
        <w:t xml:space="preserve"> unique and threatened systems</w:t>
      </w:r>
      <w:r w:rsidRPr="0037274D">
        <w:t xml:space="preserve">, such as coral </w:t>
      </w:r>
      <w:r w:rsidRPr="006F0643">
        <w:rPr>
          <w:b/>
          <w:u w:val="single"/>
        </w:rPr>
        <w:t>reefs</w:t>
      </w:r>
      <w:r w:rsidRPr="0037274D">
        <w:t xml:space="preserve">, tropical glaciers, </w:t>
      </w:r>
      <w:r w:rsidRPr="006F0643">
        <w:rPr>
          <w:b/>
          <w:u w:val="single"/>
        </w:rPr>
        <w:t>endangered species</w:t>
      </w:r>
      <w:r w:rsidRPr="0037274D">
        <w:t xml:space="preserve">, unique ecosystems, </w:t>
      </w:r>
      <w:r w:rsidRPr="006F0643">
        <w:rPr>
          <w:b/>
          <w:u w:val="single"/>
        </w:rPr>
        <w:t>biodiversity hotspots</w:t>
      </w:r>
      <w:r w:rsidRPr="0037274D">
        <w:t xml:space="preserve">, small island states, and </w:t>
      </w:r>
      <w:r w:rsidRPr="006F0643">
        <w:rPr>
          <w:b/>
          <w:u w:val="single"/>
        </w:rPr>
        <w:t xml:space="preserve">indigenous communities. </w:t>
      </w:r>
      <w:r w:rsidRPr="0037274D">
        <w:t xml:space="preserve">Risk of Extreme Weather Events tracks increases in extreme events with substantial consequences for societies and natural systems. Examples include increase in the frequency, </w:t>
      </w:r>
      <w:r w:rsidRPr="006F0643">
        <w:rPr>
          <w:b/>
          <w:u w:val="single"/>
        </w:rPr>
        <w:t>intensity</w:t>
      </w:r>
      <w:r w:rsidRPr="0037274D">
        <w:t xml:space="preserve">, or consequences </w:t>
      </w:r>
      <w:r w:rsidRPr="006F0643">
        <w:rPr>
          <w:b/>
          <w:u w:val="single"/>
        </w:rPr>
        <w:t>of</w:t>
      </w:r>
      <w:r w:rsidRPr="0037274D">
        <w:t xml:space="preserve"> heat waves, floods, droughts, wildfires, or </w:t>
      </w:r>
      <w:r w:rsidRPr="006F0643">
        <w:rPr>
          <w:b/>
          <w:u w:val="single"/>
        </w:rPr>
        <w:t>tropical cyclones</w:t>
      </w:r>
      <w:r w:rsidRPr="0037274D">
        <w:t xml:space="preserve">. Distribution of Impacts concerns disparities of impacts. Some regions, countries, and populations face greater harm from climate change, whereas other regions, countries, or populations would be much less harmed—and some may benefit; the magnitude of harm can also vary within regions and across sectors and populations. Aggregate Damages covers comprehensive measures of impacts. Impacts distributed across the globe can be aggregated into a single metric, such as monetary damages, lives affected, or lives lost. Aggregation techniques vary in their treatment of equity of outcomes, as well as treatment of impacts that are not easily quantified. Risks of Large-Scale Discontinuities represents the likelihood that certain phenomena (sometimes called tipping points) would occur, any of which may be accompanied by very large impacts. These phenomena include the deglaciation (partial or complete) of the West Antarctic or Greenland ice sheets and major changes in some components of the Earth’s climate system, such as a substantial reduction or collapse of the North Atlantic Meridional Overturning Circulation. All of these reasons for concern enter the red (substantial negative impact, high risk) region by 4°C. Aggregate impacts are in the red region by 3°C, and some types of concerns are in the red region by 1°C. For more details we also recommend Mark Lynas’ book Six Degrees, which goes through the climate impacts from each subsequent degree of warming, based on a very thorough review of the scientific literature. A brief review of the book by Eric Steig and summary of some key impacts is available here. National Geographic also did a series of videos on the Six Degrees theme, which no longer seem to be available on their websites, but which can still be found on YouTube. This is Why Reducing Emissions is Critical We’re not yet committed to surpassing 2°C global warming, but as Watson noted, </w:t>
      </w:r>
      <w:r w:rsidRPr="003B0296">
        <w:rPr>
          <w:b/>
          <w:iCs/>
          <w:highlight w:val="cyan"/>
          <w:u w:val="single"/>
          <w:bdr w:val="single" w:sz="8" w:space="0" w:color="auto"/>
        </w:rPr>
        <w:t xml:space="preserve">we are </w:t>
      </w:r>
      <w:r w:rsidRPr="00F23178">
        <w:rPr>
          <w:b/>
          <w:iCs/>
          <w:u w:val="single"/>
          <w:bdr w:val="single" w:sz="8" w:space="0" w:color="auto"/>
        </w:rPr>
        <w:t xml:space="preserve">quickly </w:t>
      </w:r>
      <w:r w:rsidRPr="003B0296">
        <w:rPr>
          <w:b/>
          <w:iCs/>
          <w:highlight w:val="cyan"/>
          <w:u w:val="single"/>
          <w:bdr w:val="single" w:sz="8" w:space="0" w:color="auto"/>
        </w:rPr>
        <w:t xml:space="preserve">running out of time to </w:t>
      </w:r>
      <w:r w:rsidRPr="00F23178">
        <w:rPr>
          <w:b/>
          <w:iCs/>
          <w:u w:val="single"/>
          <w:bdr w:val="single" w:sz="8" w:space="0" w:color="auto"/>
        </w:rPr>
        <w:t xml:space="preserve">realistically </w:t>
      </w:r>
      <w:r w:rsidRPr="003B0296">
        <w:rPr>
          <w:b/>
          <w:iCs/>
          <w:highlight w:val="cyan"/>
          <w:u w:val="single"/>
          <w:bdr w:val="single" w:sz="8" w:space="0" w:color="auto"/>
        </w:rPr>
        <w:t>give ourselves a chance to stay below that ‘danger limit’</w:t>
      </w:r>
      <w:r w:rsidRPr="0037274D">
        <w:t xml:space="preserve">. However, </w:t>
      </w:r>
      <w:r w:rsidRPr="003B0296">
        <w:rPr>
          <w:b/>
          <w:highlight w:val="cyan"/>
          <w:u w:val="single"/>
        </w:rPr>
        <w:t>2°</w:t>
      </w:r>
      <w:r w:rsidRPr="00567CC2">
        <w:rPr>
          <w:b/>
          <w:u w:val="single"/>
        </w:rPr>
        <w:t xml:space="preserve">C </w:t>
      </w:r>
      <w:r w:rsidRPr="003B0296">
        <w:rPr>
          <w:b/>
          <w:highlight w:val="cyan"/>
          <w:u w:val="single"/>
        </w:rPr>
        <w:t>is not a do-or-die threshold</w:t>
      </w:r>
      <w:r w:rsidRPr="003B0296">
        <w:rPr>
          <w:highlight w:val="cyan"/>
        </w:rPr>
        <w:t xml:space="preserve">. </w:t>
      </w:r>
      <w:r w:rsidRPr="003B0296">
        <w:rPr>
          <w:b/>
          <w:highlight w:val="cyan"/>
          <w:u w:val="single"/>
        </w:rPr>
        <w:t>Every bit of</w:t>
      </w:r>
      <w:r w:rsidRPr="00567CC2">
        <w:rPr>
          <w:b/>
          <w:u w:val="single"/>
        </w:rPr>
        <w:t xml:space="preserve"> </w:t>
      </w:r>
      <w:r w:rsidRPr="0037274D">
        <w:t xml:space="preserve">CO2 </w:t>
      </w:r>
      <w:r w:rsidRPr="003B0296">
        <w:rPr>
          <w:b/>
          <w:highlight w:val="cyan"/>
          <w:u w:val="single"/>
        </w:rPr>
        <w:t xml:space="preserve">emissions we can reduce means that much avoided future warming, </w:t>
      </w:r>
      <w:r w:rsidRPr="00F23178">
        <w:rPr>
          <w:b/>
          <w:u w:val="single"/>
        </w:rPr>
        <w:t>which means that much avoided climate change impacts</w:t>
      </w:r>
      <w:r w:rsidRPr="003B0296">
        <w:rPr>
          <w:b/>
          <w:highlight w:val="cyan"/>
          <w:u w:val="single"/>
        </w:rPr>
        <w:t>.</w:t>
      </w:r>
      <w:r w:rsidRPr="0037274D">
        <w:t xml:space="preserve"> As Lonnie Thompson noted, </w:t>
      </w:r>
      <w:r w:rsidRPr="003B0296">
        <w:rPr>
          <w:b/>
          <w:highlight w:val="cyan"/>
          <w:u w:val="single"/>
        </w:rPr>
        <w:t xml:space="preserve">the more global warming we </w:t>
      </w:r>
      <w:r w:rsidRPr="00567CC2">
        <w:rPr>
          <w:b/>
          <w:u w:val="single"/>
        </w:rPr>
        <w:t xml:space="preserve">manage to </w:t>
      </w:r>
      <w:r w:rsidRPr="003B0296">
        <w:rPr>
          <w:b/>
          <w:highlight w:val="cyan"/>
          <w:u w:val="single"/>
        </w:rPr>
        <w:t xml:space="preserve">mitigate, the less adaption and suffering we will be forced to cope with </w:t>
      </w:r>
      <w:r w:rsidRPr="00F23178">
        <w:rPr>
          <w:b/>
          <w:u w:val="single"/>
        </w:rPr>
        <w:t>in the</w:t>
      </w:r>
      <w:r w:rsidRPr="00567CC2">
        <w:rPr>
          <w:b/>
          <w:u w:val="single"/>
        </w:rPr>
        <w:t xml:space="preserve"> future</w:t>
      </w:r>
      <w:r w:rsidRPr="0037274D">
        <w:t xml:space="preserve">. Realistically, based on the current political climate (which we will explore in another post next week), limiting global warming to 2°C is probably the best we can do. However, there is a big difference between 2°C and 3°C, between 3°C and 4°C, and anything greater than 4°C can probably accurately be described as catastrophic, since various tipping points are expected to be triggered at this level. Right now, we are on track for the catastrophic consequences (widespread coral mortality, mass extinctions, hundreds of millions of people adversely impacted by droughts, floods, heat waves, etc.). But we’re not stuck on that track just yet, and </w:t>
      </w:r>
      <w:r w:rsidRPr="00F23178">
        <w:rPr>
          <w:b/>
          <w:u w:val="single"/>
        </w:rPr>
        <w:t>we need to move ourselves as far off of it as possible by reducing our greenhouse gas emissions as soon and as much as possible</w:t>
      </w:r>
      <w:r w:rsidRPr="003B0296">
        <w:rPr>
          <w:b/>
          <w:highlight w:val="cyan"/>
          <w:u w:val="single"/>
        </w:rPr>
        <w:t>.</w:t>
      </w:r>
      <w:r w:rsidRPr="00567CC2">
        <w:rPr>
          <w:b/>
          <w:u w:val="single"/>
        </w:rPr>
        <w:t xml:space="preserve"> </w:t>
      </w:r>
      <w:r w:rsidRPr="0037274D">
        <w:t xml:space="preserve">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we have presented here is the best summary of scientific evidence available, and it paints a very bleak picture if we fail to rapidly reduce our greenhouse gas emissions. If we continue forward on our current path, </w:t>
      </w:r>
      <w:r w:rsidRPr="00567CC2">
        <w:rPr>
          <w:b/>
          <w:u w:val="single"/>
        </w:rPr>
        <w:t>catastrophe</w:t>
      </w:r>
      <w:r w:rsidRPr="0037274D">
        <w:t xml:space="preserve"> is not just a possible outcome, it </w:t>
      </w:r>
      <w:r w:rsidRPr="00567CC2">
        <w:rPr>
          <w:b/>
          <w:u w:val="single"/>
        </w:rPr>
        <w:t>is the most probable outcome</w:t>
      </w:r>
      <w:r w:rsidRPr="0037274D">
        <w:t>. And an intelligent risk management approach would involve taking steps to prevent a catastrophic scenario if it were a mere possibility, let alone the most probable outcome. This is especially true since the most important component of the solution</w:t>
      </w:r>
      <w:r>
        <w:t>---</w:t>
      </w:r>
      <w:r w:rsidRPr="0037274D">
        <w:t>carbon pricing</w:t>
      </w:r>
      <w:r>
        <w:t>---</w:t>
      </w:r>
      <w:r w:rsidRPr="0037274D">
        <w:t>can be implemented at a relatively low cost, and a far lower cost than trying to adapt to the climate change consequences we have discussed here (Figure 4).</w:t>
      </w:r>
    </w:p>
    <w:p w14:paraId="6E59FA7B" w14:textId="77777777" w:rsidR="007B6FF8" w:rsidRPr="003B0296" w:rsidRDefault="007B6FF8" w:rsidP="007B6FF8">
      <w:pPr>
        <w:rPr>
          <w:highlight w:val="cyan"/>
        </w:rPr>
      </w:pPr>
    </w:p>
    <w:p w14:paraId="0CEB3427" w14:textId="77777777" w:rsidR="007B6FF8" w:rsidRPr="002C3F85" w:rsidRDefault="007B6FF8" w:rsidP="007B6FF8">
      <w:pPr>
        <w:pStyle w:val="Heading4"/>
      </w:pPr>
      <w:r>
        <w:t xml:space="preserve">Trump is the </w:t>
      </w:r>
      <w:r>
        <w:rPr>
          <w:i/>
          <w:u w:val="single"/>
        </w:rPr>
        <w:t>most significant deciding factor</w:t>
      </w:r>
      <w:r>
        <w:t xml:space="preserve"> in whether global efforts to reverse climate change are successful</w:t>
      </w:r>
    </w:p>
    <w:p w14:paraId="363C6C33" w14:textId="77777777" w:rsidR="007B6FF8" w:rsidRDefault="007B6FF8" w:rsidP="007B6FF8">
      <w:r>
        <w:t xml:space="preserve">Ben </w:t>
      </w:r>
      <w:r w:rsidRPr="002C3F85">
        <w:rPr>
          <w:rStyle w:val="Style13ptBold"/>
        </w:rPr>
        <w:t>Lefebvre</w:t>
      </w:r>
      <w:r>
        <w:rPr>
          <w:rStyle w:val="Style13ptBold"/>
        </w:rPr>
        <w:t xml:space="preserve"> et al 17</w:t>
      </w:r>
      <w:r>
        <w:t>, Esther Whieldon, Darius Dixon, Alex GuillÉN and Andrew Restuccia 17, 5-31-2017, "All the ways Trump is shredding Obama's climate agenda," POLITICO, https://www.politico.com/story/2017/05/31/trump-obama-climate-agenda-list-238994</w:t>
      </w:r>
    </w:p>
    <w:p w14:paraId="470FA490" w14:textId="77777777" w:rsidR="007B6FF8" w:rsidRDefault="007B6FF8" w:rsidP="007B6FF8">
      <w:pPr>
        <w:rPr>
          <w:sz w:val="8"/>
        </w:rPr>
      </w:pPr>
      <w:r w:rsidRPr="002C3F85">
        <w:rPr>
          <w:sz w:val="8"/>
        </w:rPr>
        <w:t xml:space="preserve">President Donald </w:t>
      </w:r>
      <w:r w:rsidRPr="002C3F85">
        <w:rPr>
          <w:rStyle w:val="StyleUnderline"/>
        </w:rPr>
        <w:t>Trump withdrew</w:t>
      </w:r>
      <w:r w:rsidRPr="002C3F85">
        <w:rPr>
          <w:sz w:val="8"/>
        </w:rPr>
        <w:t xml:space="preserve"> the United States </w:t>
      </w:r>
      <w:r w:rsidRPr="002C3F85">
        <w:rPr>
          <w:rStyle w:val="StyleUnderline"/>
        </w:rPr>
        <w:t>from</w:t>
      </w:r>
      <w:r w:rsidRPr="002C3F85">
        <w:rPr>
          <w:sz w:val="8"/>
        </w:rPr>
        <w:t xml:space="preserve"> the </w:t>
      </w:r>
      <w:r w:rsidRPr="002C3F85">
        <w:rPr>
          <w:rStyle w:val="StyleUnderline"/>
        </w:rPr>
        <w:t>Paris</w:t>
      </w:r>
      <w:r w:rsidRPr="002C3F85">
        <w:rPr>
          <w:sz w:val="8"/>
        </w:rPr>
        <w:t xml:space="preserve"> climate agreement on Thursday, </w:t>
      </w:r>
      <w:r w:rsidRPr="002C3F85">
        <w:rPr>
          <w:rStyle w:val="Emphasis"/>
        </w:rPr>
        <w:t>dealing a major morale blow to the worldwide effort to head off the worst effects of global warming</w:t>
      </w:r>
      <w:r w:rsidRPr="002C3F85">
        <w:rPr>
          <w:sz w:val="8"/>
        </w:rPr>
        <w:t>. But</w:t>
      </w:r>
      <w:r w:rsidRPr="002C3F85">
        <w:rPr>
          <w:rStyle w:val="StyleUnderline"/>
        </w:rPr>
        <w:t xml:space="preserve"> </w:t>
      </w:r>
      <w:r w:rsidRPr="002C3F85">
        <w:rPr>
          <w:sz w:val="8"/>
        </w:rPr>
        <w:t xml:space="preserve">it's just the latest step in his determined campaign to erase Barack Obama's green agenda. Pulling out of the Paris deal means that </w:t>
      </w:r>
      <w:r w:rsidRPr="002C3F85">
        <w:rPr>
          <w:rStyle w:val="StyleUnderline"/>
        </w:rPr>
        <w:t>the United States</w:t>
      </w:r>
      <w:r w:rsidRPr="002C3F85">
        <w:rPr>
          <w:sz w:val="8"/>
        </w:rPr>
        <w:t xml:space="preserve"> — </w:t>
      </w:r>
      <w:r w:rsidRPr="002C3F85">
        <w:rPr>
          <w:rStyle w:val="StyleUnderline"/>
        </w:rPr>
        <w:t>the world's second-largest producer of greenhouse gases</w:t>
      </w:r>
      <w:r w:rsidRPr="002C3F85">
        <w:rPr>
          <w:sz w:val="8"/>
        </w:rPr>
        <w:t xml:space="preserve"> — </w:t>
      </w:r>
      <w:r w:rsidRPr="002C3F85">
        <w:rPr>
          <w:rStyle w:val="StyleUnderline"/>
        </w:rPr>
        <w:t>will no longer take part in the most comprehensive international pact ever crafted on climate change, joining Syria and Nicaragua as the only holdouts among nearly 200 nations.</w:t>
      </w:r>
      <w:r>
        <w:rPr>
          <w:rStyle w:val="StyleUnderline"/>
        </w:rPr>
        <w:t xml:space="preserve"> </w:t>
      </w:r>
      <w:r w:rsidRPr="002C3F85">
        <w:rPr>
          <w:sz w:val="8"/>
        </w:rPr>
        <w:t xml:space="preserve">But </w:t>
      </w:r>
      <w:r w:rsidRPr="003B0296">
        <w:rPr>
          <w:rStyle w:val="Emphasis"/>
          <w:highlight w:val="cyan"/>
        </w:rPr>
        <w:t>Trump's domestic environmental efforts will have the most immediate real-world impact on the planet's fate</w:t>
      </w:r>
      <w:r w:rsidRPr="002C3F85">
        <w:rPr>
          <w:sz w:val="8"/>
        </w:rPr>
        <w:t xml:space="preserve">, by </w:t>
      </w:r>
      <w:r w:rsidRPr="003B0296">
        <w:rPr>
          <w:rStyle w:val="StyleUnderline"/>
          <w:highlight w:val="cyan"/>
        </w:rPr>
        <w:t>halting</w:t>
      </w:r>
      <w:r w:rsidRPr="002C3F85">
        <w:rPr>
          <w:sz w:val="8"/>
        </w:rPr>
        <w:t xml:space="preserve"> Obama's attempts to achieve </w:t>
      </w:r>
      <w:r w:rsidRPr="003B0296">
        <w:rPr>
          <w:rStyle w:val="StyleUnderline"/>
          <w:highlight w:val="cyan"/>
        </w:rPr>
        <w:t>steep cuts in U.S. carbon emissions</w:t>
      </w:r>
      <w:r w:rsidRPr="003B0296">
        <w:rPr>
          <w:sz w:val="8"/>
          <w:highlight w:val="cyan"/>
        </w:rPr>
        <w:t xml:space="preserve"> </w:t>
      </w:r>
      <w:r w:rsidRPr="003B0296">
        <w:rPr>
          <w:rStyle w:val="StyleUnderline"/>
          <w:highlight w:val="cyan"/>
        </w:rPr>
        <w:t>and shift</w:t>
      </w:r>
      <w:r w:rsidRPr="002C3F85">
        <w:rPr>
          <w:sz w:val="8"/>
        </w:rPr>
        <w:t xml:space="preserve"> the country </w:t>
      </w:r>
      <w:r w:rsidRPr="003B0296">
        <w:rPr>
          <w:rStyle w:val="StyleUnderline"/>
          <w:highlight w:val="cyan"/>
        </w:rPr>
        <w:t>away from fossil fuels</w:t>
      </w:r>
      <w:r w:rsidRPr="002C3F85">
        <w:rPr>
          <w:sz w:val="8"/>
        </w:rPr>
        <w:t xml:space="preserve">. The impact of those </w:t>
      </w:r>
      <w:r w:rsidRPr="003B0296">
        <w:rPr>
          <w:rStyle w:val="StyleUnderline"/>
          <w:highlight w:val="cyan"/>
        </w:rPr>
        <w:t>regulation rollbacks</w:t>
      </w:r>
      <w:r w:rsidRPr="002C3F85">
        <w:rPr>
          <w:sz w:val="8"/>
        </w:rPr>
        <w:t xml:space="preserve"> and other steps </w:t>
      </w:r>
      <w:r w:rsidRPr="002C3F85">
        <w:t>could</w:t>
      </w:r>
      <w:r w:rsidRPr="002C3F85">
        <w:rPr>
          <w:sz w:val="8"/>
        </w:rPr>
        <w:t xml:space="preserve"> be equivalent to </w:t>
      </w:r>
      <w:r w:rsidRPr="002C3F85">
        <w:rPr>
          <w:rStyle w:val="StyleUnderline"/>
        </w:rPr>
        <w:t>add</w:t>
      </w:r>
      <w:r w:rsidRPr="002C3F85">
        <w:t>ing</w:t>
      </w:r>
      <w:r w:rsidRPr="002C3F85">
        <w:rPr>
          <w:sz w:val="8"/>
        </w:rPr>
        <w:t xml:space="preserve"> almost 2 percent</w:t>
      </w:r>
      <w:r w:rsidRPr="002C3F85">
        <w:rPr>
          <w:rStyle w:val="StyleUnderline"/>
        </w:rPr>
        <w:t xml:space="preserve"> to the world's carbon output by 2025</w:t>
      </w:r>
      <w:r w:rsidRPr="002C3F85">
        <w:rPr>
          <w:sz w:val="8"/>
        </w:rPr>
        <w:t xml:space="preserve"> compared with Obama's targets, based on recent analyses — at a time when climate researchers say </w:t>
      </w:r>
      <w:r w:rsidRPr="003B0296">
        <w:rPr>
          <w:rStyle w:val="Emphasis"/>
          <w:highlight w:val="cyan"/>
        </w:rPr>
        <w:t>the world urgently needs to accelerate its reductions</w:t>
      </w:r>
      <w:r w:rsidRPr="002C3F85">
        <w:rPr>
          <w:sz w:val="8"/>
        </w:rPr>
        <w:t xml:space="preserve">. This is POLITICO's rundown of the steps Trump has already set in motion: </w:t>
      </w:r>
      <w:r w:rsidRPr="003B0296">
        <w:rPr>
          <w:rStyle w:val="StyleUnderline"/>
          <w:highlight w:val="cyan"/>
        </w:rPr>
        <w:t>Lifting limits on coal</w:t>
      </w:r>
      <w:r>
        <w:rPr>
          <w:rStyle w:val="StyleUnderline"/>
        </w:rPr>
        <w:t xml:space="preserve"> </w:t>
      </w:r>
      <w:r w:rsidRPr="002C3F85">
        <w:rPr>
          <w:sz w:val="8"/>
        </w:rPr>
        <w:t xml:space="preserve">— Trump ordered the Environmental Protection Agency to take the first steps toward repealing Obama’s Clean Power Plan, a suite of curbs on greenhouse gas pollution from thousands of existing power plants. Those restrictions, and a separate regulation on future plants, would have encouraged power companies to shift away from coal. — The administration lifted Obama’s freeze on new coal leases on federal land, and halted the Interior Department’s formal environmental review of coal leasing charges. — Interior announced it will repeal an Obama-era rule that threatened to increase companies’ royalty payments for coal, oil and natural gas they extract on federal lands. — Energy Secretary Rick Perry ordered a 60-day review of tax and regulatory policies that “are responsible for forcing the premature retirement of baseload power plants,” language suggesting the report will criticize federal support for wind and solar power. </w:t>
      </w:r>
      <w:r w:rsidRPr="002C3F85">
        <w:rPr>
          <w:rStyle w:val="StyleUnderline"/>
        </w:rPr>
        <w:t xml:space="preserve">Drill, baby drill </w:t>
      </w:r>
      <w:r w:rsidRPr="002C3F85">
        <w:rPr>
          <w:sz w:val="8"/>
        </w:rPr>
        <w:t xml:space="preserve">— </w:t>
      </w:r>
      <w:r w:rsidRPr="002C3F85">
        <w:rPr>
          <w:rStyle w:val="StyleUnderline"/>
        </w:rPr>
        <w:t>Trump ordered</w:t>
      </w:r>
      <w:r w:rsidRPr="002C3F85">
        <w:rPr>
          <w:sz w:val="8"/>
        </w:rPr>
        <w:t xml:space="preserve"> </w:t>
      </w:r>
      <w:r w:rsidRPr="002C3F85">
        <w:rPr>
          <w:rStyle w:val="StyleUnderline"/>
        </w:rPr>
        <w:t xml:space="preserve">Interior to end </w:t>
      </w:r>
      <w:r w:rsidRPr="003B0296">
        <w:rPr>
          <w:rStyle w:val="StyleUnderline"/>
          <w:highlight w:val="cyan"/>
        </w:rPr>
        <w:t>restrictions on oil drilling in Arctic waters</w:t>
      </w:r>
      <w:r w:rsidRPr="003B0296">
        <w:rPr>
          <w:sz w:val="8"/>
          <w:highlight w:val="cyan"/>
        </w:rPr>
        <w:t xml:space="preserve">, </w:t>
      </w:r>
      <w:r w:rsidRPr="003B0296">
        <w:rPr>
          <w:rStyle w:val="StyleUnderline"/>
          <w:highlight w:val="cyan"/>
        </w:rPr>
        <w:t>and</w:t>
      </w:r>
      <w:r w:rsidRPr="002C3F85">
        <w:rPr>
          <w:sz w:val="8"/>
        </w:rPr>
        <w:t xml:space="preserve"> told it </w:t>
      </w:r>
      <w:r w:rsidRPr="002C3F85">
        <w:rPr>
          <w:rStyle w:val="StyleUnderline"/>
        </w:rPr>
        <w:t>to</w:t>
      </w:r>
      <w:r w:rsidRPr="002C3F85">
        <w:rPr>
          <w:sz w:val="8"/>
        </w:rPr>
        <w:t xml:space="preserve"> consider </w:t>
      </w:r>
      <w:r w:rsidRPr="002C3F85">
        <w:rPr>
          <w:rStyle w:val="StyleUnderline"/>
        </w:rPr>
        <w:t>open</w:t>
      </w:r>
      <w:r w:rsidRPr="002C3F85">
        <w:rPr>
          <w:sz w:val="8"/>
        </w:rPr>
        <w:t xml:space="preserve">ing up </w:t>
      </w:r>
      <w:r w:rsidRPr="003B0296">
        <w:rPr>
          <w:rStyle w:val="StyleUnderline"/>
          <w:highlight w:val="cyan"/>
        </w:rPr>
        <w:t>the Atlantic coast</w:t>
      </w:r>
      <w:r w:rsidRPr="002C3F85">
        <w:rPr>
          <w:sz w:val="8"/>
        </w:rPr>
        <w:t xml:space="preserve"> for drilling. — He ordered Interior to </w:t>
      </w:r>
      <w:r w:rsidRPr="002C3F85">
        <w:rPr>
          <w:rStyle w:val="StyleUnderline"/>
        </w:rPr>
        <w:t>rewrite a 2015 rule that called for tighter environmental standards for fracked oil and gas wells</w:t>
      </w:r>
      <w:r w:rsidRPr="002C3F85">
        <w:rPr>
          <w:sz w:val="8"/>
        </w:rPr>
        <w:t xml:space="preserve"> on public lands. He also ordered reviews of a rule on offshore oil well safety, as well as one relating to air quality evaluations for offshore oil and gas drillers. — He signed a congressional repeal of an Interior Department land-use planning update after fossil fuel companies complained it would hurt their access to federal lands. — EPA </w:t>
      </w:r>
      <w:r w:rsidRPr="002C3F85">
        <w:rPr>
          <w:rStyle w:val="StyleUnderline"/>
        </w:rPr>
        <w:t>withdrew</w:t>
      </w:r>
      <w:r w:rsidRPr="002C3F85">
        <w:rPr>
          <w:sz w:val="8"/>
        </w:rPr>
        <w:t xml:space="preserve"> a request for </w:t>
      </w:r>
      <w:r w:rsidRPr="002C3F85">
        <w:rPr>
          <w:rStyle w:val="StyleUnderline"/>
        </w:rPr>
        <w:t>information</w:t>
      </w:r>
      <w:r w:rsidRPr="002C3F85">
        <w:rPr>
          <w:sz w:val="8"/>
        </w:rPr>
        <w:t xml:space="preserve"> from oil and gas companies </w:t>
      </w:r>
      <w:r w:rsidRPr="002C3F85">
        <w:rPr>
          <w:rStyle w:val="StyleUnderline"/>
        </w:rPr>
        <w:t>about</w:t>
      </w:r>
      <w:r w:rsidRPr="003B0296">
        <w:rPr>
          <w:rStyle w:val="StyleUnderline"/>
          <w:highlight w:val="cyan"/>
        </w:rPr>
        <w:t xml:space="preserve"> methane emissions</w:t>
      </w:r>
      <w:r w:rsidRPr="002C3F85">
        <w:rPr>
          <w:sz w:val="8"/>
        </w:rPr>
        <w:t xml:space="preserve"> from their operations. The Obama administration’s request had been seen as an early step toward regulating those sources. — Trump ordered the Commerce Department to review all marine sanctuaries established or expanded in the past 10 years for possible oil and natural gas drilling opportunities. — He reversed Obama’s denial of a permit for the Keystone XL pipeline and ordered the Army Corps of Engineers to allow final construction on the Dakota Access pipeline. Neither project would have much impact on the climate by itself, but the moves sent a strong signal of the administration’s intention to increase fossil fuel production. </w:t>
      </w:r>
      <w:r w:rsidRPr="003B0296">
        <w:rPr>
          <w:rStyle w:val="StyleUnderline"/>
          <w:highlight w:val="cyan"/>
        </w:rPr>
        <w:t>Rolling back regulations</w:t>
      </w:r>
      <w:r>
        <w:rPr>
          <w:rStyle w:val="StyleUnderline"/>
        </w:rPr>
        <w:t xml:space="preserve"> </w:t>
      </w:r>
      <w:r w:rsidRPr="002C3F85">
        <w:rPr>
          <w:sz w:val="8"/>
        </w:rPr>
        <w:t xml:space="preserve">— Trump ordered EPA to reopen its review of Obama’s tightened automobile emissions standards for model years 2022-2025. The review is the first step toward relaxing the standards. — The administration </w:t>
      </w:r>
      <w:r w:rsidRPr="003B0296">
        <w:rPr>
          <w:rStyle w:val="StyleUnderline"/>
          <w:highlight w:val="cyan"/>
        </w:rPr>
        <w:t>froze</w:t>
      </w:r>
      <w:r w:rsidRPr="002C3F85">
        <w:rPr>
          <w:sz w:val="8"/>
        </w:rPr>
        <w:t xml:space="preserve"> the </w:t>
      </w:r>
      <w:r w:rsidRPr="003B0296">
        <w:rPr>
          <w:rStyle w:val="StyleUnderline"/>
          <w:highlight w:val="cyan"/>
        </w:rPr>
        <w:t>rollout of</w:t>
      </w:r>
      <w:r w:rsidRPr="002C3F85">
        <w:rPr>
          <w:rStyle w:val="StyleUnderline"/>
        </w:rPr>
        <w:t xml:space="preserve"> several Energy Department </w:t>
      </w:r>
      <w:r w:rsidRPr="003B0296">
        <w:rPr>
          <w:rStyle w:val="StyleUnderline"/>
          <w:highlight w:val="cyan"/>
        </w:rPr>
        <w:t>energy efficiency rules</w:t>
      </w:r>
      <w:r w:rsidRPr="002C3F85">
        <w:rPr>
          <w:sz w:val="8"/>
        </w:rPr>
        <w:t xml:space="preserve">. — EPA is reviewing whether to continue a 2013 waiver that lets California impose stricter air pollution limits regulations than the federal government does on “non-road” diesel engines like bulldozers and tractors. — </w:t>
      </w:r>
      <w:r w:rsidRPr="002C3F85">
        <w:rPr>
          <w:rStyle w:val="StyleUnderline"/>
        </w:rPr>
        <w:t>EPA is reviewing</w:t>
      </w:r>
      <w:r w:rsidRPr="002C3F85">
        <w:rPr>
          <w:sz w:val="8"/>
        </w:rPr>
        <w:t xml:space="preserve"> several regulations still in litigation, including </w:t>
      </w:r>
      <w:r w:rsidRPr="002C3F85">
        <w:rPr>
          <w:rStyle w:val="StyleUnderline"/>
        </w:rPr>
        <w:t>rules on</w:t>
      </w:r>
      <w:r w:rsidRPr="002C3F85">
        <w:rPr>
          <w:sz w:val="8"/>
        </w:rPr>
        <w:t xml:space="preserve"> </w:t>
      </w:r>
      <w:r w:rsidRPr="002C3F85">
        <w:rPr>
          <w:rStyle w:val="StyleUnderline"/>
        </w:rPr>
        <w:t xml:space="preserve">mercury from power plants, </w:t>
      </w:r>
      <w:r w:rsidRPr="003B0296">
        <w:rPr>
          <w:rStyle w:val="StyleUnderline"/>
          <w:highlight w:val="cyan"/>
        </w:rPr>
        <w:t>ozone</w:t>
      </w:r>
      <w:r w:rsidRPr="002C3F85">
        <w:rPr>
          <w:sz w:val="8"/>
        </w:rPr>
        <w:t xml:space="preserve">, </w:t>
      </w:r>
      <w:r w:rsidRPr="002C3F85">
        <w:rPr>
          <w:rStyle w:val="StyleUnderline"/>
        </w:rPr>
        <w:t xml:space="preserve">wetlands and waterways, </w:t>
      </w:r>
      <w:r w:rsidRPr="003B0296">
        <w:rPr>
          <w:rStyle w:val="StyleUnderline"/>
          <w:highlight w:val="cyan"/>
        </w:rPr>
        <w:t>pollution</w:t>
      </w:r>
      <w:r w:rsidRPr="002C3F85">
        <w:rPr>
          <w:rStyle w:val="StyleUnderline"/>
        </w:rPr>
        <w:t xml:space="preserve"> </w:t>
      </w:r>
      <w:r w:rsidRPr="003B0296">
        <w:rPr>
          <w:rStyle w:val="StyleUnderline"/>
          <w:highlight w:val="cyan"/>
        </w:rPr>
        <w:t>from heavy-duty trucks</w:t>
      </w:r>
      <w:r w:rsidRPr="002C3F85">
        <w:rPr>
          <w:rStyle w:val="StyleUnderline"/>
        </w:rPr>
        <w:t>, methane emissions from new oil and gas operations</w:t>
      </w:r>
      <w:r w:rsidRPr="003B0296">
        <w:rPr>
          <w:rStyle w:val="StyleUnderline"/>
          <w:highlight w:val="cyan"/>
        </w:rPr>
        <w:t>, coal plants’ pollution discharges into waterways and refrigerants</w:t>
      </w:r>
      <w:r w:rsidRPr="002C3F85">
        <w:rPr>
          <w:sz w:val="8"/>
        </w:rPr>
        <w:t xml:space="preserve">, plus a rule that would let citizen groups sue power plants that exceed emissions limits during startup, shutdown or malfunction. </w:t>
      </w:r>
      <w:r w:rsidRPr="003B0296">
        <w:rPr>
          <w:rStyle w:val="StyleUnderline"/>
          <w:highlight w:val="cyan"/>
        </w:rPr>
        <w:t>Cutting climate and green energy programs</w:t>
      </w:r>
      <w:r>
        <w:rPr>
          <w:rStyle w:val="StyleUnderline"/>
        </w:rPr>
        <w:t xml:space="preserve"> </w:t>
      </w:r>
      <w:r w:rsidRPr="002C3F85">
        <w:rPr>
          <w:sz w:val="8"/>
        </w:rPr>
        <w:t xml:space="preserve">— </w:t>
      </w:r>
      <w:r w:rsidRPr="002C3F85">
        <w:rPr>
          <w:rStyle w:val="StyleUnderline"/>
        </w:rPr>
        <w:t xml:space="preserve">Trump’s 2018 budget request proposed </w:t>
      </w:r>
      <w:r w:rsidRPr="003B0296">
        <w:rPr>
          <w:rStyle w:val="StyleUnderline"/>
          <w:highlight w:val="cyan"/>
        </w:rPr>
        <w:t>a 31 percent cut to EPA’s budget</w:t>
      </w:r>
      <w:r w:rsidRPr="002C3F85">
        <w:rPr>
          <w:rStyle w:val="StyleUnderline"/>
        </w:rPr>
        <w:t xml:space="preserve">, </w:t>
      </w:r>
      <w:r w:rsidRPr="003B0296">
        <w:rPr>
          <w:rStyle w:val="StyleUnderline"/>
          <w:highlight w:val="cyan"/>
        </w:rPr>
        <w:t xml:space="preserve">which especially targeted </w:t>
      </w:r>
      <w:r w:rsidRPr="002C3F85">
        <w:rPr>
          <w:rStyle w:val="StyleUnderline"/>
        </w:rPr>
        <w:t>its</w:t>
      </w:r>
      <w:r w:rsidRPr="003B0296">
        <w:rPr>
          <w:rStyle w:val="StyleUnderline"/>
          <w:highlight w:val="cyan"/>
        </w:rPr>
        <w:t xml:space="preserve"> climate programs</w:t>
      </w:r>
      <w:r w:rsidRPr="002C3F85">
        <w:rPr>
          <w:sz w:val="8"/>
        </w:rPr>
        <w:t>. He also proposed cutting climate research at other agencies, including Interior’s U.S. Geological Survey. —</w:t>
      </w:r>
      <w:r w:rsidRPr="002C3F85">
        <w:rPr>
          <w:rStyle w:val="StyleUnderline"/>
        </w:rPr>
        <w:t xml:space="preserve"> EPA reassigned employees who had been working on adapting to the effects of climate change</w:t>
      </w:r>
      <w:r w:rsidRPr="002C3F85">
        <w:rPr>
          <w:sz w:val="8"/>
        </w:rPr>
        <w:t>. — Trump called for eliminating DOE’s loan program and its Advanced Research Projects Agency-Energy, which supports commercially risky technologies aimed at reducing greenhouse gas emissions. The administration also sought deep cuts to offices devoted to fossil, nuclear and renewable energy as well as energy efficiency.</w:t>
      </w:r>
    </w:p>
    <w:p w14:paraId="0E4E49FD" w14:textId="3B153190" w:rsidR="001606D3" w:rsidRDefault="001606D3" w:rsidP="007B6FF8">
      <w:pPr>
        <w:pStyle w:val="Heading3"/>
      </w:pPr>
      <w:bookmarkStart w:id="16" w:name="_Hlk42804334"/>
      <w:r>
        <w:t>A2: Biden just as bad</w:t>
      </w:r>
    </w:p>
    <w:p w14:paraId="371B305D" w14:textId="14A93845" w:rsidR="0023104F" w:rsidRDefault="001F06BB" w:rsidP="006D6FC9">
      <w:pPr>
        <w:pStyle w:val="Heading4"/>
      </w:pPr>
      <w:r>
        <w:t>Biden’s</w:t>
      </w:r>
      <w:r w:rsidR="0023104F">
        <w:t xml:space="preserve"> vowed to reenter into paris during the second dem debate and has extremely progressive </w:t>
      </w:r>
      <w:r w:rsidR="006D6FC9">
        <w:t xml:space="preserve">climate reform. </w:t>
      </w:r>
    </w:p>
    <w:p w14:paraId="6F07CF4C" w14:textId="189B99B9" w:rsidR="006D6FC9" w:rsidRPr="006D6FC9" w:rsidRDefault="00CA782D" w:rsidP="006D6FC9">
      <w:r>
        <w:t xml:space="preserve">MARIANNE </w:t>
      </w:r>
      <w:r w:rsidRPr="00CA782D">
        <w:rPr>
          <w:rStyle w:val="Style13ptBold"/>
        </w:rPr>
        <w:t>LAVELLE</w:t>
      </w:r>
      <w:r>
        <w:t>, APR 10, 20</w:t>
      </w:r>
      <w:r w:rsidRPr="00CA782D">
        <w:rPr>
          <w:rStyle w:val="Style13ptBold"/>
        </w:rPr>
        <w:t>20</w:t>
      </w:r>
      <w:r>
        <w:t xml:space="preserve">, </w:t>
      </w:r>
      <w:r w:rsidR="00106D89">
        <w:t xml:space="preserve">[Marianne Lavelle is a reporter for InsideClimate News. She has covered environment, science, law, and business in Washington, D.C. for more than two decades.], </w:t>
      </w:r>
      <w:r w:rsidR="006D6FC9">
        <w:t xml:space="preserve">Joe Biden Must Convince Climate Voters He’s a True Believer, Inside Climate News, </w:t>
      </w:r>
      <w:hyperlink r:id="rId159" w:history="1">
        <w:r w:rsidRPr="005428D1">
          <w:rPr>
            <w:rStyle w:val="Hyperlink"/>
          </w:rPr>
          <w:t>https://insideclimatenews.org/news/09042020/joe-biden-bernie-sanders-climate-change</w:t>
        </w:r>
      </w:hyperlink>
      <w:r w:rsidR="006D6FC9">
        <w:t>, Xoxo 6/6/2020</w:t>
      </w:r>
    </w:p>
    <w:p w14:paraId="7BB3B8E4" w14:textId="77EDFDBF" w:rsidR="001606D3" w:rsidRDefault="001606D3" w:rsidP="001606D3">
      <w:r>
        <w:t xml:space="preserve">In fact, the </w:t>
      </w:r>
      <w:r w:rsidRPr="003B0296">
        <w:rPr>
          <w:rStyle w:val="StyleUnderline"/>
          <w:highlight w:val="cyan"/>
        </w:rPr>
        <w:t>former vice president has offered a detailed roadmap for decarbonizing</w:t>
      </w:r>
      <w:r>
        <w:t xml:space="preserve"> the economy </w:t>
      </w:r>
      <w:r w:rsidRPr="003B0296">
        <w:rPr>
          <w:rStyle w:val="StyleUnderline"/>
          <w:highlight w:val="cyan"/>
        </w:rPr>
        <w:t>that is historic</w:t>
      </w:r>
      <w:r>
        <w:t xml:space="preserve"> by any number of yardsticks—but it lacks the size, scope, and clarity of Sanders' vision, embodied in the Green New Deal. </w:t>
      </w:r>
      <w:r w:rsidRPr="003B0296">
        <w:rPr>
          <w:rStyle w:val="StyleUnderline"/>
          <w:highlight w:val="cyan"/>
        </w:rPr>
        <w:t>Biden has called the Green New Deal "a crucial framework</w:t>
      </w:r>
      <w:r>
        <w:t xml:space="preserve"> for meeting the climate challenges we face," and his </w:t>
      </w:r>
      <w:r w:rsidRPr="003B0296">
        <w:rPr>
          <w:rStyle w:val="StyleUnderline"/>
          <w:highlight w:val="cyan"/>
        </w:rPr>
        <w:t>goal of net zero greenhouse gas emissions</w:t>
      </w:r>
      <w:r w:rsidRPr="001606D3">
        <w:rPr>
          <w:rStyle w:val="StyleUnderline"/>
        </w:rPr>
        <w:t xml:space="preserve"> by 2050</w:t>
      </w:r>
      <w:r>
        <w:t xml:space="preserve"> is on par with Sanders' and far beyond President Barack Obama's pledge (an 80 percent reduction from 2005 levels.) But Biden has not embraced the bolder elements of Sanders' plan—especially the melding of a national Medicare-for-all system into the climate package.</w:t>
      </w:r>
      <w:r w:rsidR="0023104F">
        <w:t xml:space="preserve"> </w:t>
      </w:r>
      <w:r w:rsidRPr="003B0296">
        <w:rPr>
          <w:rStyle w:val="StyleUnderline"/>
          <w:highlight w:val="cyan"/>
        </w:rPr>
        <w:t>Biden's proposed $1.7 trillion climate plan</w:t>
      </w:r>
      <w:r w:rsidRPr="00DF5BBD">
        <w:rPr>
          <w:rStyle w:val="StyleUnderline"/>
        </w:rPr>
        <w:t xml:space="preserve"> </w:t>
      </w:r>
      <w:r>
        <w:t xml:space="preserve">includes 30 times the </w:t>
      </w:r>
      <w:r w:rsidRPr="003B0296">
        <w:rPr>
          <w:rStyle w:val="StyleUnderline"/>
          <w:highlight w:val="cyan"/>
        </w:rPr>
        <w:t>clean energy commitment</w:t>
      </w:r>
      <w:r>
        <w:t xml:space="preserve"> in Hillary Clinton's 2016 platform. But no matter how aggressive his climate goals are, there remains a widespread feeling, even among his supporters, that he has yet to make a convincing case as a champion of climate action to young and progressive voters. In the community of progressive climate activists, the overwhelming response to Sanders' withdrawal was equal parts grief over the loss of their standard-bearer, and affirmation of their commitment to his ideals—underscoring the challenge for Biden.</w:t>
      </w:r>
    </w:p>
    <w:p w14:paraId="002C88D1" w14:textId="2551028E" w:rsidR="00626822" w:rsidRDefault="00626822" w:rsidP="00626822">
      <w:pPr>
        <w:pStyle w:val="Heading3"/>
      </w:pPr>
      <w:r>
        <w:t>A2: Senate/ House control key to climate reforms</w:t>
      </w:r>
    </w:p>
    <w:p w14:paraId="3500F3A9" w14:textId="2662044A" w:rsidR="005E0CEC" w:rsidRDefault="005E0CEC" w:rsidP="005E0CEC">
      <w:pPr>
        <w:pStyle w:val="Heading4"/>
      </w:pPr>
      <w:r>
        <w:t xml:space="preserve">1: We Don’t need to win this argument- trump is set to pull out of paris </w:t>
      </w:r>
      <w:r w:rsidR="00D73160">
        <w:t xml:space="preserve">and biden wouldn’t pull out.  </w:t>
      </w:r>
      <w:r>
        <w:t>Also the EPA is subject to executive authority</w:t>
      </w:r>
    </w:p>
    <w:p w14:paraId="3D2A4E24" w14:textId="54451586" w:rsidR="005E0CEC" w:rsidRDefault="005E0CEC" w:rsidP="005E0CEC">
      <w:pPr>
        <w:pStyle w:val="Heading4"/>
      </w:pPr>
      <w:r>
        <w:t>2: Dems will win back congress.</w:t>
      </w:r>
    </w:p>
    <w:p w14:paraId="7957A385" w14:textId="785B1E60" w:rsidR="00787BBC" w:rsidRPr="00787BBC" w:rsidRDefault="00787BBC" w:rsidP="00787BBC">
      <w:r w:rsidRPr="00787BBC">
        <w:rPr>
          <w:rStyle w:val="Style13ptBold"/>
        </w:rPr>
        <w:t>5-38</w:t>
      </w:r>
      <w:r>
        <w:t xml:space="preserve">, </w:t>
      </w:r>
      <w:r w:rsidRPr="00787BBC">
        <w:rPr>
          <w:rStyle w:val="Style13ptBold"/>
        </w:rPr>
        <w:t>5-20</w:t>
      </w:r>
      <w:r>
        <w:t xml:space="preserve">-2020, "Will 2020 Be Another Blue Wave Election Year?," FiveThirtyEight, </w:t>
      </w:r>
      <w:hyperlink r:id="rId160" w:history="1">
        <w:r w:rsidRPr="00BB6BE4">
          <w:rPr>
            <w:rStyle w:val="Hyperlink"/>
          </w:rPr>
          <w:t>https://fivethirtyeight.com/features/will-2020-be-another-blue-wave-election-year/</w:t>
        </w:r>
      </w:hyperlink>
      <w:r>
        <w:t>, Xoxo 6/14/2020</w:t>
      </w:r>
    </w:p>
    <w:p w14:paraId="43FB3C03" w14:textId="25C0107B" w:rsidR="005E0CEC" w:rsidRPr="00787BBC" w:rsidRDefault="005E0CEC" w:rsidP="005E0CEC">
      <w:pPr>
        <w:rPr>
          <w:sz w:val="16"/>
        </w:rPr>
      </w:pPr>
      <w:r w:rsidRPr="00787BBC">
        <w:rPr>
          <w:sz w:val="16"/>
        </w:rPr>
        <w:t>sarah (Sarah Frostenson, politics editor): The 2018 midterm elections were what we called “</w:t>
      </w:r>
      <w:r w:rsidRPr="005E0CEC">
        <w:rPr>
          <w:rStyle w:val="StyleUnderline"/>
        </w:rPr>
        <w:t>a blue wave</w:t>
      </w:r>
      <w:r w:rsidRPr="00787BBC">
        <w:rPr>
          <w:sz w:val="16"/>
        </w:rPr>
        <w:t xml:space="preserve">.” Democrats picked up 40 seats in the House, making it the third-largest gain by any party in 40 years. However, as we cautioned then, this did not mean anything for what the electoral environment might look like </w:t>
      </w:r>
      <w:r w:rsidRPr="003B0296">
        <w:rPr>
          <w:rStyle w:val="StyleUnderline"/>
          <w:highlight w:val="cyan"/>
        </w:rPr>
        <w:t>in 2020.</w:t>
      </w:r>
      <w:r w:rsidRPr="00787BBC">
        <w:rPr>
          <w:sz w:val="16"/>
        </w:rPr>
        <w:t xml:space="preserve"> Two years is a lifetime in politics.</w:t>
      </w:r>
      <w:r w:rsidR="00787BBC" w:rsidRPr="00787BBC">
        <w:rPr>
          <w:sz w:val="16"/>
        </w:rPr>
        <w:t xml:space="preserve"> </w:t>
      </w:r>
      <w:r w:rsidRPr="00787BBC">
        <w:rPr>
          <w:sz w:val="16"/>
        </w:rPr>
        <w:t xml:space="preserve">But now we’re </w:t>
      </w:r>
      <w:r w:rsidRPr="005E0CEC">
        <w:rPr>
          <w:rStyle w:val="StyleUnderline"/>
        </w:rPr>
        <w:t>roughly six months away from Election Day</w:t>
      </w:r>
      <w:r w:rsidRPr="00787BBC">
        <w:rPr>
          <w:sz w:val="16"/>
        </w:rPr>
        <w:t xml:space="preserve">, and it </w:t>
      </w:r>
      <w:r w:rsidRPr="005E0CEC">
        <w:rPr>
          <w:rStyle w:val="StyleUnderline"/>
        </w:rPr>
        <w:t xml:space="preserve">looks as if </w:t>
      </w:r>
      <w:r w:rsidRPr="003B0296">
        <w:rPr>
          <w:rStyle w:val="StyleUnderline"/>
          <w:highlight w:val="cyan"/>
        </w:rPr>
        <w:t xml:space="preserve">the electoral environment might </w:t>
      </w:r>
      <w:r w:rsidRPr="005E0CEC">
        <w:rPr>
          <w:rStyle w:val="StyleUnderline"/>
        </w:rPr>
        <w:t xml:space="preserve">once again </w:t>
      </w:r>
      <w:r w:rsidRPr="003B0296">
        <w:rPr>
          <w:rStyle w:val="StyleUnderline"/>
          <w:highlight w:val="cyan"/>
        </w:rPr>
        <w:t>favor Democrats.</w:t>
      </w:r>
      <w:r w:rsidRPr="00787BBC">
        <w:rPr>
          <w:sz w:val="16"/>
        </w:rPr>
        <w:t xml:space="preserve"> Take the </w:t>
      </w:r>
      <w:r w:rsidRPr="003B0296">
        <w:rPr>
          <w:rStyle w:val="StyleUnderline"/>
          <w:highlight w:val="cyan"/>
        </w:rPr>
        <w:t>Dem</w:t>
      </w:r>
      <w:r w:rsidRPr="00787BBC">
        <w:rPr>
          <w:sz w:val="16"/>
        </w:rPr>
        <w:t>ocrat</w:t>
      </w:r>
      <w:r w:rsidRPr="003B0296">
        <w:rPr>
          <w:rStyle w:val="StyleUnderline"/>
          <w:highlight w:val="cyan"/>
        </w:rPr>
        <w:t>s</w:t>
      </w:r>
      <w:r w:rsidRPr="00787BBC">
        <w:rPr>
          <w:sz w:val="16"/>
        </w:rPr>
        <w:t xml:space="preserve">’ </w:t>
      </w:r>
      <w:r w:rsidRPr="003B0296">
        <w:rPr>
          <w:rStyle w:val="StyleUnderline"/>
          <w:highlight w:val="cyan"/>
        </w:rPr>
        <w:t>lead over Rep</w:t>
      </w:r>
      <w:r w:rsidRPr="00787BBC">
        <w:rPr>
          <w:sz w:val="16"/>
        </w:rPr>
        <w:t>ublican</w:t>
      </w:r>
      <w:r w:rsidRPr="003B0296">
        <w:rPr>
          <w:rStyle w:val="StyleUnderline"/>
          <w:highlight w:val="cyan"/>
        </w:rPr>
        <w:t>s</w:t>
      </w:r>
      <w:r w:rsidRPr="00787BBC">
        <w:rPr>
          <w:sz w:val="16"/>
        </w:rPr>
        <w:t xml:space="preserve"> </w:t>
      </w:r>
      <w:r w:rsidRPr="003B0296">
        <w:rPr>
          <w:rStyle w:val="StyleUnderline"/>
          <w:highlight w:val="cyan"/>
        </w:rPr>
        <w:t>in</w:t>
      </w:r>
      <w:r w:rsidRPr="00787BBC">
        <w:rPr>
          <w:sz w:val="16"/>
        </w:rPr>
        <w:t xml:space="preserve"> our congressional </w:t>
      </w:r>
      <w:r w:rsidRPr="003B0296">
        <w:rPr>
          <w:rStyle w:val="StyleUnderline"/>
          <w:highlight w:val="cyan"/>
        </w:rPr>
        <w:t>generic ballot</w:t>
      </w:r>
      <w:r w:rsidRPr="00787BBC">
        <w:rPr>
          <w:sz w:val="16"/>
        </w:rPr>
        <w:t xml:space="preserve"> tracker. It’s </w:t>
      </w:r>
      <w:r w:rsidRPr="003B0296">
        <w:rPr>
          <w:rStyle w:val="StyleUnderline"/>
          <w:highlight w:val="cyan"/>
        </w:rPr>
        <w:t>about 8</w:t>
      </w:r>
      <w:r w:rsidRPr="00787BBC">
        <w:rPr>
          <w:sz w:val="16"/>
        </w:rPr>
        <w:t xml:space="preserve"> percentage </w:t>
      </w:r>
      <w:r w:rsidRPr="003B0296">
        <w:rPr>
          <w:rStyle w:val="StyleUnderline"/>
          <w:highlight w:val="cyan"/>
        </w:rPr>
        <w:t>points</w:t>
      </w:r>
      <w:r w:rsidRPr="00787BBC">
        <w:rPr>
          <w:sz w:val="16"/>
        </w:rPr>
        <w:t xml:space="preserve">, which is just 1 point less than their lead on Election Day 2018. It’s not just the race for Congress either. </w:t>
      </w:r>
      <w:r w:rsidRPr="005E0CEC">
        <w:rPr>
          <w:rStyle w:val="StyleUnderline"/>
        </w:rPr>
        <w:t>Former Vice President Joe Biden also has about a 6-point lead over Trump nationally, and that lead is even larger in some states.</w:t>
      </w:r>
      <w:r w:rsidR="00787BBC" w:rsidRPr="00787BBC">
        <w:rPr>
          <w:sz w:val="16"/>
        </w:rPr>
        <w:t xml:space="preserve"> </w:t>
      </w:r>
      <w:r w:rsidRPr="00787BBC">
        <w:rPr>
          <w:sz w:val="16"/>
        </w:rPr>
        <w:t>However, the national environment can change — and probably will. We found, for instance, in the last six months of an election cycle, a 4-point spread, on average, between the largest and smallest generic ballot margins. That might not sound like a lot, but in our era of ultra-competitive elections, things are often decided at the margins.</w:t>
      </w:r>
      <w:r w:rsidR="00787BBC" w:rsidRPr="00787BBC">
        <w:rPr>
          <w:sz w:val="16"/>
        </w:rPr>
        <w:t xml:space="preserve"> </w:t>
      </w:r>
      <w:r w:rsidRPr="00787BBC">
        <w:rPr>
          <w:sz w:val="16"/>
        </w:rPr>
        <w:t>So today, let’s talk about the case for — and the case against — a blue wave in 2020.</w:t>
      </w:r>
      <w:r w:rsidR="00787BBC" w:rsidRPr="00787BBC">
        <w:rPr>
          <w:sz w:val="16"/>
        </w:rPr>
        <w:t xml:space="preserve"> </w:t>
      </w:r>
      <w:r w:rsidRPr="00787BBC">
        <w:rPr>
          <w:sz w:val="16"/>
        </w:rPr>
        <w:t>First, big picture: What evidence do we have that the overall environment is good for Democrats? Evidence that it’s good for Republicans?</w:t>
      </w:r>
      <w:r w:rsidR="00787BBC" w:rsidRPr="00787BBC">
        <w:rPr>
          <w:sz w:val="16"/>
        </w:rPr>
        <w:t xml:space="preserve"> </w:t>
      </w:r>
      <w:r w:rsidRPr="00787BBC">
        <w:rPr>
          <w:sz w:val="16"/>
        </w:rPr>
        <w:t xml:space="preserve">nrakich (Nathaniel Rakich, elections analyst): Yeah, I’m really torn on this. The </w:t>
      </w:r>
      <w:r w:rsidRPr="003B0296">
        <w:rPr>
          <w:rStyle w:val="StyleUnderline"/>
          <w:highlight w:val="cyan"/>
        </w:rPr>
        <w:t>evidence in favor of a blue wave starts with the polls</w:t>
      </w:r>
      <w:r w:rsidRPr="00787BBC">
        <w:rPr>
          <w:sz w:val="16"/>
        </w:rPr>
        <w:t>, IMO.</w:t>
      </w:r>
      <w:r w:rsidR="00787BBC" w:rsidRPr="00787BBC">
        <w:rPr>
          <w:sz w:val="16"/>
        </w:rPr>
        <w:t xml:space="preserve"> </w:t>
      </w:r>
      <w:r w:rsidRPr="00787BBC">
        <w:rPr>
          <w:sz w:val="16"/>
        </w:rPr>
        <w:t xml:space="preserve">First, as you mentioned, Democrats </w:t>
      </w:r>
      <w:r w:rsidRPr="003B0296">
        <w:rPr>
          <w:rStyle w:val="StyleUnderline"/>
          <w:highlight w:val="cyan"/>
        </w:rPr>
        <w:t>have a solid — almost 2018-level! — lead</w:t>
      </w:r>
      <w:r w:rsidRPr="00787BBC">
        <w:rPr>
          <w:sz w:val="16"/>
        </w:rPr>
        <w:t xml:space="preserve"> in our generic congressional ballot tracker.</w:t>
      </w:r>
      <w:r w:rsidR="00787BBC" w:rsidRPr="00787BBC">
        <w:rPr>
          <w:sz w:val="16"/>
        </w:rPr>
        <w:t xml:space="preserve"> </w:t>
      </w:r>
      <w:r w:rsidRPr="00787BBC">
        <w:rPr>
          <w:sz w:val="16"/>
        </w:rPr>
        <w:t xml:space="preserve">I know Geoffrey has found that that’s subject to change over the course of the cycle, but it has </w:t>
      </w:r>
      <w:r w:rsidRPr="005E0CEC">
        <w:rPr>
          <w:rStyle w:val="Emphasis"/>
        </w:rPr>
        <w:t>been really steady.</w:t>
      </w:r>
      <w:r w:rsidR="00787BBC">
        <w:rPr>
          <w:rStyle w:val="Emphasis"/>
        </w:rPr>
        <w:t xml:space="preserve"> </w:t>
      </w:r>
      <w:r w:rsidRPr="00787BBC">
        <w:rPr>
          <w:sz w:val="16"/>
        </w:rPr>
        <w:t>Plus the Biden polls you mentioned.</w:t>
      </w:r>
      <w:r w:rsidR="00787BBC" w:rsidRPr="00787BBC">
        <w:rPr>
          <w:sz w:val="16"/>
        </w:rPr>
        <w:t xml:space="preserve"> </w:t>
      </w:r>
      <w:r w:rsidRPr="00787BBC">
        <w:rPr>
          <w:sz w:val="16"/>
        </w:rPr>
        <w:t xml:space="preserve">Plus some </w:t>
      </w:r>
      <w:r w:rsidRPr="005E0CEC">
        <w:rPr>
          <w:rStyle w:val="StyleUnderline"/>
        </w:rPr>
        <w:t>truly bonkers Senate polls</w:t>
      </w:r>
      <w:r w:rsidRPr="00787BBC">
        <w:rPr>
          <w:sz w:val="16"/>
        </w:rPr>
        <w:t>!</w:t>
      </w:r>
      <w:r w:rsidR="00787BBC" w:rsidRPr="00787BBC">
        <w:rPr>
          <w:sz w:val="16"/>
        </w:rPr>
        <w:t xml:space="preserve"> </w:t>
      </w:r>
      <w:r w:rsidRPr="00787BBC">
        <w:rPr>
          <w:sz w:val="16"/>
        </w:rPr>
        <w:t xml:space="preserve">There is certainly time for things to change, but I think you </w:t>
      </w:r>
      <w:r w:rsidRPr="005E0CEC">
        <w:rPr>
          <w:rStyle w:val="Emphasis"/>
        </w:rPr>
        <w:t>can’t be feeling good about these numbers if you’re a Republican.</w:t>
      </w:r>
    </w:p>
    <w:p w14:paraId="068AE345" w14:textId="77777777" w:rsidR="005E0CEC" w:rsidRDefault="005E0CEC" w:rsidP="005E0CEC"/>
    <w:bookmarkEnd w:id="16"/>
    <w:p w14:paraId="3E28FF74" w14:textId="72750503" w:rsidR="007B6FF8" w:rsidRDefault="007B6FF8" w:rsidP="007B6FF8">
      <w:pPr>
        <w:pStyle w:val="Heading3"/>
      </w:pPr>
      <w:r>
        <w:t>AT: US Not Key</w:t>
      </w:r>
    </w:p>
    <w:p w14:paraId="46D0246E" w14:textId="024CE8DB" w:rsidR="007B6FF8" w:rsidRPr="008C34DE" w:rsidRDefault="007B6FF8" w:rsidP="000C2633">
      <w:pPr>
        <w:pStyle w:val="Heading4"/>
      </w:pPr>
      <w:r w:rsidRPr="00133F14">
        <w:t>U.S. emits more than 1/6 of emissions and its participation is symbolically important for other countries to follow the agreement</w:t>
      </w:r>
      <w:r w:rsidR="002A3663">
        <w:t xml:space="preserve"> that’s Starr</w:t>
      </w:r>
    </w:p>
    <w:p w14:paraId="3A127710" w14:textId="77777777" w:rsidR="007B6FF8" w:rsidRPr="00614FD3" w:rsidRDefault="007B6FF8" w:rsidP="007B6FF8">
      <w:pPr>
        <w:pStyle w:val="Heading4"/>
        <w:rPr>
          <w:rFonts w:cs="Times New Roman"/>
        </w:rPr>
      </w:pPr>
      <w:r w:rsidRPr="00614FD3">
        <w:rPr>
          <w:rFonts w:cs="Times New Roman"/>
        </w:rPr>
        <w:t>US reductions are modeled globally</w:t>
      </w:r>
    </w:p>
    <w:p w14:paraId="716E7840" w14:textId="77777777" w:rsidR="007B6FF8" w:rsidRPr="00614FD3" w:rsidRDefault="007B6FF8" w:rsidP="007B6FF8">
      <w:r w:rsidRPr="00614FD3">
        <w:rPr>
          <w:rStyle w:val="Style13ptBold"/>
        </w:rPr>
        <w:t>Schmidt 14</w:t>
      </w:r>
      <w:r>
        <w:rPr>
          <w:rStyle w:val="Style13ptBold"/>
        </w:rPr>
        <w:t>,</w:t>
      </w:r>
      <w:r w:rsidRPr="00614FD3">
        <w:t xml:space="preserve"> Jake Director of the International Program at the Natural Resources Defense Council, fourteen years’ experience in climate policy development including state, US national, Europe, developing countries, and international negotiations, 11/7/14, “U.S. Can Still Implement Strong International Climate Actions,” http://switchboard.nrdc.org/blogs/jschmidt/us_climate_actions.html</w:t>
      </w:r>
    </w:p>
    <w:p w14:paraId="36082E7B" w14:textId="77777777" w:rsidR="007B6FF8" w:rsidRPr="00133F14" w:rsidRDefault="007B6FF8" w:rsidP="007B6FF8">
      <w:r w:rsidRPr="00133F14">
        <w:t xml:space="preserve">Domestic opponents of strong U.S. climate action have always complained that if the U.S. acted “unilaterally,” that no one else would act (almost two decades ago they used the catch phrase “It’s not global and it won’t work”). They claimed to support </w:t>
      </w:r>
      <w:r w:rsidRPr="00614FD3">
        <w:rPr>
          <w:rStyle w:val="StyleUnderline"/>
        </w:rPr>
        <w:t>a global response to climate change</w:t>
      </w:r>
      <w:r w:rsidRPr="00133F14">
        <w:t xml:space="preserve"> that requires strong actions by all key countries. Luckily for them this </w:t>
      </w:r>
      <w:r w:rsidRPr="00614FD3">
        <w:rPr>
          <w:rStyle w:val="StyleUnderline"/>
        </w:rPr>
        <w:t>is exactly what the U.S. and other countries are preparing to agree next year</w:t>
      </w:r>
      <w:r w:rsidRPr="00133F14">
        <w:t xml:space="preserve">. The agreement to be reached next December will have strong commitments from key countries to continue to implement actions to address their climate pollution and to take even bolder steps by 2025. As I discussed recently </w:t>
      </w:r>
      <w:r w:rsidRPr="00614FD3">
        <w:rPr>
          <w:rStyle w:val="StyleUnderline"/>
        </w:rPr>
        <w:t>you can see strong evidence that this is emerging as China will be prepared for bold climate targets next year</w:t>
      </w:r>
      <w:r w:rsidRPr="00133F14">
        <w:t xml:space="preserve"> and Europe has already outlined its next round of climate targets. Similar signs are emerging in other key countries around the world such as India, Mexico, and South Korea. At the same time, </w:t>
      </w:r>
      <w:r w:rsidRPr="003B0296">
        <w:rPr>
          <w:rStyle w:val="StyleUnderline"/>
          <w:highlight w:val="cyan"/>
        </w:rPr>
        <w:t>international action</w:t>
      </w:r>
      <w:r w:rsidRPr="00614FD3">
        <w:rPr>
          <w:rStyle w:val="StyleUnderline"/>
        </w:rPr>
        <w:t xml:space="preserve"> on climate change </w:t>
      </w:r>
      <w:r w:rsidRPr="003B0296">
        <w:rPr>
          <w:rStyle w:val="StyleUnderline"/>
          <w:highlight w:val="cyan"/>
        </w:rPr>
        <w:t>is dependent on</w:t>
      </w:r>
      <w:r w:rsidRPr="00614FD3">
        <w:rPr>
          <w:rStyle w:val="StyleUnderline"/>
        </w:rPr>
        <w:t xml:space="preserve"> the actions that </w:t>
      </w:r>
      <w:r w:rsidRPr="003B0296">
        <w:rPr>
          <w:rStyle w:val="StyleUnderline"/>
          <w:highlight w:val="cyan"/>
        </w:rPr>
        <w:t>countries</w:t>
      </w:r>
      <w:r w:rsidRPr="00614FD3">
        <w:rPr>
          <w:rStyle w:val="StyleUnderline"/>
        </w:rPr>
        <w:t xml:space="preserve"> take </w:t>
      </w:r>
      <w:r w:rsidRPr="003B0296">
        <w:rPr>
          <w:rStyle w:val="StyleUnderline"/>
          <w:highlight w:val="cyan"/>
        </w:rPr>
        <w:t>at home</w:t>
      </w:r>
      <w:r w:rsidRPr="00614FD3">
        <w:rPr>
          <w:rStyle w:val="StyleUnderline"/>
        </w:rPr>
        <w:t xml:space="preserve">. </w:t>
      </w:r>
      <w:r w:rsidRPr="00133F14">
        <w:t>When President Obama articulated the Climate Action Plan he boosted</w:t>
      </w:r>
      <w:r w:rsidRPr="00614FD3">
        <w:rPr>
          <w:rStyle w:val="StyleUnderline"/>
        </w:rPr>
        <w:t xml:space="preserve"> </w:t>
      </w:r>
      <w:r w:rsidRPr="003B0296">
        <w:rPr>
          <w:rStyle w:val="StyleUnderline"/>
          <w:highlight w:val="cyan"/>
        </w:rPr>
        <w:t>U.S. international</w:t>
      </w:r>
      <w:r w:rsidRPr="00614FD3">
        <w:rPr>
          <w:rStyle w:val="StyleUnderline"/>
        </w:rPr>
        <w:t xml:space="preserve"> </w:t>
      </w:r>
      <w:r w:rsidRPr="003B0296">
        <w:rPr>
          <w:rStyle w:val="StyleUnderline"/>
          <w:highlight w:val="cyan"/>
        </w:rPr>
        <w:t>credibility</w:t>
      </w:r>
      <w:r w:rsidRPr="00614FD3">
        <w:rPr>
          <w:rStyle w:val="StyleUnderline"/>
        </w:rPr>
        <w:t xml:space="preserve"> on climate </w:t>
      </w:r>
      <w:r w:rsidRPr="003B0296">
        <w:rPr>
          <w:rStyle w:val="StyleUnderline"/>
          <w:highlight w:val="cyan"/>
        </w:rPr>
        <w:t>change</w:t>
      </w:r>
      <w:r w:rsidRPr="00614FD3">
        <w:rPr>
          <w:rStyle w:val="StyleUnderline"/>
        </w:rPr>
        <w:t xml:space="preserve"> </w:t>
      </w:r>
      <w:r w:rsidRPr="003B0296">
        <w:rPr>
          <w:rStyle w:val="StyleUnderline"/>
          <w:highlight w:val="cyan"/>
        </w:rPr>
        <w:t xml:space="preserve">as countries have </w:t>
      </w:r>
      <w:r w:rsidRPr="003B0296">
        <w:rPr>
          <w:rStyle w:val="Emphasis"/>
          <w:highlight w:val="cyan"/>
        </w:rPr>
        <w:t>always craved strong U.S.</w:t>
      </w:r>
      <w:r w:rsidRPr="00614FD3">
        <w:rPr>
          <w:rStyle w:val="Emphasis"/>
        </w:rPr>
        <w:t xml:space="preserve"> domestic </w:t>
      </w:r>
      <w:r w:rsidRPr="003B0296">
        <w:rPr>
          <w:rStyle w:val="Emphasis"/>
          <w:highlight w:val="cyan"/>
        </w:rPr>
        <w:t>action</w:t>
      </w:r>
      <w:r w:rsidRPr="00133F14">
        <w:t xml:space="preserve">. </w:t>
      </w:r>
      <w:r w:rsidRPr="00614FD3">
        <w:rPr>
          <w:rStyle w:val="StyleUnderline"/>
        </w:rPr>
        <w:t xml:space="preserve">As </w:t>
      </w:r>
      <w:r w:rsidRPr="003B0296">
        <w:rPr>
          <w:rStyle w:val="StyleUnderline"/>
          <w:highlight w:val="cyan"/>
        </w:rPr>
        <w:t>one of the</w:t>
      </w:r>
      <w:r w:rsidRPr="00614FD3">
        <w:rPr>
          <w:rStyle w:val="StyleUnderline"/>
        </w:rPr>
        <w:t xml:space="preserve"> world’s </w:t>
      </w:r>
      <w:r w:rsidRPr="003B0296">
        <w:rPr>
          <w:rStyle w:val="Emphasis"/>
          <w:highlight w:val="cyan"/>
        </w:rPr>
        <w:t>largest economies</w:t>
      </w:r>
      <w:r w:rsidRPr="00614FD3">
        <w:rPr>
          <w:rStyle w:val="StyleUnderline"/>
        </w:rPr>
        <w:t xml:space="preserve"> </w:t>
      </w:r>
      <w:r w:rsidRPr="003B0296">
        <w:rPr>
          <w:rStyle w:val="StyleUnderline"/>
          <w:highlight w:val="cyan"/>
        </w:rPr>
        <w:t>and</w:t>
      </w:r>
      <w:r w:rsidRPr="00614FD3">
        <w:rPr>
          <w:rStyle w:val="StyleUnderline"/>
        </w:rPr>
        <w:t xml:space="preserve"> </w:t>
      </w:r>
      <w:r w:rsidRPr="003B0296">
        <w:rPr>
          <w:rStyle w:val="Emphasis"/>
          <w:highlight w:val="cyan"/>
        </w:rPr>
        <w:t>major emitter</w:t>
      </w:r>
      <w:r w:rsidRPr="00614FD3">
        <w:rPr>
          <w:rStyle w:val="StyleUnderline"/>
        </w:rPr>
        <w:t xml:space="preserve">, </w:t>
      </w:r>
      <w:r w:rsidRPr="003B0296">
        <w:rPr>
          <w:rStyle w:val="StyleUnderline"/>
          <w:highlight w:val="cyan"/>
        </w:rPr>
        <w:t>the</w:t>
      </w:r>
      <w:r w:rsidRPr="00614FD3">
        <w:rPr>
          <w:rStyle w:val="StyleUnderline"/>
        </w:rPr>
        <w:t xml:space="preserve"> actions of the </w:t>
      </w:r>
      <w:r w:rsidRPr="003B0296">
        <w:rPr>
          <w:rStyle w:val="StyleUnderline"/>
          <w:highlight w:val="cyan"/>
        </w:rPr>
        <w:t xml:space="preserve">U.S. </w:t>
      </w:r>
      <w:r w:rsidRPr="003B0296">
        <w:rPr>
          <w:rStyle w:val="Emphasis"/>
          <w:highlight w:val="cyan"/>
        </w:rPr>
        <w:t>matter a lot.</w:t>
      </w:r>
      <w:r w:rsidRPr="00133F14">
        <w:t xml:space="preserve"> Following the election we will have to fight back efforts to undermine President Obama’s domestic climate change actions, but what the President is implementing is based upon the laws that Congress has already passed. And as President Obama said: “Congress will pass some bills I cannot sign.” We expect him to veto bills to gut his efforts on climate change (as reported in The Hill). And the new Congress lacks the votes to override him. On the international level, the story is essentially the same. </w:t>
      </w:r>
      <w:r w:rsidRPr="00614FD3">
        <w:rPr>
          <w:rStyle w:val="StyleUnderline"/>
        </w:rPr>
        <w:t>What the U.S. commits to next year as a part of the new international agreement will clearly be based upon the laws enshrined in the U.S.</w:t>
      </w:r>
      <w:r w:rsidRPr="00133F14">
        <w:t xml:space="preserve"> The President has implemented or set in motion </w:t>
      </w:r>
      <w:r w:rsidRPr="003B0296">
        <w:rPr>
          <w:rStyle w:val="StyleUnderline"/>
          <w:highlight w:val="cyan"/>
        </w:rPr>
        <w:t>strong actions for</w:t>
      </w:r>
      <w:r w:rsidRPr="00133F14">
        <w:t xml:space="preserve"> </w:t>
      </w:r>
      <w:r w:rsidRPr="00614FD3">
        <w:rPr>
          <w:rStyle w:val="StyleUnderline"/>
        </w:rPr>
        <w:t>key sectors</w:t>
      </w:r>
      <w:r w:rsidRPr="00133F14">
        <w:t xml:space="preserve"> of the U.S. economy </w:t>
      </w:r>
      <w:r w:rsidRPr="00614FD3">
        <w:rPr>
          <w:rStyle w:val="StyleUnderline"/>
        </w:rPr>
        <w:t xml:space="preserve">including the </w:t>
      </w:r>
      <w:r w:rsidRPr="003B0296">
        <w:rPr>
          <w:rStyle w:val="StyleUnderline"/>
          <w:highlight w:val="cyan"/>
        </w:rPr>
        <w:t>electricity</w:t>
      </w:r>
      <w:r w:rsidRPr="00614FD3">
        <w:rPr>
          <w:rStyle w:val="StyleUnderline"/>
        </w:rPr>
        <w:t xml:space="preserve"> sector</w:t>
      </w:r>
      <w:r w:rsidRPr="00133F14">
        <w:t xml:space="preserve">, transportation, and hydrofluorocarbons that </w:t>
      </w:r>
      <w:r w:rsidRPr="003B0296">
        <w:rPr>
          <w:rStyle w:val="Emphasis"/>
          <w:highlight w:val="cyan"/>
        </w:rPr>
        <w:t>put the U.S. on a</w:t>
      </w:r>
      <w:r w:rsidRPr="00614FD3">
        <w:rPr>
          <w:rStyle w:val="Emphasis"/>
        </w:rPr>
        <w:t xml:space="preserve"> </w:t>
      </w:r>
      <w:r w:rsidRPr="003B0296">
        <w:rPr>
          <w:rStyle w:val="Emphasis"/>
          <w:highlight w:val="cyan"/>
        </w:rPr>
        <w:t>trajectory</w:t>
      </w:r>
      <w:r w:rsidRPr="00614FD3">
        <w:rPr>
          <w:rStyle w:val="Emphasis"/>
        </w:rPr>
        <w:t xml:space="preserve"> </w:t>
      </w:r>
      <w:r w:rsidRPr="003B0296">
        <w:rPr>
          <w:rStyle w:val="Emphasis"/>
          <w:highlight w:val="cyan"/>
        </w:rPr>
        <w:t>to meet their</w:t>
      </w:r>
      <w:r w:rsidRPr="00614FD3">
        <w:rPr>
          <w:rStyle w:val="Emphasis"/>
        </w:rPr>
        <w:t xml:space="preserve"> current climate </w:t>
      </w:r>
      <w:r w:rsidRPr="003B0296">
        <w:rPr>
          <w:rStyle w:val="Emphasis"/>
          <w:highlight w:val="cyan"/>
        </w:rPr>
        <w:t>target</w:t>
      </w:r>
      <w:r w:rsidRPr="00133F14">
        <w:t xml:space="preserve">. Through existing law the U.S. can make strong commitments to cut carbon pollution in 2025 that are ambitious, economically achievable, and legally achievable. We expect that the U.S. will lay out an ambitious climate target early next year. </w:t>
      </w:r>
      <w:r w:rsidRPr="00614FD3">
        <w:rPr>
          <w:rStyle w:val="StyleUnderline"/>
        </w:rPr>
        <w:t xml:space="preserve">U.S. action helps to </w:t>
      </w:r>
      <w:r w:rsidRPr="003B0296">
        <w:rPr>
          <w:rStyle w:val="StyleUnderline"/>
          <w:highlight w:val="cyan"/>
        </w:rPr>
        <w:t>spur</w:t>
      </w:r>
      <w:r w:rsidRPr="00614FD3">
        <w:rPr>
          <w:rStyle w:val="StyleUnderline"/>
        </w:rPr>
        <w:t xml:space="preserve"> </w:t>
      </w:r>
      <w:r w:rsidRPr="003B0296">
        <w:rPr>
          <w:rStyle w:val="StyleUnderline"/>
          <w:highlight w:val="cyan"/>
        </w:rPr>
        <w:t>international action</w:t>
      </w:r>
      <w:r w:rsidRPr="00614FD3">
        <w:rPr>
          <w:rStyle w:val="StyleUnderline"/>
        </w:rPr>
        <w:t xml:space="preserve"> on climate change</w:t>
      </w:r>
      <w:r w:rsidRPr="00133F14">
        <w:t xml:space="preserve">. </w:t>
      </w:r>
      <w:r w:rsidRPr="003B0296">
        <w:rPr>
          <w:rStyle w:val="Emphasis"/>
          <w:highlight w:val="cyan"/>
        </w:rPr>
        <w:t>By acting aggressively</w:t>
      </w:r>
      <w:r w:rsidRPr="00614FD3">
        <w:rPr>
          <w:rStyle w:val="Emphasis"/>
        </w:rPr>
        <w:t xml:space="preserve"> at-home </w:t>
      </w:r>
      <w:r w:rsidRPr="003B0296">
        <w:rPr>
          <w:rStyle w:val="Emphasis"/>
          <w:highlight w:val="cyan"/>
        </w:rPr>
        <w:t>the U.S. is in a stronger</w:t>
      </w:r>
      <w:r w:rsidRPr="00614FD3">
        <w:rPr>
          <w:rStyle w:val="Emphasis"/>
        </w:rPr>
        <w:t xml:space="preserve"> </w:t>
      </w:r>
      <w:r w:rsidRPr="003B0296">
        <w:rPr>
          <w:rStyle w:val="Emphasis"/>
          <w:highlight w:val="cyan"/>
        </w:rPr>
        <w:t>position</w:t>
      </w:r>
      <w:r w:rsidRPr="00614FD3">
        <w:rPr>
          <w:rStyle w:val="Emphasis"/>
        </w:rPr>
        <w:t xml:space="preserve"> </w:t>
      </w:r>
      <w:r w:rsidRPr="003B0296">
        <w:rPr>
          <w:rStyle w:val="Emphasis"/>
          <w:highlight w:val="cyan"/>
        </w:rPr>
        <w:t>to achieve</w:t>
      </w:r>
      <w:r w:rsidRPr="00614FD3">
        <w:rPr>
          <w:rStyle w:val="Emphasis"/>
        </w:rPr>
        <w:t xml:space="preserve"> strong </w:t>
      </w:r>
      <w:r w:rsidRPr="003B0296">
        <w:rPr>
          <w:rStyle w:val="Emphasis"/>
          <w:highlight w:val="cyan"/>
        </w:rPr>
        <w:t>commitments from</w:t>
      </w:r>
      <w:r w:rsidRPr="00614FD3">
        <w:rPr>
          <w:rStyle w:val="Emphasis"/>
        </w:rPr>
        <w:t xml:space="preserve"> </w:t>
      </w:r>
      <w:r w:rsidRPr="003B0296">
        <w:rPr>
          <w:rStyle w:val="Emphasis"/>
          <w:highlight w:val="cyan"/>
        </w:rPr>
        <w:t>other</w:t>
      </w:r>
      <w:r w:rsidRPr="00614FD3">
        <w:rPr>
          <w:rStyle w:val="Emphasis"/>
        </w:rPr>
        <w:t xml:space="preserve"> countrie</w:t>
      </w:r>
      <w:r w:rsidRPr="003B0296">
        <w:rPr>
          <w:rStyle w:val="Emphasis"/>
          <w:highlight w:val="cyan"/>
        </w:rPr>
        <w:t>s</w:t>
      </w:r>
      <w:r w:rsidRPr="00133F14">
        <w:t xml:space="preserve">. </w:t>
      </w:r>
      <w:r w:rsidRPr="00614FD3">
        <w:rPr>
          <w:rStyle w:val="StyleUnderline"/>
        </w:rPr>
        <w:t>This creates a positive dynamic where U.S. action helps to solidify even more action.</w:t>
      </w:r>
      <w:r w:rsidRPr="00133F14">
        <w:t xml:space="preserve"> We expect challenges to these efforts from those that want to deny that climate change exists or entities that want to continue to dump unlimited carbon pollution in to the air. But those efforts go against what the American public wants. A recent ABC/Washington Post survey, for instance, found that 7 in 10 Americans view climate change as a serious problem and support federal action to reduce carbon pollution. And a growing group of businesses understand that failure to act on climate change hurts their bottom-line and that taking bold action is achievable (for example see these leading companies). </w:t>
      </w:r>
      <w:r w:rsidRPr="00614FD3">
        <w:rPr>
          <w:rStyle w:val="StyleUnderline"/>
        </w:rPr>
        <w:t>Strong U.S. domestic and international action on climate change</w:t>
      </w:r>
      <w:r w:rsidRPr="00133F14">
        <w:t xml:space="preserve"> is what the American public and businesses want. It is enshrined in the U.S. domestic law. It </w:t>
      </w:r>
      <w:r w:rsidRPr="00614FD3">
        <w:rPr>
          <w:rStyle w:val="StyleUnderline"/>
        </w:rPr>
        <w:t>is what our children and grandchildren need</w:t>
      </w:r>
      <w:r w:rsidRPr="00133F14">
        <w:t>. President Obama can continue to lead on this effort by fully implementing the steps in the Climate Action Plan and helping to secure a strong international agreement next year.</w:t>
      </w:r>
    </w:p>
    <w:p w14:paraId="72EBE8A4" w14:textId="77777777" w:rsidR="007B6FF8" w:rsidRDefault="007B6FF8" w:rsidP="007B6FF8">
      <w:pPr>
        <w:pStyle w:val="Heading3"/>
      </w:pPr>
      <w:bookmarkStart w:id="17" w:name="_Hlk536864548"/>
      <w:r>
        <w:t>AT: Won’t Withdraw</w:t>
      </w:r>
    </w:p>
    <w:p w14:paraId="5F48D21D" w14:textId="25956DBB" w:rsidR="007B6FF8" w:rsidRDefault="007B6FF8" w:rsidP="007B6FF8">
      <w:pPr>
        <w:pStyle w:val="Heading4"/>
      </w:pPr>
      <w:r>
        <w:t>Trump vowed to leave the deal and the process will be completed on Nov. 4</w:t>
      </w:r>
      <w:r w:rsidRPr="00FD2570">
        <w:rPr>
          <w:vertAlign w:val="superscript"/>
        </w:rPr>
        <w:t>th</w:t>
      </w:r>
      <w:r>
        <w:t xml:space="preserve"> 2020</w:t>
      </w:r>
      <w:r w:rsidR="000C2633">
        <w:t>- that’s starr</w:t>
      </w:r>
      <w:r>
        <w:t xml:space="preserve"> </w:t>
      </w:r>
    </w:p>
    <w:p w14:paraId="07B18A2A" w14:textId="77777777" w:rsidR="007B6FF8" w:rsidRPr="00FD2570" w:rsidRDefault="007B6FF8" w:rsidP="007B6FF8"/>
    <w:p w14:paraId="410E28C0" w14:textId="77777777" w:rsidR="007B6FF8" w:rsidRDefault="007B6FF8" w:rsidP="007B6FF8">
      <w:pPr>
        <w:pStyle w:val="Heading4"/>
      </w:pPr>
      <w:r>
        <w:t>Dem Pres Victory key to staying in paris agreement</w:t>
      </w:r>
    </w:p>
    <w:p w14:paraId="573E3021" w14:textId="77777777" w:rsidR="007B6FF8" w:rsidRPr="006B2C8C" w:rsidRDefault="007B6FF8" w:rsidP="007B6FF8">
      <w:r w:rsidRPr="003119D5">
        <w:t xml:space="preserve">Chelsea </w:t>
      </w:r>
      <w:r w:rsidRPr="003119D5">
        <w:rPr>
          <w:rStyle w:val="Style13ptBold"/>
        </w:rPr>
        <w:t>Harvey</w:t>
      </w:r>
      <w:r w:rsidRPr="003119D5">
        <w:t>, 6-5-20</w:t>
      </w:r>
      <w:r w:rsidRPr="003119D5">
        <w:rPr>
          <w:rStyle w:val="Style13ptBold"/>
        </w:rPr>
        <w:t>17</w:t>
      </w:r>
      <w:r w:rsidRPr="003119D5">
        <w:t>, Withdrawing from the Paris deal takes four years. Our next president could join again in 30 days., Washington Post, https://www.washingtonpost.com/news/energy-environment/wp/2017/06/05/withdrawing-from-the-paris-deal-takes-four-years-our-next-president-could-join-again-in-30-days/?utm_term=.64430f2b2578, accessed 11-27-2018 {\\EP}</w:t>
      </w:r>
    </w:p>
    <w:p w14:paraId="394E1310" w14:textId="7EA57390" w:rsidR="007B6FF8" w:rsidRPr="00F44B88" w:rsidRDefault="007B6FF8" w:rsidP="007B6FF8">
      <w:r w:rsidRPr="006B2C8C">
        <w:rPr>
          <w:rStyle w:val="StyleUnderline"/>
        </w:rPr>
        <w:t xml:space="preserve">While President </w:t>
      </w:r>
      <w:r w:rsidRPr="003B0296">
        <w:rPr>
          <w:rStyle w:val="StyleUnderline"/>
          <w:highlight w:val="cyan"/>
        </w:rPr>
        <w:t xml:space="preserve">Trump </w:t>
      </w:r>
      <w:r w:rsidRPr="009861D6">
        <w:rPr>
          <w:rStyle w:val="StyleUnderline"/>
        </w:rPr>
        <w:t xml:space="preserve">has </w:t>
      </w:r>
      <w:hyperlink r:id="rId161" w:history="1">
        <w:r w:rsidRPr="003B0296">
          <w:rPr>
            <w:rStyle w:val="StyleUnderline"/>
            <w:highlight w:val="cyan"/>
          </w:rPr>
          <w:t xml:space="preserve">vowed to </w:t>
        </w:r>
        <w:r w:rsidRPr="009861D6">
          <w:rPr>
            <w:rStyle w:val="StyleUnderline"/>
          </w:rPr>
          <w:t xml:space="preserve">formally </w:t>
        </w:r>
        <w:r w:rsidRPr="003B0296">
          <w:rPr>
            <w:rStyle w:val="StyleUnderline"/>
            <w:highlight w:val="cyan"/>
          </w:rPr>
          <w:t xml:space="preserve">withdraw from </w:t>
        </w:r>
        <w:r w:rsidRPr="009861D6">
          <w:rPr>
            <w:rStyle w:val="StyleUnderline"/>
          </w:rPr>
          <w:t xml:space="preserve">the </w:t>
        </w:r>
        <w:r w:rsidRPr="003B0296">
          <w:rPr>
            <w:rStyle w:val="StyleUnderline"/>
            <w:highlight w:val="cyan"/>
          </w:rPr>
          <w:t xml:space="preserve">Paris </w:t>
        </w:r>
        <w:r w:rsidRPr="009861D6">
          <w:rPr>
            <w:rStyle w:val="StyleUnderline"/>
          </w:rPr>
          <w:t>climate agreement</w:t>
        </w:r>
      </w:hyperlink>
      <w:r w:rsidRPr="006B2C8C">
        <w:t xml:space="preserve">, sparking international outrage, it doesn’t necessarily mean the end of U.S. involvement forever. </w:t>
      </w:r>
      <w:r w:rsidRPr="003B0296">
        <w:rPr>
          <w:rStyle w:val="StyleUnderline"/>
          <w:highlight w:val="cyan"/>
        </w:rPr>
        <w:t xml:space="preserve">A future president could </w:t>
      </w:r>
      <w:r w:rsidRPr="009861D6">
        <w:rPr>
          <w:rStyle w:val="StyleUnderline"/>
        </w:rPr>
        <w:t xml:space="preserve">have us </w:t>
      </w:r>
      <w:r w:rsidRPr="003B0296">
        <w:rPr>
          <w:rStyle w:val="StyleUnderline"/>
          <w:highlight w:val="cyan"/>
        </w:rPr>
        <w:t xml:space="preserve">back in the agreement in </w:t>
      </w:r>
      <w:r w:rsidRPr="009861D6">
        <w:rPr>
          <w:rStyle w:val="StyleUnderline"/>
        </w:rPr>
        <w:t xml:space="preserve">as little as </w:t>
      </w:r>
      <w:r w:rsidRPr="003B0296">
        <w:rPr>
          <w:rStyle w:val="StyleUnderline"/>
          <w:highlight w:val="cyan"/>
        </w:rPr>
        <w:t>30 days</w:t>
      </w:r>
      <w:r w:rsidRPr="006B2C8C">
        <w:t xml:space="preserve">, legal experts say. </w:t>
      </w:r>
      <w:r w:rsidRPr="006B2C8C">
        <w:rPr>
          <w:rStyle w:val="StyleUnderline"/>
        </w:rPr>
        <w:t>Under the rules of the Paris agreement, parties are allowed to exit and reenter as they choose, although withdrawing is a much lengthier legal process than returning.</w:t>
      </w:r>
      <w:r w:rsidRPr="006B2C8C">
        <w:t xml:space="preserve"> And there are no provisions stipulating how much time has passed after withdrawal before a nation can begin the process of rejoining the agreement. “A subsequent president would thus be able to submit a document stating the United States’ intention to become a party to the Agreement as soon as she or he wanted to,” </w:t>
      </w:r>
      <w:hyperlink r:id="rId162" w:history="1">
        <w:r w:rsidRPr="006B2C8C">
          <w:rPr>
            <w:rStyle w:val="Hyperlink"/>
          </w:rPr>
          <w:t>Michael Burger</w:t>
        </w:r>
      </w:hyperlink>
      <w:r w:rsidRPr="006B2C8C">
        <w:t xml:space="preserve">, executive director of the Sabin Center for Climate Change Law at Columbia Law School, said in an email to The Washington Post — although he added that such an action is certainly outside the norm. “Countries don’t typically withdraw from complex international agreements that they led the way in negotiating,” he said. The rules of withdrawal </w:t>
      </w:r>
      <w:r w:rsidRPr="006B2C8C">
        <w:rPr>
          <w:rStyle w:val="StyleUnderline"/>
        </w:rPr>
        <w:t xml:space="preserve">As it is, Trump’s verbal pledge to withdraw, which he revealed in an internationally resounding announcement last week, is not final — yet, anyway. </w:t>
      </w:r>
      <w:r w:rsidRPr="003119D5">
        <w:t>Withdrawal requires a formal process, which will take nearly four years to complete. The earliest a U.S. withdrawal could be finalized is Nov. 4, 2020</w:t>
      </w:r>
      <w:r w:rsidRPr="006B2C8C">
        <w:rPr>
          <w:rStyle w:val="StyleUnderline"/>
        </w:rPr>
        <w:t>.</w:t>
      </w:r>
      <w:r>
        <w:rPr>
          <w:rStyle w:val="StyleUnderline"/>
        </w:rPr>
        <w:t xml:space="preserve"> </w:t>
      </w:r>
      <w:r w:rsidRPr="006B2C8C">
        <w:rPr>
          <w:rStyle w:val="StyleUnderline"/>
        </w:rPr>
        <w:t>According to the</w:t>
      </w:r>
      <w:r>
        <w:rPr>
          <w:rStyle w:val="StyleUnderline"/>
        </w:rPr>
        <w:t xml:space="preserve"> </w:t>
      </w:r>
      <w:hyperlink r:id="rId163" w:history="1">
        <w:r w:rsidRPr="006B2C8C">
          <w:rPr>
            <w:rStyle w:val="StyleUnderline"/>
          </w:rPr>
          <w:t>rules of the Paris agreement</w:t>
        </w:r>
      </w:hyperlink>
      <w:r w:rsidRPr="006B2C8C">
        <w:rPr>
          <w:rStyle w:val="StyleUnderline"/>
        </w:rPr>
        <w:t>, nations wishing to exit must first submit a document to the United Nations specifying their intent to withdraw. However, this is permitted only after three years have passed since the agreement entered into force — and that date was Nov. 4, 2016. This means that the U.S. can submit its written notice Nov. 4, 2019, at the earliest. After</w:t>
      </w:r>
      <w:r>
        <w:rPr>
          <w:rStyle w:val="StyleUnderline"/>
        </w:rPr>
        <w:t xml:space="preserve"> </w:t>
      </w:r>
      <w:r w:rsidRPr="006B2C8C">
        <w:rPr>
          <w:rStyle w:val="StyleUnderline"/>
        </w:rPr>
        <w:t>that, the rules specify that the official withdrawal will take effect exactly one year later at the earliest, or potentially on a later date of the party’s choosing.</w:t>
      </w:r>
      <w:r>
        <w:rPr>
          <w:rStyle w:val="StyleUnderline"/>
        </w:rPr>
        <w:t xml:space="preserve"> </w:t>
      </w:r>
      <w:r w:rsidRPr="006B2C8C">
        <w:t xml:space="preserve">In that intervening year, a nation may decide to cancel its withdrawal at any point, said Maria Manguiat, a climate expert with the United Nations Environment Program’s Law Division. “It doesn’t make the country look very good, but legally it’s entitled to do that,” she told The Washington Post. </w:t>
      </w:r>
      <w:r w:rsidRPr="006B2C8C">
        <w:rPr>
          <w:rStyle w:val="StyleUnderline"/>
        </w:rPr>
        <w:t xml:space="preserve">Altogether, if Trump acted as quickly as possible to withdraw from the agreement, the process could be </w:t>
      </w:r>
      <w:r w:rsidRPr="003B0296">
        <w:rPr>
          <w:rStyle w:val="StyleUnderline"/>
          <w:highlight w:val="cyan"/>
        </w:rPr>
        <w:t xml:space="preserve">completed </w:t>
      </w:r>
      <w:r w:rsidRPr="009861D6">
        <w:rPr>
          <w:rStyle w:val="StyleUnderline"/>
        </w:rPr>
        <w:t>Nov. 4, 2020, at the earliest. That’s</w:t>
      </w:r>
      <w:r w:rsidRPr="003B0296">
        <w:rPr>
          <w:rStyle w:val="StyleUnderline"/>
          <w:highlight w:val="cyan"/>
        </w:rPr>
        <w:t xml:space="preserve"> the day after the next presidential election</w:t>
      </w:r>
      <w:r w:rsidRPr="006B2C8C">
        <w:rPr>
          <w:rStyle w:val="StyleUnderline"/>
        </w:rPr>
        <w:t>.</w:t>
      </w:r>
      <w:r>
        <w:rPr>
          <w:rStyle w:val="StyleUnderline"/>
        </w:rPr>
        <w:t xml:space="preserve"> </w:t>
      </w:r>
      <w:r w:rsidRPr="006B2C8C">
        <w:t xml:space="preserve">Rejoining the agreement And as Burger pointed out, </w:t>
      </w:r>
      <w:r w:rsidRPr="003B0296">
        <w:rPr>
          <w:rStyle w:val="StyleUnderline"/>
          <w:highlight w:val="cyan"/>
        </w:rPr>
        <w:t>there’s nothing stopping a future president from adding us right back in</w:t>
      </w:r>
      <w:r w:rsidRPr="006B2C8C">
        <w:t xml:space="preserve">. According to the agreement’s rules, parties may officially join in one of two ways. First, they can join by signature and ratification — that is, by participating in the agreement’s original negotiations and then signing on board. This is how the United States originally became a part of the agreement. After the deadline for signature has passed, which occurred April 21 of this year, parties may join through a process called accession, which is essentially the legal term for joining an agreement at a later date, after it has already been negotiated and signed by other nations. Parties that join by accession are subject to all the same conditions as parties that joined by signature, and nothing in the rules prevents a nation from joining by signature, withdrawing and then rejoining by accession. </w:t>
      </w:r>
      <w:r w:rsidRPr="006B2C8C">
        <w:rPr>
          <w:rStyle w:val="StyleUnderline"/>
        </w:rPr>
        <w:t xml:space="preserve">According to Manguiat, </w:t>
      </w:r>
      <w:r w:rsidRPr="003B0296">
        <w:rPr>
          <w:rStyle w:val="StyleUnderline"/>
          <w:highlight w:val="cyan"/>
        </w:rPr>
        <w:t>the United States could do just that by simply submitting another document to the United Nations</w:t>
      </w:r>
      <w:r w:rsidRPr="006B2C8C">
        <w:rPr>
          <w:rStyle w:val="StyleUnderline"/>
        </w:rPr>
        <w:t xml:space="preserve">, which it may do at any time after withdrawal takes effect — even immediately, if the president so chose. </w:t>
      </w:r>
      <w:r w:rsidRPr="003B0296">
        <w:rPr>
          <w:rStyle w:val="StyleUnderline"/>
          <w:highlight w:val="cyan"/>
        </w:rPr>
        <w:t>Its reentry would take legal effect just 30 days later</w:t>
      </w:r>
      <w:r w:rsidRPr="006B2C8C">
        <w:rPr>
          <w:rStyle w:val="StyleUnderline"/>
        </w:rPr>
        <w:t>.</w:t>
      </w:r>
      <w:r>
        <w:rPr>
          <w:rStyle w:val="StyleUnderline"/>
        </w:rPr>
        <w:t xml:space="preserve"> </w:t>
      </w:r>
      <w:r w:rsidRPr="006B2C8C">
        <w:rPr>
          <w:rStyle w:val="StyleUnderline"/>
        </w:rPr>
        <w:t xml:space="preserve">In theory, our next president could start this process immediately upon </w:t>
      </w:r>
      <w:r w:rsidRPr="00DD4CD2">
        <w:rPr>
          <w:rStyle w:val="StyleUnderline"/>
        </w:rPr>
        <w:t>taking office — potentially right after the Jan. 20, 2021, inauguration</w:t>
      </w:r>
      <w:r w:rsidRPr="006B2C8C">
        <w:rPr>
          <w:rStyle w:val="StyleUnderline"/>
        </w:rPr>
        <w:t xml:space="preserve">, if a transition occurs at that time. And in the meantime, it’s likely that rejoining </w:t>
      </w:r>
      <w:r w:rsidRPr="003B0296">
        <w:rPr>
          <w:rStyle w:val="StyleUnderline"/>
          <w:highlight w:val="cyan"/>
        </w:rPr>
        <w:t xml:space="preserve">Paris will feature </w:t>
      </w:r>
      <w:r w:rsidRPr="00DD4CD2">
        <w:rPr>
          <w:rStyle w:val="StyleUnderline"/>
        </w:rPr>
        <w:t xml:space="preserve">as </w:t>
      </w:r>
      <w:r w:rsidRPr="003B0296">
        <w:rPr>
          <w:rStyle w:val="StyleUnderline"/>
          <w:highlight w:val="cyan"/>
        </w:rPr>
        <w:t xml:space="preserve">a key campaign promise for </w:t>
      </w:r>
      <w:r w:rsidRPr="00DD4CD2">
        <w:rPr>
          <w:rStyle w:val="StyleUnderline"/>
        </w:rPr>
        <w:t xml:space="preserve">any </w:t>
      </w:r>
      <w:r w:rsidRPr="003B0296">
        <w:rPr>
          <w:rStyle w:val="StyleUnderline"/>
          <w:highlight w:val="cyan"/>
        </w:rPr>
        <w:t>liberal candidates</w:t>
      </w:r>
      <w:r w:rsidRPr="006B2C8C">
        <w:rPr>
          <w:rStyle w:val="StyleUnderline"/>
        </w:rPr>
        <w:t xml:space="preserve"> running against Trump in 2020</w:t>
      </w:r>
      <w:r w:rsidRPr="006B2C8C">
        <w:t xml:space="preserve">. International outrage aside, </w:t>
      </w:r>
      <w:r w:rsidRPr="00DD4CD2">
        <w:rPr>
          <w:rStyle w:val="StyleUnderline"/>
        </w:rPr>
        <w:t xml:space="preserve">polls suggested that </w:t>
      </w:r>
      <w:r w:rsidRPr="003B0296">
        <w:rPr>
          <w:rStyle w:val="StyleUnderline"/>
          <w:highlight w:val="cyan"/>
        </w:rPr>
        <w:t>most Americans want</w:t>
      </w:r>
      <w:r w:rsidRPr="00DD4CD2">
        <w:rPr>
          <w:rStyle w:val="StyleUnderline"/>
        </w:rPr>
        <w:t xml:space="preserve">ed the U.S. </w:t>
      </w:r>
      <w:r w:rsidRPr="003B0296">
        <w:rPr>
          <w:rStyle w:val="StyleUnderline"/>
          <w:highlight w:val="cyan"/>
        </w:rPr>
        <w:t xml:space="preserve">to remain in </w:t>
      </w:r>
      <w:r w:rsidRPr="00DD4CD2">
        <w:rPr>
          <w:rStyle w:val="StyleUnderline"/>
        </w:rPr>
        <w:t xml:space="preserve">the </w:t>
      </w:r>
      <w:r w:rsidRPr="003B0296">
        <w:rPr>
          <w:rStyle w:val="StyleUnderline"/>
          <w:highlight w:val="cyan"/>
        </w:rPr>
        <w:t xml:space="preserve">Paris </w:t>
      </w:r>
      <w:r w:rsidRPr="00DD4CD2">
        <w:rPr>
          <w:rStyle w:val="StyleUnderline"/>
        </w:rPr>
        <w:t>agreement</w:t>
      </w:r>
      <w:r w:rsidRPr="003B0296">
        <w:rPr>
          <w:rStyle w:val="StyleUnderline"/>
          <w:highlight w:val="cyan"/>
        </w:rPr>
        <w:t xml:space="preserve">, and </w:t>
      </w:r>
      <w:r w:rsidRPr="00DD4CD2">
        <w:rPr>
          <w:rStyle w:val="StyleUnderline"/>
        </w:rPr>
        <w:t xml:space="preserve">it’s likely that </w:t>
      </w:r>
      <w:r w:rsidRPr="003B0296">
        <w:rPr>
          <w:rStyle w:val="StyleUnderline"/>
          <w:highlight w:val="cyan"/>
        </w:rPr>
        <w:t xml:space="preserve">many </w:t>
      </w:r>
      <w:r w:rsidRPr="00DD4CD2">
        <w:rPr>
          <w:rStyle w:val="StyleUnderline"/>
        </w:rPr>
        <w:t xml:space="preserve">would </w:t>
      </w:r>
      <w:r w:rsidRPr="003B0296">
        <w:rPr>
          <w:rStyle w:val="StyleUnderline"/>
          <w:highlight w:val="cyan"/>
        </w:rPr>
        <w:t xml:space="preserve">support an immediate reentry </w:t>
      </w:r>
      <w:r w:rsidRPr="00DD4CD2">
        <w:rPr>
          <w:rStyle w:val="StyleUnderline"/>
        </w:rPr>
        <w:t xml:space="preserve">under a new leader. </w:t>
      </w:r>
      <w:r w:rsidRPr="00DD4CD2">
        <w:t>Meanwhile</w:t>
      </w:r>
      <w:r w:rsidRPr="006B2C8C">
        <w:t>, the United States can actually keep participating in Paris negotiations The country will legally remain a party to the agreement and have a seat at the table in future Paris-related negotiations until it officially exits. It’s unclear how involved the United States will be in these processes now that the intent to withdraw has been announced. According to Manguiat, there are important negotiations still coming up in the next few years that the United States has the potential to influence while it’s still a party to the agreement. Among these is the crafting of the Paris “rule book,” a set of guidelines on how parties should communicate updates on their domestic climate action, review their collective progress and other issues related to the implementation and enforcement of the agreement. These guidelines are supposed to be completed in 2018, according to Manguiat, meaning the United States will still have the opportunity to be involved. “Whether that means that the U.S. would still insist on certain positions or whether it will take a backseat knowing that it won’t be in the agreement in a few years, no one can tell,” she said.</w:t>
      </w:r>
      <w:bookmarkEnd w:id="17"/>
    </w:p>
    <w:p w14:paraId="33754BD0" w14:textId="77777777" w:rsidR="00005262" w:rsidRPr="00E2714E" w:rsidRDefault="00005262" w:rsidP="00005262">
      <w:pPr>
        <w:pStyle w:val="Heading2"/>
      </w:pPr>
      <w:r>
        <w:t>Impact- Warming</w:t>
      </w:r>
    </w:p>
    <w:p w14:paraId="35EA4274" w14:textId="77777777" w:rsidR="00005262" w:rsidRDefault="00005262" w:rsidP="00005262">
      <w:pPr>
        <w:pStyle w:val="Heading3"/>
      </w:pPr>
      <w:r>
        <w:t>A2: Adapt to warming</w:t>
      </w:r>
    </w:p>
    <w:p w14:paraId="77043873" w14:textId="77777777" w:rsidR="00005262" w:rsidRPr="00614FD3" w:rsidRDefault="00005262" w:rsidP="00005262">
      <w:pPr>
        <w:pStyle w:val="Heading4"/>
        <w:rPr>
          <w:rFonts w:cs="Times New Roman"/>
        </w:rPr>
      </w:pPr>
      <w:r w:rsidRPr="00614FD3">
        <w:rPr>
          <w:rFonts w:cs="Times New Roman"/>
        </w:rPr>
        <w:t xml:space="preserve">Adaptation </w:t>
      </w:r>
      <w:r>
        <w:rPr>
          <w:rFonts w:cs="Times New Roman"/>
        </w:rPr>
        <w:t>fails</w:t>
      </w:r>
    </w:p>
    <w:p w14:paraId="77F68B96" w14:textId="77777777" w:rsidR="00005262" w:rsidRPr="00614FD3" w:rsidRDefault="00005262" w:rsidP="00005262">
      <w:r w:rsidRPr="00614FD3">
        <w:rPr>
          <w:rStyle w:val="Style13ptBold"/>
        </w:rPr>
        <w:t>JRC 16</w:t>
      </w:r>
      <w:r w:rsidRPr="00614FD3">
        <w:rPr>
          <w:b/>
        </w:rPr>
        <w:t xml:space="preserve"> </w:t>
      </w:r>
      <w:r w:rsidRPr="00614FD3">
        <w:t>Joint Research Centre is the European Commission's science and knowledge service which employs scientists to carry out research in order to provide independent scientific advice and support to EU policy. August 11, 2016 https://www.sciencedaily.com/releases/2016/08/160811101332.htm</w:t>
      </w:r>
    </w:p>
    <w:p w14:paraId="4855E46A" w14:textId="77777777" w:rsidR="00005262" w:rsidRDefault="00005262" w:rsidP="00005262">
      <w:pPr>
        <w:rPr>
          <w:sz w:val="14"/>
        </w:rPr>
      </w:pPr>
      <w:r w:rsidRPr="00F613C2">
        <w:rPr>
          <w:u w:val="single"/>
        </w:rPr>
        <w:t xml:space="preserve">Global </w:t>
      </w:r>
      <w:r w:rsidRPr="003B0296">
        <w:rPr>
          <w:highlight w:val="cyan"/>
          <w:u w:val="single"/>
        </w:rPr>
        <w:t>change</w:t>
      </w:r>
      <w:r w:rsidRPr="00F613C2">
        <w:rPr>
          <w:u w:val="single"/>
        </w:rPr>
        <w:t xml:space="preserve"> will </w:t>
      </w:r>
      <w:r w:rsidRPr="003B0296">
        <w:rPr>
          <w:highlight w:val="cyan"/>
          <w:u w:val="single"/>
        </w:rPr>
        <w:t>strike</w:t>
      </w:r>
      <w:r w:rsidRPr="00F613C2">
        <w:rPr>
          <w:sz w:val="14"/>
        </w:rPr>
        <w:t xml:space="preserve"> </w:t>
      </w:r>
      <w:r w:rsidRPr="003B0296">
        <w:rPr>
          <w:rStyle w:val="StyleUnderline"/>
          <w:highlight w:val="cyan"/>
        </w:rPr>
        <w:t>the</w:t>
      </w:r>
      <w:r w:rsidRPr="00F613C2">
        <w:rPr>
          <w:sz w:val="14"/>
        </w:rPr>
        <w:t xml:space="preserve"> oldest and </w:t>
      </w:r>
      <w:r w:rsidRPr="003B0296">
        <w:rPr>
          <w:highlight w:val="cyan"/>
          <w:u w:val="single"/>
        </w:rPr>
        <w:t>most complex</w:t>
      </w:r>
      <w:r w:rsidRPr="00F613C2">
        <w:rPr>
          <w:u w:val="single"/>
        </w:rPr>
        <w:t xml:space="preserve"> </w:t>
      </w:r>
      <w:r w:rsidRPr="003B0296">
        <w:rPr>
          <w:highlight w:val="cyan"/>
          <w:u w:val="single"/>
        </w:rPr>
        <w:t>ecosystems</w:t>
      </w:r>
      <w:r w:rsidRPr="00F613C2">
        <w:rPr>
          <w:u w:val="single"/>
        </w:rPr>
        <w:t xml:space="preserve"> of the world </w:t>
      </w:r>
      <w:r w:rsidRPr="003B0296">
        <w:rPr>
          <w:highlight w:val="cyan"/>
          <w:u w:val="single"/>
        </w:rPr>
        <w:t>hardest</w:t>
      </w:r>
      <w:r w:rsidRPr="00F613C2">
        <w:rPr>
          <w:u w:val="single"/>
        </w:rPr>
        <w:t xml:space="preserve">, </w:t>
      </w:r>
      <w:r w:rsidRPr="003B0296">
        <w:rPr>
          <w:highlight w:val="cyan"/>
          <w:u w:val="single"/>
        </w:rPr>
        <w:t>regardless of</w:t>
      </w:r>
      <w:r w:rsidRPr="00F613C2">
        <w:rPr>
          <w:u w:val="single"/>
        </w:rPr>
        <w:t xml:space="preserve"> their </w:t>
      </w:r>
      <w:r w:rsidRPr="003B0296">
        <w:rPr>
          <w:highlight w:val="cyan"/>
          <w:u w:val="single"/>
        </w:rPr>
        <w:t>past stability</w:t>
      </w:r>
      <w:r w:rsidRPr="00F613C2">
        <w:rPr>
          <w:sz w:val="14"/>
        </w:rPr>
        <w:t xml:space="preserve">. This alarming finding is reported in a JRC-led article published in </w:t>
      </w:r>
      <w:r w:rsidRPr="00F613C2">
        <w:rPr>
          <w:i/>
          <w:iCs/>
          <w:sz w:val="14"/>
        </w:rPr>
        <w:t>Nature Communications</w:t>
      </w:r>
      <w:r w:rsidRPr="00F613C2">
        <w:rPr>
          <w:sz w:val="14"/>
        </w:rPr>
        <w:t xml:space="preserve">. The authors hypothesized that </w:t>
      </w:r>
      <w:r w:rsidRPr="00F613C2">
        <w:rPr>
          <w:u w:val="single"/>
        </w:rPr>
        <w:t>invasive species</w:t>
      </w:r>
      <w:r w:rsidRPr="00F613C2">
        <w:rPr>
          <w:sz w:val="14"/>
        </w:rPr>
        <w:t xml:space="preserve">, the </w:t>
      </w:r>
      <w:r w:rsidRPr="003B0296">
        <w:rPr>
          <w:highlight w:val="cyan"/>
          <w:u w:val="single"/>
        </w:rPr>
        <w:t>warming</w:t>
      </w:r>
      <w:r w:rsidRPr="00F613C2">
        <w:rPr>
          <w:u w:val="single"/>
        </w:rPr>
        <w:t xml:space="preserve"> climate and environmental degradation</w:t>
      </w:r>
      <w:r w:rsidRPr="00F613C2">
        <w:rPr>
          <w:sz w:val="14"/>
        </w:rPr>
        <w:t xml:space="preserve"> have </w:t>
      </w:r>
      <w:r w:rsidRPr="003B0296">
        <w:rPr>
          <w:highlight w:val="cyan"/>
          <w:u w:val="single"/>
        </w:rPr>
        <w:t>altered</w:t>
      </w:r>
      <w:r w:rsidRPr="00F613C2">
        <w:rPr>
          <w:u w:val="single"/>
        </w:rPr>
        <w:t xml:space="preserve"> natural </w:t>
      </w:r>
      <w:r w:rsidRPr="003B0296">
        <w:rPr>
          <w:highlight w:val="cyan"/>
          <w:u w:val="single"/>
        </w:rPr>
        <w:t>habitats</w:t>
      </w:r>
      <w:r w:rsidRPr="00F613C2">
        <w:rPr>
          <w:u w:val="single"/>
        </w:rPr>
        <w:t xml:space="preserve"> </w:t>
      </w:r>
      <w:r w:rsidRPr="003B0296">
        <w:rPr>
          <w:rStyle w:val="Emphasis"/>
          <w:highlight w:val="cyan"/>
        </w:rPr>
        <w:t>so deeply</w:t>
      </w:r>
      <w:r w:rsidRPr="00F613C2">
        <w:rPr>
          <w:u w:val="single"/>
        </w:rPr>
        <w:t xml:space="preserve"> that species </w:t>
      </w:r>
      <w:r w:rsidRPr="003B0296">
        <w:rPr>
          <w:highlight w:val="cyan"/>
          <w:u w:val="single"/>
        </w:rPr>
        <w:t>adaptation</w:t>
      </w:r>
      <w:r w:rsidRPr="00F613C2">
        <w:rPr>
          <w:u w:val="single"/>
        </w:rPr>
        <w:t xml:space="preserve"> to historical conditions </w:t>
      </w:r>
      <w:r w:rsidRPr="003B0296">
        <w:rPr>
          <w:highlight w:val="cyan"/>
          <w:u w:val="single"/>
        </w:rPr>
        <w:t>may not be helpfu</w:t>
      </w:r>
      <w:r w:rsidRPr="00F613C2">
        <w:rPr>
          <w:u w:val="single"/>
        </w:rPr>
        <w:t>l under these new circumstances</w:t>
      </w:r>
      <w:r w:rsidRPr="00F613C2">
        <w:rPr>
          <w:sz w:val="14"/>
        </w:rPr>
        <w:t xml:space="preserve">. Interestingly, the authors </w:t>
      </w:r>
      <w:r w:rsidRPr="00F613C2">
        <w:rPr>
          <w:u w:val="single"/>
        </w:rPr>
        <w:t>found</w:t>
      </w:r>
      <w:r w:rsidRPr="00F613C2">
        <w:rPr>
          <w:sz w:val="14"/>
        </w:rPr>
        <w:t xml:space="preserve"> independent </w:t>
      </w:r>
      <w:r w:rsidRPr="003B0296">
        <w:rPr>
          <w:highlight w:val="cyan"/>
          <w:u w:val="single"/>
        </w:rPr>
        <w:t>support</w:t>
      </w:r>
      <w:r w:rsidRPr="00F613C2">
        <w:rPr>
          <w:sz w:val="14"/>
        </w:rPr>
        <w:t xml:space="preserve"> for this hypothesis </w:t>
      </w:r>
      <w:r w:rsidRPr="003B0296">
        <w:rPr>
          <w:highlight w:val="cyan"/>
          <w:u w:val="single"/>
        </w:rPr>
        <w:t>from</w:t>
      </w:r>
      <w:r w:rsidRPr="00F613C2">
        <w:rPr>
          <w:u w:val="single"/>
        </w:rPr>
        <w:t xml:space="preserve"> </w:t>
      </w:r>
      <w:r w:rsidRPr="003B0296">
        <w:rPr>
          <w:highlight w:val="cyan"/>
          <w:u w:val="single"/>
        </w:rPr>
        <w:t>both</w:t>
      </w:r>
      <w:r w:rsidRPr="00F613C2">
        <w:rPr>
          <w:u w:val="single"/>
        </w:rPr>
        <w:t xml:space="preserve"> </w:t>
      </w:r>
      <w:r w:rsidRPr="003B0296">
        <w:rPr>
          <w:rStyle w:val="Emphasis"/>
          <w:highlight w:val="cyan"/>
        </w:rPr>
        <w:t>computer simulations</w:t>
      </w:r>
      <w:r w:rsidRPr="00F613C2">
        <w:rPr>
          <w:u w:val="single"/>
        </w:rPr>
        <w:t xml:space="preserve"> </w:t>
      </w:r>
      <w:r w:rsidRPr="003B0296">
        <w:rPr>
          <w:highlight w:val="cyan"/>
          <w:u w:val="single"/>
        </w:rPr>
        <w:t>and</w:t>
      </w:r>
      <w:r w:rsidRPr="00F613C2">
        <w:rPr>
          <w:u w:val="single"/>
        </w:rPr>
        <w:t xml:space="preserve"> </w:t>
      </w:r>
      <w:r w:rsidRPr="003B0296">
        <w:rPr>
          <w:rStyle w:val="Emphasis"/>
          <w:highlight w:val="cyan"/>
        </w:rPr>
        <w:t>real-world data</w:t>
      </w:r>
      <w:r w:rsidRPr="00F613C2">
        <w:rPr>
          <w:u w:val="single"/>
        </w:rPr>
        <w:t xml:space="preserve">. </w:t>
      </w:r>
      <w:r w:rsidRPr="00F613C2">
        <w:rPr>
          <w:sz w:val="14"/>
        </w:rPr>
        <w:t xml:space="preserve">Starting from a single ancestor digital organism, the authors let artificial life communities evolve for hundreds of thousands of generations under different, stable environmental settings. These simulated communities included both free-living and 'parasite' digital organisms that helped researchers investigate how biodiversity and ecological networks develop over time, under different environmental conditions. Over several generations, both hosts and parasites diversified, and their interactions became more complex. The </w:t>
      </w:r>
      <w:r w:rsidRPr="00F613C2">
        <w:rPr>
          <w:u w:val="single"/>
        </w:rPr>
        <w:t>authors</w:t>
      </w:r>
      <w:r w:rsidRPr="00F613C2">
        <w:rPr>
          <w:sz w:val="14"/>
        </w:rPr>
        <w:t xml:space="preserve"> then investigated how these communities would respond to different scenarios of biodiversity loss. They </w:t>
      </w:r>
      <w:r w:rsidRPr="00F613C2">
        <w:rPr>
          <w:u w:val="single"/>
        </w:rPr>
        <w:t>found</w:t>
      </w:r>
      <w:r w:rsidRPr="00F613C2">
        <w:rPr>
          <w:sz w:val="14"/>
        </w:rPr>
        <w:t xml:space="preserve"> that </w:t>
      </w:r>
      <w:r w:rsidRPr="003B0296">
        <w:rPr>
          <w:rStyle w:val="StyleUnderline"/>
          <w:highlight w:val="cyan"/>
        </w:rPr>
        <w:t>when</w:t>
      </w:r>
      <w:r w:rsidRPr="003B0296">
        <w:rPr>
          <w:highlight w:val="cyan"/>
          <w:u w:val="single"/>
        </w:rPr>
        <w:t xml:space="preserve"> species</w:t>
      </w:r>
      <w:r w:rsidRPr="00F613C2">
        <w:rPr>
          <w:u w:val="single"/>
        </w:rPr>
        <w:t xml:space="preserve"> </w:t>
      </w:r>
      <w:r w:rsidRPr="003B0296">
        <w:rPr>
          <w:highlight w:val="cyan"/>
          <w:u w:val="single"/>
        </w:rPr>
        <w:t>become</w:t>
      </w:r>
      <w:r w:rsidRPr="00F613C2">
        <w:rPr>
          <w:u w:val="single"/>
        </w:rPr>
        <w:t xml:space="preserve"> </w:t>
      </w:r>
      <w:r w:rsidRPr="003B0296">
        <w:rPr>
          <w:highlight w:val="cyan"/>
          <w:u w:val="single"/>
        </w:rPr>
        <w:t>extinct</w:t>
      </w:r>
      <w:r w:rsidRPr="00F613C2">
        <w:rPr>
          <w:u w:val="single"/>
        </w:rPr>
        <w:t xml:space="preserve"> in a sequence </w:t>
      </w:r>
      <w:r w:rsidRPr="003B0296">
        <w:rPr>
          <w:highlight w:val="cyan"/>
          <w:u w:val="single"/>
        </w:rPr>
        <w:t>consistent with</w:t>
      </w:r>
      <w:r w:rsidRPr="00F613C2">
        <w:rPr>
          <w:u w:val="single"/>
        </w:rPr>
        <w:t xml:space="preserve"> their degree of adaptation to </w:t>
      </w:r>
      <w:r w:rsidRPr="00F613C2">
        <w:rPr>
          <w:sz w:val="14"/>
        </w:rPr>
        <w:t xml:space="preserve">the </w:t>
      </w:r>
      <w:r w:rsidRPr="003B0296">
        <w:rPr>
          <w:highlight w:val="cyan"/>
          <w:u w:val="single"/>
        </w:rPr>
        <w:t>'natural'</w:t>
      </w:r>
      <w:r w:rsidRPr="00F613C2">
        <w:rPr>
          <w:u w:val="single"/>
        </w:rPr>
        <w:t xml:space="preserve"> environmental </w:t>
      </w:r>
      <w:r w:rsidRPr="003B0296">
        <w:rPr>
          <w:highlight w:val="cyan"/>
          <w:u w:val="single"/>
        </w:rPr>
        <w:t>conditions</w:t>
      </w:r>
      <w:r w:rsidRPr="00F613C2">
        <w:rPr>
          <w:u w:val="single"/>
        </w:rPr>
        <w:t xml:space="preserve"> within which they had evolved, </w:t>
      </w:r>
      <w:r w:rsidRPr="003B0296">
        <w:rPr>
          <w:highlight w:val="cyan"/>
          <w:u w:val="single"/>
        </w:rPr>
        <w:t>their extinction</w:t>
      </w:r>
      <w:r w:rsidRPr="00F613C2">
        <w:rPr>
          <w:u w:val="single"/>
        </w:rPr>
        <w:t xml:space="preserve"> </w:t>
      </w:r>
      <w:r w:rsidRPr="003B0296">
        <w:rPr>
          <w:highlight w:val="cyan"/>
          <w:u w:val="single"/>
        </w:rPr>
        <w:t>has</w:t>
      </w:r>
      <w:r w:rsidRPr="00F613C2">
        <w:rPr>
          <w:u w:val="single"/>
        </w:rPr>
        <w:t xml:space="preserve"> only a </w:t>
      </w:r>
      <w:r w:rsidRPr="003B0296">
        <w:rPr>
          <w:highlight w:val="cyan"/>
          <w:u w:val="single"/>
        </w:rPr>
        <w:t>limited effect</w:t>
      </w:r>
      <w:r w:rsidRPr="00F613C2">
        <w:rPr>
          <w:sz w:val="14"/>
        </w:rPr>
        <w:t xml:space="preserve"> on the overall diversity of the community. </w:t>
      </w:r>
      <w:r w:rsidRPr="00F613C2">
        <w:rPr>
          <w:u w:val="single"/>
        </w:rPr>
        <w:t xml:space="preserve">Any </w:t>
      </w:r>
      <w:r w:rsidRPr="003B0296">
        <w:rPr>
          <w:highlight w:val="cyan"/>
          <w:u w:val="single"/>
        </w:rPr>
        <w:t>deviation from this</w:t>
      </w:r>
      <w:r w:rsidRPr="00F613C2">
        <w:rPr>
          <w:u w:val="single"/>
        </w:rPr>
        <w:t xml:space="preserve"> pattern </w:t>
      </w:r>
      <w:r w:rsidRPr="003B0296">
        <w:rPr>
          <w:highlight w:val="cyan"/>
          <w:u w:val="single"/>
        </w:rPr>
        <w:t>however</w:t>
      </w:r>
      <w:r w:rsidRPr="00F613C2">
        <w:rPr>
          <w:u w:val="single"/>
        </w:rPr>
        <w:t xml:space="preserve">, may </w:t>
      </w:r>
      <w:r w:rsidRPr="003B0296">
        <w:rPr>
          <w:highlight w:val="cyan"/>
          <w:u w:val="single"/>
        </w:rPr>
        <w:t>trigger</w:t>
      </w:r>
      <w:r w:rsidRPr="00F613C2">
        <w:rPr>
          <w:u w:val="single"/>
        </w:rPr>
        <w:t xml:space="preserve"> </w:t>
      </w:r>
      <w:r w:rsidRPr="003B0296">
        <w:rPr>
          <w:rStyle w:val="Emphasis"/>
          <w:highlight w:val="cyan"/>
        </w:rPr>
        <w:t>extinction cascades</w:t>
      </w:r>
      <w:r w:rsidRPr="00F613C2">
        <w:rPr>
          <w:sz w:val="14"/>
        </w:rPr>
        <w:t xml:space="preserve">, eventually </w:t>
      </w:r>
      <w:r w:rsidRPr="00F613C2">
        <w:rPr>
          <w:u w:val="single"/>
        </w:rPr>
        <w:t xml:space="preserve">leading to the </w:t>
      </w:r>
      <w:r w:rsidRPr="003B0296">
        <w:rPr>
          <w:rStyle w:val="Emphasis"/>
          <w:highlight w:val="cyan"/>
        </w:rPr>
        <w:t>collapse</w:t>
      </w:r>
      <w:r w:rsidRPr="00F613C2">
        <w:rPr>
          <w:u w:val="single"/>
        </w:rPr>
        <w:t xml:space="preserve"> of </w:t>
      </w:r>
      <w:r w:rsidRPr="003B0296">
        <w:rPr>
          <w:rStyle w:val="Emphasis"/>
          <w:highlight w:val="cyan"/>
        </w:rPr>
        <w:t>the entire network</w:t>
      </w:r>
      <w:r w:rsidRPr="00F613C2">
        <w:rPr>
          <w:u w:val="single"/>
        </w:rPr>
        <w:t>. The tendency of consuming species to rely and specialise</w:t>
      </w:r>
      <w:r w:rsidRPr="00F613C2">
        <w:rPr>
          <w:sz w:val="14"/>
        </w:rPr>
        <w:t xml:space="preserve"> (develop in a way most suited to the environment) </w:t>
      </w:r>
      <w:r w:rsidRPr="00F613C2">
        <w:rPr>
          <w:u w:val="single"/>
        </w:rPr>
        <w:t>on dependable resources</w:t>
      </w:r>
      <w:r w:rsidRPr="00F613C2">
        <w:rPr>
          <w:sz w:val="14"/>
        </w:rPr>
        <w:t xml:space="preserve"> has </w:t>
      </w:r>
      <w:r w:rsidRPr="00F613C2">
        <w:rPr>
          <w:u w:val="single"/>
        </w:rPr>
        <w:t>enabled</w:t>
      </w:r>
      <w:r w:rsidRPr="00F613C2">
        <w:rPr>
          <w:sz w:val="14"/>
        </w:rPr>
        <w:t xml:space="preserve"> the </w:t>
      </w:r>
      <w:r w:rsidRPr="00F613C2">
        <w:rPr>
          <w:u w:val="single"/>
        </w:rPr>
        <w:t>evolution of complex systems. This basic mechanism may have doomed many species to extinction</w:t>
      </w:r>
      <w:r w:rsidRPr="00F613C2">
        <w:rPr>
          <w:sz w:val="14"/>
        </w:rPr>
        <w:t xml:space="preserve"> -- the authors demonstrate it by comparing the results of their artificial life simulations with several empirical host-parasite networks of different animal groups. Resources that had been largely available in the past are now becoming increasingly scarce, putting at risk the species that rely on them.</w:t>
      </w:r>
    </w:p>
    <w:p w14:paraId="22289824" w14:textId="77777777" w:rsidR="00005262" w:rsidRPr="0082738D" w:rsidRDefault="00005262" w:rsidP="00005262">
      <w:pPr>
        <w:pStyle w:val="Heading4"/>
      </w:pPr>
      <w:r w:rsidRPr="00F50E8C">
        <w:rPr>
          <w:rFonts w:eastAsia="Times New Roman" w:cs="Times New Roman"/>
        </w:rPr>
        <w:t>W</w:t>
      </w:r>
      <w:r w:rsidRPr="0082738D">
        <w:t xml:space="preserve">arming is </w:t>
      </w:r>
      <w:r w:rsidRPr="0047089D">
        <w:rPr>
          <w:u w:val="single"/>
        </w:rPr>
        <w:t>existential</w:t>
      </w:r>
      <w:r w:rsidRPr="0082738D">
        <w:t xml:space="preserve">—adaptation fails </w:t>
      </w:r>
    </w:p>
    <w:p w14:paraId="0A616A8F" w14:textId="77777777" w:rsidR="00005262" w:rsidRPr="00F613C2" w:rsidRDefault="00005262" w:rsidP="00005262">
      <w:pPr>
        <w:spacing w:line="256" w:lineRule="auto"/>
      </w:pPr>
      <w:r w:rsidRPr="00F613C2">
        <w:rPr>
          <w:rStyle w:val="Style13ptBold"/>
        </w:rPr>
        <w:t>Klein 14 –</w:t>
      </w:r>
      <w:r>
        <w:t xml:space="preserve"> </w:t>
      </w:r>
      <w:r w:rsidRPr="00F613C2">
        <w:t>Naomi Klein, award-winning journalist, syndicated columnist, former Miliband Fellow at the London School of Economics, member of the board of directors of 350.org, This Changes Everything: Capitalism vs. the Climate, pp. 12-14</w:t>
      </w:r>
    </w:p>
    <w:p w14:paraId="56419C61" w14:textId="77777777" w:rsidR="00005262" w:rsidRPr="003B0296" w:rsidRDefault="00005262" w:rsidP="00005262">
      <w:pPr>
        <w:spacing w:line="256" w:lineRule="auto"/>
        <w:rPr>
          <w:rFonts w:eastAsia="Calibri"/>
          <w:highlight w:val="cyan"/>
          <w:u w:val="single"/>
        </w:rPr>
      </w:pPr>
      <w:r w:rsidRPr="00F50E8C">
        <w:rPr>
          <w:rFonts w:eastAsia="Calibri"/>
        </w:rPr>
        <w:t>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w:t>
      </w:r>
      <w:r w:rsidRPr="00C50A8B">
        <w:rPr>
          <w:rFonts w:eastAsia="Calibri"/>
          <w:u w:val="single"/>
        </w:rPr>
        <w:t xml:space="preserve">, 2 degrees now looks like a utopian dream. </w:t>
      </w:r>
      <w:r w:rsidRPr="00F50E8C">
        <w:rPr>
          <w:rFonts w:eastAsia="Calibri"/>
        </w:rPr>
        <w:t xml:space="preserve">And it’s not just environmentalists who are raising the alarm. </w:t>
      </w:r>
      <w:r w:rsidRPr="00C50A8B">
        <w:rPr>
          <w:rFonts w:eastAsia="Calibri"/>
          <w:u w:val="single"/>
        </w:rPr>
        <w:t>The World Bank</w:t>
      </w:r>
      <w:r w:rsidRPr="00F50E8C">
        <w:rPr>
          <w:rFonts w:eastAsia="Calibri"/>
        </w:rPr>
        <w:t xml:space="preserve"> also warned when it </w:t>
      </w:r>
      <w:r w:rsidRPr="00C50A8B">
        <w:rPr>
          <w:rFonts w:eastAsia="Calibri"/>
          <w:u w:val="single"/>
        </w:rPr>
        <w:t>released its report that</w:t>
      </w:r>
      <w:r w:rsidRPr="00F50E8C">
        <w:rPr>
          <w:rFonts w:eastAsia="Calibri"/>
        </w:rPr>
        <w:t xml:space="preserve"> “</w:t>
      </w:r>
      <w:r w:rsidRPr="003B0296">
        <w:rPr>
          <w:rFonts w:eastAsia="Calibri"/>
          <w:highlight w:val="cyan"/>
          <w:u w:val="single"/>
        </w:rPr>
        <w:t>we’re on track to a 4-C</w:t>
      </w:r>
      <w:r w:rsidRPr="00C50A8B">
        <w:rPr>
          <w:rFonts w:eastAsia="Calibri"/>
          <w:u w:val="single"/>
        </w:rPr>
        <w:t xml:space="preserve"> warmer </w:t>
      </w:r>
      <w:r w:rsidRPr="003B0296">
        <w:rPr>
          <w:rFonts w:eastAsia="Calibri"/>
          <w:highlight w:val="cyan"/>
          <w:u w:val="single"/>
        </w:rPr>
        <w:t>world</w:t>
      </w:r>
      <w:r w:rsidRPr="00F50E8C">
        <w:rPr>
          <w:rFonts w:eastAsia="Calibri"/>
        </w:rPr>
        <w:t xml:space="preserve"> [by century’s end] </w:t>
      </w:r>
      <w:r w:rsidRPr="003B0296">
        <w:rPr>
          <w:rFonts w:eastAsia="Calibri"/>
          <w:highlight w:val="cyan"/>
          <w:u w:val="single"/>
        </w:rPr>
        <w:t>marked by</w:t>
      </w:r>
      <w:r w:rsidRPr="00C50A8B">
        <w:rPr>
          <w:rFonts w:eastAsia="Calibri"/>
          <w:u w:val="single"/>
        </w:rPr>
        <w:t xml:space="preserve"> </w:t>
      </w:r>
      <w:r w:rsidRPr="00C50A8B">
        <w:rPr>
          <w:rFonts w:eastAsia="Calibri"/>
          <w:iCs/>
          <w:u w:val="single"/>
        </w:rPr>
        <w:t xml:space="preserve">extreme </w:t>
      </w:r>
      <w:r w:rsidRPr="003B0296">
        <w:rPr>
          <w:rFonts w:eastAsia="Calibri"/>
          <w:iCs/>
          <w:highlight w:val="cyan"/>
          <w:u w:val="single"/>
        </w:rPr>
        <w:t>heat waves</w:t>
      </w:r>
      <w:r w:rsidRPr="003B0296">
        <w:rPr>
          <w:rFonts w:eastAsia="Calibri"/>
          <w:highlight w:val="cyan"/>
          <w:u w:val="single"/>
        </w:rPr>
        <w:t xml:space="preserve">, </w:t>
      </w:r>
      <w:r w:rsidRPr="003B0296">
        <w:rPr>
          <w:rFonts w:eastAsia="Calibri"/>
          <w:iCs/>
          <w:highlight w:val="cyan"/>
          <w:u w:val="single"/>
        </w:rPr>
        <w:t>declining</w:t>
      </w:r>
      <w:r w:rsidRPr="00C50A8B">
        <w:rPr>
          <w:rFonts w:eastAsia="Calibri"/>
          <w:iCs/>
          <w:u w:val="single"/>
        </w:rPr>
        <w:t xml:space="preserve"> global </w:t>
      </w:r>
      <w:r w:rsidRPr="003B0296">
        <w:rPr>
          <w:rFonts w:eastAsia="Calibri"/>
          <w:iCs/>
          <w:highlight w:val="cyan"/>
          <w:u w:val="single"/>
        </w:rPr>
        <w:t>food</w:t>
      </w:r>
      <w:r w:rsidRPr="00C50A8B">
        <w:rPr>
          <w:rFonts w:eastAsia="Calibri"/>
          <w:iCs/>
          <w:u w:val="single"/>
        </w:rPr>
        <w:t xml:space="preserve"> stocks</w:t>
      </w:r>
      <w:r w:rsidRPr="00C50A8B">
        <w:rPr>
          <w:rFonts w:eastAsia="Calibri"/>
          <w:u w:val="single"/>
        </w:rPr>
        <w:t xml:space="preserve">, </w:t>
      </w:r>
      <w:r w:rsidRPr="003B0296">
        <w:rPr>
          <w:rFonts w:eastAsia="Calibri"/>
          <w:iCs/>
          <w:highlight w:val="cyan"/>
          <w:u w:val="single"/>
        </w:rPr>
        <w:t>loss of ecosystems</w:t>
      </w:r>
      <w:r w:rsidRPr="00C50A8B">
        <w:rPr>
          <w:rFonts w:eastAsia="Calibri"/>
          <w:u w:val="single"/>
        </w:rPr>
        <w:t xml:space="preserve"> and biodiversity, </w:t>
      </w:r>
      <w:r w:rsidRPr="003B0296">
        <w:rPr>
          <w:rFonts w:eastAsia="Calibri"/>
          <w:highlight w:val="cyan"/>
          <w:u w:val="single"/>
        </w:rPr>
        <w:t>and</w:t>
      </w:r>
      <w:r w:rsidRPr="00C50A8B">
        <w:rPr>
          <w:rFonts w:eastAsia="Calibri"/>
          <w:u w:val="single"/>
        </w:rPr>
        <w:t xml:space="preserve"> </w:t>
      </w:r>
      <w:r w:rsidRPr="00C50A8B">
        <w:rPr>
          <w:rFonts w:eastAsia="Calibri"/>
          <w:iCs/>
          <w:u w:val="single"/>
        </w:rPr>
        <w:t xml:space="preserve">life-threatening </w:t>
      </w:r>
      <w:r w:rsidRPr="003B0296">
        <w:rPr>
          <w:rFonts w:eastAsia="Calibri"/>
          <w:iCs/>
          <w:highlight w:val="cyan"/>
          <w:u w:val="single"/>
        </w:rPr>
        <w:t>sea level rise</w:t>
      </w:r>
      <w:r w:rsidRPr="00F50E8C">
        <w:rPr>
          <w:rFonts w:eastAsia="Calibri"/>
        </w:rPr>
        <w:t>.” And the report cautioned that, “</w:t>
      </w:r>
      <w:r w:rsidRPr="003B0296">
        <w:rPr>
          <w:rFonts w:eastAsia="Calibri"/>
          <w:highlight w:val="cyan"/>
          <w:u w:val="single"/>
        </w:rPr>
        <w:t>there is</w:t>
      </w:r>
      <w:r w:rsidRPr="00C50A8B">
        <w:rPr>
          <w:rFonts w:eastAsia="Calibri"/>
          <w:u w:val="single"/>
        </w:rPr>
        <w:t xml:space="preserve"> also </w:t>
      </w:r>
      <w:r w:rsidRPr="003B0296">
        <w:rPr>
          <w:rFonts w:eastAsia="Calibri"/>
          <w:iCs/>
          <w:highlight w:val="cyan"/>
          <w:u w:val="single"/>
        </w:rPr>
        <w:t>no certainty that adaptation</w:t>
      </w:r>
      <w:r w:rsidRPr="00C50A8B">
        <w:rPr>
          <w:rFonts w:eastAsia="Calibri"/>
          <w:iCs/>
          <w:u w:val="single"/>
        </w:rPr>
        <w:t xml:space="preserve"> to a 4-C world </w:t>
      </w:r>
      <w:r w:rsidRPr="003B0296">
        <w:rPr>
          <w:rFonts w:eastAsia="Calibri"/>
          <w:iCs/>
          <w:highlight w:val="cyan"/>
          <w:u w:val="single"/>
        </w:rPr>
        <w:t>is possible</w:t>
      </w:r>
      <w:r w:rsidRPr="00F50E8C">
        <w:rPr>
          <w:rFonts w:eastAsia="Calibri"/>
        </w:rPr>
        <w:t xml:space="preserve">.” Kevin </w:t>
      </w:r>
      <w:r w:rsidRPr="00C50A8B">
        <w:rPr>
          <w:rFonts w:eastAsia="Calibri"/>
          <w:u w:val="single"/>
        </w:rPr>
        <w:t xml:space="preserve">Anderson, </w:t>
      </w:r>
      <w:r w:rsidRPr="00F50E8C">
        <w:rPr>
          <w:rFonts w:eastAsia="Calibri"/>
        </w:rPr>
        <w:t xml:space="preserve">former director (now </w:t>
      </w:r>
      <w:r w:rsidRPr="00C50A8B">
        <w:rPr>
          <w:rFonts w:eastAsia="Calibri"/>
          <w:u w:val="single"/>
        </w:rPr>
        <w:t>deputy director) of the Tyndall Centre for Climate Change</w:t>
      </w:r>
      <w:r w:rsidRPr="00F50E8C">
        <w:rPr>
          <w:rFonts w:eastAsia="Calibri"/>
        </w:rPr>
        <w:t xml:space="preserve">, which has quickly established itself </w:t>
      </w:r>
      <w:r w:rsidRPr="00C50A8B">
        <w:rPr>
          <w:rFonts w:eastAsia="Calibri"/>
          <w:u w:val="single"/>
        </w:rPr>
        <w:t>as one of the U.K’s premier climate research institutions, is even blunter; he says</w:t>
      </w:r>
      <w:r w:rsidRPr="00F50E8C">
        <w:rPr>
          <w:rFonts w:eastAsia="Calibri"/>
        </w:rPr>
        <w:t xml:space="preserve"> </w:t>
      </w:r>
      <w:r w:rsidRPr="00C50A8B">
        <w:rPr>
          <w:rFonts w:eastAsia="Calibri"/>
          <w:u w:val="single"/>
        </w:rPr>
        <w:t>4 degrees Celsius warming</w:t>
      </w:r>
      <w:r w:rsidRPr="00F50E8C">
        <w:rPr>
          <w:rFonts w:eastAsia="Calibri"/>
        </w:rPr>
        <w:t>—7.2 degrees Fahrenheit—</w:t>
      </w:r>
      <w:r w:rsidRPr="00C50A8B">
        <w:rPr>
          <w:rFonts w:eastAsia="Calibri"/>
          <w:u w:val="single"/>
        </w:rPr>
        <w:t>is “incompatible with an organized, equitable, and civilized global community</w:t>
      </w:r>
      <w:r w:rsidRPr="00F50E8C">
        <w:rPr>
          <w:rFonts w:eastAsia="Calibri"/>
        </w:rPr>
        <w:t>.”</w:t>
      </w:r>
      <w:r w:rsidRPr="00F50E8C">
        <w:rPr>
          <w:rFonts w:eastAsia="Calibri"/>
          <w:sz w:val="12"/>
        </w:rPr>
        <w:t>¶</w:t>
      </w:r>
      <w:r w:rsidRPr="00F50E8C">
        <w:rPr>
          <w:rFonts w:eastAsia="Calibri"/>
        </w:rPr>
        <w:t xml:space="preserve"> We don’t know exactly what a 4 degree Celsius world would look like, but even the best-case scenario is likely to be calamitous. </w:t>
      </w:r>
      <w:r w:rsidRPr="003B0296">
        <w:rPr>
          <w:rFonts w:eastAsia="Calibri"/>
          <w:highlight w:val="cyan"/>
          <w:u w:val="single"/>
        </w:rPr>
        <w:t>Four degrees</w:t>
      </w:r>
      <w:r w:rsidRPr="00C50A8B">
        <w:rPr>
          <w:rFonts w:eastAsia="Calibri"/>
          <w:u w:val="single"/>
        </w:rPr>
        <w:t xml:space="preserve"> of warming </w:t>
      </w:r>
      <w:r w:rsidRPr="003B0296">
        <w:rPr>
          <w:rFonts w:eastAsia="Calibri"/>
          <w:highlight w:val="cyan"/>
          <w:u w:val="single"/>
        </w:rPr>
        <w:t>could raise global sea levels</w:t>
      </w:r>
      <w:r w:rsidRPr="00C50A8B">
        <w:rPr>
          <w:rFonts w:eastAsia="Calibri"/>
          <w:u w:val="single"/>
        </w:rPr>
        <w:t xml:space="preserve"> by 1 or possibly even 2 meters </w:t>
      </w:r>
      <w:r w:rsidRPr="003B0296">
        <w:rPr>
          <w:rFonts w:eastAsia="Calibri"/>
          <w:highlight w:val="cyan"/>
          <w:u w:val="single"/>
        </w:rPr>
        <w:t>by 2100</w:t>
      </w:r>
      <w:r w:rsidRPr="00F50E8C">
        <w:rPr>
          <w:rFonts w:eastAsia="Calibri"/>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F50E8C">
        <w:rPr>
          <w:rFonts w:eastAsia="Calibri"/>
          <w:sz w:val="12"/>
        </w:rPr>
        <w:t>¶</w:t>
      </w:r>
      <w:r w:rsidRPr="00F50E8C">
        <w:rPr>
          <w:rFonts w:eastAsia="Calibri"/>
        </w:rPr>
        <w:t xml:space="preserve"> Meanwhile, </w:t>
      </w:r>
      <w:r w:rsidRPr="00C50A8B">
        <w:rPr>
          <w:rFonts w:eastAsia="Calibri"/>
          <w:u w:val="single"/>
        </w:rPr>
        <w:t>brutal heat waves that can kill tens of thousands of people</w:t>
      </w:r>
      <w:r w:rsidRPr="00F50E8C">
        <w:rPr>
          <w:rFonts w:eastAsia="Calibri"/>
        </w:rPr>
        <w:t xml:space="preserve">, even in wealthy countries, </w:t>
      </w:r>
      <w:r w:rsidRPr="00C50A8B">
        <w:rPr>
          <w:rFonts w:eastAsia="Calibri"/>
          <w:u w:val="single"/>
        </w:rPr>
        <w:t>would become entirely unremarkable summer events on every continent but Antarctica</w:t>
      </w:r>
      <w:r w:rsidRPr="00F50E8C">
        <w:rPr>
          <w:rFonts w:eastAsia="Calibri"/>
        </w:rPr>
        <w:t xml:space="preserve">. </w:t>
      </w:r>
      <w:r w:rsidRPr="00C50A8B">
        <w:rPr>
          <w:rFonts w:eastAsia="Calibri"/>
          <w:u w:val="single"/>
        </w:rPr>
        <w:t xml:space="preserve">The </w:t>
      </w:r>
      <w:r w:rsidRPr="003B0296">
        <w:rPr>
          <w:rFonts w:eastAsia="Calibri"/>
          <w:highlight w:val="cyan"/>
          <w:u w:val="single"/>
        </w:rPr>
        <w:t>heat would</w:t>
      </w:r>
      <w:r w:rsidRPr="00C50A8B">
        <w:rPr>
          <w:rFonts w:eastAsia="Calibri"/>
          <w:u w:val="single"/>
        </w:rPr>
        <w:t xml:space="preserve"> also </w:t>
      </w:r>
      <w:r w:rsidRPr="003B0296">
        <w:rPr>
          <w:rFonts w:eastAsia="Calibri"/>
          <w:highlight w:val="cyan"/>
          <w:u w:val="single"/>
        </w:rPr>
        <w:t xml:space="preserve">cause staple crops to suffer </w:t>
      </w:r>
      <w:r w:rsidRPr="003B0296">
        <w:rPr>
          <w:rFonts w:eastAsia="Calibri"/>
          <w:iCs/>
          <w:highlight w:val="cyan"/>
          <w:u w:val="single"/>
        </w:rPr>
        <w:t>dramatic</w:t>
      </w:r>
      <w:r w:rsidRPr="00C50A8B">
        <w:rPr>
          <w:rFonts w:eastAsia="Calibri"/>
          <w:iCs/>
          <w:u w:val="single"/>
        </w:rPr>
        <w:t xml:space="preserve"> yield </w:t>
      </w:r>
      <w:r w:rsidRPr="003B0296">
        <w:rPr>
          <w:rFonts w:eastAsia="Calibri"/>
          <w:iCs/>
          <w:highlight w:val="cyan"/>
          <w:u w:val="single"/>
        </w:rPr>
        <w:t>losses</w:t>
      </w:r>
      <w:r w:rsidRPr="00C50A8B">
        <w:rPr>
          <w:rFonts w:eastAsia="Calibri"/>
          <w:u w:val="single"/>
        </w:rPr>
        <w:t xml:space="preserve"> across the globe</w:t>
      </w:r>
      <w:r w:rsidRPr="00F50E8C">
        <w:rPr>
          <w:rFonts w:eastAsia="Calibri"/>
        </w:rPr>
        <w:t xml:space="preserve"> (it is possible that Indian wheat and U.S. could plummet by as much as 60 percent), this at a time </w:t>
      </w:r>
      <w:r w:rsidRPr="00C50A8B">
        <w:rPr>
          <w:rFonts w:eastAsia="Calibri"/>
          <w:u w:val="single"/>
        </w:rPr>
        <w:t>when demand will be surging due to population growth and a growing demand for meat</w:t>
      </w:r>
      <w:r w:rsidRPr="00F50E8C">
        <w:rPr>
          <w:rFonts w:eastAsia="Calibri"/>
        </w:rPr>
        <w:t xml:space="preserve">. And since crops will be facing not just heat stress but also extreme events such as wide-ranging droughts, flooding, or pest outbreaks, the </w:t>
      </w:r>
      <w:r w:rsidRPr="00C50A8B">
        <w:rPr>
          <w:rFonts w:eastAsia="Calibri"/>
          <w:u w:val="single"/>
        </w:rPr>
        <w:t>losses could easily turn out to be more severe than the models have predicted</w:t>
      </w:r>
      <w:r w:rsidRPr="00F50E8C">
        <w:rPr>
          <w:rFonts w:eastAsia="Calibri"/>
        </w:rPr>
        <w:t xml:space="preserve">. </w:t>
      </w:r>
      <w:r w:rsidRPr="00C50A8B">
        <w:rPr>
          <w:rFonts w:eastAsia="Calibri"/>
          <w:u w:val="single"/>
        </w:rPr>
        <w:t xml:space="preserve">When you </w:t>
      </w:r>
      <w:r w:rsidRPr="003B0296">
        <w:rPr>
          <w:rFonts w:eastAsia="Calibri"/>
          <w:highlight w:val="cyan"/>
          <w:u w:val="single"/>
        </w:rPr>
        <w:t>add</w:t>
      </w:r>
      <w:r w:rsidRPr="00C50A8B">
        <w:rPr>
          <w:rFonts w:eastAsia="Calibri"/>
          <w:u w:val="single"/>
        </w:rPr>
        <w:t xml:space="preserve"> ruinous </w:t>
      </w:r>
      <w:r w:rsidRPr="003B0296">
        <w:rPr>
          <w:rFonts w:eastAsia="Calibri"/>
          <w:highlight w:val="cyan"/>
          <w:u w:val="single"/>
        </w:rPr>
        <w:t>hurricanes</w:t>
      </w:r>
      <w:r w:rsidRPr="00C50A8B">
        <w:rPr>
          <w:rFonts w:eastAsia="Calibri"/>
          <w:u w:val="single"/>
        </w:rPr>
        <w:t xml:space="preserve">, raging </w:t>
      </w:r>
      <w:r w:rsidRPr="003B0296">
        <w:rPr>
          <w:rFonts w:eastAsia="Calibri"/>
          <w:highlight w:val="cyan"/>
          <w:u w:val="single"/>
        </w:rPr>
        <w:t>wildfires, fisheries collapse</w:t>
      </w:r>
      <w:r w:rsidRPr="00C50A8B">
        <w:rPr>
          <w:rFonts w:eastAsia="Calibri"/>
          <w:u w:val="single"/>
        </w:rPr>
        <w:t xml:space="preserve">s, widespread </w:t>
      </w:r>
      <w:r w:rsidRPr="003B0296">
        <w:rPr>
          <w:rFonts w:eastAsia="Calibri"/>
          <w:highlight w:val="cyan"/>
          <w:u w:val="single"/>
        </w:rPr>
        <w:t>disruptions to water</w:t>
      </w:r>
      <w:r w:rsidRPr="00C50A8B">
        <w:rPr>
          <w:rFonts w:eastAsia="Calibri"/>
          <w:u w:val="single"/>
        </w:rPr>
        <w:t xml:space="preserve"> supplies, </w:t>
      </w:r>
      <w:r w:rsidRPr="003B0296">
        <w:rPr>
          <w:rFonts w:eastAsia="Calibri"/>
          <w:highlight w:val="cyan"/>
          <w:u w:val="single"/>
        </w:rPr>
        <w:t>extinctions, and</w:t>
      </w:r>
      <w:r w:rsidRPr="00C50A8B">
        <w:rPr>
          <w:rFonts w:eastAsia="Calibri"/>
          <w:u w:val="single"/>
        </w:rPr>
        <w:t xml:space="preserve"> globe-trotting </w:t>
      </w:r>
      <w:r w:rsidRPr="003B0296">
        <w:rPr>
          <w:rFonts w:eastAsia="Calibri"/>
          <w:highlight w:val="cyan"/>
          <w:u w:val="single"/>
        </w:rPr>
        <w:t>diseases</w:t>
      </w:r>
      <w:r w:rsidRPr="00C50A8B">
        <w:rPr>
          <w:rFonts w:eastAsia="Calibri"/>
          <w:u w:val="single"/>
        </w:rPr>
        <w:t xml:space="preserve"> to the mix, it indeed becomes difficult to imagine that a peaceful, ordered society could be sustained</w:t>
      </w:r>
      <w:r w:rsidRPr="00F50E8C">
        <w:rPr>
          <w:rFonts w:eastAsia="Calibri"/>
        </w:rPr>
        <w:t xml:space="preserve"> (that is, where such a thing exists in the first place).</w:t>
      </w:r>
      <w:r w:rsidRPr="00F50E8C">
        <w:rPr>
          <w:rFonts w:eastAsia="Calibri"/>
          <w:sz w:val="12"/>
        </w:rPr>
        <w:t>¶</w:t>
      </w:r>
      <w:r w:rsidRPr="00F50E8C">
        <w:rPr>
          <w:rFonts w:eastAsia="Calibri"/>
        </w:rPr>
        <w:t xml:space="preserve"> And keep in mind that </w:t>
      </w:r>
      <w:r w:rsidRPr="00C50A8B">
        <w:rPr>
          <w:rFonts w:eastAsia="Calibri"/>
          <w:u w:val="single"/>
        </w:rPr>
        <w:t xml:space="preserve">these are the optimistic scenarios in which warming is more or less stabilized at 4 degrees Celsius and does not trigger tipping points beyond which </w:t>
      </w:r>
      <w:r w:rsidRPr="003B0296">
        <w:rPr>
          <w:rFonts w:eastAsia="Calibri"/>
          <w:iCs/>
          <w:highlight w:val="cyan"/>
          <w:u w:val="single"/>
        </w:rPr>
        <w:t>runaway warming</w:t>
      </w:r>
      <w:r w:rsidRPr="003B0296">
        <w:rPr>
          <w:rFonts w:eastAsia="Calibri"/>
          <w:highlight w:val="cyan"/>
          <w:u w:val="single"/>
        </w:rPr>
        <w:t xml:space="preserve"> would occur</w:t>
      </w:r>
      <w:r w:rsidRPr="003B0296">
        <w:rPr>
          <w:rFonts w:eastAsia="Calibri"/>
          <w:highlight w:val="cyan"/>
        </w:rPr>
        <w:t>.</w:t>
      </w:r>
      <w:r w:rsidRPr="00F50E8C">
        <w:rPr>
          <w:rFonts w:eastAsia="Calibri"/>
        </w:rPr>
        <w:t xml:space="preserve"> Based on the latest modeling, it is becoming safer to assume that </w:t>
      </w:r>
      <w:r w:rsidRPr="003B0296">
        <w:rPr>
          <w:rFonts w:eastAsia="Calibri"/>
          <w:highlight w:val="cyan"/>
          <w:u w:val="single"/>
        </w:rPr>
        <w:t>4</w:t>
      </w:r>
      <w:r w:rsidRPr="00C50A8B">
        <w:rPr>
          <w:rFonts w:eastAsia="Calibri"/>
          <w:u w:val="single"/>
        </w:rPr>
        <w:t xml:space="preserve"> degrees </w:t>
      </w:r>
      <w:r w:rsidRPr="003B0296">
        <w:rPr>
          <w:rFonts w:eastAsia="Calibri"/>
          <w:highlight w:val="cyan"/>
          <w:u w:val="single"/>
        </w:rPr>
        <w:t>could bring about</w:t>
      </w:r>
      <w:r w:rsidRPr="00C50A8B">
        <w:rPr>
          <w:rFonts w:eastAsia="Calibri"/>
          <w:u w:val="single"/>
        </w:rPr>
        <w:t xml:space="preserve"> a number of extremely dangerous </w:t>
      </w:r>
      <w:r w:rsidRPr="003B0296">
        <w:rPr>
          <w:rFonts w:eastAsia="Calibri"/>
          <w:highlight w:val="cyan"/>
          <w:u w:val="single"/>
        </w:rPr>
        <w:t>feedback loops</w:t>
      </w:r>
      <w:r w:rsidRPr="00F50E8C">
        <w:rPr>
          <w:rFonts w:eastAsia="Calibri"/>
        </w:rPr>
        <w:t xml:space="preserve">—an Arctic that is regularly ice-free in September, for instance, or, according to one recent study, </w:t>
      </w:r>
      <w:r w:rsidRPr="00C50A8B">
        <w:rPr>
          <w:rFonts w:eastAsia="Calibri"/>
          <w:u w:val="single"/>
        </w:rPr>
        <w:t>global vegetation that is too saturated to act as a reliable “sink</w:t>
      </w:r>
      <w:r w:rsidRPr="00F50E8C">
        <w:rPr>
          <w:rFonts w:eastAsia="Calibri"/>
        </w:rPr>
        <w:t xml:space="preserve">”, leading to more carbon being emitted rather than stored. </w:t>
      </w:r>
      <w:r w:rsidRPr="00C50A8B">
        <w:rPr>
          <w:rFonts w:eastAsia="Calibri"/>
          <w:u w:val="single"/>
        </w:rPr>
        <w:t>Once this happens, any hope of predicting impacts pretty much goes out the window</w:t>
      </w:r>
      <w:r w:rsidRPr="00F50E8C">
        <w:rPr>
          <w:rFonts w:eastAsia="Calibri"/>
        </w:rPr>
        <w:t xml:space="preserve">. And this process may be starting sooner than anyone predicted. In May 2014, </w:t>
      </w:r>
      <w:r w:rsidRPr="00C50A8B">
        <w:rPr>
          <w:rFonts w:eastAsia="Calibri"/>
          <w:u w:val="single"/>
        </w:rPr>
        <w:t>NASA and</w:t>
      </w:r>
      <w:r w:rsidRPr="00F50E8C">
        <w:rPr>
          <w:rFonts w:eastAsia="Calibri"/>
        </w:rPr>
        <w:t xml:space="preserve"> the </w:t>
      </w:r>
      <w:r w:rsidRPr="00C50A8B">
        <w:rPr>
          <w:rFonts w:eastAsia="Calibri"/>
          <w:iCs/>
          <w:u w:val="single"/>
        </w:rPr>
        <w:t>U</w:t>
      </w:r>
      <w:r w:rsidRPr="00F50E8C">
        <w:rPr>
          <w:rFonts w:eastAsia="Calibri"/>
        </w:rPr>
        <w:t xml:space="preserve">niversity of </w:t>
      </w:r>
      <w:r w:rsidRPr="00C50A8B">
        <w:rPr>
          <w:rFonts w:eastAsia="Calibri"/>
          <w:iCs/>
          <w:u w:val="single"/>
        </w:rPr>
        <w:t>C</w:t>
      </w:r>
      <w:r w:rsidRPr="00F50E8C">
        <w:rPr>
          <w:rFonts w:eastAsia="Calibri"/>
        </w:rPr>
        <w:t xml:space="preserve">alifornia, </w:t>
      </w:r>
      <w:r w:rsidRPr="00C50A8B">
        <w:rPr>
          <w:rFonts w:eastAsia="Calibri"/>
          <w:u w:val="single"/>
        </w:rPr>
        <w:t>Irvine scientists revealed</w:t>
      </w:r>
      <w:r w:rsidRPr="00F50E8C">
        <w:rPr>
          <w:rFonts w:eastAsia="Calibri"/>
        </w:rPr>
        <w:t xml:space="preserve"> that </w:t>
      </w:r>
      <w:r w:rsidRPr="00C50A8B">
        <w:rPr>
          <w:rFonts w:eastAsia="Calibri"/>
          <w:u w:val="single"/>
        </w:rPr>
        <w:t>glacier melt</w:t>
      </w:r>
      <w:r w:rsidRPr="00F50E8C">
        <w:rPr>
          <w:rFonts w:eastAsia="Calibri"/>
        </w:rPr>
        <w:t xml:space="preserve"> in a section of West Antarctica roughly the size of France now “</w:t>
      </w:r>
      <w:r w:rsidRPr="00C50A8B">
        <w:rPr>
          <w:rFonts w:eastAsia="Calibri"/>
          <w:u w:val="single"/>
        </w:rPr>
        <w:t>appears unstoppable</w:t>
      </w:r>
      <w:r w:rsidRPr="00F50E8C">
        <w:rPr>
          <w:rFonts w:eastAsia="Calibri"/>
        </w:rPr>
        <w:t xml:space="preserve">.” This likely spells down for the entire West Antarctic ice sheet, which according to lead study author Eric Rignot “comes with a sea level rise between three and five metres. Such an event will displace millions of people worldwide.” </w:t>
      </w:r>
      <w:r w:rsidRPr="00C50A8B">
        <w:rPr>
          <w:rFonts w:eastAsia="Calibri"/>
          <w:u w:val="single"/>
        </w:rPr>
        <w:t xml:space="preserve">The disintegration, however, could unfold over centuries and there is </w:t>
      </w:r>
      <w:r w:rsidRPr="00C50A8B">
        <w:rPr>
          <w:rFonts w:eastAsia="Calibri"/>
          <w:iCs/>
          <w:u w:val="single"/>
        </w:rPr>
        <w:t>still time for emission reductions to slow down the process and prevent the worst</w:t>
      </w:r>
      <w:r w:rsidRPr="00F50E8C">
        <w:rPr>
          <w:rFonts w:eastAsia="Calibri"/>
        </w:rPr>
        <w:t xml:space="preserve">. </w:t>
      </w:r>
      <w:r w:rsidRPr="00F50E8C">
        <w:rPr>
          <w:rFonts w:eastAsia="Calibri"/>
          <w:sz w:val="12"/>
        </w:rPr>
        <w:t>¶</w:t>
      </w:r>
      <w:r w:rsidRPr="00F50E8C">
        <w:rPr>
          <w:rFonts w:eastAsia="Calibri"/>
        </w:rPr>
        <w:t xml:space="preserve"> Much more frightening than any of this is the fact that </w:t>
      </w:r>
      <w:r w:rsidRPr="00C50A8B">
        <w:rPr>
          <w:rFonts w:eastAsia="Calibri"/>
          <w:u w:val="single"/>
        </w:rPr>
        <w:t xml:space="preserve">plenty of mainstream analysts think that </w:t>
      </w:r>
      <w:r w:rsidRPr="00F50E8C">
        <w:rPr>
          <w:rFonts w:eastAsia="Calibri"/>
        </w:rPr>
        <w:t xml:space="preserve">on our current emissions trajectory, </w:t>
      </w:r>
      <w:r w:rsidRPr="003B0296">
        <w:rPr>
          <w:rFonts w:eastAsia="Calibri"/>
          <w:highlight w:val="cyan"/>
          <w:u w:val="single"/>
        </w:rPr>
        <w:t>we are headed for</w:t>
      </w:r>
      <w:r w:rsidRPr="00C50A8B">
        <w:rPr>
          <w:rFonts w:eastAsia="Calibri"/>
          <w:u w:val="single"/>
        </w:rPr>
        <w:t xml:space="preserve"> </w:t>
      </w:r>
      <w:r w:rsidRPr="00C50A8B">
        <w:rPr>
          <w:rFonts w:eastAsia="Calibri"/>
          <w:iCs/>
          <w:u w:val="single"/>
        </w:rPr>
        <w:t xml:space="preserve">even </w:t>
      </w:r>
      <w:r w:rsidRPr="003B0296">
        <w:rPr>
          <w:rFonts w:eastAsia="Calibri"/>
          <w:iCs/>
          <w:highlight w:val="cyan"/>
          <w:u w:val="single"/>
        </w:rPr>
        <w:t>more than 4 degrees</w:t>
      </w:r>
      <w:r w:rsidRPr="00C50A8B">
        <w:rPr>
          <w:rFonts w:eastAsia="Calibri"/>
          <w:u w:val="single"/>
        </w:rPr>
        <w:t xml:space="preserve"> of warming</w:t>
      </w:r>
      <w:r w:rsidRPr="00F50E8C">
        <w:rPr>
          <w:rFonts w:eastAsia="Calibri"/>
        </w:rPr>
        <w:t xml:space="preserve">. In 2011, </w:t>
      </w:r>
      <w:r w:rsidRPr="00C50A8B">
        <w:rPr>
          <w:rFonts w:eastAsia="Calibri"/>
          <w:u w:val="single"/>
        </w:rPr>
        <w:t>the usually staid International Energy Agency</w:t>
      </w:r>
      <w:r w:rsidRPr="00F50E8C">
        <w:rPr>
          <w:rFonts w:eastAsia="Calibri"/>
        </w:rPr>
        <w:t xml:space="preserve"> (IEA) </w:t>
      </w:r>
      <w:r w:rsidRPr="00C50A8B">
        <w:rPr>
          <w:rFonts w:eastAsia="Calibri"/>
          <w:u w:val="single"/>
        </w:rPr>
        <w:t>issued a report predicting that</w:t>
      </w:r>
      <w:r w:rsidRPr="00F50E8C">
        <w:rPr>
          <w:rFonts w:eastAsia="Calibri"/>
        </w:rPr>
        <w:t xml:space="preserve"> </w:t>
      </w:r>
      <w:r w:rsidRPr="00C50A8B">
        <w:rPr>
          <w:rFonts w:eastAsia="Calibri"/>
          <w:u w:val="single"/>
        </w:rPr>
        <w:t xml:space="preserve">we are actually on track for </w:t>
      </w:r>
      <w:r w:rsidRPr="003B0296">
        <w:rPr>
          <w:rFonts w:eastAsia="Calibri"/>
          <w:highlight w:val="cyan"/>
          <w:u w:val="single"/>
        </w:rPr>
        <w:t>6 degrees</w:t>
      </w:r>
      <w:r w:rsidRPr="00C50A8B">
        <w:rPr>
          <w:rFonts w:eastAsia="Calibri"/>
          <w:u w:val="single"/>
        </w:rPr>
        <w:t xml:space="preserve"> Celsius</w:t>
      </w:r>
      <w:r w:rsidRPr="00F50E8C">
        <w:rPr>
          <w:rFonts w:eastAsia="Calibri"/>
        </w:rPr>
        <w:t xml:space="preserve">—10.8 degrees Fahrenheit—of warming. And as the IEA’s chief economist put it: “Everybody, even the school children, knows that </w:t>
      </w:r>
      <w:r w:rsidRPr="00C50A8B">
        <w:rPr>
          <w:rFonts w:eastAsia="Calibri"/>
          <w:u w:val="single"/>
        </w:rPr>
        <w:t xml:space="preserve">this </w:t>
      </w:r>
      <w:r w:rsidRPr="003B0296">
        <w:rPr>
          <w:rFonts w:eastAsia="Calibri"/>
          <w:highlight w:val="cyan"/>
          <w:u w:val="single"/>
        </w:rPr>
        <w:t>will have catastrophic implications</w:t>
      </w:r>
      <w:r w:rsidRPr="00C50A8B">
        <w:rPr>
          <w:rFonts w:eastAsia="Calibri"/>
          <w:u w:val="single"/>
        </w:rPr>
        <w:t xml:space="preserve"> for all of us</w:t>
      </w:r>
      <w:r w:rsidRPr="00F50E8C">
        <w:rPr>
          <w:rFonts w:eastAsia="Calibri"/>
        </w:rPr>
        <w:t xml:space="preserve">.” (The evidence indicates that </w:t>
      </w:r>
      <w:r w:rsidRPr="003B0296">
        <w:rPr>
          <w:rFonts w:eastAsia="Calibri"/>
          <w:highlight w:val="cyan"/>
          <w:u w:val="single"/>
        </w:rPr>
        <w:t>6 degrees</w:t>
      </w:r>
      <w:r w:rsidRPr="00C50A8B">
        <w:rPr>
          <w:rFonts w:eastAsia="Calibri"/>
          <w:u w:val="single"/>
        </w:rPr>
        <w:t xml:space="preserve"> of warming </w:t>
      </w:r>
      <w:r w:rsidRPr="003B0296">
        <w:rPr>
          <w:rFonts w:eastAsia="Calibri"/>
          <w:highlight w:val="cyan"/>
          <w:u w:val="single"/>
        </w:rPr>
        <w:t>is likely to set in motion</w:t>
      </w:r>
      <w:r w:rsidRPr="00C50A8B">
        <w:rPr>
          <w:rFonts w:eastAsia="Calibri"/>
          <w:u w:val="single"/>
        </w:rPr>
        <w:t xml:space="preserve"> several </w:t>
      </w:r>
      <w:r w:rsidRPr="003B0296">
        <w:rPr>
          <w:rFonts w:eastAsia="Calibri"/>
          <w:highlight w:val="cyan"/>
          <w:u w:val="single"/>
        </w:rPr>
        <w:t>major tipping points</w:t>
      </w:r>
      <w:r w:rsidRPr="00F50E8C">
        <w:rPr>
          <w:rFonts w:eastAsia="Calibri"/>
        </w:rPr>
        <w:t xml:space="preserve">—not only slower ones such as the aforementioned breakdown of the West Antarctic ice sheet, but possibly more abrupt ones, </w:t>
      </w:r>
      <w:r w:rsidRPr="003B0296">
        <w:rPr>
          <w:rFonts w:eastAsia="Calibri"/>
          <w:highlight w:val="cyan"/>
          <w:u w:val="single"/>
        </w:rPr>
        <w:t>like</w:t>
      </w:r>
      <w:r w:rsidRPr="00F50E8C">
        <w:rPr>
          <w:rFonts w:eastAsia="Calibri"/>
        </w:rPr>
        <w:t xml:space="preserve"> </w:t>
      </w:r>
      <w:r w:rsidRPr="00C50A8B">
        <w:rPr>
          <w:rFonts w:eastAsia="Calibri"/>
          <w:iCs/>
          <w:u w:val="single"/>
        </w:rPr>
        <w:t xml:space="preserve">massive </w:t>
      </w:r>
      <w:r w:rsidRPr="003B0296">
        <w:rPr>
          <w:rFonts w:eastAsia="Calibri"/>
          <w:iCs/>
          <w:highlight w:val="cyan"/>
          <w:u w:val="single"/>
        </w:rPr>
        <w:t>releases of methane</w:t>
      </w:r>
      <w:r w:rsidRPr="003B0296">
        <w:rPr>
          <w:rFonts w:eastAsia="Calibri"/>
          <w:highlight w:val="cyan"/>
          <w:u w:val="single"/>
        </w:rPr>
        <w:t xml:space="preserve"> from</w:t>
      </w:r>
      <w:r w:rsidRPr="00C50A8B">
        <w:rPr>
          <w:rFonts w:eastAsia="Calibri"/>
          <w:u w:val="single"/>
        </w:rPr>
        <w:t xml:space="preserve"> Arctic </w:t>
      </w:r>
      <w:r w:rsidRPr="003B0296">
        <w:rPr>
          <w:rFonts w:eastAsia="Calibri"/>
          <w:highlight w:val="cyan"/>
          <w:u w:val="single"/>
        </w:rPr>
        <w:t>permafrost</w:t>
      </w:r>
      <w:r w:rsidRPr="00F50E8C">
        <w:rPr>
          <w:rFonts w:eastAsia="Calibri"/>
        </w:rPr>
        <w:t>.) The accounting giant PricewaterhouseCoopers as also published a report warning businesses that we are headed for “4-C , or even 6-C” of warming.</w:t>
      </w:r>
      <w:r w:rsidRPr="00F50E8C">
        <w:rPr>
          <w:rFonts w:eastAsia="Calibri"/>
          <w:sz w:val="12"/>
        </w:rPr>
        <w:t>¶</w:t>
      </w:r>
      <w:r w:rsidRPr="00F50E8C">
        <w:rPr>
          <w:rFonts w:eastAsia="Calibri"/>
        </w:rPr>
        <w:t xml:space="preserve"> These various projections are the equivalent of every alarm in your house going off simultaneously. And then every alarm on your street going off as well, one by one by one. They mean, quite simply, that </w:t>
      </w:r>
      <w:r w:rsidRPr="003B0296">
        <w:rPr>
          <w:rStyle w:val="Emphasis"/>
          <w:highlight w:val="cyan"/>
        </w:rPr>
        <w:t xml:space="preserve">climate change has become an existential crisis </w:t>
      </w:r>
      <w:r w:rsidRPr="00A515D9">
        <w:rPr>
          <w:rStyle w:val="Emphasis"/>
        </w:rPr>
        <w:t>for the human species</w:t>
      </w:r>
      <w:r w:rsidRPr="00F50E8C">
        <w:rPr>
          <w:rFonts w:eastAsia="Calibri"/>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w:t>
      </w:r>
      <w:r w:rsidRPr="00C50A8B">
        <w:rPr>
          <w:rFonts w:eastAsia="Calibri"/>
          <w:u w:val="single"/>
        </w:rPr>
        <w:t>The vast majority of nuclear scientists never told us that we were almost certainly going to put our civilization in peril if we kept going about our daily lives as usual, doing exactly what we were already going, which is what climate scientists have been telling us for years</w:t>
      </w:r>
      <w:r w:rsidRPr="00F50E8C">
        <w:rPr>
          <w:rFonts w:eastAsia="Calibri"/>
        </w:rPr>
        <w:t xml:space="preserve">. </w:t>
      </w:r>
      <w:r w:rsidRPr="00F50E8C">
        <w:rPr>
          <w:rFonts w:eastAsia="Calibri"/>
          <w:sz w:val="12"/>
        </w:rPr>
        <w:t>¶</w:t>
      </w:r>
      <w:r w:rsidRPr="00F50E8C">
        <w:rPr>
          <w:rFonts w:eastAsia="Calibri"/>
        </w:rPr>
        <w:t xml:space="preserve"> As the Ohio State University climatologist Lonnie G. Thompson, a world-renowned specialist on glacier melt, explained in 2010, “</w:t>
      </w:r>
      <w:r w:rsidRPr="00C50A8B">
        <w:rPr>
          <w:rFonts w:eastAsia="Calibri"/>
          <w:u w:val="single"/>
        </w:rPr>
        <w:t>Climatologists</w:t>
      </w:r>
      <w:r w:rsidRPr="00F50E8C">
        <w:rPr>
          <w:rFonts w:eastAsia="Calibri"/>
        </w:rPr>
        <w:t xml:space="preserve">, like other scientists, </w:t>
      </w:r>
      <w:r w:rsidRPr="00C50A8B">
        <w:rPr>
          <w:rFonts w:eastAsia="Calibri"/>
          <w:u w:val="single"/>
        </w:rPr>
        <w:t>tend to be a stolid group. We are not given to theatrical rantings</w:t>
      </w:r>
      <w:r w:rsidRPr="00F50E8C">
        <w:rPr>
          <w:rFonts w:eastAsia="Calibri"/>
        </w:rPr>
        <w:t xml:space="preserve"> about falling skies. Most of us are far more comfortable in our laboratories or gathering data in the field than we are giving interviews to journalists or speaking before Congressional committees. </w:t>
      </w:r>
      <w:r w:rsidRPr="00C50A8B">
        <w:rPr>
          <w:rFonts w:eastAsia="Calibri"/>
          <w:u w:val="single"/>
        </w:rPr>
        <w:t xml:space="preserve">When then are climatologists speaking out about the dangers of global warming? </w:t>
      </w:r>
      <w:r w:rsidRPr="00F50E8C">
        <w:rPr>
          <w:rFonts w:eastAsia="Calibri"/>
        </w:rPr>
        <w:t xml:space="preserve">The answer is that virtually </w:t>
      </w:r>
      <w:r w:rsidRPr="003B0296">
        <w:rPr>
          <w:rFonts w:eastAsia="Calibri"/>
          <w:iCs/>
          <w:highlight w:val="cyan"/>
          <w:u w:val="single"/>
        </w:rPr>
        <w:t>all of us</w:t>
      </w:r>
      <w:r w:rsidRPr="003B0296">
        <w:rPr>
          <w:rFonts w:eastAsia="Calibri"/>
          <w:highlight w:val="cyan"/>
        </w:rPr>
        <w:t xml:space="preserve"> </w:t>
      </w:r>
      <w:r w:rsidRPr="003B0296">
        <w:rPr>
          <w:rFonts w:eastAsia="Calibri"/>
          <w:highlight w:val="cyan"/>
          <w:u w:val="single"/>
        </w:rPr>
        <w:t>are</w:t>
      </w:r>
      <w:r w:rsidRPr="00C50A8B">
        <w:rPr>
          <w:rFonts w:eastAsia="Calibri"/>
          <w:u w:val="single"/>
        </w:rPr>
        <w:t xml:space="preserve"> now </w:t>
      </w:r>
      <w:r w:rsidRPr="003B0296">
        <w:rPr>
          <w:rFonts w:eastAsia="Calibri"/>
          <w:highlight w:val="cyan"/>
          <w:u w:val="single"/>
        </w:rPr>
        <w:t>convinced that</w:t>
      </w:r>
      <w:r w:rsidRPr="00C50A8B">
        <w:rPr>
          <w:rFonts w:eastAsia="Calibri"/>
          <w:u w:val="single"/>
        </w:rPr>
        <w:t xml:space="preserve"> global </w:t>
      </w:r>
      <w:r w:rsidRPr="003B0296">
        <w:rPr>
          <w:rFonts w:eastAsia="Calibri"/>
          <w:highlight w:val="cyan"/>
          <w:u w:val="single"/>
        </w:rPr>
        <w:t>warming poses a</w:t>
      </w:r>
      <w:r w:rsidRPr="00C50A8B">
        <w:rPr>
          <w:rFonts w:eastAsia="Calibri"/>
          <w:u w:val="single"/>
        </w:rPr>
        <w:t xml:space="preserve"> </w:t>
      </w:r>
      <w:r w:rsidRPr="00C50A8B">
        <w:rPr>
          <w:rFonts w:eastAsia="Calibri"/>
          <w:iCs/>
          <w:u w:val="single"/>
        </w:rPr>
        <w:t xml:space="preserve">clear and present </w:t>
      </w:r>
      <w:r w:rsidRPr="003B0296">
        <w:rPr>
          <w:rFonts w:eastAsia="Calibri"/>
          <w:iCs/>
          <w:highlight w:val="cyan"/>
          <w:u w:val="single"/>
        </w:rPr>
        <w:t>danger to civilization</w:t>
      </w:r>
      <w:r w:rsidRPr="00F50E8C">
        <w:rPr>
          <w:rFonts w:eastAsia="Calibri"/>
        </w:rPr>
        <w:t>.”</w:t>
      </w:r>
    </w:p>
    <w:p w14:paraId="70AA63B5" w14:textId="2E0A575A" w:rsidR="007B6FF8" w:rsidRDefault="00AF7FE1" w:rsidP="007B6FF8">
      <w:pPr>
        <w:pStyle w:val="Heading2"/>
      </w:pPr>
      <w:r>
        <w:t>I</w:t>
      </w:r>
      <w:r w:rsidR="007B6FF8">
        <w:t>mpacts mods</w:t>
      </w:r>
    </w:p>
    <w:p w14:paraId="641F5898" w14:textId="77777777" w:rsidR="004632BB" w:rsidRDefault="004632BB" w:rsidP="004632BB">
      <w:pPr>
        <w:pStyle w:val="Heading3"/>
      </w:pPr>
      <w:r>
        <w:t>2NC---Impact Mod---Liberal Order</w:t>
      </w:r>
    </w:p>
    <w:p w14:paraId="2196A2A7" w14:textId="77777777" w:rsidR="004632BB" w:rsidRPr="001B45A6" w:rsidRDefault="004632BB" w:rsidP="004632BB">
      <w:pPr>
        <w:pStyle w:val="Heading4"/>
      </w:pPr>
      <w:r w:rsidRPr="001B45A6">
        <w:t xml:space="preserve">Trump re-election </w:t>
      </w:r>
      <w:r w:rsidRPr="001B45A6">
        <w:rPr>
          <w:u w:val="single"/>
        </w:rPr>
        <w:t>locks-in</w:t>
      </w:r>
      <w:r w:rsidRPr="001B45A6">
        <w:t xml:space="preserve"> devastating foreign policy </w:t>
      </w:r>
      <w:r>
        <w:t xml:space="preserve">that implodes the liberal order—extinction. </w:t>
      </w:r>
    </w:p>
    <w:p w14:paraId="2AEA9592" w14:textId="77777777" w:rsidR="004632BB" w:rsidRPr="00DB6E23" w:rsidRDefault="004632BB" w:rsidP="004632BB">
      <w:r w:rsidRPr="00DB6E23">
        <w:t xml:space="preserve">Neal </w:t>
      </w:r>
      <w:r w:rsidRPr="00DB6E23">
        <w:rPr>
          <w:rStyle w:val="Style13ptBold"/>
        </w:rPr>
        <w:t>Rosendorf 1</w:t>
      </w:r>
      <w:r>
        <w:rPr>
          <w:rStyle w:val="Style13ptBold"/>
        </w:rPr>
        <w:t>7</w:t>
      </w:r>
      <w:r>
        <w:t>.</w:t>
      </w:r>
      <w:r w:rsidRPr="00DB6E23">
        <w:t xml:space="preserve"> </w:t>
      </w:r>
      <w:r>
        <w:t>A</w:t>
      </w:r>
      <w:r w:rsidRPr="00DB6E23">
        <w:t>ssociate professor of international relations, New Mexico State University, Ph.D., Harvard University, “Überman America: The Sinister Soft Power Of Trump’s Foreign Policy”, CPD Blog, 2-27, https://uscpublicdiplomacy.org/blog/%C3%BCberman-america-sinister-soft-power-trump%E2%80%99s-foreign-policy</w:t>
      </w:r>
    </w:p>
    <w:p w14:paraId="0478BEA9" w14:textId="77777777" w:rsidR="004632BB" w:rsidRDefault="004632BB" w:rsidP="004632BB">
      <w:pPr>
        <w:rPr>
          <w:sz w:val="14"/>
        </w:rPr>
      </w:pPr>
      <w:r w:rsidRPr="003405A8">
        <w:rPr>
          <w:sz w:val="14"/>
        </w:rPr>
        <w:t xml:space="preserve">Hence </w:t>
      </w:r>
      <w:r w:rsidRPr="003405A8">
        <w:rPr>
          <w:rStyle w:val="StyleUnderline"/>
        </w:rPr>
        <w:t>soft power, undergirded by American values, has</w:t>
      </w:r>
      <w:r w:rsidRPr="003405A8">
        <w:rPr>
          <w:sz w:val="14"/>
        </w:rPr>
        <w:t xml:space="preserve"> correctly </w:t>
      </w:r>
      <w:r w:rsidRPr="003405A8">
        <w:rPr>
          <w:rStyle w:val="StyleUnderline"/>
        </w:rPr>
        <w:t xml:space="preserve">been seen as a preponderantly positive force in </w:t>
      </w:r>
      <w:r w:rsidRPr="003405A8">
        <w:rPr>
          <w:rStyle w:val="Emphasis"/>
        </w:rPr>
        <w:t>i</w:t>
      </w:r>
      <w:r w:rsidRPr="003405A8">
        <w:rPr>
          <w:rStyle w:val="StyleUnderline"/>
        </w:rPr>
        <w:t xml:space="preserve">nternational </w:t>
      </w:r>
      <w:r w:rsidRPr="003405A8">
        <w:rPr>
          <w:rStyle w:val="Emphasis"/>
        </w:rPr>
        <w:t>r</w:t>
      </w:r>
      <w:r w:rsidRPr="003405A8">
        <w:rPr>
          <w:rStyle w:val="StyleUnderline"/>
        </w:rPr>
        <w:t>elations,</w:t>
      </w:r>
      <w:r w:rsidRPr="00E11F9F">
        <w:rPr>
          <w:rStyle w:val="StyleUnderline"/>
        </w:rPr>
        <w:t xml:space="preserve"> in which transparent, free-market, representative democracies that are open to the world have a baked-in advantage over repressive autocratic regimes</w:t>
      </w:r>
      <w:r w:rsidRPr="00E11F9F">
        <w:rPr>
          <w:sz w:val="14"/>
        </w:rPr>
        <w:t>.</w:t>
      </w:r>
      <w:r>
        <w:rPr>
          <w:sz w:val="14"/>
        </w:rPr>
        <w:t xml:space="preserve"> </w:t>
      </w:r>
      <w:r w:rsidRPr="00E11F9F">
        <w:rPr>
          <w:sz w:val="14"/>
        </w:rPr>
        <w:t xml:space="preserve">But </w:t>
      </w:r>
      <w:r w:rsidRPr="00E11F9F">
        <w:rPr>
          <w:rStyle w:val="StyleUnderline"/>
        </w:rPr>
        <w:t xml:space="preserve">what happens if the U.S. becomes one of the world's leading bad guys? </w:t>
      </w:r>
      <w:r w:rsidRPr="003B0296">
        <w:rPr>
          <w:rStyle w:val="StyleUnderline"/>
          <w:highlight w:val="cyan"/>
        </w:rPr>
        <w:t>Can the U.S.</w:t>
      </w:r>
      <w:r w:rsidRPr="00E11F9F">
        <w:rPr>
          <w:rStyle w:val="StyleUnderline"/>
        </w:rPr>
        <w:t xml:space="preserve"> still </w:t>
      </w:r>
      <w:r w:rsidRPr="003B0296">
        <w:rPr>
          <w:rStyle w:val="StyleUnderline"/>
          <w:highlight w:val="cyan"/>
        </w:rPr>
        <w:t>maintain</w:t>
      </w:r>
      <w:r w:rsidRPr="00E11F9F">
        <w:rPr>
          <w:rStyle w:val="StyleUnderline"/>
        </w:rPr>
        <w:t xml:space="preserve"> soft power </w:t>
      </w:r>
      <w:r w:rsidRPr="003B0296">
        <w:rPr>
          <w:rStyle w:val="StyleUnderline"/>
          <w:highlight w:val="cyan"/>
        </w:rPr>
        <w:t>if</w:t>
      </w:r>
      <w:r w:rsidRPr="00E11F9F">
        <w:rPr>
          <w:rStyle w:val="StyleUnderline"/>
        </w:rPr>
        <w:t xml:space="preserve"> it is </w:t>
      </w:r>
      <w:r w:rsidRPr="003B0296">
        <w:rPr>
          <w:rStyle w:val="StyleUnderline"/>
          <w:highlight w:val="cyan"/>
        </w:rPr>
        <w:t>extolling</w:t>
      </w:r>
      <w:r w:rsidRPr="00E11F9F">
        <w:rPr>
          <w:rStyle w:val="StyleUnderline"/>
        </w:rPr>
        <w:t xml:space="preserve"> hard-edged </w:t>
      </w:r>
      <w:r w:rsidRPr="003B0296">
        <w:rPr>
          <w:rStyle w:val="StyleUnderline"/>
          <w:highlight w:val="cyan"/>
        </w:rPr>
        <w:t>nationalism</w:t>
      </w:r>
      <w:r w:rsidRPr="00E11F9F">
        <w:rPr>
          <w:rStyle w:val="StyleUnderline"/>
        </w:rPr>
        <w:t xml:space="preserve"> and xenophobia, </w:t>
      </w:r>
      <w:r w:rsidRPr="003B0296">
        <w:rPr>
          <w:rStyle w:val="Emphasis"/>
          <w:highlight w:val="cyan"/>
        </w:rPr>
        <w:t>disdaining</w:t>
      </w:r>
      <w:r w:rsidRPr="00E11F9F">
        <w:rPr>
          <w:rStyle w:val="Emphasis"/>
        </w:rPr>
        <w:t xml:space="preserve"> longstanding </w:t>
      </w:r>
      <w:r w:rsidRPr="003B0296">
        <w:rPr>
          <w:rStyle w:val="Emphasis"/>
          <w:highlight w:val="cyan"/>
        </w:rPr>
        <w:t>alliances</w:t>
      </w:r>
      <w:r w:rsidRPr="003B0296">
        <w:rPr>
          <w:rStyle w:val="StyleUnderline"/>
          <w:highlight w:val="cyan"/>
        </w:rPr>
        <w:t xml:space="preserve"> and </w:t>
      </w:r>
      <w:r w:rsidRPr="003B0296">
        <w:rPr>
          <w:rStyle w:val="Emphasis"/>
          <w:highlight w:val="cyan"/>
        </w:rPr>
        <w:t>fomenting the breakup of the entire</w:t>
      </w:r>
      <w:r w:rsidRPr="00E11F9F">
        <w:rPr>
          <w:rStyle w:val="Emphasis"/>
        </w:rPr>
        <w:t xml:space="preserve"> post-World War II </w:t>
      </w:r>
      <w:r w:rsidRPr="003B0296">
        <w:rPr>
          <w:rStyle w:val="Emphasis"/>
          <w:highlight w:val="cyan"/>
        </w:rPr>
        <w:t>system</w:t>
      </w:r>
      <w:r w:rsidRPr="00E11F9F">
        <w:rPr>
          <w:rStyle w:val="StyleUnderline"/>
        </w:rPr>
        <w:t xml:space="preserve"> that America put in place seven decades ago?</w:t>
      </w:r>
      <w:r w:rsidRPr="00E11F9F">
        <w:rPr>
          <w:sz w:val="14"/>
        </w:rPr>
        <w:t xml:space="preserve"> What would it look like? Who would it attract? And where will it take the world?</w:t>
      </w:r>
      <w:r>
        <w:rPr>
          <w:sz w:val="14"/>
        </w:rPr>
        <w:t xml:space="preserve"> </w:t>
      </w:r>
      <w:r w:rsidRPr="00E11F9F">
        <w:rPr>
          <w:sz w:val="14"/>
        </w:rPr>
        <w:t xml:space="preserve">In fact, although a number of prominent figures have warned against the American abdication of liberal world order leadership and the related erosion, or even the end, of American soft power, I would argue that </w:t>
      </w:r>
      <w:r w:rsidRPr="00E11F9F">
        <w:rPr>
          <w:rStyle w:val="StyleUnderline"/>
        </w:rPr>
        <w:t>in hewing to the Trump foreign policy line the US will in fact continue to maintain a considerable “ability to shape the preferences of others”.</w:t>
      </w:r>
      <w:r>
        <w:rPr>
          <w:sz w:val="14"/>
        </w:rPr>
        <w:t xml:space="preserve"> </w:t>
      </w:r>
      <w:r w:rsidRPr="00E11F9F">
        <w:rPr>
          <w:rStyle w:val="StyleUnderline"/>
        </w:rPr>
        <w:t>But it won’t be via</w:t>
      </w:r>
      <w:r w:rsidRPr="00E11F9F">
        <w:rPr>
          <w:sz w:val="14"/>
        </w:rPr>
        <w:t xml:space="preserve"> the sort of </w:t>
      </w:r>
      <w:r w:rsidRPr="00E11F9F">
        <w:rPr>
          <w:rStyle w:val="StyleUnderline"/>
        </w:rPr>
        <w:t>attraction</w:t>
      </w:r>
      <w:r w:rsidRPr="00E11F9F">
        <w:rPr>
          <w:sz w:val="14"/>
        </w:rPr>
        <w:t>,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w:t>
      </w:r>
      <w:r>
        <w:rPr>
          <w:sz w:val="14"/>
        </w:rPr>
        <w:t xml:space="preserve"> </w:t>
      </w:r>
      <w:r w:rsidRPr="00E11F9F">
        <w:rPr>
          <w:rStyle w:val="StyleUnderline"/>
        </w:rPr>
        <w:t>With</w:t>
      </w:r>
      <w:r w:rsidRPr="00E11F9F">
        <w:rPr>
          <w:sz w:val="14"/>
        </w:rPr>
        <w:t xml:space="preserve"> the </w:t>
      </w:r>
      <w:r w:rsidRPr="00E11F9F">
        <w:rPr>
          <w:rStyle w:val="StyleUnderline"/>
        </w:rPr>
        <w:t>Trump</w:t>
      </w:r>
      <w:r w:rsidRPr="00E11F9F">
        <w:rPr>
          <w:sz w:val="14"/>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E11F9F">
        <w:rPr>
          <w:rStyle w:val="StyleUnderline"/>
        </w:rPr>
        <w:t>it can be hard to imagine that the U.S. could still hold soft power</w:t>
      </w:r>
      <w:r w:rsidRPr="00E11F9F">
        <w:rPr>
          <w:sz w:val="14"/>
        </w:rPr>
        <w:t>, albeit of a dramatically different cast, attractive to a disturbingly different audience.</w:t>
      </w:r>
      <w:r>
        <w:rPr>
          <w:sz w:val="14"/>
        </w:rPr>
        <w:t xml:space="preserve"> </w:t>
      </w:r>
      <w:r w:rsidRPr="00E11F9F">
        <w:rPr>
          <w:sz w:val="14"/>
        </w:rPr>
        <w:t>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w:t>
      </w:r>
      <w:r>
        <w:rPr>
          <w:sz w:val="14"/>
        </w:rPr>
        <w:t xml:space="preserve"> </w:t>
      </w:r>
      <w:r w:rsidRPr="00E11F9F">
        <w:rPr>
          <w:sz w:val="14"/>
        </w:rPr>
        <w:t>No, this has nothing to do with a car ride service. Überman was the brainchild of Al Franken, an SNL writer-performer before his election to the U.S. Senate. In 1979 Franken posed the counterfactual question, “What If….Superman Grew Up in Germany instead of America?”</w:t>
      </w:r>
      <w:r>
        <w:rPr>
          <w:sz w:val="14"/>
        </w:rPr>
        <w:t xml:space="preserve"> </w:t>
      </w:r>
      <w:r w:rsidRPr="00E11F9F">
        <w:rPr>
          <w:sz w:val="14"/>
        </w:rPr>
        <w:t>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w:t>
      </w:r>
      <w:r>
        <w:rPr>
          <w:sz w:val="14"/>
        </w:rPr>
        <w:t xml:space="preserve"> </w:t>
      </w:r>
      <w:r w:rsidRPr="00E11F9F">
        <w:rPr>
          <w:sz w:val="14"/>
        </w:rPr>
        <w:t>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w:t>
      </w:r>
      <w:r>
        <w:rPr>
          <w:sz w:val="14"/>
        </w:rPr>
        <w:t xml:space="preserve"> </w:t>
      </w:r>
      <w:r w:rsidRPr="003B0296">
        <w:rPr>
          <w:rStyle w:val="Emphasis"/>
          <w:highlight w:val="cyan"/>
        </w:rPr>
        <w:t>The longer</w:t>
      </w:r>
      <w:r w:rsidRPr="00E11F9F">
        <w:rPr>
          <w:rStyle w:val="Emphasis"/>
        </w:rPr>
        <w:t xml:space="preserve"> Donald </w:t>
      </w:r>
      <w:r w:rsidRPr="003B0296">
        <w:rPr>
          <w:rStyle w:val="Emphasis"/>
          <w:highlight w:val="cyan"/>
        </w:rPr>
        <w:t>Trump holds</w:t>
      </w:r>
      <w:r w:rsidRPr="00E11F9F">
        <w:rPr>
          <w:rStyle w:val="Emphasis"/>
        </w:rPr>
        <w:t xml:space="preserve"> on to </w:t>
      </w:r>
      <w:r w:rsidRPr="003B0296">
        <w:rPr>
          <w:rStyle w:val="Emphasis"/>
          <w:highlight w:val="cyan"/>
        </w:rPr>
        <w:t>power</w:t>
      </w:r>
      <w:r w:rsidRPr="00E11F9F">
        <w:rPr>
          <w:rStyle w:val="StyleUnderline"/>
        </w:rPr>
        <w:t xml:space="preserve">, and hence the longer the sinister soft power Trumpism manifests is projected around the world, </w:t>
      </w:r>
      <w:r w:rsidRPr="003B0296">
        <w:rPr>
          <w:rStyle w:val="StyleUnderline"/>
          <w:highlight w:val="cyan"/>
        </w:rPr>
        <w:t>the greater the</w:t>
      </w:r>
      <w:r w:rsidRPr="00E11F9F">
        <w:rPr>
          <w:rStyle w:val="StyleUnderline"/>
        </w:rPr>
        <w:t xml:space="preserve"> encouragement to, and </w:t>
      </w:r>
      <w:r w:rsidRPr="003B0296">
        <w:rPr>
          <w:rStyle w:val="StyleUnderline"/>
          <w:highlight w:val="cyan"/>
        </w:rPr>
        <w:t>impact on</w:t>
      </w:r>
      <w:r w:rsidRPr="00E11F9F">
        <w:rPr>
          <w:rStyle w:val="StyleUnderline"/>
        </w:rPr>
        <w:t xml:space="preserve">, the unsavory populist nationalist movements and </w:t>
      </w:r>
      <w:r w:rsidRPr="003B0296">
        <w:rPr>
          <w:rStyle w:val="StyleUnderline"/>
          <w:highlight w:val="cyan"/>
        </w:rPr>
        <w:t>authoritarian regimes</w:t>
      </w:r>
      <w:r w:rsidRPr="00E11F9F">
        <w:rPr>
          <w:rStyle w:val="StyleUnderline"/>
        </w:rPr>
        <w:t xml:space="preserve"> to which America is now perversely </w:t>
      </w:r>
      <w:r w:rsidRPr="00352669">
        <w:rPr>
          <w:rStyle w:val="StyleUnderline"/>
        </w:rPr>
        <w:t>offering inspiration</w:t>
      </w:r>
      <w:r w:rsidRPr="00352669">
        <w:rPr>
          <w:sz w:val="14"/>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352669">
        <w:rPr>
          <w:rStyle w:val="Emphasis"/>
        </w:rPr>
        <w:t>global havoc</w:t>
      </w:r>
      <w:r w:rsidRPr="00352669">
        <w:rPr>
          <w:rStyle w:val="StyleUnderline"/>
        </w:rPr>
        <w:t xml:space="preserve"> the U.S. is in the process of wreaking</w:t>
      </w:r>
      <w:r w:rsidRPr="00352669">
        <w:rPr>
          <w:sz w:val="14"/>
        </w:rPr>
        <w:t>.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w:t>
      </w:r>
      <w:r w:rsidRPr="00E11F9F">
        <w:rPr>
          <w:sz w:val="14"/>
        </w:rPr>
        <w:t>or of his vicious published attacks on Jews, and the modeling of the Nuremberg Laws on Jim Crow segregation codes —indeed, there was more than a touch of Überman to the United States even at the dawn of the Age of Superman.</w:t>
      </w:r>
      <w:r>
        <w:rPr>
          <w:sz w:val="14"/>
        </w:rPr>
        <w:t xml:space="preserve"> </w:t>
      </w:r>
      <w:r w:rsidRPr="00E11F9F">
        <w:rPr>
          <w:sz w:val="14"/>
        </w:rPr>
        <w:t xml:space="preserve">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w:t>
      </w:r>
      <w:r w:rsidRPr="00352669">
        <w:rPr>
          <w:sz w:val="14"/>
        </w:rPr>
        <w:t xml:space="preserve">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352669">
        <w:rPr>
          <w:rStyle w:val="StyleUnderline"/>
        </w:rPr>
        <w:t>Trumpian America will not</w:t>
      </w:r>
      <w:r w:rsidRPr="00352669">
        <w:rPr>
          <w:sz w:val="14"/>
        </w:rPr>
        <w:t xml:space="preserve"> not ce</w:t>
      </w:r>
      <w:r w:rsidRPr="00352669">
        <w:rPr>
          <w:rStyle w:val="StyleUnderline"/>
        </w:rPr>
        <w:t xml:space="preserve">ase to possess soft power. But it will be of a </w:t>
      </w:r>
      <w:r w:rsidRPr="00352669">
        <w:rPr>
          <w:rStyle w:val="Emphasis"/>
        </w:rPr>
        <w:t>dark, sinister cast</w:t>
      </w:r>
      <w:r w:rsidRPr="00352669">
        <w:rPr>
          <w:rStyle w:val="StyleUnderline"/>
        </w:rPr>
        <w:t>:</w:t>
      </w:r>
      <w:r w:rsidRPr="00352669">
        <w:rPr>
          <w:u w:val="single"/>
        </w:rPr>
        <w:t xml:space="preserve"> </w:t>
      </w:r>
      <w:r w:rsidRPr="00352669">
        <w:rPr>
          <w:rStyle w:val="StyleUnderline"/>
        </w:rPr>
        <w:t>Lionizing, legitimating and inspiring populist nationalist leaders</w:t>
      </w:r>
      <w:r w:rsidRPr="00352669">
        <w:rPr>
          <w:sz w:val="14"/>
        </w:rPr>
        <w:t xml:space="preserve"> (Austrian far-right party head Harald Vilimsky preened after Trump’s inauguration, “He is a winner, we a</w:t>
      </w:r>
      <w:r w:rsidRPr="00E11F9F">
        <w:rPr>
          <w:sz w:val="14"/>
        </w:rPr>
        <w:t>re winners: Frauke Petry, Marine Le Pen, Geert Wilders, all of us here are winners”);</w:t>
      </w:r>
      <w:r>
        <w:rPr>
          <w:sz w:val="14"/>
        </w:rPr>
        <w:t xml:space="preserve"> </w:t>
      </w:r>
      <w:r w:rsidRPr="00E11F9F">
        <w:rPr>
          <w:rStyle w:val="StyleUnderline"/>
        </w:rPr>
        <w:t>Providing moral cover for foreign publics’ xenophobia</w:t>
      </w:r>
      <w:r w:rsidRPr="00E11F9F">
        <w:rPr>
          <w:sz w:val="14"/>
        </w:rPr>
        <w:t>;</w:t>
      </w:r>
      <w:r>
        <w:rPr>
          <w:sz w:val="14"/>
        </w:rPr>
        <w:t xml:space="preserve"> </w:t>
      </w:r>
      <w:r w:rsidRPr="00E11F9F">
        <w:rPr>
          <w:rStyle w:val="StyleUnderline"/>
        </w:rPr>
        <w:t>Setting an example for would-be strongmen of delegitimizing the press</w:t>
      </w:r>
      <w:r w:rsidRPr="00E11F9F">
        <w:rPr>
          <w:sz w:val="14"/>
        </w:rPr>
        <w:t xml:space="preserve"> (“the enemy of the American people”) and demonstrating the efficacy and impunity of pedaling the most brazen disinformation;</w:t>
      </w:r>
      <w:r>
        <w:rPr>
          <w:sz w:val="14"/>
        </w:rPr>
        <w:t xml:space="preserve"> </w:t>
      </w:r>
      <w:r w:rsidRPr="00E11F9F">
        <w:rPr>
          <w:sz w:val="14"/>
        </w:rPr>
        <w:t>Confirming longstanding extreme left- and right-wing accusations that the U.S. has no special redeeming qualities, even vis-à-vis the autocratic, sanguinary Putin regime (“We’ve got a lot of killers—you think our country is so innocent?”);</w:t>
      </w:r>
      <w:r>
        <w:rPr>
          <w:sz w:val="14"/>
        </w:rPr>
        <w:t xml:space="preserve"> </w:t>
      </w:r>
      <w:r w:rsidRPr="00E11F9F">
        <w:rPr>
          <w:rStyle w:val="StyleUnderline"/>
        </w:rPr>
        <w:t xml:space="preserve">Encouraging and </w:t>
      </w:r>
      <w:r w:rsidRPr="003B0296">
        <w:rPr>
          <w:rStyle w:val="StyleUnderline"/>
          <w:highlight w:val="cyan"/>
        </w:rPr>
        <w:t>steering the</w:t>
      </w:r>
      <w:r w:rsidRPr="00E11F9F">
        <w:rPr>
          <w:rStyle w:val="StyleUnderline"/>
        </w:rPr>
        <w:t xml:space="preserve"> weakening or even the </w:t>
      </w:r>
      <w:r w:rsidRPr="003B0296">
        <w:rPr>
          <w:rStyle w:val="Emphasis"/>
          <w:highlight w:val="cyan"/>
        </w:rPr>
        <w:t>break-up of the E</w:t>
      </w:r>
      <w:r w:rsidRPr="00E11F9F">
        <w:rPr>
          <w:rStyle w:val="Emphasis"/>
        </w:rPr>
        <w:t xml:space="preserve">uropean </w:t>
      </w:r>
      <w:r w:rsidRPr="003B0296">
        <w:rPr>
          <w:rStyle w:val="Emphasis"/>
          <w:highlight w:val="cyan"/>
        </w:rPr>
        <w:t>U</w:t>
      </w:r>
      <w:r w:rsidRPr="00E11F9F">
        <w:rPr>
          <w:rStyle w:val="Emphasis"/>
        </w:rPr>
        <w:t xml:space="preserve">nion, </w:t>
      </w:r>
      <w:r w:rsidRPr="003B0296">
        <w:rPr>
          <w:rStyle w:val="Emphasis"/>
          <w:highlight w:val="cyan"/>
        </w:rPr>
        <w:t>NATO and</w:t>
      </w:r>
      <w:r w:rsidRPr="00E11F9F">
        <w:rPr>
          <w:rStyle w:val="Emphasis"/>
        </w:rPr>
        <w:t xml:space="preserve"> the </w:t>
      </w:r>
      <w:r w:rsidRPr="003B0296">
        <w:rPr>
          <w:rStyle w:val="Emphasis"/>
          <w:highlight w:val="cyan"/>
        </w:rPr>
        <w:t>WTO</w:t>
      </w:r>
      <w:r w:rsidRPr="00E11F9F">
        <w:rPr>
          <w:sz w:val="14"/>
        </w:rPr>
        <w:t>;</w:t>
      </w:r>
      <w:r>
        <w:rPr>
          <w:sz w:val="14"/>
        </w:rPr>
        <w:t xml:space="preserve"> </w:t>
      </w:r>
      <w:r w:rsidRPr="003B0296">
        <w:rPr>
          <w:rStyle w:val="StyleUnderline"/>
          <w:highlight w:val="cyan"/>
        </w:rPr>
        <w:t>Legitimating</w:t>
      </w:r>
      <w:r w:rsidRPr="00E11F9F">
        <w:rPr>
          <w:sz w:val="14"/>
        </w:rPr>
        <w:t xml:space="preserve"> Vladimir </w:t>
      </w:r>
      <w:r w:rsidRPr="003B0296">
        <w:rPr>
          <w:rStyle w:val="StyleUnderline"/>
          <w:highlight w:val="cyan"/>
        </w:rPr>
        <w:t>Putin’s Russia</w:t>
      </w:r>
      <w:r w:rsidRPr="00E11F9F">
        <w:rPr>
          <w:rStyle w:val="StyleUnderline"/>
        </w:rPr>
        <w:t xml:space="preserve"> as a defender of Western values</w:t>
      </w:r>
      <w:r w:rsidRPr="00E11F9F">
        <w:rPr>
          <w:sz w:val="14"/>
        </w:rPr>
        <w:t>;</w:t>
      </w:r>
      <w:r>
        <w:rPr>
          <w:sz w:val="14"/>
        </w:rPr>
        <w:t xml:space="preserve"> </w:t>
      </w:r>
      <w:r w:rsidRPr="00E11F9F">
        <w:rPr>
          <w:rStyle w:val="StyleUnderline"/>
        </w:rPr>
        <w:t>And stoking a racial-ethnic-religious Western civilizational antipathy toward Islam</w:t>
      </w:r>
      <w:r w:rsidRPr="00E11F9F">
        <w:rPr>
          <w:sz w:val="14"/>
        </w:rPr>
        <w:t xml:space="preserve"> in toto </w:t>
      </w:r>
      <w:r w:rsidRPr="00E11F9F">
        <w:rPr>
          <w:rStyle w:val="StyleUnderline"/>
        </w:rPr>
        <w:t>and the broader non-Western world</w:t>
      </w:r>
      <w:r w:rsidRPr="00E11F9F">
        <w:rPr>
          <w:sz w:val="14"/>
        </w:rPr>
        <w:t>.</w:t>
      </w:r>
      <w:r>
        <w:rPr>
          <w:sz w:val="14"/>
        </w:rPr>
        <w:t xml:space="preserve"> </w:t>
      </w:r>
      <w:r w:rsidRPr="00E11F9F">
        <w:rPr>
          <w:sz w:val="14"/>
        </w:rPr>
        <w:t xml:space="preserve">If you think all of this is dispiriting to read, imagine what it was like to write it—Sad! (Utterly heartbreaking, actually.) But is all in fact lost? </w:t>
      </w:r>
      <w:r w:rsidRPr="003405A8">
        <w:rPr>
          <w:rStyle w:val="StyleUnderline"/>
        </w:rPr>
        <w:t xml:space="preserve">Is American soft power destined to henceforth be a malign, </w:t>
      </w:r>
      <w:r w:rsidRPr="003405A8">
        <w:rPr>
          <w:rStyle w:val="Emphasis"/>
        </w:rPr>
        <w:t>destabilizing force</w:t>
      </w:r>
      <w:r w:rsidRPr="003405A8">
        <w:rPr>
          <w:rStyle w:val="StyleUnderline"/>
        </w:rPr>
        <w:t xml:space="preserve"> in the </w:t>
      </w:r>
      <w:r w:rsidRPr="003405A8">
        <w:rPr>
          <w:rStyle w:val="Emphasis"/>
        </w:rPr>
        <w:t>world</w:t>
      </w:r>
      <w:r w:rsidRPr="003405A8">
        <w:rPr>
          <w:rStyle w:val="StyleUnderline"/>
        </w:rPr>
        <w:t>?</w:t>
      </w:r>
      <w:r w:rsidRPr="003405A8">
        <w:rPr>
          <w:u w:val="single"/>
        </w:rPr>
        <w:t xml:space="preserve"> </w:t>
      </w:r>
      <w:r w:rsidRPr="003405A8">
        <w:rPr>
          <w:rStyle w:val="StyleUnderline"/>
        </w:rPr>
        <w:t>Perhaps not</w:t>
      </w:r>
      <w:r w:rsidRPr="003B0296">
        <w:rPr>
          <w:rStyle w:val="StyleUnderline"/>
          <w:highlight w:val="cyan"/>
        </w:rPr>
        <w:t xml:space="preserve">. </w:t>
      </w:r>
      <w:r w:rsidRPr="003B0296">
        <w:rPr>
          <w:rStyle w:val="Emphasis"/>
          <w:highlight w:val="cyan"/>
        </w:rPr>
        <w:t>If</w:t>
      </w:r>
      <w:r w:rsidRPr="00E11F9F">
        <w:rPr>
          <w:rStyle w:val="Emphasis"/>
        </w:rPr>
        <w:t xml:space="preserve"> Donald </w:t>
      </w:r>
      <w:r w:rsidRPr="003B0296">
        <w:rPr>
          <w:rStyle w:val="Emphasis"/>
          <w:highlight w:val="cyan"/>
        </w:rPr>
        <w:t>Trump rapidly falls out of favor with the</w:t>
      </w:r>
      <w:r w:rsidRPr="00E11F9F">
        <w:rPr>
          <w:rStyle w:val="Emphasis"/>
        </w:rPr>
        <w:t xml:space="preserve"> bulk of the American </w:t>
      </w:r>
      <w:r w:rsidRPr="003B0296">
        <w:rPr>
          <w:rStyle w:val="Emphasis"/>
          <w:highlight w:val="cyan"/>
        </w:rPr>
        <w:t>electorate</w:t>
      </w:r>
      <w:r w:rsidRPr="00E11F9F">
        <w:rPr>
          <w:sz w:val="14"/>
        </w:rPr>
        <w:t>—and remember, he’s already rather more than halfway home in this regard—</w:t>
      </w:r>
      <w:r w:rsidRPr="003B0296">
        <w:rPr>
          <w:rStyle w:val="StyleUnderline"/>
          <w:highlight w:val="cyan"/>
        </w:rPr>
        <w:t xml:space="preserve">he could be </w:t>
      </w:r>
      <w:r w:rsidRPr="003B0296">
        <w:rPr>
          <w:rStyle w:val="Emphasis"/>
          <w:highlight w:val="cyan"/>
        </w:rPr>
        <w:t>rendered a</w:t>
      </w:r>
      <w:r w:rsidRPr="00E11F9F">
        <w:rPr>
          <w:rStyle w:val="Emphasis"/>
        </w:rPr>
        <w:t xml:space="preserve"> political </w:t>
      </w:r>
      <w:r w:rsidRPr="003B0296">
        <w:rPr>
          <w:rStyle w:val="Emphasis"/>
          <w:highlight w:val="cyan"/>
        </w:rPr>
        <w:t>loser in short order</w:t>
      </w:r>
      <w:r w:rsidRPr="00E11F9F">
        <w:rPr>
          <w:rStyle w:val="StyleUnderline"/>
        </w:rPr>
        <w:t xml:space="preserve"> and </w:t>
      </w:r>
      <w:r w:rsidRPr="003B0296">
        <w:rPr>
          <w:rStyle w:val="StyleUnderline"/>
          <w:highlight w:val="cyan"/>
        </w:rPr>
        <w:t>tossed out</w:t>
      </w:r>
      <w:r w:rsidRPr="00E11F9F">
        <w:rPr>
          <w:rStyle w:val="StyleUnderline"/>
        </w:rPr>
        <w:t xml:space="preserve"> of the White House, </w:t>
      </w:r>
      <w:r w:rsidRPr="003B0296">
        <w:rPr>
          <w:rStyle w:val="Emphasis"/>
          <w:highlight w:val="cyan"/>
        </w:rPr>
        <w:t>taking</w:t>
      </w:r>
      <w:r w:rsidRPr="00E11F9F">
        <w:rPr>
          <w:rStyle w:val="Emphasis"/>
        </w:rPr>
        <w:t xml:space="preserve"> foreign policy </w:t>
      </w:r>
      <w:r w:rsidRPr="003B0296">
        <w:rPr>
          <w:rStyle w:val="Emphasis"/>
          <w:highlight w:val="cyan"/>
        </w:rPr>
        <w:t>Trumpism</w:t>
      </w:r>
      <w:r w:rsidRPr="00E11F9F">
        <w:rPr>
          <w:rStyle w:val="Emphasis"/>
        </w:rPr>
        <w:t xml:space="preserve"> down</w:t>
      </w:r>
      <w:r w:rsidRPr="00E11F9F">
        <w:rPr>
          <w:rStyle w:val="StyleUnderline"/>
        </w:rPr>
        <w:t xml:space="preserve"> </w:t>
      </w:r>
      <w:r w:rsidRPr="003B0296">
        <w:rPr>
          <w:rStyle w:val="StyleUnderline"/>
          <w:highlight w:val="cyan"/>
        </w:rPr>
        <w:t>with him. The</w:t>
      </w:r>
      <w:r w:rsidRPr="00E11F9F">
        <w:rPr>
          <w:sz w:val="14"/>
        </w:rPr>
        <w:t xml:space="preserve"> 2018 and especially </w:t>
      </w:r>
      <w:r w:rsidRPr="003B0296">
        <w:rPr>
          <w:rStyle w:val="Emphasis"/>
          <w:highlight w:val="cyan"/>
        </w:rPr>
        <w:t>2020 elections will be pivotal</w:t>
      </w:r>
      <w:r w:rsidRPr="00E11F9F">
        <w:rPr>
          <w:rStyle w:val="StyleUnderline"/>
        </w:rPr>
        <w:t xml:space="preserve"> in this regard</w:t>
      </w:r>
      <w:r w:rsidRPr="00E11F9F">
        <w:rPr>
          <w:sz w:val="14"/>
        </w:rPr>
        <w:t>.</w:t>
      </w:r>
      <w:r>
        <w:rPr>
          <w:sz w:val="14"/>
        </w:rPr>
        <w:t xml:space="preserve"> </w:t>
      </w:r>
      <w:r w:rsidRPr="00E11F9F">
        <w:rPr>
          <w:rStyle w:val="StyleUnderline"/>
        </w:rPr>
        <w:t xml:space="preserve">It would be essential </w:t>
      </w:r>
      <w:r w:rsidRPr="003B0296">
        <w:rPr>
          <w:rStyle w:val="StyleUnderline"/>
          <w:highlight w:val="cyan"/>
        </w:rPr>
        <w:t xml:space="preserve">for the </w:t>
      </w:r>
      <w:r w:rsidRPr="003B0296">
        <w:rPr>
          <w:rStyle w:val="Emphasis"/>
          <w:highlight w:val="cyan"/>
        </w:rPr>
        <w:t>speediest</w:t>
      </w:r>
      <w:r w:rsidRPr="00E11F9F">
        <w:rPr>
          <w:rStyle w:val="Emphasis"/>
        </w:rPr>
        <w:t xml:space="preserve"> possible </w:t>
      </w:r>
      <w:r w:rsidRPr="003B0296">
        <w:rPr>
          <w:rStyle w:val="Emphasis"/>
          <w:highlight w:val="cyan"/>
        </w:rPr>
        <w:t>resuscitation</w:t>
      </w:r>
      <w:r w:rsidRPr="003B0296">
        <w:rPr>
          <w:rStyle w:val="StyleUnderline"/>
          <w:highlight w:val="cyan"/>
        </w:rPr>
        <w:t xml:space="preserve"> of</w:t>
      </w:r>
      <w:r w:rsidRPr="00E11F9F">
        <w:rPr>
          <w:rStyle w:val="StyleUnderline"/>
        </w:rPr>
        <w:t xml:space="preserve"> U.S. </w:t>
      </w:r>
      <w:r w:rsidRPr="003B0296">
        <w:rPr>
          <w:rStyle w:val="StyleUnderline"/>
          <w:highlight w:val="cyan"/>
        </w:rPr>
        <w:t>soft power</w:t>
      </w:r>
      <w:r w:rsidRPr="00E11F9F">
        <w:rPr>
          <w:sz w:val="14"/>
        </w:rPr>
        <w:t xml:space="preserve"> that Trump as a one-termer (or less) be succeeded by a president, whether Republican or Democratic, dedicated to a firm re-commitment to the traditional American values, ideas and ideals that Trump &amp; Co. have so blithely cast aside.</w:t>
      </w:r>
      <w:r>
        <w:rPr>
          <w:sz w:val="14"/>
        </w:rPr>
        <w:t xml:space="preserve"> </w:t>
      </w:r>
      <w:r w:rsidRPr="00E11F9F">
        <w:rPr>
          <w:sz w:val="14"/>
        </w:rPr>
        <w:t>In this scenario, the U.S. would still be dealing with long-term fallout from its misadventure in international illiberalism. As Warren Buffett famously noted, “It takes 20 years to build a reputation and five minutes to ruin it. If you think about that, you'll do things differently.”</w:t>
      </w:r>
      <w:r>
        <w:rPr>
          <w:sz w:val="14"/>
        </w:rPr>
        <w:t xml:space="preserve"> </w:t>
      </w:r>
      <w:r w:rsidRPr="00E11F9F">
        <w:rPr>
          <w:sz w:val="14"/>
        </w:rPr>
        <w:t xml:space="preserve">Still, while it would indeed probably take a couple of decades to well and truly live down the damage done even in four years (or less) by the Trump administration, </w:t>
      </w:r>
      <w:r w:rsidRPr="00E11F9F">
        <w:rPr>
          <w:rStyle w:val="StyleUnderline"/>
        </w:rPr>
        <w:t>it would not be the most difficult national reputation-rebuilding effort ever undertaken</w:t>
      </w:r>
      <w:r w:rsidRPr="00E11F9F">
        <w:rPr>
          <w:sz w:val="14"/>
        </w:rPr>
        <w:t>—think of what West Germany faced in the years following World War II.</w:t>
      </w:r>
      <w:r>
        <w:rPr>
          <w:sz w:val="14"/>
        </w:rPr>
        <w:t xml:space="preserve"> </w:t>
      </w:r>
      <w:r w:rsidRPr="00E11F9F">
        <w:rPr>
          <w:rStyle w:val="StyleUnderline"/>
        </w:rPr>
        <w:t xml:space="preserve">However, </w:t>
      </w:r>
      <w:r w:rsidRPr="003B0296">
        <w:rPr>
          <w:rStyle w:val="Emphasis"/>
          <w:highlight w:val="cyan"/>
        </w:rPr>
        <w:t>if</w:t>
      </w:r>
      <w:r w:rsidRPr="00E11F9F">
        <w:rPr>
          <w:rStyle w:val="Emphasis"/>
        </w:rPr>
        <w:t xml:space="preserve"> Donald </w:t>
      </w:r>
      <w:r w:rsidRPr="003B0296">
        <w:rPr>
          <w:rStyle w:val="Emphasis"/>
          <w:highlight w:val="cyan"/>
        </w:rPr>
        <w:t>Trump is re-elected</w:t>
      </w:r>
      <w:r w:rsidRPr="00E11F9F">
        <w:rPr>
          <w:rStyle w:val="Emphasis"/>
        </w:rPr>
        <w:t xml:space="preserve"> in 2020</w:t>
      </w:r>
      <w:r w:rsidRPr="00E11F9F">
        <w:rPr>
          <w:rStyle w:val="StyleUnderline"/>
        </w:rPr>
        <w:t xml:space="preserve"> </w:t>
      </w:r>
      <w:r w:rsidRPr="003B0296">
        <w:rPr>
          <w:rStyle w:val="StyleUnderline"/>
          <w:highlight w:val="cyan"/>
        </w:rPr>
        <w:t>and</w:t>
      </w:r>
      <w:r w:rsidRPr="00E11F9F">
        <w:rPr>
          <w:rStyle w:val="StyleUnderline"/>
        </w:rPr>
        <w:t xml:space="preserve"> is thus </w:t>
      </w:r>
      <w:r w:rsidRPr="003B0296">
        <w:rPr>
          <w:rStyle w:val="Emphasis"/>
          <w:highlight w:val="cyan"/>
        </w:rPr>
        <w:t>given a mandate</w:t>
      </w:r>
      <w:r w:rsidRPr="00E11F9F">
        <w:rPr>
          <w:rStyle w:val="StyleUnderline"/>
        </w:rPr>
        <w:t xml:space="preserve"> by the American public </w:t>
      </w:r>
      <w:r w:rsidRPr="003B0296">
        <w:rPr>
          <w:rStyle w:val="StyleUnderline"/>
          <w:highlight w:val="cyan"/>
        </w:rPr>
        <w:t>to continue</w:t>
      </w:r>
      <w:r w:rsidRPr="00E11F9F">
        <w:rPr>
          <w:rStyle w:val="StyleUnderline"/>
        </w:rPr>
        <w:t xml:space="preserve"> the radical recasting of U.S. foreign policy—and with it the </w:t>
      </w:r>
      <w:r w:rsidRPr="003B0296">
        <w:rPr>
          <w:rStyle w:val="Emphasis"/>
          <w:highlight w:val="cyan"/>
        </w:rPr>
        <w:t>overturning</w:t>
      </w:r>
      <w:r w:rsidRPr="00E11F9F">
        <w:rPr>
          <w:rStyle w:val="Emphasis"/>
        </w:rPr>
        <w:t xml:space="preserve"> of </w:t>
      </w:r>
      <w:r w:rsidRPr="003B0296">
        <w:rPr>
          <w:rStyle w:val="Emphasis"/>
          <w:highlight w:val="cyan"/>
        </w:rPr>
        <w:t>the</w:t>
      </w:r>
      <w:r w:rsidRPr="00E11F9F">
        <w:rPr>
          <w:rStyle w:val="Emphasis"/>
        </w:rPr>
        <w:t xml:space="preserve"> extant </w:t>
      </w:r>
      <w:r w:rsidRPr="003B0296">
        <w:rPr>
          <w:rStyle w:val="Emphasis"/>
          <w:highlight w:val="cyan"/>
        </w:rPr>
        <w:t>international order</w:t>
      </w:r>
      <w:r w:rsidRPr="00E11F9F">
        <w:rPr>
          <w:rStyle w:val="StyleUnderline"/>
        </w:rPr>
        <w:t xml:space="preserve">—then </w:t>
      </w:r>
      <w:r w:rsidRPr="003B0296">
        <w:rPr>
          <w:rStyle w:val="StyleUnderline"/>
          <w:highlight w:val="cyan"/>
        </w:rPr>
        <w:t>the</w:t>
      </w:r>
      <w:r w:rsidRPr="00E11F9F">
        <w:rPr>
          <w:rStyle w:val="StyleUnderline"/>
        </w:rPr>
        <w:t xml:space="preserve"> fundamental </w:t>
      </w:r>
      <w:r w:rsidRPr="003B0296">
        <w:rPr>
          <w:rStyle w:val="StyleUnderline"/>
          <w:highlight w:val="cyan"/>
        </w:rPr>
        <w:t>shift</w:t>
      </w:r>
      <w:r w:rsidRPr="00E11F9F">
        <w:rPr>
          <w:rStyle w:val="StyleUnderline"/>
        </w:rPr>
        <w:t xml:space="preserve"> in the nature and effects of American soft power </w:t>
      </w:r>
      <w:r w:rsidRPr="003B0296">
        <w:rPr>
          <w:rStyle w:val="StyleUnderline"/>
          <w:highlight w:val="cyan"/>
        </w:rPr>
        <w:t>is likely to be</w:t>
      </w:r>
      <w:r w:rsidRPr="00E11F9F">
        <w:rPr>
          <w:rStyle w:val="StyleUnderline"/>
        </w:rPr>
        <w:t xml:space="preserve">, in practical terms, </w:t>
      </w:r>
      <w:r w:rsidRPr="003B0296">
        <w:rPr>
          <w:rStyle w:val="Emphasis"/>
          <w:highlight w:val="cyan"/>
        </w:rPr>
        <w:t>permanent</w:t>
      </w:r>
      <w:r w:rsidRPr="00E11F9F">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E11F9F">
        <w:rPr>
          <w:sz w:val="14"/>
        </w:rPr>
        <w:t>.</w:t>
      </w:r>
      <w:r>
        <w:rPr>
          <w:sz w:val="14"/>
        </w:rPr>
        <w:t xml:space="preserve"> </w:t>
      </w:r>
      <w:r w:rsidRPr="00E11F9F">
        <w:rPr>
          <w:sz w:val="14"/>
        </w:rPr>
        <w:t xml:space="preserve">There's another factor to reckon with as well: </w:t>
      </w:r>
      <w:r w:rsidRPr="00E11F9F">
        <w:rPr>
          <w:rStyle w:val="StyleUnderline"/>
        </w:rPr>
        <w:t>the longer</w:t>
      </w:r>
      <w:r w:rsidRPr="00E11F9F">
        <w:rPr>
          <w:sz w:val="14"/>
        </w:rPr>
        <w:t xml:space="preserve"> Donald </w:t>
      </w:r>
      <w:r w:rsidRPr="00E11F9F">
        <w:rPr>
          <w:rStyle w:val="StyleUnderline"/>
        </w:rPr>
        <w:t xml:space="preserve">Trump holds on </w:t>
      </w:r>
      <w:r w:rsidRPr="00352669">
        <w:rPr>
          <w:rStyle w:val="StyleUnderline"/>
        </w:rPr>
        <w:t xml:space="preserve">to power, and hence the longer the sinister soft power Trumpism manifests is projected around the world, the greater the encouragement to, and impact on, the </w:t>
      </w:r>
      <w:r w:rsidRPr="00352669">
        <w:rPr>
          <w:rStyle w:val="Emphasis"/>
        </w:rPr>
        <w:t>unsavory populist nationalist movements</w:t>
      </w:r>
      <w:r w:rsidRPr="00352669">
        <w:rPr>
          <w:rStyle w:val="StyleUnderline"/>
        </w:rPr>
        <w:t xml:space="preserve"> and </w:t>
      </w:r>
      <w:r w:rsidRPr="00352669">
        <w:rPr>
          <w:rStyle w:val="Emphasis"/>
        </w:rPr>
        <w:t>authoritarian r</w:t>
      </w:r>
      <w:r w:rsidRPr="00352669">
        <w:rPr>
          <w:rStyle w:val="StyleUnderline"/>
        </w:rPr>
        <w:t>egimes to which America is now perversely offering inspiration</w:t>
      </w:r>
      <w:r w:rsidRPr="00352669">
        <w:rPr>
          <w:sz w:val="14"/>
        </w:rPr>
        <w:t xml:space="preserve">. Even if </w:t>
      </w:r>
      <w:r w:rsidRPr="00352669">
        <w:rPr>
          <w:rStyle w:val="StyleUnderline"/>
        </w:rPr>
        <w:t>the U.S.</w:t>
      </w:r>
      <w:r w:rsidRPr="00352669">
        <w:rPr>
          <w:sz w:val="14"/>
        </w:rPr>
        <w:t xml:space="preserve"> were to rapidly regain its ideological bearings once a hypothetical two-term Donald Trump has left office and go back to manifesting its traditional values-based soft power, it </w:t>
      </w:r>
      <w:r w:rsidRPr="00352669">
        <w:rPr>
          <w:rStyle w:val="StyleUnderline"/>
        </w:rPr>
        <w:t xml:space="preserve">could find itself up against a bevy of formerly pro-liberal internationalist states that have </w:t>
      </w:r>
      <w:r w:rsidRPr="00352669">
        <w:rPr>
          <w:rStyle w:val="Emphasis"/>
        </w:rPr>
        <w:t>metastasized</w:t>
      </w:r>
      <w:r w:rsidRPr="00352669">
        <w:rPr>
          <w:sz w:val="14"/>
        </w:rPr>
        <w:t xml:space="preserve"> into Trumpian soft power-inspired illiberal democracies or cold-out dictatorships now cleaving to Russia and/or China—which will remain autocracies </w:t>
      </w:r>
      <w:r w:rsidRPr="00352669">
        <w:rPr>
          <w:rStyle w:val="StyleUnderline"/>
        </w:rPr>
        <w:t xml:space="preserve">seeking to </w:t>
      </w:r>
      <w:r w:rsidRPr="00352669">
        <w:rPr>
          <w:rStyle w:val="Emphasis"/>
        </w:rPr>
        <w:t>undermine U.S. global power</w:t>
      </w:r>
      <w:r w:rsidRPr="00352669">
        <w:rPr>
          <w:sz w:val="14"/>
        </w:rPr>
        <w:t>. Thus, a resuscitated Superman America might well end up facing the daunting threat of Überman World.</w:t>
      </w:r>
    </w:p>
    <w:p w14:paraId="2706908A" w14:textId="3DFDC2A2" w:rsidR="003C737F" w:rsidRDefault="003C737F" w:rsidP="003C737F">
      <w:pPr>
        <w:pStyle w:val="Heading3"/>
      </w:pPr>
      <w:r>
        <w:t>2NC---</w:t>
      </w:r>
      <w:r w:rsidR="00A8594D">
        <w:t>Impact Mod</w:t>
      </w:r>
      <w:r>
        <w:t>---Biodiversity</w:t>
      </w:r>
    </w:p>
    <w:p w14:paraId="41E3BF65" w14:textId="77777777" w:rsidR="003C737F" w:rsidRPr="00006C2E" w:rsidRDefault="003C737F" w:rsidP="003C737F">
      <w:pPr>
        <w:pStyle w:val="Heading4"/>
      </w:pPr>
      <w:r w:rsidRPr="00006C2E">
        <w:t>Paris solves biodiversity</w:t>
      </w:r>
    </w:p>
    <w:p w14:paraId="5932678C" w14:textId="77777777" w:rsidR="003C737F" w:rsidRPr="008E0A22" w:rsidRDefault="003C737F" w:rsidP="003C737F">
      <w:r w:rsidRPr="00006C2E">
        <w:rPr>
          <w:rStyle w:val="Style13ptBold"/>
        </w:rPr>
        <w:t>PBL</w:t>
      </w:r>
      <w:r>
        <w:t xml:space="preserve"> Netherlands Environmental Agency</w:t>
      </w:r>
      <w:r w:rsidRPr="008E0A22">
        <w:t xml:space="preserve">, </w:t>
      </w:r>
      <w:r w:rsidRPr="00006C2E">
        <w:rPr>
          <w:rStyle w:val="Style13ptBold"/>
        </w:rPr>
        <w:t>18</w:t>
      </w:r>
      <w:r w:rsidRPr="008E0A22">
        <w:t>, 12-11-2018, "A ‘Paris moment’ for Biodiversity? How the Paris Agreement can provide insights for a new UN biodiversity strategy", [https://www.pbl.nl/en/news/newsitems/2018/a-%E2%80%98paris-moment%E2%80%99-for-biodiversity-how-the-paris-agreement-can-provide-insights-for-a-new-un-biodiversity-str], AVD</w:t>
      </w:r>
    </w:p>
    <w:p w14:paraId="7DBB483D" w14:textId="77777777" w:rsidR="003C737F" w:rsidRPr="004E5CC3" w:rsidRDefault="003C737F" w:rsidP="003C737F">
      <w:r w:rsidRPr="008E0A22">
        <w:rPr>
          <w:rStyle w:val="StyleUnderline"/>
        </w:rPr>
        <w:t>This global plan will succeed the current CBD Strategic Plan 2010–2020, and will be agreed on in China, in 2020</w:t>
      </w:r>
      <w:r w:rsidRPr="004E5CC3">
        <w:t xml:space="preserve">. The Paris Agreement by the United Nations Framework Convention on Climate Change (UNFCCC) still has to prove its effectiveness in terms of achieving climate goals, but an analysis of the agreement itself and the process towards it does provide some important lessons and warnings for the biodiversity negotiations in the coming two years. From a top-down to a hybrid approach After the failed negotiations of the UNFCCC Conference of the Parties (COP) in Copenhagen, </w:t>
      </w:r>
      <w:r w:rsidRPr="003B0296">
        <w:rPr>
          <w:rStyle w:val="StyleUnderline"/>
          <w:highlight w:val="cyan"/>
        </w:rPr>
        <w:t>the international</w:t>
      </w:r>
      <w:r w:rsidRPr="004E5CC3">
        <w:rPr>
          <w:rStyle w:val="StyleUnderline"/>
        </w:rPr>
        <w:t xml:space="preserve"> climate </w:t>
      </w:r>
      <w:r w:rsidRPr="003B0296">
        <w:rPr>
          <w:rStyle w:val="StyleUnderline"/>
          <w:highlight w:val="cyan"/>
        </w:rPr>
        <w:t>regime has undergone</w:t>
      </w:r>
      <w:r w:rsidRPr="004E5CC3">
        <w:rPr>
          <w:rStyle w:val="StyleUnderline"/>
        </w:rPr>
        <w:t xml:space="preserve"> a paradigm </w:t>
      </w:r>
      <w:r w:rsidRPr="003B0296">
        <w:rPr>
          <w:rStyle w:val="StyleUnderline"/>
          <w:highlight w:val="cyan"/>
        </w:rPr>
        <w:t>shift</w:t>
      </w:r>
      <w:r w:rsidRPr="004E5CC3">
        <w:rPr>
          <w:rStyle w:val="StyleUnderline"/>
        </w:rPr>
        <w:t>, from a top-down regulatory model to a hybrid structure of voluntary commitments and binding rules and regulations that also support the inclusion of non-state actors.</w:t>
      </w:r>
      <w:r>
        <w:rPr>
          <w:rStyle w:val="StyleUnderline"/>
        </w:rPr>
        <w:t xml:space="preserve"> </w:t>
      </w:r>
      <w:r w:rsidRPr="004E5CC3">
        <w:t xml:space="preserve">As the time until the CBD COP15 in Beijing is drastically shorter than the four years it took to come to the Paris Agreement, and seeing that biodiversity continues to decline, the need for and urgency to take action is high, and positive momentum needs to be created towards the COP in 2020 in China, at which time decisions will be taken. Non-state actors play an important role </w:t>
      </w:r>
      <w:r w:rsidRPr="008E0A22">
        <w:rPr>
          <w:rStyle w:val="StyleUnderline"/>
        </w:rPr>
        <w:t xml:space="preserve">The architecture of the </w:t>
      </w:r>
      <w:r w:rsidRPr="003B0296">
        <w:rPr>
          <w:rStyle w:val="Emphasis"/>
          <w:highlight w:val="cyan"/>
        </w:rPr>
        <w:t>Paris</w:t>
      </w:r>
      <w:r w:rsidRPr="00006C2E">
        <w:rPr>
          <w:rStyle w:val="Emphasis"/>
        </w:rPr>
        <w:t xml:space="preserve"> Agreement </w:t>
      </w:r>
      <w:r w:rsidRPr="003B0296">
        <w:rPr>
          <w:rStyle w:val="Emphasis"/>
          <w:highlight w:val="cyan"/>
        </w:rPr>
        <w:t>does provide important insights to support</w:t>
      </w:r>
      <w:r w:rsidRPr="00006C2E">
        <w:rPr>
          <w:rStyle w:val="Emphasis"/>
        </w:rPr>
        <w:t xml:space="preserve"> the development of the </w:t>
      </w:r>
      <w:r w:rsidRPr="003B0296">
        <w:rPr>
          <w:rStyle w:val="Emphasis"/>
          <w:highlight w:val="cyan"/>
        </w:rPr>
        <w:t xml:space="preserve">new global framework for biodiversity. </w:t>
      </w:r>
      <w:r w:rsidRPr="003B0296">
        <w:rPr>
          <w:rStyle w:val="StyleUnderline"/>
          <w:highlight w:val="cyan"/>
        </w:rPr>
        <w:t>This</w:t>
      </w:r>
      <w:r w:rsidRPr="001715B2">
        <w:rPr>
          <w:rStyle w:val="StyleUnderline"/>
        </w:rPr>
        <w:t xml:space="preserve"> architecture </w:t>
      </w:r>
      <w:r w:rsidRPr="003B0296">
        <w:rPr>
          <w:rStyle w:val="StyleUnderline"/>
          <w:highlight w:val="cyan"/>
        </w:rPr>
        <w:t>consists of a long-term quantitative goal, voluntary commitments by state and non-state actors</w:t>
      </w:r>
      <w:r w:rsidRPr="00006C2E">
        <w:rPr>
          <w:rStyle w:val="StyleUnderline"/>
        </w:rPr>
        <w:t xml:space="preserve">, as well as </w:t>
      </w:r>
      <w:r w:rsidRPr="003B0296">
        <w:rPr>
          <w:rStyle w:val="StyleUnderline"/>
          <w:highlight w:val="cyan"/>
        </w:rPr>
        <w:t>long-term strategies</w:t>
      </w:r>
      <w:r w:rsidRPr="001715B2">
        <w:rPr>
          <w:rStyle w:val="StyleUnderline"/>
        </w:rPr>
        <w:t xml:space="preserve">. Moreover, it is important to note that the voluntary commitments by countries </w:t>
      </w:r>
      <w:r w:rsidRPr="00006C2E">
        <w:rPr>
          <w:rStyle w:val="StyleUnderline"/>
        </w:rPr>
        <w:t xml:space="preserve">are embedded in </w:t>
      </w:r>
      <w:r w:rsidRPr="003B0296">
        <w:rPr>
          <w:rStyle w:val="StyleUnderline"/>
          <w:highlight w:val="cyan"/>
        </w:rPr>
        <w:t xml:space="preserve">a binding system with </w:t>
      </w:r>
      <w:r w:rsidRPr="003B0296">
        <w:rPr>
          <w:rStyle w:val="Emphasis"/>
          <w:highlight w:val="cyan"/>
        </w:rPr>
        <w:t>monitoring, reporting and verification</w:t>
      </w:r>
      <w:r w:rsidRPr="00006C2E">
        <w:rPr>
          <w:rStyle w:val="StyleUnderline"/>
        </w:rPr>
        <w:t xml:space="preserve">, as well as a mechanism for </w:t>
      </w:r>
      <w:r w:rsidRPr="003B0296">
        <w:rPr>
          <w:rStyle w:val="StyleUnderline"/>
          <w:highlight w:val="cyan"/>
        </w:rPr>
        <w:t>increasing ambition levels.</w:t>
      </w:r>
      <w:r>
        <w:rPr>
          <w:rStyle w:val="StyleUnderline"/>
        </w:rPr>
        <w:t xml:space="preserve"> </w:t>
      </w:r>
      <w:r w:rsidRPr="004E5CC3">
        <w:t>The UNFCCC, furthermore, has actively involved non-state actors in the climate regime. This has several benefits, such as the in</w:t>
      </w:r>
      <w:r w:rsidRPr="008E0A22">
        <w:rPr>
          <w:rStyle w:val="StyleUnderline"/>
        </w:rPr>
        <w:t xml:space="preserve">clusion and </w:t>
      </w:r>
      <w:r w:rsidRPr="003B0296">
        <w:rPr>
          <w:rStyle w:val="StyleUnderline"/>
          <w:highlight w:val="cyan"/>
        </w:rPr>
        <w:t>engagement of new actors</w:t>
      </w:r>
      <w:r w:rsidRPr="008E0A22">
        <w:rPr>
          <w:rStyle w:val="StyleUnderline"/>
        </w:rPr>
        <w:t xml:space="preserve">; helping to </w:t>
      </w:r>
      <w:r w:rsidRPr="003B0296">
        <w:rPr>
          <w:rStyle w:val="StyleUnderline"/>
          <w:highlight w:val="cyan"/>
        </w:rPr>
        <w:t>build momentum</w:t>
      </w:r>
      <w:r w:rsidRPr="008E0A22">
        <w:rPr>
          <w:rStyle w:val="StyleUnderline"/>
        </w:rPr>
        <w:t xml:space="preserve">; fostering innovative and </w:t>
      </w:r>
      <w:r w:rsidRPr="003B0296">
        <w:rPr>
          <w:rStyle w:val="StyleUnderline"/>
          <w:highlight w:val="cyan"/>
        </w:rPr>
        <w:t xml:space="preserve">experimental governance arrangements to </w:t>
      </w:r>
      <w:r w:rsidRPr="003B0296">
        <w:rPr>
          <w:rStyle w:val="Emphasis"/>
          <w:highlight w:val="cyan"/>
        </w:rPr>
        <w:t>overcome gridlock</w:t>
      </w:r>
      <w:r w:rsidRPr="008E0A22">
        <w:rPr>
          <w:rStyle w:val="StyleUnderline"/>
        </w:rPr>
        <w:t xml:space="preserve"> in the negotiations; </w:t>
      </w:r>
      <w:r w:rsidRPr="003B0296">
        <w:rPr>
          <w:rStyle w:val="StyleUnderline"/>
          <w:highlight w:val="cyan"/>
        </w:rPr>
        <w:t>and building confidence for governments</w:t>
      </w:r>
      <w:r w:rsidRPr="004E5CC3">
        <w:t xml:space="preserve"> as well as enabling and pushing nations to adopt more ambitious goals. If non-state actors are more ambitiously involved in the biodiversity regime, these benefits could apply to the CBD, as well. Re-use best practices from the Paris Agreement Although climate and biodiversity are inherently different problems, </w:t>
      </w:r>
      <w:r w:rsidRPr="004E5CC3">
        <w:rPr>
          <w:rStyle w:val="StyleUnderline"/>
        </w:rPr>
        <w:t>various elements of the Paris Agreement could be considered for implementation, such as quantitative long-term targets, voluntary commitments by state and non-state actors, and procedural obligations, including a strong review and ratcheting-up mechanism to evaluate the adequacy of commitments in light of the long-term objective.</w:t>
      </w:r>
      <w:r w:rsidRPr="004E5CC3">
        <w:t xml:space="preserve"> These elements should not be looked at in isolation; countries will have to develop a coherent set of features for the CBD post-2020 framework to trigger action across societies. Taking lessons learned from the UNFCCC failures and accomplishments does provide insights into the opportunities to develop a more inclusive, effective and broadly supported post-2020 global biodiversity framework. </w:t>
      </w:r>
      <w:r w:rsidRPr="008E0A22">
        <w:rPr>
          <w:rStyle w:val="StyleUnderline"/>
        </w:rPr>
        <w:t>These insights are presented in a policy brief by PBL Netherlands Environmental Assessment Agency, in collaboration with the Institute for Sustainable Development and International Relations (IDDRI), IVM Institute for Environmental Studies (VU University Amsterdam) and the Fridtjof Nansen Institute (FNI).</w:t>
      </w:r>
    </w:p>
    <w:p w14:paraId="14CF38F6" w14:textId="77777777" w:rsidR="003C737F" w:rsidRDefault="003C737F" w:rsidP="003C737F">
      <w:pPr>
        <w:pStyle w:val="Heading4"/>
      </w:pPr>
      <w:r>
        <w:t>Biodiversity loss causes extinction and turns every impact</w:t>
      </w:r>
    </w:p>
    <w:p w14:paraId="6CC8DEF3" w14:textId="77777777" w:rsidR="003C737F" w:rsidRPr="00900C9B" w:rsidRDefault="003C737F" w:rsidP="003C737F">
      <w:pPr>
        <w:rPr>
          <w:rStyle w:val="StyleUnderline"/>
        </w:rPr>
      </w:pPr>
      <w:r>
        <w:t xml:space="preserve">Phil </w:t>
      </w:r>
      <w:r w:rsidRPr="000D04A1">
        <w:rPr>
          <w:rStyle w:val="Style13ptBold"/>
        </w:rPr>
        <w:t>Torres</w:t>
      </w:r>
      <w:r>
        <w:rPr>
          <w:rStyle w:val="Style13ptBold"/>
        </w:rPr>
        <w:t>, 16</w:t>
      </w:r>
      <w:r>
        <w:t xml:space="preserve">, Scholar at the Institute for Ethics </w:t>
      </w:r>
      <w:r w:rsidRPr="00900C9B">
        <w:t>and Emerging Technologies, 5-20-</w:t>
      </w:r>
      <w:r w:rsidRPr="00FB3A91">
        <w:t>2016</w:t>
      </w:r>
      <w:r w:rsidRPr="00900C9B">
        <w:t>, "Biodiversity Loss: An Existential Risk Comparable to Climate Change," Future of Life Institute, https://futureoflife.org/2016/05/20/biodiversity-loss/</w:t>
      </w:r>
    </w:p>
    <w:p w14:paraId="711E0935" w14:textId="77777777" w:rsidR="003C737F" w:rsidRDefault="003C737F" w:rsidP="003C737F">
      <w:pPr>
        <w:rPr>
          <w:sz w:val="14"/>
        </w:rPr>
      </w:pPr>
      <w:r w:rsidRPr="00900C9B">
        <w:rPr>
          <w:rStyle w:val="Emphasis"/>
        </w:rPr>
        <w:t>Catastrophic consequences for civilization</w:t>
      </w:r>
      <w:r w:rsidRPr="00900C9B">
        <w:t xml:space="preserve">. </w:t>
      </w:r>
      <w:r w:rsidRPr="00900C9B">
        <w:rPr>
          <w:sz w:val="14"/>
        </w:rPr>
        <w:t xml:space="preserve">The </w:t>
      </w:r>
      <w:r w:rsidRPr="00900C9B">
        <w:rPr>
          <w:rStyle w:val="StyleUnderline"/>
        </w:rPr>
        <w:t>consequences of this rapid pruning</w:t>
      </w:r>
      <w:r w:rsidRPr="00900C9B">
        <w:rPr>
          <w:sz w:val="14"/>
        </w:rPr>
        <w:t xml:space="preserve"> </w:t>
      </w:r>
      <w:r w:rsidRPr="00900C9B">
        <w:rPr>
          <w:rStyle w:val="StyleUnderline"/>
        </w:rPr>
        <w:t>of the evolutionary tree of life extend beyond the obvious</w:t>
      </w:r>
      <w:r w:rsidRPr="00900C9B">
        <w:rPr>
          <w:sz w:val="14"/>
        </w:rPr>
        <w:t xml:space="preserve">. </w:t>
      </w:r>
      <w:r w:rsidRPr="00900C9B">
        <w:rPr>
          <w:rStyle w:val="StyleUnderline"/>
        </w:rPr>
        <w:t xml:space="preserve">There could be </w:t>
      </w:r>
      <w:r w:rsidRPr="00900C9B">
        <w:rPr>
          <w:rStyle w:val="Emphasis"/>
        </w:rPr>
        <w:t>surprising effects</w:t>
      </w:r>
      <w:r w:rsidRPr="00900C9B">
        <w:rPr>
          <w:sz w:val="14"/>
        </w:rPr>
        <w:t xml:space="preserve"> </w:t>
      </w:r>
      <w:r w:rsidRPr="00900C9B">
        <w:rPr>
          <w:rStyle w:val="StyleUnderline"/>
        </w:rPr>
        <w:t>of biodiversity loss</w:t>
      </w:r>
      <w:r w:rsidRPr="00900C9B">
        <w:rPr>
          <w:sz w:val="14"/>
        </w:rPr>
        <w:t xml:space="preserve"> </w:t>
      </w:r>
      <w:r w:rsidRPr="00900C9B">
        <w:rPr>
          <w:rStyle w:val="StyleUnderline"/>
        </w:rPr>
        <w:t xml:space="preserve">that scientists are </w:t>
      </w:r>
      <w:r w:rsidRPr="00900C9B">
        <w:rPr>
          <w:rStyle w:val="Emphasis"/>
        </w:rPr>
        <w:t xml:space="preserve">unable to </w:t>
      </w:r>
      <w:r w:rsidRPr="00900C9B">
        <w:rPr>
          <w:sz w:val="14"/>
        </w:rPr>
        <w:t>fully</w:t>
      </w:r>
      <w:r w:rsidRPr="00900C9B">
        <w:rPr>
          <w:rStyle w:val="Emphasis"/>
        </w:rPr>
        <w:t xml:space="preserve"> anticipate</w:t>
      </w:r>
      <w:r w:rsidRPr="00900C9B">
        <w:rPr>
          <w:rStyle w:val="StyleUnderline"/>
        </w:rPr>
        <w:t xml:space="preserve"> in advance</w:t>
      </w:r>
      <w:r w:rsidRPr="00900C9B">
        <w:rPr>
          <w:sz w:val="14"/>
        </w:rPr>
        <w:t xml:space="preserve">. For example, prior research has shown that </w:t>
      </w:r>
      <w:r w:rsidRPr="003B0296">
        <w:rPr>
          <w:rStyle w:val="Emphasis"/>
          <w:highlight w:val="cyan"/>
        </w:rPr>
        <w:t>localized</w:t>
      </w:r>
      <w:r w:rsidRPr="00900C9B">
        <w:rPr>
          <w:rStyle w:val="StyleUnderline"/>
        </w:rPr>
        <w:t xml:space="preserve"> </w:t>
      </w:r>
      <w:r w:rsidRPr="003B0296">
        <w:rPr>
          <w:rStyle w:val="StyleUnderline"/>
          <w:highlight w:val="cyan"/>
        </w:rPr>
        <w:t>ecosystems</w:t>
      </w:r>
      <w:r w:rsidRPr="00900C9B">
        <w:rPr>
          <w:rStyle w:val="StyleUnderline"/>
        </w:rPr>
        <w:t xml:space="preserve"> </w:t>
      </w:r>
      <w:r w:rsidRPr="003B0296">
        <w:rPr>
          <w:rStyle w:val="StyleUnderline"/>
          <w:highlight w:val="cyan"/>
        </w:rPr>
        <w:t xml:space="preserve">can undergo </w:t>
      </w:r>
      <w:r w:rsidRPr="003B0296">
        <w:rPr>
          <w:rStyle w:val="Emphasis"/>
          <w:highlight w:val="cyan"/>
        </w:rPr>
        <w:t>abrupt and irreversible shifts</w:t>
      </w:r>
      <w:r w:rsidRPr="00900C9B">
        <w:rPr>
          <w:sz w:val="14"/>
        </w:rPr>
        <w:t xml:space="preserve"> </w:t>
      </w:r>
      <w:r w:rsidRPr="00FB3A91">
        <w:rPr>
          <w:rStyle w:val="StyleUnderline"/>
        </w:rPr>
        <w:t>when they reach a tipping point</w:t>
      </w:r>
      <w:r w:rsidRPr="00FB3A91">
        <w:rPr>
          <w:sz w:val="14"/>
        </w:rPr>
        <w:t>. According</w:t>
      </w:r>
      <w:r w:rsidRPr="00900C9B">
        <w:rPr>
          <w:sz w:val="14"/>
        </w:rPr>
        <w:t xml:space="preserve"> to a 2012 paper published in Nature, there are reasons for thinking that </w:t>
      </w:r>
      <w:r w:rsidRPr="00900C9B">
        <w:rPr>
          <w:rStyle w:val="Emphasis"/>
        </w:rPr>
        <w:t>we may be approaching a tipping point</w:t>
      </w:r>
      <w:r w:rsidRPr="00900C9B">
        <w:rPr>
          <w:sz w:val="14"/>
        </w:rPr>
        <w:t xml:space="preserve"> of this sort </w:t>
      </w:r>
      <w:r w:rsidRPr="003B0296">
        <w:rPr>
          <w:rStyle w:val="Emphasis"/>
          <w:highlight w:val="cyan"/>
        </w:rPr>
        <w:t>in the global ecosystem</w:t>
      </w:r>
      <w:r w:rsidRPr="00900C9B">
        <w:rPr>
          <w:sz w:val="14"/>
        </w:rPr>
        <w:t xml:space="preserve">, </w:t>
      </w:r>
      <w:r w:rsidRPr="00900C9B">
        <w:rPr>
          <w:rStyle w:val="StyleUnderline"/>
        </w:rPr>
        <w:t xml:space="preserve">beyond which the </w:t>
      </w:r>
      <w:r w:rsidRPr="003B0296">
        <w:rPr>
          <w:rStyle w:val="StyleUnderline"/>
          <w:highlight w:val="cyan"/>
        </w:rPr>
        <w:t xml:space="preserve">consequences could be </w:t>
      </w:r>
      <w:r w:rsidRPr="003B0296">
        <w:rPr>
          <w:rStyle w:val="Emphasis"/>
          <w:highlight w:val="cyan"/>
        </w:rPr>
        <w:t>catastrophic</w:t>
      </w:r>
      <w:r w:rsidRPr="00900C9B">
        <w:rPr>
          <w:rStyle w:val="StyleUnderline"/>
        </w:rPr>
        <w:t xml:space="preserve"> for civilization</w:t>
      </w:r>
      <w:r w:rsidRPr="00900C9B">
        <w:rPr>
          <w:sz w:val="14"/>
        </w:rPr>
        <w:t xml:space="preserve">. As the authors write, </w:t>
      </w:r>
      <w:r w:rsidRPr="003B0296">
        <w:rPr>
          <w:rStyle w:val="Emphasis"/>
          <w:highlight w:val="cyan"/>
        </w:rPr>
        <w:t>a</w:t>
      </w:r>
      <w:r w:rsidRPr="00FB3A91">
        <w:rPr>
          <w:rStyle w:val="Emphasis"/>
        </w:rPr>
        <w:t xml:space="preserve"> </w:t>
      </w:r>
      <w:r w:rsidRPr="00900C9B">
        <w:rPr>
          <w:rStyle w:val="Emphasis"/>
        </w:rPr>
        <w:t xml:space="preserve">planetary-scale </w:t>
      </w:r>
      <w:r w:rsidRPr="003B0296">
        <w:rPr>
          <w:rStyle w:val="Emphasis"/>
          <w:highlight w:val="cyan"/>
        </w:rPr>
        <w:t>transition could precipitate</w:t>
      </w:r>
      <w:r w:rsidRPr="00900C9B">
        <w:rPr>
          <w:sz w:val="14"/>
        </w:rPr>
        <w:t xml:space="preserve"> “</w:t>
      </w:r>
      <w:r w:rsidRPr="003B0296">
        <w:rPr>
          <w:rStyle w:val="StyleUnderline"/>
          <w:highlight w:val="cyan"/>
        </w:rPr>
        <w:t xml:space="preserve">substantial losses of </w:t>
      </w:r>
      <w:r w:rsidRPr="003B0296">
        <w:rPr>
          <w:rStyle w:val="Emphasis"/>
          <w:highlight w:val="cyan"/>
        </w:rPr>
        <w:t xml:space="preserve">ecosystem </w:t>
      </w:r>
      <w:r w:rsidRPr="00FB3A91">
        <w:rPr>
          <w:rStyle w:val="Emphasis"/>
        </w:rPr>
        <w:t>services</w:t>
      </w:r>
      <w:r w:rsidRPr="00FB3A91">
        <w:rPr>
          <w:rStyle w:val="StyleUnderline"/>
        </w:rPr>
        <w:t xml:space="preserve"> </w:t>
      </w:r>
      <w:r w:rsidRPr="003B0296">
        <w:rPr>
          <w:rStyle w:val="Emphasis"/>
          <w:highlight w:val="cyan"/>
        </w:rPr>
        <w:t>required</w:t>
      </w:r>
      <w:r w:rsidRPr="00900C9B">
        <w:rPr>
          <w:rStyle w:val="StyleUnderline"/>
        </w:rPr>
        <w:t xml:space="preserve"> </w:t>
      </w:r>
      <w:r w:rsidRPr="003B0296">
        <w:rPr>
          <w:rStyle w:val="StyleUnderline"/>
          <w:highlight w:val="cyan"/>
        </w:rPr>
        <w:t xml:space="preserve">to </w:t>
      </w:r>
      <w:r w:rsidRPr="003B0296">
        <w:rPr>
          <w:rStyle w:val="Emphasis"/>
          <w:highlight w:val="cyan"/>
        </w:rPr>
        <w:t>sustain</w:t>
      </w:r>
      <w:r w:rsidRPr="00900C9B">
        <w:rPr>
          <w:rStyle w:val="StyleUnderline"/>
        </w:rPr>
        <w:t xml:space="preserve"> </w:t>
      </w:r>
      <w:r w:rsidRPr="003B0296">
        <w:rPr>
          <w:rStyle w:val="StyleUnderline"/>
          <w:highlight w:val="cyan"/>
        </w:rPr>
        <w:t>the human population</w:t>
      </w:r>
      <w:r w:rsidRPr="00900C9B">
        <w:rPr>
          <w:sz w:val="14"/>
        </w:rPr>
        <w:t xml:space="preserve">.” An ecosystem service is any ecological process that benefits humanity, such as food production and crop pollination. </w:t>
      </w:r>
      <w:r w:rsidRPr="00900C9B">
        <w:rPr>
          <w:rStyle w:val="StyleUnderline"/>
        </w:rPr>
        <w:t xml:space="preserve">If the global ecosystem were to cross a </w:t>
      </w:r>
      <w:r w:rsidRPr="00900C9B">
        <w:rPr>
          <w:rStyle w:val="Emphasis"/>
        </w:rPr>
        <w:t>tipping point</w:t>
      </w:r>
      <w:r w:rsidRPr="00900C9B">
        <w:rPr>
          <w:sz w:val="14"/>
        </w:rPr>
        <w:t xml:space="preserve"> </w:t>
      </w:r>
      <w:r w:rsidRPr="00900C9B">
        <w:rPr>
          <w:rStyle w:val="StyleUnderline"/>
        </w:rPr>
        <w:t xml:space="preserve">and substantial </w:t>
      </w:r>
      <w:r w:rsidRPr="00900C9B">
        <w:rPr>
          <w:rStyle w:val="Emphasis"/>
        </w:rPr>
        <w:t>ecosystem services were lost</w:t>
      </w:r>
      <w:r w:rsidRPr="00900C9B">
        <w:rPr>
          <w:sz w:val="14"/>
        </w:rPr>
        <w:t xml:space="preserve">, </w:t>
      </w:r>
      <w:r w:rsidRPr="003B0296">
        <w:rPr>
          <w:rStyle w:val="StyleUnderline"/>
          <w:highlight w:val="cyan"/>
        </w:rPr>
        <w:t>the results could be</w:t>
      </w:r>
      <w:r w:rsidRPr="00900C9B">
        <w:rPr>
          <w:rStyle w:val="StyleUnderline"/>
        </w:rPr>
        <w:t xml:space="preserve"> “</w:t>
      </w:r>
      <w:r w:rsidRPr="003B0296">
        <w:rPr>
          <w:rStyle w:val="Emphasis"/>
          <w:highlight w:val="cyan"/>
        </w:rPr>
        <w:t>widespread</w:t>
      </w:r>
      <w:r w:rsidRPr="00900C9B">
        <w:rPr>
          <w:rStyle w:val="Emphasis"/>
        </w:rPr>
        <w:t xml:space="preserve"> </w:t>
      </w:r>
      <w:r w:rsidRPr="003B0296">
        <w:rPr>
          <w:rStyle w:val="Emphasis"/>
          <w:highlight w:val="cyan"/>
        </w:rPr>
        <w:t>social unrest, economic instability, and loss of human life</w:t>
      </w:r>
      <w:r w:rsidRPr="003B0296">
        <w:rPr>
          <w:rStyle w:val="StyleUnderline"/>
          <w:highlight w:val="cyan"/>
        </w:rPr>
        <w:t>.</w:t>
      </w:r>
      <w:r w:rsidRPr="00900C9B">
        <w:rPr>
          <w:sz w:val="14"/>
        </w:rPr>
        <w:t>” According to Missouri Botanical Garden ecologist Adam Smith, one of the paper’s co-</w:t>
      </w:r>
      <w:r w:rsidRPr="00DA199C">
        <w:rPr>
          <w:sz w:val="14"/>
        </w:rPr>
        <w:t xml:space="preserve">authors, </w:t>
      </w:r>
      <w:r w:rsidRPr="00DA199C">
        <w:rPr>
          <w:rStyle w:val="StyleUnderline"/>
        </w:rPr>
        <w:t>this could occur in</w:t>
      </w:r>
      <w:r w:rsidRPr="00DA199C">
        <w:rPr>
          <w:sz w:val="14"/>
        </w:rPr>
        <w:t xml:space="preserve"> a matter of </w:t>
      </w:r>
      <w:r w:rsidRPr="00DA199C">
        <w:rPr>
          <w:rStyle w:val="Emphasis"/>
        </w:rPr>
        <w:t>decades</w:t>
      </w:r>
      <w:r w:rsidRPr="00DA199C">
        <w:rPr>
          <w:sz w:val="14"/>
        </w:rPr>
        <w:t>—</w:t>
      </w:r>
      <w:r w:rsidRPr="00DA199C">
        <w:rPr>
          <w:rStyle w:val="Emphasis"/>
        </w:rPr>
        <w:t>far more quickly</w:t>
      </w:r>
      <w:r w:rsidRPr="00DA199C">
        <w:rPr>
          <w:sz w:val="14"/>
        </w:rPr>
        <w:t xml:space="preserve"> </w:t>
      </w:r>
      <w:r w:rsidRPr="00DA199C">
        <w:rPr>
          <w:rStyle w:val="Emphasis"/>
        </w:rPr>
        <w:t>than</w:t>
      </w:r>
      <w:r w:rsidRPr="00DA199C">
        <w:rPr>
          <w:rStyle w:val="StyleUnderline"/>
        </w:rPr>
        <w:t xml:space="preserve"> most of the expected consequences of </w:t>
      </w:r>
      <w:r w:rsidRPr="00DA199C">
        <w:rPr>
          <w:rStyle w:val="Emphasis"/>
        </w:rPr>
        <w:t>climate change</w:t>
      </w:r>
      <w:r w:rsidRPr="00DA199C">
        <w:rPr>
          <w:sz w:val="14"/>
        </w:rPr>
        <w:t xml:space="preserve">, </w:t>
      </w:r>
      <w:r w:rsidRPr="00DA199C">
        <w:rPr>
          <w:rStyle w:val="Emphasis"/>
        </w:rPr>
        <w:t>yet equally destructive</w:t>
      </w:r>
      <w:r w:rsidRPr="00DA199C">
        <w:rPr>
          <w:sz w:val="14"/>
        </w:rPr>
        <w:t>.</w:t>
      </w:r>
      <w:r w:rsidRPr="00900C9B">
        <w:rPr>
          <w:sz w:val="14"/>
        </w:rPr>
        <w:t xml:space="preserve"> </w:t>
      </w:r>
      <w:r w:rsidRPr="003B0296">
        <w:rPr>
          <w:rStyle w:val="StyleUnderline"/>
          <w:highlight w:val="cyan"/>
        </w:rPr>
        <w:t>Biodiversity loss is a “</w:t>
      </w:r>
      <w:r w:rsidRPr="00FB3A91">
        <w:rPr>
          <w:rStyle w:val="Emphasis"/>
        </w:rPr>
        <w:t xml:space="preserve">threat </w:t>
      </w:r>
      <w:r w:rsidRPr="003B0296">
        <w:rPr>
          <w:rStyle w:val="Emphasis"/>
          <w:highlight w:val="cyan"/>
        </w:rPr>
        <w:t>multiplier</w:t>
      </w:r>
      <w:r w:rsidRPr="00900C9B">
        <w:rPr>
          <w:rStyle w:val="StyleUnderline"/>
        </w:rPr>
        <w:t>”</w:t>
      </w:r>
      <w:r w:rsidRPr="00900C9B">
        <w:rPr>
          <w:sz w:val="14"/>
        </w:rPr>
        <w:t xml:space="preserve"> that, </w:t>
      </w:r>
      <w:r w:rsidRPr="00900C9B">
        <w:rPr>
          <w:rStyle w:val="StyleUnderline"/>
        </w:rPr>
        <w:t xml:space="preserve">by </w:t>
      </w:r>
      <w:r w:rsidRPr="003B0296">
        <w:rPr>
          <w:rStyle w:val="StyleUnderline"/>
          <w:highlight w:val="cyan"/>
        </w:rPr>
        <w:t xml:space="preserve">pushing societies to </w:t>
      </w:r>
      <w:r w:rsidRPr="00900C9B">
        <w:rPr>
          <w:rStyle w:val="StyleUnderline"/>
        </w:rPr>
        <w:t xml:space="preserve">the brink of </w:t>
      </w:r>
      <w:r w:rsidRPr="003B0296">
        <w:rPr>
          <w:rStyle w:val="StyleUnderline"/>
          <w:highlight w:val="cyan"/>
        </w:rPr>
        <w:t>collapse</w:t>
      </w:r>
      <w:r w:rsidRPr="00900C9B">
        <w:rPr>
          <w:sz w:val="14"/>
        </w:rPr>
        <w:t xml:space="preserve">, </w:t>
      </w:r>
      <w:r w:rsidRPr="003B0296">
        <w:rPr>
          <w:rStyle w:val="Emphasis"/>
          <w:highlight w:val="cyan"/>
        </w:rPr>
        <w:t xml:space="preserve">will exacerbate </w:t>
      </w:r>
      <w:r w:rsidRPr="00900C9B">
        <w:rPr>
          <w:rStyle w:val="Emphasis"/>
        </w:rPr>
        <w:t xml:space="preserve">existing </w:t>
      </w:r>
      <w:r w:rsidRPr="003B0296">
        <w:rPr>
          <w:rStyle w:val="Emphasis"/>
          <w:highlight w:val="cyan"/>
        </w:rPr>
        <w:t>conflicts</w:t>
      </w:r>
      <w:r w:rsidRPr="00900C9B">
        <w:rPr>
          <w:sz w:val="14"/>
        </w:rPr>
        <w:t xml:space="preserve"> </w:t>
      </w:r>
      <w:r w:rsidRPr="007C2DCD">
        <w:rPr>
          <w:rStyle w:val="StyleUnderline"/>
        </w:rPr>
        <w:t xml:space="preserve">and introduce entirely </w:t>
      </w:r>
      <w:r w:rsidRPr="007C2DCD">
        <w:rPr>
          <w:rStyle w:val="Emphasis"/>
        </w:rPr>
        <w:t>new struggles</w:t>
      </w:r>
      <w:r w:rsidRPr="00900C9B">
        <w:rPr>
          <w:rStyle w:val="StyleUnderline"/>
        </w:rPr>
        <w:t xml:space="preserve"> between state and non-state actors</w:t>
      </w:r>
      <w:r w:rsidRPr="00900C9B">
        <w:rPr>
          <w:sz w:val="14"/>
        </w:rPr>
        <w:t xml:space="preserve">. Indeed, </w:t>
      </w:r>
      <w:r w:rsidRPr="003B0296">
        <w:rPr>
          <w:rStyle w:val="Emphasis"/>
          <w:highlight w:val="cyan"/>
        </w:rPr>
        <w:t>it</w:t>
      </w:r>
      <w:r w:rsidRPr="00900C9B">
        <w:rPr>
          <w:rStyle w:val="Emphasis"/>
        </w:rPr>
        <w:t xml:space="preserve"> </w:t>
      </w:r>
      <w:r w:rsidRPr="003B0296">
        <w:rPr>
          <w:rStyle w:val="Emphasis"/>
          <w:highlight w:val="cyan"/>
        </w:rPr>
        <w:t>could</w:t>
      </w:r>
      <w:r w:rsidRPr="00900C9B">
        <w:rPr>
          <w:rStyle w:val="Emphasis"/>
        </w:rPr>
        <w:t xml:space="preserve"> </w:t>
      </w:r>
      <w:r w:rsidRPr="007C2DCD">
        <w:rPr>
          <w:rStyle w:val="Emphasis"/>
        </w:rPr>
        <w:t>even</w:t>
      </w:r>
      <w:r w:rsidRPr="00900C9B">
        <w:rPr>
          <w:rStyle w:val="Emphasis"/>
        </w:rPr>
        <w:t xml:space="preserve"> </w:t>
      </w:r>
      <w:r w:rsidRPr="003B0296">
        <w:rPr>
          <w:rStyle w:val="Emphasis"/>
          <w:highlight w:val="cyan"/>
        </w:rPr>
        <w:t>fuel the rise of terrorism</w:t>
      </w:r>
      <w:r w:rsidRPr="00900C9B">
        <w:rPr>
          <w:sz w:val="14"/>
        </w:rPr>
        <w:t xml:space="preserve">. (After all, climate change has been linked to the emergence of ISIS in Syria, and multiple high-ranking US officials, such as former US Defense Secretary Chuck Hagel and CIA director John Brennan, have affirmed that climate </w:t>
      </w:r>
      <w:r w:rsidRPr="007C2DCD">
        <w:rPr>
          <w:sz w:val="14"/>
        </w:rPr>
        <w:t>change</w:t>
      </w:r>
      <w:r w:rsidRPr="00900C9B">
        <w:rPr>
          <w:sz w:val="14"/>
        </w:rPr>
        <w:t xml:space="preserve"> and terrorism are connected.) The reality is that </w:t>
      </w:r>
      <w:r w:rsidRPr="00900C9B">
        <w:rPr>
          <w:rStyle w:val="Emphasis"/>
        </w:rPr>
        <w:t>we are entering the sixth mass extinction</w:t>
      </w:r>
      <w:r w:rsidRPr="00900C9B">
        <w:rPr>
          <w:sz w:val="14"/>
        </w:rPr>
        <w:t xml:space="preserve"> in the 3.8-billion-year history of life on Earth, and </w:t>
      </w:r>
      <w:r w:rsidRPr="00900C9B">
        <w:rPr>
          <w:rStyle w:val="Emphasis"/>
        </w:rPr>
        <w:t>the impact of this event could be felt by civilization</w:t>
      </w:r>
      <w:r w:rsidRPr="00900C9B">
        <w:rPr>
          <w:sz w:val="14"/>
        </w:rPr>
        <w:t xml:space="preserve"> “in as little as three human lifetimes,” as the aforementioned 2012 Nature paper notes. Furthermore, the </w:t>
      </w:r>
      <w:r w:rsidRPr="00900C9B">
        <w:rPr>
          <w:rStyle w:val="StyleUnderline"/>
        </w:rPr>
        <w:t xml:space="preserve">widespread </w:t>
      </w:r>
      <w:r w:rsidRPr="003B0296">
        <w:rPr>
          <w:rStyle w:val="StyleUnderline"/>
          <w:highlight w:val="cyan"/>
        </w:rPr>
        <w:t>decline of biological populations</w:t>
      </w:r>
      <w:r w:rsidRPr="00900C9B">
        <w:rPr>
          <w:sz w:val="14"/>
        </w:rPr>
        <w:t xml:space="preserve"> </w:t>
      </w:r>
      <w:r w:rsidRPr="003B0296">
        <w:rPr>
          <w:rStyle w:val="StyleUnderline"/>
          <w:highlight w:val="cyan"/>
        </w:rPr>
        <w:t>could</w:t>
      </w:r>
      <w:r w:rsidRPr="00900C9B">
        <w:rPr>
          <w:sz w:val="14"/>
        </w:rPr>
        <w:t xml:space="preserve"> plausibly </w:t>
      </w:r>
      <w:r w:rsidRPr="003B0296">
        <w:rPr>
          <w:rStyle w:val="Emphasis"/>
          <w:highlight w:val="cyan"/>
        </w:rPr>
        <w:t>initiate</w:t>
      </w:r>
      <w:r w:rsidRPr="00900C9B">
        <w:rPr>
          <w:rStyle w:val="Emphasis"/>
        </w:rPr>
        <w:t xml:space="preserve"> a </w:t>
      </w:r>
      <w:r w:rsidRPr="003B0296">
        <w:rPr>
          <w:rStyle w:val="Emphasis"/>
          <w:highlight w:val="cyan"/>
        </w:rPr>
        <w:t>dramatic transformation</w:t>
      </w:r>
      <w:r w:rsidRPr="003B0296">
        <w:rPr>
          <w:sz w:val="14"/>
          <w:highlight w:val="cyan"/>
        </w:rPr>
        <w:t xml:space="preserve"> </w:t>
      </w:r>
      <w:r w:rsidRPr="00900C9B">
        <w:rPr>
          <w:rStyle w:val="Emphasis"/>
        </w:rPr>
        <w:t>of the global ecosystem</w:t>
      </w:r>
      <w:r w:rsidRPr="00900C9B">
        <w:rPr>
          <w:sz w:val="14"/>
        </w:rPr>
        <w:t xml:space="preserve"> </w:t>
      </w:r>
      <w:r w:rsidRPr="00900C9B">
        <w:rPr>
          <w:rStyle w:val="StyleUnderline"/>
        </w:rPr>
        <w:t>on an even faster</w:t>
      </w:r>
      <w:r w:rsidRPr="00900C9B">
        <w:rPr>
          <w:sz w:val="14"/>
        </w:rPr>
        <w:t xml:space="preserve"> </w:t>
      </w:r>
      <w:r w:rsidRPr="00900C9B">
        <w:rPr>
          <w:rStyle w:val="StyleUnderline"/>
        </w:rPr>
        <w:t>timescale</w:t>
      </w:r>
      <w:r w:rsidRPr="00900C9B">
        <w:rPr>
          <w:sz w:val="14"/>
        </w:rPr>
        <w:t xml:space="preserve">: perhaps </w:t>
      </w:r>
      <w:r w:rsidRPr="00900C9B">
        <w:rPr>
          <w:rStyle w:val="Emphasis"/>
        </w:rPr>
        <w:t xml:space="preserve">a single human lifetime. </w:t>
      </w:r>
      <w:r w:rsidRPr="00900C9B">
        <w:rPr>
          <w:sz w:val="14"/>
        </w:rPr>
        <w:t xml:space="preserve">The </w:t>
      </w:r>
      <w:r w:rsidRPr="00900C9B">
        <w:rPr>
          <w:rStyle w:val="Emphasis"/>
        </w:rPr>
        <w:t>unavoidable conclusion</w:t>
      </w:r>
      <w:r w:rsidRPr="00900C9B">
        <w:rPr>
          <w:sz w:val="14"/>
        </w:rPr>
        <w:t xml:space="preserve"> </w:t>
      </w:r>
      <w:r w:rsidRPr="00900C9B">
        <w:rPr>
          <w:rStyle w:val="StyleUnderline"/>
        </w:rPr>
        <w:t xml:space="preserve">is that </w:t>
      </w:r>
      <w:r w:rsidRPr="003B0296">
        <w:rPr>
          <w:rStyle w:val="StyleUnderline"/>
          <w:highlight w:val="cyan"/>
        </w:rPr>
        <w:t>biodiversity</w:t>
      </w:r>
      <w:r w:rsidRPr="00900C9B">
        <w:rPr>
          <w:rStyle w:val="StyleUnderline"/>
        </w:rPr>
        <w:t xml:space="preserve"> </w:t>
      </w:r>
      <w:r w:rsidRPr="003B0296">
        <w:rPr>
          <w:rStyle w:val="StyleUnderline"/>
          <w:highlight w:val="cyan"/>
        </w:rPr>
        <w:t>loss</w:t>
      </w:r>
      <w:r w:rsidRPr="003B0296">
        <w:rPr>
          <w:sz w:val="14"/>
          <w:highlight w:val="cyan"/>
        </w:rPr>
        <w:t xml:space="preserve"> </w:t>
      </w:r>
      <w:r w:rsidRPr="003B0296">
        <w:rPr>
          <w:rStyle w:val="StyleUnderline"/>
          <w:highlight w:val="cyan"/>
        </w:rPr>
        <w:t xml:space="preserve">constitutes an </w:t>
      </w:r>
      <w:r w:rsidRPr="003B0296">
        <w:rPr>
          <w:rStyle w:val="Emphasis"/>
          <w:highlight w:val="cyan"/>
        </w:rPr>
        <w:t>existential threat</w:t>
      </w:r>
      <w:r w:rsidRPr="00900C9B">
        <w:rPr>
          <w:rStyle w:val="StyleUnderline"/>
        </w:rPr>
        <w:t xml:space="preserve"> in its own right</w:t>
      </w:r>
      <w:r w:rsidRPr="00900C9B">
        <w:rPr>
          <w:sz w:val="14"/>
        </w:rPr>
        <w:t xml:space="preserve">. As </w:t>
      </w:r>
      <w:r w:rsidRPr="007C2DCD">
        <w:rPr>
          <w:sz w:val="14"/>
        </w:rPr>
        <w:t xml:space="preserve">such, </w:t>
      </w:r>
      <w:r w:rsidRPr="007C2DCD">
        <w:rPr>
          <w:rStyle w:val="StyleUnderline"/>
        </w:rPr>
        <w:t xml:space="preserve">it ought to be considered </w:t>
      </w:r>
      <w:r w:rsidRPr="003B0296">
        <w:rPr>
          <w:rStyle w:val="StyleUnderline"/>
          <w:highlight w:val="cyan"/>
        </w:rPr>
        <w:t>alongside</w:t>
      </w:r>
      <w:r w:rsidRPr="007C2DCD">
        <w:rPr>
          <w:rStyle w:val="StyleUnderline"/>
        </w:rPr>
        <w:t xml:space="preserve"> </w:t>
      </w:r>
      <w:r w:rsidRPr="007C2DCD">
        <w:rPr>
          <w:rStyle w:val="Emphasis"/>
        </w:rPr>
        <w:t>climate change</w:t>
      </w:r>
      <w:r w:rsidRPr="007C2DCD">
        <w:rPr>
          <w:sz w:val="14"/>
        </w:rPr>
        <w:t xml:space="preserve"> </w:t>
      </w:r>
      <w:r w:rsidRPr="007C2DCD">
        <w:rPr>
          <w:rStyle w:val="StyleUnderline"/>
        </w:rPr>
        <w:t xml:space="preserve">and </w:t>
      </w:r>
      <w:r w:rsidRPr="003B0296">
        <w:rPr>
          <w:rStyle w:val="Emphasis"/>
          <w:highlight w:val="cyan"/>
        </w:rPr>
        <w:t>nuclear</w:t>
      </w:r>
      <w:r w:rsidRPr="007C2DCD">
        <w:rPr>
          <w:rStyle w:val="Emphasis"/>
        </w:rPr>
        <w:t xml:space="preserve"> </w:t>
      </w:r>
      <w:r w:rsidRPr="003B0296">
        <w:rPr>
          <w:rStyle w:val="Emphasis"/>
          <w:highlight w:val="cyan"/>
        </w:rPr>
        <w:t>weapons</w:t>
      </w:r>
      <w:r w:rsidRPr="007C2DCD">
        <w:rPr>
          <w:sz w:val="14"/>
        </w:rPr>
        <w:t xml:space="preserve"> </w:t>
      </w:r>
      <w:r w:rsidRPr="007C2DCD">
        <w:rPr>
          <w:rStyle w:val="StyleUnderline"/>
        </w:rPr>
        <w:t>as</w:t>
      </w:r>
      <w:r w:rsidRPr="007C2DCD">
        <w:rPr>
          <w:sz w:val="14"/>
        </w:rPr>
        <w:t xml:space="preserve"> one of </w:t>
      </w:r>
      <w:r w:rsidRPr="007C2DCD">
        <w:rPr>
          <w:rStyle w:val="Emphasis"/>
        </w:rPr>
        <w:t>the most</w:t>
      </w:r>
      <w:r w:rsidRPr="007C2DCD">
        <w:rPr>
          <w:sz w:val="14"/>
        </w:rPr>
        <w:t xml:space="preserve"> </w:t>
      </w:r>
      <w:r w:rsidRPr="007C2DCD">
        <w:rPr>
          <w:rStyle w:val="Emphasis"/>
        </w:rPr>
        <w:t>significant contemporary risks</w:t>
      </w:r>
      <w:r w:rsidRPr="007C2DCD">
        <w:rPr>
          <w:rStyle w:val="StyleUnderline"/>
        </w:rPr>
        <w:t xml:space="preserve"> </w:t>
      </w:r>
      <w:r w:rsidRPr="007C2DCD">
        <w:rPr>
          <w:rStyle w:val="Emphasis"/>
        </w:rPr>
        <w:t xml:space="preserve">to human </w:t>
      </w:r>
      <w:r w:rsidRPr="007C2DCD">
        <w:rPr>
          <w:rStyle w:val="StyleUnderline"/>
        </w:rPr>
        <w:t>prosperity and</w:t>
      </w:r>
      <w:r w:rsidRPr="007C2DCD">
        <w:rPr>
          <w:sz w:val="14"/>
        </w:rPr>
        <w:t xml:space="preserve"> </w:t>
      </w:r>
      <w:r w:rsidRPr="007C2DCD">
        <w:rPr>
          <w:rStyle w:val="Emphasis"/>
        </w:rPr>
        <w:t>survival</w:t>
      </w:r>
      <w:r w:rsidRPr="007C2DCD">
        <w:rPr>
          <w:sz w:val="14"/>
        </w:rPr>
        <w:t>.</w:t>
      </w:r>
    </w:p>
    <w:p w14:paraId="102643E0" w14:textId="77777777" w:rsidR="003C737F" w:rsidRDefault="003C737F" w:rsidP="00421AF9"/>
    <w:p w14:paraId="06F09836" w14:textId="0601DA74" w:rsidR="007B6FF8" w:rsidRDefault="007B6FF8" w:rsidP="007B6FF8">
      <w:pPr>
        <w:pStyle w:val="Heading3"/>
      </w:pPr>
      <w:r>
        <w:t>2NC</w:t>
      </w:r>
      <w:r w:rsidR="008A71DE">
        <w:t>---Impact Mod---</w:t>
      </w:r>
      <w:r>
        <w:t>Iran</w:t>
      </w:r>
    </w:p>
    <w:p w14:paraId="570C081D" w14:textId="77777777" w:rsidR="007B6FF8" w:rsidRPr="009F338A" w:rsidRDefault="007B6FF8" w:rsidP="007B6FF8">
      <w:pPr>
        <w:pStyle w:val="Heading4"/>
        <w:rPr>
          <w:rFonts w:cs="Calibri"/>
        </w:rPr>
      </w:pPr>
      <w:r w:rsidRPr="009F338A">
        <w:rPr>
          <w:rFonts w:cs="Calibri"/>
        </w:rPr>
        <w:t xml:space="preserve">Perception that Trump’s on-track for reelection causes Iran to leave the nuclear deal and restart their program---Trump responds with strikes </w:t>
      </w:r>
    </w:p>
    <w:p w14:paraId="03A018BB" w14:textId="77777777" w:rsidR="007B6FF8" w:rsidRPr="009F338A" w:rsidRDefault="007B6FF8" w:rsidP="007B6FF8">
      <w:r w:rsidRPr="009F338A">
        <w:t xml:space="preserve">Amos </w:t>
      </w:r>
      <w:r w:rsidRPr="009F338A">
        <w:rPr>
          <w:rStyle w:val="Style13ptBold"/>
        </w:rPr>
        <w:t>Harel 18</w:t>
      </w:r>
      <w:r w:rsidRPr="009F338A">
        <w:t>, writer for Haaretz, 8/17/18, “Analysis Why Iran Thinks It Has an ‘Insurance Policy’ Against an Israeli or U.S. Strike,” https://www.haaretz.com/world-news/.premium-why-iran-thinks-it-has-an-insurance-policy-against-an-israeli-or-u-s-1.6387189</w:t>
      </w:r>
    </w:p>
    <w:p w14:paraId="2FE16965" w14:textId="77777777" w:rsidR="007B6FF8" w:rsidRPr="009077A5" w:rsidRDefault="007B6FF8" w:rsidP="007B6FF8">
      <w:pPr>
        <w:rPr>
          <w:sz w:val="14"/>
        </w:rPr>
      </w:pPr>
      <w:r w:rsidRPr="009077A5">
        <w:rPr>
          <w:sz w:val="14"/>
        </w:rPr>
        <w:t xml:space="preserve">The cease-fire agreement in Gaza, assuming it holds, will allow the IDF to refocus its attention to the northern arena, and especially to the ongoing military and intelligence battle with Iran. Through conversations with a number of Israeli and American officials over the past weeks, Haaretz has learned of </w:t>
      </w:r>
      <w:r w:rsidRPr="009F338A">
        <w:rPr>
          <w:rStyle w:val="StyleUnderline"/>
        </w:rPr>
        <w:t>a joint view, shared by</w:t>
      </w:r>
      <w:r w:rsidRPr="009077A5">
        <w:rPr>
          <w:sz w:val="14"/>
        </w:rPr>
        <w:t xml:space="preserve"> both </w:t>
      </w:r>
      <w:r w:rsidRPr="009F338A">
        <w:rPr>
          <w:rStyle w:val="StyleUnderline"/>
        </w:rPr>
        <w:t>Jerusalem and Washington, of the current</w:t>
      </w:r>
      <w:r w:rsidRPr="009077A5">
        <w:rPr>
          <w:sz w:val="14"/>
        </w:rPr>
        <w:t xml:space="preserve"> strategic </w:t>
      </w:r>
      <w:r w:rsidRPr="009F338A">
        <w:rPr>
          <w:rStyle w:val="StyleUnderline"/>
        </w:rPr>
        <w:t>situation regarding Iran</w:t>
      </w:r>
      <w:r w:rsidRPr="009077A5">
        <w:rPr>
          <w:sz w:val="14"/>
        </w:rPr>
        <w:t xml:space="preserve">. According to that view, </w:t>
      </w:r>
      <w:r w:rsidRPr="009F338A">
        <w:rPr>
          <w:rStyle w:val="StyleUnderline"/>
        </w:rPr>
        <w:t>the regime</w:t>
      </w:r>
      <w:r w:rsidRPr="009077A5">
        <w:rPr>
          <w:sz w:val="14"/>
        </w:rPr>
        <w:t xml:space="preserve"> in </w:t>
      </w:r>
      <w:r w:rsidRPr="003B0296">
        <w:rPr>
          <w:rStyle w:val="StyleUnderline"/>
          <w:highlight w:val="cyan"/>
        </w:rPr>
        <w:t>Tehran</w:t>
      </w:r>
      <w:r w:rsidRPr="003B0296">
        <w:rPr>
          <w:sz w:val="14"/>
          <w:highlight w:val="cyan"/>
        </w:rPr>
        <w:t xml:space="preserve"> </w:t>
      </w:r>
      <w:r w:rsidRPr="003B0296">
        <w:rPr>
          <w:rStyle w:val="StyleUnderline"/>
          <w:highlight w:val="cyan"/>
        </w:rPr>
        <w:t>is</w:t>
      </w:r>
      <w:r w:rsidRPr="009F338A">
        <w:rPr>
          <w:rStyle w:val="StyleUnderline"/>
        </w:rPr>
        <w:t xml:space="preserve"> currently </w:t>
      </w:r>
      <w:r w:rsidRPr="003B0296">
        <w:rPr>
          <w:rStyle w:val="StyleUnderline"/>
          <w:highlight w:val="cyan"/>
        </w:rPr>
        <w:t>trying to “</w:t>
      </w:r>
      <w:r w:rsidRPr="003B0296">
        <w:rPr>
          <w:rStyle w:val="Emphasis"/>
          <w:highlight w:val="cyan"/>
        </w:rPr>
        <w:t>wait out</w:t>
      </w:r>
      <w:r w:rsidRPr="009077A5">
        <w:rPr>
          <w:sz w:val="14"/>
        </w:rPr>
        <w:t xml:space="preserve">” President Donald </w:t>
      </w:r>
      <w:r w:rsidRPr="003B0296">
        <w:rPr>
          <w:rStyle w:val="Emphasis"/>
          <w:highlight w:val="cyan"/>
        </w:rPr>
        <w:t>Trump</w:t>
      </w:r>
      <w:r w:rsidRPr="003B0296">
        <w:rPr>
          <w:rStyle w:val="StyleUnderline"/>
          <w:highlight w:val="cyan"/>
        </w:rPr>
        <w:t>. The Iranians hope</w:t>
      </w:r>
      <w:r w:rsidRPr="009077A5">
        <w:rPr>
          <w:sz w:val="14"/>
        </w:rPr>
        <w:t xml:space="preserve"> that </w:t>
      </w:r>
      <w:r w:rsidRPr="003B0296">
        <w:rPr>
          <w:rStyle w:val="StyleUnderline"/>
          <w:highlight w:val="cyan"/>
        </w:rPr>
        <w:t>Trump will turn out to be a one-term president</w:t>
      </w:r>
      <w:r w:rsidRPr="009F338A">
        <w:rPr>
          <w:rStyle w:val="StyleUnderline"/>
        </w:rPr>
        <w:t>, and their strategy until his departure from the White House is to clench their teeth</w:t>
      </w:r>
      <w:r w:rsidRPr="009077A5">
        <w:rPr>
          <w:sz w:val="14"/>
        </w:rPr>
        <w:t xml:space="preserve">, dig in their heels </w:t>
      </w:r>
      <w:r w:rsidRPr="009F338A">
        <w:rPr>
          <w:rStyle w:val="StyleUnderline"/>
        </w:rPr>
        <w:t xml:space="preserve">and wait. The most important component in this </w:t>
      </w:r>
      <w:r w:rsidRPr="003B0296">
        <w:rPr>
          <w:rStyle w:val="StyleUnderline"/>
          <w:highlight w:val="cyan"/>
        </w:rPr>
        <w:t>Iranian strategy</w:t>
      </w:r>
      <w:r w:rsidRPr="009077A5">
        <w:rPr>
          <w:sz w:val="14"/>
        </w:rPr>
        <w:t xml:space="preserve">, according to the sources who spoke with Haaretz, </w:t>
      </w:r>
      <w:r w:rsidRPr="003B0296">
        <w:rPr>
          <w:rStyle w:val="StyleUnderline"/>
          <w:highlight w:val="cyan"/>
        </w:rPr>
        <w:t>is</w:t>
      </w:r>
      <w:r w:rsidRPr="009F338A">
        <w:rPr>
          <w:rStyle w:val="StyleUnderline"/>
        </w:rPr>
        <w:t xml:space="preserve"> to </w:t>
      </w:r>
      <w:r w:rsidRPr="003B0296">
        <w:rPr>
          <w:rStyle w:val="Emphasis"/>
          <w:highlight w:val="cyan"/>
        </w:rPr>
        <w:t>keep the Iran nuclear deal in place</w:t>
      </w:r>
      <w:r w:rsidRPr="003B0296">
        <w:rPr>
          <w:rStyle w:val="StyleUnderline"/>
          <w:highlight w:val="cyan"/>
        </w:rPr>
        <w:t>,</w:t>
      </w:r>
      <w:r w:rsidRPr="009F338A">
        <w:rPr>
          <w:rStyle w:val="StyleUnderline"/>
        </w:rPr>
        <w:t xml:space="preserve"> even if the renewed American sanctions cancel out almost all of the financial benefits</w:t>
      </w:r>
      <w:r w:rsidRPr="009077A5">
        <w:rPr>
          <w:sz w:val="14"/>
        </w:rPr>
        <w:t xml:space="preserve"> that Iran had gained from that agreement. The American sanctions had already caused an exodus of European companies out of Iran, and the Trump administration will soon shift its pressure to Chinese, Indian and Japanese companies. But </w:t>
      </w:r>
      <w:r w:rsidRPr="009F338A">
        <w:rPr>
          <w:rStyle w:val="StyleUnderline"/>
        </w:rPr>
        <w:t>even if the agreement</w:t>
      </w:r>
      <w:r w:rsidRPr="009077A5">
        <w:rPr>
          <w:sz w:val="14"/>
        </w:rPr>
        <w:t xml:space="preserve">, down the line, </w:t>
      </w:r>
      <w:r w:rsidRPr="009F338A">
        <w:rPr>
          <w:rStyle w:val="StyleUnderline"/>
        </w:rPr>
        <w:t>won’t create even a single dollar of revenue for Iran, the Iranian calculation is that it is still vitally important, and worth keeping alive</w:t>
      </w:r>
      <w:r w:rsidRPr="009077A5">
        <w:rPr>
          <w:sz w:val="14"/>
        </w:rPr>
        <w:t xml:space="preserve">, even “on paper.” The Iranians think </w:t>
      </w:r>
      <w:r w:rsidRPr="009F338A">
        <w:rPr>
          <w:rStyle w:val="StyleUnderline"/>
        </w:rPr>
        <w:t xml:space="preserve">the agreement can serve as an “insurance policy” against any attempt by Trump to devise </w:t>
      </w:r>
      <w:r w:rsidRPr="009F338A">
        <w:rPr>
          <w:rStyle w:val="Emphasis"/>
        </w:rPr>
        <w:t>even harsher sanctions</w:t>
      </w:r>
      <w:r w:rsidRPr="009077A5">
        <w:rPr>
          <w:sz w:val="14"/>
        </w:rPr>
        <w:t xml:space="preserve"> with cooperation from the international community, </w:t>
      </w:r>
      <w:r w:rsidRPr="009F338A">
        <w:rPr>
          <w:rStyle w:val="StyleUnderline"/>
        </w:rPr>
        <w:t xml:space="preserve">and also </w:t>
      </w:r>
      <w:r w:rsidRPr="009F338A">
        <w:rPr>
          <w:rStyle w:val="Emphasis"/>
        </w:rPr>
        <w:t>against an American or Israeli military strike</w:t>
      </w:r>
      <w:r w:rsidRPr="009F338A">
        <w:rPr>
          <w:rStyle w:val="StyleUnderline"/>
        </w:rPr>
        <w:t xml:space="preserve"> on Iran’s nuclear facilities</w:t>
      </w:r>
      <w:r w:rsidRPr="009077A5">
        <w:rPr>
          <w:sz w:val="14"/>
        </w:rPr>
        <w:t xml:space="preserve">. The Iranians believe that </w:t>
      </w:r>
      <w:r w:rsidRPr="009F338A">
        <w:rPr>
          <w:rStyle w:val="StyleUnderline"/>
        </w:rPr>
        <w:t>politically</w:t>
      </w:r>
      <w:r w:rsidRPr="009077A5">
        <w:rPr>
          <w:sz w:val="14"/>
        </w:rPr>
        <w:t xml:space="preserve">, </w:t>
      </w:r>
      <w:r w:rsidRPr="003B0296">
        <w:rPr>
          <w:rStyle w:val="StyleUnderline"/>
          <w:highlight w:val="cyan"/>
        </w:rPr>
        <w:t>it will be impossible for Trump to create</w:t>
      </w:r>
      <w:r w:rsidRPr="009077A5">
        <w:rPr>
          <w:sz w:val="14"/>
        </w:rPr>
        <w:t xml:space="preserve"> international </w:t>
      </w:r>
      <w:r w:rsidRPr="003B0296">
        <w:rPr>
          <w:rStyle w:val="StyleUnderline"/>
          <w:highlight w:val="cyan"/>
        </w:rPr>
        <w:t>support</w:t>
      </w:r>
      <w:r w:rsidRPr="009077A5">
        <w:rPr>
          <w:sz w:val="14"/>
        </w:rPr>
        <w:t xml:space="preserve">, and even internal American consensus, </w:t>
      </w:r>
      <w:r w:rsidRPr="003B0296">
        <w:rPr>
          <w:rStyle w:val="StyleUnderline"/>
          <w:highlight w:val="cyan"/>
        </w:rPr>
        <w:t xml:space="preserve">for a strike on Iran, </w:t>
      </w:r>
      <w:r w:rsidRPr="003B0296">
        <w:rPr>
          <w:rStyle w:val="Emphasis"/>
          <w:highlight w:val="cyan"/>
        </w:rPr>
        <w:t>as long as the</w:t>
      </w:r>
      <w:r w:rsidRPr="009077A5">
        <w:rPr>
          <w:sz w:val="14"/>
        </w:rPr>
        <w:t xml:space="preserve"> 2015 </w:t>
      </w:r>
      <w:r w:rsidRPr="003B0296">
        <w:rPr>
          <w:rStyle w:val="Emphasis"/>
          <w:highlight w:val="cyan"/>
        </w:rPr>
        <w:t>agreement stands</w:t>
      </w:r>
      <w:r w:rsidRPr="009077A5">
        <w:rPr>
          <w:sz w:val="14"/>
        </w:rPr>
        <w:t xml:space="preserve">. Israeli officials believe Trump’s comment two weeks ago, when he expressed his willingness to meet Iran’s leaders without preconditions, was not planned by the administration and does not represent a new strategy on behalf of the White House. The Iranian president Hassan Rohani would very much like to have a meeting like that, or even to send his foreign minister, Mohammad Javad Zarif, for a meeting with a senior American official, according to the sources who spoke with Haaretz. The Iranian president knows that once the existence of such a meeting is leaked to the press, the value of the Iranian rial will rise, and the frustrated Iranian public will sense some hope for improvement. Yet Rohani will find it difficult to take such action as long as the Iranian Revolutionary Guards and their leader, Qasem Soleimani, object to any return to negotiations. Officials in Israel describe the Iranian dilemma </w:t>
      </w:r>
      <w:r w:rsidRPr="0036007A">
        <w:rPr>
          <w:sz w:val="14"/>
        </w:rPr>
        <w:t xml:space="preserve">as “national pride versus money.” The Israeli view is that the main difference between the Trump administration’s current policy and that of the Obama administration ahead of the 2015 nuclear agreement, is that </w:t>
      </w:r>
      <w:r w:rsidRPr="003B0296">
        <w:rPr>
          <w:rStyle w:val="StyleUnderline"/>
          <w:highlight w:val="cyan"/>
        </w:rPr>
        <w:t>Trump</w:t>
      </w:r>
      <w:r w:rsidRPr="0036007A">
        <w:rPr>
          <w:rStyle w:val="StyleUnderline"/>
        </w:rPr>
        <w:t xml:space="preserve"> is perceived by the Iranians as someone who </w:t>
      </w:r>
      <w:r w:rsidRPr="0036007A">
        <w:rPr>
          <w:rStyle w:val="Emphasis"/>
        </w:rPr>
        <w:t xml:space="preserve">could actually </w:t>
      </w:r>
      <w:r w:rsidRPr="003B0296">
        <w:rPr>
          <w:rStyle w:val="Emphasis"/>
          <w:highlight w:val="cyan"/>
        </w:rPr>
        <w:t>choose a military strike</w:t>
      </w:r>
      <w:r w:rsidRPr="0036007A">
        <w:rPr>
          <w:rStyle w:val="Emphasis"/>
        </w:rPr>
        <w:t>, given the right conditions</w:t>
      </w:r>
      <w:r w:rsidRPr="0036007A">
        <w:rPr>
          <w:rStyle w:val="StyleUnderline"/>
        </w:rPr>
        <w:t>. The Iranians view the American president as a madman</w:t>
      </w:r>
      <w:r w:rsidRPr="0036007A">
        <w:rPr>
          <w:sz w:val="14"/>
        </w:rPr>
        <w:t xml:space="preserve"> and an avid supporter of Israel, who would let it take action on its own if it decided to. People around Prime Minister Benjamin Netanyahu hope this combined-threat perception will bring Iran back to the negotiating table. But Iran views the 12 conditions for a new agreement, which were laid out by Secretary of State Mike Pompeo two months ago, as an attempt to change the entire nature of its regime. Mark Dubowitz, an expert on Iran policy at the Foundation for Defense of Democracies, told Haaretz that </w:t>
      </w:r>
      <w:r w:rsidRPr="0036007A">
        <w:rPr>
          <w:rStyle w:val="StyleUnderline"/>
        </w:rPr>
        <w:t>former officials from the Obama administration have encouraged the Iranians to “wait out” Trump</w:t>
      </w:r>
      <w:r w:rsidRPr="0036007A">
        <w:rPr>
          <w:sz w:val="14"/>
        </w:rPr>
        <w:t>, until a new president comes into power and returns to the nuclear deal. “</w:t>
      </w:r>
      <w:r w:rsidRPr="0036007A">
        <w:rPr>
          <w:rStyle w:val="StyleUnderline"/>
        </w:rPr>
        <w:t>Their message to the Iranians has been – don’t give Trump any excuse to escalate things militarily</w:t>
      </w:r>
      <w:r w:rsidRPr="0036007A">
        <w:rPr>
          <w:sz w:val="14"/>
        </w:rPr>
        <w:t>. Just wait him out.” Dubowitz, however, thinks Iran will find this strategy increasingly</w:t>
      </w:r>
      <w:r w:rsidRPr="009077A5">
        <w:rPr>
          <w:sz w:val="14"/>
        </w:rPr>
        <w:t xml:space="preserve"> more difficult to implement, as the pressure of the American sanctions increases. “The sanctions that came back last week are the easier ones, relatively, and Iran is already under immense pressure, with international companies leaving. The next set of sanctions, in November, will target the energy sector and financial institutions, and there will be new sanctions on top of that. It’s easy to say ‘let’s take a bet and wait for two years,’ but it’s hard to actually do that when the economy is collapsing and angry people are in the streets.” Dubowitz thinks Iran might try another strategy at some point, which is to “trap” the Trump administration in negotiations. The Iranian calculation, he says, is that negotiations will help loosen some of the pressure on the economy, thus making it easier to waste time until the end of Trump’s first term. Dubowitz thinks the administration can cancel out that strategy by conditioning negotiations with Iran on a European decision to join America’s sanctions on Iran’s financial sector. “Don’t take down the pressure during the negotiations – increase it,” he says. This, according to Dubowitz, will send a clear message to Iran that “the only way to relieve the pressure is through an agreement, not through dragging out time. And an agreement requires concessions.” Ariane Tabatabai, a policy analyst at the Rand Corporation who recently published a book on Iran’s relations with China and Russia, told Haaretz that the Trump administration’s messaging on the Iranian issue is seen as contradictory by many Iranians. “One signal they are sending is this talk of negotiations without preconditions. The other signal is this talk of regime change. People who are close to Trump participate in events of the MEK (an Iranian opposition group that wants to topple the Islamic Republic and was previously designated in Washington as a terror organization). The regime change message is the one being heard more clearly in Tehran right now.” </w:t>
      </w:r>
      <w:r w:rsidRPr="009F338A">
        <w:rPr>
          <w:rStyle w:val="StyleUnderline"/>
        </w:rPr>
        <w:t>The Iranian leadership</w:t>
      </w:r>
      <w:r w:rsidRPr="009077A5">
        <w:rPr>
          <w:sz w:val="14"/>
        </w:rPr>
        <w:t xml:space="preserve">, she adds, </w:t>
      </w:r>
      <w:r w:rsidRPr="009F338A">
        <w:rPr>
          <w:rStyle w:val="StyleUnderline"/>
        </w:rPr>
        <w:t>is</w:t>
      </w:r>
      <w:r w:rsidRPr="009077A5">
        <w:rPr>
          <w:sz w:val="14"/>
        </w:rPr>
        <w:t xml:space="preserve"> indeed </w:t>
      </w:r>
      <w:r w:rsidRPr="009F338A">
        <w:rPr>
          <w:rStyle w:val="Emphasis"/>
        </w:rPr>
        <w:t>closely following political developments in the U</w:t>
      </w:r>
      <w:r w:rsidRPr="009077A5">
        <w:rPr>
          <w:sz w:val="14"/>
        </w:rPr>
        <w:t xml:space="preserve">nited </w:t>
      </w:r>
      <w:r w:rsidRPr="009F338A">
        <w:rPr>
          <w:rStyle w:val="Emphasis"/>
        </w:rPr>
        <w:t>S</w:t>
      </w:r>
      <w:r w:rsidRPr="009077A5">
        <w:rPr>
          <w:sz w:val="14"/>
        </w:rPr>
        <w:t>tates. “</w:t>
      </w:r>
      <w:r w:rsidRPr="009F338A">
        <w:rPr>
          <w:rStyle w:val="StyleUnderline"/>
        </w:rPr>
        <w:t>If they see signs that Trump is likely to be a one-term president, that will increase the likelihood of keeping the nuclear deal</w:t>
      </w:r>
      <w:r w:rsidRPr="009077A5">
        <w:rPr>
          <w:sz w:val="14"/>
        </w:rPr>
        <w:t xml:space="preserve"> in place, and waiting for the next president. </w:t>
      </w:r>
      <w:r w:rsidRPr="003B0296">
        <w:rPr>
          <w:rStyle w:val="StyleUnderline"/>
          <w:highlight w:val="cyan"/>
        </w:rPr>
        <w:t xml:space="preserve">If it </w:t>
      </w:r>
      <w:r w:rsidRPr="003B0296">
        <w:rPr>
          <w:rStyle w:val="Emphasis"/>
          <w:highlight w:val="cyan"/>
        </w:rPr>
        <w:t>looks like Trump is likely to have a second term</w:t>
      </w:r>
      <w:r w:rsidRPr="003B0296">
        <w:rPr>
          <w:rStyle w:val="StyleUnderline"/>
          <w:highlight w:val="cyan"/>
        </w:rPr>
        <w:t>, their calculation will</w:t>
      </w:r>
      <w:r w:rsidRPr="009F338A">
        <w:rPr>
          <w:rStyle w:val="StyleUnderline"/>
        </w:rPr>
        <w:t xml:space="preserve"> have to </w:t>
      </w:r>
      <w:r w:rsidRPr="003B0296">
        <w:rPr>
          <w:rStyle w:val="StyleUnderline"/>
          <w:highlight w:val="cyan"/>
        </w:rPr>
        <w:t>change,</w:t>
      </w:r>
      <w:r w:rsidRPr="009F338A">
        <w:rPr>
          <w:rStyle w:val="StyleUnderline"/>
        </w:rPr>
        <w:t xml:space="preserve"> and a new plan will have to be constructed</w:t>
      </w:r>
      <w:r w:rsidRPr="009077A5">
        <w:rPr>
          <w:sz w:val="14"/>
        </w:rPr>
        <w:t xml:space="preserve">.” This plan could go either in the direction of negotiating a new agreement, or </w:t>
      </w:r>
      <w:r w:rsidRPr="009F338A">
        <w:rPr>
          <w:rStyle w:val="StyleUnderline"/>
        </w:rPr>
        <w:t xml:space="preserve">escalating the situation by </w:t>
      </w:r>
      <w:r w:rsidRPr="003B0296">
        <w:rPr>
          <w:rStyle w:val="Emphasis"/>
          <w:highlight w:val="cyan"/>
        </w:rPr>
        <w:t>dropping out of the nuclear deal</w:t>
      </w:r>
      <w:r w:rsidRPr="003B0296">
        <w:rPr>
          <w:rStyle w:val="StyleUnderline"/>
          <w:highlight w:val="cyan"/>
        </w:rPr>
        <w:t xml:space="preserve"> and pushing ahead with the nuclear program.</w:t>
      </w:r>
      <w:r w:rsidRPr="009F338A">
        <w:rPr>
          <w:rStyle w:val="StyleUnderline"/>
        </w:rPr>
        <w:t xml:space="preserve"> “There is</w:t>
      </w:r>
      <w:r w:rsidRPr="009077A5">
        <w:rPr>
          <w:sz w:val="14"/>
        </w:rPr>
        <w:t xml:space="preserve"> </w:t>
      </w:r>
      <w:r w:rsidRPr="009F338A">
        <w:rPr>
          <w:rStyle w:val="Emphasis"/>
        </w:rPr>
        <w:t>internal pressure</w:t>
      </w:r>
      <w:r w:rsidRPr="009F338A">
        <w:rPr>
          <w:rStyle w:val="StyleUnderline"/>
        </w:rPr>
        <w:t xml:space="preserve"> on Rohani to withdraw from the nuclear deal</w:t>
      </w:r>
      <w:r w:rsidRPr="009077A5">
        <w:rPr>
          <w:sz w:val="14"/>
        </w:rPr>
        <w:t xml:space="preserve">, there are personal attacks on Rohani and other government officials, </w:t>
      </w:r>
      <w:r w:rsidRPr="009F338A">
        <w:rPr>
          <w:rStyle w:val="StyleUnderline"/>
        </w:rPr>
        <w:t>but so far he is sticking to his position that Iran is better with it than without it</w:t>
      </w:r>
      <w:r w:rsidRPr="009077A5">
        <w:rPr>
          <w:sz w:val="14"/>
        </w:rPr>
        <w:t>.”</w:t>
      </w:r>
    </w:p>
    <w:p w14:paraId="759508A7" w14:textId="77777777" w:rsidR="007B6FF8" w:rsidRPr="008C0A96" w:rsidRDefault="007B6FF8" w:rsidP="007B6FF8">
      <w:pPr>
        <w:pStyle w:val="Heading4"/>
      </w:pPr>
      <w:r w:rsidRPr="008C0A96">
        <w:t xml:space="preserve">U.S.-Iran war causes extinction </w:t>
      </w:r>
    </w:p>
    <w:p w14:paraId="7179DB03" w14:textId="77777777" w:rsidR="007B6FF8" w:rsidRDefault="007B6FF8" w:rsidP="007B6FF8">
      <w:r>
        <w:t xml:space="preserve">Louis René </w:t>
      </w:r>
      <w:r w:rsidRPr="00A21CB8">
        <w:rPr>
          <w:rStyle w:val="Style13ptBold"/>
        </w:rPr>
        <w:t>Beres 17</w:t>
      </w:r>
      <w:r>
        <w:t xml:space="preserve">, emeritus professor of international law at Purdue University, 2/10/17, “The Fast Track to Armageddon,” </w:t>
      </w:r>
      <w:hyperlink r:id="rId164" w:history="1">
        <w:r w:rsidRPr="00246870">
          <w:rPr>
            <w:rStyle w:val="Hyperlink"/>
          </w:rPr>
          <w:t>https://www.usnews.com/opinion/world-report/articles/2017-02-10/donald-trump-iran-and-the-fast-track-to-nuclear-war-in-the-middle-east</w:t>
        </w:r>
      </w:hyperlink>
    </w:p>
    <w:p w14:paraId="6AD3F51A" w14:textId="77777777" w:rsidR="007B6FF8" w:rsidRPr="00E50EA0" w:rsidRDefault="007B6FF8" w:rsidP="007B6FF8">
      <w:r w:rsidRPr="00E50EA0">
        <w:t xml:space="preserve">All such bewildering calculations, of course, must assume perfect rationality on all sides. </w:t>
      </w:r>
      <w:r w:rsidRPr="00AA1001">
        <w:rPr>
          <w:rStyle w:val="StyleUnderline"/>
        </w:rPr>
        <w:t>If</w:t>
      </w:r>
      <w:r w:rsidRPr="00E50EA0">
        <w:t xml:space="preserve">, for example, </w:t>
      </w:r>
      <w:r w:rsidRPr="00AA1001">
        <w:rPr>
          <w:rStyle w:val="StyleUnderline"/>
        </w:rPr>
        <w:t>the new</w:t>
      </w:r>
      <w:r w:rsidRPr="00E50EA0">
        <w:t xml:space="preserve"> American </w:t>
      </w:r>
      <w:r w:rsidRPr="00AA1001">
        <w:rPr>
          <w:rStyle w:val="StyleUnderline"/>
        </w:rPr>
        <w:t>president should</w:t>
      </w:r>
      <w:r w:rsidRPr="00E50EA0">
        <w:t xml:space="preserve"> cast all caution to the winds with his own </w:t>
      </w:r>
      <w:r w:rsidRPr="00AA1001">
        <w:rPr>
          <w:rStyle w:val="StyleUnderline"/>
        </w:rPr>
        <w:t>first strike</w:t>
      </w:r>
      <w:r w:rsidRPr="00E50EA0">
        <w:t xml:space="preserve"> (a strike that would be defended by Washington, in law, as an allegedly legitimate expression of international law-enforcement, or "anticipatory self-defense"), </w:t>
      </w:r>
      <w:r w:rsidRPr="003B0296">
        <w:rPr>
          <w:rStyle w:val="StyleUnderline"/>
          <w:highlight w:val="cyan"/>
        </w:rPr>
        <w:t>the Iranian response</w:t>
      </w:r>
      <w:r w:rsidRPr="00E50EA0">
        <w:t xml:space="preserve">, whether rational or irrational, </w:t>
      </w:r>
      <w:r w:rsidRPr="003B0296">
        <w:rPr>
          <w:rStyle w:val="StyleUnderline"/>
          <w:highlight w:val="cyan"/>
        </w:rPr>
        <w:t>could</w:t>
      </w:r>
      <w:r w:rsidRPr="00E50EA0">
        <w:t xml:space="preserve"> expectedly </w:t>
      </w:r>
      <w:r w:rsidRPr="003B0296">
        <w:rPr>
          <w:rStyle w:val="StyleUnderline"/>
          <w:highlight w:val="cyan"/>
        </w:rPr>
        <w:t>be</w:t>
      </w:r>
      <w:r w:rsidRPr="00E50EA0">
        <w:t xml:space="preserve"> "proportionate"</w:t>
      </w:r>
      <w:r>
        <w:t>---</w:t>
      </w:r>
      <w:r w:rsidRPr="00E50EA0">
        <w:t xml:space="preserve">that is, </w:t>
      </w:r>
      <w:r w:rsidRPr="00AA1001">
        <w:rPr>
          <w:rStyle w:val="Emphasis"/>
        </w:rPr>
        <w:t xml:space="preserve">comparably </w:t>
      </w:r>
      <w:r w:rsidRPr="003B0296">
        <w:rPr>
          <w:rStyle w:val="Emphasis"/>
          <w:highlight w:val="cyan"/>
        </w:rPr>
        <w:t>massive</w:t>
      </w:r>
      <w:r w:rsidRPr="00AA1001">
        <w:rPr>
          <w:rStyle w:val="StyleUnderline"/>
        </w:rPr>
        <w:t>. In that prospectively escalatory case, any</w:t>
      </w:r>
      <w:r w:rsidRPr="00E50EA0">
        <w:t xml:space="preserve"> contemplated </w:t>
      </w:r>
      <w:r w:rsidRPr="00D12DDC">
        <w:rPr>
          <w:rStyle w:val="StyleUnderline"/>
        </w:rPr>
        <w:t xml:space="preserve">introduction of </w:t>
      </w:r>
      <w:r w:rsidRPr="003B0296">
        <w:rPr>
          <w:rStyle w:val="StyleUnderline"/>
          <w:highlight w:val="cyan"/>
        </w:rPr>
        <w:t>nuc</w:t>
      </w:r>
      <w:r w:rsidRPr="00D12DDC">
        <w:rPr>
          <w:rStyle w:val="StyleUnderline"/>
        </w:rPr>
        <w:t>lear weapon</w:t>
      </w:r>
      <w:r w:rsidRPr="003B0296">
        <w:rPr>
          <w:rStyle w:val="StyleUnderline"/>
          <w:highlight w:val="cyan"/>
        </w:rPr>
        <w:t>s</w:t>
      </w:r>
      <w:r w:rsidRPr="00AA1001">
        <w:rPr>
          <w:rStyle w:val="StyleUnderline"/>
        </w:rPr>
        <w:t xml:space="preserve"> into the ensuing conflagration might not necessarily be dismissed</w:t>
      </w:r>
      <w:r w:rsidRPr="00E50EA0">
        <w:t xml:space="preserve"> out of hand. At that point, moreover, </w:t>
      </w:r>
      <w:r w:rsidRPr="00AA1001">
        <w:rPr>
          <w:rStyle w:val="StyleUnderline"/>
        </w:rPr>
        <w:t>any</w:t>
      </w:r>
      <w:r w:rsidRPr="00E50EA0">
        <w:t xml:space="preserve"> such </w:t>
      </w:r>
      <w:r w:rsidRPr="00AA1001">
        <w:rPr>
          <w:rStyle w:val="StyleUnderline"/>
        </w:rPr>
        <w:t xml:space="preserve">introduction </w:t>
      </w:r>
      <w:r w:rsidRPr="003B0296">
        <w:rPr>
          <w:rStyle w:val="StyleUnderline"/>
          <w:highlight w:val="cyan"/>
        </w:rPr>
        <w:t>would</w:t>
      </w:r>
      <w:r w:rsidRPr="00AA1001">
        <w:rPr>
          <w:rStyle w:val="StyleUnderline"/>
        </w:rPr>
        <w:t xml:space="preserve"> </w:t>
      </w:r>
      <w:r w:rsidRPr="00AA1001">
        <w:rPr>
          <w:rStyle w:val="Emphasis"/>
        </w:rPr>
        <w:t xml:space="preserve">have to </w:t>
      </w:r>
      <w:r w:rsidRPr="003B0296">
        <w:rPr>
          <w:rStyle w:val="Emphasis"/>
          <w:highlight w:val="cyan"/>
        </w:rPr>
        <w:t>originate from the American</w:t>
      </w:r>
      <w:r w:rsidRPr="00AA1001">
        <w:rPr>
          <w:rStyle w:val="Emphasis"/>
        </w:rPr>
        <w:t xml:space="preserve"> and/</w:t>
      </w:r>
      <w:r w:rsidRPr="003B0296">
        <w:rPr>
          <w:rStyle w:val="Emphasis"/>
          <w:highlight w:val="cyan"/>
        </w:rPr>
        <w:t xml:space="preserve">or Israeli </w:t>
      </w:r>
      <w:r w:rsidRPr="00D12DDC">
        <w:rPr>
          <w:rStyle w:val="Emphasis"/>
        </w:rPr>
        <w:t>side</w:t>
      </w:r>
      <w:r w:rsidRPr="00E50EA0">
        <w:t xml:space="preserve">. This indisputable inference is "true by definition," "simply" because Iran would not yet have become an operationally nuclear power. In such circumstances, </w:t>
      </w:r>
      <w:r w:rsidRPr="003B0296">
        <w:rPr>
          <w:rStyle w:val="StyleUnderline"/>
          <w:highlight w:val="cyan"/>
        </w:rPr>
        <w:t>Trump</w:t>
      </w:r>
      <w:r w:rsidRPr="00E50EA0">
        <w:t xml:space="preserve">, especially in view of his favored argumentum ad baculum stance in virtually all matters, </w:t>
      </w:r>
      <w:r w:rsidRPr="003B0296">
        <w:rPr>
          <w:rStyle w:val="StyleUnderline"/>
          <w:highlight w:val="cyan"/>
        </w:rPr>
        <w:t>might decide upon</w:t>
      </w:r>
      <w:r w:rsidRPr="00AA1001">
        <w:rPr>
          <w:rStyle w:val="StyleUnderline"/>
        </w:rPr>
        <w:t xml:space="preserve"> </w:t>
      </w:r>
      <w:r w:rsidRPr="003B0296">
        <w:rPr>
          <w:rStyle w:val="StyleUnderline"/>
          <w:highlight w:val="cyan"/>
        </w:rPr>
        <w:t>a</w:t>
      </w:r>
      <w:r w:rsidRPr="00E50EA0">
        <w:t xml:space="preserve"> so-called "</w:t>
      </w:r>
      <w:r w:rsidRPr="003B0296">
        <w:rPr>
          <w:rStyle w:val="Emphasis"/>
          <w:highlight w:val="cyan"/>
        </w:rPr>
        <w:t>mad dog" strategy</w:t>
      </w:r>
      <w:r w:rsidRPr="00AA1001">
        <w:rPr>
          <w:rStyle w:val="Emphasis"/>
        </w:rPr>
        <w:t xml:space="preserve"> vis-a-vis Iran</w:t>
      </w:r>
      <w:r w:rsidRPr="00E50EA0">
        <w:t xml:space="preserve">. Here, the American president would display a last-resort dependence upon </w:t>
      </w:r>
      <w:r w:rsidRPr="00AA1001">
        <w:rPr>
          <w:rStyle w:val="StyleUnderline"/>
        </w:rPr>
        <w:t xml:space="preserve">a strategy of </w:t>
      </w:r>
      <w:r w:rsidRPr="003B0296">
        <w:rPr>
          <w:rStyle w:val="Emphasis"/>
          <w:highlight w:val="cyan"/>
        </w:rPr>
        <w:t>pretended irrationality</w:t>
      </w:r>
      <w:r w:rsidRPr="00E50EA0">
        <w:t xml:space="preserve">, or what I have called in my own latest books and monographs, the "rationality of pretended irrationality." Significantly, any such residual reliance, while intuitively sensible and apparently compelling, </w:t>
      </w:r>
      <w:r w:rsidRPr="003B0296">
        <w:rPr>
          <w:rStyle w:val="StyleUnderline"/>
          <w:highlight w:val="cyan"/>
        </w:rPr>
        <w:t>could</w:t>
      </w:r>
      <w:r w:rsidRPr="00AA1001">
        <w:rPr>
          <w:rStyle w:val="StyleUnderline"/>
        </w:rPr>
        <w:t xml:space="preserve"> still </w:t>
      </w:r>
      <w:r w:rsidRPr="003B0296">
        <w:rPr>
          <w:rStyle w:val="StyleUnderline"/>
          <w:highlight w:val="cyan"/>
        </w:rPr>
        <w:t>backfire</w:t>
      </w:r>
      <w:r w:rsidRPr="00AA1001">
        <w:rPr>
          <w:rStyle w:val="StyleUnderline"/>
        </w:rPr>
        <w:t>,</w:t>
      </w:r>
      <w:r w:rsidRPr="00E50EA0">
        <w:t xml:space="preserve"> thereby </w:t>
      </w:r>
      <w:r w:rsidRPr="003B0296">
        <w:rPr>
          <w:rStyle w:val="Emphasis"/>
          <w:sz w:val="24"/>
          <w:highlight w:val="cyan"/>
        </w:rPr>
        <w:t>opening</w:t>
      </w:r>
      <w:r w:rsidRPr="00AA1001">
        <w:rPr>
          <w:rStyle w:val="Emphasis"/>
          <w:sz w:val="24"/>
        </w:rPr>
        <w:t xml:space="preserve"> up </w:t>
      </w:r>
      <w:r w:rsidRPr="00D12DDC">
        <w:rPr>
          <w:rStyle w:val="Emphasis"/>
          <w:sz w:val="24"/>
        </w:rPr>
        <w:t>an "Armageddon path" to</w:t>
      </w:r>
      <w:r w:rsidRPr="00AA1001">
        <w:rPr>
          <w:rStyle w:val="Emphasis"/>
          <w:sz w:val="24"/>
        </w:rPr>
        <w:t xml:space="preserve"> a now </w:t>
      </w:r>
      <w:r w:rsidRPr="003B0296">
        <w:rPr>
          <w:rStyle w:val="Emphasis"/>
          <w:sz w:val="24"/>
          <w:highlight w:val="cyan"/>
        </w:rPr>
        <w:t>unstoppable escalation</w:t>
      </w:r>
      <w:r w:rsidRPr="00E50EA0">
        <w:t xml:space="preserve">. </w:t>
      </w:r>
      <w:r w:rsidRPr="003B0296">
        <w:rPr>
          <w:rStyle w:val="StyleUnderline"/>
          <w:highlight w:val="cyan"/>
        </w:rPr>
        <w:t>If</w:t>
      </w:r>
      <w:r w:rsidRPr="00E50EA0">
        <w:t xml:space="preserve">, on the other hand, </w:t>
      </w:r>
      <w:r w:rsidRPr="003B0296">
        <w:rPr>
          <w:rStyle w:val="StyleUnderline"/>
          <w:highlight w:val="cyan"/>
        </w:rPr>
        <w:t>Trump's</w:t>
      </w:r>
      <w:r w:rsidRPr="00E50EA0">
        <w:t xml:space="preserve"> "punishing" or defensive </w:t>
      </w:r>
      <w:r w:rsidRPr="003B0296">
        <w:rPr>
          <w:rStyle w:val="StyleUnderline"/>
          <w:highlight w:val="cyan"/>
        </w:rPr>
        <w:t>initial strike</w:t>
      </w:r>
      <w:r w:rsidRPr="00AA1001">
        <w:rPr>
          <w:rStyle w:val="StyleUnderline"/>
        </w:rPr>
        <w:t xml:space="preserve"> against Iran </w:t>
      </w:r>
      <w:r w:rsidRPr="003B0296">
        <w:rPr>
          <w:rStyle w:val="StyleUnderline"/>
          <w:highlight w:val="cyan"/>
        </w:rPr>
        <w:t>were</w:t>
      </w:r>
      <w:r w:rsidRPr="00AA1001">
        <w:rPr>
          <w:rStyle w:val="StyleUnderline"/>
        </w:rPr>
        <w:t xml:space="preserve"> conspicuously </w:t>
      </w:r>
      <w:r w:rsidRPr="003B0296">
        <w:rPr>
          <w:rStyle w:val="StyleUnderline"/>
          <w:highlight w:val="cyan"/>
        </w:rPr>
        <w:t>less than massive</w:t>
      </w:r>
      <w:r w:rsidRPr="00E50EA0">
        <w:t xml:space="preserve">, a fully rational Iranian adversary would likely ensure that its chosen reprisal was correspondingly "limited." But if Trump's consciously rational and calibrated attack upon Iran were wittingly or unwittingly launched against an irrational enemy leadership, </w:t>
      </w:r>
      <w:r w:rsidRPr="00AA1001">
        <w:rPr>
          <w:rStyle w:val="StyleUnderline"/>
        </w:rPr>
        <w:t xml:space="preserve">the </w:t>
      </w:r>
      <w:r w:rsidRPr="003B0296">
        <w:rPr>
          <w:rStyle w:val="StyleUnderline"/>
          <w:highlight w:val="cyan"/>
        </w:rPr>
        <w:t>Iranian response could</w:t>
      </w:r>
      <w:r w:rsidRPr="00AA1001">
        <w:rPr>
          <w:rStyle w:val="StyleUnderline"/>
        </w:rPr>
        <w:t xml:space="preserve"> then </w:t>
      </w:r>
      <w:r w:rsidRPr="003B0296">
        <w:rPr>
          <w:rStyle w:val="StyleUnderline"/>
          <w:highlight w:val="cyan"/>
        </w:rPr>
        <w:t>be</w:t>
      </w:r>
      <w:r w:rsidRPr="00E50EA0">
        <w:t xml:space="preserve"> "roaring missiles," or an </w:t>
      </w:r>
      <w:r w:rsidRPr="003B0296">
        <w:rPr>
          <w:rStyle w:val="Emphasis"/>
          <w:highlight w:val="cyan"/>
        </w:rPr>
        <w:t>all-out retaliation</w:t>
      </w:r>
      <w:r w:rsidRPr="00E50EA0">
        <w:t xml:space="preserve">. This presumably unanticipated response, while non-nuclear, could be directed at some as yet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Even if it is being played only by rational adversaries, </w:t>
      </w:r>
      <w:r w:rsidRPr="003B0296">
        <w:rPr>
          <w:rStyle w:val="StyleUnderline"/>
          <w:highlight w:val="cyan"/>
        </w:rPr>
        <w:t>the</w:t>
      </w:r>
      <w:r w:rsidRPr="00AA1001">
        <w:rPr>
          <w:rStyle w:val="StyleUnderline"/>
        </w:rPr>
        <w:t xml:space="preserve"> advancing strategic "</w:t>
      </w:r>
      <w:r w:rsidRPr="003B0296">
        <w:rPr>
          <w:rStyle w:val="StyleUnderline"/>
          <w:highlight w:val="cyan"/>
        </w:rPr>
        <w:t>game" would demand</w:t>
      </w:r>
      <w:r w:rsidRPr="00E50EA0">
        <w:t xml:space="preserve"> that </w:t>
      </w:r>
      <w:r w:rsidRPr="003B0296">
        <w:rPr>
          <w:rStyle w:val="Emphasis"/>
          <w:highlight w:val="cyan"/>
        </w:rPr>
        <w:t>each</w:t>
      </w:r>
      <w:r w:rsidRPr="00AA1001">
        <w:rPr>
          <w:rStyle w:val="Emphasis"/>
        </w:rPr>
        <w:t xml:space="preserve"> contestant relentlessly </w:t>
      </w:r>
      <w:r w:rsidRPr="003B0296">
        <w:rPr>
          <w:rStyle w:val="Emphasis"/>
          <w:highlight w:val="cyan"/>
        </w:rPr>
        <w:t>strive for "escalation dominance</w:t>
      </w:r>
      <w:r w:rsidRPr="00E50EA0">
        <w:t xml:space="preserve">." Ominously, it is in the thoroughly unpracticed internal dynamics of any such rivalry that </w:t>
      </w:r>
      <w:r w:rsidRPr="00AA1001">
        <w:rPr>
          <w:rStyle w:val="Emphasis"/>
          <w:sz w:val="24"/>
        </w:rPr>
        <w:t xml:space="preserve">the </w:t>
      </w:r>
      <w:r w:rsidRPr="00414945">
        <w:rPr>
          <w:rStyle w:val="Emphasis"/>
          <w:sz w:val="24"/>
        </w:rPr>
        <w:t xml:space="preserve">serious prospect of </w:t>
      </w:r>
      <w:r w:rsidRPr="00D12DDC">
        <w:rPr>
          <w:rStyle w:val="Emphasis"/>
          <w:sz w:val="24"/>
        </w:rPr>
        <w:t>a genuinely</w:t>
      </w:r>
      <w:r w:rsidRPr="00AA1001">
        <w:rPr>
          <w:rStyle w:val="Emphasis"/>
          <w:sz w:val="24"/>
        </w:rPr>
        <w:t xml:space="preserve"> "</w:t>
      </w:r>
      <w:r w:rsidRPr="003B0296">
        <w:rPr>
          <w:rStyle w:val="Emphasis"/>
          <w:sz w:val="24"/>
          <w:highlight w:val="cyan"/>
        </w:rPr>
        <w:t xml:space="preserve">Armageddon" </w:t>
      </w:r>
      <w:r w:rsidRPr="00D12DDC">
        <w:rPr>
          <w:rStyle w:val="Emphasis"/>
          <w:sz w:val="24"/>
        </w:rPr>
        <w:t xml:space="preserve">scenario </w:t>
      </w:r>
      <w:r w:rsidRPr="003B0296">
        <w:rPr>
          <w:rStyle w:val="Emphasis"/>
          <w:sz w:val="24"/>
          <w:highlight w:val="cyan"/>
        </w:rPr>
        <w:t>could</w:t>
      </w:r>
      <w:r w:rsidRPr="00AA1001">
        <w:rPr>
          <w:rStyle w:val="Emphasis"/>
          <w:sz w:val="24"/>
        </w:rPr>
        <w:t xml:space="preserve"> sometime </w:t>
      </w:r>
      <w:r w:rsidRPr="003B0296">
        <w:rPr>
          <w:rStyle w:val="Emphasis"/>
          <w:sz w:val="24"/>
          <w:highlight w:val="cyan"/>
        </w:rPr>
        <w:t>be realized</w:t>
      </w:r>
      <w:r w:rsidRPr="00E50EA0">
        <w:t>. This intolerable outcome could be produced either in unexpected increments of escalation by any or all of the three dominant national players, or instead, by any sudden quantum leap in destructiveness undertaken by Iran, Israel and/or the United States. 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cyberdefense, cyber-war and even adversarial coups d'etats. 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w:t>
      </w:r>
      <w:r w:rsidRPr="00AA1001">
        <w:rPr>
          <w:rStyle w:val="StyleUnderline"/>
        </w:rPr>
        <w:t>the difference between war on paper, and war as it actually is</w:t>
      </w:r>
      <w:r w:rsidRPr="00E50EA0">
        <w:t xml:space="preserve">." Where it would be minimized or disregarded altogether by Trump, this difference </w:t>
      </w:r>
      <w:r w:rsidRPr="00AA1001">
        <w:rPr>
          <w:rStyle w:val="StyleUnderline"/>
        </w:rPr>
        <w:t xml:space="preserve">could </w:t>
      </w:r>
      <w:r w:rsidRPr="00AA1001">
        <w:rPr>
          <w:rStyle w:val="Emphasis"/>
        </w:rPr>
        <w:t>propel the unsteady Middle East toward an irreversible Armageddon</w:t>
      </w:r>
      <w:r w:rsidRPr="00E50EA0">
        <w:t>.</w:t>
      </w:r>
    </w:p>
    <w:p w14:paraId="606EDFC1" w14:textId="77777777" w:rsidR="007B6FF8" w:rsidRPr="00262675" w:rsidRDefault="007B6FF8" w:rsidP="007B6FF8">
      <w:pPr>
        <w:pStyle w:val="Heading4"/>
      </w:pPr>
      <w:r>
        <w:t>Iran war quickly escalates and draws in great powers</w:t>
      </w:r>
    </w:p>
    <w:p w14:paraId="188ACBF4" w14:textId="77777777" w:rsidR="007B6FF8" w:rsidRDefault="007B6FF8" w:rsidP="007B6FF8">
      <w:r>
        <w:t xml:space="preserve">Tita </w:t>
      </w:r>
      <w:r w:rsidRPr="003675F1">
        <w:rPr>
          <w:rStyle w:val="Style13ptBold"/>
        </w:rPr>
        <w:t>Parsi 18</w:t>
      </w:r>
      <w:r>
        <w:t>, President, National Iranian American Council, 3/30/18, “War With Iran Won’t Be Iraq All Over Again. It’ll Be Much Worse.”, https://www.huffingtonpost.com/entry/opinion-parsi-war-with-iran_us_5abd46fde4b055e50acc2e82</w:t>
      </w:r>
    </w:p>
    <w:p w14:paraId="1FBF0524" w14:textId="77777777" w:rsidR="007B6FF8" w:rsidRPr="00262675" w:rsidRDefault="007B6FF8" w:rsidP="007B6FF8">
      <w:r w:rsidRPr="00262675">
        <w:t xml:space="preserve">But </w:t>
      </w:r>
      <w:r w:rsidRPr="003B0296">
        <w:rPr>
          <w:rStyle w:val="StyleUnderline"/>
          <w:highlight w:val="cyan"/>
        </w:rPr>
        <w:t>war with Iran will be nothing like</w:t>
      </w:r>
      <w:r w:rsidRPr="00262675">
        <w:t xml:space="preserve"> the disastrous invasion of </w:t>
      </w:r>
      <w:r w:rsidRPr="003B0296">
        <w:rPr>
          <w:rStyle w:val="Emphasis"/>
          <w:highlight w:val="cyan"/>
        </w:rPr>
        <w:t>Iraq</w:t>
      </w:r>
      <w:r w:rsidRPr="00262675">
        <w:t xml:space="preserve">. </w:t>
      </w:r>
      <w:r w:rsidRPr="003B0296">
        <w:rPr>
          <w:rStyle w:val="Emphasis"/>
          <w:highlight w:val="cyan"/>
        </w:rPr>
        <w:t>It</w:t>
      </w:r>
      <w:r w:rsidRPr="003675F1">
        <w:rPr>
          <w:rStyle w:val="Emphasis"/>
        </w:rPr>
        <w:t xml:space="preserve"> </w:t>
      </w:r>
      <w:r w:rsidRPr="003B0296">
        <w:rPr>
          <w:rStyle w:val="Emphasis"/>
          <w:highlight w:val="cyan"/>
        </w:rPr>
        <w:t>will be</w:t>
      </w:r>
      <w:r w:rsidRPr="003675F1">
        <w:rPr>
          <w:rStyle w:val="Emphasis"/>
        </w:rPr>
        <w:t xml:space="preserve"> much, </w:t>
      </w:r>
      <w:r w:rsidRPr="003B0296">
        <w:rPr>
          <w:rStyle w:val="Emphasis"/>
          <w:highlight w:val="cyan"/>
        </w:rPr>
        <w:t>much worse</w:t>
      </w:r>
      <w:r w:rsidRPr="003675F1">
        <w:rPr>
          <w:rStyle w:val="Emphasis"/>
        </w:rPr>
        <w:t xml:space="preserve"> ―</w:t>
      </w:r>
      <w:r w:rsidRPr="00262675">
        <w:t xml:space="preserve"> </w:t>
      </w:r>
      <w:r w:rsidRPr="003675F1">
        <w:rPr>
          <w:rStyle w:val="StyleUnderline"/>
        </w:rPr>
        <w:t>with</w:t>
      </w:r>
      <w:r w:rsidRPr="00262675">
        <w:t xml:space="preserve"> far </w:t>
      </w:r>
      <w:r w:rsidRPr="003675F1">
        <w:rPr>
          <w:rStyle w:val="StyleUnderline"/>
        </w:rPr>
        <w:t>more American lives lost.</w:t>
      </w:r>
      <w:r w:rsidRPr="00262675">
        <w:t xml:space="preserve"> </w:t>
      </w:r>
    </w:p>
    <w:p w14:paraId="7E350413" w14:textId="77777777" w:rsidR="007B6FF8" w:rsidRPr="00262675" w:rsidRDefault="007B6FF8" w:rsidP="007B6FF8">
      <w:r w:rsidRPr="00262675">
        <w:t>Saddam Hussein’s army ― although one of the strongest in the Middle East in terms of size ― was no match for the U.S. military. Within three weeks, the Iraqi army had been completely defeated. In fact, the overwhelming majority (roughly 90 percent) of American deaths in Iraq did not come as a result of the initial invasion ― they came during the ensuing occupation.</w:t>
      </w:r>
    </w:p>
    <w:p w14:paraId="52EA507A" w14:textId="77777777" w:rsidR="007B6FF8" w:rsidRPr="00262675" w:rsidRDefault="007B6FF8" w:rsidP="007B6FF8">
      <w:r w:rsidRPr="00262675">
        <w:t>Saddam’s military was so easily crushed partly because the Iraqi dictator had put all of his eggs in one basket: A conventional military. In a direct force-on-force confrontation with the U.S., no conventional military in the Middle East stands a chance.</w:t>
      </w:r>
    </w:p>
    <w:p w14:paraId="021E30AA" w14:textId="77777777" w:rsidR="007B6FF8" w:rsidRPr="00262675" w:rsidRDefault="007B6FF8" w:rsidP="007B6FF8">
      <w:r w:rsidRPr="00262675">
        <w:t xml:space="preserve">That’s precisely why the Iranians have prepared a completely different strategy. </w:t>
      </w:r>
    </w:p>
    <w:p w14:paraId="5B3DA327" w14:textId="77777777" w:rsidR="007B6FF8" w:rsidRPr="00262675" w:rsidRDefault="007B6FF8" w:rsidP="007B6FF8">
      <w:r w:rsidRPr="00262675">
        <w:t xml:space="preserve">The Iranians know very well that the American public has little tolerance for war casualties. Thus, </w:t>
      </w:r>
      <w:r w:rsidRPr="003B0296">
        <w:rPr>
          <w:rStyle w:val="StyleUnderline"/>
          <w:highlight w:val="cyan"/>
        </w:rPr>
        <w:t>their</w:t>
      </w:r>
      <w:r w:rsidRPr="003675F1">
        <w:rPr>
          <w:rStyle w:val="StyleUnderline"/>
        </w:rPr>
        <w:t xml:space="preserve"> defense </w:t>
      </w:r>
      <w:r w:rsidRPr="003B0296">
        <w:rPr>
          <w:rStyle w:val="StyleUnderline"/>
          <w:highlight w:val="cyan"/>
        </w:rPr>
        <w:t>strategy</w:t>
      </w:r>
      <w:r w:rsidRPr="00262675">
        <w:t xml:space="preserve"> has been primarily aimed at deterring an attack by preparing attrition warfare that raises America’s risks and costs. Instead of focusing on reducing Iran’s own costs, the goal </w:t>
      </w:r>
      <w:r w:rsidRPr="003B0296">
        <w:rPr>
          <w:rStyle w:val="StyleUnderline"/>
          <w:highlight w:val="cyan"/>
        </w:rPr>
        <w:t>would be to cause as many</w:t>
      </w:r>
      <w:r w:rsidRPr="003675F1">
        <w:rPr>
          <w:rStyle w:val="StyleUnderline"/>
        </w:rPr>
        <w:t xml:space="preserve"> U.S. </w:t>
      </w:r>
      <w:r w:rsidRPr="003B0296">
        <w:rPr>
          <w:rStyle w:val="StyleUnderline"/>
          <w:highlight w:val="cyan"/>
        </w:rPr>
        <w:t>casualties as</w:t>
      </w:r>
      <w:r w:rsidRPr="003675F1">
        <w:rPr>
          <w:rStyle w:val="StyleUnderline"/>
        </w:rPr>
        <w:t xml:space="preserve"> early and as </w:t>
      </w:r>
      <w:r w:rsidRPr="003B0296">
        <w:rPr>
          <w:rStyle w:val="StyleUnderline"/>
          <w:highlight w:val="cyan"/>
        </w:rPr>
        <w:t>quickly as possible</w:t>
      </w:r>
      <w:r w:rsidRPr="003675F1">
        <w:rPr>
          <w:rStyle w:val="StyleUnderline"/>
        </w:rPr>
        <w:t xml:space="preserve"> in order to strike a massive psychological blow to America’s willingness to continue the fight</w:t>
      </w:r>
      <w:r w:rsidRPr="00262675">
        <w:t xml:space="preserve">. </w:t>
      </w:r>
      <w:r w:rsidRPr="003675F1">
        <w:rPr>
          <w:rStyle w:val="StyleUnderline"/>
        </w:rPr>
        <w:t>The strategy is not focused on directly defeating the U.S., but rather to make the</w:t>
      </w:r>
      <w:r w:rsidRPr="00262675">
        <w:t xml:space="preserve"> </w:t>
      </w:r>
      <w:r w:rsidRPr="003675F1">
        <w:rPr>
          <w:rStyle w:val="Emphasis"/>
        </w:rPr>
        <w:t>cost of victory</w:t>
      </w:r>
      <w:r w:rsidRPr="00262675">
        <w:t xml:space="preserve"> </w:t>
      </w:r>
      <w:r w:rsidRPr="003675F1">
        <w:rPr>
          <w:rStyle w:val="Emphasis"/>
        </w:rPr>
        <w:t>politically non-viable</w:t>
      </w:r>
      <w:r w:rsidRPr="00262675">
        <w:t xml:space="preserve"> </w:t>
      </w:r>
      <w:r w:rsidRPr="003675F1">
        <w:rPr>
          <w:rStyle w:val="StyleUnderline"/>
        </w:rPr>
        <w:t>for America.</w:t>
      </w:r>
    </w:p>
    <w:p w14:paraId="66A8EE41" w14:textId="77777777" w:rsidR="007B6FF8" w:rsidRPr="00262675" w:rsidRDefault="007B6FF8" w:rsidP="007B6FF8">
      <w:pPr>
        <w:tabs>
          <w:tab w:val="left" w:pos="1014"/>
        </w:tabs>
      </w:pPr>
      <w:r w:rsidRPr="003675F1">
        <w:rPr>
          <w:rStyle w:val="StyleUnderline"/>
        </w:rPr>
        <w:t>The U.S. is</w:t>
      </w:r>
      <w:r w:rsidRPr="00262675">
        <w:t xml:space="preserve"> well </w:t>
      </w:r>
      <w:r w:rsidRPr="003675F1">
        <w:rPr>
          <w:rStyle w:val="StyleUnderline"/>
        </w:rPr>
        <w:t>familiar with Iran’s</w:t>
      </w:r>
      <w:r w:rsidRPr="00262675">
        <w:t xml:space="preserve"> </w:t>
      </w:r>
      <w:r w:rsidRPr="003675F1">
        <w:rPr>
          <w:rStyle w:val="Emphasis"/>
        </w:rPr>
        <w:t>non-conventional capabilities</w:t>
      </w:r>
      <w:r w:rsidRPr="00262675">
        <w:t xml:space="preserve">. After the tanker wars in the 1980s when the American and Iranian navies repeatedly clashed in the Persian Gulf, </w:t>
      </w:r>
      <w:r w:rsidRPr="003675F1">
        <w:rPr>
          <w:rStyle w:val="StyleUnderline"/>
        </w:rPr>
        <w:t>the Iranian Revolutionary Guards Corps Navy</w:t>
      </w:r>
      <w:r w:rsidRPr="00262675">
        <w:t xml:space="preserve"> and the regular naval forces </w:t>
      </w:r>
      <w:r w:rsidRPr="003675F1">
        <w:rPr>
          <w:rStyle w:val="StyleUnderline"/>
        </w:rPr>
        <w:t>shifted their capabilities to</w:t>
      </w:r>
      <w:r w:rsidRPr="00262675">
        <w:t xml:space="preserve"> </w:t>
      </w:r>
      <w:r w:rsidRPr="003675F1">
        <w:rPr>
          <w:rStyle w:val="Emphasis"/>
        </w:rPr>
        <w:t>asymmetric warfare</w:t>
      </w:r>
      <w:r w:rsidRPr="00262675">
        <w:t xml:space="preserve">, </w:t>
      </w:r>
      <w:r w:rsidRPr="003675F1">
        <w:rPr>
          <w:rStyle w:val="StyleUnderline"/>
        </w:rPr>
        <w:t>investing in smaller</w:t>
      </w:r>
      <w:r w:rsidRPr="00262675">
        <w:t xml:space="preserve"> </w:t>
      </w:r>
      <w:r w:rsidRPr="003675F1">
        <w:rPr>
          <w:rStyle w:val="Emphasis"/>
        </w:rPr>
        <w:t>“fast boats”</w:t>
      </w:r>
      <w:r w:rsidRPr="00262675">
        <w:t xml:space="preserve"> </w:t>
      </w:r>
      <w:r w:rsidRPr="003675F1">
        <w:rPr>
          <w:rStyle w:val="StyleUnderline"/>
        </w:rPr>
        <w:t>and</w:t>
      </w:r>
      <w:r w:rsidRPr="00262675">
        <w:t xml:space="preserve"> </w:t>
      </w:r>
      <w:r w:rsidRPr="003675F1">
        <w:rPr>
          <w:rStyle w:val="Emphasis"/>
        </w:rPr>
        <w:t>submarines</w:t>
      </w:r>
      <w:r w:rsidRPr="00262675">
        <w:t xml:space="preserve">, similar to how guerrillas would fight a standing army. </w:t>
      </w:r>
    </w:p>
    <w:p w14:paraId="79C91158" w14:textId="77777777" w:rsidR="007B6FF8" w:rsidRPr="00262675" w:rsidRDefault="007B6FF8" w:rsidP="007B6FF8">
      <w:pPr>
        <w:tabs>
          <w:tab w:val="left" w:pos="1014"/>
        </w:tabs>
      </w:pPr>
      <w:r w:rsidRPr="00262675">
        <w:t xml:space="preserve">In 2002, the Pentagon spent $250 million on a classified U.S. war game called Millennium Challenge. The game envisioned the U.S. Navy facing a coordinated Iranian assault in the Persian Gulf using swarming boats and missiles. The results were so devastating the exercise was suspended and the parameters controversially changed to ensure a U.S. victory: The Iranians sank a total of 16 American ships ― including an aircraft carrier. </w:t>
      </w:r>
    </w:p>
    <w:p w14:paraId="31AB6617" w14:textId="77777777" w:rsidR="007B6FF8" w:rsidRPr="00262675" w:rsidRDefault="007B6FF8" w:rsidP="007B6FF8">
      <w:pPr>
        <w:tabs>
          <w:tab w:val="left" w:pos="1014"/>
        </w:tabs>
      </w:pPr>
      <w:r w:rsidRPr="00262675">
        <w:t xml:space="preserve">Moreover, since </w:t>
      </w:r>
      <w:r w:rsidRPr="00262675">
        <w:rPr>
          <w:rStyle w:val="StyleUnderline"/>
        </w:rPr>
        <w:t>Iranians</w:t>
      </w:r>
      <w:r w:rsidRPr="00262675">
        <w:t xml:space="preserve"> cannot match Saudi Arabia and UAE’s vast military expenditures on high-tech Western (mainly American) weaponry, including a strong air force, they </w:t>
      </w:r>
      <w:r w:rsidRPr="00262675">
        <w:rPr>
          <w:rStyle w:val="StyleUnderline"/>
        </w:rPr>
        <w:t>have strategically focused on</w:t>
      </w:r>
      <w:r w:rsidRPr="00262675">
        <w:t xml:space="preserve"> </w:t>
      </w:r>
      <w:r w:rsidRPr="00262675">
        <w:rPr>
          <w:rStyle w:val="Emphasis"/>
        </w:rPr>
        <w:t>missile capabilities</w:t>
      </w:r>
      <w:r w:rsidRPr="00262675">
        <w:t xml:space="preserve">. </w:t>
      </w:r>
      <w:r w:rsidRPr="00262675">
        <w:rPr>
          <w:rStyle w:val="StyleUnderline"/>
        </w:rPr>
        <w:t>This</w:t>
      </w:r>
      <w:r w:rsidRPr="00262675">
        <w:t xml:space="preserve"> partly </w:t>
      </w:r>
      <w:r w:rsidRPr="00262675">
        <w:rPr>
          <w:rStyle w:val="StyleUnderline"/>
        </w:rPr>
        <w:t>explains why Tehren’s military expenditures are dwarfed by those of its rivals</w:t>
      </w:r>
      <w:r w:rsidRPr="00262675">
        <w:t>: The U.S. spends roughly 49 times as much on arms compared to Iran, according to the Stockholm International Peace Research Institute. Saudi Arabia outspends Iran by a factor of five, and even tiny UAE spends roughly twice as much as Iran on defense.</w:t>
      </w:r>
    </w:p>
    <w:p w14:paraId="1778436B" w14:textId="77777777" w:rsidR="007B6FF8" w:rsidRPr="00262675" w:rsidRDefault="007B6FF8" w:rsidP="007B6FF8">
      <w:pPr>
        <w:tabs>
          <w:tab w:val="left" w:pos="1014"/>
        </w:tabs>
      </w:pPr>
      <w:r w:rsidRPr="00262675">
        <w:t xml:space="preserve">Instead, </w:t>
      </w:r>
      <w:r w:rsidRPr="003B0296">
        <w:rPr>
          <w:rStyle w:val="StyleUnderline"/>
          <w:highlight w:val="cyan"/>
        </w:rPr>
        <w:t>Iran</w:t>
      </w:r>
      <w:r w:rsidRPr="00262675">
        <w:rPr>
          <w:rStyle w:val="StyleUnderline"/>
        </w:rPr>
        <w:t xml:space="preserve"> </w:t>
      </w:r>
      <w:r w:rsidRPr="003B0296">
        <w:rPr>
          <w:rStyle w:val="StyleUnderline"/>
          <w:highlight w:val="cyan"/>
        </w:rPr>
        <w:t>is estimated to have the</w:t>
      </w:r>
      <w:r w:rsidRPr="00262675">
        <w:t xml:space="preserve"> </w:t>
      </w:r>
      <w:r w:rsidRPr="003B0296">
        <w:rPr>
          <w:rStyle w:val="Emphasis"/>
          <w:highlight w:val="cyan"/>
        </w:rPr>
        <w:t>largest inventory of ballistic missiles</w:t>
      </w:r>
      <w:r w:rsidRPr="003B0296">
        <w:rPr>
          <w:highlight w:val="cyan"/>
        </w:rPr>
        <w:t xml:space="preserve"> </w:t>
      </w:r>
      <w:r w:rsidRPr="003B0296">
        <w:rPr>
          <w:rStyle w:val="StyleUnderline"/>
          <w:highlight w:val="cyan"/>
        </w:rPr>
        <w:t xml:space="preserve">in the </w:t>
      </w:r>
      <w:r w:rsidRPr="003B0296">
        <w:rPr>
          <w:rStyle w:val="Emphasis"/>
          <w:highlight w:val="cyan"/>
        </w:rPr>
        <w:t>Middle East</w:t>
      </w:r>
      <w:r w:rsidRPr="00262675">
        <w:t xml:space="preserve">. </w:t>
      </w:r>
      <w:r w:rsidRPr="003B0296">
        <w:rPr>
          <w:rStyle w:val="StyleUnderline"/>
          <w:highlight w:val="cyan"/>
        </w:rPr>
        <w:t>Iran’s</w:t>
      </w:r>
      <w:r w:rsidRPr="00262675">
        <w:t xml:space="preserve"> </w:t>
      </w:r>
      <w:r w:rsidRPr="00262675">
        <w:rPr>
          <w:rStyle w:val="Emphasis"/>
        </w:rPr>
        <w:t>easily camouflaged</w:t>
      </w:r>
      <w:r w:rsidRPr="00262675">
        <w:t xml:space="preserve"> </w:t>
      </w:r>
      <w:r w:rsidRPr="003B0296">
        <w:rPr>
          <w:rStyle w:val="StyleUnderline"/>
          <w:highlight w:val="cyan"/>
        </w:rPr>
        <w:t>missiles are</w:t>
      </w:r>
      <w:r w:rsidRPr="00262675">
        <w:t xml:space="preserve"> well </w:t>
      </w:r>
      <w:r w:rsidRPr="003B0296">
        <w:rPr>
          <w:rStyle w:val="StyleUnderline"/>
          <w:highlight w:val="cyan"/>
        </w:rPr>
        <w:t>positioned to target</w:t>
      </w:r>
      <w:r w:rsidRPr="00262675">
        <w:rPr>
          <w:rStyle w:val="StyleUnderline"/>
        </w:rPr>
        <w:t xml:space="preserve"> both</w:t>
      </w:r>
      <w:r w:rsidRPr="00262675">
        <w:t xml:space="preserve"> </w:t>
      </w:r>
      <w:r w:rsidRPr="003B0296">
        <w:rPr>
          <w:rStyle w:val="Emphasis"/>
          <w:highlight w:val="cyan"/>
        </w:rPr>
        <w:t>ports</w:t>
      </w:r>
      <w:r w:rsidRPr="003B0296">
        <w:rPr>
          <w:highlight w:val="cyan"/>
        </w:rPr>
        <w:t xml:space="preserve"> </w:t>
      </w:r>
      <w:r w:rsidRPr="003B0296">
        <w:rPr>
          <w:rStyle w:val="StyleUnderline"/>
          <w:highlight w:val="cyan"/>
        </w:rPr>
        <w:t>and</w:t>
      </w:r>
      <w:r w:rsidRPr="003B0296">
        <w:rPr>
          <w:highlight w:val="cyan"/>
        </w:rPr>
        <w:t xml:space="preserve"> </w:t>
      </w:r>
      <w:r w:rsidRPr="003B0296">
        <w:rPr>
          <w:rStyle w:val="Emphasis"/>
          <w:highlight w:val="cyan"/>
        </w:rPr>
        <w:t>airfields</w:t>
      </w:r>
      <w:r w:rsidRPr="00262675">
        <w:t xml:space="preserve"> </w:t>
      </w:r>
      <w:r w:rsidRPr="00262675">
        <w:rPr>
          <w:rStyle w:val="StyleUnderline"/>
        </w:rPr>
        <w:t>around the region</w:t>
      </w:r>
      <w:r w:rsidRPr="00262675">
        <w:t>, likely frustrating any American military build-up in preparation for an assault. Ballistic missiles also enable Tehran to uphold its defense motto that the region is either safe for all or for no one.</w:t>
      </w:r>
    </w:p>
    <w:p w14:paraId="7BBF2926" w14:textId="77777777" w:rsidR="007B6FF8" w:rsidRPr="00262675" w:rsidRDefault="007B6FF8" w:rsidP="007B6FF8">
      <w:r w:rsidRPr="00262675">
        <w:rPr>
          <w:rStyle w:val="StyleUnderline"/>
        </w:rPr>
        <w:t>With</w:t>
      </w:r>
      <w:r w:rsidRPr="00262675">
        <w:t xml:space="preserve"> tens of </w:t>
      </w:r>
      <w:r w:rsidRPr="00262675">
        <w:rPr>
          <w:rStyle w:val="StyleUnderline"/>
        </w:rPr>
        <w:t>thousands of U.S. troops</w:t>
      </w:r>
      <w:r w:rsidRPr="00262675">
        <w:t xml:space="preserve"> already </w:t>
      </w:r>
      <w:r w:rsidRPr="00262675">
        <w:rPr>
          <w:rStyle w:val="StyleUnderline"/>
        </w:rPr>
        <w:t>stationed in the region</w:t>
      </w:r>
      <w:r w:rsidRPr="00262675">
        <w:t xml:space="preserve">, </w:t>
      </w:r>
      <w:r w:rsidRPr="00262675">
        <w:rPr>
          <w:rStyle w:val="StyleUnderline"/>
        </w:rPr>
        <w:t>the Middle East is a</w:t>
      </w:r>
      <w:r w:rsidRPr="00262675">
        <w:t xml:space="preserve"> </w:t>
      </w:r>
      <w:r w:rsidRPr="00262675">
        <w:rPr>
          <w:rStyle w:val="Emphasis"/>
        </w:rPr>
        <w:t>target-rich landscape</w:t>
      </w:r>
      <w:r w:rsidRPr="00262675">
        <w:t xml:space="preserve"> </w:t>
      </w:r>
      <w:r w:rsidRPr="00262675">
        <w:rPr>
          <w:rStyle w:val="StyleUnderline"/>
        </w:rPr>
        <w:t>for the Iranians.</w:t>
      </w:r>
      <w:r w:rsidRPr="00262675">
        <w:t xml:space="preserve"> Iran can push Shia militias in Iraq to renew their attacks on U.S. troops. It can target U.S. personnel in Syria. Or it can target the literally hundreds of U.S. military installments throughout the region ― from Jordan, to Kuwait to Afghanistan. The aim will be to make U.S. troops and targets feel unsafe throughout the area (and possibly beyond), regardless of how far they may be from the front lines.</w:t>
      </w:r>
    </w:p>
    <w:p w14:paraId="6F9A895E" w14:textId="77777777" w:rsidR="007B6FF8" w:rsidRPr="00262675" w:rsidRDefault="007B6FF8" w:rsidP="007B6FF8">
      <w:r w:rsidRPr="00262675">
        <w:t xml:space="preserve">“Iran will never start any war,” then-IRGC commander Mohsen Rezaei said in 1997, but </w:t>
      </w:r>
      <w:r w:rsidRPr="003B0296">
        <w:rPr>
          <w:rStyle w:val="StyleUnderline"/>
          <w:highlight w:val="cyan"/>
        </w:rPr>
        <w:t>if the U.S. attacked first “we will turn the region into a</w:t>
      </w:r>
      <w:r w:rsidRPr="003B0296">
        <w:rPr>
          <w:highlight w:val="cyan"/>
        </w:rPr>
        <w:t xml:space="preserve"> </w:t>
      </w:r>
      <w:r w:rsidRPr="003B0296">
        <w:rPr>
          <w:rStyle w:val="Emphasis"/>
          <w:highlight w:val="cyan"/>
        </w:rPr>
        <w:t>slaughterhouse</w:t>
      </w:r>
      <w:r w:rsidRPr="00262675">
        <w:t xml:space="preserve"> for them. </w:t>
      </w:r>
      <w:r w:rsidRPr="00262675">
        <w:rPr>
          <w:rStyle w:val="StyleUnderline"/>
        </w:rPr>
        <w:t>There is no greater place than the Persian Gulf to destroy America’s might.”</w:t>
      </w:r>
    </w:p>
    <w:p w14:paraId="1694D103" w14:textId="77777777" w:rsidR="007B6FF8" w:rsidRPr="00262675" w:rsidRDefault="007B6FF8" w:rsidP="007B6FF8">
      <w:r w:rsidRPr="00262675">
        <w:t xml:space="preserve">But Iran’s defense strategy is not limited to slaughter in a military sense. </w:t>
      </w:r>
      <w:r w:rsidRPr="003B0296">
        <w:rPr>
          <w:rStyle w:val="StyleUnderline"/>
          <w:highlight w:val="cyan"/>
        </w:rPr>
        <w:t>By</w:t>
      </w:r>
      <w:r w:rsidRPr="00262675">
        <w:t xml:space="preserve"> temporarily </w:t>
      </w:r>
      <w:r w:rsidRPr="003B0296">
        <w:rPr>
          <w:rStyle w:val="StyleUnderline"/>
          <w:highlight w:val="cyan"/>
        </w:rPr>
        <w:t>closing the</w:t>
      </w:r>
      <w:r w:rsidRPr="003B0296">
        <w:rPr>
          <w:highlight w:val="cyan"/>
        </w:rPr>
        <w:t xml:space="preserve"> </w:t>
      </w:r>
      <w:r w:rsidRPr="003B0296">
        <w:rPr>
          <w:rStyle w:val="Emphasis"/>
          <w:highlight w:val="cyan"/>
        </w:rPr>
        <w:t>Strait of Hormuz</w:t>
      </w:r>
      <w:r w:rsidRPr="00262675">
        <w:t xml:space="preserve"> ― </w:t>
      </w:r>
      <w:r w:rsidRPr="003B0296">
        <w:rPr>
          <w:rStyle w:val="StyleUnderline"/>
          <w:highlight w:val="cyan"/>
        </w:rPr>
        <w:t>a</w:t>
      </w:r>
      <w:r w:rsidRPr="00262675">
        <w:rPr>
          <w:rStyle w:val="StyleUnderline"/>
        </w:rPr>
        <w:t xml:space="preserve"> strategic </w:t>
      </w:r>
      <w:r w:rsidRPr="003B0296">
        <w:rPr>
          <w:rStyle w:val="StyleUnderline"/>
          <w:highlight w:val="cyan"/>
        </w:rPr>
        <w:t>maritime</w:t>
      </w:r>
      <w:r w:rsidRPr="003B0296">
        <w:rPr>
          <w:highlight w:val="cyan"/>
        </w:rPr>
        <w:t xml:space="preserve"> </w:t>
      </w:r>
      <w:r w:rsidRPr="003B0296">
        <w:rPr>
          <w:rStyle w:val="Emphasis"/>
          <w:highlight w:val="cyan"/>
        </w:rPr>
        <w:t>choke point</w:t>
      </w:r>
      <w:r w:rsidRPr="00262675">
        <w:t xml:space="preserve"> </w:t>
      </w:r>
      <w:r w:rsidRPr="00262675">
        <w:rPr>
          <w:rStyle w:val="StyleUnderline"/>
        </w:rPr>
        <w:t>through which roughly 30 percent of the world’s</w:t>
      </w:r>
      <w:r w:rsidRPr="00262675">
        <w:t xml:space="preserve"> </w:t>
      </w:r>
      <w:r w:rsidRPr="00262675">
        <w:rPr>
          <w:rStyle w:val="Emphasis"/>
        </w:rPr>
        <w:t>oil supply</w:t>
      </w:r>
      <w:r w:rsidRPr="00262675">
        <w:t xml:space="preserve"> </w:t>
      </w:r>
      <w:r w:rsidRPr="00262675">
        <w:rPr>
          <w:rStyle w:val="StyleUnderline"/>
        </w:rPr>
        <w:t>passes</w:t>
      </w:r>
      <w:r w:rsidRPr="00262675">
        <w:t xml:space="preserve"> ― </w:t>
      </w:r>
      <w:r w:rsidRPr="003B0296">
        <w:rPr>
          <w:rStyle w:val="StyleUnderline"/>
          <w:highlight w:val="cyan"/>
        </w:rPr>
        <w:t>Tehran could</w:t>
      </w:r>
      <w:r w:rsidRPr="00262675">
        <w:t xml:space="preserve"> </w:t>
      </w:r>
      <w:r w:rsidRPr="003B0296">
        <w:rPr>
          <w:rStyle w:val="Emphasis"/>
          <w:highlight w:val="cyan"/>
        </w:rPr>
        <w:t>inflict massive damage</w:t>
      </w:r>
      <w:r w:rsidRPr="003B0296">
        <w:rPr>
          <w:highlight w:val="cyan"/>
        </w:rPr>
        <w:t xml:space="preserve"> </w:t>
      </w:r>
      <w:r w:rsidRPr="003B0296">
        <w:rPr>
          <w:rStyle w:val="StyleUnderline"/>
          <w:highlight w:val="cyan"/>
        </w:rPr>
        <w:t>to</w:t>
      </w:r>
      <w:r w:rsidRPr="00262675">
        <w:rPr>
          <w:rStyle w:val="StyleUnderline"/>
        </w:rPr>
        <w:t xml:space="preserve"> </w:t>
      </w:r>
      <w:r w:rsidRPr="003B0296">
        <w:rPr>
          <w:rStyle w:val="StyleUnderline"/>
          <w:highlight w:val="cyan"/>
        </w:rPr>
        <w:t>the</w:t>
      </w:r>
      <w:r w:rsidRPr="00262675">
        <w:rPr>
          <w:rStyle w:val="StyleUnderline"/>
        </w:rPr>
        <w:t xml:space="preserve"> world </w:t>
      </w:r>
      <w:r w:rsidRPr="003B0296">
        <w:rPr>
          <w:rStyle w:val="StyleUnderline"/>
          <w:highlight w:val="cyan"/>
        </w:rPr>
        <w:t>economy</w:t>
      </w:r>
      <w:r w:rsidRPr="00262675">
        <w:rPr>
          <w:rStyle w:val="StyleUnderline"/>
        </w:rPr>
        <w:t>,</w:t>
      </w:r>
      <w:r w:rsidRPr="00262675">
        <w:t xml:space="preserve"> </w:t>
      </w:r>
      <w:r w:rsidRPr="00262675">
        <w:rPr>
          <w:rStyle w:val="StyleUnderline"/>
        </w:rPr>
        <w:t>causing</w:t>
      </w:r>
      <w:r w:rsidRPr="00262675">
        <w:t xml:space="preserve"> </w:t>
      </w:r>
      <w:r w:rsidRPr="00262675">
        <w:rPr>
          <w:rStyle w:val="Emphasis"/>
        </w:rPr>
        <w:t>oil prices to skyrocket</w:t>
      </w:r>
      <w:r w:rsidRPr="00262675">
        <w:t xml:space="preserve"> </w:t>
      </w:r>
      <w:r w:rsidRPr="00262675">
        <w:rPr>
          <w:rStyle w:val="StyleUnderline"/>
        </w:rPr>
        <w:t xml:space="preserve">and likely </w:t>
      </w:r>
      <w:r w:rsidRPr="003B0296">
        <w:rPr>
          <w:rStyle w:val="StyleUnderline"/>
          <w:highlight w:val="cyan"/>
        </w:rPr>
        <w:t>compelling</w:t>
      </w:r>
      <w:r w:rsidRPr="00262675">
        <w:rPr>
          <w:rStyle w:val="StyleUnderline"/>
        </w:rPr>
        <w:t xml:space="preserve"> other </w:t>
      </w:r>
      <w:r w:rsidRPr="003B0296">
        <w:rPr>
          <w:rStyle w:val="Emphasis"/>
          <w:highlight w:val="cyan"/>
        </w:rPr>
        <w:t>great powers to</w:t>
      </w:r>
      <w:r w:rsidRPr="003B0296">
        <w:rPr>
          <w:highlight w:val="cyan"/>
        </w:rPr>
        <w:t xml:space="preserve"> </w:t>
      </w:r>
      <w:r w:rsidRPr="003B0296">
        <w:rPr>
          <w:rStyle w:val="Emphasis"/>
          <w:highlight w:val="cyan"/>
        </w:rPr>
        <w:t>intervene</w:t>
      </w:r>
      <w:r w:rsidRPr="00262675">
        <w:t xml:space="preserve"> to put an end to the war. Indeed, </w:t>
      </w:r>
      <w:r w:rsidRPr="003B0296">
        <w:rPr>
          <w:rStyle w:val="StyleUnderline"/>
          <w:highlight w:val="cyan"/>
        </w:rPr>
        <w:t>even</w:t>
      </w:r>
      <w:r w:rsidRPr="00262675">
        <w:rPr>
          <w:rStyle w:val="StyleUnderline"/>
        </w:rPr>
        <w:t xml:space="preserve"> a</w:t>
      </w:r>
      <w:r w:rsidRPr="00262675">
        <w:t xml:space="preserve"> </w:t>
      </w:r>
      <w:r w:rsidRPr="003B0296">
        <w:rPr>
          <w:rStyle w:val="Emphasis"/>
          <w:highlight w:val="cyan"/>
        </w:rPr>
        <w:t>brief closure</w:t>
      </w:r>
      <w:r w:rsidRPr="00262675">
        <w:t xml:space="preserve"> of the strait </w:t>
      </w:r>
      <w:r w:rsidRPr="003B0296">
        <w:rPr>
          <w:rStyle w:val="StyleUnderline"/>
          <w:highlight w:val="cyan"/>
        </w:rPr>
        <w:t>would create enough</w:t>
      </w:r>
      <w:r w:rsidRPr="003B0296">
        <w:rPr>
          <w:highlight w:val="cyan"/>
        </w:rPr>
        <w:t xml:space="preserve"> </w:t>
      </w:r>
      <w:r w:rsidRPr="003B0296">
        <w:rPr>
          <w:rStyle w:val="Emphasis"/>
          <w:highlight w:val="cyan"/>
        </w:rPr>
        <w:t>ambiguity</w:t>
      </w:r>
      <w:r w:rsidRPr="00262675">
        <w:t xml:space="preserve"> </w:t>
      </w:r>
      <w:r w:rsidRPr="00262675">
        <w:rPr>
          <w:rStyle w:val="StyleUnderline"/>
        </w:rPr>
        <w:t>and</w:t>
      </w:r>
      <w:r w:rsidRPr="00262675">
        <w:t xml:space="preserve"> </w:t>
      </w:r>
      <w:r w:rsidRPr="00262675">
        <w:rPr>
          <w:rStyle w:val="Emphasis"/>
        </w:rPr>
        <w:t>uncertainty</w:t>
      </w:r>
      <w:r w:rsidRPr="00262675">
        <w:t xml:space="preserve"> </w:t>
      </w:r>
      <w:r w:rsidRPr="003B0296">
        <w:rPr>
          <w:rStyle w:val="StyleUnderline"/>
          <w:highlight w:val="cyan"/>
        </w:rPr>
        <w:t>to “drive up</w:t>
      </w:r>
      <w:r w:rsidRPr="00262675">
        <w:t xml:space="preserve"> </w:t>
      </w:r>
      <w:r w:rsidRPr="00262675">
        <w:rPr>
          <w:rStyle w:val="Emphasis"/>
        </w:rPr>
        <w:t>shipping insurance</w:t>
      </w:r>
      <w:r w:rsidRPr="00262675">
        <w:t xml:space="preserve"> </w:t>
      </w:r>
      <w:r w:rsidRPr="00262675">
        <w:rPr>
          <w:rStyle w:val="StyleUnderline"/>
        </w:rPr>
        <w:t xml:space="preserve">and other </w:t>
      </w:r>
      <w:r w:rsidRPr="003B0296">
        <w:rPr>
          <w:rStyle w:val="StyleUnderline"/>
          <w:highlight w:val="cyan"/>
        </w:rPr>
        <w:t>costs to</w:t>
      </w:r>
      <w:r w:rsidRPr="003B0296">
        <w:rPr>
          <w:highlight w:val="cyan"/>
        </w:rPr>
        <w:t xml:space="preserve"> </w:t>
      </w:r>
      <w:r w:rsidRPr="003B0296">
        <w:rPr>
          <w:rStyle w:val="Emphasis"/>
          <w:highlight w:val="cyan"/>
        </w:rPr>
        <w:t>astronomical heights</w:t>
      </w:r>
      <w:r w:rsidRPr="00262675">
        <w:t xml:space="preserve">,” a senior European diplomat told the Christian Science Monitor in 2012. </w:t>
      </w:r>
    </w:p>
    <w:p w14:paraId="66232F49" w14:textId="77777777" w:rsidR="007B6FF8" w:rsidRPr="00A906CA" w:rsidRDefault="007B6FF8" w:rsidP="007B6FF8">
      <w:r w:rsidRPr="00262675">
        <w:rPr>
          <w:rStyle w:val="StyleUnderline"/>
        </w:rPr>
        <w:t>Iran’s</w:t>
      </w:r>
      <w:r w:rsidRPr="00262675">
        <w:t xml:space="preserve"> </w:t>
      </w:r>
      <w:r w:rsidRPr="00262675">
        <w:rPr>
          <w:rStyle w:val="Emphasis"/>
        </w:rPr>
        <w:t>asymmetric strategy</w:t>
      </w:r>
      <w:r w:rsidRPr="00262675">
        <w:t xml:space="preserve"> likely </w:t>
      </w:r>
      <w:r w:rsidRPr="00262675">
        <w:rPr>
          <w:rStyle w:val="StyleUnderline"/>
        </w:rPr>
        <w:t>also has a</w:t>
      </w:r>
      <w:r w:rsidRPr="00262675">
        <w:t xml:space="preserve"> </w:t>
      </w:r>
      <w:r w:rsidRPr="00262675">
        <w:rPr>
          <w:rStyle w:val="Emphasis"/>
        </w:rPr>
        <w:t>cyber component</w:t>
      </w:r>
      <w:r w:rsidRPr="00262675">
        <w:t xml:space="preserve">. </w:t>
      </w:r>
      <w:r w:rsidRPr="00262675">
        <w:rPr>
          <w:rStyle w:val="StyleUnderline"/>
        </w:rPr>
        <w:t>Iran is already considered to have one of the world’s most sophisticated</w:t>
      </w:r>
      <w:r w:rsidRPr="00262675">
        <w:t xml:space="preserve"> </w:t>
      </w:r>
      <w:r w:rsidRPr="00262675">
        <w:rPr>
          <w:rStyle w:val="Emphasis"/>
        </w:rPr>
        <w:t>cyber armies</w:t>
      </w:r>
      <w:r w:rsidRPr="00262675">
        <w:t xml:space="preserve"> </w:t>
      </w:r>
      <w:r w:rsidRPr="00262675">
        <w:rPr>
          <w:rStyle w:val="StyleUnderline"/>
        </w:rPr>
        <w:t>and it has already shown its</w:t>
      </w:r>
      <w:r w:rsidRPr="00262675">
        <w:t xml:space="preserve"> </w:t>
      </w:r>
      <w:r w:rsidRPr="00262675">
        <w:rPr>
          <w:rStyle w:val="Emphasis"/>
        </w:rPr>
        <w:t>readiness to strike</w:t>
      </w:r>
      <w:r w:rsidRPr="00262675">
        <w:t xml:space="preserve"> the U.S. in response to American cyberattacks (the U.S. and Israel famously engaged in very sophisticated cybersabotage of Iran’s nuclear program.)</w:t>
      </w:r>
    </w:p>
    <w:p w14:paraId="6EDA037F" w14:textId="77777777" w:rsidR="007B6FF8" w:rsidRDefault="007B6FF8" w:rsidP="007B6FF8"/>
    <w:p w14:paraId="3CC50244" w14:textId="435A3351" w:rsidR="007B6FF8" w:rsidRDefault="007B6FF8" w:rsidP="007B6FF8">
      <w:pPr>
        <w:pStyle w:val="Heading3"/>
      </w:pPr>
      <w:r>
        <w:t>2NC---</w:t>
      </w:r>
      <w:r w:rsidR="00507B49">
        <w:t>Impact Mod---</w:t>
      </w:r>
      <w:r w:rsidR="00E405D0">
        <w:t>Disease</w:t>
      </w:r>
    </w:p>
    <w:p w14:paraId="6CF4D087" w14:textId="77777777" w:rsidR="007B6FF8" w:rsidRDefault="007B6FF8" w:rsidP="007B6FF8">
      <w:pPr>
        <w:pStyle w:val="Heading4"/>
      </w:pPr>
      <w:r w:rsidRPr="00A50A9E">
        <w:t>Dem win key to healthcare</w:t>
      </w:r>
    </w:p>
    <w:p w14:paraId="06F0C57B" w14:textId="77777777" w:rsidR="007B6FF8" w:rsidRPr="00A50A9E" w:rsidRDefault="007B6FF8" w:rsidP="007B6FF8">
      <w:r w:rsidRPr="00A50A9E">
        <w:t xml:space="preserve">Jeanne </w:t>
      </w:r>
      <w:r w:rsidRPr="00A50A9E">
        <w:rPr>
          <w:rStyle w:val="Style13ptBold"/>
        </w:rPr>
        <w:t>Lambrew</w:t>
      </w:r>
      <w:r w:rsidRPr="00A50A9E">
        <w:t>, 6-26-20</w:t>
      </w:r>
      <w:r w:rsidRPr="00A50A9E">
        <w:rPr>
          <w:rStyle w:val="Style13ptBold"/>
        </w:rPr>
        <w:t>18</w:t>
      </w:r>
      <w:r w:rsidRPr="00A50A9E">
        <w:t>, 2020 Presidential Health Care Planning Starts Now, Century Foundation, https://tcf.org/content/commentary/2020-presidential-health-planning-starts-now/, accessed 11-29-2018 {\\EP}</w:t>
      </w:r>
    </w:p>
    <w:p w14:paraId="5DD4ABAA" w14:textId="77777777" w:rsidR="007B6FF8" w:rsidRPr="00A50A9E" w:rsidRDefault="007B6FF8" w:rsidP="007B6FF8">
      <w:pPr>
        <w:rPr>
          <w:rStyle w:val="StyleUnderline"/>
        </w:rPr>
      </w:pPr>
      <w:r w:rsidRPr="00A50A9E">
        <w:rPr>
          <w:rStyle w:val="StyleUnderline"/>
        </w:rPr>
        <w:t xml:space="preserve">The partisan fight over </w:t>
      </w:r>
      <w:r w:rsidRPr="003B0296">
        <w:rPr>
          <w:rStyle w:val="StyleUnderline"/>
          <w:highlight w:val="cyan"/>
        </w:rPr>
        <w:t>health care will likely be hotly debated</w:t>
      </w:r>
      <w:r w:rsidRPr="00A50A9E">
        <w:rPr>
          <w:rStyle w:val="StyleUnderline"/>
        </w:rPr>
        <w:t xml:space="preserve"> during the 2020 presidential election. </w:t>
      </w:r>
      <w:r w:rsidRPr="003B0296">
        <w:rPr>
          <w:rStyle w:val="StyleUnderline"/>
          <w:highlight w:val="cyan"/>
        </w:rPr>
        <w:t>This prediction partly reflects Republicans’ ceaseless efforts to “repeal and replace” the Affordable Care Act (ACA</w:t>
      </w:r>
      <w:r w:rsidRPr="00A50A9E">
        <w:rPr>
          <w:rStyle w:val="StyleUnderline"/>
        </w:rPr>
        <w:t>).</w:t>
      </w:r>
      <w:r w:rsidRPr="00A50A9E">
        <w:t xml:space="preserve"> Most recently, the Trump administration </w:t>
      </w:r>
      <w:hyperlink r:id="rId165" w:tgtFrame="_blank" w:tooltip="Opens in a new window" w:history="1">
        <w:r w:rsidRPr="00A50A9E">
          <w:rPr>
            <w:rStyle w:val="Hyperlink"/>
          </w:rPr>
          <w:t>abandoned</w:t>
        </w:r>
      </w:hyperlink>
      <w:r w:rsidRPr="00A50A9E">
        <w:t xml:space="preserve"> its legal defense of pre-existing condition protections, thereby offering a crucial point of debate for the </w:t>
      </w:r>
      <w:hyperlink r:id="rId166" w:tgtFrame="_blank" w:tooltip="Opens in a new window" w:history="1">
        <w:r w:rsidRPr="00A50A9E">
          <w:rPr>
            <w:rStyle w:val="Hyperlink"/>
          </w:rPr>
          <w:t>2018 midterm elections</w:t>
        </w:r>
      </w:hyperlink>
      <w:r w:rsidRPr="00A50A9E">
        <w:t xml:space="preserve">. More broadly, however, the persistence of the health care battle also reflects the prominence of health policy in presidential races for decades. </w:t>
      </w:r>
      <w:hyperlink r:id="rId167" w:tgtFrame="_blank" w:tooltip="Opens in a new window" w:history="1">
        <w:r w:rsidRPr="00A50A9E">
          <w:rPr>
            <w:rStyle w:val="Hyperlink"/>
          </w:rPr>
          <w:t>As a new Commonwealth Fund report documents</w:t>
        </w:r>
      </w:hyperlink>
      <w:r w:rsidRPr="00A50A9E">
        <w:t xml:space="preserve">, since 1988, health care has been among the most important issues in presidential elections. Since 1940, virtually every presidential candidate has put his or her health care vision forward through the party’s platform (Figure 1). The contours of the 2020 health reform platforms have already emerged. President Trump, who has indicated he will run for reelection, included in his </w:t>
      </w:r>
      <w:hyperlink r:id="rId168" w:tgtFrame="_blank" w:tooltip="Opens in a new window" w:history="1">
        <w:r w:rsidRPr="00A50A9E">
          <w:rPr>
            <w:rStyle w:val="Hyperlink"/>
          </w:rPr>
          <w:t>budget</w:t>
        </w:r>
      </w:hyperlink>
      <w:r w:rsidRPr="00A50A9E">
        <w:t xml:space="preserve"> the so-called Graham–Cassidy–Heller–Johnson amendment. The proposal would repeal federal financing for the ACA’s Medicaid expansion and Health Insurance Marketplaces, using most of the savings for a state block grant for health care services. A revised version was introduced by conservative think tanks this week. The Democratic contender will likely embrace a “Medicare for More” or “Medicare for All” proposal, expanding rather than contracting government’s role in coverage. Numerous such </w:t>
      </w:r>
      <w:hyperlink r:id="rId169" w:history="1">
        <w:r w:rsidRPr="00A50A9E">
          <w:rPr>
            <w:rStyle w:val="Hyperlink"/>
          </w:rPr>
          <w:t>proposals</w:t>
        </w:r>
      </w:hyperlink>
      <w:r w:rsidRPr="00A50A9E">
        <w:t xml:space="preserve"> have been introduced in the last year. That said, key questions about the campaign plans remain, with their direction and details to be developed in the coming months and into next year. Studies suggest that roughly two-thirds of campaign promises have been kept by presidents in the last five decades. </w:t>
      </w:r>
      <w:r w:rsidRPr="00A50A9E">
        <w:rPr>
          <w:rStyle w:val="StyleUnderline"/>
        </w:rPr>
        <w:t xml:space="preserve">Contrary to conventional wisdom, </w:t>
      </w:r>
      <w:r w:rsidRPr="003B0296">
        <w:rPr>
          <w:rStyle w:val="StyleUnderline"/>
          <w:highlight w:val="cyan"/>
        </w:rPr>
        <w:t>campaign plans matter</w:t>
      </w:r>
      <w:r w:rsidRPr="00A50A9E">
        <w:rPr>
          <w:rStyle w:val="StyleUnderline"/>
        </w:rPr>
        <w:t xml:space="preserve">—including, and perhaps </w:t>
      </w:r>
      <w:r w:rsidRPr="003B0296">
        <w:rPr>
          <w:rStyle w:val="StyleUnderline"/>
          <w:highlight w:val="cyan"/>
        </w:rPr>
        <w:t>especially, health reform plans</w:t>
      </w:r>
      <w:r w:rsidRPr="00A50A9E">
        <w:rPr>
          <w:rStyle w:val="StyleUnderline"/>
        </w:rPr>
        <w:t>. They signal to voters the direction of each party; they impact elections and are used to hold elected officials accountable; and, perhaps most importantly</w:t>
      </w:r>
      <w:r w:rsidRPr="003B0296">
        <w:rPr>
          <w:rStyle w:val="StyleUnderline"/>
          <w:highlight w:val="cyan"/>
        </w:rPr>
        <w:t>, they set the agenda</w:t>
      </w:r>
      <w:r w:rsidRPr="00A50A9E">
        <w:rPr>
          <w:rStyle w:val="StyleUnderline"/>
        </w:rPr>
        <w:t xml:space="preserve"> for a president and influence future policy outcomes. Studies suggest that roughly two-thirds of campaign promises have been kept by presidents in the last five decades.</w:t>
      </w:r>
      <w:r>
        <w:rPr>
          <w:rStyle w:val="StyleUnderline"/>
        </w:rPr>
        <w:t xml:space="preserve"> </w:t>
      </w:r>
      <w:r w:rsidRPr="00A50A9E">
        <w:rPr>
          <w:rStyle w:val="StyleUnderline"/>
        </w:rPr>
        <w:t xml:space="preserve">Policymakers, experts, and concerned </w:t>
      </w:r>
      <w:r w:rsidRPr="003B0296">
        <w:rPr>
          <w:rStyle w:val="StyleUnderline"/>
          <w:highlight w:val="cyan"/>
        </w:rPr>
        <w:t>citizens alike should start caring about the major health reform plans</w:t>
      </w:r>
      <w:r w:rsidRPr="00A50A9E">
        <w:rPr>
          <w:rStyle w:val="StyleUnderline"/>
        </w:rPr>
        <w:t xml:space="preserve">. And now is the time to do so, for now is when they are being developed, modified, and solidified. In short, now is when they most merit our scrutiny. If past is prologue, </w:t>
      </w:r>
      <w:r w:rsidRPr="003B0296">
        <w:rPr>
          <w:rStyle w:val="StyleUnderline"/>
          <w:highlight w:val="cyan"/>
        </w:rPr>
        <w:t>this work</w:t>
      </w:r>
      <w:r w:rsidRPr="00A50A9E">
        <w:rPr>
          <w:rStyle w:val="StyleUnderline"/>
        </w:rPr>
        <w:t xml:space="preserve"> today </w:t>
      </w:r>
      <w:r w:rsidRPr="003B0296">
        <w:rPr>
          <w:rStyle w:val="StyleUnderline"/>
          <w:highlight w:val="cyan"/>
        </w:rPr>
        <w:t>will</w:t>
      </w:r>
      <w:r w:rsidRPr="00A50A9E">
        <w:rPr>
          <w:rStyle w:val="StyleUnderline"/>
        </w:rPr>
        <w:t xml:space="preserve"> yield </w:t>
      </w:r>
      <w:r w:rsidRPr="003B0296">
        <w:rPr>
          <w:rStyle w:val="StyleUnderline"/>
          <w:highlight w:val="cyan"/>
        </w:rPr>
        <w:t>better public policy on the other side of the presidential election.</w:t>
      </w:r>
    </w:p>
    <w:p w14:paraId="42CA8A80" w14:textId="77777777" w:rsidR="007B6FF8" w:rsidRDefault="007B6FF8" w:rsidP="007B6FF8">
      <w:pPr>
        <w:pStyle w:val="Heading4"/>
      </w:pPr>
      <w:r>
        <w:t>Key to bioterror and disease</w:t>
      </w:r>
    </w:p>
    <w:p w14:paraId="6F301FFF" w14:textId="77777777" w:rsidR="007B6FF8" w:rsidRDefault="007B6FF8" w:rsidP="007B6FF8">
      <w:r>
        <w:t xml:space="preserve">Zoë </w:t>
      </w:r>
      <w:r w:rsidRPr="009766B1">
        <w:rPr>
          <w:rStyle w:val="Style13ptBold"/>
        </w:rPr>
        <w:t>Schlanger</w:t>
      </w:r>
      <w:r>
        <w:t>, 1-17-</w:t>
      </w:r>
      <w:r w:rsidRPr="009766B1">
        <w:rPr>
          <w:rStyle w:val="Style13ptBold"/>
        </w:rPr>
        <w:t>2017</w:t>
      </w:r>
      <w:r>
        <w:t>, Obamacare repeal will cripple the department keeping epidemic outbreaks at bay," Quartz, https://qz.com/887203/repeal-of-obamacare-will-cripple-funding-that-keeps-epidemic-outbreaks-at-bay</w:t>
      </w:r>
    </w:p>
    <w:p w14:paraId="24486F20" w14:textId="77777777" w:rsidR="007B6FF8" w:rsidRDefault="007B6FF8" w:rsidP="007B6FF8">
      <w:pPr>
        <w:rPr>
          <w:rStyle w:val="StyleUnderline"/>
        </w:rPr>
      </w:pPr>
      <w:r w:rsidRPr="009766B1">
        <w:t xml:space="preserve">It’s not just about doctor’s visits and medications. </w:t>
      </w:r>
      <w:r w:rsidRPr="003B0296">
        <w:rPr>
          <w:rStyle w:val="StyleUnderline"/>
          <w:highlight w:val="cyan"/>
        </w:rPr>
        <w:t>If the Affordable Care Act is repealed</w:t>
      </w:r>
      <w:r w:rsidRPr="009766B1">
        <w:t xml:space="preserve">, </w:t>
      </w:r>
      <w:r w:rsidRPr="009766B1">
        <w:rPr>
          <w:rStyle w:val="StyleUnderline"/>
        </w:rPr>
        <w:t xml:space="preserve">a pot of </w:t>
      </w:r>
      <w:r w:rsidRPr="003B0296">
        <w:rPr>
          <w:rStyle w:val="StyleUnderline"/>
          <w:highlight w:val="cyan"/>
        </w:rPr>
        <w:t>money</w:t>
      </w:r>
      <w:r w:rsidRPr="009766B1">
        <w:rPr>
          <w:rStyle w:val="StyleUnderline"/>
        </w:rPr>
        <w:t xml:space="preserve"> used </w:t>
      </w:r>
      <w:r w:rsidRPr="003B0296">
        <w:rPr>
          <w:rStyle w:val="StyleUnderline"/>
          <w:highlight w:val="cyan"/>
        </w:rPr>
        <w:t xml:space="preserve">to </w:t>
      </w:r>
      <w:r w:rsidRPr="003B0296">
        <w:rPr>
          <w:rStyle w:val="Emphasis"/>
          <w:highlight w:val="cyan"/>
        </w:rPr>
        <w:t>prevent bioterrorism</w:t>
      </w:r>
      <w:r w:rsidRPr="009766B1">
        <w:rPr>
          <w:rStyle w:val="StyleUnderline"/>
        </w:rPr>
        <w:t xml:space="preserve"> attacks </w:t>
      </w:r>
      <w:r w:rsidRPr="003B0296">
        <w:rPr>
          <w:rStyle w:val="StyleUnderline"/>
          <w:highlight w:val="cyan"/>
        </w:rPr>
        <w:t>and</w:t>
      </w:r>
      <w:r w:rsidRPr="009766B1">
        <w:rPr>
          <w:rStyle w:val="StyleUnderline"/>
        </w:rPr>
        <w:t xml:space="preserve"> prevent </w:t>
      </w:r>
      <w:r w:rsidRPr="003B0296">
        <w:rPr>
          <w:rStyle w:val="Emphasis"/>
          <w:highlight w:val="cyan"/>
        </w:rPr>
        <w:t>disease outbreaks</w:t>
      </w:r>
      <w:r w:rsidRPr="009766B1">
        <w:rPr>
          <w:rStyle w:val="StyleUnderline"/>
        </w:rPr>
        <w:t xml:space="preserve"> </w:t>
      </w:r>
      <w:r w:rsidRPr="003B0296">
        <w:rPr>
          <w:rStyle w:val="StyleUnderline"/>
          <w:highlight w:val="cyan"/>
        </w:rPr>
        <w:t>may go</w:t>
      </w:r>
      <w:r w:rsidRPr="009766B1">
        <w:rPr>
          <w:rStyle w:val="StyleUnderline"/>
        </w:rPr>
        <w:t xml:space="preserve"> </w:t>
      </w:r>
      <w:r w:rsidRPr="003B0296">
        <w:rPr>
          <w:rStyle w:val="StyleUnderline"/>
          <w:highlight w:val="cyan"/>
        </w:rPr>
        <w:t>down</w:t>
      </w:r>
      <w:r w:rsidRPr="009766B1">
        <w:rPr>
          <w:rStyle w:val="StyleUnderline"/>
        </w:rPr>
        <w:t xml:space="preserve"> with it</w:t>
      </w:r>
      <w:r w:rsidRPr="009766B1">
        <w:t xml:space="preserve">. The Prevention and Public Health Fund, part of </w:t>
      </w:r>
      <w:r w:rsidRPr="003B0296">
        <w:rPr>
          <w:rStyle w:val="StyleUnderline"/>
          <w:highlight w:val="cyan"/>
        </w:rPr>
        <w:t>Obamacare</w:t>
      </w:r>
      <w:r w:rsidRPr="009766B1">
        <w:t xml:space="preserve">, allocates $890 million to the US Centers for Disease Control </w:t>
      </w:r>
      <w:r w:rsidRPr="009766B1">
        <w:rPr>
          <w:rStyle w:val="StyleUnderline"/>
        </w:rPr>
        <w:t xml:space="preserve">to </w:t>
      </w:r>
      <w:r w:rsidRPr="003B0296">
        <w:rPr>
          <w:rStyle w:val="StyleUnderline"/>
          <w:highlight w:val="cyan"/>
        </w:rPr>
        <w:t>create</w:t>
      </w:r>
      <w:r w:rsidRPr="009766B1">
        <w:rPr>
          <w:rStyle w:val="StyleUnderline"/>
        </w:rPr>
        <w:t xml:space="preserve"> better </w:t>
      </w:r>
      <w:r w:rsidRPr="003B0296">
        <w:rPr>
          <w:rStyle w:val="StyleUnderline"/>
          <w:highlight w:val="cyan"/>
        </w:rPr>
        <w:t>infrastructure</w:t>
      </w:r>
      <w:r w:rsidRPr="009766B1">
        <w:rPr>
          <w:rStyle w:val="StyleUnderline"/>
        </w:rPr>
        <w:t xml:space="preserve"> </w:t>
      </w:r>
      <w:r w:rsidRPr="003B0296">
        <w:rPr>
          <w:rStyle w:val="StyleUnderline"/>
          <w:highlight w:val="cyan"/>
        </w:rPr>
        <w:t>for identifying</w:t>
      </w:r>
      <w:r w:rsidRPr="009766B1">
        <w:rPr>
          <w:rStyle w:val="StyleUnderline"/>
        </w:rPr>
        <w:t xml:space="preserve"> </w:t>
      </w:r>
      <w:r w:rsidRPr="003B0296">
        <w:rPr>
          <w:rStyle w:val="StyleUnderline"/>
          <w:highlight w:val="cyan"/>
        </w:rPr>
        <w:t>disease outbreaks</w:t>
      </w:r>
      <w:r w:rsidRPr="009766B1">
        <w:rPr>
          <w:rStyle w:val="StyleUnderline"/>
        </w:rPr>
        <w:t xml:space="preserve"> before they happen, </w:t>
      </w:r>
      <w:r w:rsidRPr="003B0296">
        <w:rPr>
          <w:rStyle w:val="StyleUnderline"/>
          <w:highlight w:val="cyan"/>
        </w:rPr>
        <w:t>and</w:t>
      </w:r>
      <w:r w:rsidRPr="009766B1">
        <w:rPr>
          <w:rStyle w:val="StyleUnderline"/>
        </w:rPr>
        <w:t xml:space="preserve"> </w:t>
      </w:r>
      <w:r w:rsidRPr="003B0296">
        <w:rPr>
          <w:rStyle w:val="Emphasis"/>
          <w:highlight w:val="cyan"/>
        </w:rPr>
        <w:t>addressing them before they spread</w:t>
      </w:r>
      <w:r w:rsidRPr="009766B1">
        <w:rPr>
          <w:rStyle w:val="StyleUnderline"/>
        </w:rPr>
        <w:t>,</w:t>
      </w:r>
      <w:r w:rsidRPr="009766B1">
        <w:t xml:space="preserve"> a new report from public health advocacy group Trust for America’s Health points out. For example, </w:t>
      </w:r>
      <w:r w:rsidRPr="009766B1">
        <w:rPr>
          <w:rStyle w:val="StyleUnderline"/>
        </w:rPr>
        <w:t>the Prevention Fund dedicated $210 million to the CDC’s immunization program in 2015</w:t>
      </w:r>
      <w:r w:rsidRPr="009766B1">
        <w:t xml:space="preserve">. </w:t>
      </w:r>
      <w:r w:rsidRPr="009766B1">
        <w:rPr>
          <w:rStyle w:val="StyleUnderline"/>
        </w:rPr>
        <w:t>For an already chronically–underfunded agency that has handled 750 outbreaks in the last two years alone</w:t>
      </w:r>
      <w:r w:rsidRPr="009766B1">
        <w:t xml:space="preserve">, </w:t>
      </w:r>
      <w:r w:rsidRPr="003B0296">
        <w:rPr>
          <w:rStyle w:val="Emphasis"/>
          <w:highlight w:val="cyan"/>
        </w:rPr>
        <w:t>missing nearly a billion dollars</w:t>
      </w:r>
      <w:r w:rsidRPr="009766B1">
        <w:rPr>
          <w:rStyle w:val="Emphasis"/>
        </w:rPr>
        <w:t xml:space="preserve"> </w:t>
      </w:r>
      <w:r w:rsidRPr="003B0296">
        <w:rPr>
          <w:rStyle w:val="Emphasis"/>
          <w:highlight w:val="cyan"/>
        </w:rPr>
        <w:t>will</w:t>
      </w:r>
      <w:r w:rsidRPr="009766B1">
        <w:rPr>
          <w:rStyle w:val="Emphasis"/>
        </w:rPr>
        <w:t xml:space="preserve"> likely </w:t>
      </w:r>
      <w:r w:rsidRPr="003B0296">
        <w:rPr>
          <w:rStyle w:val="Emphasis"/>
          <w:highlight w:val="cyan"/>
        </w:rPr>
        <w:t>take its toll</w:t>
      </w:r>
      <w:r w:rsidRPr="003B0296">
        <w:rPr>
          <w:highlight w:val="cyan"/>
        </w:rPr>
        <w:t>.T</w:t>
      </w:r>
      <w:r w:rsidRPr="009766B1">
        <w:t xml:space="preserve">he Prevention Fund represents about 12 percent of the CDC’s budget, which totaled roughly $7 billion in 2016. The Department of Agriculture’s 2016 budget, for comparison, was about $25 billion. It’s not just the CDC that will suffer. </w:t>
      </w:r>
      <w:r w:rsidRPr="009766B1">
        <w:rPr>
          <w:rStyle w:val="StyleUnderline"/>
        </w:rPr>
        <w:t xml:space="preserve">Another $3 billion is allocated through the Prevention Fund to support state health agencies that deal </w:t>
      </w:r>
      <w:r w:rsidRPr="003B0296">
        <w:rPr>
          <w:rStyle w:val="StyleUnderline"/>
          <w:highlight w:val="cyan"/>
        </w:rPr>
        <w:t xml:space="preserve">in </w:t>
      </w:r>
      <w:r w:rsidRPr="003B0296">
        <w:rPr>
          <w:rStyle w:val="Emphasis"/>
          <w:highlight w:val="cyan"/>
        </w:rPr>
        <w:t>community-level disease</w:t>
      </w:r>
      <w:r w:rsidRPr="009766B1">
        <w:rPr>
          <w:rStyle w:val="Emphasis"/>
        </w:rPr>
        <w:t xml:space="preserve"> </w:t>
      </w:r>
      <w:r w:rsidRPr="003B0296">
        <w:rPr>
          <w:rStyle w:val="Emphasis"/>
          <w:highlight w:val="cyan"/>
        </w:rPr>
        <w:t>prevention</w:t>
      </w:r>
      <w:r w:rsidRPr="009766B1">
        <w:t xml:space="preserve">, </w:t>
      </w:r>
      <w:r w:rsidRPr="003B0296">
        <w:rPr>
          <w:rStyle w:val="Emphasis"/>
          <w:highlight w:val="cyan"/>
        </w:rPr>
        <w:t>bioterrorism prevention</w:t>
      </w:r>
      <w:r w:rsidRPr="009766B1">
        <w:t xml:space="preserve">, </w:t>
      </w:r>
      <w:r w:rsidRPr="003B0296">
        <w:rPr>
          <w:rStyle w:val="Emphasis"/>
          <w:highlight w:val="cyan"/>
        </w:rPr>
        <w:t>pandemic response,</w:t>
      </w:r>
      <w:r w:rsidRPr="009766B1">
        <w:rPr>
          <w:rStyle w:val="Emphasis"/>
        </w:rPr>
        <w:t xml:space="preserve"> and responding to other health emergencies</w:t>
      </w:r>
      <w:r w:rsidRPr="009766B1">
        <w:t xml:space="preserve">, according to the Trust for America’s Health report. A quick search on an online database of its grants shows that </w:t>
      </w:r>
      <w:r w:rsidRPr="009766B1">
        <w:rPr>
          <w:rStyle w:val="StyleUnderline"/>
        </w:rPr>
        <w:t>the Prevention Fund puts money towards everything from discovering new vaccines for infectious diseases, to improving existing vaccines, like those for the common flu</w:t>
      </w:r>
      <w:r w:rsidRPr="009766B1">
        <w:t xml:space="preserve">. State-level Prevention Fund programs also include: Reducing prescription overdoses Preventing lead poisoning Screening for breast and cervical cancer Preventing the spread of viral hepatitis Preventing heart disease, diabetes, and stroke And </w:t>
      </w:r>
      <w:r w:rsidRPr="009766B1">
        <w:rPr>
          <w:rStyle w:val="StyleUnderline"/>
        </w:rPr>
        <w:t>suppressing the spread of many, many other conditions.</w:t>
      </w:r>
      <w:r w:rsidRPr="009766B1">
        <w:t xml:space="preserve"> In a world where 86% of health care costs are spent on chronic diseases, many of which</w:t>
      </w:r>
    </w:p>
    <w:p w14:paraId="09DBF146" w14:textId="77777777" w:rsidR="007B6FF8" w:rsidRDefault="007B6FF8" w:rsidP="007B6FF8">
      <w:pPr>
        <w:pStyle w:val="Heading4"/>
      </w:pPr>
      <w:r>
        <w:t>Disease spread causes extinction</w:t>
      </w:r>
    </w:p>
    <w:p w14:paraId="55C3CB51" w14:textId="77777777" w:rsidR="007B6FF8" w:rsidRDefault="007B6FF8" w:rsidP="007B6FF8">
      <w:r w:rsidRPr="008C34BB">
        <w:rPr>
          <w:rStyle w:val="Style13ptBold"/>
        </w:rPr>
        <w:t>Fox 2018</w:t>
      </w:r>
      <w:r>
        <w:t xml:space="preserve"> </w:t>
      </w:r>
      <w:r w:rsidRPr="008C34BB">
        <w:t xml:space="preserve">(Maggie Fox, </w:t>
      </w:r>
      <w:r>
        <w:t>4/4/2018,</w:t>
      </w:r>
      <w:r w:rsidRPr="008C34BB">
        <w:t xml:space="preserve"> How to stop 'nightmare bacteria' from spreading across the U.S.," NBC News, https://www.nbcnews.com/health/health-news/nightmare-bacteria-are-trying-spread-u-s-cdc-says-n862436</w:t>
      </w:r>
    </w:p>
    <w:p w14:paraId="535BC7CE" w14:textId="77777777" w:rsidR="007B6FF8" w:rsidRDefault="007B6FF8" w:rsidP="007B6FF8">
      <w:r>
        <w:t>“</w:t>
      </w:r>
      <w:r w:rsidRPr="003B0296">
        <w:rPr>
          <w:rStyle w:val="StyleUnderline"/>
          <w:highlight w:val="cyan"/>
        </w:rPr>
        <w:t>Nightmare bacteria</w:t>
      </w:r>
      <w:r>
        <w:t xml:space="preserve">” </w:t>
      </w:r>
      <w:r w:rsidRPr="004E7880">
        <w:rPr>
          <w:rStyle w:val="StyleUnderline"/>
        </w:rPr>
        <w:t xml:space="preserve">with the power to resist most antibiotics </w:t>
      </w:r>
      <w:r w:rsidRPr="003B0296">
        <w:rPr>
          <w:rStyle w:val="Emphasis"/>
          <w:highlight w:val="cyan"/>
        </w:rPr>
        <w:t>are popping up across the U.S.,</w:t>
      </w:r>
      <w:r w:rsidRPr="004E7880">
        <w:rPr>
          <w:rStyle w:val="StyleUnderline"/>
        </w:rPr>
        <w:t xml:space="preserve"> </w:t>
      </w:r>
      <w:r w:rsidRPr="004E7880">
        <w:t>but new, aggressive policies can help stop them from spreading, federal health officials said Tuesday.</w:t>
      </w:r>
      <w:r>
        <w:t xml:space="preserve"> </w:t>
      </w:r>
      <w:r w:rsidRPr="004E7880">
        <w:rPr>
          <w:rStyle w:val="StyleUnderline"/>
        </w:rPr>
        <w:t>A new program</w:t>
      </w:r>
      <w:r>
        <w:t xml:space="preserve"> for testing suspect bacteria </w:t>
      </w:r>
      <w:r w:rsidRPr="004E7880">
        <w:rPr>
          <w:rStyle w:val="StyleUnderline"/>
        </w:rPr>
        <w:t>turned up unusual antibiotic-resistance genes 221 times in</w:t>
      </w:r>
      <w:r>
        <w:t xml:space="preserve"> 2017, the Centers for Disease Control and Prevention reported. </w:t>
      </w:r>
      <w:r w:rsidRPr="004E7880">
        <w:rPr>
          <w:rStyle w:val="StyleUnderline"/>
        </w:rPr>
        <w:t>And 11 percent of people screened for these superbugs carried them, even though they had no symptoms, the CDC said</w:t>
      </w:r>
      <w:r>
        <w:t xml:space="preserve">. </w:t>
      </w:r>
      <w:r w:rsidRPr="004E7880">
        <w:rPr>
          <w:rStyle w:val="StyleUnderline"/>
        </w:rPr>
        <w:t xml:space="preserve">“CDC’s study found several dangerous </w:t>
      </w:r>
      <w:r w:rsidRPr="003B0296">
        <w:rPr>
          <w:rStyle w:val="StyleUnderline"/>
          <w:highlight w:val="cyan"/>
        </w:rPr>
        <w:t>pathogens</w:t>
      </w:r>
      <w:r w:rsidRPr="004E7880">
        <w:rPr>
          <w:rStyle w:val="StyleUnderline"/>
        </w:rPr>
        <w:t xml:space="preserve">, hiding in plain sight, that </w:t>
      </w:r>
      <w:r w:rsidRPr="003B0296">
        <w:rPr>
          <w:rStyle w:val="StyleUnderline"/>
          <w:highlight w:val="cyan"/>
        </w:rPr>
        <w:t>can cause infections</w:t>
      </w:r>
      <w:r w:rsidRPr="004E7880">
        <w:rPr>
          <w:rStyle w:val="StyleUnderline"/>
        </w:rPr>
        <w:t xml:space="preserve"> that are </w:t>
      </w:r>
      <w:r w:rsidRPr="004E7880">
        <w:rPr>
          <w:rStyle w:val="Emphasis"/>
        </w:rPr>
        <w:t xml:space="preserve">difficult or </w:t>
      </w:r>
      <w:r w:rsidRPr="003B0296">
        <w:rPr>
          <w:rStyle w:val="Emphasis"/>
          <w:highlight w:val="cyan"/>
        </w:rPr>
        <w:t>impossible to</w:t>
      </w:r>
      <w:r w:rsidRPr="004E7880">
        <w:rPr>
          <w:rStyle w:val="Emphasis"/>
        </w:rPr>
        <w:t xml:space="preserve"> </w:t>
      </w:r>
      <w:r w:rsidRPr="003B0296">
        <w:rPr>
          <w:rStyle w:val="Emphasis"/>
          <w:highlight w:val="cyan"/>
        </w:rPr>
        <w:t>treat</w:t>
      </w:r>
      <w:r w:rsidRPr="004E7880">
        <w:rPr>
          <w:rStyle w:val="StyleUnderline"/>
        </w:rPr>
        <w:t>,”</w:t>
      </w:r>
      <w:r>
        <w:t xml:space="preserve"> said the CDC’s Dr. Anne Schuchat. “While they are appearing all over the place, an aggressive approach can snuff them out.” </w:t>
      </w:r>
      <w:r w:rsidRPr="004E7880">
        <w:rPr>
          <w:rStyle w:val="StyleUnderline"/>
        </w:rPr>
        <w:t>Antibiotic-resistant germs kill more than 23,000 Americans a year</w:t>
      </w:r>
      <w:r>
        <w:t xml:space="preserve">. </w:t>
      </w:r>
      <w:r w:rsidRPr="003B0296">
        <w:rPr>
          <w:rStyle w:val="StyleUnderline"/>
          <w:highlight w:val="cyan"/>
        </w:rPr>
        <w:t>They</w:t>
      </w:r>
      <w:r w:rsidRPr="004E7880">
        <w:rPr>
          <w:rStyle w:val="StyleUnderline"/>
        </w:rPr>
        <w:t xml:space="preserve"> </w:t>
      </w:r>
      <w:r w:rsidRPr="003B0296">
        <w:rPr>
          <w:rStyle w:val="Emphasis"/>
          <w:highlight w:val="cyan"/>
        </w:rPr>
        <w:t>evolve quickly</w:t>
      </w:r>
      <w:r w:rsidRPr="004E7880">
        <w:rPr>
          <w:rStyle w:val="StyleUnderline"/>
        </w:rPr>
        <w:t xml:space="preserve">, developing </w:t>
      </w:r>
      <w:r w:rsidRPr="004E7880">
        <w:rPr>
          <w:rStyle w:val="Emphasis"/>
        </w:rPr>
        <w:t>mutations</w:t>
      </w:r>
      <w:r w:rsidRPr="004E7880">
        <w:rPr>
          <w:rStyle w:val="StyleUnderline"/>
        </w:rPr>
        <w:t xml:space="preserve"> that let them </w:t>
      </w:r>
      <w:r w:rsidRPr="003B0296">
        <w:rPr>
          <w:rStyle w:val="Emphasis"/>
          <w:highlight w:val="cyan"/>
        </w:rPr>
        <w:t>evade</w:t>
      </w:r>
      <w:r w:rsidRPr="004E7880">
        <w:rPr>
          <w:rStyle w:val="Emphasis"/>
        </w:rPr>
        <w:t xml:space="preserve"> the effects of </w:t>
      </w:r>
      <w:r w:rsidRPr="003B0296">
        <w:rPr>
          <w:rStyle w:val="Emphasis"/>
          <w:highlight w:val="cyan"/>
        </w:rPr>
        <w:t>antibiotics</w:t>
      </w:r>
      <w:r w:rsidRPr="004E7880">
        <w:rPr>
          <w:rStyle w:val="Emphasis"/>
        </w:rPr>
        <w:t xml:space="preserve">. </w:t>
      </w:r>
      <w:r w:rsidRPr="004E7880">
        <w:rPr>
          <w:rStyle w:val="StyleUnderline"/>
        </w:rPr>
        <w:t xml:space="preserve">If they are not stopped fast, </w:t>
      </w:r>
      <w:r w:rsidRPr="00F36EB7">
        <w:rPr>
          <w:rStyle w:val="Emphasis"/>
        </w:rPr>
        <w:t>they spread</w:t>
      </w:r>
      <w:r w:rsidRPr="00F36EB7">
        <w:t>. Worse</w:t>
      </w:r>
      <w:r>
        <w:t xml:space="preserve">, the antibiotic-resistant DNA can be carried in little cassettes of </w:t>
      </w:r>
      <w:r w:rsidRPr="004E7880">
        <w:rPr>
          <w:rStyle w:val="StyleUnderline"/>
        </w:rPr>
        <w:t>genetic material</w:t>
      </w:r>
      <w:r>
        <w:t xml:space="preserve"> called plasmids that bacteria </w:t>
      </w:r>
      <w:r w:rsidRPr="004E7880">
        <w:rPr>
          <w:rStyle w:val="StyleUnderline"/>
        </w:rPr>
        <w:t>can slip</w:t>
      </w:r>
      <w:r>
        <w:t xml:space="preserve"> in their entirety to one another and </w:t>
      </w:r>
      <w:r w:rsidRPr="004E7880">
        <w:rPr>
          <w:rStyle w:val="StyleUnderline"/>
        </w:rPr>
        <w:t>to other species of bacteria.</w:t>
      </w:r>
      <w:r>
        <w:rPr>
          <w:rStyle w:val="StyleUnderline"/>
        </w:rPr>
        <w:t xml:space="preserve"> </w:t>
      </w:r>
      <w:r w:rsidRPr="004E7880">
        <w:rPr>
          <w:rStyle w:val="StyleUnderline"/>
        </w:rPr>
        <w:t xml:space="preserve">It’s already happened several times in the U.S. — and when </w:t>
      </w:r>
      <w:r w:rsidRPr="003B0296">
        <w:rPr>
          <w:rStyle w:val="Emphasis"/>
          <w:highlight w:val="cyan"/>
        </w:rPr>
        <w:t>one superbug gives</w:t>
      </w:r>
      <w:r w:rsidRPr="004E7880">
        <w:rPr>
          <w:rStyle w:val="Emphasis"/>
        </w:rPr>
        <w:t xml:space="preserve"> </w:t>
      </w:r>
      <w:r w:rsidRPr="003B0296">
        <w:rPr>
          <w:rStyle w:val="Emphasis"/>
          <w:highlight w:val="cyan"/>
        </w:rPr>
        <w:t>new powers to a different superbug</w:t>
      </w:r>
      <w:r w:rsidRPr="004E7880">
        <w:rPr>
          <w:rStyle w:val="Emphasis"/>
        </w:rPr>
        <w:t>,</w:t>
      </w:r>
      <w:r w:rsidRPr="004E7880">
        <w:rPr>
          <w:rStyle w:val="StyleUnderline"/>
        </w:rPr>
        <w:t xml:space="preserve"> the result can be an </w:t>
      </w:r>
      <w:r w:rsidRPr="003B0296">
        <w:rPr>
          <w:rStyle w:val="Emphasis"/>
          <w:highlight w:val="cyan"/>
        </w:rPr>
        <w:t>infection</w:t>
      </w:r>
      <w:r w:rsidRPr="004E7880">
        <w:rPr>
          <w:rStyle w:val="Emphasis"/>
        </w:rPr>
        <w:t xml:space="preserve"> that is impossible to treat</w:t>
      </w:r>
      <w:r w:rsidRPr="004E7880">
        <w:rPr>
          <w:rStyle w:val="StyleUnderline"/>
        </w:rPr>
        <w:t>.</w:t>
      </w:r>
      <w:r>
        <w:rPr>
          <w:rStyle w:val="StyleUnderline"/>
        </w:rPr>
        <w:t xml:space="preserve"> </w:t>
      </w:r>
      <w:r>
        <w:t>“</w:t>
      </w:r>
      <w:r w:rsidRPr="004E7880">
        <w:rPr>
          <w:rStyle w:val="StyleUnderline"/>
        </w:rPr>
        <w:t xml:space="preserve">Once antibiotic resistance </w:t>
      </w:r>
      <w:r w:rsidRPr="003B0296">
        <w:rPr>
          <w:rStyle w:val="StyleUnderline"/>
          <w:highlight w:val="cyan"/>
        </w:rPr>
        <w:t>spreads</w:t>
      </w:r>
      <w:r w:rsidRPr="004E7880">
        <w:rPr>
          <w:rStyle w:val="StyleUnderline"/>
        </w:rPr>
        <w:t>, it is harder to control—</w:t>
      </w:r>
      <w:r w:rsidRPr="003B0296">
        <w:rPr>
          <w:rStyle w:val="Emphasis"/>
          <w:highlight w:val="cyan"/>
        </w:rPr>
        <w:t>like a wildfire</w:t>
      </w:r>
      <w:r w:rsidRPr="004E7880">
        <w:rPr>
          <w:rStyle w:val="StyleUnderline"/>
        </w:rPr>
        <w:t>,”</w:t>
      </w:r>
      <w:r>
        <w:t xml:space="preserve"> the CDC said in a statement. </w:t>
      </w:r>
      <w:r w:rsidRPr="003B0296">
        <w:rPr>
          <w:rStyle w:val="StyleUnderline"/>
          <w:highlight w:val="cyan"/>
        </w:rPr>
        <w:t>The World Health Organization has labeled</w:t>
      </w:r>
      <w:r w:rsidRPr="004E7880">
        <w:rPr>
          <w:rStyle w:val="StyleUnderline"/>
        </w:rPr>
        <w:t xml:space="preserve"> </w:t>
      </w:r>
      <w:r w:rsidRPr="003B0296">
        <w:rPr>
          <w:rStyle w:val="StyleUnderline"/>
          <w:highlight w:val="cyan"/>
        </w:rPr>
        <w:t>antibiotic resistance</w:t>
      </w:r>
      <w:r w:rsidRPr="004E7880">
        <w:rPr>
          <w:rStyle w:val="StyleUnderline"/>
        </w:rPr>
        <w:t xml:space="preserve"> </w:t>
      </w:r>
      <w:r w:rsidRPr="003B0296">
        <w:rPr>
          <w:rStyle w:val="StyleUnderline"/>
          <w:highlight w:val="cyan"/>
        </w:rPr>
        <w:t>a</w:t>
      </w:r>
      <w:r w:rsidRPr="003B0296">
        <w:rPr>
          <w:highlight w:val="cyan"/>
        </w:rPr>
        <w:t xml:space="preserve"> </w:t>
      </w:r>
      <w:r w:rsidRPr="003B0296">
        <w:rPr>
          <w:rStyle w:val="Emphasis"/>
          <w:highlight w:val="cyan"/>
        </w:rPr>
        <w:t>“fundamental threat” to humanity</w:t>
      </w:r>
      <w:r>
        <w:t>.</w:t>
      </w:r>
    </w:p>
    <w:p w14:paraId="030CFA76" w14:textId="77777777" w:rsidR="007B6FF8" w:rsidRDefault="007B6FF8" w:rsidP="007B6FF8">
      <w:pPr>
        <w:shd w:val="clear" w:color="auto" w:fill="FFFFFF"/>
        <w:spacing w:line="235" w:lineRule="atLeast"/>
        <w:rPr>
          <w:color w:val="222222"/>
        </w:rPr>
      </w:pPr>
    </w:p>
    <w:p w14:paraId="21003F1C" w14:textId="55AD8828" w:rsidR="007B6FF8" w:rsidRDefault="007B6FF8" w:rsidP="007B6FF8">
      <w:pPr>
        <w:pStyle w:val="Heading3"/>
      </w:pPr>
      <w:r>
        <w:t>2NC---</w:t>
      </w:r>
      <w:r w:rsidR="00E405D0">
        <w:t>Impact Mod---Democracy</w:t>
      </w:r>
    </w:p>
    <w:p w14:paraId="2181CF65" w14:textId="77777777" w:rsidR="007B6FF8" w:rsidRDefault="007B6FF8" w:rsidP="007B6FF8">
      <w:pPr>
        <w:pStyle w:val="Heading4"/>
      </w:pPr>
      <w:r w:rsidRPr="006F0189">
        <w:t xml:space="preserve">Dem win key to </w:t>
      </w:r>
      <w:r>
        <w:t>democracy</w:t>
      </w:r>
    </w:p>
    <w:p w14:paraId="0BFE0E57" w14:textId="77777777" w:rsidR="007B6FF8" w:rsidRPr="006F0189" w:rsidRDefault="007B6FF8" w:rsidP="007B6FF8">
      <w:r w:rsidRPr="006F0189">
        <w:t xml:space="preserve">Jennifer </w:t>
      </w:r>
      <w:r w:rsidRPr="006F0189">
        <w:rPr>
          <w:rStyle w:val="Style13ptBold"/>
        </w:rPr>
        <w:t>Rubin</w:t>
      </w:r>
      <w:r w:rsidRPr="006F0189">
        <w:t xml:space="preserve">, </w:t>
      </w:r>
      <w:r>
        <w:t>5</w:t>
      </w:r>
      <w:r w:rsidRPr="006F0189">
        <w:t>-</w:t>
      </w:r>
      <w:r>
        <w:t>16</w:t>
      </w:r>
      <w:r w:rsidRPr="006F0189">
        <w:t>-</w:t>
      </w:r>
      <w:r>
        <w:t>20</w:t>
      </w:r>
      <w:r w:rsidRPr="006F0189">
        <w:rPr>
          <w:rStyle w:val="Style13ptBold"/>
        </w:rPr>
        <w:t>18</w:t>
      </w:r>
      <w:r w:rsidRPr="006F0189">
        <w:t>, Opinion, Washington Post, https://www.washingtonpost.com/blogs/right-turn/wp/2018/05/16/democrats-seek-the-key-to-beating-trump-in-2020/, accessed 11-29-2018 {\\EP}</w:t>
      </w:r>
    </w:p>
    <w:p w14:paraId="2C78DF5F" w14:textId="77777777" w:rsidR="007B6FF8" w:rsidRDefault="007B6FF8" w:rsidP="007B6FF8">
      <w:r w:rsidRPr="006F0189">
        <w:rPr>
          <w:rStyle w:val="StyleUnderline"/>
        </w:rPr>
        <w:t xml:space="preserve">On Tuesday, the Center for American Progress (CAP) </w:t>
      </w:r>
      <w:r w:rsidRPr="005A63E9">
        <w:rPr>
          <w:rStyle w:val="StyleUnderline"/>
        </w:rPr>
        <w:t>held its annual ideas conference. On one level, it was about rebutting the argument that Democrats don’t have an alternative to President Trump’s populist/nativist agenda. The event gave a slew of possible presidential candidates the opportunity to get in front of prominent Democrats and show off their rhetorical skills. The most successful</w:t>
      </w:r>
      <w:r w:rsidRPr="006F0189">
        <w:rPr>
          <w:rStyle w:val="StyleUnderline"/>
        </w:rPr>
        <w:t xml:space="preserve"> of these hit on the idea of building an agenda around a common theme.</w:t>
      </w:r>
      <w:r>
        <w:rPr>
          <w:rStyle w:val="StyleUnderline"/>
        </w:rPr>
        <w:t xml:space="preserve"> </w:t>
      </w:r>
      <w:r w:rsidRPr="006F0189">
        <w:t>Washington Gov. Jay Inslee (D) spoke passionately about climate change, using that as a jumping-off point to talk about high-paying jobs, the role of governors (who took up the climate-change fight after Trump backed out of the Paris climate agreement) and the moral obligation we have to our children. “Climate change will no longer be on the back burner,” he vowed. For him that was the starting point to “fashion, articulate and communicate a positive, optimistic, visionary message of economic growth for everybody in our community.” For Rep. Joe Kennedy (D-Mass</w:t>
      </w:r>
      <w:r w:rsidRPr="006F0189">
        <w:rPr>
          <w:rStyle w:val="StyleUnderline"/>
        </w:rPr>
        <w:t xml:space="preserve">.), it was a </w:t>
      </w:r>
      <w:r w:rsidRPr="003B0296">
        <w:rPr>
          <w:rStyle w:val="StyleUnderline"/>
          <w:highlight w:val="cyan"/>
        </w:rPr>
        <w:t>heartfelt plea for access to mental-health care</w:t>
      </w:r>
      <w:r w:rsidRPr="006F0189">
        <w:rPr>
          <w:rStyle w:val="StyleUnderline"/>
        </w:rPr>
        <w:t xml:space="preserve"> </w:t>
      </w:r>
      <w:r w:rsidRPr="005A63E9">
        <w:rPr>
          <w:rStyle w:val="StyleUnderline"/>
        </w:rPr>
        <w:t>— in fact, all types of health care. He</w:t>
      </w:r>
      <w:r w:rsidRPr="006F0189">
        <w:rPr>
          <w:rStyle w:val="StyleUnderline"/>
        </w:rPr>
        <w:t xml:space="preserve"> argued that the means by which we get there can be debated but that </w:t>
      </w:r>
      <w:r w:rsidRPr="003B0296">
        <w:rPr>
          <w:rStyle w:val="StyleUnderline"/>
          <w:highlight w:val="cyan"/>
        </w:rPr>
        <w:t>Democrats need to take up the obligation to make sure no one falls through the cracks</w:t>
      </w:r>
      <w:r w:rsidRPr="006F0189">
        <w:rPr>
          <w:rStyle w:val="StyleUnderline"/>
        </w:rPr>
        <w:t>. He bemoaned the fact that in the United States the largest providers of mental health and addiction treatment are jails. He, too, found a theme about which he is passionate and knowledgeable and managed to weave in criminal-justice reform and emphasize his party’s values (e.g. inclusion, social responsibility).</w:t>
      </w:r>
      <w:r>
        <w:rPr>
          <w:rStyle w:val="StyleUnderline"/>
        </w:rPr>
        <w:t xml:space="preserve"> </w:t>
      </w:r>
      <w:r w:rsidRPr="006F0189">
        <w:t>Sen. Cory Booker (D-N.J.) fashioned himself as a wonkish reformer who sees the United States falling behind other countries according to a variety of indices, including economic competitiveness, high school and college graduation rates, and investment in research and development. Lacing his speech with stories about his father, who died six days before Booker was elected to the Senate, he roamed around the stage with a hand-</w:t>
      </w:r>
      <w:r w:rsidRPr="005A63E9">
        <w:t xml:space="preserve">held microphone, showing himself to be the more gregarious of the possible 2020 contenders. </w:t>
      </w:r>
      <w:r w:rsidRPr="005A63E9">
        <w:rPr>
          <w:rStyle w:val="StyleUnderline"/>
        </w:rPr>
        <w:t xml:space="preserve">And finishing off the day, the most polished speaker, Sen. Elizabeth Warren (D-Mass.), argued that </w:t>
      </w:r>
      <w:r w:rsidRPr="003B0296">
        <w:rPr>
          <w:rStyle w:val="StyleUnderline"/>
          <w:highlight w:val="cyan"/>
        </w:rPr>
        <w:t xml:space="preserve">the country cannot address </w:t>
      </w:r>
      <w:r w:rsidRPr="008A73EA">
        <w:rPr>
          <w:rStyle w:val="StyleUnderline"/>
        </w:rPr>
        <w:t xml:space="preserve">issues including </w:t>
      </w:r>
      <w:r w:rsidRPr="003B0296">
        <w:rPr>
          <w:rStyle w:val="StyleUnderline"/>
          <w:highlight w:val="cyan"/>
        </w:rPr>
        <w:t xml:space="preserve">climate change, education, trade, health care, etc., without first fixing </w:t>
      </w:r>
      <w:r w:rsidRPr="008A73EA">
        <w:rPr>
          <w:rStyle w:val="StyleUnderline"/>
        </w:rPr>
        <w:t xml:space="preserve">our “crumbling” </w:t>
      </w:r>
      <w:r w:rsidRPr="003B0296">
        <w:rPr>
          <w:rStyle w:val="StyleUnderline"/>
          <w:highlight w:val="cyan"/>
        </w:rPr>
        <w:t>democracy</w:t>
      </w:r>
      <w:r w:rsidRPr="006F0189">
        <w:rPr>
          <w:rStyle w:val="StyleUnderline"/>
        </w:rPr>
        <w:t xml:space="preserve">. She took on gerrymandering, voter suppression, </w:t>
      </w:r>
      <w:r w:rsidRPr="003B0296">
        <w:rPr>
          <w:rStyle w:val="Emphasis"/>
          <w:highlight w:val="cyan"/>
        </w:rPr>
        <w:t>Trump</w:t>
      </w:r>
      <w:r w:rsidRPr="008A73EA">
        <w:rPr>
          <w:rStyle w:val="Emphasis"/>
        </w:rPr>
        <w:t xml:space="preserve">’s effort “to </w:t>
      </w:r>
      <w:r w:rsidRPr="003B0296">
        <w:rPr>
          <w:rStyle w:val="Emphasis"/>
          <w:highlight w:val="cyan"/>
        </w:rPr>
        <w:t>undermine the integrity of our democracy</w:t>
      </w:r>
      <w:r w:rsidRPr="008A73EA">
        <w:rPr>
          <w:rStyle w:val="Emphasis"/>
        </w:rPr>
        <w:t>,”</w:t>
      </w:r>
      <w:r w:rsidRPr="006F0189">
        <w:rPr>
          <w:rStyle w:val="StyleUnderline"/>
        </w:rPr>
        <w:t xml:space="preserve"> and requiring presidents to disclose their tax returns and remove all conflicts of interest. She honestly acknowledged that the purpose of her Democratic Party is to win elections, starting with state legislative and gubernatorial races. </w:t>
      </w:r>
      <w:r w:rsidRPr="003B0296">
        <w:rPr>
          <w:rStyle w:val="Emphasis"/>
          <w:highlight w:val="cyan"/>
        </w:rPr>
        <w:t>Only if the party wins</w:t>
      </w:r>
      <w:r w:rsidRPr="008A73EA">
        <w:rPr>
          <w:rStyle w:val="Emphasis"/>
        </w:rPr>
        <w:t xml:space="preserve">, she says, </w:t>
      </w:r>
      <w:r w:rsidRPr="003B0296">
        <w:rPr>
          <w:rStyle w:val="Emphasis"/>
          <w:highlight w:val="cyan"/>
        </w:rPr>
        <w:t>can Democrats “help fulfill the promise of democracy</w:t>
      </w:r>
      <w:r w:rsidRPr="003B0296">
        <w:rPr>
          <w:rStyle w:val="StyleUnderline"/>
          <w:highlight w:val="cyan"/>
        </w:rPr>
        <w:t>.</w:t>
      </w:r>
      <w:r w:rsidRPr="006F0189">
        <w:rPr>
          <w:rStyle w:val="StyleUnderline"/>
        </w:rPr>
        <w:t>”</w:t>
      </w:r>
      <w:r>
        <w:rPr>
          <w:rStyle w:val="StyleUnderline"/>
        </w:rPr>
        <w:t xml:space="preserve"> </w:t>
      </w:r>
      <w:r w:rsidRPr="006F0189">
        <w:t xml:space="preserve">Finding a way to humanize the candidate and draw listeners is apparently a substantial part of the 2020 playbook. Booker and Warren stressed their humble beginnings; Kennedy told poignant stories of parents of children with mental illnesses. But Democrats’ bigger problem is to figure out a way not to overwhelm voters with a blizzard of promises and programs. Finding an organizing theme or issue, these four potential contenders showed, is one way. Another is rooting policy ideas in expressions of values (e.g. equality, opportunity, inclusion). It’s far from clear which, if any, of the CAP speakers will run in 2020. The </w:t>
      </w:r>
      <w:r w:rsidRPr="005A63E9">
        <w:t xml:space="preserve">winner may be the candidate who projects earnestness and decency (a fine contrast with Trump) and can organize his or her agenda and message around a single issue or short list of issues. </w:t>
      </w:r>
      <w:r w:rsidRPr="005A63E9">
        <w:rPr>
          <w:rStyle w:val="StyleUnderline"/>
        </w:rPr>
        <w:t>Warren was right about one thing:</w:t>
      </w:r>
      <w:r w:rsidRPr="003B0296">
        <w:rPr>
          <w:rStyle w:val="StyleUnderline"/>
          <w:highlight w:val="cyan"/>
        </w:rPr>
        <w:t xml:space="preserve"> You cannot accomplish your agenda if you don’t win the election.</w:t>
      </w:r>
      <w:r w:rsidRPr="006F0189">
        <w:t xml:space="preserve"> The corollary might be: You cannot win elections if voters don’t know you and can’t figure out what you really care about.</w:t>
      </w:r>
    </w:p>
    <w:p w14:paraId="341E0918" w14:textId="77777777" w:rsidR="007B6FF8" w:rsidRPr="004C7E3E" w:rsidRDefault="007B6FF8" w:rsidP="007B6FF8">
      <w:pPr>
        <w:pStyle w:val="Heading4"/>
      </w:pPr>
      <w:r>
        <w:t>Democratic collapse is an existential threat --- controls every impact</w:t>
      </w:r>
    </w:p>
    <w:p w14:paraId="7F4F9F6D" w14:textId="77777777" w:rsidR="007B6FF8" w:rsidRDefault="007B6FF8" w:rsidP="007B6FF8">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14:paraId="2CA42444" w14:textId="77777777" w:rsidR="007B6FF8" w:rsidRDefault="007B6FF8" w:rsidP="007B6FF8">
      <w:r w:rsidRPr="000E08AD">
        <w:rPr>
          <w:rStyle w:val="StyleUnderline"/>
        </w:rPr>
        <w:t>As</w:t>
      </w:r>
      <w:r w:rsidRPr="00CE76F0">
        <w:t xml:space="preserve"> one of the </w:t>
      </w:r>
      <w:r w:rsidRPr="000E08AD">
        <w:rPr>
          <w:rStyle w:val="StyleUnderline"/>
        </w:rPr>
        <w:t>countless millions</w:t>
      </w:r>
      <w:r w:rsidRPr="00CE76F0">
        <w:t xml:space="preserve"> of people who </w:t>
      </w:r>
      <w:r w:rsidRPr="000E08AD">
        <w:rPr>
          <w:rStyle w:val="StyleUnderline"/>
        </w:rPr>
        <w:t>were</w:t>
      </w:r>
      <w:r w:rsidRPr="00CE76F0">
        <w:t xml:space="preserve"> freed or </w:t>
      </w:r>
      <w:r w:rsidRPr="000E08AD">
        <w:rPr>
          <w:rStyle w:val="StyleUnderline"/>
        </w:rPr>
        <w:t>protected from totalitarianism by the United States</w:t>
      </w:r>
      <w:r w:rsidRPr="00CE76F0">
        <w:t xml:space="preserve"> of America, </w:t>
      </w:r>
      <w:r w:rsidRPr="000E08AD">
        <w:rPr>
          <w:rStyle w:val="StyleUnderline"/>
        </w:rPr>
        <w:t>it is easy for me to talk about the past</w:t>
      </w:r>
      <w:r w:rsidRPr="00CE76F0">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CE76F0">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3B0296">
        <w:rPr>
          <w:rStyle w:val="StyleUnderline"/>
          <w:highlight w:val="cyan"/>
        </w:rPr>
        <w:t xml:space="preserve">America led by example and </w:t>
      </w:r>
      <w:r w:rsidRPr="000B5F5F">
        <w:rPr>
          <w:rStyle w:val="StyleUnderline"/>
        </w:rPr>
        <w:t xml:space="preserve">set a high standard, a standard that </w:t>
      </w:r>
      <w:r w:rsidRPr="003B0296">
        <w:rPr>
          <w:rStyle w:val="StyleUnderline"/>
          <w:highlight w:val="cyan"/>
        </w:rPr>
        <w:t>exposed</w:t>
      </w:r>
      <w:r w:rsidRPr="000E08AD">
        <w:rPr>
          <w:rStyle w:val="StyleUnderline"/>
        </w:rPr>
        <w:t xml:space="preserve"> the hypocrisy and cruelty of </w:t>
      </w:r>
      <w:r w:rsidRPr="003B0296">
        <w:rPr>
          <w:rStyle w:val="StyleUnderline"/>
          <w:highlight w:val="cyan"/>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CE76F0">
        <w:t xml:space="preserve">. Since the fall of the Berlin Wall, the collapse of the Soviet Union, and the end of the Cold War, </w:t>
      </w:r>
      <w:r w:rsidRPr="003B0296">
        <w:rPr>
          <w:rStyle w:val="StyleUnderline"/>
          <w:highlight w:val="cyan"/>
        </w:rPr>
        <w:t>Americans</w:t>
      </w:r>
      <w:r w:rsidRPr="00CE76F0">
        <w:t xml:space="preserve">, and America, </w:t>
      </w:r>
      <w:r w:rsidRPr="003B0296">
        <w:rPr>
          <w:rStyle w:val="StyleUnderline"/>
          <w:highlight w:val="cyan"/>
        </w:rPr>
        <w:t>have retreated</w:t>
      </w:r>
      <w:r w:rsidRPr="000E08AD">
        <w:rPr>
          <w:rStyle w:val="StyleUnderline"/>
        </w:rPr>
        <w:t xml:space="preserve"> from those principles, and </w:t>
      </w:r>
      <w:r w:rsidRPr="003B0296">
        <w:rPr>
          <w:rStyle w:val="Emphasis"/>
          <w:highlight w:val="cyan"/>
        </w:rPr>
        <w:t xml:space="preserve">the world has become much worse off </w:t>
      </w:r>
      <w:r w:rsidRPr="000B5F5F">
        <w:rPr>
          <w:rStyle w:val="Emphasis"/>
        </w:rPr>
        <w:t>as a result</w:t>
      </w:r>
      <w:r w:rsidRPr="00CE76F0">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CE76F0">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CE76F0">
        <w:t xml:space="preserve">The will to make the case to the American people, </w:t>
      </w:r>
      <w:r w:rsidRPr="00842779">
        <w:rPr>
          <w:rStyle w:val="StyleUnderline"/>
        </w:rPr>
        <w:t>the will to take risks and invest in the long-term security of the country, and the world</w:t>
      </w:r>
      <w:r w:rsidRPr="00CE76F0">
        <w:t xml:space="preserve">. This will require investments in aid, in education, in security that allow countries to attain the stability their people so badly need. Such investment is far more moral and far cheaper than the cycle of </w:t>
      </w:r>
      <w:r w:rsidRPr="003B0296">
        <w:rPr>
          <w:rStyle w:val="Emphasis"/>
          <w:highlight w:val="cyan"/>
        </w:rPr>
        <w:t>terror, war</w:t>
      </w:r>
      <w:r w:rsidRPr="00842779">
        <w:rPr>
          <w:rStyle w:val="StyleUnderline"/>
        </w:rPr>
        <w:t xml:space="preserve">, refugees, </w:t>
      </w:r>
      <w:r w:rsidRPr="003B0296">
        <w:rPr>
          <w:rStyle w:val="StyleUnderline"/>
          <w:highlight w:val="cyan"/>
        </w:rPr>
        <w:t>and</w:t>
      </w:r>
      <w:r w:rsidRPr="007A6A66">
        <w:rPr>
          <w:rStyle w:val="StyleUnderline"/>
        </w:rPr>
        <w:t xml:space="preserve"> </w:t>
      </w:r>
      <w:r w:rsidRPr="007A6A66">
        <w:rPr>
          <w:rStyle w:val="Emphasis"/>
        </w:rPr>
        <w:t>military i</w:t>
      </w:r>
      <w:r w:rsidRPr="003B0296">
        <w:rPr>
          <w:rStyle w:val="Emphasis"/>
          <w:highlight w:val="cyan"/>
        </w:rPr>
        <w:t>ntervention</w:t>
      </w:r>
      <w:r w:rsidRPr="00CE76F0">
        <w:t xml:space="preserve"> that </w:t>
      </w:r>
      <w:r w:rsidRPr="003B0296">
        <w:rPr>
          <w:rStyle w:val="StyleUnderline"/>
          <w:highlight w:val="cyan"/>
        </w:rPr>
        <w:t xml:space="preserve">results when America leaves a vacuum </w:t>
      </w:r>
      <w:r w:rsidRPr="000B5F5F">
        <w:rPr>
          <w:rStyle w:val="StyleUnderline"/>
        </w:rPr>
        <w:t>of power</w:t>
      </w:r>
      <w:r w:rsidRPr="00842779">
        <w:rPr>
          <w:rStyle w:val="StyleUnderline"/>
        </w:rPr>
        <w:t xml:space="preserve">. </w:t>
      </w:r>
      <w:r w:rsidRPr="00CE76F0">
        <w:t xml:space="preserve">The best way to help refugees is to prevent them from becoming refugees in the first place. The Soviet Union was an existential threat, and this focused the attention of the world, and the American people. There </w:t>
      </w:r>
      <w:r w:rsidRPr="003B0296">
        <w:rPr>
          <w:rStyle w:val="Emphasis"/>
          <w:highlight w:val="cyan"/>
        </w:rPr>
        <w:t>existential threat</w:t>
      </w:r>
      <w:r w:rsidRPr="00842779">
        <w:rPr>
          <w:rStyle w:val="StyleUnderline"/>
        </w:rPr>
        <w:t xml:space="preserve"> today is not found on a map, but it </w:t>
      </w:r>
      <w:r w:rsidRPr="003B0296">
        <w:rPr>
          <w:rStyle w:val="Emphasis"/>
          <w:highlight w:val="cyan"/>
        </w:rPr>
        <w:t>is very real</w:t>
      </w:r>
      <w:r w:rsidRPr="00842779">
        <w:rPr>
          <w:rStyle w:val="StyleUnderline"/>
        </w:rPr>
        <w:t xml:space="preserve">. </w:t>
      </w:r>
      <w:r w:rsidRPr="00CE76F0">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3B0296">
        <w:rPr>
          <w:rStyle w:val="Emphasis"/>
          <w:highlight w:val="cyan"/>
        </w:rPr>
        <w:t>Terrorist</w:t>
      </w:r>
      <w:r w:rsidRPr="00842779">
        <w:rPr>
          <w:rStyle w:val="StyleUnderline"/>
        </w:rPr>
        <w:t xml:space="preserve"> movements in the Middle East, </w:t>
      </w:r>
      <w:r w:rsidRPr="003B0296">
        <w:rPr>
          <w:rStyle w:val="StyleUnderline"/>
          <w:highlight w:val="cyan"/>
        </w:rPr>
        <w:t>extremist parties</w:t>
      </w:r>
      <w:r w:rsidRPr="00842779">
        <w:rPr>
          <w:rStyle w:val="StyleUnderline"/>
        </w:rPr>
        <w:t xml:space="preserve"> across Europe, a paranoid tyrant in </w:t>
      </w:r>
      <w:r w:rsidRPr="003B0296">
        <w:rPr>
          <w:rStyle w:val="Emphasis"/>
          <w:highlight w:val="cyan"/>
        </w:rPr>
        <w:t xml:space="preserve">North Korea </w:t>
      </w:r>
      <w:r w:rsidRPr="000B5F5F">
        <w:rPr>
          <w:rStyle w:val="Emphasis"/>
        </w:rPr>
        <w:t xml:space="preserve">threatening </w:t>
      </w:r>
      <w:r w:rsidRPr="003B0296">
        <w:rPr>
          <w:rStyle w:val="Emphasis"/>
          <w:highlight w:val="cyan"/>
        </w:rPr>
        <w:t>nuclear blackmail,</w:t>
      </w:r>
      <w:r w:rsidRPr="003B0296">
        <w:rPr>
          <w:rStyle w:val="StyleUnderline"/>
          <w:highlight w:val="cyan"/>
        </w:rPr>
        <w:t xml:space="preserve"> and</w:t>
      </w:r>
      <w:r w:rsidRPr="00CE76F0">
        <w:t xml:space="preserve">, at the center of the web, </w:t>
      </w:r>
      <w:r w:rsidRPr="00842779">
        <w:rPr>
          <w:rStyle w:val="StyleUnderline"/>
        </w:rPr>
        <w:t xml:space="preserve">an </w:t>
      </w:r>
      <w:r w:rsidRPr="003B0296">
        <w:rPr>
          <w:rStyle w:val="Emphasis"/>
          <w:highlight w:val="cyan"/>
        </w:rPr>
        <w:t xml:space="preserve">aggressive </w:t>
      </w:r>
      <w:r w:rsidRPr="000B5F5F">
        <w:rPr>
          <w:rStyle w:val="Emphasis"/>
        </w:rPr>
        <w:t xml:space="preserve">KGB </w:t>
      </w:r>
      <w:r w:rsidRPr="00DF243B">
        <w:rPr>
          <w:rStyle w:val="Emphasis"/>
        </w:rPr>
        <w:t xml:space="preserve">dictator in </w:t>
      </w:r>
      <w:r w:rsidRPr="003B0296">
        <w:rPr>
          <w:rStyle w:val="Emphasis"/>
          <w:highlight w:val="cyan"/>
        </w:rPr>
        <w:t>Russia</w:t>
      </w:r>
      <w:r w:rsidRPr="003B0296">
        <w:rPr>
          <w:rStyle w:val="StyleUnderline"/>
          <w:highlight w:val="cyan"/>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DF243B">
        <w:t xml:space="preserve"> the </w:t>
      </w:r>
      <w:r w:rsidRPr="00DF243B">
        <w:rPr>
          <w:rStyle w:val="StyleUnderline"/>
        </w:rPr>
        <w:t xml:space="preserve">values of the free world, epitomized by the United States. And </w:t>
      </w:r>
      <w:r w:rsidRPr="00DF243B">
        <w:rPr>
          <w:rStyle w:val="Emphasis"/>
        </w:rPr>
        <w:t xml:space="preserve">they </w:t>
      </w:r>
      <w:r w:rsidRPr="003B0296">
        <w:rPr>
          <w:rStyle w:val="Emphasis"/>
          <w:highlight w:val="cyan"/>
        </w:rPr>
        <w:t>are thriving as the U.S. has retreated</w:t>
      </w:r>
      <w:r w:rsidRPr="00842779">
        <w:rPr>
          <w:rStyle w:val="StyleUnderline"/>
        </w:rPr>
        <w:t>.</w:t>
      </w:r>
      <w:r w:rsidRPr="00CE76F0">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3B0296">
        <w:rPr>
          <w:rStyle w:val="Emphasis"/>
          <w:highlight w:val="cyan"/>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DF243B">
        <w:t xml:space="preserve"> the </w:t>
      </w:r>
      <w:r w:rsidRPr="00DF243B">
        <w:rPr>
          <w:rStyle w:val="StyleUnderline"/>
        </w:rPr>
        <w:t>meaning and importance of these things.</w:t>
      </w:r>
      <w:r w:rsidRPr="003B0296">
        <w:rPr>
          <w:rStyle w:val="StyleUnderline"/>
          <w:highlight w:val="cyan"/>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DF243B">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DF243B">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CE76F0">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3B0296">
        <w:rPr>
          <w:rStyle w:val="Emphasis"/>
          <w:highlight w:val="cyan"/>
        </w:rPr>
        <w:t>democracy is the only</w:t>
      </w:r>
      <w:r w:rsidRPr="00842779">
        <w:rPr>
          <w:rStyle w:val="StyleUnderline"/>
        </w:rPr>
        <w:t xml:space="preserve"> proven </w:t>
      </w:r>
      <w:r w:rsidRPr="003B0296">
        <w:rPr>
          <w:rStyle w:val="Emphasis"/>
          <w:highlight w:val="cyan"/>
        </w:rPr>
        <w:t>remedy for</w:t>
      </w:r>
      <w:r w:rsidRPr="00842779">
        <w:rPr>
          <w:rStyle w:val="StyleUnderline"/>
        </w:rPr>
        <w:t xml:space="preserve"> nearly </w:t>
      </w:r>
      <w:r w:rsidRPr="003B0296">
        <w:rPr>
          <w:rStyle w:val="Emphasis"/>
          <w:highlight w:val="cyan"/>
        </w:rPr>
        <w:t>every crisis that plagues the world today. War, famine, poverty, terrorism</w:t>
      </w:r>
      <w:r w:rsidRPr="003B0296">
        <w:rPr>
          <w:rStyle w:val="StyleUnderline"/>
          <w:highlight w:val="cyan"/>
        </w:rPr>
        <w:t>–all are generated</w:t>
      </w:r>
      <w:r w:rsidRPr="00842779">
        <w:rPr>
          <w:rStyle w:val="StyleUnderline"/>
        </w:rPr>
        <w:t xml:space="preserve"> and exacerbated </w:t>
      </w:r>
      <w:r w:rsidRPr="003B0296">
        <w:rPr>
          <w:rStyle w:val="StyleUnderline"/>
          <w:highlight w:val="cyan"/>
        </w:rPr>
        <w:t>by authoritarian regimes</w:t>
      </w:r>
      <w:r w:rsidRPr="00CE76F0">
        <w:t xml:space="preserve">. A policy of </w:t>
      </w:r>
      <w:r w:rsidRPr="00842779">
        <w:rPr>
          <w:rStyle w:val="StyleUnderline"/>
        </w:rPr>
        <w:t>America First inevitably puts American security last.</w:t>
      </w:r>
      <w:r>
        <w:rPr>
          <w:rStyle w:val="StyleUnderline"/>
        </w:rPr>
        <w:t xml:space="preserve"> </w:t>
      </w:r>
      <w:r w:rsidRPr="003B0296">
        <w:rPr>
          <w:rStyle w:val="Emphasis"/>
          <w:highlight w:val="cyan"/>
        </w:rPr>
        <w:t>American leadership is required because there is no one else</w:t>
      </w:r>
      <w:r w:rsidRPr="00CE76F0">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CE76F0">
        <w:t>. Thank you.</w:t>
      </w:r>
    </w:p>
    <w:p w14:paraId="07C94FBD" w14:textId="5FFC8390" w:rsidR="00E17328" w:rsidRDefault="00086648" w:rsidP="00E17328">
      <w:pPr>
        <w:pStyle w:val="Heading3"/>
      </w:pPr>
      <w:r>
        <w:t xml:space="preserve">A2: </w:t>
      </w:r>
      <w:r w:rsidR="00E17328">
        <w:t>Trump doesn’t leave</w:t>
      </w:r>
    </w:p>
    <w:p w14:paraId="082D0F69" w14:textId="24BA74DB" w:rsidR="00E17328" w:rsidRDefault="00D73160" w:rsidP="00E17328">
      <w:pPr>
        <w:pStyle w:val="Heading4"/>
      </w:pPr>
      <w:r>
        <w:t>No constitutional c</w:t>
      </w:r>
      <w:r w:rsidR="00E17328">
        <w:t>risis. Military knows where they stand.</w:t>
      </w:r>
    </w:p>
    <w:p w14:paraId="17023D05" w14:textId="6639259C" w:rsidR="00E17328" w:rsidRPr="00E17328" w:rsidRDefault="00E17328" w:rsidP="00E17328">
      <w:r>
        <w:t xml:space="preserve">Sarah </w:t>
      </w:r>
      <w:r w:rsidRPr="00E17328">
        <w:rPr>
          <w:rStyle w:val="Style13ptBold"/>
        </w:rPr>
        <w:t>Mucha</w:t>
      </w:r>
      <w:r>
        <w:t xml:space="preserve"> </w:t>
      </w:r>
      <w:r w:rsidRPr="00E17328">
        <w:rPr>
          <w:rStyle w:val="Style13ptBold"/>
        </w:rPr>
        <w:t>and</w:t>
      </w:r>
      <w:r>
        <w:t xml:space="preserve"> Eric </w:t>
      </w:r>
      <w:r w:rsidRPr="00E17328">
        <w:rPr>
          <w:rStyle w:val="Style13ptBold"/>
        </w:rPr>
        <w:t>Bradner</w:t>
      </w:r>
      <w:r>
        <w:t>, June 11, 20</w:t>
      </w:r>
      <w:r w:rsidRPr="00E17328">
        <w:rPr>
          <w:rStyle w:val="Style13ptBold"/>
        </w:rPr>
        <w:t xml:space="preserve">20 </w:t>
      </w:r>
      <w:r>
        <w:t xml:space="preserve">Biden 'absolutely convinced' military would escort Trump from White House if he loses and refuses to leave, Cnn, </w:t>
      </w:r>
      <w:hyperlink r:id="rId170" w:history="1">
        <w:r w:rsidRPr="00033717">
          <w:rPr>
            <w:rStyle w:val="Hyperlink"/>
          </w:rPr>
          <w:t>https://www.cnn.com/2020/06/11/politics/joe-biden-donald-trump-military-white-house/index.html</w:t>
        </w:r>
      </w:hyperlink>
      <w:r>
        <w:t>, Xoxo 6/11/2020</w:t>
      </w:r>
    </w:p>
    <w:p w14:paraId="389A792B" w14:textId="737F5E88" w:rsidR="00E17328" w:rsidRPr="00E17328" w:rsidRDefault="00E17328" w:rsidP="00E17328">
      <w:pPr>
        <w:rPr>
          <w:sz w:val="16"/>
        </w:rPr>
      </w:pPr>
      <w:r w:rsidRPr="00E17328">
        <w:rPr>
          <w:sz w:val="16"/>
        </w:rPr>
        <w:t xml:space="preserve">(CNN)Presumptive Democratic presidential nominee Joe Biden sounded an alarm Wednesday about GOP moves to limit voting access, saying his "single greatest concern" is that President Donald Trump will "try to steal this election." But, the former </w:t>
      </w:r>
      <w:r w:rsidRPr="00E17328">
        <w:rPr>
          <w:rStyle w:val="StyleUnderline"/>
        </w:rPr>
        <w:t>vice president said, he is "</w:t>
      </w:r>
      <w:r w:rsidRPr="003B0296">
        <w:rPr>
          <w:rStyle w:val="StyleUnderline"/>
          <w:highlight w:val="cyan"/>
        </w:rPr>
        <w:t>absolutely convinced" the military would escort Trump from the White House if he loses the election but refuses to leave office.</w:t>
      </w:r>
      <w:r>
        <w:rPr>
          <w:u w:val="single"/>
        </w:rPr>
        <w:t xml:space="preserve"> </w:t>
      </w:r>
      <w:r w:rsidRPr="00E17328">
        <w:rPr>
          <w:sz w:val="16"/>
        </w:rPr>
        <w:t xml:space="preserve">Asked by Trevor Noah on "The Daily Show" if he's ever considered what would happen if Trump would not leave the White House if he loses, Biden responded, "Yes, I have." Biden pointed to Trump's history of spreading false conspiracy theories about voter fraud, including a recent series of lies about mail-in voting leading to widespread voter fraud -- which Republican and Democratic-led states are increasingly embracing amid the coronavirus pandemic. He highlighted Georgia's botched primary Tuesday, in which problems with voting machines and other issues led to hours-long waits at some polling places in predominantly black areas. He said his campaign is putting out a "major initiative of lawyers" to patrol voting issues. "It's my greatest concern -- my single greatest concern. This </w:t>
      </w:r>
      <w:r w:rsidRPr="00E17328">
        <w:rPr>
          <w:rStyle w:val="StyleUnderline"/>
        </w:rPr>
        <w:t>president is going to try to steal this election</w:t>
      </w:r>
      <w:r w:rsidRPr="00E17328">
        <w:rPr>
          <w:sz w:val="16"/>
        </w:rPr>
        <w:t xml:space="preserve">," Biden said. View 2020 presidential election polling "This is a guy who said that all mail-in ballots are fraudulent, voting by mail, while he sits behind the desk in the Oval Office and writes his mail-in ballot to vote in a primary," he said, referring to Trump voting by mail in Florida. Still, Biden said Wednesday, he believes if Trump has lost the election, </w:t>
      </w:r>
      <w:r w:rsidRPr="003B0296">
        <w:rPr>
          <w:rStyle w:val="StyleUnderline"/>
          <w:highlight w:val="cyan"/>
        </w:rPr>
        <w:t>military leaders would not allow him to refuse to leave office.</w:t>
      </w:r>
      <w:r w:rsidRPr="00E17328">
        <w:rPr>
          <w:sz w:val="16"/>
        </w:rPr>
        <w:t xml:space="preserve"> Saying he was "so damn proud" of the military leaders who have recently criticized Trump, Biden continued, "you have so many </w:t>
      </w:r>
      <w:r w:rsidRPr="003B0296">
        <w:rPr>
          <w:rStyle w:val="StyleUnderline"/>
          <w:highlight w:val="cyan"/>
        </w:rPr>
        <w:t>rank and file military personnel saying,</w:t>
      </w:r>
      <w:r w:rsidRPr="00E17328">
        <w:rPr>
          <w:rStyle w:val="StyleUnderline"/>
        </w:rPr>
        <w:t xml:space="preserve"> well, </w:t>
      </w:r>
      <w:r w:rsidRPr="003B0296">
        <w:rPr>
          <w:rStyle w:val="StyleUnderline"/>
          <w:highlight w:val="cyan"/>
        </w:rPr>
        <w:t>we're not a military state</w:t>
      </w:r>
      <w:r w:rsidRPr="00E17328">
        <w:rPr>
          <w:sz w:val="16"/>
        </w:rPr>
        <w:t>, this is not who we are. I promise you, I'm absolutely convinced, they will escort him from the White House in a dispatch." White House press secretary Kayleigh McEnany called Biden's remarks a "ridiculous proposition" during an appearance on Fox News Thursday. Biden and other Democrats have long said they worry about Republican attempts to impose strict voting laws. Those concerns grew when in Wisconsin this spring, the national and state GOP opposed the Democratic governor's bid to mail every voter an absentee ballot and successfully fought in court to hold an in-person spring election in April in the midst of the pandemic. At stake was a state Supreme Court seat that would cast the deciding vote in a case over whether to purge more than 200,000 voters from the state's rolls ahead of Election Day in November. A Democrat won that election. Two months ago, Biden said he believes Trump will attempt to move the election date because of the coronavirus -- a claim Trump has rejected. "Mark my words: I think he is gonna try to kick back the election somehow, come up with some rationale why it can't be held," Biden said in April.</w:t>
      </w:r>
    </w:p>
    <w:p w14:paraId="6E54CEA0" w14:textId="410664C3" w:rsidR="007B6FF8" w:rsidRDefault="007B6FF8" w:rsidP="007B6FF8"/>
    <w:p w14:paraId="2D5468DA" w14:textId="4AA6C14B" w:rsidR="001E1F7C" w:rsidRDefault="001E1F7C" w:rsidP="001E1F7C">
      <w:pPr>
        <w:pStyle w:val="Heading2"/>
      </w:pPr>
      <w:r>
        <w:t>Affirmative Answers</w:t>
      </w:r>
    </w:p>
    <w:p w14:paraId="7A524278" w14:textId="40CCE8D5" w:rsidR="001E1F7C" w:rsidRDefault="001E1F7C" w:rsidP="001E1F7C"/>
    <w:p w14:paraId="100D1B4F" w14:textId="04B22E14" w:rsidR="001E1F7C" w:rsidRDefault="001E1F7C" w:rsidP="001E1F7C">
      <w:pPr>
        <w:pStyle w:val="Heading3"/>
      </w:pPr>
      <w:r>
        <w:t>Trump wins</w:t>
      </w:r>
    </w:p>
    <w:p w14:paraId="7CC35635" w14:textId="00969200" w:rsidR="007C2F17" w:rsidRDefault="007C2F17" w:rsidP="007C2F17">
      <w:pPr>
        <w:pStyle w:val="Heading4"/>
      </w:pPr>
      <w:r>
        <w:t xml:space="preserve">Trump can absolutely win in 2020 – Nate Silver concedes </w:t>
      </w:r>
    </w:p>
    <w:p w14:paraId="320D331B" w14:textId="20D3E9F6" w:rsidR="007C2F17" w:rsidRPr="007C2F17" w:rsidRDefault="007C2F17" w:rsidP="007C2F17">
      <w:r w:rsidRPr="007C2F17">
        <w:t xml:space="preserve">Joseph A. </w:t>
      </w:r>
      <w:r w:rsidRPr="007C2F17">
        <w:rPr>
          <w:rStyle w:val="Style13ptBold"/>
        </w:rPr>
        <w:t xml:space="preserve">Wulfsohn </w:t>
      </w:r>
      <w:r w:rsidRPr="007C2F17">
        <w:t xml:space="preserve">| Fox News </w:t>
      </w:r>
      <w:r w:rsidRPr="007C2F17">
        <w:rPr>
          <w:rStyle w:val="Style13ptBold"/>
        </w:rPr>
        <w:t>6-23</w:t>
      </w:r>
      <w:r w:rsidRPr="007C2F17">
        <w:t xml:space="preserve"> Pollster Nate Silver says Trump can 'absolutely win' 2020 election despite dive in polls</w:t>
      </w:r>
      <w:r>
        <w:t xml:space="preserve"> </w:t>
      </w:r>
      <w:hyperlink r:id="rId171" w:history="1">
        <w:r w:rsidRPr="007C2F17">
          <w:rPr>
            <w:rStyle w:val="Hyperlink"/>
          </w:rPr>
          <w:t>https://www.foxnews.com/media/pollster-nate-silver-trump-can-win-2020-election</w:t>
        </w:r>
      </w:hyperlink>
    </w:p>
    <w:p w14:paraId="76AC2C98" w14:textId="48D87910" w:rsidR="007C2F17" w:rsidRDefault="007C2F17" w:rsidP="007C2F17">
      <w:r w:rsidRPr="007C2F17">
        <w:t xml:space="preserve">FiveThirtyEight pollster </w:t>
      </w:r>
      <w:r w:rsidRPr="003B0296">
        <w:rPr>
          <w:rStyle w:val="StyleUnderline"/>
          <w:highlight w:val="cyan"/>
        </w:rPr>
        <w:t xml:space="preserve">Nate Silver insisted on Sunday that </w:t>
      </w:r>
      <w:hyperlink r:id="rId172" w:history="1">
        <w:r w:rsidRPr="003B0296">
          <w:rPr>
            <w:rStyle w:val="StyleUnderline"/>
            <w:highlight w:val="cyan"/>
          </w:rPr>
          <w:t>President Trump</w:t>
        </w:r>
      </w:hyperlink>
      <w:r w:rsidRPr="003B0296">
        <w:rPr>
          <w:rStyle w:val="StyleUnderline"/>
          <w:highlight w:val="cyan"/>
        </w:rPr>
        <w:t xml:space="preserve"> can "absolutely win" the 2020 presidential election despite his</w:t>
      </w:r>
      <w:r w:rsidRPr="007C2F17">
        <w:t xml:space="preserve"> significant dip in the </w:t>
      </w:r>
      <w:r w:rsidRPr="003B0296">
        <w:rPr>
          <w:rStyle w:val="StyleUnderline"/>
          <w:highlight w:val="cyan"/>
        </w:rPr>
        <w:t>polls</w:t>
      </w:r>
      <w:r w:rsidRPr="007C2F17">
        <w:t xml:space="preserve"> against former Vice President</w:t>
      </w:r>
      <w:r>
        <w:t xml:space="preserve"> </w:t>
      </w:r>
      <w:hyperlink r:id="rId173" w:history="1">
        <w:r w:rsidRPr="007C2F17">
          <w:rPr>
            <w:rStyle w:val="Hyperlink"/>
          </w:rPr>
          <w:t>Joe Biden</w:t>
        </w:r>
      </w:hyperlink>
      <w:r w:rsidRPr="007C2F17">
        <w:t>.</w:t>
      </w:r>
      <w:r>
        <w:t xml:space="preserve"> </w:t>
      </w:r>
      <w:r w:rsidRPr="007C2F17">
        <w:t xml:space="preserve">On ABC News' Sunday program "This Week," Silver debuted his national polling average, showing Biden having a 9-point advantage over Trump, but </w:t>
      </w:r>
      <w:r w:rsidRPr="003B0296">
        <w:rPr>
          <w:rStyle w:val="StyleUnderline"/>
          <w:highlight w:val="cyan"/>
        </w:rPr>
        <w:t>noted that national polling "doesn't really matter" since Hillary Clinton isn't president today</w:t>
      </w:r>
      <w:r w:rsidRPr="007C2F17">
        <w:t xml:space="preserve">, alluding to the fact that </w:t>
      </w:r>
      <w:r w:rsidRPr="003B0296">
        <w:rPr>
          <w:rStyle w:val="StyleUnderline"/>
          <w:highlight w:val="cyan"/>
        </w:rPr>
        <w:t>the candidate must win the electoral college</w:t>
      </w:r>
      <w:r w:rsidRPr="007C2F17">
        <w:t xml:space="preserve"> in order to become president like Trump did back in 2016.</w:t>
      </w:r>
      <w:r>
        <w:t xml:space="preserve"> </w:t>
      </w:r>
      <w:r w:rsidRPr="007C2F17">
        <w:t>Silver noted that Clinton had a 7-point lead over Trump and that President Obama led Sen. John McCain by 6 points at this point in the race back in 2008.</w:t>
      </w:r>
      <w:r>
        <w:t xml:space="preserve"> </w:t>
      </w:r>
      <w:r w:rsidRPr="007C2F17">
        <w:t>"So Trump needs to make a comeback. Again, there's plenty of time for that and maybe also get some help from the electoral college," Silver observed.</w:t>
      </w:r>
      <w:r>
        <w:t xml:space="preserve"> </w:t>
      </w:r>
      <w:r w:rsidRPr="007C2F17">
        <w:t>The pollster then looked at the electoral map, where he says Biden is leading Trump in Wisconsin, Pennsylvania, Michigan,</w:t>
      </w:r>
      <w:r>
        <w:t xml:space="preserve"> </w:t>
      </w:r>
      <w:r w:rsidRPr="007C2F17">
        <w:t>Florida, as well as Arizona and indicated that the presumptive Democratic nominee has more paths to 270 electoral votes by flipping very few states that Trump won.</w:t>
      </w:r>
      <w:r>
        <w:t xml:space="preserve"> </w:t>
      </w:r>
      <w:r w:rsidRPr="007C2F17">
        <w:t>"So for the time being, no, I don't buy that we're going to have the exact same map as we did in 2016," Silver explained. "Instead, Trump is fighting a two-front war with problems in the Midwest on one hand and Arizona and Florida on the other hand."</w:t>
      </w:r>
      <w:r>
        <w:t xml:space="preserve"> </w:t>
      </w:r>
      <w:r w:rsidRPr="007C2F17">
        <w:t>He stressed, though, "</w:t>
      </w:r>
      <w:r w:rsidRPr="003B0296">
        <w:rPr>
          <w:rStyle w:val="StyleUnderline"/>
          <w:highlight w:val="cyan"/>
        </w:rPr>
        <w:t>I want to be really clear, Trump can absolutely win reelection</w:t>
      </w:r>
      <w:r w:rsidRPr="007C2F17">
        <w:t>. But he definitely has his work cut out for him.”</w:t>
      </w:r>
    </w:p>
    <w:p w14:paraId="7B111676" w14:textId="6D6EB014" w:rsidR="00943C37" w:rsidRDefault="00943C37" w:rsidP="00943C37">
      <w:pPr>
        <w:pStyle w:val="Heading4"/>
      </w:pPr>
      <w:r>
        <w:t>Trump will win - structural issues like voter suppression and the electoral college. Reject polls- they don’t account for Trumps populist movement or political spin (and it’s too early).</w:t>
      </w:r>
    </w:p>
    <w:p w14:paraId="5997A114" w14:textId="77777777" w:rsidR="00943C37" w:rsidRPr="00A447B4" w:rsidRDefault="00943C37" w:rsidP="00943C37">
      <w:r>
        <w:t xml:space="preserve">Joshua </w:t>
      </w:r>
      <w:r w:rsidRPr="00A447B4">
        <w:rPr>
          <w:rStyle w:val="Style13ptBold"/>
        </w:rPr>
        <w:t>Sandman</w:t>
      </w:r>
      <w:r>
        <w:t>, 6-20-20</w:t>
      </w:r>
      <w:r w:rsidRPr="00A447B4">
        <w:rPr>
          <w:rStyle w:val="Style13ptBold"/>
        </w:rPr>
        <w:t>20</w:t>
      </w:r>
      <w:r>
        <w:t xml:space="preserve">, [Joshua Sandman is a professor of political science at the University of New Haven. He has studied the American presidency for five decades.], "Don't believe the polls: Trump's populist presidency may carry him to victory in 2020," TheHill, </w:t>
      </w:r>
      <w:hyperlink r:id="rId174" w:history="1">
        <w:r w:rsidRPr="00AC39AE">
          <w:rPr>
            <w:rStyle w:val="Hyperlink"/>
          </w:rPr>
          <w:t>https://thehill.com/opinion/campaign/503714-dont-believe-the-polls-trumps-populist-presidency-may-carry-him-to-victory</w:t>
        </w:r>
      </w:hyperlink>
      <w:r>
        <w:t>, xoxo 6/27/2020</w:t>
      </w:r>
    </w:p>
    <w:p w14:paraId="290B71FB" w14:textId="77777777" w:rsidR="00943C37" w:rsidRPr="00824EA5" w:rsidRDefault="00943C37" w:rsidP="00943C37">
      <w:pPr>
        <w:rPr>
          <w:rStyle w:val="StyleUnderline"/>
        </w:rPr>
      </w:pPr>
      <w:r w:rsidRPr="00824EA5">
        <w:rPr>
          <w:sz w:val="16"/>
        </w:rPr>
        <w:t xml:space="preserve">Current polling shows President Trump seriously trailing former Vice President Joe Biden in the 2020 presidential race — </w:t>
      </w:r>
      <w:r w:rsidRPr="00824EA5">
        <w:rPr>
          <w:rStyle w:val="StyleUnderline"/>
        </w:rPr>
        <w:t xml:space="preserve">but </w:t>
      </w:r>
      <w:r w:rsidRPr="003B0296">
        <w:rPr>
          <w:rStyle w:val="StyleUnderline"/>
          <w:highlight w:val="cyan"/>
        </w:rPr>
        <w:t xml:space="preserve">current polls are not an accurate gauge for predicting </w:t>
      </w:r>
      <w:r w:rsidRPr="00A447B4">
        <w:rPr>
          <w:rStyle w:val="StyleUnderline"/>
        </w:rPr>
        <w:t>the</w:t>
      </w:r>
      <w:r w:rsidRPr="00824EA5">
        <w:rPr>
          <w:rStyle w:val="StyleUnderline"/>
        </w:rPr>
        <w:t xml:space="preserve"> November </w:t>
      </w:r>
      <w:r w:rsidRPr="003B0296">
        <w:rPr>
          <w:rStyle w:val="StyleUnderline"/>
          <w:highlight w:val="cyan"/>
        </w:rPr>
        <w:t>election</w:t>
      </w:r>
      <w:r w:rsidRPr="00824EA5">
        <w:rPr>
          <w:rStyle w:val="StyleUnderline"/>
        </w:rPr>
        <w:t xml:space="preserve"> outcome.</w:t>
      </w:r>
      <w:r w:rsidRPr="00824EA5">
        <w:rPr>
          <w:sz w:val="16"/>
        </w:rPr>
        <w:t xml:space="preserve"> After all, if all the polling data up to the day of the 2016 election was correct, Hillary Clinton would be president. Polling is an art as well as a science. </w:t>
      </w:r>
      <w:r w:rsidRPr="003B0296">
        <w:rPr>
          <w:rStyle w:val="StyleUnderline"/>
          <w:highlight w:val="cyan"/>
        </w:rPr>
        <w:t>Evaluating raw polling data depends on the</w:t>
      </w:r>
      <w:r w:rsidRPr="00824EA5">
        <w:rPr>
          <w:sz w:val="16"/>
        </w:rPr>
        <w:t xml:space="preserve"> perceptions — or </w:t>
      </w:r>
      <w:r w:rsidRPr="003B0296">
        <w:rPr>
          <w:rStyle w:val="StyleUnderline"/>
          <w:highlight w:val="cyan"/>
        </w:rPr>
        <w:t>misperceptions — of those doing the polling</w:t>
      </w:r>
      <w:r w:rsidRPr="00824EA5">
        <w:rPr>
          <w:sz w:val="16"/>
        </w:rPr>
        <w:t xml:space="preserve">. President </w:t>
      </w:r>
      <w:r w:rsidRPr="003B0296">
        <w:rPr>
          <w:rStyle w:val="StyleUnderline"/>
          <w:highlight w:val="cyan"/>
        </w:rPr>
        <w:t>Trump</w:t>
      </w:r>
      <w:r w:rsidRPr="00824EA5">
        <w:rPr>
          <w:sz w:val="16"/>
        </w:rPr>
        <w:t xml:space="preserve">’s enduring </w:t>
      </w:r>
      <w:r w:rsidRPr="003B0296">
        <w:rPr>
          <w:rStyle w:val="StyleUnderline"/>
          <w:highlight w:val="cyan"/>
        </w:rPr>
        <w:t>strength</w:t>
      </w:r>
      <w:r w:rsidRPr="00824EA5">
        <w:rPr>
          <w:sz w:val="16"/>
        </w:rPr>
        <w:t xml:space="preserve"> emanates </w:t>
      </w:r>
      <w:r w:rsidRPr="003B0296">
        <w:rPr>
          <w:rStyle w:val="StyleUnderline"/>
          <w:highlight w:val="cyan"/>
        </w:rPr>
        <w:t xml:space="preserve">from </w:t>
      </w:r>
      <w:r w:rsidRPr="00824EA5">
        <w:rPr>
          <w:rStyle w:val="StyleUnderline"/>
        </w:rPr>
        <w:t xml:space="preserve">his </w:t>
      </w:r>
      <w:r w:rsidRPr="003B0296">
        <w:rPr>
          <w:rStyle w:val="StyleUnderline"/>
          <w:highlight w:val="cyan"/>
        </w:rPr>
        <w:t>being a populist president</w:t>
      </w:r>
      <w:r w:rsidRPr="00824EA5">
        <w:rPr>
          <w:sz w:val="16"/>
        </w:rPr>
        <w:t xml:space="preserve">. Populist candidates and leaders, like Trump, reach out to the common citizens who believe that their interests and concerns have not been addressed by the established government, economic, and social institutions. Trump pledged to be the voice of the forgotten man and woman. Trump’s populist messages and </w:t>
      </w:r>
      <w:r w:rsidRPr="00824EA5">
        <w:rPr>
          <w:rStyle w:val="StyleUnderline"/>
        </w:rPr>
        <w:t>actions in office have been directed towards</w:t>
      </w:r>
      <w:r w:rsidRPr="00824EA5">
        <w:rPr>
          <w:sz w:val="16"/>
        </w:rPr>
        <w:t xml:space="preserve"> his loyal and supportive base — the “forgotten,” the </w:t>
      </w:r>
      <w:r w:rsidRPr="00824EA5">
        <w:rPr>
          <w:rStyle w:val="StyleUnderline"/>
        </w:rPr>
        <w:t>non-college educated and working class</w:t>
      </w:r>
      <w:r w:rsidRPr="00824EA5">
        <w:rPr>
          <w:sz w:val="16"/>
        </w:rPr>
        <w:t xml:space="preserve"> (especially in small towns and rural areas), </w:t>
      </w:r>
      <w:r w:rsidRPr="00824EA5">
        <w:rPr>
          <w:rStyle w:val="StyleUnderline"/>
        </w:rPr>
        <w:t>Evangelical Christians and social and cultural conservatives, as well as conservative Republicans.</w:t>
      </w:r>
      <w:r>
        <w:rPr>
          <w:rStyle w:val="StyleUnderline"/>
        </w:rPr>
        <w:t xml:space="preserve"> </w:t>
      </w:r>
      <w:r w:rsidRPr="003B0296">
        <w:rPr>
          <w:rStyle w:val="StyleUnderline"/>
          <w:highlight w:val="cyan"/>
        </w:rPr>
        <w:t>And it’s working.</w:t>
      </w:r>
      <w:r>
        <w:rPr>
          <w:rStyle w:val="StyleUnderline"/>
        </w:rPr>
        <w:t xml:space="preserve"> </w:t>
      </w:r>
      <w:r w:rsidRPr="00824EA5">
        <w:rPr>
          <w:sz w:val="16"/>
        </w:rPr>
        <w:t xml:space="preserve">An NBC/Wall Street Journal poll, taken a few weeks ago, found that Trump's overall approval rating stood at 46 percent. His standing among moderates was a modest 36 percent; however, his standing among Republicans was 89 percent. </w:t>
      </w:r>
      <w:r w:rsidRPr="003B0296">
        <w:rPr>
          <w:rStyle w:val="StyleUnderline"/>
          <w:highlight w:val="cyan"/>
        </w:rPr>
        <w:t>General poll numbers do not tell the full story of</w:t>
      </w:r>
      <w:r w:rsidRPr="00824EA5">
        <w:rPr>
          <w:sz w:val="16"/>
        </w:rPr>
        <w:t xml:space="preserve"> Trump's </w:t>
      </w:r>
      <w:r w:rsidRPr="003B0296">
        <w:rPr>
          <w:rStyle w:val="StyleUnderline"/>
          <w:highlight w:val="cyan"/>
        </w:rPr>
        <w:t>base support.</w:t>
      </w:r>
      <w:r>
        <w:rPr>
          <w:rStyle w:val="StyleUnderline"/>
        </w:rPr>
        <w:t xml:space="preserve"> </w:t>
      </w:r>
      <w:r w:rsidRPr="00824EA5">
        <w:rPr>
          <w:sz w:val="16"/>
        </w:rPr>
        <w:t xml:space="preserve">Much of Trump’s populist focus is motivated by what he believes to be issue areas neglected by the cultural and political establishment: family, faith, freedom and flag – patriotism and putting American concerns first. President Trump’s character flaws and offensive behavior were well known prior to the 2016 election. Voters were not dissuaded. In recent months, there have been serious and devastating </w:t>
      </w:r>
      <w:r w:rsidRPr="003B0296">
        <w:rPr>
          <w:rStyle w:val="StyleUnderline"/>
          <w:highlight w:val="cyan"/>
        </w:rPr>
        <w:t>failures of leadership</w:t>
      </w:r>
      <w:r w:rsidRPr="00824EA5">
        <w:rPr>
          <w:sz w:val="16"/>
        </w:rPr>
        <w:t xml:space="preserve"> in the pandemic and on the racial injustice front — but shifting public attitudes </w:t>
      </w:r>
      <w:r w:rsidRPr="003B0296">
        <w:rPr>
          <w:rStyle w:val="StyleUnderline"/>
          <w:highlight w:val="cyan"/>
        </w:rPr>
        <w:t>and politics make</w:t>
      </w:r>
      <w:r w:rsidRPr="00824EA5">
        <w:rPr>
          <w:sz w:val="16"/>
        </w:rPr>
        <w:t xml:space="preserve">s the </w:t>
      </w:r>
      <w:r w:rsidRPr="003B0296">
        <w:rPr>
          <w:rStyle w:val="StyleUnderline"/>
          <w:highlight w:val="cyan"/>
        </w:rPr>
        <w:t>November</w:t>
      </w:r>
      <w:r w:rsidRPr="00824EA5">
        <w:rPr>
          <w:sz w:val="16"/>
        </w:rPr>
        <w:t xml:space="preserve"> election </w:t>
      </w:r>
      <w:r w:rsidRPr="003B0296">
        <w:rPr>
          <w:rStyle w:val="StyleUnderline"/>
          <w:highlight w:val="cyan"/>
        </w:rPr>
        <w:t>seem like an eternity away</w:t>
      </w:r>
      <w:r w:rsidRPr="00824EA5">
        <w:rPr>
          <w:sz w:val="16"/>
        </w:rPr>
        <w:t xml:space="preserve">. My reading of the </w:t>
      </w:r>
      <w:r w:rsidRPr="003B0296">
        <w:rPr>
          <w:rStyle w:val="StyleUnderline"/>
          <w:highlight w:val="cyan"/>
        </w:rPr>
        <w:t>Electoral College still puts Trump in a highly competitive</w:t>
      </w:r>
      <w:r w:rsidRPr="00824EA5">
        <w:rPr>
          <w:sz w:val="16"/>
        </w:rPr>
        <w:t xml:space="preserve">, if not yet winning, </w:t>
      </w:r>
      <w:r w:rsidRPr="003B0296">
        <w:rPr>
          <w:rStyle w:val="StyleUnderline"/>
          <w:highlight w:val="cyan"/>
        </w:rPr>
        <w:t>position.</w:t>
      </w:r>
      <w:r w:rsidRPr="00824EA5">
        <w:rPr>
          <w:sz w:val="16"/>
        </w:rPr>
        <w:t xml:space="preserve"> The Electoral College tilts Republican. Deeply conservative states in the South, Southwest, plains states, and upper Midwest will vote Republican regardless of who the Republican presidential candidate is. The west coast and the northeastern states will vote Democratic. That leaves a group of b</w:t>
      </w:r>
      <w:r w:rsidRPr="003B0296">
        <w:rPr>
          <w:rStyle w:val="StyleUnderline"/>
          <w:highlight w:val="cyan"/>
        </w:rPr>
        <w:t>attleground states including Arizona, Michigan, Pennsylvania, and Wisconsin</w:t>
      </w:r>
      <w:r w:rsidRPr="00824EA5">
        <w:rPr>
          <w:rStyle w:val="StyleUnderline"/>
        </w:rPr>
        <w:t xml:space="preserve"> </w:t>
      </w:r>
      <w:r w:rsidRPr="00824EA5">
        <w:rPr>
          <w:sz w:val="16"/>
        </w:rPr>
        <w:t xml:space="preserve">to determine the election outcome. Also, Ohio, Iowa, Florida, and North Carolina are currently competitive. But </w:t>
      </w:r>
      <w:r w:rsidRPr="003B0296">
        <w:rPr>
          <w:rStyle w:val="StyleUnderline"/>
          <w:highlight w:val="cyan"/>
        </w:rPr>
        <w:t>by election day, the conservative majority</w:t>
      </w:r>
      <w:r w:rsidRPr="00824EA5">
        <w:rPr>
          <w:sz w:val="16"/>
        </w:rPr>
        <w:t xml:space="preserve"> composition of these states and an improving economy should </w:t>
      </w:r>
      <w:r w:rsidRPr="003B0296">
        <w:rPr>
          <w:rStyle w:val="StyleUnderline"/>
          <w:highlight w:val="cyan"/>
        </w:rPr>
        <w:t>bring these competitive states back to the Republican fold.</w:t>
      </w:r>
      <w:r>
        <w:rPr>
          <w:u w:val="single"/>
        </w:rPr>
        <w:t xml:space="preserve"> </w:t>
      </w:r>
      <w:r w:rsidRPr="00824EA5">
        <w:rPr>
          <w:sz w:val="16"/>
        </w:rPr>
        <w:t xml:space="preserve">Trump has important advantages as a campaigner. He, like many populist leaders, is a master at creating negative narratives and definitions regarding opponents. He effectively uses social and broadcast media and campaign rallies to promote these narratives. Trump has defined Biden as “sleepy Joe” and as someone who has lost a step. </w:t>
      </w:r>
      <w:r w:rsidRPr="00824EA5">
        <w:rPr>
          <w:rStyle w:val="StyleUnderline"/>
        </w:rPr>
        <w:t>Trump has also defined Biden as too close to China and corrupt — along with his son, Hunter.</w:t>
      </w:r>
      <w:r w:rsidRPr="00824EA5">
        <w:rPr>
          <w:sz w:val="16"/>
        </w:rPr>
        <w:t xml:space="preserve"> Trump pictures Democrats as advocating socialism and disparaging family, faith, and patriotism. He boasts that prior to the pandemic, America was having the “best economy ever” and claims he will reproduce that success in his second term. </w:t>
      </w:r>
      <w:r w:rsidRPr="00824EA5">
        <w:rPr>
          <w:rStyle w:val="StyleUnderline"/>
        </w:rPr>
        <w:t>His combative tweets, conspiracy theories, and misrepresentation gain viability and put opponents on the defensive as they attempt to explain them away.</w:t>
      </w:r>
      <w:r w:rsidRPr="00824EA5">
        <w:rPr>
          <w:sz w:val="16"/>
        </w:rPr>
        <w:t xml:space="preserve"> </w:t>
      </w:r>
      <w:r w:rsidRPr="003B0296">
        <w:rPr>
          <w:rStyle w:val="Emphasis"/>
          <w:highlight w:val="cyan"/>
        </w:rPr>
        <w:t>Biden is a candidate with substantial flaws</w:t>
      </w:r>
      <w:r w:rsidRPr="00824EA5">
        <w:rPr>
          <w:sz w:val="16"/>
        </w:rPr>
        <w:t xml:space="preserve">. He has just emerged from a self-quarantine that showed him to be </w:t>
      </w:r>
      <w:r w:rsidRPr="003B0296">
        <w:rPr>
          <w:rStyle w:val="StyleUnderline"/>
          <w:highlight w:val="cyan"/>
        </w:rPr>
        <w:t>inarticulate, out of touch</w:t>
      </w:r>
      <w:r w:rsidRPr="00824EA5">
        <w:rPr>
          <w:sz w:val="16"/>
        </w:rPr>
        <w:t xml:space="preserve">, and unable to communicate effectively via technology or social media. The Tara Reade and Hunter Biden situations — regardless of their veracity — will continue to hurt him. Biden did not do well in the Democratic presidential candidate debates. He was often unfocused and unclear. </w:t>
      </w:r>
      <w:r w:rsidRPr="003B0296">
        <w:rPr>
          <w:rStyle w:val="StyleUnderline"/>
          <w:highlight w:val="cyan"/>
        </w:rPr>
        <w:t xml:space="preserve">Trump is a more forceful </w:t>
      </w:r>
      <w:r w:rsidRPr="00824EA5">
        <w:rPr>
          <w:rStyle w:val="StyleUnderline"/>
        </w:rPr>
        <w:t xml:space="preserve">and combative </w:t>
      </w:r>
      <w:r w:rsidRPr="003B0296">
        <w:rPr>
          <w:rStyle w:val="StyleUnderline"/>
          <w:highlight w:val="cyan"/>
        </w:rPr>
        <w:t xml:space="preserve">debater and will </w:t>
      </w:r>
      <w:r w:rsidRPr="00824EA5">
        <w:rPr>
          <w:rStyle w:val="StyleUnderline"/>
        </w:rPr>
        <w:t>certainly</w:t>
      </w:r>
      <w:r w:rsidRPr="003B0296">
        <w:rPr>
          <w:rStyle w:val="StyleUnderline"/>
          <w:highlight w:val="cyan"/>
        </w:rPr>
        <w:t xml:space="preserve"> outperform Biden.</w:t>
      </w:r>
      <w:r w:rsidRPr="00824EA5">
        <w:rPr>
          <w:sz w:val="16"/>
        </w:rPr>
        <w:t xml:space="preserve"> Surveys and interviews indicate that young </w:t>
      </w:r>
      <w:r w:rsidRPr="003B0296">
        <w:rPr>
          <w:rStyle w:val="StyleUnderline"/>
          <w:highlight w:val="cyan"/>
        </w:rPr>
        <w:t>progressive voters and protesters</w:t>
      </w:r>
      <w:r w:rsidRPr="00824EA5">
        <w:rPr>
          <w:sz w:val="16"/>
        </w:rPr>
        <w:t xml:space="preserve"> want to change the system, </w:t>
      </w:r>
      <w:r w:rsidRPr="003B0296">
        <w:rPr>
          <w:rStyle w:val="StyleUnderline"/>
          <w:highlight w:val="cyan"/>
        </w:rPr>
        <w:t>not vote for</w:t>
      </w:r>
      <w:r w:rsidRPr="00824EA5">
        <w:rPr>
          <w:sz w:val="16"/>
        </w:rPr>
        <w:t xml:space="preserve"> an establishment candidate like </w:t>
      </w:r>
      <w:r w:rsidRPr="003B0296">
        <w:rPr>
          <w:rStyle w:val="StyleUnderline"/>
          <w:highlight w:val="cyan"/>
        </w:rPr>
        <w:t>Biden.</w:t>
      </w:r>
      <w:r w:rsidRPr="00824EA5">
        <w:rPr>
          <w:sz w:val="16"/>
        </w:rPr>
        <w:t xml:space="preserve"> Many of them, uninspired by Biden, likely will not even vote. Basically, the Democratic Party has not built a winning coalition. They desperately need greater electoral support from non-college educated working and middle-class voters. Democrats have become a post-economic liberal political party. They have reconstituted as a party of social and cultural liberalism with a focus on issues like abortion rights, global warming, and environment. On the economic front, Democrats support globalization to uplift the impoverished in developing lands, favor the digital and gig economy, and advocate STEM and technology education in community college for displaced industrial sector workers. They also offer safety net programs to compensate those who can only find employment in the low wage, low benefit economy. This agenda was created by highly educated elites who excelled in a meritocracy environment. It is not reflective of the working class and middle-class culture and objectives that stress the dignity of livable wage jobs. Further, it is not a formula that will attract their votes. Meritocracy Democratic liberals have simply lost touch with the working and middle class. </w:t>
      </w:r>
      <w:r w:rsidRPr="00824EA5">
        <w:rPr>
          <w:rStyle w:val="StyleUnderline"/>
        </w:rPr>
        <w:t>Democrats, barring a charismatic and transformative candidate like Barack Obama — which Biden is not — need a robust economic plan based on a rebirth of the manufacturing base</w:t>
      </w:r>
      <w:r w:rsidRPr="00824EA5">
        <w:rPr>
          <w:sz w:val="16"/>
        </w:rPr>
        <w:t xml:space="preserve">. The tragedy of an America dependent on foreign suppliers — even for its own medical equipment, protective masks and garments — is reason enough to rebuild our manufacturing capacity. Racial justice will also require greater opportunity for livable wage employment for minority citizens. Biden has pledged to select a woman as his vice-presidential running mate. Preference has been expressed for an African American woman. Biden will certainly benefit from such a selection; however, studies have shown that most voters cast their ballots primarily for the presidential candidate. Trump touts ratings for rally, Fox News town hall: 'These are the... Where things stand in 13 battleground states Biden and the Democrats need more than hope that Trump fatigue and the ongoing chaos and turmoil of his presidency will turn off enough voters to give them the presidential office. That will not be enough. The Democrats need to broaden their base of supportive voters. </w:t>
      </w:r>
      <w:r w:rsidRPr="003B0296">
        <w:rPr>
          <w:rStyle w:val="StyleUnderline"/>
          <w:highlight w:val="cyan"/>
        </w:rPr>
        <w:t>They will</w:t>
      </w:r>
      <w:r w:rsidRPr="00824EA5">
        <w:rPr>
          <w:sz w:val="16"/>
        </w:rPr>
        <w:t xml:space="preserve"> also </w:t>
      </w:r>
      <w:r w:rsidRPr="003B0296">
        <w:rPr>
          <w:rStyle w:val="StyleUnderline"/>
          <w:highlight w:val="cyan"/>
        </w:rPr>
        <w:t>need to fend off</w:t>
      </w:r>
      <w:r w:rsidRPr="00824EA5">
        <w:rPr>
          <w:sz w:val="16"/>
        </w:rPr>
        <w:t xml:space="preserve"> Republicans who actively practice </w:t>
      </w:r>
      <w:r w:rsidRPr="003B0296">
        <w:rPr>
          <w:rStyle w:val="StyleUnderline"/>
          <w:highlight w:val="cyan"/>
        </w:rPr>
        <w:t>voter suppression, costing Dem</w:t>
      </w:r>
      <w:r w:rsidRPr="00824EA5">
        <w:rPr>
          <w:sz w:val="16"/>
        </w:rPr>
        <w:t xml:space="preserve">ocrats </w:t>
      </w:r>
      <w:r w:rsidRPr="003B0296">
        <w:rPr>
          <w:rStyle w:val="StyleUnderline"/>
          <w:highlight w:val="cyan"/>
        </w:rPr>
        <w:t>votes</w:t>
      </w:r>
      <w:r w:rsidRPr="00A447B4">
        <w:rPr>
          <w:rStyle w:val="StyleUnderline"/>
        </w:rPr>
        <w:t xml:space="preserve"> </w:t>
      </w:r>
      <w:r w:rsidRPr="00824EA5">
        <w:rPr>
          <w:sz w:val="16"/>
        </w:rPr>
        <w:t xml:space="preserve">in minority and less affluent communities. </w:t>
      </w:r>
      <w:r w:rsidRPr="00824EA5">
        <w:rPr>
          <w:rStyle w:val="StyleUnderline"/>
        </w:rPr>
        <w:t>It is an eternity until November. By then, today’s bleak outlook for Trump could very well be a bleak outlook for Biden.</w:t>
      </w:r>
    </w:p>
    <w:p w14:paraId="4B507AC8" w14:textId="530D8CCE" w:rsidR="001E1F7C" w:rsidRDefault="001E1F7C" w:rsidP="001E1F7C">
      <w:pPr>
        <w:pStyle w:val="Heading4"/>
      </w:pPr>
      <w:r>
        <w:t>Trump wins</w:t>
      </w:r>
    </w:p>
    <w:p w14:paraId="698338F3" w14:textId="77777777" w:rsidR="001E1F7C" w:rsidRDefault="001E1F7C" w:rsidP="001E1F7C">
      <w:pPr>
        <w:shd w:val="clear" w:color="auto" w:fill="FFFFFF"/>
        <w:spacing w:line="235" w:lineRule="atLeast"/>
        <w:rPr>
          <w:color w:val="222222"/>
        </w:rPr>
      </w:pPr>
      <w:r>
        <w:rPr>
          <w:color w:val="222222"/>
        </w:rPr>
        <w:t>John </w:t>
      </w:r>
      <w:r>
        <w:rPr>
          <w:b/>
          <w:bCs/>
          <w:color w:val="222222"/>
          <w:sz w:val="26"/>
          <w:szCs w:val="26"/>
        </w:rPr>
        <w:t>McLaughlin</w:t>
      </w:r>
      <w:r>
        <w:rPr>
          <w:color w:val="222222"/>
        </w:rPr>
        <w:t xml:space="preserve">, </w:t>
      </w:r>
      <w:r w:rsidRPr="00055484">
        <w:rPr>
          <w:rStyle w:val="Style13ptBold"/>
        </w:rPr>
        <w:t>6-8,</w:t>
      </w:r>
      <w:r>
        <w:rPr>
          <w:color w:val="222222"/>
        </w:rPr>
        <w:t xml:space="preserve"> 20</w:t>
      </w:r>
      <w:r w:rsidRPr="00055484">
        <w:t>20</w:t>
      </w:r>
      <w:r>
        <w:rPr>
          <w:color w:val="222222"/>
        </w:rPr>
        <w:t>, MEMO TO PRESIDENT TRUMP: SKEWED MEDIA POLLS, McLaughlin &amp; Associates, </w:t>
      </w:r>
      <w:hyperlink r:id="rId175" w:tgtFrame="_blank" w:history="1">
        <w:r>
          <w:rPr>
            <w:rStyle w:val="Hyperlink"/>
          </w:rPr>
          <w:t>https://mclaughlinonline.com/2020/06/08/memo-to-president-trump-skewed-media-polls/</w:t>
        </w:r>
      </w:hyperlink>
      <w:r>
        <w:rPr>
          <w:color w:val="222222"/>
        </w:rPr>
        <w:t>, xoxo 6/9/2020</w:t>
      </w:r>
    </w:p>
    <w:p w14:paraId="6A2CAA80" w14:textId="47F69041" w:rsidR="001E1F7C" w:rsidRDefault="001E1F7C" w:rsidP="001E1F7C">
      <w:pPr>
        <w:shd w:val="clear" w:color="auto" w:fill="FFFFFF"/>
        <w:spacing w:line="235" w:lineRule="atLeast"/>
        <w:rPr>
          <w:color w:val="222222"/>
        </w:rPr>
      </w:pPr>
      <w:r>
        <w:rPr>
          <w:color w:val="222222"/>
        </w:rPr>
        <w:t>The latest skewed media polls must be intentional. It’s clear that NBC, ABC and CNN who have </w:t>
      </w:r>
      <w:r>
        <w:rPr>
          <w:color w:val="222222"/>
          <w:shd w:val="clear" w:color="auto" w:fill="FFFF00"/>
        </w:rPr>
        <w:t>Democrat operatives</w:t>
      </w:r>
      <w:r>
        <w:rPr>
          <w:color w:val="222222"/>
        </w:rPr>
        <w:t> like Chuck Todd, George Stephanopoulos and other Democrats in their news operations are </w:t>
      </w:r>
      <w:r>
        <w:rPr>
          <w:color w:val="222222"/>
          <w:shd w:val="clear" w:color="auto" w:fill="FFFF00"/>
        </w:rPr>
        <w:t>consistently under-poll</w:t>
      </w:r>
      <w:r>
        <w:rPr>
          <w:color w:val="222222"/>
        </w:rPr>
        <w:t>ing </w:t>
      </w:r>
      <w:r>
        <w:rPr>
          <w:color w:val="222222"/>
          <w:shd w:val="clear" w:color="auto" w:fill="FFFF00"/>
        </w:rPr>
        <w:t>Republicans</w:t>
      </w:r>
      <w:r>
        <w:rPr>
          <w:color w:val="222222"/>
        </w:rPr>
        <w:t> and therefore, reporting </w:t>
      </w:r>
      <w:r>
        <w:rPr>
          <w:color w:val="222222"/>
          <w:shd w:val="clear" w:color="auto" w:fill="FFFF00"/>
        </w:rPr>
        <w:t>biased polls</w:t>
      </w:r>
      <w:r>
        <w:rPr>
          <w:color w:val="222222"/>
        </w:rPr>
        <w:t>. They continue to poll adults or registered voters that </w:t>
      </w:r>
      <w:r>
        <w:rPr>
          <w:b/>
          <w:bCs/>
          <w:color w:val="222222"/>
          <w:bdr w:val="none" w:sz="0" w:space="0" w:color="auto" w:frame="1"/>
          <w:shd w:val="clear" w:color="auto" w:fill="FFFF00"/>
        </w:rPr>
        <w:t>skew away from likely voters</w:t>
      </w:r>
      <w:r>
        <w:rPr>
          <w:color w:val="222222"/>
        </w:rPr>
        <w:t>. So instead of the 33% Republican turnout which actually happened in 2016, they are reporting polls on only 26%, 25% or even 24% Republicans. Since you get over 90% of the Republican vote, for every point fewer Republicans that they do not poll, they reduce your vote total by a point. In contrast CBS polled likely voters. </w:t>
      </w:r>
      <w:r>
        <w:rPr>
          <w:color w:val="222222"/>
          <w:shd w:val="clear" w:color="auto" w:fill="FFFF00"/>
        </w:rPr>
        <w:t>CBS had 32% Republicans and a close national race</w:t>
      </w:r>
      <w:r>
        <w:rPr>
          <w:color w:val="222222"/>
        </w:rPr>
        <w:t>. The bias seems to be an intentional strategy to suppress your vote. The latest media spin is that it’s too late to define Joe Biden and it’s too late for President Trump to win. We can hardly wait until they start spinning a “Biden electoral lock”. It has to be a strategy to counter the enthusiasm of Trump voters. For, example, the </w:t>
      </w:r>
      <w:r>
        <w:rPr>
          <w:color w:val="222222"/>
          <w:shd w:val="clear" w:color="auto" w:fill="FFFF00"/>
        </w:rPr>
        <w:t>CNN poll out</w:t>
      </w:r>
      <w:r>
        <w:rPr>
          <w:color w:val="222222"/>
        </w:rPr>
        <w:t> today is another </w:t>
      </w:r>
      <w:r>
        <w:rPr>
          <w:color w:val="222222"/>
          <w:shd w:val="clear" w:color="auto" w:fill="FFFF00"/>
        </w:rPr>
        <w:t>skewed anti-Trump poll of only 25% Republican</w:t>
      </w:r>
      <w:r>
        <w:rPr>
          <w:color w:val="222222"/>
        </w:rPr>
        <w:t>. </w:t>
      </w:r>
      <w:r>
        <w:rPr>
          <w:color w:val="222222"/>
          <w:shd w:val="clear" w:color="auto" w:fill="FFFF00"/>
        </w:rPr>
        <w:t>It’s a poll of 1,259 adults</w:t>
      </w:r>
      <w:r>
        <w:rPr>
          <w:color w:val="222222"/>
        </w:rPr>
        <w:t> </w:t>
      </w:r>
      <w:r>
        <w:rPr>
          <w:b/>
          <w:bCs/>
          <w:color w:val="222222"/>
          <w:bdr w:val="none" w:sz="0" w:space="0" w:color="auto" w:frame="1"/>
          <w:shd w:val="clear" w:color="auto" w:fill="FFFF00"/>
        </w:rPr>
        <w:t>– not even registered voters</w:t>
      </w:r>
      <w:r>
        <w:rPr>
          <w:color w:val="222222"/>
        </w:rPr>
        <w:t>, let alone likely voters. Also, it was done between June 2nd and 5th, before the great economic news from last Friday. In their questionnaire between asking about your job approval and the ballot, they had questions on issues including race relations, not job creation, which could have biased the poll further. It appears that the CNN poll is biased in both sample and questionnaire design to manufacture an anti-Trump outcome.</w:t>
      </w:r>
    </w:p>
    <w:p w14:paraId="479F77F3" w14:textId="0B513AEF" w:rsidR="008036C4" w:rsidRDefault="008036C4" w:rsidP="008036C4">
      <w:pPr>
        <w:pStyle w:val="Heading4"/>
      </w:pPr>
      <w:r>
        <w:t>Trump will win - base support and electoral college</w:t>
      </w:r>
    </w:p>
    <w:p w14:paraId="2FD0EADE" w14:textId="2D8096BA" w:rsidR="008036C4" w:rsidRDefault="008036C4" w:rsidP="008036C4">
      <w:r>
        <w:t xml:space="preserve">Stephen </w:t>
      </w:r>
      <w:r w:rsidRPr="008036C4">
        <w:rPr>
          <w:rStyle w:val="Style13ptBold"/>
        </w:rPr>
        <w:t xml:space="preserve">Loiaconi </w:t>
      </w:r>
      <w:r>
        <w:t xml:space="preserve">Thursday, </w:t>
      </w:r>
      <w:r w:rsidRPr="008036C4">
        <w:rPr>
          <w:rStyle w:val="Style13ptBold"/>
        </w:rPr>
        <w:t>June 25th 2020</w:t>
      </w:r>
      <w:r>
        <w:t xml:space="preserve"> Biden's lead over Trump grows, but pandemic and protests could complicate race</w:t>
      </w:r>
    </w:p>
    <w:p w14:paraId="3E7744ED" w14:textId="796EEEED" w:rsidR="008036C4" w:rsidRPr="008036C4" w:rsidRDefault="008036C4" w:rsidP="008036C4">
      <w:r>
        <w:t xml:space="preserve"> </w:t>
      </w:r>
      <w:hyperlink r:id="rId176" w:history="1">
        <w:r>
          <w:rPr>
            <w:rStyle w:val="Hyperlink"/>
          </w:rPr>
          <w:t>https://abcstlouis.com/news/nation-world/bidens-lead-over-trump-grows-but-pandemic-and-protests-could-complicate-race</w:t>
        </w:r>
      </w:hyperlink>
    </w:p>
    <w:p w14:paraId="4BC97CB8" w14:textId="77777777" w:rsidR="008036C4" w:rsidRPr="007C2F17" w:rsidRDefault="008036C4" w:rsidP="008036C4">
      <w:r w:rsidRPr="007C2F17">
        <w:t>WASHINGTON (Sinclair Broadcast Group) —</w:t>
      </w:r>
      <w:r>
        <w:t xml:space="preserve"> </w:t>
      </w:r>
      <w:r w:rsidRPr="007C2F17">
        <w:t xml:space="preserve">Former Vice President Joe Biden’s lead over President Donald Trump is growing nationally and in key swing states, several recent polls suggest, but with the nation in the midst of upheaval on multiple fronts and a significant share of the electorate still undecided, </w:t>
      </w:r>
      <w:r w:rsidRPr="003B0296">
        <w:rPr>
          <w:rStyle w:val="StyleUnderline"/>
          <w:highlight w:val="cyan"/>
        </w:rPr>
        <w:t>the race might be closer than it seems. “Overall, Trump’s position in the presidential campaign is tenuous, but no more tenuous than Joe Biden’s,</w:t>
      </w:r>
      <w:r w:rsidRPr="007C2F17">
        <w:t xml:space="preserve">” said Republican strategist David Payne. </w:t>
      </w:r>
      <w:r w:rsidRPr="003B0296">
        <w:rPr>
          <w:rStyle w:val="StyleUnderline"/>
          <w:highlight w:val="cyan"/>
        </w:rPr>
        <w:t>“This is going to be a close election</w:t>
      </w:r>
      <w:r w:rsidRPr="007C2F17">
        <w:t xml:space="preserve"> in a bitterly, and almost evenly divided nation. No landslide is coming for either candidate.”</w:t>
      </w:r>
      <w:r>
        <w:t xml:space="preserve"> </w:t>
      </w:r>
      <w:r w:rsidRPr="007C2F17">
        <w:t>A New York Times/Sienna College survey released Wednesday found Biden ahead of Trump by 14 points nationally among registered voters, with half of respondents supporting Biden and 14% backing third-party candidates or undecided. According to the poll, Biden holds a significant edge among voters under 50, Black voters, Hispanic voters, White college-educated voters, women, independents, and self-identified moderates, as well as a slim lead with senior citizens.</w:t>
      </w:r>
      <w:r>
        <w:t xml:space="preserve"> </w:t>
      </w:r>
      <w:r w:rsidRPr="007C2F17">
        <w:t>President Trump continues to receive relatively high marks on the economy, with half of voters in the Times poll approving of his economic policies. However, nearly 60% disapprove of his response to the coronavirus outbreak and about the same percentage disapprove of his handling of race relations in general and the recent protests sparked by George Floyd’s death specifically.</w:t>
      </w:r>
      <w:r>
        <w:t xml:space="preserve"> </w:t>
      </w:r>
      <w:r w:rsidRPr="007C2F17">
        <w:t>The Trump campaign demanded an apology from CNN earlier this month when its poll delivered similar findings, but several other surveys have now placed Biden up by double-digits and an average of recent national polls shows Biden leading by 10. After a Fox News poll released last week found Biden up by 12, Trump dismissed it as “another of their phony polls, done by the same group of haters that got it even more wrong in 2016.”</w:t>
      </w:r>
      <w:r>
        <w:t xml:space="preserve"> </w:t>
      </w:r>
      <w:r w:rsidRPr="007C2F17">
        <w:t>The results of recent battleground state surveys are no better for Trump, with Biden’s lead growing in several places that were vital to the president’s 2016 victory. A separate New York Times/Sienna College poll released Thursday found Biden up by an average of 9 points in Michigan, Wisconsin, Pennsylvania, Florida, Arizona, and North Carolina.</w:t>
      </w:r>
      <w:r>
        <w:t xml:space="preserve"> </w:t>
      </w:r>
      <w:r w:rsidRPr="008036C4">
        <w:t>Nearly 60% of voters in those swing states approve of President Trump’s handling of the economy, but 40% or fewer support his response to the coronavirus, criminal justice, race relations, and the protests. About</w:t>
      </w:r>
      <w:r w:rsidRPr="007C2F17">
        <w:t xml:space="preserve"> two-thirds of respondents said they favor a presidential candidate who focuses on the cause of the protests even if the protesters go too far, and 55% said the government should be more concerned with limiting the spread of the coronavirus than bolstering the economy.</w:t>
      </w:r>
      <w:r>
        <w:t xml:space="preserve"> </w:t>
      </w:r>
      <w:r w:rsidRPr="007C2F17">
        <w:t>The Times/Sienna survey also indicated growing opposition to Trump might be dragging down GOP senators whose reelections are essential to Republicans retaining control of the chamber. Democrat Mark Kelly is leading Sen. Martha McSally by 9 points in Arizona, and challenger Cal Cunningham is up by 3 points over incumbent Sen. Thom Tillis in North Carolina.</w:t>
      </w:r>
      <w:r>
        <w:t xml:space="preserve"> </w:t>
      </w:r>
      <w:r w:rsidRPr="007C2F17">
        <w:t>While this is all obviously good news for Biden, many Democrats are reluctant to put too much stock in polls. Recognizing that 2016 nominee Secretary Hillary Clinton led Trump in most national and swing-state polls through most of the race—albeit by smaller margins—and still lost in the end, they do not want to grow overconfident.</w:t>
      </w:r>
      <w:r>
        <w:t xml:space="preserve"> </w:t>
      </w:r>
      <w:r w:rsidRPr="007C2F17">
        <w:t>“</w:t>
      </w:r>
      <w:r w:rsidRPr="003B0296">
        <w:rPr>
          <w:rStyle w:val="StyleUnderline"/>
          <w:highlight w:val="cyan"/>
        </w:rPr>
        <w:t>Didn't we learn ANYTHING from 2016? As bad as Trump's numbers are now, his base still loves him, and he still has a massive advantage in the Electoral College,”</w:t>
      </w:r>
      <w:r w:rsidRPr="007C2F17">
        <w:t xml:space="preserve"> MoveOn.org warned in a fundraising appeal to supporters Wednesday night, the second the group has sent this week urging Democrats to ignore the polls and assume Trump is winning.</w:t>
      </w:r>
    </w:p>
    <w:p w14:paraId="5908F4AD" w14:textId="77777777" w:rsidR="008036C4" w:rsidRDefault="008036C4" w:rsidP="001E1F7C">
      <w:pPr>
        <w:shd w:val="clear" w:color="auto" w:fill="FFFFFF"/>
        <w:spacing w:line="235" w:lineRule="atLeast"/>
        <w:rPr>
          <w:color w:val="222222"/>
        </w:rPr>
      </w:pPr>
    </w:p>
    <w:p w14:paraId="1A163C9F" w14:textId="77777777" w:rsidR="006756E9" w:rsidRDefault="006756E9" w:rsidP="006756E9">
      <w:pPr>
        <w:pStyle w:val="Heading4"/>
      </w:pPr>
      <w:r>
        <w:t>Trump will win – despite polls – strong business and CFO support</w:t>
      </w:r>
    </w:p>
    <w:p w14:paraId="622056E8" w14:textId="77777777" w:rsidR="006756E9" w:rsidRPr="00F312F4" w:rsidRDefault="006756E9" w:rsidP="006756E9">
      <w:r w:rsidRPr="00F312F4">
        <w:t xml:space="preserve">DANIEL </w:t>
      </w:r>
      <w:r w:rsidRPr="00F312F4">
        <w:rPr>
          <w:rStyle w:val="Style13ptBold"/>
        </w:rPr>
        <w:t>MORITZ-RABSON</w:t>
      </w:r>
      <w:r w:rsidRPr="00F312F4">
        <w:t xml:space="preserve"> ON </w:t>
      </w:r>
      <w:r w:rsidRPr="00F312F4">
        <w:rPr>
          <w:rStyle w:val="Style13ptBold"/>
        </w:rPr>
        <w:t>9/13/19</w:t>
      </w:r>
      <w:r w:rsidRPr="00F312F4">
        <w:t xml:space="preserve"> AT 11:13 AM EDT TRUMP WILL BE REELECTED IN 2020, MAJORITY OF SURVEYED CFOS SAY</w:t>
      </w:r>
      <w:r>
        <w:t xml:space="preserve"> </w:t>
      </w:r>
      <w:hyperlink r:id="rId177" w:history="1">
        <w:r w:rsidRPr="00F312F4">
          <w:rPr>
            <w:rStyle w:val="Hyperlink"/>
          </w:rPr>
          <w:t>https://www.newsweek.com/trump-will-reelected-2020-majority-surveyed-cfos-say-1459159</w:t>
        </w:r>
      </w:hyperlink>
    </w:p>
    <w:p w14:paraId="0DB2F680" w14:textId="2B6BAA98" w:rsidR="006756E9" w:rsidRDefault="006756E9" w:rsidP="006756E9">
      <w:pPr>
        <w:rPr>
          <w:rStyle w:val="StyleUnderline"/>
        </w:rPr>
      </w:pPr>
      <w:r w:rsidRPr="00F312F4">
        <w:t xml:space="preserve">President Donald </w:t>
      </w:r>
      <w:r w:rsidRPr="003B0296">
        <w:rPr>
          <w:rStyle w:val="StyleUnderline"/>
          <w:highlight w:val="cyan"/>
        </w:rPr>
        <w:t>Trump will win the 2020 election</w:t>
      </w:r>
      <w:r w:rsidRPr="00F312F4">
        <w:t>, according to more than two-thirds of chief financial officers</w:t>
      </w:r>
      <w:r>
        <w:t xml:space="preserve"> </w:t>
      </w:r>
      <w:hyperlink r:id="rId178" w:history="1">
        <w:r w:rsidRPr="00F312F4">
          <w:rPr>
            <w:rStyle w:val="Hyperlink"/>
          </w:rPr>
          <w:t>from</w:t>
        </w:r>
      </w:hyperlink>
      <w:r>
        <w:t xml:space="preserve"> </w:t>
      </w:r>
      <w:r w:rsidRPr="00F312F4">
        <w:t>the</w:t>
      </w:r>
      <w:r>
        <w:t xml:space="preserve"> </w:t>
      </w:r>
      <w:r w:rsidRPr="00F312F4">
        <w:t>CNBC</w:t>
      </w:r>
      <w:r>
        <w:t xml:space="preserve"> </w:t>
      </w:r>
      <w:r w:rsidRPr="00F312F4">
        <w:t>Global CFO Council.</w:t>
      </w:r>
      <w:r>
        <w:t xml:space="preserve"> </w:t>
      </w:r>
      <w:r w:rsidRPr="003B0296">
        <w:rPr>
          <w:rStyle w:val="StyleUnderline"/>
          <w:highlight w:val="cyan"/>
        </w:rPr>
        <w:t xml:space="preserve">A recent ABC News/Washington Post poll </w:t>
      </w:r>
      <w:hyperlink r:id="rId179" w:history="1">
        <w:r w:rsidRPr="003B0296">
          <w:rPr>
            <w:rStyle w:val="StyleUnderline"/>
            <w:highlight w:val="cyan"/>
          </w:rPr>
          <w:t>shows</w:t>
        </w:r>
      </w:hyperlink>
      <w:r w:rsidRPr="003B0296">
        <w:rPr>
          <w:rStyle w:val="StyleUnderline"/>
          <w:highlight w:val="cyan"/>
        </w:rPr>
        <w:t xml:space="preserve"> Trump trailing in head-to-head matchups</w:t>
      </w:r>
      <w:r>
        <w:t xml:space="preserve"> </w:t>
      </w:r>
      <w:r w:rsidRPr="00F312F4">
        <w:t>with at least four Democratic contenders, including the top three candidates: former Vice President Joe Biden, Senator Elizabeth Warren and Senator Bernie Sanders.</w:t>
      </w:r>
      <w:r>
        <w:t xml:space="preserve"> </w:t>
      </w:r>
      <w:r w:rsidRPr="00F312F4">
        <w:t>In the survey, which was released Wednesday, Biden had the largest edge of the top three Democrats. South Bend Mayor Pete</w:t>
      </w:r>
      <w:r>
        <w:t xml:space="preserve"> </w:t>
      </w:r>
      <w:r w:rsidRPr="00F312F4">
        <w:t>Buttigieg</w:t>
      </w:r>
      <w:r>
        <w:t xml:space="preserve"> </w:t>
      </w:r>
      <w:r w:rsidRPr="00F312F4">
        <w:t>also led Trump, but by an amount within the sampling error.</w:t>
      </w:r>
      <w:r>
        <w:t xml:space="preserve"> </w:t>
      </w:r>
      <w:r w:rsidRPr="003B0296">
        <w:rPr>
          <w:rStyle w:val="StyleUnderline"/>
          <w:highlight w:val="cyan"/>
        </w:rPr>
        <w:t xml:space="preserve">In spite of a recent </w:t>
      </w:r>
      <w:hyperlink r:id="rId180" w:history="1">
        <w:r w:rsidRPr="003B0296">
          <w:rPr>
            <w:rStyle w:val="StyleUnderline"/>
            <w:highlight w:val="cyan"/>
          </w:rPr>
          <w:t>poll</w:t>
        </w:r>
      </w:hyperlink>
      <w:r w:rsidRPr="003B0296">
        <w:rPr>
          <w:rStyle w:val="StyleUnderline"/>
          <w:highlight w:val="cyan"/>
        </w:rPr>
        <w:t xml:space="preserve"> showing waning support in Trump's handling of the economy and other evidence, like head-to-head matchups, that Trump could face a tough path to reelection, the CFOs think that the president will remain in office.</w:t>
      </w:r>
    </w:p>
    <w:p w14:paraId="5C7C6395" w14:textId="6142DE89" w:rsidR="007C2F17" w:rsidRPr="007C2F17" w:rsidRDefault="007C2F17" w:rsidP="007C2F17">
      <w:pPr>
        <w:pStyle w:val="Heading4"/>
      </w:pPr>
      <w:r w:rsidRPr="007C2F17">
        <w:t>Trump will win – his base is critical and will give him an electoral college majority despite polls.</w:t>
      </w:r>
    </w:p>
    <w:p w14:paraId="2B371C24" w14:textId="41713833" w:rsidR="007C2F17" w:rsidRPr="007C2F17" w:rsidRDefault="007C2F17" w:rsidP="007C2F17">
      <w:r w:rsidRPr="007C2F17">
        <w:t xml:space="preserve">Eric </w:t>
      </w:r>
      <w:r w:rsidRPr="007C2F17">
        <w:rPr>
          <w:rStyle w:val="Style13ptBold"/>
        </w:rPr>
        <w:t>Levitz</w:t>
      </w:r>
      <w:r>
        <w:t xml:space="preserve"> </w:t>
      </w:r>
      <w:r w:rsidRPr="007C2F17">
        <w:t xml:space="preserve">@EricLevitz MAY 12, </w:t>
      </w:r>
      <w:r w:rsidRPr="007C2F17">
        <w:rPr>
          <w:rStyle w:val="Style13ptBold"/>
        </w:rPr>
        <w:t>2020</w:t>
      </w:r>
      <w:r>
        <w:t xml:space="preserve"> </w:t>
      </w:r>
      <w:r w:rsidRPr="007C2F17">
        <w:t xml:space="preserve">Trump’s Odds of Winning Reelection Are Higher Than You Think </w:t>
      </w:r>
      <w:hyperlink r:id="rId181" w:history="1">
        <w:r w:rsidRPr="007C2F17">
          <w:rPr>
            <w:rStyle w:val="Hyperlink"/>
          </w:rPr>
          <w:t>https://nymag.com/intelligencer/2020/05/trump-reelection-2020-odds-biden-coronavirus-economy.html</w:t>
        </w:r>
      </w:hyperlink>
    </w:p>
    <w:p w14:paraId="38749160" w14:textId="6B47A1BF" w:rsidR="007C2F17" w:rsidRPr="007C2F17" w:rsidRDefault="007C2F17" w:rsidP="007C2F17">
      <w:r w:rsidRPr="007C2F17">
        <w:t>Meanwhile, in some surveys, voters still give Trump’s</w:t>
      </w:r>
      <w:r>
        <w:t xml:space="preserve"> </w:t>
      </w:r>
      <w:hyperlink r:id="rId182" w:history="1">
        <w:r w:rsidRPr="007C2F17">
          <w:rPr>
            <w:rStyle w:val="Hyperlink"/>
          </w:rPr>
          <w:t>handling of the coronavirus higher marks than his overall job performance.</w:t>
        </w:r>
      </w:hyperlink>
      <w:r>
        <w:t xml:space="preserve"> </w:t>
      </w:r>
      <w:r w:rsidRPr="007C2F17">
        <w:t>And a</w:t>
      </w:r>
      <w:r>
        <w:t xml:space="preserve"> </w:t>
      </w:r>
      <w:hyperlink r:id="rId183" w:history="1">
        <w:r w:rsidRPr="007C2F17">
          <w:rPr>
            <w:rStyle w:val="Hyperlink"/>
          </w:rPr>
          <w:t>Reuters/Ipsos poll</w:t>
        </w:r>
      </w:hyperlink>
      <w:r>
        <w:t xml:space="preserve"> </w:t>
      </w:r>
      <w:r w:rsidRPr="007C2F17">
        <w:t>released last week found Trump in a statistical tie with Biden on the question of which candidate would be better at leading America’s coronavirus response, while voters deemed the president “better suited to create jobs” by a margin of 45 to 32 percent. To be sure, approval of Trump’s handling of the pandemic is trending down in most surveys. But it isn’t acting as an anchor around his overall popularity yet.</w:t>
      </w:r>
      <w:r>
        <w:t xml:space="preserve"> </w:t>
      </w:r>
      <w:r w:rsidRPr="003B0296">
        <w:rPr>
          <w:rStyle w:val="StyleUnderline"/>
          <w:highlight w:val="cyan"/>
        </w:rPr>
        <w:t>Biden’s lead in national polls remains formidable. There’s scant chance that Trump will receive more votes than his Democratic rival this fall. But, of course, he won’t need to: Due to the overrepresentation of heavily Republican, white, non-college-educated voters in battleground states, Biden will likely need to win the popular vote by roughly three points to secure an Electoral College majority</w:t>
      </w:r>
      <w:r w:rsidRPr="007C2F17">
        <w:t>. Further, as the New York</w:t>
      </w:r>
      <w:r>
        <w:t xml:space="preserve"> </w:t>
      </w:r>
      <w:r w:rsidRPr="007C2F17">
        <w:t xml:space="preserve">Times’s </w:t>
      </w:r>
      <w:r w:rsidRPr="003B0296">
        <w:rPr>
          <w:rStyle w:val="StyleUnderline"/>
          <w:highlight w:val="cyan"/>
        </w:rPr>
        <w:t xml:space="preserve">Nate Cohn </w:t>
      </w:r>
      <w:hyperlink r:id="rId184" w:history="1">
        <w:r w:rsidRPr="003B0296">
          <w:rPr>
            <w:rStyle w:val="StyleUnderline"/>
            <w:highlight w:val="cyan"/>
          </w:rPr>
          <w:t>notes</w:t>
        </w:r>
      </w:hyperlink>
      <w:r w:rsidRPr="003B0296">
        <w:rPr>
          <w:rStyle w:val="StyleUnderline"/>
          <w:highlight w:val="cyan"/>
        </w:rPr>
        <w:t>, most national polls are of registered voters, not likely ones. And since the GOP’s older voting base still turns out more reliably than the Democrats’ younger one, “a reasonable estimate is that Mr. Biden is performing four or five points worse among likely voters in the critical states</w:t>
      </w:r>
      <w:r w:rsidRPr="007C2F17">
        <w:t xml:space="preserve"> than he is among registered voters nationwide.”</w:t>
      </w:r>
    </w:p>
    <w:p w14:paraId="75BC1695" w14:textId="77777777" w:rsidR="007C2F17" w:rsidRPr="00F312F4" w:rsidRDefault="007C2F17" w:rsidP="007C2F17"/>
    <w:p w14:paraId="380B06F2" w14:textId="77777777" w:rsidR="006756E9" w:rsidRDefault="006756E9" w:rsidP="001E1F7C">
      <w:pPr>
        <w:shd w:val="clear" w:color="auto" w:fill="FFFFFF"/>
        <w:spacing w:line="235" w:lineRule="atLeast"/>
        <w:rPr>
          <w:color w:val="222222"/>
        </w:rPr>
      </w:pPr>
    </w:p>
    <w:p w14:paraId="54A335FC" w14:textId="450C76ED" w:rsidR="001E1F7C" w:rsidRDefault="001E1F7C" w:rsidP="001E1F7C">
      <w:pPr>
        <w:pStyle w:val="Heading3"/>
      </w:pPr>
      <w:r>
        <w:t>Polls bad</w:t>
      </w:r>
    </w:p>
    <w:p w14:paraId="1CF15C0A" w14:textId="429E7960" w:rsidR="001E1F7C" w:rsidRDefault="001E1F7C" w:rsidP="001E1F7C">
      <w:pPr>
        <w:pStyle w:val="Heading4"/>
      </w:pPr>
      <w:r>
        <w:t xml:space="preserve">Election too close to call – new poll numbers can’t be taken for granted </w:t>
      </w:r>
    </w:p>
    <w:p w14:paraId="7264B2D0" w14:textId="77777777" w:rsidR="001E1F7C" w:rsidRDefault="001E1F7C" w:rsidP="001E1F7C">
      <w:r>
        <w:t xml:space="preserve">James </w:t>
      </w:r>
      <w:r w:rsidRPr="00E24D0C">
        <w:rPr>
          <w:rStyle w:val="Style13ptBold"/>
        </w:rPr>
        <w:t>Crump</w:t>
      </w:r>
      <w:r>
        <w:t xml:space="preserve"> (The Independent) “</w:t>
      </w:r>
      <w:r w:rsidRPr="00E24D0C">
        <w:t>2020 election: Trump leads Biden by just one point in state he won by 9% in 2016, new Iowa poll shows</w:t>
      </w:r>
      <w:r>
        <w:t xml:space="preserve">” </w:t>
      </w:r>
      <w:r w:rsidRPr="00E24D0C">
        <w:rPr>
          <w:rStyle w:val="Style13ptBold"/>
        </w:rPr>
        <w:t>06/16</w:t>
      </w:r>
      <w:r>
        <w:t xml:space="preserve">/2020 </w:t>
      </w:r>
      <w:r w:rsidRPr="00E24D0C">
        <w:t>https://www.independent.co.uk/news/world/americas/us-election/president-trump-joe-biden-iowa-poll-presidential-election-a9569376.html</w:t>
      </w:r>
    </w:p>
    <w:p w14:paraId="1C2CC4D5" w14:textId="77777777" w:rsidR="001E1F7C" w:rsidRDefault="001E1F7C" w:rsidP="001E1F7C">
      <w:r>
        <w:t xml:space="preserve">President Donald </w:t>
      </w:r>
      <w:r w:rsidRPr="003B0296">
        <w:rPr>
          <w:rStyle w:val="StyleUnderline"/>
          <w:highlight w:val="cyan"/>
        </w:rPr>
        <w:t>Trump is leading</w:t>
      </w:r>
      <w:r w:rsidRPr="000341E2">
        <w:rPr>
          <w:rStyle w:val="StyleUnderline"/>
        </w:rPr>
        <w:t xml:space="preserve"> </w:t>
      </w:r>
      <w:r>
        <w:t xml:space="preserve">presumptive Democratic presidential nominee, Joe </w:t>
      </w:r>
      <w:r w:rsidRPr="003B0296">
        <w:rPr>
          <w:rStyle w:val="StyleUnderline"/>
          <w:highlight w:val="cyan"/>
        </w:rPr>
        <w:t>Biden, by just one point in Iowa</w:t>
      </w:r>
      <w:r>
        <w:t xml:space="preserve">, according to a new poll.  The new Des Moines Register-Mediacom Iowa Poll, asked 676 likely voters in the state who they would support if the 2020 presidential election was held today, and has a margin of error of 3.8 percentage points.  Results from the poll, that was released on Monday, show that Mr Trump has 44 per cent of the support in Iowa, compared to Mr Biden’s 43 per cent. In 2016, Mr Trump won the state of Iowa by nine percentage points, in what was a crucial win on his way to the presidency.  Despite the margin of Mr Trump’s victory in 2016, pollster J Ann Selzer, told the Des Moines Register that Mr </w:t>
      </w:r>
      <w:r w:rsidRPr="003B0296">
        <w:rPr>
          <w:rStyle w:val="StyleUnderline"/>
          <w:highlight w:val="cyan"/>
        </w:rPr>
        <w:t>Biden stands a better chance in the state than previously predicted</w:t>
      </w:r>
      <w:r>
        <w:t xml:space="preserve">. “I think </w:t>
      </w:r>
      <w:r w:rsidRPr="003B0296">
        <w:rPr>
          <w:rStyle w:val="StyleUnderline"/>
          <w:highlight w:val="cyan"/>
        </w:rPr>
        <w:t>it’s</w:t>
      </w:r>
      <w:r w:rsidRPr="000341E2">
        <w:rPr>
          <w:rStyle w:val="StyleUnderline"/>
        </w:rPr>
        <w:t xml:space="preserve"> obviously </w:t>
      </w:r>
      <w:r w:rsidRPr="003B0296">
        <w:rPr>
          <w:rStyle w:val="StyleUnderline"/>
          <w:highlight w:val="cyan"/>
        </w:rPr>
        <w:t xml:space="preserve">nothing </w:t>
      </w:r>
      <w:r w:rsidRPr="00055484">
        <w:rPr>
          <w:rStyle w:val="StyleUnderline"/>
        </w:rPr>
        <w:t xml:space="preserve">that Joe </w:t>
      </w:r>
      <w:r w:rsidRPr="003B0296">
        <w:rPr>
          <w:rStyle w:val="StyleUnderline"/>
          <w:highlight w:val="cyan"/>
        </w:rPr>
        <w:t>Biden should take for granted, because he’s not leading</w:t>
      </w:r>
      <w:r>
        <w:t xml:space="preserve">,” she said. </w:t>
      </w:r>
      <w:r w:rsidRPr="00055484">
        <w:t>“</w:t>
      </w:r>
      <w:r w:rsidRPr="00055484">
        <w:rPr>
          <w:rStyle w:val="StyleUnderline"/>
        </w:rPr>
        <w:t>But if the election were held today, Biden has a far better shot than anybody thought</w:t>
      </w:r>
      <w:r w:rsidRPr="00055484">
        <w:t>.”</w:t>
      </w:r>
      <w:r>
        <w:t xml:space="preserve">  The president has seen a decline in support in numerous polls over the last few months, after his responses to the coronavirus pandemic and Black Lives Matter protests, were criticised.</w:t>
      </w:r>
    </w:p>
    <w:p w14:paraId="05EF7C59" w14:textId="77777777" w:rsidR="001E1F7C" w:rsidRPr="00E41A97" w:rsidRDefault="001E1F7C" w:rsidP="001E1F7C">
      <w:pPr>
        <w:pStyle w:val="Heading4"/>
        <w:rPr>
          <w:rFonts w:cs="Calibri"/>
        </w:rPr>
      </w:pPr>
      <w:r w:rsidRPr="00E41A97">
        <w:rPr>
          <w:rFonts w:cs="Calibri"/>
        </w:rPr>
        <w:t xml:space="preserve">Don’t rely on the polls – swing voters and miscalculation mean they can’t be trusted </w:t>
      </w:r>
    </w:p>
    <w:p w14:paraId="4F82247E" w14:textId="77777777" w:rsidR="001E1F7C" w:rsidRPr="00E41A97" w:rsidRDefault="001E1F7C" w:rsidP="001E1F7C">
      <w:r w:rsidRPr="00E41A97">
        <w:rPr>
          <w:rStyle w:val="Style13ptBold"/>
        </w:rPr>
        <w:t xml:space="preserve">Prokop 18 </w:t>
      </w:r>
      <w:r w:rsidRPr="00E41A97">
        <w:t>(Andrew Prokop, senior politics correspondent, Harvard. “polls can be wrong”. Vox. October 19</w:t>
      </w:r>
      <w:r w:rsidRPr="00E41A97">
        <w:rPr>
          <w:vertAlign w:val="superscript"/>
        </w:rPr>
        <w:t>th</w:t>
      </w:r>
      <w:r w:rsidRPr="00E41A97">
        <w:t xml:space="preserve"> 2018. </w:t>
      </w:r>
      <w:hyperlink r:id="rId185" w:history="1">
        <w:r w:rsidRPr="00E41A97">
          <w:rPr>
            <w:rStyle w:val="Hyperlink"/>
          </w:rPr>
          <w:t>https://www.linkedin.com/in/andrewprokop)</w:t>
        </w:r>
      </w:hyperlink>
      <w:r w:rsidRPr="00E41A97">
        <w:t xml:space="preserve"> kb </w:t>
      </w:r>
    </w:p>
    <w:p w14:paraId="4EBEDE86" w14:textId="77777777" w:rsidR="001E1F7C" w:rsidRPr="00E41A97" w:rsidRDefault="001E1F7C" w:rsidP="001E1F7C">
      <w:pPr>
        <w:rPr>
          <w:sz w:val="16"/>
        </w:rPr>
      </w:pPr>
      <w:r w:rsidRPr="003A1410">
        <w:rPr>
          <w:rStyle w:val="StyleUnderline"/>
        </w:rPr>
        <w:t>When the</w:t>
      </w:r>
      <w:r w:rsidRPr="003B0296">
        <w:rPr>
          <w:rStyle w:val="StyleUnderline"/>
          <w:highlight w:val="cyan"/>
        </w:rPr>
        <w:t xml:space="preserve"> votes </w:t>
      </w:r>
      <w:r w:rsidRPr="003A1410">
        <w:rPr>
          <w:rStyle w:val="StyleUnderline"/>
        </w:rPr>
        <w:t xml:space="preserve">are </w:t>
      </w:r>
      <w:r w:rsidRPr="003B0296">
        <w:rPr>
          <w:rStyle w:val="StyleUnderline"/>
          <w:highlight w:val="cyan"/>
        </w:rPr>
        <w:t>count</w:t>
      </w:r>
      <w:r w:rsidRPr="003A1410">
        <w:rPr>
          <w:rStyle w:val="StyleUnderline"/>
        </w:rPr>
        <w:t>ed</w:t>
      </w:r>
      <w:r w:rsidRPr="00E41A97">
        <w:rPr>
          <w:rStyle w:val="StyleUnderline"/>
        </w:rPr>
        <w:t xml:space="preserve"> on November 6</w:t>
      </w:r>
      <w:r w:rsidRPr="00E41A97">
        <w:rPr>
          <w:sz w:val="16"/>
        </w:rPr>
        <w:t xml:space="preserve">, all of this could turn out to be spot-on — </w:t>
      </w:r>
      <w:r w:rsidRPr="003A1410">
        <w:rPr>
          <w:sz w:val="16"/>
        </w:rPr>
        <w:t xml:space="preserve">or </w:t>
      </w:r>
      <w:r w:rsidRPr="003A1410">
        <w:rPr>
          <w:rStyle w:val="StyleUnderline"/>
        </w:rPr>
        <w:t xml:space="preserve">some of it </w:t>
      </w:r>
      <w:r w:rsidRPr="003B0296">
        <w:rPr>
          <w:rStyle w:val="StyleUnderline"/>
          <w:highlight w:val="cyan"/>
        </w:rPr>
        <w:t xml:space="preserve">could be </w:t>
      </w:r>
      <w:r w:rsidRPr="00E41A97">
        <w:rPr>
          <w:rStyle w:val="StyleUnderline"/>
        </w:rPr>
        <w:t xml:space="preserve">dramatically </w:t>
      </w:r>
      <w:r w:rsidRPr="003B0296">
        <w:rPr>
          <w:rStyle w:val="StyleUnderline"/>
          <w:highlight w:val="cyan"/>
        </w:rPr>
        <w:t>wrong</w:t>
      </w:r>
      <w:r w:rsidRPr="00E41A97">
        <w:rPr>
          <w:sz w:val="16"/>
        </w:rPr>
        <w:t xml:space="preserve">. As polls come in during the final days of the election, we should keep in mind two reasons why what they’re showing now might not necessarily be what we see on Election Day. First, </w:t>
      </w:r>
      <w:r w:rsidRPr="00E41A97">
        <w:rPr>
          <w:rStyle w:val="StyleUnderline"/>
        </w:rPr>
        <w:t xml:space="preserve">there’s the possibility that the </w:t>
      </w:r>
      <w:r w:rsidRPr="003B0296">
        <w:rPr>
          <w:rStyle w:val="StyleUnderline"/>
          <w:highlight w:val="cyan"/>
        </w:rPr>
        <w:t xml:space="preserve">polls </w:t>
      </w:r>
      <w:r w:rsidRPr="003A1410">
        <w:rPr>
          <w:rStyle w:val="StyleUnderline"/>
        </w:rPr>
        <w:t xml:space="preserve">could </w:t>
      </w:r>
      <w:r w:rsidRPr="003B0296">
        <w:rPr>
          <w:rStyle w:val="StyleUnderline"/>
          <w:highlight w:val="cyan"/>
        </w:rPr>
        <w:t xml:space="preserve">shift </w:t>
      </w:r>
      <w:r w:rsidRPr="003A1410">
        <w:rPr>
          <w:rStyle w:val="StyleUnderline"/>
        </w:rPr>
        <w:t xml:space="preserve">in these final days. This could be </w:t>
      </w:r>
      <w:r w:rsidRPr="003B0296">
        <w:rPr>
          <w:rStyle w:val="StyleUnderline"/>
          <w:highlight w:val="cyan"/>
        </w:rPr>
        <w:t>due to new developments</w:t>
      </w:r>
      <w:r w:rsidRPr="00E41A97">
        <w:rPr>
          <w:rStyle w:val="StyleUnderline"/>
        </w:rPr>
        <w:t xml:space="preserve"> in individual races, </w:t>
      </w:r>
      <w:r w:rsidRPr="003A1410">
        <w:rPr>
          <w:rStyle w:val="StyleUnderline"/>
        </w:rPr>
        <w:t xml:space="preserve">like </w:t>
      </w:r>
      <w:r w:rsidRPr="003B0296">
        <w:rPr>
          <w:rStyle w:val="StyleUnderline"/>
          <w:highlight w:val="cyan"/>
        </w:rPr>
        <w:t>scandals</w:t>
      </w:r>
      <w:r w:rsidRPr="00E41A97">
        <w:rPr>
          <w:rStyle w:val="StyleUnderline"/>
        </w:rPr>
        <w:t xml:space="preserve"> breaking </w:t>
      </w:r>
      <w:r w:rsidRPr="003A1410">
        <w:rPr>
          <w:rStyle w:val="StyleUnderline"/>
        </w:rPr>
        <w:t>or</w:t>
      </w:r>
      <w:r w:rsidRPr="00E41A97">
        <w:rPr>
          <w:rStyle w:val="StyleUnderline"/>
        </w:rPr>
        <w:t xml:space="preserve"> candidates ramping up </w:t>
      </w:r>
      <w:r w:rsidRPr="003B0296">
        <w:rPr>
          <w:rStyle w:val="StyleUnderline"/>
          <w:highlight w:val="cyan"/>
        </w:rPr>
        <w:t>ad spending</w:t>
      </w:r>
      <w:r w:rsidRPr="00E41A97">
        <w:rPr>
          <w:rStyle w:val="StyleUnderline"/>
        </w:rPr>
        <w:t xml:space="preserve">. A change in national news headlines could also benefit one party or the other generally. Remember, it was just a week and a half before the election that FBI Director James </w:t>
      </w:r>
      <w:r w:rsidRPr="003B0296">
        <w:rPr>
          <w:rStyle w:val="StyleUnderline"/>
          <w:highlight w:val="cyan"/>
        </w:rPr>
        <w:t>Comey</w:t>
      </w:r>
      <w:r w:rsidRPr="00E41A97">
        <w:rPr>
          <w:rStyle w:val="StyleUnderline"/>
        </w:rPr>
        <w:t xml:space="preserve"> disclosed that the FBI had found new Clinton emails. Analysts think </w:t>
      </w:r>
      <w:r w:rsidRPr="003A1410">
        <w:rPr>
          <w:rStyle w:val="StyleUnderline"/>
        </w:rPr>
        <w:t xml:space="preserve">this played a major role in </w:t>
      </w:r>
      <w:r w:rsidRPr="003B0296">
        <w:rPr>
          <w:rStyle w:val="StyleUnderline"/>
          <w:highlight w:val="cyan"/>
        </w:rPr>
        <w:t>swing</w:t>
      </w:r>
      <w:r w:rsidRPr="003A1410">
        <w:rPr>
          <w:rStyle w:val="StyleUnderline"/>
        </w:rPr>
        <w:t xml:space="preserve">ing the </w:t>
      </w:r>
      <w:r w:rsidRPr="003B0296">
        <w:rPr>
          <w:rStyle w:val="StyleUnderline"/>
          <w:highlight w:val="cyan"/>
        </w:rPr>
        <w:t>polls</w:t>
      </w:r>
      <w:r w:rsidRPr="00E41A97">
        <w:rPr>
          <w:rStyle w:val="StyleUnderline"/>
        </w:rPr>
        <w:t>, and Nate Silver later concluded it “probably cost Clinton the election.”</w:t>
      </w:r>
      <w:r w:rsidRPr="00E41A97">
        <w:rPr>
          <w:sz w:val="16"/>
        </w:rPr>
        <w:t xml:space="preserve"> </w:t>
      </w:r>
      <w:r w:rsidRPr="003A1410">
        <w:rPr>
          <w:sz w:val="16"/>
        </w:rPr>
        <w:t xml:space="preserve">Second, </w:t>
      </w:r>
      <w:r w:rsidRPr="003A1410">
        <w:rPr>
          <w:rStyle w:val="StyleUnderline"/>
        </w:rPr>
        <w:t xml:space="preserve">there’s the possibility that the </w:t>
      </w:r>
      <w:r w:rsidRPr="003B0296">
        <w:rPr>
          <w:rStyle w:val="StyleUnderline"/>
          <w:highlight w:val="cyan"/>
        </w:rPr>
        <w:t xml:space="preserve">polls could </w:t>
      </w:r>
      <w:r w:rsidRPr="003A1410">
        <w:rPr>
          <w:rStyle w:val="StyleUnderline"/>
        </w:rPr>
        <w:t xml:space="preserve">just </w:t>
      </w:r>
      <w:r w:rsidRPr="003B0296">
        <w:rPr>
          <w:rStyle w:val="StyleUnderline"/>
          <w:highlight w:val="cyan"/>
        </w:rPr>
        <w:t>be off</w:t>
      </w:r>
      <w:r w:rsidRPr="00E41A97">
        <w:rPr>
          <w:sz w:val="16"/>
        </w:rPr>
        <w:t xml:space="preserve">, or missing something. </w:t>
      </w:r>
      <w:r w:rsidRPr="00E41A97">
        <w:rPr>
          <w:rStyle w:val="StyleUnderline"/>
        </w:rPr>
        <w:t xml:space="preserve">Pollsters could be </w:t>
      </w:r>
      <w:r w:rsidRPr="003B0296">
        <w:rPr>
          <w:rStyle w:val="StyleUnderline"/>
          <w:highlight w:val="cyan"/>
        </w:rPr>
        <w:t xml:space="preserve">wrongly modeling </w:t>
      </w:r>
      <w:r w:rsidRPr="003A1410">
        <w:rPr>
          <w:rStyle w:val="StyleUnderline"/>
        </w:rPr>
        <w:t>turnout</w:t>
      </w:r>
      <w:r w:rsidRPr="00E41A97">
        <w:rPr>
          <w:rStyle w:val="StyleUnderline"/>
        </w:rPr>
        <w:t xml:space="preserve">, to the benefit of one party and detriment of the other. </w:t>
      </w:r>
      <w:r w:rsidRPr="003B0296">
        <w:rPr>
          <w:rStyle w:val="StyleUnderline"/>
          <w:highlight w:val="cyan"/>
        </w:rPr>
        <w:t xml:space="preserve">Undecided voters </w:t>
      </w:r>
      <w:r w:rsidRPr="00E41A97">
        <w:rPr>
          <w:rStyle w:val="StyleUnderline"/>
        </w:rPr>
        <w:t xml:space="preserve">making up their </w:t>
      </w:r>
      <w:r w:rsidRPr="003A1410">
        <w:rPr>
          <w:rStyle w:val="StyleUnderline"/>
        </w:rPr>
        <w:t>minds at the very last minute</w:t>
      </w:r>
      <w:r w:rsidRPr="003A1410">
        <w:rPr>
          <w:sz w:val="16"/>
        </w:rPr>
        <w:t xml:space="preserve"> could</w:t>
      </w:r>
      <w:r w:rsidRPr="00E41A97">
        <w:rPr>
          <w:sz w:val="16"/>
        </w:rPr>
        <w:t xml:space="preserve"> also break disproportionately to one candidate or side, either nationally or in particular races or regions. </w:t>
      </w:r>
      <w:r w:rsidRPr="00E41A97">
        <w:rPr>
          <w:rStyle w:val="StyleUnderline"/>
        </w:rPr>
        <w:t xml:space="preserve">Pollsters famously underestimated Donald Trump’s support in the Midwest by several points in 2016, and it was only a year ago that Virginia polls underestimated Democrat Ralph Northam’s margin of victory by more than 5.5 percentage points. </w:t>
      </w:r>
    </w:p>
    <w:p w14:paraId="7BD700C2" w14:textId="3CADB308" w:rsidR="001E1F7C" w:rsidRDefault="001E1F7C" w:rsidP="001E1F7C">
      <w:pPr>
        <w:pStyle w:val="Heading3"/>
      </w:pPr>
      <w:r>
        <w:t>Too soon</w:t>
      </w:r>
    </w:p>
    <w:p w14:paraId="0B6B91FA" w14:textId="7AC893B2" w:rsidR="001E1F7C" w:rsidRPr="00E41A97" w:rsidRDefault="001E1F7C" w:rsidP="001E1F7C">
      <w:pPr>
        <w:pStyle w:val="Heading4"/>
        <w:rPr>
          <w:rFonts w:cs="Calibri"/>
        </w:rPr>
      </w:pPr>
      <w:r w:rsidRPr="00E41A97">
        <w:rPr>
          <w:rFonts w:cs="Calibri"/>
        </w:rPr>
        <w:t xml:space="preserve">Way too soon, too many issues thump. </w:t>
      </w:r>
    </w:p>
    <w:p w14:paraId="38CBC863" w14:textId="74115499" w:rsidR="001E1F7C" w:rsidRPr="00E41A97" w:rsidRDefault="001E1F7C" w:rsidP="001E1F7C">
      <w:pPr>
        <w:rPr>
          <w:b/>
          <w:sz w:val="26"/>
        </w:rPr>
      </w:pPr>
      <w:r w:rsidRPr="00E41A97">
        <w:rPr>
          <w:rStyle w:val="Style13ptBold"/>
        </w:rPr>
        <w:t xml:space="preserve">Rothenberg ‘19 </w:t>
      </w:r>
      <w:r w:rsidRPr="00E41A97">
        <w:rPr>
          <w:szCs w:val="18"/>
        </w:rPr>
        <w:t xml:space="preserve">(Stuart Rothenberg is Senior Editor at Inside Elections with Nathan L. Gonzales. He served for over two decades as the Editor and Publisher of The Rothenberg Political Report, a non-partisan political newsletter covering U.S. House, Senate and gubernatorial campaigns, and presidential politics. He also was a national columnist for Roll Call and for The Washington Post. (An initial rating of the 2020 presidential race) </w:t>
      </w:r>
      <w:hyperlink r:id="rId186" w:history="1">
        <w:r w:rsidRPr="00E41A97">
          <w:rPr>
            <w:rStyle w:val="Hyperlink"/>
            <w:szCs w:val="18"/>
          </w:rPr>
          <w:t>https://www.rollcall.com/news/politics/an-initial-rating-of-the-2020-presidential-race</w:t>
        </w:r>
      </w:hyperlink>
      <w:r w:rsidR="006756E9">
        <w:rPr>
          <w:szCs w:val="18"/>
        </w:rPr>
        <w:t xml:space="preserve"> </w:t>
      </w:r>
    </w:p>
    <w:p w14:paraId="7CD34A04" w14:textId="76C553F9" w:rsidR="001E1F7C" w:rsidRDefault="001E1F7C" w:rsidP="001E1F7C">
      <w:pPr>
        <w:rPr>
          <w:sz w:val="16"/>
        </w:rPr>
      </w:pPr>
      <w:r w:rsidRPr="003A1410">
        <w:rPr>
          <w:sz w:val="16"/>
        </w:rPr>
        <w:t xml:space="preserve">Events </w:t>
      </w:r>
      <w:r w:rsidRPr="003A1410">
        <w:rPr>
          <w:rStyle w:val="Emphasis"/>
        </w:rPr>
        <w:t xml:space="preserve">There is </w:t>
      </w:r>
      <w:r w:rsidRPr="003B0296">
        <w:rPr>
          <w:rStyle w:val="Emphasis"/>
          <w:highlight w:val="cyan"/>
        </w:rPr>
        <w:t xml:space="preserve">no </w:t>
      </w:r>
      <w:r w:rsidRPr="003A1410">
        <w:rPr>
          <w:rStyle w:val="Emphasis"/>
        </w:rPr>
        <w:t xml:space="preserve">way of </w:t>
      </w:r>
      <w:r w:rsidRPr="003B0296">
        <w:rPr>
          <w:rStyle w:val="Emphasis"/>
          <w:highlight w:val="cyan"/>
        </w:rPr>
        <w:t>knowing what e</w:t>
      </w:r>
      <w:r w:rsidRPr="003A1410">
        <w:rPr>
          <w:rStyle w:val="Emphasis"/>
        </w:rPr>
        <w:t xml:space="preserve">vents will </w:t>
      </w:r>
      <w:r w:rsidRPr="003B0296">
        <w:rPr>
          <w:rStyle w:val="Emphasis"/>
          <w:highlight w:val="cyan"/>
        </w:rPr>
        <w:t xml:space="preserve">draw America’s attention </w:t>
      </w:r>
      <w:r w:rsidRPr="003A1410">
        <w:rPr>
          <w:rStyle w:val="Emphasis"/>
        </w:rPr>
        <w:t>18 or 20 months from now</w:t>
      </w:r>
      <w:r w:rsidRPr="003A1410">
        <w:rPr>
          <w:sz w:val="16"/>
        </w:rPr>
        <w:t>, but</w:t>
      </w:r>
      <w:r w:rsidRPr="00E41A97">
        <w:rPr>
          <w:sz w:val="16"/>
        </w:rPr>
        <w:t xml:space="preserve"> </w:t>
      </w:r>
      <w:r w:rsidRPr="00E41A97">
        <w:rPr>
          <w:rStyle w:val="StyleUnderline"/>
        </w:rPr>
        <w:t>Republicans have reasons for concern</w:t>
      </w:r>
      <w:r w:rsidRPr="00E41A97">
        <w:rPr>
          <w:sz w:val="16"/>
        </w:rPr>
        <w:t xml:space="preserve">. </w:t>
      </w:r>
      <w:r w:rsidRPr="00E41A97">
        <w:rPr>
          <w:rStyle w:val="StyleUnderline"/>
        </w:rPr>
        <w:t>Trump clearly likes to keep himself in the middle of things, and that inevitably leads to disruption and chaos.</w:t>
      </w:r>
      <w:r w:rsidRPr="00E41A97">
        <w:rPr>
          <w:sz w:val="16"/>
        </w:rPr>
        <w:t xml:space="preserve"> That’s not a problem for most of his base, of course, but it could make the Democratic nominee more appealing to some voters who supported Trump in 2016 but have tired of the circus. </w:t>
      </w:r>
      <w:r w:rsidRPr="00E41A97">
        <w:rPr>
          <w:rStyle w:val="StyleUnderline"/>
        </w:rPr>
        <w:t xml:space="preserve">The economy, which has been strong during the first two years of the Trump presidency, looks increasingly vulnerable to higher interest rates, slower international growth and the normal ups and downs of the business cycle. </w:t>
      </w:r>
      <w:r w:rsidRPr="00E41A97">
        <w:rPr>
          <w:sz w:val="16"/>
        </w:rPr>
        <w:t xml:space="preserve">Most economists expect slowing growth in the U.S. economy by later this year and in early 2020, and while that doesn’t necessarily mean a recession, even </w:t>
      </w:r>
      <w:r w:rsidRPr="00E41A97">
        <w:rPr>
          <w:rStyle w:val="StyleUnderline"/>
        </w:rPr>
        <w:t>slower growth could cause additional headaches for the president’s campaign.</w:t>
      </w:r>
      <w:r w:rsidRPr="00E41A97">
        <w:rPr>
          <w:sz w:val="16"/>
        </w:rPr>
        <w:t xml:space="preserve"> </w:t>
      </w:r>
      <w:r w:rsidRPr="003B0296">
        <w:rPr>
          <w:rStyle w:val="Emphasis"/>
          <w:highlight w:val="cyan"/>
        </w:rPr>
        <w:t xml:space="preserve">Administration turnover, Trump’s leadership </w:t>
      </w:r>
      <w:r w:rsidRPr="003A1410">
        <w:rPr>
          <w:rStyle w:val="Emphasis"/>
        </w:rPr>
        <w:t xml:space="preserve">style, and questions involving </w:t>
      </w:r>
      <w:r w:rsidRPr="003B0296">
        <w:rPr>
          <w:rStyle w:val="Emphasis"/>
          <w:highlight w:val="cyan"/>
        </w:rPr>
        <w:t xml:space="preserve">trade/tariffs, China, Russia, NATO, </w:t>
      </w:r>
      <w:r w:rsidRPr="003A1410">
        <w:rPr>
          <w:rStyle w:val="Emphasis"/>
        </w:rPr>
        <w:t xml:space="preserve">the </w:t>
      </w:r>
      <w:r w:rsidRPr="003B0296">
        <w:rPr>
          <w:rStyle w:val="Emphasis"/>
          <w:highlight w:val="cyan"/>
        </w:rPr>
        <w:t>Middle East</w:t>
      </w:r>
      <w:r w:rsidRPr="003A1410">
        <w:rPr>
          <w:rStyle w:val="Emphasis"/>
        </w:rPr>
        <w:t>, the</w:t>
      </w:r>
      <w:r w:rsidRPr="003B0296">
        <w:rPr>
          <w:rStyle w:val="Emphasis"/>
          <w:highlight w:val="cyan"/>
        </w:rPr>
        <w:t xml:space="preserve"> budget </w:t>
      </w:r>
      <w:r w:rsidRPr="003A1410">
        <w:rPr>
          <w:rStyle w:val="Emphasis"/>
        </w:rPr>
        <w:t>deficit</w:t>
      </w:r>
      <w:r w:rsidRPr="003B0296">
        <w:rPr>
          <w:rStyle w:val="Emphasis"/>
          <w:highlight w:val="cyan"/>
        </w:rPr>
        <w:t>, health care, immigration, gun control and defense</w:t>
      </w:r>
      <w:r w:rsidRPr="00E41A97">
        <w:rPr>
          <w:rStyle w:val="Emphasis"/>
        </w:rPr>
        <w:t xml:space="preserve"> could all be issues over the next couple of years, keeping the president on the defensive.</w:t>
      </w:r>
      <w:r w:rsidRPr="00E41A97">
        <w:rPr>
          <w:sz w:val="16"/>
        </w:rPr>
        <w:t xml:space="preserve"> And </w:t>
      </w:r>
      <w:r w:rsidRPr="00E41A97">
        <w:rPr>
          <w:rStyle w:val="StyleUnderline"/>
        </w:rPr>
        <w:t xml:space="preserve">that doesn’t even include additional Trump problems stemming from </w:t>
      </w:r>
      <w:r w:rsidRPr="00E41A97">
        <w:rPr>
          <w:sz w:val="16"/>
        </w:rPr>
        <w:t xml:space="preserve">the special counsel investigation by Robert S. </w:t>
      </w:r>
      <w:r w:rsidRPr="00E41A97">
        <w:rPr>
          <w:rStyle w:val="StyleUnderline"/>
        </w:rPr>
        <w:t>Mueller</w:t>
      </w:r>
      <w:r w:rsidRPr="00E41A97">
        <w:rPr>
          <w:sz w:val="16"/>
        </w:rPr>
        <w:t xml:space="preserve"> III and House investigations into his business dealings and administration’s performance.</w:t>
      </w:r>
    </w:p>
    <w:p w14:paraId="515436A0" w14:textId="77777777" w:rsidR="006756E9" w:rsidRDefault="006756E9" w:rsidP="006756E9">
      <w:pPr>
        <w:pStyle w:val="Heading4"/>
      </w:pPr>
      <w:r>
        <w:t xml:space="preserve">Too soon </w:t>
      </w:r>
    </w:p>
    <w:p w14:paraId="26C07796" w14:textId="77777777" w:rsidR="006756E9" w:rsidRDefault="006756E9" w:rsidP="006756E9">
      <w:r>
        <w:t xml:space="preserve">Dylan </w:t>
      </w:r>
      <w:r w:rsidRPr="006D7468">
        <w:rPr>
          <w:rStyle w:val="Style13ptBold"/>
        </w:rPr>
        <w:t>Scott, 9-12</w:t>
      </w:r>
      <w:r>
        <w:t>-2019, Scott is a policy reporter for Vox, “What Trump’s horrific polling actually tells us — and what it doesn’t — about 2020”, Vox, 9-12-2019, https://www.vox.com/policy-and-politics/2019/9/12/20860571/2020-presidential-election-polls-trump-vs-biden, MJD</w:t>
      </w:r>
    </w:p>
    <w:p w14:paraId="40B878B4" w14:textId="77777777" w:rsidR="006756E9" w:rsidRPr="00212963" w:rsidRDefault="006756E9" w:rsidP="006756E9">
      <w:pPr>
        <w:rPr>
          <w:sz w:val="14"/>
        </w:rPr>
      </w:pPr>
      <w:r w:rsidRPr="0004628C">
        <w:rPr>
          <w:rStyle w:val="StyleUnderline"/>
        </w:rPr>
        <w:t xml:space="preserve">The </w:t>
      </w:r>
      <w:hyperlink r:id="rId187" w:history="1">
        <w:r w:rsidRPr="0004628C">
          <w:rPr>
            <w:rStyle w:val="StyleUnderline"/>
          </w:rPr>
          <w:t>polls</w:t>
        </w:r>
      </w:hyperlink>
      <w:r w:rsidRPr="0004628C">
        <w:rPr>
          <w:rStyle w:val="StyleUnderline"/>
        </w:rPr>
        <w:t xml:space="preserve"> du jour show </w:t>
      </w:r>
      <w:hyperlink r:id="rId188" w:history="1">
        <w:r w:rsidRPr="0004628C">
          <w:rPr>
            <w:rStyle w:val="StyleUnderline"/>
          </w:rPr>
          <w:t>President Donald Trump</w:t>
        </w:r>
      </w:hyperlink>
      <w:r w:rsidRPr="0004628C">
        <w:rPr>
          <w:rStyle w:val="StyleUnderline"/>
        </w:rPr>
        <w:t xml:space="preserve"> trailing basically every Democrat in </w:t>
      </w:r>
      <w:hyperlink r:id="rId189" w:history="1">
        <w:r w:rsidRPr="0004628C">
          <w:rPr>
            <w:rStyle w:val="StyleUnderline"/>
          </w:rPr>
          <w:t>the 2020 general election</w:t>
        </w:r>
      </w:hyperlink>
      <w:r w:rsidRPr="0004628C">
        <w:rPr>
          <w:rStyle w:val="StyleUnderline"/>
        </w:rPr>
        <w:t>, both nationally and in individual states — even in Texas</w:t>
      </w:r>
      <w:r w:rsidRPr="0004628C">
        <w:rPr>
          <w:rStyle w:val="Emphasis"/>
        </w:rPr>
        <w:t xml:space="preserve">. </w:t>
      </w:r>
      <w:r w:rsidRPr="003B0296">
        <w:rPr>
          <w:rStyle w:val="Emphasis"/>
          <w:highlight w:val="cyan"/>
        </w:rPr>
        <w:t>Democratic voters might rejoice at these signs</w:t>
      </w:r>
      <w:r w:rsidRPr="0004628C">
        <w:rPr>
          <w:rStyle w:val="Emphasis"/>
        </w:rPr>
        <w:t xml:space="preserve"> that Trump will be a one-term president. </w:t>
      </w:r>
      <w:r w:rsidRPr="003B0296">
        <w:rPr>
          <w:rStyle w:val="Emphasis"/>
          <w:highlight w:val="cyan"/>
        </w:rPr>
        <w:t>But they should temper themselves</w:t>
      </w:r>
      <w:r w:rsidRPr="004421B5">
        <w:rPr>
          <w:sz w:val="14"/>
        </w:rPr>
        <w:t>: Hillary Clinton was regularly leading Trump by 10 points or more a year ahead of the 2016 election</w:t>
      </w:r>
      <w:r w:rsidRPr="0004628C">
        <w:rPr>
          <w:rStyle w:val="Emphasis"/>
        </w:rPr>
        <w:t xml:space="preserve">. </w:t>
      </w:r>
      <w:r w:rsidRPr="003B0296">
        <w:rPr>
          <w:rStyle w:val="Emphasis"/>
          <w:highlight w:val="cyan"/>
        </w:rPr>
        <w:t xml:space="preserve">Polls taken 14 months before an election are </w:t>
      </w:r>
      <w:r w:rsidRPr="00E87828">
        <w:rPr>
          <w:rStyle w:val="Emphasis"/>
        </w:rPr>
        <w:t xml:space="preserve">simply </w:t>
      </w:r>
      <w:r w:rsidRPr="003B0296">
        <w:rPr>
          <w:rStyle w:val="Emphasis"/>
          <w:highlight w:val="cyan"/>
        </w:rPr>
        <w:t>not predictive</w:t>
      </w:r>
      <w:r w:rsidRPr="004421B5">
        <w:rPr>
          <w:sz w:val="14"/>
        </w:rPr>
        <w:t xml:space="preserve">. </w:t>
      </w:r>
      <w:r w:rsidRPr="0004628C">
        <w:rPr>
          <w:rStyle w:val="StyleUnderline"/>
        </w:rPr>
        <w:t>Too much can happen and sentiments can change when the race becomes one specific Democrat running against one specific Republican.</w:t>
      </w:r>
      <w:r w:rsidRPr="004421B5">
        <w:rPr>
          <w:sz w:val="14"/>
        </w:rPr>
        <w:t xml:space="preserve"> We also shouldn’t read too much, pollsters and political handicappers say, into the variations in how different Democrats fare against Trump in these polls. </w:t>
      </w:r>
      <w:r w:rsidRPr="0004628C">
        <w:rPr>
          <w:rStyle w:val="StyleUnderline"/>
        </w:rPr>
        <w:t xml:space="preserve">Joe </w:t>
      </w:r>
      <w:r w:rsidRPr="003B0296">
        <w:rPr>
          <w:rStyle w:val="StyleUnderline"/>
          <w:highlight w:val="cyan"/>
        </w:rPr>
        <w:t>Biden and</w:t>
      </w:r>
      <w:r w:rsidRPr="0004628C">
        <w:rPr>
          <w:rStyle w:val="StyleUnderline"/>
        </w:rPr>
        <w:t xml:space="preserve"> Bernie </w:t>
      </w:r>
      <w:r w:rsidRPr="003B0296">
        <w:rPr>
          <w:rStyle w:val="StyleUnderline"/>
          <w:highlight w:val="cyan"/>
        </w:rPr>
        <w:t>Sanders</w:t>
      </w:r>
      <w:r w:rsidRPr="0004628C">
        <w:rPr>
          <w:rStyle w:val="StyleUnderline"/>
        </w:rPr>
        <w:t xml:space="preserve"> might </w:t>
      </w:r>
      <w:r w:rsidRPr="003B0296">
        <w:rPr>
          <w:rStyle w:val="StyleUnderline"/>
          <w:highlight w:val="cyan"/>
        </w:rPr>
        <w:t>enjoy</w:t>
      </w:r>
      <w:r w:rsidRPr="0004628C">
        <w:rPr>
          <w:rStyle w:val="StyleUnderline"/>
        </w:rPr>
        <w:t xml:space="preserve"> the </w:t>
      </w:r>
      <w:r w:rsidRPr="003B0296">
        <w:rPr>
          <w:rStyle w:val="StyleUnderline"/>
          <w:highlight w:val="cyan"/>
        </w:rPr>
        <w:t>biggest margins</w:t>
      </w:r>
      <w:r w:rsidRPr="0004628C">
        <w:rPr>
          <w:rStyle w:val="StyleUnderline"/>
        </w:rPr>
        <w:t xml:space="preserve"> simply </w:t>
      </w:r>
      <w:r w:rsidRPr="003B0296">
        <w:rPr>
          <w:rStyle w:val="StyleUnderline"/>
          <w:highlight w:val="cyan"/>
        </w:rPr>
        <w:t>because</w:t>
      </w:r>
      <w:r w:rsidRPr="0004628C">
        <w:rPr>
          <w:rStyle w:val="StyleUnderline"/>
        </w:rPr>
        <w:t xml:space="preserve"> they have the highest </w:t>
      </w:r>
      <w:r w:rsidRPr="003B0296">
        <w:rPr>
          <w:rStyle w:val="StyleUnderline"/>
          <w:highlight w:val="cyan"/>
        </w:rPr>
        <w:t>name ID</w:t>
      </w:r>
      <w:r w:rsidRPr="0004628C">
        <w:rPr>
          <w:rStyle w:val="StyleUnderline"/>
        </w:rPr>
        <w:t xml:space="preserve"> among the 2020 Democratic field. </w:t>
      </w:r>
      <w:r w:rsidRPr="003B0296">
        <w:rPr>
          <w:rStyle w:val="StyleUnderline"/>
          <w:highlight w:val="cyan"/>
        </w:rPr>
        <w:t>It doesn’t</w:t>
      </w:r>
      <w:r w:rsidRPr="0004628C">
        <w:rPr>
          <w:rStyle w:val="StyleUnderline"/>
        </w:rPr>
        <w:t xml:space="preserve"> necessarily </w:t>
      </w:r>
      <w:r w:rsidRPr="003B0296">
        <w:rPr>
          <w:rStyle w:val="StyleUnderline"/>
          <w:highlight w:val="cyan"/>
        </w:rPr>
        <w:t>mean</w:t>
      </w:r>
      <w:r w:rsidRPr="0004628C">
        <w:rPr>
          <w:rStyle w:val="StyleUnderline"/>
        </w:rPr>
        <w:t xml:space="preserve"> that </w:t>
      </w:r>
      <w:r w:rsidRPr="003B0296">
        <w:rPr>
          <w:rStyle w:val="StyleUnderline"/>
          <w:highlight w:val="cyan"/>
        </w:rPr>
        <w:t>they would wallop Trump</w:t>
      </w:r>
      <w:r w:rsidRPr="0004628C">
        <w:rPr>
          <w:rStyle w:val="StyleUnderline"/>
        </w:rPr>
        <w:t xml:space="preserve"> </w:t>
      </w:r>
      <w:r w:rsidRPr="004421B5">
        <w:rPr>
          <w:sz w:val="14"/>
        </w:rPr>
        <w:t xml:space="preserve">whereas Kamala Harris or Pete Buttigieg would struggle. It might just mean fewer Americans have heard of them. But we can still learn something from these surveys. Their message is pretty simple: </w:t>
      </w:r>
      <w:r w:rsidRPr="0004628C">
        <w:rPr>
          <w:rStyle w:val="StyleUnderline"/>
        </w:rPr>
        <w:t>Trump looks weak</w:t>
      </w:r>
      <w:r w:rsidRPr="004421B5">
        <w:rPr>
          <w:sz w:val="14"/>
        </w:rPr>
        <w:t xml:space="preserve">. The president is lagging in the low 40s in head-to-head polls, consistent with his stubbornly low approval ratings. A lot of Americans seem to be fully committed to or are actively considering voting for somebody else. That’s not where the incumbent, after three years in office, should be if they want a second term. The latest hypothetical 2020 general election polling you should know about Even in Texas, long an electoral pipe dream for Democrats that is suddenly being taken more seriously as a possible target for the challengers, a new survey found Trump polling behind not only Joe Biden (who typically fares the best against Trump in hypothetical head-to-heads) but Elizabeth Warren, Bernie Sanders, Cory Booker, and Kamala Harris too. These were the latest numbers in Texas from Latino Decisions, North Star Opinion Research, and the University of Houston: Joe Biden 47 percent, Donald Trump 43 percent Bernie Sanders 48 percent, Donald Trump 42 percent Elizabeth Warren 44 percent, Donald Trump 42 percent Kamala Harris 45 percent, Donald Trump 44 percent Cory Booker 43 percent, Donald Trump 41 percent Julián Castro 44 percent, Donald Trump 41 percent The real story is in the second half of the column, with Donald Trump stuck between 41 and 44 percent in Texas. Head-to-head polling from the Washington Post and ABC News, fresh off the presses, tells a similar story at the national level among registered voters: Joe Biden 55 percent, Donald Trump 40 percent Bernie Sanders 52 percent, Donald Trump 43 percent Elizabeth Warren 51 percent, Donald Trump 44 percent Kamala Harris 50 percent, Donald Trump 43 percent Pete Buttigieg 47 percent, Donald Trump 43 percent </w:t>
      </w:r>
      <w:r w:rsidRPr="000D2FB9">
        <w:rPr>
          <w:rStyle w:val="StyleUnderline"/>
        </w:rPr>
        <w:t>Once again, the president doesn’t breach even 45 percent against any of his potential Democratic opponents. It would be tempting to look at this poll and try to parse some meaning from the marginal differences between the Democratic candidates.</w:t>
      </w:r>
      <w:r w:rsidRPr="004421B5">
        <w:rPr>
          <w:sz w:val="14"/>
        </w:rPr>
        <w:t xml:space="preserve"> Are Biden and Sanders the most electable or just the best known? Does Harris have the shakiest case for her one-on-one viability against Trump? </w:t>
      </w:r>
      <w:r w:rsidRPr="00797744">
        <w:rPr>
          <w:rStyle w:val="StyleUnderline"/>
        </w:rPr>
        <w:t xml:space="preserve">What these polls actually tell us: </w:t>
      </w:r>
      <w:r w:rsidRPr="003B0296">
        <w:rPr>
          <w:rStyle w:val="StyleUnderline"/>
          <w:highlight w:val="cyan"/>
        </w:rPr>
        <w:t>Trump is in a weak position</w:t>
      </w:r>
      <w:r w:rsidRPr="00797744">
        <w:rPr>
          <w:rStyle w:val="StyleUnderline"/>
        </w:rPr>
        <w:t xml:space="preserve"> The Democratic primary has been fixated on the idea of electability, but several different pollsters and handicappers — Democratic and unaffiliated — told me not to over-read the differences between how the various candidates fare against Trump in these polls</w:t>
      </w:r>
      <w:r w:rsidRPr="004421B5">
        <w:rPr>
          <w:sz w:val="14"/>
        </w:rPr>
        <w:t xml:space="preserve">. “The results tell us a lot more about Trump’s vulnerability than it shows the strength of the different Democratic candidates relative to each other,” one pollster working with a 2020 campaign said. </w:t>
      </w:r>
      <w:r w:rsidRPr="00797744">
        <w:rPr>
          <w:rStyle w:val="Emphasis"/>
        </w:rPr>
        <w:t xml:space="preserve">Trump </w:t>
      </w:r>
      <w:r w:rsidRPr="003B0296">
        <w:rPr>
          <w:rStyle w:val="Emphasis"/>
          <w:highlight w:val="cyan"/>
        </w:rPr>
        <w:t>has time to turn it around</w:t>
      </w:r>
      <w:r w:rsidRPr="004421B5">
        <w:rPr>
          <w:sz w:val="14"/>
        </w:rPr>
        <w:t xml:space="preserve">, but he doesn’t appear in nearly as good a position for reelection as the last two presidents who won second terms. There are other warning bells if you look a little deeper than the head-to-head numbers. “Trump sometimes runs a little bit behind his approval rating in some of these polls, which is an ominous sign for a president who was so reliant on voters who disliked both him and Clinton backing him,” Kyle Kondik, managing editor at Sabato’s Crystal Ball at the University of Virginia’s Center for Politics, told me. Presidential approval ratings have always been strongly linked to voting behavior. Here is the RealClearPolitics average of the president’s approval rating, from the start of his presidency to now: Trump has been consistently unpopular throughout his first two years. So far, at his best, he was 7 points more unpopular than popular. A recent uptick has swiftly eroded. And as Vox’s Ezra Klein </w:t>
      </w:r>
      <w:hyperlink r:id="rId190" w:history="1">
        <w:r w:rsidRPr="004421B5">
          <w:rPr>
            <w:rStyle w:val="Hyperlink"/>
            <w:sz w:val="14"/>
          </w:rPr>
          <w:t>wrote last summer</w:t>
        </w:r>
      </w:hyperlink>
      <w:r w:rsidRPr="004421B5">
        <w:rPr>
          <w:sz w:val="14"/>
        </w:rPr>
        <w:t>, this has been in defiance of a relatively solid economy: “Trump’s poll numbers are probably 20 points below where a president would typically be with consumer sentiment as high as it is now,” says John Sides, a political scientist at George Washington University who has done work benchmarking presidential approval to economic indicators. So here, then, is what we can say: Judged on the economy, which is the traditional driver of presidential approval, Donald Trump’s poll numbers should be much, much higher than they are now. Far from finding a winning strategy, he seems to have found a losing one despite holding a winning hand. And this is the key for Trump and why his standing with voters seems so perilous. Trump beat Clinton among voters who dislike both candidates by a striking margin: 50 percent of those voters backed Trump versus 39 percent going for Clinton, according to CNN. But he can’t depend on the same luck this time around, when the election is more likely to serve as a referendum on his first term. If Trump isn’t winning people over then his path to victory becomes incredibly narrow. His low approval rating paired with this poor showing in hypothetical head-to-head match-ups suggest he isn’t.</w:t>
      </w:r>
    </w:p>
    <w:p w14:paraId="0B337D22" w14:textId="77777777" w:rsidR="006756E9" w:rsidRDefault="006756E9" w:rsidP="001E1F7C">
      <w:pPr>
        <w:rPr>
          <w:sz w:val="16"/>
        </w:rPr>
      </w:pPr>
    </w:p>
    <w:p w14:paraId="022C2464" w14:textId="3B309C11" w:rsidR="001E1F7C" w:rsidRDefault="001E1F7C" w:rsidP="001E1F7C">
      <w:pPr>
        <w:pStyle w:val="Heading3"/>
      </w:pPr>
      <w:r>
        <w:t>Thumpers</w:t>
      </w:r>
    </w:p>
    <w:p w14:paraId="5AE4E7C3" w14:textId="4790341D" w:rsidR="001E1F7C" w:rsidRPr="00E41A97" w:rsidRDefault="001E1F7C" w:rsidP="001E1F7C">
      <w:pPr>
        <w:pStyle w:val="Heading4"/>
        <w:rPr>
          <w:rFonts w:cs="Calibri"/>
        </w:rPr>
      </w:pPr>
      <w:r w:rsidRPr="00E41A97">
        <w:rPr>
          <w:rFonts w:cs="Calibri"/>
        </w:rPr>
        <w:t xml:space="preserve">COVID-19 </w:t>
      </w:r>
      <w:r w:rsidRPr="00E41A97">
        <w:rPr>
          <w:rFonts w:cs="Calibri"/>
          <w:u w:val="single"/>
        </w:rPr>
        <w:t>thumps</w:t>
      </w:r>
      <w:r w:rsidRPr="00E41A97">
        <w:rPr>
          <w:rFonts w:cs="Calibri"/>
        </w:rPr>
        <w:t xml:space="preserve"> – nothing matters</w:t>
      </w:r>
    </w:p>
    <w:p w14:paraId="1A9C1057" w14:textId="279BDCB7" w:rsidR="001E1F7C" w:rsidRPr="00E41A97" w:rsidRDefault="001E1F7C" w:rsidP="001E1F7C">
      <w:r w:rsidRPr="00E41A97">
        <w:t xml:space="preserve">Lexi </w:t>
      </w:r>
      <w:r w:rsidRPr="00E41A97">
        <w:rPr>
          <w:rStyle w:val="Style13ptBold"/>
        </w:rPr>
        <w:t>Salazar</w:t>
      </w:r>
      <w:r w:rsidRPr="00E41A97">
        <w:t xml:space="preserve"> 3-18-</w:t>
      </w:r>
      <w:r w:rsidRPr="00E41A97">
        <w:rPr>
          <w:rStyle w:val="Style13ptBold"/>
        </w:rPr>
        <w:t>20,</w:t>
      </w:r>
      <w:r w:rsidRPr="00E41A97">
        <w:t xml:space="preserve"> Producer “Vote 2020 Newsletter: Coronavirus pandemic creates political uncertainty.” 3-18-2020. </w:t>
      </w:r>
      <w:hyperlink r:id="rId191" w:history="1">
        <w:r w:rsidRPr="00F62DF9">
          <w:rPr>
            <w:rStyle w:val="Hyperlink"/>
          </w:rPr>
          <w:t>https://www.ksat.com/vote-2020/2020/03/18/vote-2020-newsletter-coronavirus-pandemic-creates-political-uncertainty/</w:t>
        </w:r>
      </w:hyperlink>
    </w:p>
    <w:p w14:paraId="702B8DAE" w14:textId="689677FE" w:rsidR="001E1F7C" w:rsidRDefault="001E1F7C" w:rsidP="001E1F7C">
      <w:pPr>
        <w:rPr>
          <w:u w:val="single"/>
        </w:rPr>
      </w:pPr>
      <w:r w:rsidRPr="003A1410">
        <w:rPr>
          <w:u w:val="single"/>
        </w:rPr>
        <w:t xml:space="preserve">It’s hard to think of </w:t>
      </w:r>
      <w:r w:rsidRPr="003A1410">
        <w:rPr>
          <w:rStyle w:val="Emphasis"/>
        </w:rPr>
        <w:t xml:space="preserve">anything other than the </w:t>
      </w:r>
      <w:r w:rsidRPr="003B0296">
        <w:rPr>
          <w:rStyle w:val="Emphasis"/>
          <w:highlight w:val="cyan"/>
        </w:rPr>
        <w:t>coronavirus</w:t>
      </w:r>
      <w:r w:rsidRPr="00E41A97">
        <w:rPr>
          <w:u w:val="single"/>
        </w:rPr>
        <w:t xml:space="preserve"> right now. And the </w:t>
      </w:r>
      <w:r w:rsidRPr="003B0296">
        <w:rPr>
          <w:rStyle w:val="Emphasis"/>
          <w:highlight w:val="cyan"/>
        </w:rPr>
        <w:t>uncertainty</w:t>
      </w:r>
      <w:r w:rsidRPr="00E41A97">
        <w:rPr>
          <w:u w:val="single"/>
        </w:rPr>
        <w:t xml:space="preserve"> that surrounds the </w:t>
      </w:r>
      <w:hyperlink r:id="rId192" w:tgtFrame="_blank" w:history="1">
        <w:r w:rsidRPr="00E41A97">
          <w:rPr>
            <w:rStyle w:val="Hyperlink"/>
            <w:u w:val="single"/>
          </w:rPr>
          <w:t>pandemic</w:t>
        </w:r>
      </w:hyperlink>
      <w:r w:rsidRPr="00E41A97">
        <w:rPr>
          <w:u w:val="single"/>
        </w:rPr>
        <w:t> </w:t>
      </w:r>
      <w:r w:rsidRPr="003A1410">
        <w:rPr>
          <w:u w:val="single"/>
        </w:rPr>
        <w:t xml:space="preserve">is </w:t>
      </w:r>
      <w:r w:rsidRPr="003B0296">
        <w:rPr>
          <w:highlight w:val="cyan"/>
          <w:u w:val="single"/>
        </w:rPr>
        <w:t xml:space="preserve">seeping into </w:t>
      </w:r>
      <w:r w:rsidRPr="003A1410">
        <w:rPr>
          <w:rStyle w:val="Emphasis"/>
        </w:rPr>
        <w:t>all aspects of</w:t>
      </w:r>
      <w:r w:rsidRPr="003A1410">
        <w:rPr>
          <w:u w:val="single"/>
        </w:rPr>
        <w:t xml:space="preserve"> life.</w:t>
      </w:r>
      <w:r w:rsidRPr="00E41A97">
        <w:rPr>
          <w:u w:val="single"/>
        </w:rPr>
        <w:t xml:space="preserve"> </w:t>
      </w:r>
      <w:r w:rsidRPr="00E41A97">
        <w:rPr>
          <w:rStyle w:val="StyleUnderline"/>
        </w:rPr>
        <w:t>Politics and</w:t>
      </w:r>
      <w:r w:rsidRPr="00E41A97">
        <w:rPr>
          <w:u w:val="single"/>
        </w:rPr>
        <w:t xml:space="preserve"> </w:t>
      </w:r>
      <w:r w:rsidRPr="003A1410">
        <w:rPr>
          <w:rStyle w:val="Emphasis"/>
        </w:rPr>
        <w:t xml:space="preserve">upcoming </w:t>
      </w:r>
      <w:r w:rsidRPr="003B0296">
        <w:rPr>
          <w:rStyle w:val="Emphasis"/>
          <w:highlight w:val="cyan"/>
        </w:rPr>
        <w:t>election</w:t>
      </w:r>
      <w:r w:rsidRPr="003A1410">
        <w:rPr>
          <w:rStyle w:val="Emphasis"/>
        </w:rPr>
        <w:t>s</w:t>
      </w:r>
      <w:r w:rsidRPr="00E41A97">
        <w:rPr>
          <w:u w:val="single"/>
        </w:rPr>
        <w:t xml:space="preserve"> are no exception.</w:t>
      </w:r>
    </w:p>
    <w:p w14:paraId="5E729EE4" w14:textId="77777777" w:rsidR="006756E9" w:rsidRDefault="006756E9" w:rsidP="006756E9">
      <w:pPr>
        <w:pStyle w:val="Heading4"/>
      </w:pPr>
      <w:r>
        <w:t>Healthcare thumps---it’s the biggest issue</w:t>
      </w:r>
    </w:p>
    <w:p w14:paraId="6E4680C5" w14:textId="77777777" w:rsidR="006756E9" w:rsidRDefault="006756E9" w:rsidP="006756E9">
      <w:r>
        <w:t xml:space="preserve">Douglas </w:t>
      </w:r>
      <w:r w:rsidRPr="005131B4">
        <w:rPr>
          <w:rStyle w:val="Style13ptBold"/>
        </w:rPr>
        <w:t>Schoen, 19</w:t>
      </w:r>
      <w:r>
        <w:t>, 7-14-2019, served as a pollster for President Clinton. He is a political consultant, Fox News contributor, and the author of “Collapse: A World in Crisis and the Urgency of American Leadership, "</w:t>
      </w:r>
      <w:r w:rsidRPr="003B0296">
        <w:rPr>
          <w:rStyle w:val="Emphasis"/>
          <w:highlight w:val="cyan"/>
        </w:rPr>
        <w:t>Health care policy will be the decisive factor for 2020</w:t>
      </w:r>
      <w:r w:rsidRPr="005C0184">
        <w:rPr>
          <w:rStyle w:val="Emphasis"/>
        </w:rPr>
        <w:t xml:space="preserve"> candidates</w:t>
      </w:r>
      <w:r>
        <w:t>", [https://thehill.com/opinion/campaign/452967-health-care-policy-will-be-the-decisive-factor-for-2020-candidates], AVD</w:t>
      </w:r>
    </w:p>
    <w:p w14:paraId="21C6EDA5" w14:textId="77777777" w:rsidR="006756E9" w:rsidRPr="005131B4" w:rsidRDefault="006756E9" w:rsidP="006756E9">
      <w:r w:rsidRPr="005131B4">
        <w:t xml:space="preserve">While it is uncertain as to what the decision will be in the New Orleans appeals court regarding the Texas judge’s finding, it is likely that the ruling, whatever it is, will be appealed to the Supreme Court. Already, </w:t>
      </w:r>
      <w:r w:rsidRPr="003B0296">
        <w:rPr>
          <w:rStyle w:val="StyleUnderline"/>
          <w:highlight w:val="cyan"/>
        </w:rPr>
        <w:t>health care has</w:t>
      </w:r>
      <w:r w:rsidRPr="00CA6029">
        <w:rPr>
          <w:rStyle w:val="StyleUnderline"/>
        </w:rPr>
        <w:t xml:space="preserve"> </w:t>
      </w:r>
      <w:r w:rsidRPr="003B0296">
        <w:rPr>
          <w:rStyle w:val="StyleUnderline"/>
          <w:highlight w:val="cyan"/>
        </w:rPr>
        <w:t>become a focal point of</w:t>
      </w:r>
      <w:r w:rsidRPr="00CA6029">
        <w:rPr>
          <w:rStyle w:val="StyleUnderline"/>
        </w:rPr>
        <w:t xml:space="preserve"> the </w:t>
      </w:r>
      <w:r w:rsidRPr="003B0296">
        <w:rPr>
          <w:rStyle w:val="Emphasis"/>
          <w:highlight w:val="cyan"/>
        </w:rPr>
        <w:t>Democratic</w:t>
      </w:r>
      <w:r w:rsidRPr="005131B4">
        <w:rPr>
          <w:rStyle w:val="Emphasis"/>
        </w:rPr>
        <w:t xml:space="preserve"> presidential </w:t>
      </w:r>
      <w:r w:rsidRPr="003B0296">
        <w:rPr>
          <w:rStyle w:val="Emphasis"/>
          <w:highlight w:val="cyan"/>
        </w:rPr>
        <w:t>primaries</w:t>
      </w:r>
      <w:r w:rsidRPr="005131B4">
        <w:t xml:space="preserve">. There is a deep, bitter divide between progressive candidates like Sen. Bernie Sanders (I-Vt.), who champion “Medicare for All,” and moderate candidates like former vice president Joe Biden, who advocate for strengthening the ACA. Moreover, </w:t>
      </w:r>
      <w:r w:rsidRPr="00CA6029">
        <w:rPr>
          <w:rStyle w:val="StyleUnderline"/>
        </w:rPr>
        <w:t xml:space="preserve">polling has shown that </w:t>
      </w:r>
      <w:r w:rsidRPr="003B0296">
        <w:rPr>
          <w:rStyle w:val="StyleUnderline"/>
          <w:highlight w:val="cyan"/>
        </w:rPr>
        <w:t xml:space="preserve">health care will be a top issue </w:t>
      </w:r>
      <w:r w:rsidRPr="005131B4">
        <w:rPr>
          <w:rStyle w:val="StyleUnderline"/>
        </w:rPr>
        <w:t xml:space="preserve">for voters </w:t>
      </w:r>
      <w:r w:rsidRPr="003B0296">
        <w:rPr>
          <w:rStyle w:val="StyleUnderline"/>
          <w:highlight w:val="cyan"/>
        </w:rPr>
        <w:t xml:space="preserve">in </w:t>
      </w:r>
      <w:r w:rsidRPr="005131B4">
        <w:rPr>
          <w:rStyle w:val="StyleUnderline"/>
        </w:rPr>
        <w:t xml:space="preserve">the </w:t>
      </w:r>
      <w:r w:rsidRPr="003B0296">
        <w:rPr>
          <w:rStyle w:val="StyleUnderline"/>
          <w:highlight w:val="cyan"/>
        </w:rPr>
        <w:t xml:space="preserve">2020 </w:t>
      </w:r>
      <w:r w:rsidRPr="005131B4">
        <w:rPr>
          <w:rStyle w:val="StyleUnderline"/>
        </w:rPr>
        <w:t>election.</w:t>
      </w:r>
      <w:r>
        <w:rPr>
          <w:rStyle w:val="StyleUnderline"/>
        </w:rPr>
        <w:t xml:space="preserve"> </w:t>
      </w:r>
      <w:r w:rsidRPr="005131B4">
        <w:t xml:space="preserve">A RealClearPolitics survey from May found that </w:t>
      </w:r>
      <w:r w:rsidRPr="00CA6029">
        <w:rPr>
          <w:rStyle w:val="StyleUnderline"/>
        </w:rPr>
        <w:t>the most important issue for American voters is health care. A plurality of Americans (</w:t>
      </w:r>
      <w:r w:rsidRPr="003B0296">
        <w:rPr>
          <w:rStyle w:val="Emphasis"/>
          <w:highlight w:val="cyan"/>
        </w:rPr>
        <w:t>36 percent</w:t>
      </w:r>
      <w:r w:rsidRPr="005131B4">
        <w:rPr>
          <w:rStyle w:val="Emphasis"/>
        </w:rPr>
        <w:t xml:space="preserve">) </w:t>
      </w:r>
      <w:r w:rsidRPr="003B0296">
        <w:rPr>
          <w:rStyle w:val="Emphasis"/>
          <w:highlight w:val="cyan"/>
        </w:rPr>
        <w:t>said</w:t>
      </w:r>
      <w:r w:rsidRPr="005131B4">
        <w:rPr>
          <w:rStyle w:val="Emphasis"/>
        </w:rPr>
        <w:t xml:space="preserve"> that </w:t>
      </w:r>
      <w:r w:rsidRPr="003B0296">
        <w:rPr>
          <w:rStyle w:val="Emphasis"/>
          <w:highlight w:val="cyan"/>
        </w:rPr>
        <w:t>health care was</w:t>
      </w:r>
      <w:r w:rsidRPr="005131B4">
        <w:rPr>
          <w:rStyle w:val="Emphasis"/>
        </w:rPr>
        <w:t xml:space="preserve"> </w:t>
      </w:r>
      <w:r w:rsidRPr="003B0296">
        <w:rPr>
          <w:rStyle w:val="Emphasis"/>
          <w:highlight w:val="cyan"/>
        </w:rPr>
        <w:t>the</w:t>
      </w:r>
      <w:r w:rsidRPr="005131B4">
        <w:rPr>
          <w:rStyle w:val="Emphasis"/>
        </w:rPr>
        <w:t xml:space="preserve"> “</w:t>
      </w:r>
      <w:r w:rsidRPr="003B0296">
        <w:rPr>
          <w:rStyle w:val="Emphasis"/>
          <w:highlight w:val="cyan"/>
        </w:rPr>
        <w:t>top issue</w:t>
      </w:r>
      <w:r w:rsidRPr="00CA6029">
        <w:rPr>
          <w:rStyle w:val="StyleUnderline"/>
        </w:rPr>
        <w:t xml:space="preserve"> facing America” today, ranking higher than the economy (26 percent) and immigration (15 percent).</w:t>
      </w:r>
      <w:r>
        <w:rPr>
          <w:rStyle w:val="StyleUnderline"/>
        </w:rPr>
        <w:t xml:space="preserve"> </w:t>
      </w:r>
      <w:r w:rsidRPr="005131B4">
        <w:t xml:space="preserve">To be sure, </w:t>
      </w:r>
      <w:r w:rsidRPr="00CA6029">
        <w:rPr>
          <w:rStyle w:val="StyleUnderline"/>
        </w:rPr>
        <w:t>health care is the issue that matters deeply to voters, and the consequences if the ACA is overturned would impact millions.</w:t>
      </w:r>
      <w:r>
        <w:rPr>
          <w:rStyle w:val="StyleUnderline"/>
        </w:rPr>
        <w:t xml:space="preserve"> </w:t>
      </w:r>
      <w:r w:rsidRPr="005131B4">
        <w:t xml:space="preserve">If the law is indeed overturned, nearly 20 million people will lose their health insurance, those who currently rely on their parents’ health care plan until they are age 26 will lose access, and people with preexisting conditions will lose the protections that they desperately need. Moreover, </w:t>
      </w:r>
      <w:r w:rsidRPr="003B0296">
        <w:rPr>
          <w:rStyle w:val="StyleUnderline"/>
          <w:highlight w:val="cyan"/>
        </w:rPr>
        <w:t>a critical point of</w:t>
      </w:r>
      <w:r w:rsidRPr="00CA6029">
        <w:rPr>
          <w:rStyle w:val="StyleUnderline"/>
        </w:rPr>
        <w:t xml:space="preserve"> debate going into the </w:t>
      </w:r>
      <w:r w:rsidRPr="003B0296">
        <w:rPr>
          <w:rStyle w:val="StyleUnderline"/>
          <w:highlight w:val="cyan"/>
        </w:rPr>
        <w:t>2020</w:t>
      </w:r>
      <w:r w:rsidRPr="00CA6029">
        <w:rPr>
          <w:rStyle w:val="StyleUnderline"/>
        </w:rPr>
        <w:t xml:space="preserve"> elections </w:t>
      </w:r>
      <w:r w:rsidRPr="003B0296">
        <w:rPr>
          <w:rStyle w:val="StyleUnderline"/>
          <w:highlight w:val="cyan"/>
        </w:rPr>
        <w:t>will</w:t>
      </w:r>
      <w:r w:rsidRPr="00CA6029">
        <w:rPr>
          <w:rStyle w:val="StyleUnderline"/>
        </w:rPr>
        <w:t xml:space="preserve"> not just </w:t>
      </w:r>
      <w:r w:rsidRPr="003B0296">
        <w:rPr>
          <w:rStyle w:val="StyleUnderline"/>
          <w:highlight w:val="cyan"/>
        </w:rPr>
        <w:t>be health care</w:t>
      </w:r>
      <w:r w:rsidRPr="00CA6029">
        <w:rPr>
          <w:rStyle w:val="StyleUnderline"/>
        </w:rPr>
        <w:t>, but access to and the cost of prescription drugs in particular.</w:t>
      </w:r>
      <w:r w:rsidRPr="005131B4">
        <w:t xml:space="preserve"> In a disappointing decision this week, the Trump administration withdrew its comprehensive proposal to remove rebates from government drug plans. </w:t>
      </w:r>
    </w:p>
    <w:p w14:paraId="6F863512" w14:textId="0AAEDFAA" w:rsidR="006756E9" w:rsidRDefault="006756E9" w:rsidP="001E1F7C">
      <w:pPr>
        <w:rPr>
          <w:u w:val="single"/>
        </w:rPr>
      </w:pPr>
    </w:p>
    <w:p w14:paraId="71C7346D" w14:textId="088501F4" w:rsidR="006756E9" w:rsidRDefault="006756E9" w:rsidP="006756E9">
      <w:pPr>
        <w:pStyle w:val="Heading3"/>
      </w:pPr>
      <w:r>
        <w:t>Election hacking</w:t>
      </w:r>
    </w:p>
    <w:p w14:paraId="6D95C96E" w14:textId="77777777" w:rsidR="006756E9" w:rsidRDefault="006756E9" w:rsidP="006756E9">
      <w:pPr>
        <w:pStyle w:val="Heading4"/>
      </w:pPr>
      <w:r>
        <w:t>Russia and Iran will hack – deepfake videos and other disinformation will decide the election</w:t>
      </w:r>
    </w:p>
    <w:p w14:paraId="265D7015" w14:textId="77777777" w:rsidR="006756E9" w:rsidRDefault="00080D7D" w:rsidP="006756E9">
      <w:hyperlink r:id="rId193" w:history="1">
        <w:r w:rsidR="006756E9" w:rsidRPr="00302935">
          <w:rPr>
            <w:rStyle w:val="Hyperlink"/>
          </w:rPr>
          <w:t xml:space="preserve">Paul M. </w:t>
        </w:r>
        <w:r w:rsidR="006756E9" w:rsidRPr="00302935">
          <w:rPr>
            <w:rStyle w:val="Style13ptBold"/>
          </w:rPr>
          <w:t>Barrett</w:t>
        </w:r>
      </w:hyperlink>
      <w:r w:rsidR="006756E9">
        <w:t xml:space="preserve"> </w:t>
      </w:r>
      <w:r w:rsidR="006756E9" w:rsidRPr="00302935">
        <w:rPr>
          <w:rStyle w:val="Style13ptBold"/>
        </w:rPr>
        <w:t>Sept. 12 2019</w:t>
      </w:r>
      <w:r w:rsidR="006756E9">
        <w:t xml:space="preserve"> </w:t>
      </w:r>
      <w:r w:rsidR="006756E9" w:rsidRPr="00302935">
        <w:t>Barrett is the deputy director of the Center for Business and Human Rights at the Stern School of Business and is an adjunct professor of law at New York University.</w:t>
      </w:r>
      <w:r w:rsidR="006756E9">
        <w:t xml:space="preserve"> </w:t>
      </w:r>
      <w:r w:rsidR="006756E9" w:rsidRPr="00302935">
        <w:t>How disinformation could sway the 2020 election</w:t>
      </w:r>
      <w:r w:rsidR="006756E9">
        <w:t xml:space="preserve"> </w:t>
      </w:r>
      <w:hyperlink r:id="rId194" w:history="1">
        <w:r w:rsidR="006756E9" w:rsidRPr="00302935">
          <w:rPr>
            <w:rStyle w:val="Hyperlink"/>
          </w:rPr>
          <w:t>https://thefulcrum.us/how-disinformation-could-sway-the-2020-election</w:t>
        </w:r>
      </w:hyperlink>
    </w:p>
    <w:p w14:paraId="69A1977D" w14:textId="77777777" w:rsidR="006756E9" w:rsidRPr="00302935" w:rsidRDefault="006756E9" w:rsidP="006756E9">
      <w:r w:rsidRPr="00302935">
        <w:t>In 2016, Russian operatives</w:t>
      </w:r>
      <w:r>
        <w:t xml:space="preserve"> </w:t>
      </w:r>
      <w:hyperlink r:id="rId195" w:tgtFrame="_blank" w:history="1">
        <w:r w:rsidRPr="00302935">
          <w:rPr>
            <w:rStyle w:val="Hyperlink"/>
          </w:rPr>
          <w:t>used Facebook, Twitter and YouTube</w:t>
        </w:r>
      </w:hyperlink>
      <w:r>
        <w:t xml:space="preserve"> </w:t>
      </w:r>
      <w:r w:rsidRPr="00302935">
        <w:t>to</w:t>
      </w:r>
      <w:r>
        <w:t xml:space="preserve"> </w:t>
      </w:r>
      <w:hyperlink r:id="rId196" w:tgtFrame="_blank" w:history="1">
        <w:r w:rsidRPr="00302935">
          <w:rPr>
            <w:rStyle w:val="Hyperlink"/>
          </w:rPr>
          <w:t>sow division among American voters</w:t>
        </w:r>
      </w:hyperlink>
      <w:r>
        <w:t xml:space="preserve"> </w:t>
      </w:r>
      <w:r w:rsidRPr="00302935">
        <w:t>and boost Donald Trump's presidential campaign.</w:t>
      </w:r>
      <w:r>
        <w:t xml:space="preserve"> </w:t>
      </w:r>
      <w:r w:rsidRPr="00302935">
        <w:t>What the Russians used to accomplish this is called "disinformation," which is false or misleading content intended to deceive or promote discord. Now, with the first presidential primary vote only five months away, the public should be aware of the sources and types of online disinformation likely to surface during the 2020 election.</w:t>
      </w:r>
      <w:r>
        <w:t xml:space="preserve"> </w:t>
      </w:r>
      <w:r w:rsidRPr="00302935">
        <w:t xml:space="preserve">First, </w:t>
      </w:r>
      <w:r w:rsidRPr="003B0296">
        <w:rPr>
          <w:rStyle w:val="StyleUnderline"/>
          <w:highlight w:val="cyan"/>
        </w:rPr>
        <w:t>the Russians will be back.</w:t>
      </w:r>
      <w:r>
        <w:t xml:space="preserve"> </w:t>
      </w:r>
      <w:hyperlink r:id="rId197" w:tgtFrame="_blank" w:history="1">
        <w:r w:rsidRPr="00302935">
          <w:rPr>
            <w:rStyle w:val="Hyperlink"/>
          </w:rPr>
          <w:t>Don't be reassured</w:t>
        </w:r>
      </w:hyperlink>
      <w:r>
        <w:t xml:space="preserve"> </w:t>
      </w:r>
      <w:r w:rsidRPr="00302935">
        <w:t>by the notorious Russian Internet Research Agency's relatively negligible presence during last year's midterm elections. The agency might have been keeping its powder dry in anticipation of the 2020 presidential race. And it helped that U.S. Cyber Command, an arm of the military,</w:t>
      </w:r>
      <w:r>
        <w:t xml:space="preserve"> </w:t>
      </w:r>
      <w:hyperlink r:id="rId198" w:tgtFrame="_blank" w:history="1">
        <w:r w:rsidRPr="00302935">
          <w:rPr>
            <w:rStyle w:val="Hyperlink"/>
          </w:rPr>
          <w:t>reportedly blocked</w:t>
        </w:r>
      </w:hyperlink>
      <w:r>
        <w:t xml:space="preserve"> </w:t>
      </w:r>
      <w:r w:rsidRPr="00302935">
        <w:t>the agency's internet access for a few days right before the election in November 2018.</w:t>
      </w:r>
      <w:r>
        <w:t xml:space="preserve"> </w:t>
      </w:r>
      <w:r w:rsidRPr="00302935">
        <w:t xml:space="preserve">Temporarily shutting down the Internet Research Agency won't be enough to stop the flow of harmful content. Lee Foster, who leads the disinformation team at the cybersecurity firm FireEye, told me in an interview that the agency is "a small component of the overall Russian operation," which also includes Moscow's military intelligence service and possibly other organizations. </w:t>
      </w:r>
      <w:r w:rsidRPr="003B0296">
        <w:rPr>
          <w:rStyle w:val="StyleUnderline"/>
          <w:highlight w:val="cyan"/>
        </w:rPr>
        <w:t>Over time</w:t>
      </w:r>
      <w:r w:rsidRPr="00302935">
        <w:t xml:space="preserve">, Foster said, "All of </w:t>
      </w:r>
      <w:r w:rsidRPr="003B0296">
        <w:rPr>
          <w:rStyle w:val="StyleUnderline"/>
          <w:highlight w:val="cyan"/>
        </w:rPr>
        <w:t>these actors rework their approaches and tactics</w:t>
      </w:r>
      <w:r w:rsidRPr="00302935">
        <w:t>."</w:t>
      </w:r>
      <w:r>
        <w:t xml:space="preserve"> </w:t>
      </w:r>
      <w:r w:rsidRPr="003B0296">
        <w:rPr>
          <w:rStyle w:val="StyleUnderline"/>
          <w:highlight w:val="cyan"/>
        </w:rPr>
        <w:t>And there's more to fear than just the Russians</w:t>
      </w:r>
      <w:r w:rsidRPr="00302935">
        <w:t>. I'm the author of a new</w:t>
      </w:r>
      <w:r>
        <w:t xml:space="preserve"> </w:t>
      </w:r>
      <w:hyperlink r:id="rId199" w:tgtFrame="_blank" w:history="1">
        <w:r w:rsidRPr="00302935">
          <w:rPr>
            <w:rStyle w:val="Hyperlink"/>
          </w:rPr>
          <w:t>report</w:t>
        </w:r>
      </w:hyperlink>
      <w:r>
        <w:t xml:space="preserve"> </w:t>
      </w:r>
      <w:r w:rsidRPr="00302935">
        <w:t xml:space="preserve">on disinformation and the 2020 election published by the New York University Stern Center for Business and Human Rights. In the report, I predict that the Russians won't be alone in spreading disinformation in 2020. </w:t>
      </w:r>
      <w:r w:rsidRPr="003B0296">
        <w:rPr>
          <w:rStyle w:val="StyleUnderline"/>
          <w:highlight w:val="cyan"/>
        </w:rPr>
        <w:t>Their most likely imitator will be Iran,</w:t>
      </w:r>
      <w:r w:rsidRPr="00302935">
        <w:t xml:space="preserve"> especially if hostility between Tehran and Washington continues to mount.</w:t>
      </w:r>
      <w:r>
        <w:t xml:space="preserve"> </w:t>
      </w:r>
      <w:r w:rsidRPr="00302935">
        <w:t>In May, acting on a tip from FireEye,</w:t>
      </w:r>
      <w:r>
        <w:t xml:space="preserve"> </w:t>
      </w:r>
      <w:hyperlink r:id="rId200" w:tgtFrame="_blank" w:history="1">
        <w:r w:rsidRPr="00302935">
          <w:rPr>
            <w:rStyle w:val="Hyperlink"/>
          </w:rPr>
          <w:t>Facebook took down nearly 100 Iranian-related accounts</w:t>
        </w:r>
      </w:hyperlink>
      <w:r w:rsidRPr="00302935">
        <w:t>, pages and groups. The Iranian network had used fake American identities</w:t>
      </w:r>
      <w:r>
        <w:t xml:space="preserve"> </w:t>
      </w:r>
      <w:hyperlink r:id="rId201" w:tgtFrame="_blank" w:history="1">
        <w:r w:rsidRPr="00302935">
          <w:rPr>
            <w:rStyle w:val="Hyperlink"/>
          </w:rPr>
          <w:t>to espouse both conservative and liberal political views</w:t>
        </w:r>
      </w:hyperlink>
      <w:r w:rsidRPr="00302935">
        <w:t>, while also promoting extremely divisive anti-Saudi, anti-Israel and pro-Palestinian themes.</w:t>
      </w:r>
      <w:r>
        <w:t xml:space="preserve"> </w:t>
      </w:r>
      <w:r w:rsidRPr="00302935">
        <w:t>As Senate Intelligence Committee co-chair Mark Warner, a Virginia Democrat, has said, "</w:t>
      </w:r>
      <w:r>
        <w:t xml:space="preserve"> </w:t>
      </w:r>
      <w:hyperlink r:id="rId202" w:tgtFrame="_blank" w:history="1">
        <w:r w:rsidRPr="003B0296">
          <w:rPr>
            <w:rStyle w:val="StyleUnderline"/>
            <w:highlight w:val="cyan"/>
          </w:rPr>
          <w:t>The Iranians are now following the Kremlin's playbook</w:t>
        </w:r>
      </w:hyperlink>
      <w:r w:rsidRPr="00302935">
        <w:t>. "While foreign election interference has dominated discussion of disinformation, most intentionally false content targeting U.S. social media is</w:t>
      </w:r>
      <w:r>
        <w:t xml:space="preserve"> </w:t>
      </w:r>
      <w:hyperlink r:id="rId203" w:tgtFrame="_blank" w:history="1">
        <w:r w:rsidRPr="00302935">
          <w:rPr>
            <w:rStyle w:val="Hyperlink"/>
          </w:rPr>
          <w:t>generated by domestic sources</w:t>
        </w:r>
      </w:hyperlink>
      <w:r w:rsidRPr="00302935">
        <w:t>.</w:t>
      </w:r>
      <w:r>
        <w:t xml:space="preserve"> </w:t>
      </w:r>
      <w:r w:rsidRPr="00302935">
        <w:t>I believe that will continue to be the case in 2020. President Trump often uses Twitter to circulate conspiracy theories and</w:t>
      </w:r>
      <w:r>
        <w:t xml:space="preserve"> </w:t>
      </w:r>
      <w:hyperlink r:id="rId204" w:tgtFrame="_blank" w:history="1">
        <w:r w:rsidRPr="00302935">
          <w:rPr>
            <w:rStyle w:val="Hyperlink"/>
          </w:rPr>
          <w:t>cast his foes as corrupt</w:t>
        </w:r>
      </w:hyperlink>
      <w:r w:rsidRPr="00302935">
        <w:t>. One story line he pushes is that Facebook, Twitter and Google are colluding with Democrats to</w:t>
      </w:r>
      <w:r>
        <w:t xml:space="preserve"> </w:t>
      </w:r>
      <w:hyperlink r:id="rId205" w:tgtFrame="_blank" w:history="1">
        <w:r w:rsidRPr="00302935">
          <w:rPr>
            <w:rStyle w:val="Hyperlink"/>
          </w:rPr>
          <w:t>undermine him</w:t>
        </w:r>
      </w:hyperlink>
      <w:r w:rsidRPr="00302935">
        <w:t>. Introducing a</w:t>
      </w:r>
      <w:r>
        <w:t xml:space="preserve"> </w:t>
      </w:r>
      <w:hyperlink r:id="rId206" w:tgtFrame="_blank" w:history="1">
        <w:r w:rsidRPr="00302935">
          <w:rPr>
            <w:rStyle w:val="Hyperlink"/>
          </w:rPr>
          <w:t>right-wing "social media summit"</w:t>
        </w:r>
      </w:hyperlink>
      <w:r>
        <w:t xml:space="preserve"> </w:t>
      </w:r>
      <w:r w:rsidRPr="00302935">
        <w:t>at the White House in July, he tweeted about the "</w:t>
      </w:r>
      <w:hyperlink r:id="rId207" w:tgtFrame="_blank" w:history="1">
        <w:r w:rsidRPr="00302935">
          <w:rPr>
            <w:rStyle w:val="Hyperlink"/>
          </w:rPr>
          <w:t>tremendous dishonesty, bias, discrimination</w:t>
        </w:r>
      </w:hyperlink>
      <w:r w:rsidRPr="00302935">
        <w:t>, and suppression practiced by certain companies."</w:t>
      </w:r>
      <w:r>
        <w:t xml:space="preserve"> </w:t>
      </w:r>
      <w:r w:rsidRPr="00302935">
        <w:t>Supporters of Democrats also have trafficked in disinformation. In December 2017, a group of liberal activists</w:t>
      </w:r>
      <w:r>
        <w:t xml:space="preserve"> </w:t>
      </w:r>
      <w:hyperlink r:id="rId208" w:tgtFrame="_blank" w:history="1">
        <w:r w:rsidRPr="00302935">
          <w:rPr>
            <w:rStyle w:val="Hyperlink"/>
          </w:rPr>
          <w:t>created fake Facebook pages</w:t>
        </w:r>
      </w:hyperlink>
      <w:r>
        <w:t xml:space="preserve"> </w:t>
      </w:r>
      <w:hyperlink r:id="rId209" w:tgtFrame="_blank" w:history="1">
        <w:r w:rsidRPr="00302935">
          <w:rPr>
            <w:rStyle w:val="Hyperlink"/>
          </w:rPr>
          <w:t>designed to mislead conservative voters</w:t>
        </w:r>
      </w:hyperlink>
      <w:r>
        <w:t xml:space="preserve"> </w:t>
      </w:r>
      <w:r w:rsidRPr="00302935">
        <w:t>in a special U.S. Senate race in Alabama. Matt Osborne, who has</w:t>
      </w:r>
      <w:r>
        <w:t xml:space="preserve"> </w:t>
      </w:r>
      <w:hyperlink r:id="rId210" w:tgtFrame="_blank" w:history="1">
        <w:r w:rsidRPr="00302935">
          <w:rPr>
            <w:rStyle w:val="Hyperlink"/>
          </w:rPr>
          <w:t>acknowledged being involved</w:t>
        </w:r>
      </w:hyperlink>
      <w:r>
        <w:t xml:space="preserve"> </w:t>
      </w:r>
      <w:r w:rsidRPr="00302935">
        <w:t>in the Alabama scheme, told me that in 2020, "you're going to see a movement toward [political spending from undisclosed sources] on digital campaigns in the closing days of the race." He suggests there could be an effort to discourage Republicans from voting with "an image of a red wave with a triumphal statement that imbues them with a sense of inevitable victory: 'No need to bother voting. Trump has got it in the bag.'"</w:t>
      </w:r>
      <w:r>
        <w:t xml:space="preserve"> </w:t>
      </w:r>
      <w:r w:rsidRPr="003B0296">
        <w:rPr>
          <w:rStyle w:val="StyleUnderline"/>
          <w:highlight w:val="cyan"/>
        </w:rPr>
        <w:t xml:space="preserve">Also likely to surface next year: " </w:t>
      </w:r>
      <w:hyperlink r:id="rId211" w:tgtFrame="_blank" w:history="1">
        <w:r w:rsidRPr="003B0296">
          <w:rPr>
            <w:rStyle w:val="StyleUnderline"/>
            <w:highlight w:val="cyan"/>
          </w:rPr>
          <w:t>deepfake</w:t>
        </w:r>
      </w:hyperlink>
      <w:r w:rsidRPr="003B0296">
        <w:rPr>
          <w:rStyle w:val="StyleUnderline"/>
          <w:highlight w:val="cyan"/>
        </w:rPr>
        <w:t>" videos. This technique produces highly convincing – but false – images and audio</w:t>
      </w:r>
      <w:r w:rsidRPr="00302935">
        <w:t>. In a recent</w:t>
      </w:r>
      <w:r>
        <w:t xml:space="preserve"> </w:t>
      </w:r>
      <w:hyperlink r:id="rId212" w:tgtFrame="_blank" w:history="1">
        <w:r w:rsidRPr="00302935">
          <w:rPr>
            <w:rStyle w:val="Hyperlink"/>
          </w:rPr>
          <w:t>letter to the CEOs</w:t>
        </w:r>
      </w:hyperlink>
      <w:r>
        <w:t xml:space="preserve"> </w:t>
      </w:r>
      <w:r w:rsidRPr="00302935">
        <w:t xml:space="preserve">of Facebook, Google and Twitter, House Intelligence Committee Chairman Adam Schiff, a California Democrat, wrote: </w:t>
      </w:r>
      <w:r w:rsidRPr="003B0296">
        <w:rPr>
          <w:rStyle w:val="StyleUnderline"/>
          <w:highlight w:val="cyan"/>
        </w:rPr>
        <w:t>"</w:t>
      </w:r>
      <w:hyperlink r:id="rId213" w:tgtFrame="_blank" w:history="1">
        <w:r w:rsidRPr="003B0296">
          <w:rPr>
            <w:rStyle w:val="StyleUnderline"/>
            <w:highlight w:val="cyan"/>
          </w:rPr>
          <w:t>A timely, convincing deepfake video</w:t>
        </w:r>
      </w:hyperlink>
      <w:r>
        <w:t xml:space="preserve"> </w:t>
      </w:r>
      <w:r w:rsidRPr="00302935">
        <w:t xml:space="preserve">of a candidate" that goes viral on a platform </w:t>
      </w:r>
      <w:r w:rsidRPr="003B0296">
        <w:rPr>
          <w:rStyle w:val="StyleUnderline"/>
          <w:highlight w:val="cyan"/>
        </w:rPr>
        <w:t>"could hijack a race – and even alter the course of history</w:t>
      </w:r>
      <w:r w:rsidRPr="00302935">
        <w:t>. … The consequences for our democracy could be devastating."</w:t>
      </w:r>
      <w:r>
        <w:t xml:space="preserve"> </w:t>
      </w:r>
      <w:r w:rsidRPr="003B0296">
        <w:rPr>
          <w:rStyle w:val="StyleUnderline"/>
          <w:highlight w:val="cyan"/>
        </w:rPr>
        <w:t>Instagram could be a vehicle for deepfakes</w:t>
      </w:r>
      <w:r w:rsidRPr="00302935">
        <w:t>. Owned by Facebook, the photo and video platform played a much</w:t>
      </w:r>
      <w:r>
        <w:t xml:space="preserve"> </w:t>
      </w:r>
      <w:hyperlink r:id="rId214" w:tgtFrame="_blank" w:history="1">
        <w:r w:rsidRPr="00302935">
          <w:rPr>
            <w:rStyle w:val="Hyperlink"/>
          </w:rPr>
          <w:t>bigger role in Russia's manipulation</w:t>
        </w:r>
      </w:hyperlink>
      <w:r>
        <w:t xml:space="preserve"> </w:t>
      </w:r>
      <w:r w:rsidRPr="00302935">
        <w:t>of the 2016 U.S. election than most people realize, and it could be exploited again in 2020. The Russian Internet Research Agency enjoyed more user engagement on Instagram than it did on any other platform, according to a</w:t>
      </w:r>
      <w:r>
        <w:t xml:space="preserve"> </w:t>
      </w:r>
      <w:hyperlink r:id="rId215" w:tgtFrame="_blank" w:history="1">
        <w:r w:rsidRPr="00302935">
          <w:rPr>
            <w:rStyle w:val="Hyperlink"/>
          </w:rPr>
          <w:t>December 2018 report</w:t>
        </w:r>
      </w:hyperlink>
      <w:r>
        <w:t xml:space="preserve"> </w:t>
      </w:r>
      <w:r w:rsidRPr="00302935">
        <w:t>commissioned by the Senate Intelligence Committee. "Instagram is likely to be a key battleground on an ongoing basis," the report added.</w:t>
      </w:r>
      <w:r>
        <w:t xml:space="preserve"> </w:t>
      </w:r>
      <w:r w:rsidRPr="00302935">
        <w:t>The social media companies are</w:t>
      </w:r>
      <w:r>
        <w:t xml:space="preserve"> </w:t>
      </w:r>
      <w:hyperlink r:id="rId216" w:tgtFrame="_blank" w:history="1">
        <w:r w:rsidRPr="00302935">
          <w:rPr>
            <w:rStyle w:val="Hyperlink"/>
          </w:rPr>
          <w:t>responding to the problem of disinformation</w:t>
        </w:r>
      </w:hyperlink>
      <w:r>
        <w:t xml:space="preserve"> </w:t>
      </w:r>
      <w:r w:rsidRPr="00302935">
        <w:t>by improving their artificial intelligence filters and hiring thousands of additional employees devoted to safety and security. "The companies are getting much better at detection and removal of fake accounts,"</w:t>
      </w:r>
      <w:r>
        <w:t xml:space="preserve"> </w:t>
      </w:r>
      <w:hyperlink r:id="rId217" w:tgtFrame="_blank" w:history="1">
        <w:r w:rsidRPr="00302935">
          <w:rPr>
            <w:rStyle w:val="Hyperlink"/>
          </w:rPr>
          <w:t>Dipayan Ghosh</w:t>
        </w:r>
      </w:hyperlink>
      <w:r w:rsidRPr="00302935">
        <w:t>, co-director of the Harvard Kennedy School's Platform Accountability Project, told me.</w:t>
      </w:r>
      <w:r>
        <w:t xml:space="preserve"> </w:t>
      </w:r>
      <w:r w:rsidRPr="00302935">
        <w:t>But the companies do not completely remove much of the content they pinpoint as false; they</w:t>
      </w:r>
      <w:r>
        <w:t xml:space="preserve"> </w:t>
      </w:r>
      <w:hyperlink r:id="rId218" w:tgtFrame="_blank" w:history="1">
        <w:r w:rsidRPr="00302935">
          <w:rPr>
            <w:rStyle w:val="Hyperlink"/>
          </w:rPr>
          <w:t>merely reduce how often it appears for users</w:t>
        </w:r>
      </w:hyperlink>
      <w:r w:rsidRPr="00302935">
        <w:t>, and sometimes post a message noting that it's false.</w:t>
      </w:r>
      <w:r>
        <w:t xml:space="preserve"> </w:t>
      </w:r>
      <w:r w:rsidRPr="00302935">
        <w:t>In my view, provably false material should be eliminated from feeds and recommendations, with a copy retained in a cordoned-off archive available for research purposes to scholars, journalists and others.</w:t>
      </w:r>
      <w:r>
        <w:t xml:space="preserve"> </w:t>
      </w:r>
      <w:r w:rsidRPr="00302935">
        <w:t xml:space="preserve">Another problem is that </w:t>
      </w:r>
      <w:r w:rsidRPr="003B0296">
        <w:rPr>
          <w:rStyle w:val="StyleUnderline"/>
          <w:highlight w:val="cyan"/>
        </w:rPr>
        <w:t>responsibility for content decisions now tends to be scattered</w:t>
      </w:r>
      <w:r w:rsidRPr="00302935">
        <w:t xml:space="preserve"> among different teams within each of the social media companies. Our report recommends that to streamline and centralize,</w:t>
      </w:r>
      <w:r>
        <w:t xml:space="preserve"> </w:t>
      </w:r>
      <w:hyperlink r:id="rId219" w:tgtFrame="_blank" w:history="1">
        <w:r w:rsidRPr="00302935">
          <w:rPr>
            <w:rStyle w:val="Hyperlink"/>
          </w:rPr>
          <w:t>each company should hire a senior official</w:t>
        </w:r>
      </w:hyperlink>
      <w:r>
        <w:t xml:space="preserve"> </w:t>
      </w:r>
      <w:r w:rsidRPr="00302935">
        <w:t>who reports to the CEO and is responsible for overseeing the fight against disinformation. Such executives could marshal resources more easily within each company and more effectively coordinate efforts across social media companies.</w:t>
      </w:r>
      <w:r>
        <w:t xml:space="preserve"> </w:t>
      </w:r>
      <w:r w:rsidRPr="00302935">
        <w:t>Finally, the platforms could also cooperate more than they currently do to stamp out disinformation. They've collaborated effectively to</w:t>
      </w:r>
      <w:r>
        <w:t xml:space="preserve"> </w:t>
      </w:r>
      <w:hyperlink r:id="rId220" w:tgtFrame="_blank" w:history="1">
        <w:r w:rsidRPr="00302935">
          <w:rPr>
            <w:rStyle w:val="Hyperlink"/>
          </w:rPr>
          <w:t>root out child pornography</w:t>
        </w:r>
      </w:hyperlink>
      <w:r>
        <w:t xml:space="preserve"> </w:t>
      </w:r>
      <w:r w:rsidRPr="00302935">
        <w:t>and</w:t>
      </w:r>
      <w:r>
        <w:t xml:space="preserve"> </w:t>
      </w:r>
      <w:hyperlink r:id="rId221" w:tgtFrame="_blank" w:history="1">
        <w:r w:rsidRPr="00302935">
          <w:rPr>
            <w:rStyle w:val="Hyperlink"/>
          </w:rPr>
          <w:t>terrorist incitement</w:t>
        </w:r>
      </w:hyperlink>
      <w:r w:rsidRPr="00302935">
        <w:t xml:space="preserve">. I believe they now have a collective responsibility to rid the coming election of as much disinformation as possible. An electorate that has been fed lies about candidates and issues can't make informed decisions. </w:t>
      </w:r>
      <w:r w:rsidRPr="003B0296">
        <w:rPr>
          <w:rStyle w:val="StyleUnderline"/>
          <w:highlight w:val="cyan"/>
        </w:rPr>
        <w:t>Votes will be based on falsehoods</w:t>
      </w:r>
      <w:r w:rsidRPr="00302935">
        <w:t>. And that means the future of American democracy – in 2020 and beyond – depends on dealing effectively with disinformation.</w:t>
      </w:r>
    </w:p>
    <w:p w14:paraId="073FB2EB" w14:textId="77777777" w:rsidR="006756E9" w:rsidRPr="00853906" w:rsidRDefault="006756E9" w:rsidP="006756E9">
      <w:pPr>
        <w:pStyle w:val="Heading4"/>
        <w:rPr>
          <w:rFonts w:asciiTheme="minorHAnsi" w:hAnsiTheme="minorHAnsi" w:cstheme="minorHAnsi"/>
        </w:rPr>
      </w:pPr>
      <w:r w:rsidRPr="00853906">
        <w:rPr>
          <w:rFonts w:asciiTheme="minorHAnsi" w:hAnsiTheme="minorHAnsi" w:cstheme="minorHAnsi"/>
        </w:rPr>
        <w:t>Get hacked – Russians and trolls – multiple methods to affect results</w:t>
      </w:r>
    </w:p>
    <w:p w14:paraId="31BFA7E1" w14:textId="77777777" w:rsidR="006756E9" w:rsidRPr="00853906" w:rsidRDefault="006756E9" w:rsidP="006756E9">
      <w:pPr>
        <w:rPr>
          <w:rFonts w:asciiTheme="minorHAnsi" w:hAnsiTheme="minorHAnsi" w:cstheme="minorHAnsi"/>
          <w:noProof/>
          <w:color w:val="0000FF"/>
        </w:rPr>
      </w:pPr>
      <w:r w:rsidRPr="00853906">
        <w:rPr>
          <w:rStyle w:val="Style13ptBold"/>
          <w:rFonts w:asciiTheme="minorHAnsi" w:hAnsiTheme="minorHAnsi" w:cstheme="minorHAnsi"/>
        </w:rPr>
        <w:t>Osnos 17</w:t>
      </w:r>
      <w:r w:rsidRPr="00853906">
        <w:rPr>
          <w:rFonts w:asciiTheme="minorHAnsi" w:hAnsiTheme="minorHAnsi" w:cstheme="minorHAnsi"/>
        </w:rPr>
        <w:t xml:space="preserve"> (Evan, joined The New Yorker as a staff writer in 2008, and covers politics and foreign affairs. He is the author of “Age of Ambition: Chasing Fortune, Truth, and Faith in the New China,” “Why the 2018 Midterms Are So Vulnerable to Hackers,” December 28, 2017, </w:t>
      </w:r>
      <w:hyperlink r:id="rId222" w:history="1">
        <w:r w:rsidRPr="00853906">
          <w:rPr>
            <w:rStyle w:val="Hyperlink"/>
            <w:rFonts w:asciiTheme="minorHAnsi" w:hAnsiTheme="minorHAnsi" w:cstheme="minorHAnsi"/>
          </w:rPr>
          <w:t>https://www.newyorker.com/news/news-desk/why-the-2018-midterms-are-so-vulnerable-to-hackers</w:t>
        </w:r>
      </w:hyperlink>
      <w:r w:rsidRPr="00853906">
        <w:rPr>
          <w:rFonts w:asciiTheme="minorHAnsi" w:hAnsiTheme="minorHAnsi" w:cstheme="minorHAnsi"/>
        </w:rPr>
        <w:t xml:space="preserve">) </w:t>
      </w:r>
    </w:p>
    <w:p w14:paraId="209839A8" w14:textId="77777777" w:rsidR="006756E9" w:rsidRDefault="006756E9" w:rsidP="006756E9">
      <w:pPr>
        <w:rPr>
          <w:rFonts w:asciiTheme="minorHAnsi" w:hAnsiTheme="minorHAnsi" w:cstheme="minorHAnsi"/>
        </w:rPr>
      </w:pPr>
      <w:r w:rsidRPr="00853906">
        <w:rPr>
          <w:rStyle w:val="StyleUnderline"/>
          <w:rFonts w:asciiTheme="minorHAnsi" w:hAnsiTheme="minorHAnsi" w:cstheme="minorHAnsi"/>
        </w:rPr>
        <w:t>The first primary of the 2018 midterm elections</w:t>
      </w:r>
      <w:r w:rsidRPr="00853906">
        <w:rPr>
          <w:rFonts w:asciiTheme="minorHAnsi" w:hAnsiTheme="minorHAnsi" w:cstheme="minorHAnsi"/>
        </w:rPr>
        <w:t xml:space="preserve">, in Texas, </w:t>
      </w:r>
      <w:r w:rsidRPr="00853906">
        <w:rPr>
          <w:rStyle w:val="StyleUnderline"/>
          <w:rFonts w:asciiTheme="minorHAnsi" w:hAnsiTheme="minorHAnsi" w:cstheme="minorHAnsi"/>
        </w:rPr>
        <w:t xml:space="preserve">is barely eight weeks away. It’s time to ask: </w:t>
      </w:r>
      <w:r w:rsidRPr="00346D82">
        <w:rPr>
          <w:rStyle w:val="StyleUnderline"/>
          <w:rFonts w:asciiTheme="minorHAnsi" w:hAnsiTheme="minorHAnsi" w:cstheme="minorHAnsi"/>
        </w:rPr>
        <w:t xml:space="preserve">Will the </w:t>
      </w:r>
      <w:r w:rsidRPr="003B0296">
        <w:rPr>
          <w:rStyle w:val="Emphasis"/>
          <w:rFonts w:asciiTheme="minorHAnsi" w:hAnsiTheme="minorHAnsi" w:cstheme="minorHAnsi"/>
          <w:highlight w:val="cyan"/>
        </w:rPr>
        <w:t>Russian government</w:t>
      </w:r>
      <w:r w:rsidRPr="003B0296">
        <w:rPr>
          <w:rStyle w:val="StyleUnderline"/>
          <w:rFonts w:asciiTheme="minorHAnsi" w:hAnsiTheme="minorHAnsi" w:cstheme="minorHAnsi"/>
          <w:highlight w:val="cyan"/>
        </w:rPr>
        <w:t xml:space="preserve"> deploy</w:t>
      </w:r>
      <w:r w:rsidRPr="00853906">
        <w:rPr>
          <w:rStyle w:val="StyleUnderline"/>
          <w:rFonts w:asciiTheme="minorHAnsi" w:hAnsiTheme="minorHAnsi" w:cstheme="minorHAnsi"/>
        </w:rPr>
        <w:t xml:space="preserve"> “</w:t>
      </w:r>
      <w:r w:rsidRPr="00346D82">
        <w:rPr>
          <w:rStyle w:val="StyleUnderline"/>
          <w:rFonts w:asciiTheme="minorHAnsi" w:hAnsiTheme="minorHAnsi" w:cstheme="minorHAnsi"/>
        </w:rPr>
        <w:t xml:space="preserve">active </w:t>
      </w:r>
      <w:r w:rsidRPr="003B0296">
        <w:rPr>
          <w:rStyle w:val="StyleUnderline"/>
          <w:rFonts w:asciiTheme="minorHAnsi" w:hAnsiTheme="minorHAnsi" w:cstheme="minorHAnsi"/>
          <w:highlight w:val="cyan"/>
        </w:rPr>
        <w:t>measures</w:t>
      </w:r>
      <w:r w:rsidRPr="00853906">
        <w:rPr>
          <w:rStyle w:val="StyleUnderline"/>
          <w:rFonts w:asciiTheme="minorHAnsi" w:hAnsiTheme="minorHAnsi" w:cstheme="minorHAnsi"/>
        </w:rPr>
        <w:t xml:space="preserve">” of the kind it used in 2016? Is it possible that </w:t>
      </w:r>
      <w:r w:rsidRPr="003B0296">
        <w:rPr>
          <w:rStyle w:val="StyleUnderline"/>
          <w:rFonts w:asciiTheme="minorHAnsi" w:hAnsiTheme="minorHAnsi" w:cstheme="minorHAnsi"/>
          <w:highlight w:val="cyan"/>
        </w:rPr>
        <w:t xml:space="preserve">a </w:t>
      </w:r>
      <w:r w:rsidRPr="003B0296">
        <w:rPr>
          <w:rStyle w:val="Emphasis"/>
          <w:rFonts w:asciiTheme="minorHAnsi" w:hAnsiTheme="minorHAnsi" w:cstheme="minorHAnsi"/>
          <w:highlight w:val="cyan"/>
        </w:rPr>
        <w:t>wave of disinformation</w:t>
      </w:r>
      <w:r w:rsidRPr="00853906">
        <w:rPr>
          <w:rFonts w:asciiTheme="minorHAnsi" w:hAnsiTheme="minorHAnsi" w:cstheme="minorHAnsi"/>
        </w:rPr>
        <w:t xml:space="preserve"> on Facebook and Twitter </w:t>
      </w:r>
      <w:r w:rsidRPr="003B0296">
        <w:rPr>
          <w:rStyle w:val="StyleUnderline"/>
          <w:rFonts w:asciiTheme="minorHAnsi" w:hAnsiTheme="minorHAnsi" w:cstheme="minorHAnsi"/>
          <w:highlight w:val="cyan"/>
        </w:rPr>
        <w:t>could nudge</w:t>
      </w:r>
      <w:r w:rsidRPr="00853906">
        <w:rPr>
          <w:rStyle w:val="StyleUnderline"/>
          <w:rFonts w:asciiTheme="minorHAnsi" w:hAnsiTheme="minorHAnsi" w:cstheme="minorHAnsi"/>
        </w:rPr>
        <w:t xml:space="preserve"> the </w:t>
      </w:r>
      <w:r w:rsidRPr="003B0296">
        <w:rPr>
          <w:rStyle w:val="StyleUnderline"/>
          <w:rFonts w:asciiTheme="minorHAnsi" w:hAnsiTheme="minorHAnsi" w:cstheme="minorHAnsi"/>
          <w:highlight w:val="cyan"/>
        </w:rPr>
        <w:t>results of a tight</w:t>
      </w:r>
      <w:r w:rsidRPr="00853906">
        <w:rPr>
          <w:rStyle w:val="StyleUnderline"/>
          <w:rFonts w:asciiTheme="minorHAnsi" w:hAnsiTheme="minorHAnsi" w:cstheme="minorHAnsi"/>
        </w:rPr>
        <w:t xml:space="preserve"> congressional </w:t>
      </w:r>
      <w:r w:rsidRPr="003B0296">
        <w:rPr>
          <w:rStyle w:val="StyleUnderline"/>
          <w:rFonts w:asciiTheme="minorHAnsi" w:hAnsiTheme="minorHAnsi" w:cstheme="minorHAnsi"/>
          <w:highlight w:val="cyan"/>
        </w:rPr>
        <w:t>race</w:t>
      </w:r>
      <w:r w:rsidRPr="00853906">
        <w:rPr>
          <w:rFonts w:asciiTheme="minorHAnsi" w:hAnsiTheme="minorHAnsi" w:cstheme="minorHAnsi"/>
        </w:rPr>
        <w:t xml:space="preserve"> in, say, Virginia or Nevada? </w:t>
      </w:r>
      <w:r w:rsidRPr="00346D82">
        <w:rPr>
          <w:rStyle w:val="StyleUnderline"/>
          <w:rFonts w:asciiTheme="minorHAnsi" w:hAnsiTheme="minorHAnsi" w:cstheme="minorHAnsi"/>
        </w:rPr>
        <w:t xml:space="preserve">Will </w:t>
      </w:r>
      <w:r w:rsidRPr="003B0296">
        <w:rPr>
          <w:rStyle w:val="Emphasis"/>
          <w:rFonts w:asciiTheme="minorHAnsi" w:hAnsiTheme="minorHAnsi" w:cstheme="minorHAnsi"/>
          <w:highlight w:val="cyan"/>
        </w:rPr>
        <w:t>hackers</w:t>
      </w:r>
      <w:r w:rsidRPr="003B0296">
        <w:rPr>
          <w:rStyle w:val="StyleUnderline"/>
          <w:rFonts w:asciiTheme="minorHAnsi" w:hAnsiTheme="minorHAnsi" w:cstheme="minorHAnsi"/>
          <w:highlight w:val="cyan"/>
        </w:rPr>
        <w:t xml:space="preserve"> infiltrate low-budget campaigns</w:t>
      </w:r>
      <w:r w:rsidRPr="00853906">
        <w:rPr>
          <w:rStyle w:val="StyleUnderline"/>
          <w:rFonts w:asciiTheme="minorHAnsi" w:hAnsiTheme="minorHAnsi" w:cstheme="minorHAnsi"/>
        </w:rPr>
        <w:t xml:space="preserve"> in Pennsylvania and Nebraska, and leak their e-ma</w:t>
      </w:r>
      <w:r w:rsidRPr="00346D82">
        <w:rPr>
          <w:rStyle w:val="StyleUnderline"/>
          <w:rFonts w:asciiTheme="minorHAnsi" w:hAnsiTheme="minorHAnsi" w:cstheme="minorHAnsi"/>
        </w:rPr>
        <w:t>ils to the public?</w:t>
      </w:r>
      <w:r w:rsidRPr="00346D82">
        <w:rPr>
          <w:rFonts w:asciiTheme="minorHAnsi" w:hAnsiTheme="minorHAnsi" w:cstheme="minorHAnsi"/>
        </w:rPr>
        <w:t xml:space="preserve"> Will the news media and voters take the bait?</w:t>
      </w:r>
      <w:r>
        <w:rPr>
          <w:rFonts w:asciiTheme="minorHAnsi" w:hAnsiTheme="minorHAnsi" w:cstheme="minorHAnsi"/>
        </w:rPr>
        <w:t xml:space="preserve"> </w:t>
      </w:r>
      <w:r w:rsidRPr="00346D82">
        <w:rPr>
          <w:rStyle w:val="StyleUnderline"/>
          <w:rFonts w:asciiTheme="minorHAnsi" w:hAnsiTheme="minorHAnsi" w:cstheme="minorHAnsi"/>
        </w:rPr>
        <w:t xml:space="preserve">By most accounts, the answer is likely to be </w:t>
      </w:r>
      <w:r w:rsidRPr="00346D82">
        <w:rPr>
          <w:rStyle w:val="Emphasis"/>
          <w:rFonts w:asciiTheme="minorHAnsi" w:hAnsiTheme="minorHAnsi" w:cstheme="minorHAnsi"/>
        </w:rPr>
        <w:t>yes</w:t>
      </w:r>
      <w:r w:rsidRPr="00346D82">
        <w:rPr>
          <w:rStyle w:val="StyleUnderline"/>
          <w:rFonts w:asciiTheme="minorHAnsi" w:hAnsiTheme="minorHAnsi" w:cstheme="minorHAnsi"/>
        </w:rPr>
        <w:t>—and, for several reasons</w:t>
      </w:r>
      <w:r w:rsidRPr="00853906">
        <w:rPr>
          <w:rStyle w:val="StyleUnderline"/>
          <w:rFonts w:asciiTheme="minorHAnsi" w:hAnsiTheme="minorHAnsi" w:cstheme="minorHAnsi"/>
        </w:rPr>
        <w:t xml:space="preserve">, </w:t>
      </w:r>
      <w:r w:rsidRPr="003B0296">
        <w:rPr>
          <w:rStyle w:val="StyleUnderline"/>
          <w:rFonts w:asciiTheme="minorHAnsi" w:hAnsiTheme="minorHAnsi" w:cstheme="minorHAnsi"/>
          <w:highlight w:val="cyan"/>
        </w:rPr>
        <w:t xml:space="preserve">the election may prove to be </w:t>
      </w:r>
      <w:r w:rsidRPr="003B0296">
        <w:rPr>
          <w:rStyle w:val="Emphasis"/>
          <w:rFonts w:asciiTheme="minorHAnsi" w:hAnsiTheme="minorHAnsi" w:cstheme="minorHAnsi"/>
          <w:highlight w:val="cyan"/>
        </w:rPr>
        <w:t>as vulnerable</w:t>
      </w:r>
      <w:r w:rsidRPr="00853906">
        <w:rPr>
          <w:rFonts w:asciiTheme="minorHAnsi" w:hAnsiTheme="minorHAnsi" w:cstheme="minorHAnsi"/>
        </w:rPr>
        <w:t xml:space="preserve">, </w:t>
      </w:r>
      <w:r w:rsidRPr="003B0296">
        <w:rPr>
          <w:rStyle w:val="Emphasis"/>
          <w:rFonts w:asciiTheme="minorHAnsi" w:hAnsiTheme="minorHAnsi" w:cstheme="minorHAnsi"/>
          <w:highlight w:val="cyan"/>
        </w:rPr>
        <w:t>or more</w:t>
      </w:r>
      <w:r w:rsidRPr="00853906">
        <w:rPr>
          <w:rFonts w:asciiTheme="minorHAnsi" w:hAnsiTheme="minorHAnsi" w:cstheme="minorHAnsi"/>
        </w:rPr>
        <w:t xml:space="preserve"> so, </w:t>
      </w:r>
      <w:r w:rsidRPr="003B0296">
        <w:rPr>
          <w:rStyle w:val="Emphasis"/>
          <w:rFonts w:asciiTheme="minorHAnsi" w:hAnsiTheme="minorHAnsi" w:cstheme="minorHAnsi"/>
          <w:highlight w:val="cyan"/>
        </w:rPr>
        <w:t>than</w:t>
      </w:r>
      <w:r w:rsidRPr="00853906">
        <w:rPr>
          <w:rStyle w:val="StyleUnderline"/>
          <w:rFonts w:asciiTheme="minorHAnsi" w:hAnsiTheme="minorHAnsi" w:cstheme="minorHAnsi"/>
        </w:rPr>
        <w:t xml:space="preserve"> the </w:t>
      </w:r>
      <w:r w:rsidRPr="003B0296">
        <w:rPr>
          <w:rStyle w:val="Emphasis"/>
          <w:rFonts w:asciiTheme="minorHAnsi" w:hAnsiTheme="minorHAnsi" w:cstheme="minorHAnsi"/>
          <w:highlight w:val="cyan"/>
        </w:rPr>
        <w:t>2016</w:t>
      </w:r>
      <w:r w:rsidRPr="00853906">
        <w:rPr>
          <w:rStyle w:val="StyleUnderline"/>
          <w:rFonts w:asciiTheme="minorHAnsi" w:hAnsiTheme="minorHAnsi" w:cstheme="minorHAnsi"/>
        </w:rPr>
        <w:t xml:space="preserve"> race that brought</w:t>
      </w:r>
      <w:r w:rsidRPr="00853906">
        <w:rPr>
          <w:rFonts w:asciiTheme="minorHAnsi" w:hAnsiTheme="minorHAnsi" w:cstheme="minorHAnsi"/>
        </w:rPr>
        <w:t xml:space="preserve"> Donald </w:t>
      </w:r>
      <w:r w:rsidRPr="00853906">
        <w:rPr>
          <w:rStyle w:val="StyleUnderline"/>
          <w:rFonts w:asciiTheme="minorHAnsi" w:hAnsiTheme="minorHAnsi" w:cstheme="minorHAnsi"/>
        </w:rPr>
        <w:t>Trump to the White House.</w:t>
      </w:r>
      <w:r>
        <w:rPr>
          <w:rStyle w:val="StyleUnderline"/>
          <w:rFonts w:asciiTheme="minorHAnsi" w:hAnsiTheme="minorHAnsi" w:cstheme="minorHAnsi"/>
        </w:rPr>
        <w:t xml:space="preserve"> </w:t>
      </w:r>
      <w:r w:rsidRPr="00853906">
        <w:rPr>
          <w:rFonts w:asciiTheme="minorHAnsi" w:hAnsiTheme="minorHAnsi" w:cstheme="minorHAnsi"/>
        </w:rPr>
        <w:t xml:space="preserve">Part of the explanation is political: </w:t>
      </w:r>
      <w:r w:rsidRPr="00853906">
        <w:rPr>
          <w:rStyle w:val="StyleUnderline"/>
          <w:rFonts w:asciiTheme="minorHAnsi" w:hAnsiTheme="minorHAnsi" w:cstheme="minorHAnsi"/>
        </w:rPr>
        <w:t>the 2018 midterms are shaping up to be extraordinarily competitive. Consider</w:t>
      </w:r>
      <w:r w:rsidRPr="00853906">
        <w:rPr>
          <w:rFonts w:asciiTheme="minorHAnsi" w:hAnsiTheme="minorHAnsi" w:cstheme="minorHAnsi"/>
        </w:rPr>
        <w:t xml:space="preserve"> the spectacle currently unfolding in </w:t>
      </w:r>
      <w:r w:rsidRPr="00853906">
        <w:rPr>
          <w:rStyle w:val="StyleUnderline"/>
          <w:rFonts w:asciiTheme="minorHAnsi" w:hAnsiTheme="minorHAnsi" w:cstheme="minorHAnsi"/>
        </w:rPr>
        <w:t>Virginia.</w:t>
      </w:r>
      <w:r w:rsidRPr="00853906">
        <w:rPr>
          <w:rFonts w:asciiTheme="minorHAnsi" w:hAnsiTheme="minorHAnsi" w:cstheme="minorHAnsi"/>
        </w:rPr>
        <w:t xml:space="preserve"> Before the most recent election, on November 7th, Republicans controlled Virginia’s House of Delegates by a comfortable sixteen-seat majority. </w:t>
      </w:r>
      <w:r w:rsidRPr="00853906">
        <w:rPr>
          <w:rStyle w:val="StyleUnderline"/>
          <w:rFonts w:asciiTheme="minorHAnsi" w:hAnsiTheme="minorHAnsi" w:cstheme="minorHAnsi"/>
        </w:rPr>
        <w:t>In a wave of Democratic wins</w:t>
      </w:r>
      <w:r w:rsidRPr="00853906">
        <w:rPr>
          <w:rFonts w:asciiTheme="minorHAnsi" w:hAnsiTheme="minorHAnsi" w:cstheme="minorHAnsi"/>
        </w:rPr>
        <w:t xml:space="preserve">, propelled by the state’s highest turnout in twenty years, </w:t>
      </w:r>
      <w:r w:rsidRPr="00853906">
        <w:rPr>
          <w:rStyle w:val="StyleUnderline"/>
          <w:rFonts w:asciiTheme="minorHAnsi" w:hAnsiTheme="minorHAnsi" w:cstheme="minorHAnsi"/>
        </w:rPr>
        <w:t>the Republican majority nearly evaporated.</w:t>
      </w:r>
      <w:r w:rsidRPr="00853906">
        <w:rPr>
          <w:rFonts w:asciiTheme="minorHAnsi" w:hAnsiTheme="minorHAnsi" w:cstheme="minorHAnsi"/>
        </w:rPr>
        <w:t xml:space="preserve"> Final control of the House now rests on the results of the 94th District, which is deadlocked at 11,608 votes apiece. The Virginia Board of Elections planned to draw the name of a winner out of a pitcher, a tactic unused in Virginia in more than four decades, but, on December 26th, the state postponed the plan, because of pending court challenges. If the Republican incumbent David Yancey loses to the Democrat Shelly Simonds, the House will be tied fifty-fifty, and the two parties will share power.</w:t>
      </w:r>
      <w:r>
        <w:rPr>
          <w:rFonts w:asciiTheme="minorHAnsi" w:hAnsiTheme="minorHAnsi" w:cstheme="minorHAnsi"/>
        </w:rPr>
        <w:t xml:space="preserve"> </w:t>
      </w:r>
      <w:r w:rsidRPr="00853906">
        <w:rPr>
          <w:rStyle w:val="StyleUnderline"/>
          <w:rFonts w:asciiTheme="minorHAnsi" w:hAnsiTheme="minorHAnsi" w:cstheme="minorHAnsi"/>
        </w:rPr>
        <w:t>Nationwide, voters will have similar motivations to turn out in 2018, an election with higher stakes than any midterm in memory. Voters could determine control of both chambers of Congress, and</w:t>
      </w:r>
      <w:r w:rsidRPr="00853906">
        <w:rPr>
          <w:rFonts w:asciiTheme="minorHAnsi" w:hAnsiTheme="minorHAnsi" w:cstheme="minorHAnsi"/>
        </w:rPr>
        <w:t xml:space="preserve">, indirectly, </w:t>
      </w:r>
      <w:r w:rsidRPr="00853906">
        <w:rPr>
          <w:rStyle w:val="StyleUnderline"/>
          <w:rFonts w:asciiTheme="minorHAnsi" w:hAnsiTheme="minorHAnsi" w:cstheme="minorHAnsi"/>
        </w:rPr>
        <w:t>the fate of</w:t>
      </w:r>
      <w:r w:rsidRPr="00853906">
        <w:rPr>
          <w:rFonts w:asciiTheme="minorHAnsi" w:hAnsiTheme="minorHAnsi" w:cstheme="minorHAnsi"/>
        </w:rPr>
        <w:t xml:space="preserve"> President </w:t>
      </w:r>
      <w:r w:rsidRPr="00853906">
        <w:rPr>
          <w:rStyle w:val="StyleUnderline"/>
          <w:rFonts w:asciiTheme="minorHAnsi" w:hAnsiTheme="minorHAnsi" w:cstheme="minorHAnsi"/>
        </w:rPr>
        <w:t>Trump.</w:t>
      </w:r>
      <w:r w:rsidRPr="00853906">
        <w:rPr>
          <w:rFonts w:asciiTheme="minorHAnsi" w:hAnsiTheme="minorHAnsi" w:cstheme="minorHAnsi"/>
        </w:rPr>
        <w:t xml:space="preserve"> If Democrats take control of the House, they are likely to face pressure to embark on an impeachment. Party leaders still say that discussion is premature—and, perhaps, counterproductive, if talk of impeachment inspires Republican voters to come out in defense of Trump. In polls, however, three out of four Democrats already favor impeaching Trump. In December, fifty-eight House Democrats—nearly a third of their caucus—voted to start debate on impeachment.</w:t>
      </w:r>
      <w:r>
        <w:rPr>
          <w:rFonts w:asciiTheme="minorHAnsi" w:hAnsiTheme="minorHAnsi" w:cstheme="minorHAnsi"/>
        </w:rPr>
        <w:t xml:space="preserve"> </w:t>
      </w:r>
      <w:r w:rsidRPr="00853906">
        <w:rPr>
          <w:rStyle w:val="StyleUnderline"/>
          <w:rFonts w:asciiTheme="minorHAnsi" w:hAnsiTheme="minorHAnsi" w:cstheme="minorHAnsi"/>
        </w:rPr>
        <w:t>For Democrats to win control of the House, they will need to gain twenty-four seats. Historically, a President’s party loses twenty-five seats in a midterm, which would give the Democrats control by one vote. When I reported</w:t>
      </w:r>
      <w:r w:rsidRPr="00853906">
        <w:rPr>
          <w:rFonts w:asciiTheme="minorHAnsi" w:hAnsiTheme="minorHAnsi" w:cstheme="minorHAnsi"/>
        </w:rPr>
        <w:t xml:space="preserve">, </w:t>
      </w:r>
      <w:r w:rsidRPr="00853906">
        <w:rPr>
          <w:rStyle w:val="StyleUnderline"/>
          <w:rFonts w:asciiTheme="minorHAnsi" w:hAnsiTheme="minorHAnsi" w:cstheme="minorHAnsi"/>
        </w:rPr>
        <w:t>in May</w:t>
      </w:r>
      <w:r w:rsidRPr="00853906">
        <w:rPr>
          <w:rFonts w:asciiTheme="minorHAnsi" w:hAnsiTheme="minorHAnsi" w:cstheme="minorHAnsi"/>
        </w:rPr>
        <w:t xml:space="preserve">, on the outlook for 2018, </w:t>
      </w:r>
      <w:r w:rsidRPr="00853906">
        <w:rPr>
          <w:rStyle w:val="StyleUnderline"/>
          <w:rFonts w:asciiTheme="minorHAnsi" w:hAnsiTheme="minorHAnsi" w:cstheme="minorHAnsi"/>
        </w:rPr>
        <w:t>the chances of a Democratic victory looked small</w:t>
      </w:r>
      <w:r w:rsidRPr="00853906">
        <w:rPr>
          <w:rFonts w:asciiTheme="minorHAnsi" w:hAnsiTheme="minorHAnsi" w:cstheme="minorHAnsi"/>
        </w:rPr>
        <w:t xml:space="preserve">, because gerrymandered districts have reduced the number of competitive elections, and morale among Democrats was low. </w:t>
      </w:r>
      <w:r w:rsidRPr="00853906">
        <w:rPr>
          <w:rStyle w:val="StyleUnderline"/>
          <w:rFonts w:asciiTheme="minorHAnsi" w:hAnsiTheme="minorHAnsi" w:cstheme="minorHAnsi"/>
        </w:rPr>
        <w:t>Seven months later</w:t>
      </w:r>
      <w:r w:rsidRPr="00853906">
        <w:rPr>
          <w:rFonts w:asciiTheme="minorHAnsi" w:hAnsiTheme="minorHAnsi" w:cstheme="minorHAnsi"/>
        </w:rPr>
        <w:t xml:space="preserve">, the chances of Democrats taking the House are still modest, but less so: </w:t>
      </w:r>
      <w:r w:rsidRPr="00853906">
        <w:rPr>
          <w:rStyle w:val="StyleUnderline"/>
          <w:rFonts w:asciiTheme="minorHAnsi" w:hAnsiTheme="minorHAnsi" w:cstheme="minorHAnsi"/>
        </w:rPr>
        <w:t>The President remains uniquely unpopular, and Democratic surges</w:t>
      </w:r>
      <w:r w:rsidRPr="00853906">
        <w:rPr>
          <w:rFonts w:asciiTheme="minorHAnsi" w:hAnsiTheme="minorHAnsi" w:cstheme="minorHAnsi"/>
        </w:rPr>
        <w:t xml:space="preserve">, like those in Virginia and Alabama, </w:t>
      </w:r>
      <w:r w:rsidRPr="00853906">
        <w:rPr>
          <w:rStyle w:val="StyleUnderline"/>
          <w:rFonts w:asciiTheme="minorHAnsi" w:hAnsiTheme="minorHAnsi" w:cstheme="minorHAnsi"/>
        </w:rPr>
        <w:t>have produced results that were once thought impossible.</w:t>
      </w:r>
      <w:r w:rsidRPr="00853906">
        <w:rPr>
          <w:rFonts w:asciiTheme="minorHAnsi" w:hAnsiTheme="minorHAnsi" w:cstheme="minorHAnsi"/>
        </w:rPr>
        <w:t xml:space="preserve"> By the end o</w:t>
      </w:r>
      <w:r w:rsidRPr="00346D82">
        <w:rPr>
          <w:rFonts w:asciiTheme="minorHAnsi" w:hAnsiTheme="minorHAnsi" w:cstheme="minorHAnsi"/>
        </w:rPr>
        <w:t xml:space="preserve">f the year, </w:t>
      </w:r>
      <w:r w:rsidRPr="00346D82">
        <w:rPr>
          <w:rStyle w:val="StyleUnderline"/>
          <w:rFonts w:asciiTheme="minorHAnsi" w:hAnsiTheme="minorHAnsi" w:cstheme="minorHAnsi"/>
        </w:rPr>
        <w:t>political analysts figured that as many as forty races will be competitive in 2018</w:t>
      </w:r>
      <w:r w:rsidRPr="00346D82">
        <w:rPr>
          <w:rFonts w:asciiTheme="minorHAnsi" w:hAnsiTheme="minorHAnsi" w:cstheme="minorHAnsi"/>
        </w:rPr>
        <w:t xml:space="preserve">, and Republicans hold thirty-two of the seats in question. </w:t>
      </w:r>
      <w:r w:rsidRPr="00346D82">
        <w:rPr>
          <w:rStyle w:val="StyleUnderline"/>
          <w:rFonts w:asciiTheme="minorHAnsi" w:hAnsiTheme="minorHAnsi" w:cstheme="minorHAnsi"/>
        </w:rPr>
        <w:t xml:space="preserve">That is the makings of a </w:t>
      </w:r>
      <w:r w:rsidRPr="00346D82">
        <w:rPr>
          <w:rStyle w:val="Emphasis"/>
          <w:rFonts w:asciiTheme="minorHAnsi" w:hAnsiTheme="minorHAnsi" w:cstheme="minorHAnsi"/>
        </w:rPr>
        <w:t>brutally tight year</w:t>
      </w:r>
      <w:r w:rsidRPr="00346D82">
        <w:rPr>
          <w:rStyle w:val="StyleUnderline"/>
          <w:rFonts w:asciiTheme="minorHAnsi" w:hAnsiTheme="minorHAnsi" w:cstheme="minorHAnsi"/>
        </w:rPr>
        <w:t>—</w:t>
      </w:r>
      <w:r w:rsidRPr="00853906">
        <w:rPr>
          <w:rStyle w:val="StyleUnderline"/>
          <w:rFonts w:asciiTheme="minorHAnsi" w:hAnsiTheme="minorHAnsi" w:cstheme="minorHAnsi"/>
        </w:rPr>
        <w:t xml:space="preserve">and </w:t>
      </w:r>
      <w:r w:rsidRPr="003B0296">
        <w:rPr>
          <w:rStyle w:val="StyleUnderline"/>
          <w:rFonts w:asciiTheme="minorHAnsi" w:hAnsiTheme="minorHAnsi" w:cstheme="minorHAnsi"/>
          <w:highlight w:val="cyan"/>
        </w:rPr>
        <w:t xml:space="preserve">a </w:t>
      </w:r>
      <w:r w:rsidRPr="003B0296">
        <w:rPr>
          <w:rStyle w:val="Emphasis"/>
          <w:rFonts w:asciiTheme="minorHAnsi" w:hAnsiTheme="minorHAnsi" w:cstheme="minorHAnsi"/>
          <w:highlight w:val="cyan"/>
        </w:rPr>
        <w:t>perfect setting</w:t>
      </w:r>
      <w:r w:rsidRPr="003B0296">
        <w:rPr>
          <w:rStyle w:val="StyleUnderline"/>
          <w:rFonts w:asciiTheme="minorHAnsi" w:hAnsiTheme="minorHAnsi" w:cstheme="minorHAnsi"/>
          <w:highlight w:val="cyan"/>
        </w:rPr>
        <w:t xml:space="preserve"> for hackers to make mischief.</w:t>
      </w:r>
      <w:r>
        <w:rPr>
          <w:rStyle w:val="StyleUnderline"/>
          <w:rFonts w:asciiTheme="minorHAnsi" w:hAnsiTheme="minorHAnsi" w:cstheme="minorHAnsi"/>
        </w:rPr>
        <w:t xml:space="preserve"> </w:t>
      </w:r>
      <w:r w:rsidRPr="00853906">
        <w:rPr>
          <w:rStyle w:val="StyleUnderline"/>
          <w:rFonts w:asciiTheme="minorHAnsi" w:hAnsiTheme="minorHAnsi" w:cstheme="minorHAnsi"/>
        </w:rPr>
        <w:t>“</w:t>
      </w:r>
      <w:r w:rsidRPr="003B0296">
        <w:rPr>
          <w:rStyle w:val="StyleUnderline"/>
          <w:rFonts w:asciiTheme="minorHAnsi" w:hAnsiTheme="minorHAnsi" w:cstheme="minorHAnsi"/>
          <w:highlight w:val="cyan"/>
        </w:rPr>
        <w:t>An attacker</w:t>
      </w:r>
      <w:r w:rsidRPr="00853906">
        <w:rPr>
          <w:rStyle w:val="StyleUnderline"/>
          <w:rFonts w:asciiTheme="minorHAnsi" w:hAnsiTheme="minorHAnsi" w:cstheme="minorHAnsi"/>
        </w:rPr>
        <w:t xml:space="preserve"> who wants to affect the national outcome </w:t>
      </w:r>
      <w:r w:rsidRPr="003B0296">
        <w:rPr>
          <w:rStyle w:val="StyleUnderline"/>
          <w:rFonts w:asciiTheme="minorHAnsi" w:hAnsiTheme="minorHAnsi" w:cstheme="minorHAnsi"/>
          <w:highlight w:val="cyan"/>
        </w:rPr>
        <w:t>could</w:t>
      </w:r>
      <w:r w:rsidRPr="00853906">
        <w:rPr>
          <w:rStyle w:val="StyleUnderline"/>
          <w:rFonts w:asciiTheme="minorHAnsi" w:hAnsiTheme="minorHAnsi" w:cstheme="minorHAnsi"/>
        </w:rPr>
        <w:t xml:space="preserve"> try targeting all of those races, </w:t>
      </w:r>
      <w:r w:rsidRPr="003B0296">
        <w:rPr>
          <w:rStyle w:val="StyleUnderline"/>
          <w:rFonts w:asciiTheme="minorHAnsi" w:hAnsiTheme="minorHAnsi" w:cstheme="minorHAnsi"/>
          <w:highlight w:val="cyan"/>
        </w:rPr>
        <w:t>find</w:t>
      </w:r>
      <w:r w:rsidRPr="00853906">
        <w:rPr>
          <w:rStyle w:val="StyleUnderline"/>
          <w:rFonts w:asciiTheme="minorHAnsi" w:hAnsiTheme="minorHAnsi" w:cstheme="minorHAnsi"/>
        </w:rPr>
        <w:t xml:space="preserve"> the </w:t>
      </w:r>
      <w:r w:rsidRPr="003B0296">
        <w:rPr>
          <w:rStyle w:val="StyleUnderline"/>
          <w:rFonts w:asciiTheme="minorHAnsi" w:hAnsiTheme="minorHAnsi" w:cstheme="minorHAnsi"/>
          <w:highlight w:val="cyan"/>
        </w:rPr>
        <w:t>states where</w:t>
      </w:r>
      <w:r w:rsidRPr="00853906">
        <w:rPr>
          <w:rStyle w:val="StyleUnderline"/>
          <w:rFonts w:asciiTheme="minorHAnsi" w:hAnsiTheme="minorHAnsi" w:cstheme="minorHAnsi"/>
        </w:rPr>
        <w:t xml:space="preserve"> the election </w:t>
      </w:r>
      <w:r w:rsidRPr="003B0296">
        <w:rPr>
          <w:rStyle w:val="StyleUnderline"/>
          <w:rFonts w:asciiTheme="minorHAnsi" w:hAnsiTheme="minorHAnsi" w:cstheme="minorHAnsi"/>
          <w:highlight w:val="cyan"/>
        </w:rPr>
        <w:t xml:space="preserve">systems are </w:t>
      </w:r>
      <w:r w:rsidRPr="00853906">
        <w:rPr>
          <w:rStyle w:val="StyleUnderline"/>
          <w:rFonts w:asciiTheme="minorHAnsi" w:hAnsiTheme="minorHAnsi" w:cstheme="minorHAnsi"/>
        </w:rPr>
        <w:t xml:space="preserve">most </w:t>
      </w:r>
      <w:r w:rsidRPr="003B0296">
        <w:rPr>
          <w:rStyle w:val="StyleUnderline"/>
          <w:rFonts w:asciiTheme="minorHAnsi" w:hAnsiTheme="minorHAnsi" w:cstheme="minorHAnsi"/>
          <w:highlight w:val="cyan"/>
        </w:rPr>
        <w:t>weakly protected, and strike there</w:t>
      </w:r>
      <w:r w:rsidRPr="00853906">
        <w:rPr>
          <w:rStyle w:val="StyleUnderline"/>
          <w:rFonts w:asciiTheme="minorHAnsi" w:hAnsiTheme="minorHAnsi" w:cstheme="minorHAnsi"/>
        </w:rPr>
        <w:t>,”</w:t>
      </w:r>
      <w:r w:rsidRPr="00853906">
        <w:rPr>
          <w:rFonts w:asciiTheme="minorHAnsi" w:hAnsiTheme="minorHAnsi" w:cstheme="minorHAnsi"/>
        </w:rPr>
        <w:t xml:space="preserve"> J. Alex </w:t>
      </w:r>
      <w:r w:rsidRPr="00853906">
        <w:rPr>
          <w:rStyle w:val="StyleUnderline"/>
          <w:rFonts w:asciiTheme="minorHAnsi" w:hAnsiTheme="minorHAnsi" w:cstheme="minorHAnsi"/>
        </w:rPr>
        <w:t>Halderman, the director of the Center for Computer Security and Society at the University of Michigan, told me.</w:t>
      </w:r>
      <w:r w:rsidRPr="00853906">
        <w:rPr>
          <w:rFonts w:asciiTheme="minorHAnsi" w:hAnsiTheme="minorHAnsi" w:cstheme="minorHAnsi"/>
        </w:rPr>
        <w:t xml:space="preserve"> In the language of hacking and cyber-defense, </w:t>
      </w:r>
      <w:r w:rsidRPr="00853906">
        <w:rPr>
          <w:rStyle w:val="StyleUnderline"/>
          <w:rFonts w:asciiTheme="minorHAnsi" w:hAnsiTheme="minorHAnsi" w:cstheme="minorHAnsi"/>
        </w:rPr>
        <w:t xml:space="preserve">the </w:t>
      </w:r>
      <w:r w:rsidRPr="00346D82">
        <w:rPr>
          <w:rStyle w:val="StyleUnderline"/>
          <w:rFonts w:asciiTheme="minorHAnsi" w:hAnsiTheme="minorHAnsi" w:cstheme="minorHAnsi"/>
        </w:rPr>
        <w:t xml:space="preserve">2018 midterms present an unusually </w:t>
      </w:r>
      <w:r w:rsidRPr="00346D82">
        <w:rPr>
          <w:rStyle w:val="Emphasis"/>
          <w:rFonts w:asciiTheme="minorHAnsi" w:hAnsiTheme="minorHAnsi" w:cstheme="minorHAnsi"/>
        </w:rPr>
        <w:t>large</w:t>
      </w:r>
      <w:r w:rsidRPr="00346D82">
        <w:rPr>
          <w:rStyle w:val="StyleUnderline"/>
          <w:rFonts w:asciiTheme="minorHAnsi" w:hAnsiTheme="minorHAnsi" w:cstheme="minorHAnsi"/>
        </w:rPr>
        <w:t xml:space="preserve"> “</w:t>
      </w:r>
      <w:r w:rsidRPr="00346D82">
        <w:rPr>
          <w:rStyle w:val="Emphasis"/>
          <w:rFonts w:asciiTheme="minorHAnsi" w:hAnsiTheme="minorHAnsi" w:cstheme="minorHAnsi"/>
        </w:rPr>
        <w:t>attack surface</w:t>
      </w:r>
      <w:r w:rsidRPr="00346D82">
        <w:rPr>
          <w:rStyle w:val="StyleUnderline"/>
          <w:rFonts w:asciiTheme="minorHAnsi" w:hAnsiTheme="minorHAnsi" w:cstheme="minorHAnsi"/>
        </w:rPr>
        <w:t>,” because of the sheer number of competitive races.</w:t>
      </w:r>
      <w:r w:rsidRPr="00346D82">
        <w:rPr>
          <w:rFonts w:asciiTheme="minorHAnsi" w:hAnsiTheme="minorHAnsi" w:cstheme="minorHAnsi"/>
        </w:rPr>
        <w:t xml:space="preserve"> “About </w:t>
      </w:r>
      <w:r w:rsidRPr="00346D82">
        <w:rPr>
          <w:rStyle w:val="StyleUnderline"/>
          <w:rFonts w:asciiTheme="minorHAnsi" w:hAnsiTheme="minorHAnsi" w:cstheme="minorHAnsi"/>
        </w:rPr>
        <w:t>a dozen states still rely on obsolete paperless voting machines, and most</w:t>
      </w:r>
      <w:r w:rsidRPr="00853906">
        <w:rPr>
          <w:rStyle w:val="StyleUnderline"/>
          <w:rFonts w:asciiTheme="minorHAnsi" w:hAnsiTheme="minorHAnsi" w:cstheme="minorHAnsi"/>
        </w:rPr>
        <w:t xml:space="preserve"> states fail to routinely conduct rigorous post-election audits</w:t>
      </w:r>
      <w:r w:rsidRPr="00853906">
        <w:rPr>
          <w:rFonts w:asciiTheme="minorHAnsi" w:hAnsiTheme="minorHAnsi" w:cstheme="minorHAnsi"/>
        </w:rPr>
        <w:t>,” he said.</w:t>
      </w:r>
      <w:r>
        <w:rPr>
          <w:rFonts w:asciiTheme="minorHAnsi" w:hAnsiTheme="minorHAnsi" w:cstheme="minorHAnsi"/>
        </w:rPr>
        <w:t xml:space="preserve"> </w:t>
      </w:r>
      <w:r w:rsidRPr="00853906">
        <w:rPr>
          <w:rFonts w:asciiTheme="minorHAnsi" w:hAnsiTheme="minorHAnsi" w:cstheme="minorHAnsi"/>
        </w:rPr>
        <w:t xml:space="preserve">On a technical level, </w:t>
      </w:r>
      <w:r w:rsidRPr="00853906">
        <w:rPr>
          <w:rStyle w:val="StyleUnderline"/>
          <w:rFonts w:asciiTheme="minorHAnsi" w:hAnsiTheme="minorHAnsi" w:cstheme="minorHAnsi"/>
        </w:rPr>
        <w:t>the American election system is almost as vulnerable as it was in 2016. According to U.S. intelligence, Russian hackers tested the vulnerabilities of registration rolls in twenty-one states</w:t>
      </w:r>
      <w:r w:rsidRPr="00853906">
        <w:rPr>
          <w:rFonts w:asciiTheme="minorHAnsi" w:hAnsiTheme="minorHAnsi" w:cstheme="minorHAnsi"/>
        </w:rPr>
        <w:t>, but did not alter the vote tallies. Halderman, who testified recently in Congress about gaps in election defenses, told me, “</w:t>
      </w:r>
      <w:r w:rsidRPr="00853906">
        <w:rPr>
          <w:rStyle w:val="StyleUnderline"/>
          <w:rFonts w:asciiTheme="minorHAnsi" w:hAnsiTheme="minorHAnsi" w:cstheme="minorHAnsi"/>
        </w:rPr>
        <w:t xml:space="preserve">Unfortunately, </w:t>
      </w:r>
      <w:r w:rsidRPr="003B0296">
        <w:rPr>
          <w:rStyle w:val="StyleUnderline"/>
          <w:rFonts w:asciiTheme="minorHAnsi" w:hAnsiTheme="minorHAnsi" w:cstheme="minorHAnsi"/>
          <w:highlight w:val="cyan"/>
        </w:rPr>
        <w:t>there haven’t been</w:t>
      </w:r>
      <w:r w:rsidRPr="00853906">
        <w:rPr>
          <w:rStyle w:val="StyleUnderline"/>
          <w:rFonts w:asciiTheme="minorHAnsi" w:hAnsiTheme="minorHAnsi" w:cstheme="minorHAnsi"/>
        </w:rPr>
        <w:t xml:space="preserve"> widespread </w:t>
      </w:r>
      <w:r w:rsidRPr="003B0296">
        <w:rPr>
          <w:rStyle w:val="StyleUnderline"/>
          <w:rFonts w:asciiTheme="minorHAnsi" w:hAnsiTheme="minorHAnsi" w:cstheme="minorHAnsi"/>
          <w:highlight w:val="cyan"/>
        </w:rPr>
        <w:t>security improvements</w:t>
      </w:r>
      <w:r w:rsidRPr="00853906">
        <w:rPr>
          <w:rStyle w:val="StyleUnderline"/>
          <w:rFonts w:asciiTheme="minorHAnsi" w:hAnsiTheme="minorHAnsi" w:cstheme="minorHAnsi"/>
        </w:rPr>
        <w:t xml:space="preserve"> so far.</w:t>
      </w:r>
      <w:r w:rsidRPr="00853906">
        <w:rPr>
          <w:rFonts w:asciiTheme="minorHAnsi" w:hAnsiTheme="minorHAnsi" w:cstheme="minorHAnsi"/>
        </w:rPr>
        <w:t xml:space="preserve"> We can be sure that </w:t>
      </w:r>
      <w:r w:rsidRPr="00853906">
        <w:rPr>
          <w:rStyle w:val="StyleUnderline"/>
          <w:rFonts w:asciiTheme="minorHAnsi" w:hAnsiTheme="minorHAnsi" w:cstheme="minorHAnsi"/>
        </w:rPr>
        <w:t xml:space="preserve">our </w:t>
      </w:r>
      <w:r w:rsidRPr="003B0296">
        <w:rPr>
          <w:rStyle w:val="StyleUnderline"/>
          <w:rFonts w:asciiTheme="minorHAnsi" w:hAnsiTheme="minorHAnsi" w:cstheme="minorHAnsi"/>
          <w:highlight w:val="cyan"/>
        </w:rPr>
        <w:t>adversaries</w:t>
      </w:r>
      <w:r w:rsidRPr="00853906">
        <w:rPr>
          <w:rStyle w:val="StyleUnderline"/>
          <w:rFonts w:asciiTheme="minorHAnsi" w:hAnsiTheme="minorHAnsi" w:cstheme="minorHAnsi"/>
        </w:rPr>
        <w:t xml:space="preserve"> have been paying attention, and so they </w:t>
      </w:r>
      <w:r w:rsidRPr="003B0296">
        <w:rPr>
          <w:rStyle w:val="StyleUnderline"/>
          <w:rFonts w:asciiTheme="minorHAnsi" w:hAnsiTheme="minorHAnsi" w:cstheme="minorHAnsi"/>
          <w:highlight w:val="cyan"/>
        </w:rPr>
        <w:t>may be more likely to try attacking</w:t>
      </w:r>
      <w:r w:rsidRPr="00853906">
        <w:rPr>
          <w:rStyle w:val="StyleUnderline"/>
          <w:rFonts w:asciiTheme="minorHAnsi" w:hAnsiTheme="minorHAnsi" w:cstheme="minorHAnsi"/>
        </w:rPr>
        <w:t xml:space="preserve"> election systems </w:t>
      </w:r>
      <w:r w:rsidRPr="003B0296">
        <w:rPr>
          <w:rStyle w:val="StyleUnderline"/>
          <w:rFonts w:asciiTheme="minorHAnsi" w:hAnsiTheme="minorHAnsi" w:cstheme="minorHAnsi"/>
          <w:highlight w:val="cyan"/>
        </w:rPr>
        <w:t>in November</w:t>
      </w:r>
      <w:r w:rsidRPr="00853906">
        <w:rPr>
          <w:rFonts w:asciiTheme="minorHAnsi" w:hAnsiTheme="minorHAnsi" w:cstheme="minorHAnsi"/>
        </w:rPr>
        <w:t xml:space="preserve">.” </w:t>
      </w:r>
      <w:r w:rsidRPr="00853906">
        <w:rPr>
          <w:rStyle w:val="StyleUnderline"/>
          <w:rFonts w:asciiTheme="minorHAnsi" w:hAnsiTheme="minorHAnsi" w:cstheme="minorHAnsi"/>
        </w:rPr>
        <w:t>At the Def Con hackers’ conference</w:t>
      </w:r>
      <w:r w:rsidRPr="00853906">
        <w:rPr>
          <w:rFonts w:asciiTheme="minorHAnsi" w:hAnsiTheme="minorHAnsi" w:cstheme="minorHAnsi"/>
        </w:rPr>
        <w:t xml:space="preserve"> in July</w:t>
      </w:r>
      <w:r w:rsidRPr="00557A22">
        <w:rPr>
          <w:rFonts w:asciiTheme="minorHAnsi" w:hAnsiTheme="minorHAnsi" w:cstheme="minorHAnsi"/>
        </w:rPr>
        <w:t xml:space="preserve">, </w:t>
      </w:r>
      <w:r w:rsidRPr="00557A22">
        <w:rPr>
          <w:rStyle w:val="StyleUnderline"/>
          <w:rFonts w:asciiTheme="minorHAnsi" w:hAnsiTheme="minorHAnsi" w:cstheme="minorHAnsi"/>
        </w:rPr>
        <w:t>attendees</w:t>
      </w:r>
      <w:r w:rsidRPr="00557A22">
        <w:rPr>
          <w:rFonts w:asciiTheme="minorHAnsi" w:hAnsiTheme="minorHAnsi" w:cstheme="minorHAnsi"/>
        </w:rPr>
        <w:t xml:space="preserve"> demonstrated that they </w:t>
      </w:r>
      <w:r w:rsidRPr="00557A22">
        <w:rPr>
          <w:rStyle w:val="StyleUnderline"/>
          <w:rFonts w:asciiTheme="minorHAnsi" w:hAnsiTheme="minorHAnsi" w:cstheme="minorHAnsi"/>
        </w:rPr>
        <w:t>could break into thirty voting machines of multiple types</w:t>
      </w:r>
      <w:r w:rsidRPr="00557A22">
        <w:rPr>
          <w:rFonts w:asciiTheme="minorHAnsi" w:hAnsiTheme="minorHAnsi" w:cstheme="minorHAnsi"/>
        </w:rPr>
        <w:t xml:space="preserve">, some in as little as ninety minutes. </w:t>
      </w:r>
      <w:r w:rsidRPr="00557A22">
        <w:rPr>
          <w:rStyle w:val="StyleUnderline"/>
          <w:rFonts w:asciiTheme="minorHAnsi" w:hAnsiTheme="minorHAnsi" w:cstheme="minorHAnsi"/>
        </w:rPr>
        <w:t>Without altering the results, hackers could sow doubt</w:t>
      </w:r>
      <w:r w:rsidRPr="00557A22">
        <w:rPr>
          <w:rFonts w:asciiTheme="minorHAnsi" w:hAnsiTheme="minorHAnsi" w:cstheme="minorHAnsi"/>
        </w:rPr>
        <w:t xml:space="preserve"> about the</w:t>
      </w:r>
      <w:r w:rsidRPr="00853906">
        <w:rPr>
          <w:rFonts w:asciiTheme="minorHAnsi" w:hAnsiTheme="minorHAnsi" w:cstheme="minorHAnsi"/>
        </w:rPr>
        <w:t xml:space="preserve"> outcome </w:t>
      </w:r>
      <w:r w:rsidRPr="00853906">
        <w:rPr>
          <w:rStyle w:val="StyleUnderline"/>
          <w:rFonts w:asciiTheme="minorHAnsi" w:hAnsiTheme="minorHAnsi" w:cstheme="minorHAnsi"/>
        </w:rPr>
        <w:t>by shutting down or disrupting voting machines</w:t>
      </w:r>
      <w:r w:rsidRPr="00853906">
        <w:rPr>
          <w:rFonts w:asciiTheme="minorHAnsi" w:hAnsiTheme="minorHAnsi" w:cstheme="minorHAnsi"/>
        </w:rPr>
        <w:t xml:space="preserve"> on Election Day.</w:t>
      </w:r>
      <w:r>
        <w:rPr>
          <w:rFonts w:asciiTheme="minorHAnsi" w:hAnsiTheme="minorHAnsi" w:cstheme="minorHAnsi"/>
        </w:rPr>
        <w:t xml:space="preserve"> </w:t>
      </w:r>
      <w:r w:rsidRPr="00853906">
        <w:rPr>
          <w:rFonts w:asciiTheme="minorHAnsi" w:hAnsiTheme="minorHAnsi" w:cstheme="minorHAnsi"/>
        </w:rPr>
        <w:t xml:space="preserve">In October, Senator Richard M. Burr, a Republican of North Carolina, who is </w:t>
      </w:r>
      <w:r w:rsidRPr="00853906">
        <w:rPr>
          <w:rStyle w:val="StyleUnderline"/>
          <w:rFonts w:asciiTheme="minorHAnsi" w:hAnsiTheme="minorHAnsi" w:cstheme="minorHAnsi"/>
        </w:rPr>
        <w:t>chair</w:t>
      </w:r>
      <w:r w:rsidRPr="00853906">
        <w:rPr>
          <w:rFonts w:asciiTheme="minorHAnsi" w:hAnsiTheme="minorHAnsi" w:cstheme="minorHAnsi"/>
        </w:rPr>
        <w:t xml:space="preserve">man </w:t>
      </w:r>
      <w:r w:rsidRPr="00853906">
        <w:rPr>
          <w:rStyle w:val="StyleUnderline"/>
          <w:rFonts w:asciiTheme="minorHAnsi" w:hAnsiTheme="minorHAnsi" w:cstheme="minorHAnsi"/>
        </w:rPr>
        <w:t xml:space="preserve">of the Senate Intelligence Committee, warned </w:t>
      </w:r>
      <w:r w:rsidRPr="003B0296">
        <w:rPr>
          <w:rStyle w:val="StyleUnderline"/>
          <w:rFonts w:asciiTheme="minorHAnsi" w:hAnsiTheme="minorHAnsi" w:cstheme="minorHAnsi"/>
          <w:highlight w:val="cyan"/>
        </w:rPr>
        <w:t>political candidates</w:t>
      </w:r>
      <w:r w:rsidRPr="00853906">
        <w:rPr>
          <w:rFonts w:asciiTheme="minorHAnsi" w:hAnsiTheme="minorHAnsi" w:cstheme="minorHAnsi"/>
        </w:rPr>
        <w:t xml:space="preserve"> that </w:t>
      </w:r>
      <w:r w:rsidRPr="00853906">
        <w:rPr>
          <w:rStyle w:val="StyleUnderline"/>
          <w:rFonts w:asciiTheme="minorHAnsi" w:hAnsiTheme="minorHAnsi" w:cstheme="minorHAnsi"/>
        </w:rPr>
        <w:t xml:space="preserve">they </w:t>
      </w:r>
      <w:r w:rsidRPr="003B0296">
        <w:rPr>
          <w:rStyle w:val="StyleUnderline"/>
          <w:rFonts w:asciiTheme="minorHAnsi" w:hAnsiTheme="minorHAnsi" w:cstheme="minorHAnsi"/>
          <w:highlight w:val="cyan"/>
        </w:rPr>
        <w:t xml:space="preserve">should </w:t>
      </w:r>
      <w:r w:rsidRPr="003B0296">
        <w:rPr>
          <w:rStyle w:val="Emphasis"/>
          <w:rFonts w:asciiTheme="minorHAnsi" w:hAnsiTheme="minorHAnsi" w:cstheme="minorHAnsi"/>
          <w:highlight w:val="cyan"/>
        </w:rPr>
        <w:t>expect Russian interference</w:t>
      </w:r>
      <w:r w:rsidRPr="00853906">
        <w:rPr>
          <w:rFonts w:asciiTheme="minorHAnsi" w:hAnsiTheme="minorHAnsi" w:cstheme="minorHAnsi"/>
        </w:rPr>
        <w:t xml:space="preserve"> in 2017 and 2018. “The Russian intelligence service is determined—clever—and I recommend that every campaign and every election official take this very seriously.” The committee’s ranking Democrat, Mark Warner, of Virginia, added a specific warning about the vulnerabilities across multiple states. </w:t>
      </w:r>
      <w:r w:rsidRPr="00853906">
        <w:rPr>
          <w:rStyle w:val="StyleUnderline"/>
          <w:rFonts w:asciiTheme="minorHAnsi" w:hAnsiTheme="minorHAnsi" w:cstheme="minorHAnsi"/>
        </w:rPr>
        <w:t>“You could pick two or three states in two or three jurisdictions and alter an election,”</w:t>
      </w:r>
      <w:r w:rsidRPr="00853906">
        <w:rPr>
          <w:rFonts w:asciiTheme="minorHAnsi" w:hAnsiTheme="minorHAnsi" w:cstheme="minorHAnsi"/>
        </w:rPr>
        <w:t xml:space="preserve"> he said.</w:t>
      </w:r>
      <w:r>
        <w:rPr>
          <w:rFonts w:asciiTheme="minorHAnsi" w:hAnsiTheme="minorHAnsi" w:cstheme="minorHAnsi"/>
        </w:rPr>
        <w:t xml:space="preserve"> </w:t>
      </w:r>
      <w:r w:rsidRPr="00853906">
        <w:rPr>
          <w:rFonts w:asciiTheme="minorHAnsi" w:hAnsiTheme="minorHAnsi" w:cstheme="minorHAnsi"/>
        </w:rPr>
        <w:t xml:space="preserve">Two weeks later, Attorney General Jeff Sessions testified before Burr’s committee, and Ben </w:t>
      </w:r>
      <w:r w:rsidRPr="00853906">
        <w:rPr>
          <w:rStyle w:val="StyleUnderline"/>
          <w:rFonts w:asciiTheme="minorHAnsi" w:hAnsiTheme="minorHAnsi" w:cstheme="minorHAnsi"/>
        </w:rPr>
        <w:t>Sasse</w:t>
      </w:r>
      <w:r w:rsidRPr="00853906">
        <w:rPr>
          <w:rFonts w:asciiTheme="minorHAnsi" w:hAnsiTheme="minorHAnsi" w:cstheme="minorHAnsi"/>
        </w:rPr>
        <w:t xml:space="preserve">, a Republican of Nebraska, </w:t>
      </w:r>
      <w:r w:rsidRPr="00853906">
        <w:rPr>
          <w:rStyle w:val="StyleUnderline"/>
          <w:rFonts w:asciiTheme="minorHAnsi" w:hAnsiTheme="minorHAnsi" w:cstheme="minorHAnsi"/>
        </w:rPr>
        <w:t>asked if the U.S. is ready to fend off further Russian interference. Sessions replied, “Probably not, we’re not.”</w:t>
      </w:r>
      <w:r w:rsidRPr="00853906">
        <w:rPr>
          <w:rFonts w:asciiTheme="minorHAnsi" w:hAnsiTheme="minorHAnsi" w:cstheme="minorHAnsi"/>
        </w:rPr>
        <w:t xml:space="preserve"> Despite </w:t>
      </w:r>
      <w:r w:rsidRPr="00557A22">
        <w:rPr>
          <w:rFonts w:asciiTheme="minorHAnsi" w:hAnsiTheme="minorHAnsi" w:cstheme="minorHAnsi"/>
        </w:rPr>
        <w:t xml:space="preserve">voluminous reports by U.S. intelligence and law enforcement agencies, </w:t>
      </w:r>
      <w:r w:rsidRPr="00557A22">
        <w:rPr>
          <w:rStyle w:val="StyleUnderline"/>
          <w:rFonts w:asciiTheme="minorHAnsi" w:hAnsiTheme="minorHAnsi" w:cstheme="minorHAnsi"/>
        </w:rPr>
        <w:t>Sessions asserted that the Justice Department remains incapable of addressing the challenge.</w:t>
      </w:r>
      <w:r w:rsidRPr="00557A22">
        <w:rPr>
          <w:rFonts w:asciiTheme="minorHAnsi" w:hAnsiTheme="minorHAnsi" w:cstheme="minorHAnsi"/>
        </w:rPr>
        <w:t xml:space="preserve"> He said, “The matter is so complex that for</w:t>
      </w:r>
      <w:r w:rsidRPr="00853906">
        <w:rPr>
          <w:rFonts w:asciiTheme="minorHAnsi" w:hAnsiTheme="minorHAnsi" w:cstheme="minorHAnsi"/>
        </w:rPr>
        <w:t xml:space="preserve"> most of us we’re not able to fully grasp the technical dangers that are out there.”</w:t>
      </w:r>
      <w:r>
        <w:rPr>
          <w:rFonts w:asciiTheme="minorHAnsi" w:hAnsiTheme="minorHAnsi" w:cstheme="minorHAnsi"/>
        </w:rPr>
        <w:t xml:space="preserve"> </w:t>
      </w:r>
      <w:r w:rsidRPr="003B0296">
        <w:rPr>
          <w:rStyle w:val="StyleUnderline"/>
          <w:rFonts w:asciiTheme="minorHAnsi" w:hAnsiTheme="minorHAnsi" w:cstheme="minorHAnsi"/>
          <w:highlight w:val="cyan"/>
        </w:rPr>
        <w:t>Since 2016, Russia has</w:t>
      </w:r>
      <w:r w:rsidRPr="00853906">
        <w:rPr>
          <w:rStyle w:val="StyleUnderline"/>
          <w:rFonts w:asciiTheme="minorHAnsi" w:hAnsiTheme="minorHAnsi" w:cstheme="minorHAnsi"/>
        </w:rPr>
        <w:t xml:space="preserve"> not withdrawn its interference in American politics; it has </w:t>
      </w:r>
      <w:r w:rsidRPr="003B0296">
        <w:rPr>
          <w:rStyle w:val="StyleUnderline"/>
          <w:rFonts w:asciiTheme="minorHAnsi" w:hAnsiTheme="minorHAnsi" w:cstheme="minorHAnsi"/>
          <w:highlight w:val="cyan"/>
        </w:rPr>
        <w:t>expanded</w:t>
      </w:r>
      <w:r w:rsidRPr="00853906">
        <w:rPr>
          <w:rStyle w:val="StyleUnderline"/>
          <w:rFonts w:asciiTheme="minorHAnsi" w:hAnsiTheme="minorHAnsi" w:cstheme="minorHAnsi"/>
        </w:rPr>
        <w:t xml:space="preserve"> it.</w:t>
      </w:r>
      <w:r w:rsidRPr="00853906">
        <w:rPr>
          <w:rFonts w:asciiTheme="minorHAnsi" w:hAnsiTheme="minorHAnsi" w:cstheme="minorHAnsi"/>
        </w:rPr>
        <w:t xml:space="preserve"> In the Washington Post this week, Adam Entous, Ellen Nakashima, and Greg Jaffe described the ways in </w:t>
      </w:r>
      <w:r w:rsidRPr="00557A22">
        <w:rPr>
          <w:rFonts w:asciiTheme="minorHAnsi" w:hAnsiTheme="minorHAnsi" w:cstheme="minorHAnsi"/>
        </w:rPr>
        <w:t xml:space="preserve">which </w:t>
      </w:r>
      <w:r w:rsidRPr="00557A22">
        <w:rPr>
          <w:rStyle w:val="StyleUnderline"/>
          <w:rFonts w:asciiTheme="minorHAnsi" w:hAnsiTheme="minorHAnsi" w:cstheme="minorHAnsi"/>
        </w:rPr>
        <w:t>Russian trolls have ventured beyond Twitter bots and Facebook posts to write full-fledged articles for opinion sites</w:t>
      </w:r>
      <w:r w:rsidRPr="00557A22">
        <w:rPr>
          <w:rFonts w:asciiTheme="minorHAnsi" w:hAnsiTheme="minorHAnsi" w:cstheme="minorHAnsi"/>
        </w:rPr>
        <w:t>, such as CounterPunch, which don’t have the resources or structure to vet wh</w:t>
      </w:r>
      <w:r w:rsidRPr="00853906">
        <w:rPr>
          <w:rFonts w:asciiTheme="minorHAnsi" w:hAnsiTheme="minorHAnsi" w:cstheme="minorHAnsi"/>
        </w:rPr>
        <w:t>ether “Alice Donovan,” a self-described freelancer with a distinctly pro-Russian angle, is a real person.</w:t>
      </w:r>
      <w:r>
        <w:rPr>
          <w:rFonts w:asciiTheme="minorHAnsi" w:hAnsiTheme="minorHAnsi" w:cstheme="minorHAnsi"/>
        </w:rPr>
        <w:t xml:space="preserve"> </w:t>
      </w:r>
      <w:r w:rsidRPr="00853906">
        <w:rPr>
          <w:rFonts w:asciiTheme="minorHAnsi" w:hAnsiTheme="minorHAnsi" w:cstheme="minorHAnsi"/>
        </w:rPr>
        <w:t xml:space="preserve">Nearly four years after U.S. officials intercepted </w:t>
      </w:r>
      <w:r w:rsidRPr="00853906">
        <w:rPr>
          <w:rStyle w:val="StyleUnderline"/>
          <w:rFonts w:asciiTheme="minorHAnsi" w:hAnsiTheme="minorHAnsi" w:cstheme="minorHAnsi"/>
        </w:rPr>
        <w:t>a classified cable from Russia’s military intelligence unit</w:t>
      </w:r>
      <w:r w:rsidRPr="00853906">
        <w:rPr>
          <w:rFonts w:asciiTheme="minorHAnsi" w:hAnsiTheme="minorHAnsi" w:cstheme="minorHAnsi"/>
        </w:rPr>
        <w:t xml:space="preserve">, </w:t>
      </w:r>
      <w:r w:rsidRPr="00853906">
        <w:rPr>
          <w:rStyle w:val="StyleUnderline"/>
          <w:rFonts w:asciiTheme="minorHAnsi" w:hAnsiTheme="minorHAnsi" w:cstheme="minorHAnsi"/>
        </w:rPr>
        <w:t>lay</w:t>
      </w:r>
      <w:r w:rsidRPr="00853906">
        <w:rPr>
          <w:rFonts w:asciiTheme="minorHAnsi" w:hAnsiTheme="minorHAnsi" w:cstheme="minorHAnsi"/>
        </w:rPr>
        <w:t xml:space="preserve">ing </w:t>
      </w:r>
      <w:r w:rsidRPr="00853906">
        <w:rPr>
          <w:rStyle w:val="StyleUnderline"/>
          <w:rFonts w:asciiTheme="minorHAnsi" w:hAnsiTheme="minorHAnsi" w:cstheme="minorHAnsi"/>
        </w:rPr>
        <w:t>out a playbook for the use of fake online personas to spread disinformation abroad</w:t>
      </w:r>
      <w:r w:rsidRPr="00853906">
        <w:rPr>
          <w:rFonts w:asciiTheme="minorHAnsi" w:hAnsiTheme="minorHAnsi" w:cstheme="minorHAnsi"/>
        </w:rPr>
        <w:t xml:space="preserve">, </w:t>
      </w:r>
      <w:r w:rsidRPr="00853906">
        <w:rPr>
          <w:rStyle w:val="StyleUnderline"/>
          <w:rFonts w:asciiTheme="minorHAnsi" w:hAnsiTheme="minorHAnsi" w:cstheme="minorHAnsi"/>
        </w:rPr>
        <w:t>the U.S. has yet to mount a full-scale response.</w:t>
      </w:r>
      <w:r w:rsidRPr="00853906">
        <w:rPr>
          <w:rFonts w:asciiTheme="minorHAnsi" w:hAnsiTheme="minorHAnsi" w:cstheme="minorHAnsi"/>
        </w:rPr>
        <w:t xml:space="preserve"> According to the Post, U.S. spy agencies have planned a “half-dozen specific operations to counter the Russian threat,” but “one year after those instructions were given, the Trump White House remains divided over whether to act.”</w:t>
      </w:r>
      <w:r>
        <w:rPr>
          <w:rFonts w:asciiTheme="minorHAnsi" w:hAnsiTheme="minorHAnsi" w:cstheme="minorHAnsi"/>
        </w:rPr>
        <w:t xml:space="preserve"> </w:t>
      </w:r>
      <w:r w:rsidRPr="00853906">
        <w:rPr>
          <w:rFonts w:asciiTheme="minorHAnsi" w:hAnsiTheme="minorHAnsi" w:cstheme="minorHAnsi"/>
        </w:rPr>
        <w:t xml:space="preserve">After a year in office, </w:t>
      </w:r>
      <w:r w:rsidRPr="00853906">
        <w:rPr>
          <w:rStyle w:val="StyleUnderline"/>
          <w:rFonts w:asciiTheme="minorHAnsi" w:hAnsiTheme="minorHAnsi" w:cstheme="minorHAnsi"/>
        </w:rPr>
        <w:t>Trump and his aides continue to resist adopting greater protections against Russian interference, because Trump is insulted by the intelligence community’s finding that Russia aided in his victory.</w:t>
      </w:r>
      <w:r w:rsidRPr="00853906">
        <w:rPr>
          <w:rFonts w:asciiTheme="minorHAnsi" w:hAnsiTheme="minorHAnsi" w:cstheme="minorHAnsi"/>
        </w:rPr>
        <w:t xml:space="preserve"> (“The president is right. The Democrats are using the report to delegitimize the presidency,” a White House official told the Post.) If any action is taken, it will likely come from Congress, where several bills seek to impose federal standards for voting machines, and </w:t>
      </w:r>
      <w:r w:rsidRPr="00557A22">
        <w:rPr>
          <w:rFonts w:asciiTheme="minorHAnsi" w:hAnsiTheme="minorHAnsi" w:cstheme="minorHAnsi"/>
        </w:rPr>
        <w:t xml:space="preserve">provide funding to states to overhaul outdated equipment and install software patches. </w:t>
      </w:r>
      <w:r w:rsidRPr="00557A22">
        <w:rPr>
          <w:rStyle w:val="StyleUnderline"/>
          <w:rFonts w:asciiTheme="minorHAnsi" w:hAnsiTheme="minorHAnsi" w:cstheme="minorHAnsi"/>
        </w:rPr>
        <w:t>It might be too late: By this point in the 2016 election cycle, Russian hackers had already broken into the Democratic National Committee, and had been rooting around in the e-mail system for four months.</w:t>
      </w:r>
      <w:r>
        <w:rPr>
          <w:rStyle w:val="StyleUnderline"/>
          <w:rFonts w:asciiTheme="minorHAnsi" w:hAnsiTheme="minorHAnsi" w:cstheme="minorHAnsi"/>
        </w:rPr>
        <w:t xml:space="preserve"> </w:t>
      </w:r>
      <w:r w:rsidRPr="00557A22">
        <w:rPr>
          <w:rFonts w:asciiTheme="minorHAnsi" w:hAnsiTheme="minorHAnsi" w:cstheme="minorHAnsi"/>
        </w:rPr>
        <w:t xml:space="preserve">How much of an effect could Russian interference actually have in 2018? The </w:t>
      </w:r>
      <w:r w:rsidRPr="00557A22">
        <w:rPr>
          <w:rStyle w:val="StyleUnderline"/>
          <w:rFonts w:asciiTheme="minorHAnsi" w:hAnsiTheme="minorHAnsi" w:cstheme="minorHAnsi"/>
        </w:rPr>
        <w:t>effects could be meaningful, even if they never touch the tallies directly.</w:t>
      </w:r>
      <w:r w:rsidRPr="00557A22">
        <w:rPr>
          <w:rFonts w:asciiTheme="minorHAnsi" w:hAnsiTheme="minorHAnsi" w:cstheme="minorHAnsi"/>
        </w:rPr>
        <w:t xml:space="preserve"> “More and more Americans seem to distrust the basic institutions of democracy. Unfortunately, that means that </w:t>
      </w:r>
      <w:r w:rsidRPr="00557A22">
        <w:rPr>
          <w:rStyle w:val="StyleUnderline"/>
          <w:rFonts w:asciiTheme="minorHAnsi" w:hAnsiTheme="minorHAnsi" w:cstheme="minorHAnsi"/>
        </w:rPr>
        <w:t>an attacker could do serious</w:t>
      </w:r>
      <w:r w:rsidRPr="00853906">
        <w:rPr>
          <w:rStyle w:val="StyleUnderline"/>
          <w:rFonts w:asciiTheme="minorHAnsi" w:hAnsiTheme="minorHAnsi" w:cstheme="minorHAnsi"/>
        </w:rPr>
        <w:t xml:space="preserve"> damage by throwing election results into further doubt</w:t>
      </w:r>
      <w:r w:rsidRPr="00853906">
        <w:rPr>
          <w:rFonts w:asciiTheme="minorHAnsi" w:hAnsiTheme="minorHAnsi" w:cstheme="minorHAnsi"/>
        </w:rPr>
        <w:t>,” Halderman said. “</w:t>
      </w:r>
      <w:r w:rsidRPr="003B0296">
        <w:rPr>
          <w:rStyle w:val="StyleUnderline"/>
          <w:rFonts w:asciiTheme="minorHAnsi" w:hAnsiTheme="minorHAnsi" w:cstheme="minorHAnsi"/>
          <w:highlight w:val="cyan"/>
        </w:rPr>
        <w:t xml:space="preserve">Sabotaging election </w:t>
      </w:r>
      <w:r w:rsidRPr="00557A22">
        <w:rPr>
          <w:rStyle w:val="StyleUnderline"/>
          <w:rFonts w:asciiTheme="minorHAnsi" w:hAnsiTheme="minorHAnsi" w:cstheme="minorHAnsi"/>
        </w:rPr>
        <w:t>infrastructure</w:t>
      </w:r>
      <w:r w:rsidRPr="00853906">
        <w:rPr>
          <w:rStyle w:val="StyleUnderline"/>
          <w:rFonts w:asciiTheme="minorHAnsi" w:hAnsiTheme="minorHAnsi" w:cstheme="minorHAnsi"/>
        </w:rPr>
        <w:t xml:space="preserve"> to make it fail on election day, </w:t>
      </w:r>
      <w:r w:rsidRPr="003B0296">
        <w:rPr>
          <w:rStyle w:val="StyleUnderline"/>
          <w:rFonts w:asciiTheme="minorHAnsi" w:hAnsiTheme="minorHAnsi" w:cstheme="minorHAnsi"/>
          <w:highlight w:val="cyan"/>
        </w:rPr>
        <w:t xml:space="preserve">resulting in </w:t>
      </w:r>
      <w:r w:rsidRPr="003B0296">
        <w:rPr>
          <w:rStyle w:val="Emphasis"/>
          <w:rFonts w:asciiTheme="minorHAnsi" w:hAnsiTheme="minorHAnsi" w:cstheme="minorHAnsi"/>
          <w:highlight w:val="cyan"/>
        </w:rPr>
        <w:t>long lines</w:t>
      </w:r>
      <w:r w:rsidRPr="00853906">
        <w:rPr>
          <w:rStyle w:val="StyleUnderline"/>
          <w:rFonts w:asciiTheme="minorHAnsi" w:hAnsiTheme="minorHAnsi" w:cstheme="minorHAnsi"/>
        </w:rPr>
        <w:t xml:space="preserve"> and other visible chaos, </w:t>
      </w:r>
      <w:r w:rsidRPr="003B0296">
        <w:rPr>
          <w:rStyle w:val="StyleUnderline"/>
          <w:rFonts w:asciiTheme="minorHAnsi" w:hAnsiTheme="minorHAnsi" w:cstheme="minorHAnsi"/>
          <w:highlight w:val="cyan"/>
        </w:rPr>
        <w:t>would be even easier than</w:t>
      </w:r>
      <w:r w:rsidRPr="00853906">
        <w:rPr>
          <w:rStyle w:val="StyleUnderline"/>
          <w:rFonts w:asciiTheme="minorHAnsi" w:hAnsiTheme="minorHAnsi" w:cstheme="minorHAnsi"/>
        </w:rPr>
        <w:t xml:space="preserve"> actually </w:t>
      </w:r>
      <w:r w:rsidRPr="003B0296">
        <w:rPr>
          <w:rStyle w:val="StyleUnderline"/>
          <w:rFonts w:asciiTheme="minorHAnsi" w:hAnsiTheme="minorHAnsi" w:cstheme="minorHAnsi"/>
          <w:highlight w:val="cyan"/>
        </w:rPr>
        <w:t>stealing votes</w:t>
      </w:r>
      <w:r w:rsidRPr="00853906">
        <w:rPr>
          <w:rStyle w:val="StyleUnderline"/>
          <w:rFonts w:asciiTheme="minorHAnsi" w:hAnsiTheme="minorHAnsi" w:cstheme="minorHAnsi"/>
        </w:rPr>
        <w:t>.</w:t>
      </w:r>
      <w:r w:rsidRPr="00853906">
        <w:rPr>
          <w:rFonts w:asciiTheme="minorHAnsi" w:hAnsiTheme="minorHAnsi" w:cstheme="minorHAnsi"/>
        </w:rPr>
        <w:t>”</w:t>
      </w:r>
    </w:p>
    <w:p w14:paraId="2D0D22A4" w14:textId="3542D97F" w:rsidR="001E1F7C" w:rsidRDefault="001E1F7C" w:rsidP="001E1F7C">
      <w:pPr>
        <w:rPr>
          <w:sz w:val="16"/>
        </w:rPr>
      </w:pPr>
    </w:p>
    <w:p w14:paraId="609EA7EA" w14:textId="75BB61EB" w:rsidR="001E1F7C" w:rsidRPr="00E41A97" w:rsidRDefault="001E1F7C" w:rsidP="001E1F7C">
      <w:pPr>
        <w:pStyle w:val="Heading3"/>
        <w:rPr>
          <w:rFonts w:cs="Calibri"/>
        </w:rPr>
      </w:pPr>
      <w:r>
        <w:t>Link Defense</w:t>
      </w:r>
    </w:p>
    <w:p w14:paraId="24DF14C4" w14:textId="77777777" w:rsidR="001E1F7C" w:rsidRDefault="001E1F7C" w:rsidP="001E1F7C">
      <w:pPr>
        <w:pStyle w:val="Heading4"/>
      </w:pPr>
      <w:r>
        <w:t xml:space="preserve">Trump </w:t>
      </w:r>
      <w:r w:rsidRPr="00A04875">
        <w:rPr>
          <w:u w:val="single"/>
        </w:rPr>
        <w:t>can’t</w:t>
      </w:r>
      <w:r>
        <w:t xml:space="preserve"> shift</w:t>
      </w:r>
    </w:p>
    <w:p w14:paraId="1D2C7B8C" w14:textId="77777777" w:rsidR="001E1F7C" w:rsidRPr="00A04875" w:rsidRDefault="001E1F7C" w:rsidP="001E1F7C">
      <w:r w:rsidRPr="00A04875">
        <w:rPr>
          <w:rStyle w:val="Style13ptBold"/>
        </w:rPr>
        <w:t>Leonhardt 6/15</w:t>
      </w:r>
      <w:r>
        <w:t xml:space="preserve"> (</w:t>
      </w:r>
      <w:r w:rsidRPr="00A04875">
        <w:t xml:space="preserve">David Leonhardt, 6-15-2020, “How Trump is Fueling Progessivism”, New York Times, </w:t>
      </w:r>
      <w:hyperlink r:id="rId223" w:history="1">
        <w:r w:rsidRPr="00A04875">
          <w:rPr>
            <w:rStyle w:val="Hyperlink"/>
          </w:rPr>
          <w:t>https://www.nytimes.com/2020/06/15/briefing/donald-trump-rayshard-brooks-coronavirus-your-monday-briefing.html</w:t>
        </w:r>
      </w:hyperlink>
      <w:r w:rsidRPr="00A04875">
        <w:t>, accessed 6-15-2020) JEJP</w:t>
      </w:r>
    </w:p>
    <w:p w14:paraId="4E8C6341" w14:textId="77777777" w:rsidR="001E1F7C" w:rsidRPr="00A04875" w:rsidRDefault="001E1F7C" w:rsidP="001E1F7C">
      <w:pPr>
        <w:rPr>
          <w:rStyle w:val="Emphasis"/>
        </w:rPr>
      </w:pPr>
      <w:r w:rsidRPr="00A04875">
        <w:rPr>
          <w:rStyle w:val="StyleUnderline"/>
        </w:rPr>
        <w:t>If you’re trying to understand why the Black Lives Matter movement has ascended to another level, it’s helpful to think about an idea developed by the political scientist Christopher Wlezien: the thermostat theory of politics.</w:t>
      </w:r>
      <w:r>
        <w:rPr>
          <w:rStyle w:val="StyleUnderline"/>
        </w:rPr>
        <w:t xml:space="preserve"> </w:t>
      </w:r>
      <w:r w:rsidRPr="00A04875">
        <w:rPr>
          <w:rStyle w:val="StyleUnderline"/>
        </w:rPr>
        <w:t>The American public resembles a thermostat, Wlezien has argued. When a president begins moving the country one way, many people worry that the shift is too big — and their views move the other way, much as a thermostat regulates a house’s temperature. During Barack Obama’s presidency, for example, public opinion moved right on gun control and taxes.</w:t>
      </w:r>
      <w:r>
        <w:rPr>
          <w:rStyle w:val="StyleUnderline"/>
        </w:rPr>
        <w:t xml:space="preserve"> </w:t>
      </w:r>
      <w:r w:rsidRPr="00A04875">
        <w:rPr>
          <w:rStyle w:val="StyleUnderline"/>
        </w:rPr>
        <w:t xml:space="preserve">Donald </w:t>
      </w:r>
      <w:r w:rsidRPr="003B0296">
        <w:rPr>
          <w:rStyle w:val="StyleUnderline"/>
          <w:highlight w:val="cyan"/>
        </w:rPr>
        <w:t>Trump</w:t>
      </w:r>
      <w:r w:rsidRPr="00A04875">
        <w:rPr>
          <w:rStyle w:val="StyleUnderline"/>
        </w:rPr>
        <w:t xml:space="preserve"> has been a president like no other, rejecting long-held standards and trying to push the country far in one direction. And so it makes sense that the thermostatic reaction has been stronger than normal.</w:t>
      </w:r>
      <w:r>
        <w:rPr>
          <w:rStyle w:val="StyleUnderline"/>
        </w:rPr>
        <w:t xml:space="preserve"> </w:t>
      </w:r>
      <w:r w:rsidRPr="00A04875">
        <w:rPr>
          <w:sz w:val="16"/>
        </w:rPr>
        <w:t xml:space="preserve">Obviously, the public’s recent shift on race is about more than Trump. It’s a reflection of the horror of the George Floyd video and of coronavirus frustration. But keep in mind that this is the second time during the Trump presidency that the politics of a major issue have flipped. The MeToo movement was the first. Sexual harassment by powerful men was a widely known problem for decades. So was police brutality against black Americans. Yet much of the country accepted them. Then, suddenly, many people changed their minds. </w:t>
      </w:r>
      <w:r w:rsidRPr="00A04875">
        <w:rPr>
          <w:rStyle w:val="StyleUnderline"/>
        </w:rPr>
        <w:t xml:space="preserve">Early in Trump’s presidency, Neera Tanden — the president of a liberal think tank, the Center for American Progress — argued that his </w:t>
      </w:r>
      <w:r w:rsidRPr="003B0296">
        <w:rPr>
          <w:rStyle w:val="StyleUnderline"/>
          <w:highlight w:val="cyan"/>
        </w:rPr>
        <w:t>election</w:t>
      </w:r>
      <w:r w:rsidRPr="00A04875">
        <w:rPr>
          <w:rStyle w:val="StyleUnderline"/>
        </w:rPr>
        <w:t xml:space="preserve"> had “</w:t>
      </w:r>
      <w:r w:rsidRPr="003B0296">
        <w:rPr>
          <w:rStyle w:val="StyleUnderline"/>
          <w:highlight w:val="cyan"/>
        </w:rPr>
        <w:t>widened the aperture” of American politics</w:t>
      </w:r>
      <w:r w:rsidRPr="00A04875">
        <w:rPr>
          <w:rStyle w:val="StyleUnderline"/>
        </w:rPr>
        <w:t xml:space="preserve">. Her point was that </w:t>
      </w:r>
      <w:r w:rsidRPr="003B0296">
        <w:rPr>
          <w:rStyle w:val="Emphasis"/>
          <w:highlight w:val="cyan"/>
        </w:rPr>
        <w:t>the public’s appetite for change was bigger than</w:t>
      </w:r>
      <w:r w:rsidRPr="00A04875">
        <w:rPr>
          <w:rStyle w:val="Emphasis"/>
        </w:rPr>
        <w:t xml:space="preserve"> many </w:t>
      </w:r>
      <w:r w:rsidRPr="003B0296">
        <w:rPr>
          <w:rStyle w:val="Emphasis"/>
          <w:highlight w:val="cyan"/>
        </w:rPr>
        <w:t>elites</w:t>
      </w:r>
      <w:r w:rsidRPr="00A04875">
        <w:rPr>
          <w:rStyle w:val="Emphasis"/>
        </w:rPr>
        <w:t xml:space="preserve"> had </w:t>
      </w:r>
      <w:r w:rsidRPr="003B0296">
        <w:rPr>
          <w:rStyle w:val="Emphasis"/>
          <w:highlight w:val="cyan"/>
        </w:rPr>
        <w:t>realized</w:t>
      </w:r>
      <w:r w:rsidRPr="00A04875">
        <w:rPr>
          <w:rStyle w:val="Emphasis"/>
        </w:rPr>
        <w:t xml:space="preserve"> and that liberals should also respond ambitiously.</w:t>
      </w:r>
      <w:r>
        <w:rPr>
          <w:rStyle w:val="Emphasis"/>
        </w:rPr>
        <w:t xml:space="preserve"> </w:t>
      </w:r>
      <w:r w:rsidRPr="00A04875">
        <w:rPr>
          <w:sz w:val="16"/>
        </w:rPr>
        <w:t>Race and sex aren’t just any two issues, either. They have helped define Trump for decades. He has been accused of sexual misconduct by many women and has a long history of denigrating black people. “We lived in a country where it was easy to ignore racism and sexism if you wanted to,” Bennett Capers, a Brooklyn Law School professor, told me. “</w:t>
      </w:r>
      <w:r w:rsidRPr="003B0296">
        <w:rPr>
          <w:rStyle w:val="StyleUnderline"/>
          <w:highlight w:val="cyan"/>
        </w:rPr>
        <w:t>Trump</w:t>
      </w:r>
      <w:r w:rsidRPr="00A04875">
        <w:rPr>
          <w:rStyle w:val="StyleUnderline"/>
        </w:rPr>
        <w:t xml:space="preserve"> has </w:t>
      </w:r>
      <w:r w:rsidRPr="003B0296">
        <w:rPr>
          <w:rStyle w:val="StyleUnderline"/>
          <w:highlight w:val="cyan"/>
        </w:rPr>
        <w:t>brought racism and sexism</w:t>
      </w:r>
      <w:r w:rsidRPr="00A04875">
        <w:rPr>
          <w:rStyle w:val="StyleUnderline"/>
        </w:rPr>
        <w:t xml:space="preserve"> into the open.”</w:t>
      </w:r>
      <w:r w:rsidRPr="00A04875">
        <w:rPr>
          <w:sz w:val="16"/>
        </w:rPr>
        <w:t xml:space="preserve"> </w:t>
      </w:r>
      <w:r w:rsidRPr="00A04875">
        <w:rPr>
          <w:rStyle w:val="StyleUnderline"/>
        </w:rPr>
        <w:t>Faced with that openness, many Americans seem to be deciding that they would prefer something else.</w:t>
      </w:r>
      <w:r>
        <w:rPr>
          <w:rStyle w:val="StyleUnderline"/>
        </w:rPr>
        <w:t xml:space="preserve"> </w:t>
      </w:r>
      <w:r w:rsidRPr="00A04875">
        <w:rPr>
          <w:sz w:val="16"/>
        </w:rPr>
        <w:t>For more: “What we are seeing right now in America, an accelerated leftward shift, probably won’t continue at this pace through 2024,” Ross Douthat, a conservative Opinion columnist, writes. “But it’s likely to continue in some form so long as</w:t>
      </w:r>
      <w:r w:rsidRPr="00A04875">
        <w:rPr>
          <w:rStyle w:val="Emphasis"/>
        </w:rPr>
        <w:t xml:space="preserve"> </w:t>
      </w:r>
      <w:r w:rsidRPr="003B0296">
        <w:rPr>
          <w:rStyle w:val="Emphasis"/>
          <w:highlight w:val="cyan"/>
        </w:rPr>
        <w:t>Trump is conservatism, and conservatism is Trump</w:t>
      </w:r>
      <w:r w:rsidRPr="00A04875">
        <w:rPr>
          <w:rStyle w:val="Emphasis"/>
        </w:rPr>
        <w:t>.”</w:t>
      </w:r>
    </w:p>
    <w:p w14:paraId="26E0D6F6" w14:textId="42B28DB8" w:rsidR="001E1F7C" w:rsidRPr="00055484" w:rsidRDefault="001E1F7C" w:rsidP="001E1F7C">
      <w:pPr>
        <w:pStyle w:val="Heading4"/>
      </w:pPr>
      <w:r>
        <w:t>No spillover and plan is just a drop in the bucket</w:t>
      </w:r>
    </w:p>
    <w:p w14:paraId="1AA357C3" w14:textId="77777777" w:rsidR="001E1F7C" w:rsidRPr="00D82770" w:rsidRDefault="001E1F7C" w:rsidP="001E1F7C">
      <w:r w:rsidRPr="00D82770">
        <w:rPr>
          <w:rStyle w:val="Style13ptBold"/>
        </w:rPr>
        <w:t>Rothenberg 6/16</w:t>
      </w:r>
      <w:r>
        <w:t xml:space="preserve">. </w:t>
      </w:r>
      <w:r w:rsidRPr="00D82770">
        <w:rPr>
          <w:sz w:val="16"/>
          <w:szCs w:val="16"/>
        </w:rPr>
        <w:t>Stuart Rothenberg, Staff Writer, Roll Call. “It’s only June. The defining event of the 2020 election may not have even happened yet” Roll Call. June 16, 2020. &lt;https://www.rollcall.com/2020/06/16/its-only-june-the-defining-event-of-the-2020-election-may-not-have-even-happened-yet/&gt; Accessed 6.16.20. ARJH</w:t>
      </w:r>
    </w:p>
    <w:p w14:paraId="076A96C1" w14:textId="505C91CA" w:rsidR="001E1F7C" w:rsidRDefault="001E1F7C" w:rsidP="001E1F7C">
      <w:pPr>
        <w:rPr>
          <w:sz w:val="14"/>
        </w:rPr>
      </w:pPr>
      <w:r w:rsidRPr="00D82770">
        <w:rPr>
          <w:sz w:val="14"/>
        </w:rPr>
        <w:t xml:space="preserve">I’m old enough to remember (and so are you, if you are reading this) when </w:t>
      </w:r>
      <w:r w:rsidRPr="00D82770">
        <w:rPr>
          <w:rStyle w:val="StyleUnderline"/>
        </w:rPr>
        <w:t xml:space="preserve">the </w:t>
      </w:r>
      <w:r w:rsidRPr="003B0296">
        <w:rPr>
          <w:rStyle w:val="StyleUnderline"/>
          <w:highlight w:val="cyan"/>
        </w:rPr>
        <w:t>2020</w:t>
      </w:r>
      <w:r w:rsidRPr="00D82770">
        <w:rPr>
          <w:rStyle w:val="StyleUnderline"/>
        </w:rPr>
        <w:t xml:space="preserve"> election was </w:t>
      </w:r>
      <w:r w:rsidRPr="003B0296">
        <w:rPr>
          <w:rStyle w:val="StyleUnderline"/>
          <w:highlight w:val="cyan"/>
        </w:rPr>
        <w:t>going to be about</w:t>
      </w:r>
      <w:r w:rsidRPr="00D82770">
        <w:rPr>
          <w:rStyle w:val="StyleUnderline"/>
        </w:rPr>
        <w:t xml:space="preserve"> Russia or impeachment or</w:t>
      </w:r>
      <w:r w:rsidRPr="00D82770">
        <w:rPr>
          <w:sz w:val="14"/>
        </w:rPr>
        <w:t xml:space="preserve"> Charlottesville or Democratic presidential nominee </w:t>
      </w:r>
      <w:r w:rsidRPr="00D82770">
        <w:rPr>
          <w:rStyle w:val="StyleUnderline"/>
        </w:rPr>
        <w:t>Bernie</w:t>
      </w:r>
      <w:r w:rsidRPr="00D82770">
        <w:rPr>
          <w:sz w:val="14"/>
        </w:rPr>
        <w:t xml:space="preserve"> Sanders </w:t>
      </w:r>
      <w:r w:rsidRPr="00D82770">
        <w:rPr>
          <w:rStyle w:val="StyleUnderline"/>
        </w:rPr>
        <w:t>or</w:t>
      </w:r>
      <w:r w:rsidRPr="00D82770">
        <w:rPr>
          <w:sz w:val="14"/>
        </w:rPr>
        <w:t xml:space="preserve"> the Brett </w:t>
      </w:r>
      <w:r w:rsidRPr="00D82770">
        <w:rPr>
          <w:rStyle w:val="StyleUnderline"/>
        </w:rPr>
        <w:t>Kavanaugh</w:t>
      </w:r>
      <w:r w:rsidRPr="00D82770">
        <w:rPr>
          <w:sz w:val="14"/>
        </w:rPr>
        <w:t xml:space="preserve"> confirmation vote </w:t>
      </w:r>
      <w:r w:rsidRPr="00D82770">
        <w:rPr>
          <w:rStyle w:val="StyleUnderline"/>
        </w:rPr>
        <w:t xml:space="preserve">or </w:t>
      </w:r>
      <w:r w:rsidRPr="003B0296">
        <w:rPr>
          <w:rStyle w:val="StyleUnderline"/>
          <w:highlight w:val="cyan"/>
        </w:rPr>
        <w:t>a hundred other things</w:t>
      </w:r>
      <w:r w:rsidRPr="00D82770">
        <w:rPr>
          <w:rStyle w:val="StyleUnderline"/>
        </w:rPr>
        <w:t xml:space="preserve"> that we’ve already forgotten.</w:t>
      </w:r>
      <w:r>
        <w:rPr>
          <w:rStyle w:val="StyleUnderline"/>
        </w:rPr>
        <w:t xml:space="preserve"> </w:t>
      </w:r>
      <w:r w:rsidRPr="00D82770">
        <w:rPr>
          <w:sz w:val="14"/>
        </w:rPr>
        <w:t xml:space="preserve">Journalists and </w:t>
      </w:r>
      <w:r w:rsidRPr="00D82770">
        <w:rPr>
          <w:rStyle w:val="StyleUnderline"/>
        </w:rPr>
        <w:t>talking heads like to see every big event as decisive when</w:t>
      </w:r>
      <w:r w:rsidRPr="00D82770">
        <w:rPr>
          <w:sz w:val="14"/>
        </w:rPr>
        <w:t xml:space="preserve">, in fact, </w:t>
      </w:r>
      <w:r w:rsidRPr="00D82770">
        <w:rPr>
          <w:rStyle w:val="StyleUnderline"/>
        </w:rPr>
        <w:t>few are</w:t>
      </w:r>
      <w:r w:rsidRPr="00D82770">
        <w:rPr>
          <w:sz w:val="14"/>
        </w:rPr>
        <w:t xml:space="preserve">. As I have argued repeatedly, </w:t>
      </w:r>
      <w:r w:rsidRPr="00D82770">
        <w:rPr>
          <w:rStyle w:val="StyleUnderline"/>
        </w:rPr>
        <w:t xml:space="preserve">most </w:t>
      </w:r>
      <w:r w:rsidRPr="003B0296">
        <w:rPr>
          <w:rStyle w:val="StyleUnderline"/>
          <w:highlight w:val="cyan"/>
        </w:rPr>
        <w:t>events</w:t>
      </w:r>
      <w:r w:rsidRPr="00D82770">
        <w:rPr>
          <w:rStyle w:val="StyleUnderline"/>
        </w:rPr>
        <w:t xml:space="preserve"> simply </w:t>
      </w:r>
      <w:r w:rsidRPr="003B0296">
        <w:rPr>
          <w:rStyle w:val="StyleUnderline"/>
          <w:highlight w:val="cyan"/>
        </w:rPr>
        <w:t>don’t have a major impact</w:t>
      </w:r>
      <w:r w:rsidRPr="00D82770">
        <w:rPr>
          <w:rStyle w:val="StyleUnderline"/>
        </w:rPr>
        <w:t xml:space="preserve"> on our elections. </w:t>
      </w:r>
      <w:r w:rsidRPr="003B0296">
        <w:rPr>
          <w:rStyle w:val="StyleUnderline"/>
          <w:highlight w:val="cyan"/>
        </w:rPr>
        <w:t>They matter</w:t>
      </w:r>
      <w:r w:rsidRPr="00D82770">
        <w:rPr>
          <w:rStyle w:val="StyleUnderline"/>
        </w:rPr>
        <w:t xml:space="preserve"> only </w:t>
      </w:r>
      <w:r w:rsidRPr="003B0296">
        <w:rPr>
          <w:rStyle w:val="StyleUnderline"/>
          <w:highlight w:val="cyan"/>
        </w:rPr>
        <w:t>if they</w:t>
      </w:r>
      <w:r w:rsidRPr="00D82770">
        <w:rPr>
          <w:rStyle w:val="StyleUnderline"/>
        </w:rPr>
        <w:t xml:space="preserve"> are big enough to </w:t>
      </w:r>
      <w:r w:rsidRPr="003B0296">
        <w:rPr>
          <w:rStyle w:val="StyleUnderline"/>
          <w:highlight w:val="cyan"/>
        </w:rPr>
        <w:t>define</w:t>
      </w:r>
      <w:r w:rsidRPr="00D82770">
        <w:rPr>
          <w:rStyle w:val="StyleUnderline"/>
        </w:rPr>
        <w:t xml:space="preserve"> the </w:t>
      </w:r>
      <w:r w:rsidRPr="003B0296">
        <w:rPr>
          <w:rStyle w:val="StyleUnderline"/>
          <w:highlight w:val="cyan"/>
        </w:rPr>
        <w:t>parties</w:t>
      </w:r>
      <w:r w:rsidRPr="00D82770">
        <w:rPr>
          <w:rStyle w:val="StyleUnderline"/>
        </w:rPr>
        <w:t>, the president or his opposition.</w:t>
      </w:r>
      <w:r>
        <w:rPr>
          <w:rStyle w:val="StyleUnderline"/>
        </w:rPr>
        <w:t xml:space="preserve"> </w:t>
      </w:r>
      <w:r w:rsidRPr="00D82770">
        <w:rPr>
          <w:sz w:val="14"/>
        </w:rPr>
        <w:t xml:space="preserve">The events cited above did help define our key political players (including the president and a few senators up for election this year), and that is crucially important. But most </w:t>
      </w:r>
      <w:r w:rsidRPr="00D82770">
        <w:rPr>
          <w:rStyle w:val="StyleUnderline"/>
        </w:rPr>
        <w:t xml:space="preserve">events on </w:t>
      </w:r>
      <w:r w:rsidRPr="003B0296">
        <w:rPr>
          <w:rStyle w:val="StyleUnderline"/>
          <w:highlight w:val="cyan"/>
        </w:rPr>
        <w:t>most</w:t>
      </w:r>
      <w:r w:rsidRPr="00D82770">
        <w:rPr>
          <w:rStyle w:val="StyleUnderline"/>
        </w:rPr>
        <w:t xml:space="preserve"> days </w:t>
      </w:r>
      <w:r w:rsidRPr="003B0296">
        <w:rPr>
          <w:rStyle w:val="StyleUnderline"/>
          <w:highlight w:val="cyan"/>
        </w:rPr>
        <w:t>are little more than political filler</w:t>
      </w:r>
      <w:r w:rsidRPr="00D82770">
        <w:rPr>
          <w:rStyle w:val="StyleUnderline"/>
        </w:rPr>
        <w:t>, no matter how much chatter there is about them</w:t>
      </w:r>
      <w:r w:rsidRPr="00D82770">
        <w:rPr>
          <w:sz w:val="14"/>
        </w:rPr>
        <w:t xml:space="preserve"> on cable television shows. This is meant only to remind you that the two huge </w:t>
      </w:r>
      <w:r w:rsidRPr="00D82770">
        <w:rPr>
          <w:rStyle w:val="StyleUnderline"/>
        </w:rPr>
        <w:t>topics that now absorb our attention</w:t>
      </w:r>
      <w:r w:rsidRPr="00D82770">
        <w:rPr>
          <w:sz w:val="14"/>
        </w:rPr>
        <w:t xml:space="preserve"> — the COVID-19 pandemic and our current important discussion on civil rights, human rights, fairness, equality and police behavior — </w:t>
      </w:r>
      <w:r w:rsidRPr="00D82770">
        <w:rPr>
          <w:rStyle w:val="StyleUnderline"/>
        </w:rPr>
        <w:t>could find themselves competing with other issues in the fall</w:t>
      </w:r>
      <w:r w:rsidRPr="00D82770">
        <w:rPr>
          <w:sz w:val="14"/>
        </w:rPr>
        <w:t>.</w:t>
      </w:r>
    </w:p>
    <w:p w14:paraId="7FCC7019" w14:textId="5A712395" w:rsidR="008D4B91" w:rsidRDefault="008D4B91" w:rsidP="008D4B91">
      <w:pPr>
        <w:pStyle w:val="Heading4"/>
      </w:pPr>
      <w:r>
        <w:t>Trump can’t spin plan as a win and popularity is irrelevant- voters locked in.</w:t>
      </w:r>
    </w:p>
    <w:p w14:paraId="60F573A1" w14:textId="77777777" w:rsidR="008D4B91" w:rsidRPr="00C70F12" w:rsidRDefault="008D4B91" w:rsidP="008D4B91">
      <w:r>
        <w:t xml:space="preserve">Mara </w:t>
      </w:r>
      <w:r w:rsidRPr="00C70F12">
        <w:rPr>
          <w:rStyle w:val="Style13ptBold"/>
        </w:rPr>
        <w:t>Liasson</w:t>
      </w:r>
      <w:r>
        <w:t>, 2-2-20</w:t>
      </w:r>
      <w:r w:rsidRPr="00C70F12">
        <w:rPr>
          <w:rStyle w:val="Style13ptBold"/>
        </w:rPr>
        <w:t>20</w:t>
      </w:r>
      <w:r>
        <w:t xml:space="preserve">, [Mara Liasson is a national political correspondent for NPR. Her reports can be heard regularly on NPR's award-winning newsmagazine programs Morning Edition and All Things Considered. Liasson provides extensive coverage of politics and policy from Washington, DC — focusing on the White House and Congress — and also reports on political trends beyond the Beltway.], "What The 2020 Election Is All About", NPR, </w:t>
      </w:r>
      <w:hyperlink r:id="rId224" w:history="1">
        <w:r w:rsidRPr="00AC39AE">
          <w:rPr>
            <w:rStyle w:val="Hyperlink"/>
          </w:rPr>
          <w:t>https://www.npr.org/2020/02/02/801946521/what-the-2020-election-is-all-about</w:t>
        </w:r>
      </w:hyperlink>
      <w:r>
        <w:t>, XOXO 6/27/2020</w:t>
      </w:r>
    </w:p>
    <w:p w14:paraId="4361CDC4" w14:textId="77777777" w:rsidR="008D4B91" w:rsidRPr="00C70F12" w:rsidRDefault="008D4B91" w:rsidP="008D4B91">
      <w:pPr>
        <w:rPr>
          <w:sz w:val="16"/>
        </w:rPr>
      </w:pPr>
      <w:r w:rsidRPr="00C70F12">
        <w:rPr>
          <w:rStyle w:val="StyleUnderline"/>
        </w:rPr>
        <w:t xml:space="preserve">More than anything, this election is about President Trump. </w:t>
      </w:r>
      <w:r w:rsidRPr="003B0296">
        <w:rPr>
          <w:rStyle w:val="StyleUnderline"/>
          <w:highlight w:val="cyan"/>
        </w:rPr>
        <w:t>For most</w:t>
      </w:r>
      <w:r w:rsidRPr="00C70F12">
        <w:rPr>
          <w:rStyle w:val="StyleUnderline"/>
        </w:rPr>
        <w:t xml:space="preserve"> incumbent presidents </w:t>
      </w:r>
      <w:r w:rsidRPr="003B0296">
        <w:rPr>
          <w:rStyle w:val="StyleUnderline"/>
          <w:highlight w:val="cyan"/>
        </w:rPr>
        <w:t>running for reelection, approval ratings</w:t>
      </w:r>
      <w:r w:rsidRPr="00C70F12">
        <w:rPr>
          <w:rStyle w:val="StyleUnderline"/>
        </w:rPr>
        <w:t xml:space="preserve"> really </w:t>
      </w:r>
      <w:r w:rsidRPr="003B0296">
        <w:rPr>
          <w:rStyle w:val="StyleUnderline"/>
          <w:highlight w:val="cyan"/>
        </w:rPr>
        <w:t>matter</w:t>
      </w:r>
      <w:r w:rsidRPr="00C70F12">
        <w:rPr>
          <w:rStyle w:val="StyleUnderline"/>
        </w:rPr>
        <w:t xml:space="preserve">. </w:t>
      </w:r>
      <w:r w:rsidRPr="003B0296">
        <w:rPr>
          <w:rStyle w:val="StyleUnderline"/>
          <w:highlight w:val="cyan"/>
        </w:rPr>
        <w:t>With Trump</w:t>
      </w:r>
      <w:r w:rsidRPr="00C70F12">
        <w:rPr>
          <w:sz w:val="16"/>
        </w:rPr>
        <w:t xml:space="preserve">, there are several </w:t>
      </w:r>
      <w:r w:rsidRPr="003B0296">
        <w:rPr>
          <w:rStyle w:val="StyleUnderline"/>
          <w:highlight w:val="cyan"/>
        </w:rPr>
        <w:t>different</w:t>
      </w:r>
      <w:r w:rsidRPr="00C70F12">
        <w:rPr>
          <w:sz w:val="16"/>
        </w:rPr>
        <w:t xml:space="preserve"> striking </w:t>
      </w:r>
      <w:r w:rsidRPr="003B0296">
        <w:rPr>
          <w:rStyle w:val="StyleUnderline"/>
          <w:highlight w:val="cyan"/>
        </w:rPr>
        <w:t>ways to look at those numbers.</w:t>
      </w:r>
      <w:r w:rsidRPr="00C70F12">
        <w:rPr>
          <w:sz w:val="16"/>
        </w:rPr>
        <w:t xml:space="preserve"> He's historically unpopular — the most unpopular incumbent ever to stand for reelection. He has a very locked-in base, with sky-high approval in his own party. But </w:t>
      </w:r>
      <w:r w:rsidRPr="003B0296">
        <w:rPr>
          <w:rStyle w:val="StyleUnderline"/>
          <w:highlight w:val="cyan"/>
        </w:rPr>
        <w:t xml:space="preserve">those </w:t>
      </w:r>
      <w:r w:rsidRPr="00C70F12">
        <w:rPr>
          <w:rStyle w:val="StyleUnderline"/>
        </w:rPr>
        <w:t xml:space="preserve">who strongly </w:t>
      </w:r>
      <w:r w:rsidRPr="003B0296">
        <w:rPr>
          <w:rStyle w:val="StyleUnderline"/>
          <w:highlight w:val="cyan"/>
        </w:rPr>
        <w:t xml:space="preserve">disapprove of Trump outnumber those who </w:t>
      </w:r>
      <w:r w:rsidRPr="00C70F12">
        <w:rPr>
          <w:rStyle w:val="StyleUnderline"/>
        </w:rPr>
        <w:t>strongly</w:t>
      </w:r>
      <w:r w:rsidRPr="003B0296">
        <w:rPr>
          <w:rStyle w:val="StyleUnderline"/>
          <w:highlight w:val="cyan"/>
        </w:rPr>
        <w:t xml:space="preserve"> approve</w:t>
      </w:r>
      <w:r w:rsidRPr="00C70F12">
        <w:rPr>
          <w:sz w:val="16"/>
        </w:rPr>
        <w:t xml:space="preserve">. Likewise, </w:t>
      </w:r>
      <w:r w:rsidRPr="003B0296">
        <w:rPr>
          <w:rStyle w:val="StyleUnderline"/>
          <w:highlight w:val="cyan"/>
        </w:rPr>
        <w:t xml:space="preserve">no modern president has had such high numbers </w:t>
      </w:r>
      <w:r w:rsidRPr="00C70F12">
        <w:rPr>
          <w:rStyle w:val="StyleUnderline"/>
        </w:rPr>
        <w:t xml:space="preserve">of people </w:t>
      </w:r>
      <w:r w:rsidRPr="003B0296">
        <w:rPr>
          <w:rStyle w:val="StyleUnderline"/>
          <w:highlight w:val="cyan"/>
        </w:rPr>
        <w:t xml:space="preserve">who say they will </w:t>
      </w:r>
      <w:r w:rsidRPr="00C70F12">
        <w:rPr>
          <w:rStyle w:val="StyleUnderline"/>
        </w:rPr>
        <w:t>definitely</w:t>
      </w:r>
      <w:r w:rsidRPr="003B0296">
        <w:rPr>
          <w:rStyle w:val="StyleUnderline"/>
          <w:highlight w:val="cyan"/>
        </w:rPr>
        <w:t xml:space="preserve"> vote </w:t>
      </w:r>
      <w:r w:rsidRPr="003B0296">
        <w:rPr>
          <w:rStyle w:val="Emphasis"/>
          <w:highlight w:val="cyan"/>
        </w:rPr>
        <w:t>against</w:t>
      </w:r>
      <w:r w:rsidRPr="003B0296">
        <w:rPr>
          <w:rStyle w:val="StyleUnderline"/>
          <w:highlight w:val="cyan"/>
        </w:rPr>
        <w:t xml:space="preserve"> him </w:t>
      </w:r>
      <w:r w:rsidRPr="00C70F12">
        <w:rPr>
          <w:rStyle w:val="StyleUnderline"/>
        </w:rPr>
        <w:t>for reelection</w:t>
      </w:r>
      <w:r w:rsidRPr="00C70F12">
        <w:rPr>
          <w:sz w:val="16"/>
        </w:rPr>
        <w:t xml:space="preserve">. There is tremendous intensity that motivates </w:t>
      </w:r>
      <w:r w:rsidRPr="003B0296">
        <w:rPr>
          <w:rStyle w:val="StyleUnderline"/>
          <w:highlight w:val="cyan"/>
        </w:rPr>
        <w:t>Trump</w:t>
      </w:r>
      <w:r w:rsidRPr="00C70F12">
        <w:rPr>
          <w:sz w:val="16"/>
        </w:rPr>
        <w:t xml:space="preserve">'s supporters and opponents. Despite the many advantages he has (more on that later), he </w:t>
      </w:r>
      <w:r w:rsidRPr="003B0296">
        <w:rPr>
          <w:rStyle w:val="StyleUnderline"/>
          <w:highlight w:val="cyan"/>
        </w:rPr>
        <w:t xml:space="preserve">is </w:t>
      </w:r>
      <w:r w:rsidRPr="003B0296">
        <w:rPr>
          <w:rStyle w:val="Emphasis"/>
          <w:highlight w:val="cyan"/>
        </w:rPr>
        <w:t>incapable</w:t>
      </w:r>
      <w:r w:rsidRPr="003B0296">
        <w:rPr>
          <w:rStyle w:val="StyleUnderline"/>
          <w:highlight w:val="cyan"/>
        </w:rPr>
        <w:t xml:space="preserve"> of sticking to a message that highlights those benefits.</w:t>
      </w:r>
      <w:r w:rsidRPr="00C70F12">
        <w:rPr>
          <w:sz w:val="16"/>
        </w:rPr>
        <w:t xml:space="preserve"> For </w:t>
      </w:r>
      <w:r w:rsidRPr="003B0296">
        <w:rPr>
          <w:rStyle w:val="StyleUnderline"/>
          <w:highlight w:val="cyan"/>
        </w:rPr>
        <w:t>every tweet about the great economy, there's another that picks a fight with a movie star</w:t>
      </w:r>
      <w:r w:rsidRPr="00C70F12">
        <w:rPr>
          <w:rStyle w:val="StyleUnderline"/>
        </w:rPr>
        <w:t xml:space="preserve"> </w:t>
      </w:r>
      <w:r w:rsidRPr="00C70F12">
        <w:rPr>
          <w:sz w:val="16"/>
        </w:rPr>
        <w:t xml:space="preserve">or retweets something offensive. </w:t>
      </w:r>
      <w:r w:rsidRPr="003B0296">
        <w:rPr>
          <w:rStyle w:val="StyleUnderline"/>
          <w:highlight w:val="cyan"/>
        </w:rPr>
        <w:t xml:space="preserve">Trump remains impulsive </w:t>
      </w:r>
      <w:r w:rsidRPr="00C70F12">
        <w:rPr>
          <w:rStyle w:val="StyleUnderline"/>
        </w:rPr>
        <w:t xml:space="preserve">and undisciplined — something he thinks works great for him, even though many Republicans (privately) disagree. </w:t>
      </w:r>
      <w:r w:rsidRPr="00C70F12">
        <w:rPr>
          <w:sz w:val="16"/>
        </w:rPr>
        <w:t xml:space="preserve">Trump also enjoys particular structural advantages, starting with the Electoral College. He received 3 million fewer votes than Hillary Clinton in 2016 and won only 46% of the popular vote, a smaller percentage than Mitt Romney received when he lost to Barack Obama in 2012. But America picks its presidents in a state-by-state, winner-take-all system, and Trump's voters are more efficiently distributed among battleground states than Democrats'. So how big of an advantage does he have going into 2020? One way to think about it is that Trump could lose Michigan and Pennsylvania but still win by holding on to all the other states he won in 2016. Some estimates say he could lose the popular vote by as many as 5 million votes and still win the Electoral College. Also, Trump has the advantage of incumbency. Only two incumbent presidents have lost in the last 40 years: George H.W. Bush and Jimmy Carter — and they were facing a recession and a hostage crisis, respectively. </w:t>
      </w:r>
      <w:r w:rsidRPr="00C70F12">
        <w:rPr>
          <w:rStyle w:val="StyleUnderline"/>
        </w:rPr>
        <w:t>All the tools of the presidency are at Trump's disposal, including an early start on fundraising, and he commands the bully pulpit — and dominates news coverage — like no other president.</w:t>
      </w:r>
    </w:p>
    <w:p w14:paraId="6BF6A65F" w14:textId="4620E931" w:rsidR="001E1F7C" w:rsidRPr="00E41A97" w:rsidRDefault="001E1F7C" w:rsidP="001E1F7C">
      <w:pPr>
        <w:pStyle w:val="Heading4"/>
        <w:rPr>
          <w:rFonts w:cs="Calibri"/>
        </w:rPr>
      </w:pPr>
      <w:r w:rsidRPr="00E41A97">
        <w:rPr>
          <w:rFonts w:cs="Calibri"/>
        </w:rPr>
        <w:t xml:space="preserve">Trump’s rhetoric means he can’t spin the plan </w:t>
      </w:r>
    </w:p>
    <w:p w14:paraId="70597E93" w14:textId="77777777" w:rsidR="001E1F7C" w:rsidRPr="00E41A97" w:rsidRDefault="001E1F7C" w:rsidP="001E1F7C">
      <w:r w:rsidRPr="00E41A97">
        <w:rPr>
          <w:szCs w:val="16"/>
        </w:rPr>
        <w:t>Alex</w:t>
      </w:r>
      <w:r w:rsidRPr="00E41A97">
        <w:t xml:space="preserve"> </w:t>
      </w:r>
      <w:r w:rsidRPr="00E41A97">
        <w:rPr>
          <w:b/>
          <w:bCs/>
          <w:sz w:val="24"/>
        </w:rPr>
        <w:t>Ward</w:t>
      </w:r>
      <w:r w:rsidRPr="00E41A97">
        <w:t xml:space="preserve">, </w:t>
      </w:r>
      <w:r w:rsidRPr="00E41A97">
        <w:rPr>
          <w:szCs w:val="16"/>
        </w:rPr>
        <w:t xml:space="preserve">writer covering international security and defense issues, an associate director in the Atlantic Council's Brent Scowcroft Center on International Security. “Trump's Foreign Policy Narrative Could Help Him Win in 2020,” Vox, 1 Apr. </w:t>
      </w:r>
      <w:r w:rsidRPr="00E41A97">
        <w:rPr>
          <w:b/>
          <w:bCs/>
          <w:sz w:val="24"/>
        </w:rPr>
        <w:t>2019</w:t>
      </w:r>
      <w:r w:rsidRPr="00E41A97">
        <w:t xml:space="preserve">, </w:t>
      </w:r>
      <w:r w:rsidRPr="00E41A97">
        <w:rPr>
          <w:szCs w:val="16"/>
        </w:rPr>
        <w:t>www.vox.com/world/2019/4/1/18285395/trump-2020-foreign-policy-democrats.</w:t>
      </w:r>
    </w:p>
    <w:p w14:paraId="3459B52E" w14:textId="6718F31F" w:rsidR="001E1F7C" w:rsidRDefault="001E1F7C" w:rsidP="001E1F7C">
      <w:pPr>
        <w:rPr>
          <w:sz w:val="14"/>
        </w:rPr>
      </w:pPr>
      <w:r w:rsidRPr="003A1410">
        <w:rPr>
          <w:sz w:val="14"/>
        </w:rPr>
        <w:t xml:space="preserve">Few </w:t>
      </w:r>
      <w:r w:rsidRPr="003A1410">
        <w:rPr>
          <w:rStyle w:val="StyleUnderline"/>
        </w:rPr>
        <w:t>experts</w:t>
      </w:r>
      <w:r w:rsidRPr="003A1410">
        <w:rPr>
          <w:sz w:val="14"/>
        </w:rPr>
        <w:t xml:space="preserve"> I spoke to said Trump’s foreign policy has been overall successful, but some </w:t>
      </w:r>
      <w:r w:rsidRPr="003A1410">
        <w:rPr>
          <w:rStyle w:val="StyleUnderline"/>
        </w:rPr>
        <w:t>did agree that he has a good story to tell. Yet Trump may still not be able to turn that rhetoric into an advantage for three key reasons</w:t>
      </w:r>
      <w:r w:rsidRPr="003A1410">
        <w:rPr>
          <w:sz w:val="14"/>
        </w:rPr>
        <w:t xml:space="preserve">. The </w:t>
      </w:r>
      <w:r w:rsidRPr="003A1410">
        <w:rPr>
          <w:rStyle w:val="StyleUnderline"/>
        </w:rPr>
        <w:t>first</w:t>
      </w:r>
      <w:r w:rsidRPr="003A1410">
        <w:rPr>
          <w:sz w:val="14"/>
        </w:rPr>
        <w:t xml:space="preserve"> is that</w:t>
      </w:r>
      <w:r w:rsidRPr="00E41A97">
        <w:rPr>
          <w:sz w:val="14"/>
        </w:rPr>
        <w:t xml:space="preserve"> </w:t>
      </w:r>
      <w:r w:rsidRPr="003B0296">
        <w:rPr>
          <w:rStyle w:val="StyleUnderline"/>
          <w:highlight w:val="cyan"/>
        </w:rPr>
        <w:t xml:space="preserve">Trump’s messaging </w:t>
      </w:r>
      <w:r w:rsidRPr="001E1F7C">
        <w:rPr>
          <w:rStyle w:val="StyleUnderline"/>
        </w:rPr>
        <w:t>on foreign policy</w:t>
      </w:r>
      <w:r w:rsidRPr="001E1F7C">
        <w:rPr>
          <w:sz w:val="14"/>
        </w:rPr>
        <w:t xml:space="preserve"> so far</w:t>
      </w:r>
      <w:r w:rsidRPr="00E41A97">
        <w:rPr>
          <w:sz w:val="14"/>
        </w:rPr>
        <w:t xml:space="preserve"> </w:t>
      </w:r>
      <w:r w:rsidRPr="003B0296">
        <w:rPr>
          <w:rStyle w:val="StyleUnderline"/>
          <w:highlight w:val="cyan"/>
        </w:rPr>
        <w:t xml:space="preserve">has been </w:t>
      </w:r>
      <w:r w:rsidRPr="003A1410">
        <w:rPr>
          <w:rStyle w:val="StyleUnderline"/>
        </w:rPr>
        <w:t xml:space="preserve">mostly </w:t>
      </w:r>
      <w:r w:rsidRPr="003B0296">
        <w:rPr>
          <w:rStyle w:val="StyleUnderline"/>
          <w:highlight w:val="cyan"/>
        </w:rPr>
        <w:t xml:space="preserve">doom </w:t>
      </w:r>
      <w:r w:rsidRPr="003A1410">
        <w:rPr>
          <w:rStyle w:val="StyleUnderline"/>
        </w:rPr>
        <w:t>and gloom</w:t>
      </w:r>
      <w:r w:rsidRPr="003A1410">
        <w:rPr>
          <w:sz w:val="14"/>
        </w:rPr>
        <w:t>: that</w:t>
      </w:r>
      <w:r w:rsidRPr="00E41A97">
        <w:rPr>
          <w:sz w:val="14"/>
        </w:rPr>
        <w:t xml:space="preserve"> the world has taken advantage of the US at the expense of Americans, and only he can fix all the problems. Heather Hurlburt, a US foreign policy expert at the New America Foundation in Washington, says </w:t>
      </w:r>
      <w:r w:rsidRPr="003B0296">
        <w:rPr>
          <w:rStyle w:val="StyleUnderline"/>
          <w:highlight w:val="cyan"/>
        </w:rPr>
        <w:t>Trump will have a hard time turning</w:t>
      </w:r>
      <w:r w:rsidRPr="00E41A97">
        <w:rPr>
          <w:sz w:val="14"/>
        </w:rPr>
        <w:t xml:space="preserve"> that </w:t>
      </w:r>
      <w:r w:rsidRPr="003B0296">
        <w:rPr>
          <w:rStyle w:val="StyleUnderline"/>
          <w:highlight w:val="cyan"/>
        </w:rPr>
        <w:t>negative</w:t>
      </w:r>
      <w:r w:rsidRPr="00E41A97">
        <w:rPr>
          <w:sz w:val="14"/>
        </w:rPr>
        <w:t xml:space="preserve"> message </w:t>
      </w:r>
      <w:r w:rsidRPr="003B0296">
        <w:rPr>
          <w:rStyle w:val="StyleUnderline"/>
          <w:highlight w:val="cyan"/>
        </w:rPr>
        <w:t>into</w:t>
      </w:r>
      <w:r w:rsidRPr="00E41A97">
        <w:rPr>
          <w:sz w:val="14"/>
        </w:rPr>
        <w:t xml:space="preserve"> a </w:t>
      </w:r>
      <w:r w:rsidRPr="003B0296">
        <w:rPr>
          <w:rStyle w:val="StyleUnderline"/>
          <w:highlight w:val="cyan"/>
        </w:rPr>
        <w:t>positive</w:t>
      </w:r>
      <w:r w:rsidRPr="00E41A97">
        <w:rPr>
          <w:sz w:val="14"/>
        </w:rPr>
        <w:t xml:space="preserve"> one — </w:t>
      </w:r>
      <w:r w:rsidRPr="003B0296">
        <w:rPr>
          <w:rStyle w:val="StyleUnderline"/>
          <w:highlight w:val="cyan"/>
        </w:rPr>
        <w:t xml:space="preserve">even </w:t>
      </w:r>
      <w:r w:rsidRPr="003A1410">
        <w:rPr>
          <w:rStyle w:val="StyleUnderline"/>
        </w:rPr>
        <w:t xml:space="preserve">if it’s </w:t>
      </w:r>
      <w:r w:rsidRPr="003B0296">
        <w:rPr>
          <w:rStyle w:val="StyleUnderline"/>
          <w:highlight w:val="cyan"/>
        </w:rPr>
        <w:t xml:space="preserve">to boast </w:t>
      </w:r>
      <w:r w:rsidRPr="003A1410">
        <w:rPr>
          <w:rStyle w:val="StyleUnderline"/>
        </w:rPr>
        <w:t xml:space="preserve">about </w:t>
      </w:r>
      <w:r w:rsidRPr="003B0296">
        <w:rPr>
          <w:rStyle w:val="StyleUnderline"/>
          <w:highlight w:val="cyan"/>
        </w:rPr>
        <w:t>his</w:t>
      </w:r>
      <w:r w:rsidRPr="003A1410">
        <w:rPr>
          <w:rStyle w:val="StyleUnderline"/>
        </w:rPr>
        <w:t xml:space="preserve"> foreign policy </w:t>
      </w:r>
      <w:r w:rsidRPr="003B0296">
        <w:rPr>
          <w:rStyle w:val="StyleUnderline"/>
          <w:highlight w:val="cyan"/>
        </w:rPr>
        <w:t>success</w:t>
      </w:r>
      <w:r w:rsidRPr="003A1410">
        <w:rPr>
          <w:rStyle w:val="StyleUnderline"/>
        </w:rPr>
        <w:t>es</w:t>
      </w:r>
      <w:r w:rsidRPr="00E41A97">
        <w:rPr>
          <w:sz w:val="14"/>
        </w:rPr>
        <w:t>. Bragging about his global accomplishments is a “narrative that’s really good for an establishment Republican to run on,” she told me, “but not for Trump.” Thomas Wright, the Brookings Institution expert who tracked Trump’s foreign policy since the campaign, agrees. “His message that the US has been taken advantage of has resonated,” he told me, “but it could be shown that he’s the one that’s been taken advantage of.” For example, Trump claims his </w:t>
      </w:r>
      <w:hyperlink r:id="rId225" w:history="1">
        <w:r w:rsidRPr="00E41A97">
          <w:rPr>
            <w:rStyle w:val="Hyperlink"/>
            <w:sz w:val="14"/>
          </w:rPr>
          <w:t>friendship with Kim</w:t>
        </w:r>
      </w:hyperlink>
      <w:r w:rsidRPr="00E41A97">
        <w:rPr>
          <w:sz w:val="14"/>
        </w:rPr>
        <w:t> doesn’t require him to be as tough on North Korea, all while Pyongyang continues to </w:t>
      </w:r>
      <w:hyperlink r:id="rId226" w:history="1">
        <w:r w:rsidRPr="00E41A97">
          <w:rPr>
            <w:rStyle w:val="Hyperlink"/>
            <w:sz w:val="14"/>
          </w:rPr>
          <w:t>improve its nuclear program</w:t>
        </w:r>
      </w:hyperlink>
      <w:r w:rsidRPr="003A1410">
        <w:rPr>
          <w:sz w:val="14"/>
        </w:rPr>
        <w:t xml:space="preserve">. </w:t>
      </w:r>
      <w:r w:rsidRPr="003A1410">
        <w:rPr>
          <w:rStyle w:val="StyleUnderline"/>
        </w:rPr>
        <w:t xml:space="preserve">Second, Trump has faced opposition from his </w:t>
      </w:r>
      <w:r w:rsidRPr="003A1410">
        <w:rPr>
          <w:rStyle w:val="Emphasis"/>
        </w:rPr>
        <w:t>own party</w:t>
      </w:r>
      <w:r w:rsidRPr="003A1410">
        <w:rPr>
          <w:sz w:val="14"/>
        </w:rPr>
        <w:t xml:space="preserve"> on</w:t>
      </w:r>
      <w:r w:rsidRPr="00E41A97">
        <w:rPr>
          <w:sz w:val="14"/>
        </w:rPr>
        <w:t xml:space="preserve"> foreign policy. </w:t>
      </w:r>
      <w:r w:rsidRPr="003B0296">
        <w:rPr>
          <w:rStyle w:val="StyleUnderline"/>
          <w:highlight w:val="cyan"/>
        </w:rPr>
        <w:t>Republicans</w:t>
      </w:r>
      <w:r w:rsidRPr="00E41A97">
        <w:rPr>
          <w:sz w:val="14"/>
        </w:rPr>
        <w:t xml:space="preserve"> in Congress </w:t>
      </w:r>
      <w:r w:rsidRPr="003A1410">
        <w:rPr>
          <w:rStyle w:val="StyleUnderline"/>
        </w:rPr>
        <w:t>have consistently</w:t>
      </w:r>
      <w:r w:rsidRPr="003B0296">
        <w:rPr>
          <w:rStyle w:val="StyleUnderline"/>
          <w:highlight w:val="cyan"/>
        </w:rPr>
        <w:t xml:space="preserve"> rebuked Trump’s </w:t>
      </w:r>
      <w:r w:rsidRPr="003A1410">
        <w:rPr>
          <w:rStyle w:val="StyleUnderline"/>
        </w:rPr>
        <w:t>desire not</w:t>
      </w:r>
      <w:r w:rsidRPr="003A1410">
        <w:rPr>
          <w:sz w:val="14"/>
        </w:rPr>
        <w:t xml:space="preserve"> to place </w:t>
      </w:r>
      <w:hyperlink r:id="rId227" w:history="1">
        <w:r w:rsidRPr="003A1410">
          <w:rPr>
            <w:rStyle w:val="Hyperlink"/>
            <w:sz w:val="14"/>
          </w:rPr>
          <w:t xml:space="preserve">further </w:t>
        </w:r>
        <w:r w:rsidRPr="003A1410">
          <w:rPr>
            <w:rStyle w:val="StyleUnderline"/>
            <w:sz w:val="14"/>
          </w:rPr>
          <w:t>sanction</w:t>
        </w:r>
        <w:r w:rsidRPr="003A1410">
          <w:rPr>
            <w:rStyle w:val="Hyperlink"/>
            <w:sz w:val="14"/>
          </w:rPr>
          <w:t xml:space="preserve">s on </w:t>
        </w:r>
        <w:r w:rsidRPr="003A1410">
          <w:rPr>
            <w:rStyle w:val="StyleUnderline"/>
            <w:sz w:val="14"/>
          </w:rPr>
          <w:t>Russia</w:t>
        </w:r>
      </w:hyperlink>
      <w:r w:rsidRPr="003A1410">
        <w:rPr>
          <w:sz w:val="14"/>
        </w:rPr>
        <w:t>, and they also </w:t>
      </w:r>
      <w:hyperlink r:id="rId228" w:history="1">
        <w:r w:rsidRPr="003A1410">
          <w:rPr>
            <w:rStyle w:val="Hyperlink"/>
            <w:sz w:val="14"/>
          </w:rPr>
          <w:t>pushed back</w:t>
        </w:r>
      </w:hyperlink>
      <w:r w:rsidRPr="003A1410">
        <w:rPr>
          <w:sz w:val="14"/>
        </w:rPr>
        <w:t xml:space="preserve"> on his warm embrace of Saudi Arabia even after Crown Prince Mohammed bin Salman apparently ordered Khashoggi’s murder last year. That’s a weak spot, as the president’s own party usually stands firmly behind him on major </w:t>
      </w:r>
      <w:r w:rsidRPr="001E1F7C">
        <w:rPr>
          <w:rStyle w:val="StyleUnderline"/>
        </w:rPr>
        <w:t>foreign policy</w:t>
      </w:r>
      <w:r w:rsidRPr="001E1F7C">
        <w:rPr>
          <w:sz w:val="14"/>
        </w:rPr>
        <w:t xml:space="preserve"> issues. </w:t>
      </w:r>
      <w:r w:rsidRPr="001E1F7C">
        <w:rPr>
          <w:rStyle w:val="StyleUnderline"/>
        </w:rPr>
        <w:t>Those rebukes may weigh on</w:t>
      </w:r>
      <w:r w:rsidRPr="001E1F7C">
        <w:rPr>
          <w:sz w:val="14"/>
        </w:rPr>
        <w:t xml:space="preserve"> the mind of </w:t>
      </w:r>
      <w:r w:rsidRPr="001E1F7C">
        <w:rPr>
          <w:rStyle w:val="StyleUnderline"/>
        </w:rPr>
        <w:t>voters as global affairs become more prominent</w:t>
      </w:r>
      <w:r w:rsidRPr="001E1F7C">
        <w:rPr>
          <w:sz w:val="14"/>
        </w:rPr>
        <w:t xml:space="preserve"> during</w:t>
      </w:r>
      <w:r w:rsidRPr="00E41A97">
        <w:rPr>
          <w:sz w:val="14"/>
        </w:rPr>
        <w:t xml:space="preserve"> the campaign.</w:t>
      </w:r>
    </w:p>
    <w:p w14:paraId="75A52E46" w14:textId="687CDE19" w:rsidR="00AF5D4E" w:rsidRDefault="00AF5D4E" w:rsidP="00AF5D4E">
      <w:pPr>
        <w:pStyle w:val="Heading4"/>
      </w:pPr>
      <w:r>
        <w:t>Trump won’t take credit for the plan</w:t>
      </w:r>
    </w:p>
    <w:p w14:paraId="5CED185B" w14:textId="3D3312B0" w:rsidR="00AF5D4E" w:rsidRPr="0086030B" w:rsidRDefault="00AF5D4E" w:rsidP="00AF5D4E">
      <w:r w:rsidRPr="00AF5D4E">
        <w:t xml:space="preserve">Jeremy </w:t>
      </w:r>
      <w:r w:rsidRPr="00E77534">
        <w:rPr>
          <w:rStyle w:val="Style13ptBold"/>
        </w:rPr>
        <w:t>Diamond 20</w:t>
      </w:r>
      <w:r>
        <w:t xml:space="preserve">  White House Correspondent for CNN, “Trump eyes police reforms while ignoring systemic racism” CNN Politics, June 9, 2020, </w:t>
      </w:r>
      <w:hyperlink r:id="rId229" w:history="1">
        <w:r w:rsidRPr="00276013">
          <w:rPr>
            <w:rStyle w:val="Hyperlink"/>
          </w:rPr>
          <w:t>https://www.cnn.com/2020/06/09/politics/donald-trump-george-floyd-joe-biden-address/index.html?utm_source=feedburner&amp;utm_medium=feed&amp;utm_campaign=Feed%3A+rss%2Fcnn_latest+%28RSS%3A+CNN+-+Most+Recent%29</w:t>
        </w:r>
      </w:hyperlink>
      <w:r>
        <w:t xml:space="preserve"> </w:t>
      </w:r>
    </w:p>
    <w:p w14:paraId="0ECC4EAD" w14:textId="77777777" w:rsidR="00AF5D4E" w:rsidRPr="0086030B" w:rsidRDefault="00AF5D4E" w:rsidP="00AF5D4E">
      <w:pPr>
        <w:rPr>
          <w:sz w:val="16"/>
        </w:rPr>
      </w:pPr>
      <w:r w:rsidRPr="003B0296">
        <w:rPr>
          <w:rStyle w:val="StyleUnderline"/>
          <w:highlight w:val="cyan"/>
        </w:rPr>
        <w:t>Some</w:t>
      </w:r>
      <w:r w:rsidRPr="003B0296">
        <w:rPr>
          <w:sz w:val="16"/>
          <w:highlight w:val="cyan"/>
        </w:rPr>
        <w:t xml:space="preserve"> </w:t>
      </w:r>
      <w:r w:rsidRPr="003B0296">
        <w:rPr>
          <w:rStyle w:val="StyleUnderline"/>
          <w:highlight w:val="cyan"/>
        </w:rPr>
        <w:t>inside</w:t>
      </w:r>
      <w:r w:rsidRPr="0086030B">
        <w:rPr>
          <w:sz w:val="16"/>
        </w:rPr>
        <w:t xml:space="preserve"> the White House also </w:t>
      </w:r>
      <w:r w:rsidRPr="003B0296">
        <w:rPr>
          <w:rStyle w:val="StyleUnderline"/>
          <w:highlight w:val="cyan"/>
        </w:rPr>
        <w:t>believe Trump should hear from</w:t>
      </w:r>
      <w:r w:rsidRPr="0086030B">
        <w:rPr>
          <w:rStyle w:val="StyleUnderline"/>
        </w:rPr>
        <w:t xml:space="preserve"> members of </w:t>
      </w:r>
      <w:r w:rsidRPr="003B0296">
        <w:rPr>
          <w:rStyle w:val="StyleUnderline"/>
          <w:highlight w:val="cyan"/>
        </w:rPr>
        <w:t>the black community</w:t>
      </w:r>
      <w:r w:rsidRPr="0086030B">
        <w:rPr>
          <w:rStyle w:val="StyleUnderline"/>
        </w:rPr>
        <w:t xml:space="preserve"> to better understand</w:t>
      </w:r>
      <w:r w:rsidRPr="0086030B">
        <w:rPr>
          <w:sz w:val="16"/>
        </w:rPr>
        <w:t xml:space="preserve"> the </w:t>
      </w:r>
      <w:r w:rsidRPr="0086030B">
        <w:rPr>
          <w:rStyle w:val="StyleUnderline"/>
        </w:rPr>
        <w:t>issues</w:t>
      </w:r>
      <w:r w:rsidRPr="0086030B">
        <w:rPr>
          <w:sz w:val="16"/>
        </w:rPr>
        <w:t xml:space="preserve"> and to help generate ideas for how to move forward before speaking to the country. </w:t>
      </w:r>
      <w:r w:rsidRPr="003B0296">
        <w:rPr>
          <w:rStyle w:val="StyleUnderline"/>
          <w:highlight w:val="cyan"/>
        </w:rPr>
        <w:t>Trump</w:t>
      </w:r>
      <w:r w:rsidRPr="0086030B">
        <w:rPr>
          <w:rStyle w:val="StyleUnderline"/>
        </w:rPr>
        <w:t>, however</w:t>
      </w:r>
      <w:r w:rsidRPr="0086030B">
        <w:rPr>
          <w:sz w:val="16"/>
        </w:rPr>
        <w:t xml:space="preserve">, </w:t>
      </w:r>
      <w:r w:rsidRPr="003B0296">
        <w:rPr>
          <w:rStyle w:val="Emphasis"/>
          <w:highlight w:val="cyan"/>
        </w:rPr>
        <w:t>has insisted</w:t>
      </w:r>
      <w:r w:rsidRPr="0086030B">
        <w:rPr>
          <w:sz w:val="16"/>
        </w:rPr>
        <w:t xml:space="preserve"> that a focus on "</w:t>
      </w:r>
      <w:r w:rsidRPr="003B0296">
        <w:rPr>
          <w:rStyle w:val="Emphasis"/>
          <w:highlight w:val="cyan"/>
        </w:rPr>
        <w:t>law and order" plays better</w:t>
      </w:r>
      <w:r w:rsidRPr="0086030B">
        <w:rPr>
          <w:rStyle w:val="Emphasis"/>
        </w:rPr>
        <w:t xml:space="preserve"> politically</w:t>
      </w:r>
      <w:r w:rsidRPr="0086030B">
        <w:rPr>
          <w:sz w:val="16"/>
        </w:rPr>
        <w:t xml:space="preserve"> </w:t>
      </w:r>
      <w:r w:rsidRPr="003B0296">
        <w:rPr>
          <w:rStyle w:val="StyleUnderline"/>
          <w:highlight w:val="cyan"/>
        </w:rPr>
        <w:t>and</w:t>
      </w:r>
      <w:r w:rsidRPr="0086030B">
        <w:rPr>
          <w:rStyle w:val="StyleUnderline"/>
        </w:rPr>
        <w:t xml:space="preserve"> has </w:t>
      </w:r>
      <w:r w:rsidRPr="003B0296">
        <w:rPr>
          <w:rStyle w:val="StyleUnderline"/>
          <w:highlight w:val="cyan"/>
        </w:rPr>
        <w:t>downplayed</w:t>
      </w:r>
      <w:r w:rsidRPr="0086030B">
        <w:rPr>
          <w:sz w:val="16"/>
        </w:rPr>
        <w:t xml:space="preserve"> the role that </w:t>
      </w:r>
      <w:r w:rsidRPr="0086030B">
        <w:rPr>
          <w:rStyle w:val="StyleUnderline"/>
        </w:rPr>
        <w:t>racism</w:t>
      </w:r>
      <w:r w:rsidRPr="0086030B">
        <w:rPr>
          <w:sz w:val="16"/>
        </w:rPr>
        <w:t xml:space="preserve"> plays </w:t>
      </w:r>
      <w:r w:rsidRPr="0086030B">
        <w:rPr>
          <w:rStyle w:val="StyleUnderline"/>
        </w:rPr>
        <w:t>in</w:t>
      </w:r>
      <w:r w:rsidRPr="0086030B">
        <w:rPr>
          <w:sz w:val="16"/>
        </w:rPr>
        <w:t xml:space="preserve"> violent </w:t>
      </w:r>
      <w:r w:rsidRPr="003B0296">
        <w:rPr>
          <w:rStyle w:val="StyleUnderline"/>
          <w:highlight w:val="cyan"/>
        </w:rPr>
        <w:t>police incidents</w:t>
      </w:r>
      <w:r w:rsidRPr="0086030B">
        <w:rPr>
          <w:rStyle w:val="StyleUnderline"/>
        </w:rPr>
        <w:t>.</w:t>
      </w:r>
      <w:r w:rsidRPr="0086030B">
        <w:rPr>
          <w:sz w:val="16"/>
        </w:rPr>
        <w:t xml:space="preserve"> </w:t>
      </w:r>
      <w:r w:rsidRPr="0086030B">
        <w:rPr>
          <w:rStyle w:val="StyleUnderline"/>
        </w:rPr>
        <w:t>His approach seemed to gain new life</w:t>
      </w:r>
      <w:r w:rsidRPr="0086030B">
        <w:rPr>
          <w:sz w:val="16"/>
        </w:rPr>
        <w:t xml:space="preserve"> over the weekend </w:t>
      </w:r>
      <w:r w:rsidRPr="0086030B">
        <w:rPr>
          <w:rStyle w:val="StyleUnderline"/>
        </w:rPr>
        <w:t>after some activists and Democrats called for the defunding, and in some cases the dismantling, of police departments</w:t>
      </w:r>
      <w:r w:rsidRPr="0086030B">
        <w:rPr>
          <w:sz w:val="16"/>
        </w:rPr>
        <w:t xml:space="preserve">, an approach Trump swiftly condemned and pinned on Biden. </w:t>
      </w:r>
      <w:r w:rsidRPr="0086030B">
        <w:rPr>
          <w:rStyle w:val="StyleUnderline"/>
        </w:rPr>
        <w:t xml:space="preserve">Aides said </w:t>
      </w:r>
      <w:r w:rsidRPr="003B0296">
        <w:rPr>
          <w:rStyle w:val="StyleUnderline"/>
          <w:highlight w:val="cyan"/>
        </w:rPr>
        <w:t>they viewed the liberal defunding push as way to extend the "law and order" messaging</w:t>
      </w:r>
      <w:r w:rsidRPr="0086030B">
        <w:rPr>
          <w:sz w:val="16"/>
        </w:rPr>
        <w:t xml:space="preserve"> even as riots subside and questions turn toward police reform.</w:t>
      </w:r>
    </w:p>
    <w:p w14:paraId="4333EB1E" w14:textId="77777777" w:rsidR="00AF5D4E" w:rsidRPr="00E41A97" w:rsidRDefault="00AF5D4E" w:rsidP="001E1F7C">
      <w:pPr>
        <w:rPr>
          <w:sz w:val="14"/>
        </w:rPr>
      </w:pPr>
    </w:p>
    <w:p w14:paraId="605F913E" w14:textId="4C482D08" w:rsidR="001E1F7C" w:rsidRDefault="006756E9" w:rsidP="006756E9">
      <w:pPr>
        <w:pStyle w:val="Heading3"/>
      </w:pPr>
      <w:r>
        <w:t>Link Turn</w:t>
      </w:r>
    </w:p>
    <w:p w14:paraId="4CF59577" w14:textId="78133F70" w:rsidR="00AF5D4E" w:rsidRDefault="00AF5D4E" w:rsidP="00AF5D4E">
      <w:pPr>
        <w:pStyle w:val="Heading4"/>
      </w:pPr>
      <w:bookmarkStart w:id="18" w:name="_Hlk19876000"/>
      <w:r>
        <w:t>Plan destroys Trump with is base – which is more important than anything</w:t>
      </w:r>
    </w:p>
    <w:p w14:paraId="37C916BF" w14:textId="5ED282ED" w:rsidR="00AF5D4E" w:rsidRDefault="00080D7D" w:rsidP="00AF5D4E">
      <w:hyperlink r:id="rId230" w:tgtFrame="_top" w:history="1">
        <w:r w:rsidR="00AF5D4E" w:rsidRPr="00AF5D4E">
          <w:rPr>
            <w:rStyle w:val="Hyperlink"/>
          </w:rPr>
          <w:t xml:space="preserve">GABBY </w:t>
        </w:r>
        <w:r w:rsidR="00AF5D4E" w:rsidRPr="00AF5D4E">
          <w:rPr>
            <w:rStyle w:val="Style13ptBold"/>
          </w:rPr>
          <w:t>ORR</w:t>
        </w:r>
      </w:hyperlink>
      <w:r w:rsidR="00AF5D4E">
        <w:t xml:space="preserve"> </w:t>
      </w:r>
      <w:r w:rsidR="00AF5D4E" w:rsidRPr="00AF5D4E">
        <w:rPr>
          <w:rStyle w:val="Style13ptBold"/>
        </w:rPr>
        <w:t>and</w:t>
      </w:r>
      <w:r w:rsidR="00AF5D4E">
        <w:t xml:space="preserve"> </w:t>
      </w:r>
      <w:hyperlink r:id="rId231" w:tgtFrame="_top" w:history="1">
        <w:r w:rsidR="00AF5D4E" w:rsidRPr="00AF5D4E">
          <w:rPr>
            <w:rStyle w:val="Hyperlink"/>
          </w:rPr>
          <w:t xml:space="preserve">DANIEL </w:t>
        </w:r>
        <w:r w:rsidR="00AF5D4E" w:rsidRPr="00AF5D4E">
          <w:rPr>
            <w:rStyle w:val="Style13ptBold"/>
          </w:rPr>
          <w:t>LIPPMAN</w:t>
        </w:r>
      </w:hyperlink>
      <w:r w:rsidR="00AF5D4E">
        <w:t xml:space="preserve"> </w:t>
      </w:r>
      <w:r w:rsidR="00AF5D4E" w:rsidRPr="00AF5D4E">
        <w:t>09/24/</w:t>
      </w:r>
      <w:r w:rsidR="00AF5D4E" w:rsidRPr="00AF5D4E">
        <w:rPr>
          <w:rStyle w:val="Style13ptBold"/>
        </w:rPr>
        <w:t>2019</w:t>
      </w:r>
      <w:r w:rsidR="00AF5D4E" w:rsidRPr="00AF5D4E">
        <w:t xml:space="preserve"> 05:00 AM EDT</w:t>
      </w:r>
      <w:r w:rsidR="00AF5D4E">
        <w:t xml:space="preserve"> </w:t>
      </w:r>
      <w:r w:rsidR="00AF5D4E" w:rsidRPr="00AF5D4E">
        <w:t>Updated</w:t>
      </w:r>
      <w:r w:rsidR="00AF5D4E">
        <w:t xml:space="preserve"> </w:t>
      </w:r>
      <w:r w:rsidR="00AF5D4E" w:rsidRPr="00AF5D4E">
        <w:t>09/24/2019 10:01 AM EDT</w:t>
      </w:r>
      <w:r w:rsidR="00AF5D4E">
        <w:t xml:space="preserve"> Tru</w:t>
      </w:r>
      <w:r w:rsidR="00AF5D4E" w:rsidRPr="00AF5D4E">
        <w:t>mp snubs Jared Kushner’s signature accomplishment</w:t>
      </w:r>
      <w:r w:rsidR="00AF5D4E">
        <w:t xml:space="preserve"> </w:t>
      </w:r>
      <w:hyperlink r:id="rId232" w:history="1">
        <w:r w:rsidR="00AF5D4E" w:rsidRPr="00AF5D4E">
          <w:rPr>
            <w:rStyle w:val="Hyperlink"/>
          </w:rPr>
          <w:t>https://www.politico.com/story/2019/09/24/trump-kushner-criminal-justice-snub-1507285</w:t>
        </w:r>
      </w:hyperlink>
    </w:p>
    <w:p w14:paraId="74B25C35" w14:textId="7B6038B0" w:rsidR="00AF5D4E" w:rsidRDefault="00AF5D4E" w:rsidP="00AF5D4E">
      <w:r w:rsidRPr="00AF5D4E">
        <w:t>Kushner, whose own father spent more than a year in federal prison, worked closely with Democratic and Republican senators to get the criminal justice reform bill over the finish line last year — often telling his tough-on-crime boss it was worth expending political capital to seize a rare opportunity to overcome the deeply partisan divide on Capitol Hill and solidify his image as a pragmatic deal-maker.</w:t>
      </w:r>
      <w:r>
        <w:t xml:space="preserve"> </w:t>
      </w:r>
      <w:r w:rsidRPr="00AF5D4E">
        <w:t xml:space="preserve">But now, </w:t>
      </w:r>
      <w:r w:rsidRPr="003B0296">
        <w:rPr>
          <w:rStyle w:val="StyleUnderline"/>
          <w:highlight w:val="cyan"/>
        </w:rPr>
        <w:t>Trump “is telling people he’s mad” at how criminal justice reform has panned out</w:t>
      </w:r>
      <w:r w:rsidRPr="00AF5D4E">
        <w:t>, according to a person close to the president. “</w:t>
      </w:r>
      <w:r w:rsidRPr="003B0296">
        <w:rPr>
          <w:rStyle w:val="StyleUnderline"/>
          <w:highlight w:val="cyan"/>
        </w:rPr>
        <w:t>He’s really mad that he did it</w:t>
      </w:r>
      <w:r w:rsidRPr="00AF5D4E">
        <w:t>. He’s saying that he’s furious at Jared because Jared is telling him he’s going to get all these votes of all these felons.”</w:t>
      </w:r>
      <w:r>
        <w:t xml:space="preserve"> </w:t>
      </w:r>
      <w:r w:rsidRPr="00AF5D4E">
        <w:t xml:space="preserve">Indeed, for months, the president has glossed over his son-in-law’s signature legislative achievement at his campaign rallies. </w:t>
      </w:r>
      <w:r w:rsidRPr="003B0296">
        <w:rPr>
          <w:rStyle w:val="StyleUnderline"/>
          <w:highlight w:val="cyan"/>
        </w:rPr>
        <w:t>If he brings up criminal justice reform, it’s almost always to mock his predecessors for their inability to get it done</w:t>
      </w:r>
      <w:r w:rsidRPr="00AF5D4E">
        <w:t>. Otherwise, as he did at his three most recent campaign events, he skips it entirely, indulging in long-winded rants about unresolved issues like trade and immigration instead of plugging one of the few bipartisan triumphs of his administration.</w:t>
      </w:r>
      <w:r>
        <w:t xml:space="preserve"> </w:t>
      </w:r>
      <w:r w:rsidRPr="00AF5D4E">
        <w:t xml:space="preserve">The subject’s notable absence from Trump’s 2020 stump speech offers a raw look at the president’s political instincts, which strongly veer toward partisan fights and away from the soaring appeals to national unity of past White House incumbents. And </w:t>
      </w:r>
      <w:r w:rsidRPr="003B0296">
        <w:rPr>
          <w:rStyle w:val="StyleUnderline"/>
          <w:highlight w:val="cyan"/>
        </w:rPr>
        <w:t>it lacks appeal to his base of rural and older white voters, who often respond better to hard-line rhetoric on</w:t>
      </w:r>
      <w:r w:rsidRPr="00AF5D4E">
        <w:t xml:space="preserve"> </w:t>
      </w:r>
      <w:r w:rsidRPr="003B0296">
        <w:rPr>
          <w:rStyle w:val="StyleUnderline"/>
          <w:highlight w:val="cyan"/>
        </w:rPr>
        <w:t>the topic of law and order.</w:t>
      </w:r>
      <w:r>
        <w:t xml:space="preserve"> </w:t>
      </w:r>
      <w:r w:rsidRPr="00AF5D4E">
        <w:t xml:space="preserve">The nub of the issue for Trump, say White House officials, congressional aides and friends of the president, who were granted anonymity to speak candidly on the matter, is that </w:t>
      </w:r>
      <w:r w:rsidRPr="003B0296">
        <w:rPr>
          <w:rStyle w:val="StyleUnderline"/>
          <w:highlight w:val="cyan"/>
        </w:rPr>
        <w:t>he no longer sees criminal justice reform as a résumé booster heading into 2020</w:t>
      </w:r>
      <w:r w:rsidRPr="00AF5D4E">
        <w:t>. He brings it up at official events, in response to reporters, and to religious groups — and it was a key part of Trump’s State of the Union address in January, when he welcomed home the first inmate to be released under the First Step Act — but it’s far from a permanent fixture of his reelection campaign.</w:t>
      </w:r>
    </w:p>
    <w:p w14:paraId="0198026A" w14:textId="77777777" w:rsidR="00540759" w:rsidRDefault="00540759" w:rsidP="00540759">
      <w:pPr>
        <w:pStyle w:val="Heading4"/>
        <w:rPr>
          <w:rFonts w:eastAsia="Times New Roman"/>
        </w:rPr>
      </w:pPr>
      <w:r>
        <w:rPr>
          <w:rFonts w:eastAsia="Times New Roman"/>
        </w:rPr>
        <w:t>Public supports tough on crime – and plan will hurt Trump in the election</w:t>
      </w:r>
    </w:p>
    <w:p w14:paraId="3FA14A84" w14:textId="77777777" w:rsidR="00540759" w:rsidRPr="00B60B93" w:rsidRDefault="00540759" w:rsidP="00540759">
      <w:r w:rsidRPr="00B60B93">
        <w:rPr>
          <w:rStyle w:val="Style13ptBold"/>
        </w:rPr>
        <w:t>Friends Committee on National Legislation Mandatory Minimum Sentences</w:t>
      </w:r>
      <w:r>
        <w:t xml:space="preserve"> last updated </w:t>
      </w:r>
      <w:r w:rsidRPr="00B60B93">
        <w:rPr>
          <w:rStyle w:val="Style13ptBold"/>
        </w:rPr>
        <w:t>2020</w:t>
      </w:r>
      <w:r>
        <w:t xml:space="preserve"> </w:t>
      </w:r>
      <w:hyperlink r:id="rId233" w:history="1">
        <w:r>
          <w:rPr>
            <w:rStyle w:val="Hyperlink"/>
          </w:rPr>
          <w:t>https://www.fcnl.org/updates/mandatory-minimum-sentences-116</w:t>
        </w:r>
      </w:hyperlink>
    </w:p>
    <w:p w14:paraId="29B471AA" w14:textId="77777777" w:rsidR="00540759" w:rsidRPr="00F113C4" w:rsidRDefault="00540759" w:rsidP="00540759">
      <w:pPr>
        <w:shd w:val="clear" w:color="auto" w:fill="FFFFFF"/>
        <w:spacing w:after="0" w:line="240" w:lineRule="auto"/>
        <w:textAlignment w:val="baseline"/>
        <w:rPr>
          <w:rFonts w:ascii="Georgia" w:eastAsia="Times New Roman" w:hAnsi="Georgia" w:cs="Times New Roman"/>
          <w:color w:val="444444"/>
          <w:sz w:val="30"/>
          <w:szCs w:val="30"/>
        </w:rPr>
      </w:pPr>
      <w:r w:rsidRPr="003B0296">
        <w:rPr>
          <w:rStyle w:val="StyleUnderline"/>
          <w:highlight w:val="cyan"/>
        </w:rPr>
        <w:t>The core principle that legislators should be “tough on crime”</w:t>
      </w:r>
      <w:r>
        <w:t xml:space="preserve"> </w:t>
      </w:r>
      <w:r w:rsidRPr="003B0296">
        <w:rPr>
          <w:rStyle w:val="StyleUnderline"/>
          <w:highlight w:val="cyan"/>
        </w:rPr>
        <w:t>is a value deeply entrenched within the American political lexicon,17 and mandatory minimum schemes are an extension of that value. Voters demand that politicians signal their commitment to public safety, and promising stiffer sentences for repeat criminal offenders is an easy way for politicians to meet that demand.</w:t>
      </w:r>
      <w:r>
        <w:t xml:space="preserve"> The broader problem of overcriminalization—an ongoing proliferation of criminal laws that enmesh individuals in the justice system—is a phenomenon similarly attributable to this dynamic.18 It stands to reason that reform efforts will inevitably face a corollary pressure that resists change. Accordingly, a legislator who champions criminal justice reforms, with the aim of reducing mass incarceration, unavoidably opens himself to the criticism that he’s being too “soft” on criminals. </w:t>
      </w:r>
      <w:r w:rsidRPr="003B0296">
        <w:rPr>
          <w:rStyle w:val="StyleUnderline"/>
          <w:highlight w:val="cyan"/>
        </w:rPr>
        <w:t>The “tough on crime” norm thereby engenders a race-tothe-bottom where criminal justice reform is concerned: electoral dynamics are such that voters, in many cases, will swiftly punish any deviation from this norm.</w:t>
      </w:r>
      <w:r>
        <w:t xml:space="preserve"> Subjecting mandatory minimum sentencing reform to the contingencies of legislators’ individual preferences—finely attuned to the whims of a potentially fickle electorate—risks making reform altogether impossible.</w:t>
      </w:r>
    </w:p>
    <w:p w14:paraId="46E19732" w14:textId="705CEBA5" w:rsidR="006756E9" w:rsidRPr="005800ED" w:rsidRDefault="006756E9" w:rsidP="006756E9">
      <w:pPr>
        <w:pStyle w:val="Heading4"/>
      </w:pPr>
      <w:r>
        <w:t>Trump’s racist rhetoric and touch on crime stance turns out the base for a win in the electoral college states that matter</w:t>
      </w:r>
    </w:p>
    <w:p w14:paraId="577231A7" w14:textId="77777777" w:rsidR="006756E9" w:rsidRPr="005800ED" w:rsidRDefault="006756E9" w:rsidP="006756E9">
      <w:pPr>
        <w:rPr>
          <w:sz w:val="12"/>
        </w:rPr>
      </w:pPr>
      <w:r w:rsidRPr="005800ED">
        <w:rPr>
          <w:sz w:val="12"/>
        </w:rPr>
        <w:t xml:space="preserve">David </w:t>
      </w:r>
      <w:r w:rsidRPr="005800ED">
        <w:rPr>
          <w:rStyle w:val="Style13ptBold"/>
        </w:rPr>
        <w:t>Smith 7-16-2019.</w:t>
      </w:r>
      <w:r w:rsidRPr="005800ED">
        <w:rPr>
          <w:sz w:val="12"/>
        </w:rPr>
        <w:t xml:space="preserve"> ( David Smith. "'His only tool is racism': why Trump's bigoted tirade could be a vote winner." Guardian. Web. 7-16-2019. accessed 9-20-2019. &lt; https://www.theguardian.com/us-news/2019/jul/15/trump-twitter-aoc-racist-rant-congress &gt;. Phops)</w:t>
      </w:r>
    </w:p>
    <w:p w14:paraId="52E7C15D" w14:textId="77777777" w:rsidR="006756E9" w:rsidRDefault="006756E9" w:rsidP="006756E9">
      <w:r>
        <w:t>It was foul and repugnant. But was it a vote winner?</w:t>
      </w:r>
    </w:p>
    <w:p w14:paraId="1FF1E3A1" w14:textId="77777777" w:rsidR="006756E9" w:rsidRPr="005800ED" w:rsidRDefault="006756E9" w:rsidP="006756E9">
      <w:pPr>
        <w:rPr>
          <w:sz w:val="14"/>
        </w:rPr>
      </w:pPr>
      <w:r w:rsidRPr="005800ED">
        <w:rPr>
          <w:sz w:val="14"/>
        </w:rPr>
        <w:t xml:space="preserve">Donald </w:t>
      </w:r>
      <w:r w:rsidRPr="005800ED">
        <w:rPr>
          <w:rStyle w:val="StyleUnderline"/>
        </w:rPr>
        <w:t>Trump’s bigoted tirade</w:t>
      </w:r>
      <w:r w:rsidRPr="005800ED">
        <w:rPr>
          <w:sz w:val="14"/>
        </w:rPr>
        <w:t xml:space="preserve"> against four congresswoman of colour, telling them to “go back” to the countries they came from, prompted widespread revulsion – the comments “drip with racism”, said the Senate minority leader, Chuck Schumer – and yet </w:t>
      </w:r>
      <w:r w:rsidRPr="005800ED">
        <w:rPr>
          <w:rStyle w:val="StyleUnderline"/>
        </w:rPr>
        <w:t>will not necessarily damage his chances of reelection.</w:t>
      </w:r>
      <w:r>
        <w:rPr>
          <w:rStyle w:val="StyleUnderline"/>
        </w:rPr>
        <w:t xml:space="preserve"> </w:t>
      </w:r>
      <w:r w:rsidRPr="005800ED">
        <w:rPr>
          <w:sz w:val="14"/>
        </w:rPr>
        <w:t xml:space="preserve">On the contrary, </w:t>
      </w:r>
      <w:r w:rsidRPr="003B0296">
        <w:rPr>
          <w:rStyle w:val="StyleUnderline"/>
          <w:highlight w:val="cyan"/>
        </w:rPr>
        <w:t>the</w:t>
      </w:r>
      <w:r w:rsidRPr="005800ED">
        <w:rPr>
          <w:sz w:val="14"/>
        </w:rPr>
        <w:t xml:space="preserve"> US </w:t>
      </w:r>
      <w:r w:rsidRPr="003B0296">
        <w:rPr>
          <w:rStyle w:val="StyleUnderline"/>
          <w:highlight w:val="cyan"/>
        </w:rPr>
        <w:t>president seems to regard divisive and nativist rhetoric as his best chance of clinging on to the White House next year</w:t>
      </w:r>
      <w:r w:rsidRPr="003B0296">
        <w:rPr>
          <w:sz w:val="14"/>
          <w:highlight w:val="cyan"/>
        </w:rPr>
        <w:t>.</w:t>
      </w:r>
      <w:r w:rsidRPr="005800ED">
        <w:rPr>
          <w:sz w:val="14"/>
        </w:rPr>
        <w:t xml:space="preserve"> And, analysts say, he may be right. Ben Rhodes, a former national security adviser to Barack Obama, tweeted: “Trump launched his political brand eight years ago saying the first African American President was born in Africa. It has always been about racism, and the fact that this has ever been a controversial thing to say is part of the problem.” Trump is a minority president after winning 46% of the popular vote in 2016, less than Hillary Clinton’s 48%, only to prevail in the electoral college. </w:t>
      </w:r>
      <w:r w:rsidRPr="003B0296">
        <w:rPr>
          <w:rStyle w:val="StyleUnderline"/>
          <w:highlight w:val="cyan"/>
        </w:rPr>
        <w:t>All</w:t>
      </w:r>
      <w:r w:rsidRPr="005800ED">
        <w:rPr>
          <w:rStyle w:val="StyleUnderline"/>
        </w:rPr>
        <w:t xml:space="preserve"> the </w:t>
      </w:r>
      <w:r w:rsidRPr="003B0296">
        <w:rPr>
          <w:rStyle w:val="StyleUnderline"/>
          <w:highlight w:val="cyan"/>
        </w:rPr>
        <w:t>signs</w:t>
      </w:r>
      <w:r w:rsidRPr="005800ED">
        <w:rPr>
          <w:rStyle w:val="StyleUnderline"/>
        </w:rPr>
        <w:t xml:space="preserve"> of his nascent re-election campaign so far </w:t>
      </w:r>
      <w:r w:rsidRPr="003B0296">
        <w:rPr>
          <w:rStyle w:val="StyleUnderline"/>
          <w:highlight w:val="cyan"/>
        </w:rPr>
        <w:t>suggest</w:t>
      </w:r>
      <w:r w:rsidRPr="005800ED">
        <w:rPr>
          <w:rStyle w:val="StyleUnderline"/>
        </w:rPr>
        <w:t xml:space="preserve"> that </w:t>
      </w:r>
      <w:r w:rsidRPr="003B0296">
        <w:rPr>
          <w:rStyle w:val="StyleUnderline"/>
          <w:highlight w:val="cyan"/>
        </w:rPr>
        <w:t>he hopes to repeat the trick in</w:t>
      </w:r>
      <w:r w:rsidRPr="005800ED">
        <w:rPr>
          <w:rStyle w:val="StyleUnderline"/>
        </w:rPr>
        <w:t xml:space="preserve"> the key battleground states of </w:t>
      </w:r>
      <w:r w:rsidRPr="003B0296">
        <w:rPr>
          <w:rStyle w:val="StyleUnderline"/>
          <w:highlight w:val="cyan"/>
        </w:rPr>
        <w:t>Michigan, Pennsylvania and Wisconsin – all of which are have predominantly white populations.</w:t>
      </w:r>
      <w:r>
        <w:rPr>
          <w:rStyle w:val="StyleUnderline"/>
        </w:rPr>
        <w:t xml:space="preserve"> </w:t>
      </w:r>
      <w:r w:rsidRPr="005800ED">
        <w:rPr>
          <w:sz w:val="14"/>
        </w:rPr>
        <w:t xml:space="preserve">From this perspective Trump’s vicious attacks on Ilhan Omar of Minnesota, Alexandria Ocasio-Cortez of New York, Ayanna Pressley of Massachusetts and Rashida Tlaib of Michigan, all women of colour, may be an example of a cynical and warped strategy for self-preservation. Q&amp;A What did Trump say in his racist ‘go back’ tweets? On 14 July Trump sent a series of tweets saying: “So interesting to see ‘Progressive’ Democrat Congresswomen, who originally came from countries whose governments are a complete and total catastrophe, the worst, most corrupt and inept anywhere in the world (if they even have a functioning government at all), now loudly and viciously telling the people of the United States, the greatest and most powerful Nation on earth, how our government is to be run. Why don’t they go back and help fix the totally broken and crime infested places from which they came. Then come back and show us how it is done. These places need your help badly, you can’t leave fast enough. I’m sure that Nancy Pelosi would be very happy to quickly work out free travel arrangements!” The US president did not name his targets, but the attack was directed at congresswomen Alexandria Ocasio-Cortez of New York; Ayanna Pressley of Massachusetts; Rashida Tlaib of Michigan; and Ilhan Omar of Minnesota. Only Omar, who is from Somalia, was not born in the US. Was this helpful? Thank you for your feedback. John Zogby, an opinion pollster and author, said: “You’d have to conclude anyone who gets to a position of leadership has a level of rationality: Kim Jong-un in North Korea and Saddam Hussein in Iraq knew enough not to start a nuclear war. Trump is a guy obsessed with winning and a guy who has demons. I have to assume there would be some sort of personal restraint if he thought this would harm him.” 'Go back home': Trump aims racist attack at Ocasio-Cortez and other congresswomen Read more From questioning Obama’s birthplace to calling for a Muslim ban to promising to build a border wall, </w:t>
      </w:r>
      <w:r w:rsidRPr="005800ED">
        <w:rPr>
          <w:rStyle w:val="StyleUnderline"/>
        </w:rPr>
        <w:t>Trump has found no racist dog-whistle is too incendiary. In fact he has been egged on by a fervent base and never been held to account for his outrageous words or deeds.</w:t>
      </w:r>
      <w:r w:rsidRPr="005800ED">
        <w:rPr>
          <w:sz w:val="14"/>
        </w:rPr>
        <w:t xml:space="preserve"> Zogby said: “Going for the base has worked for him. Is he right? In a moral sense, it’s vile and reprehensible – ‘go back’ to your country is not a subtle, unconscious form of racism. That’s the real thing. “But will it hurt him? I don’t know. If the election were held today, Trump would lose in a landslide. But the election is not today and the Democrats have only just begun to tear each other apart.” Along with his hardcore support, Zogby </w:t>
      </w:r>
      <w:r w:rsidRPr="006756E9">
        <w:rPr>
          <w:sz w:val="14"/>
        </w:rPr>
        <w:t xml:space="preserve">noted, </w:t>
      </w:r>
      <w:r w:rsidRPr="006756E9">
        <w:rPr>
          <w:rStyle w:val="StyleUnderline"/>
        </w:rPr>
        <w:t>Trump will</w:t>
      </w:r>
      <w:r w:rsidRPr="006756E9">
        <w:rPr>
          <w:sz w:val="14"/>
        </w:rPr>
        <w:t xml:space="preserve"> also </w:t>
      </w:r>
      <w:r w:rsidRPr="006756E9">
        <w:rPr>
          <w:rStyle w:val="StyleUnderline"/>
        </w:rPr>
        <w:t>point to a strong economy with low unemployment. “This time around the white middle class is arguably doing better</w:t>
      </w:r>
      <w:r w:rsidRPr="006756E9">
        <w:rPr>
          <w:sz w:val="14"/>
        </w:rPr>
        <w:t xml:space="preserve">. What do the Democrats have to offer? That is the question they will ask.” Trump is breaking from every previous incumbent president in modern times by not even attempting to reach across the divide and broaden his coalition. </w:t>
      </w:r>
      <w:r w:rsidRPr="006756E9">
        <w:rPr>
          <w:rStyle w:val="StyleUnderline"/>
        </w:rPr>
        <w:t>He seems to be betting on turning out his mainly white, male, ageing and lower educated</w:t>
      </w:r>
      <w:r w:rsidRPr="005800ED">
        <w:rPr>
          <w:rStyle w:val="StyleUnderline"/>
        </w:rPr>
        <w:t xml:space="preserve"> support in the places that matter to the electoral college. Immigration and border security is set to be the defining issue.</w:t>
      </w:r>
      <w:r>
        <w:rPr>
          <w:rStyle w:val="StyleUnderline"/>
        </w:rPr>
        <w:t xml:space="preserve"> </w:t>
      </w:r>
      <w:r w:rsidRPr="005800ED">
        <w:rPr>
          <w:sz w:val="14"/>
        </w:rPr>
        <w:t xml:space="preserve">Ron Brownstein, a senior editor at the Atlantic, told CNN: “Under Trump, the Republican coalition has become overwhelmingly centered on the voters and the parts of the country that are most uneasy with demographic change.” Brownstein cited research by the Public Religion Research Institute showing </w:t>
      </w:r>
      <w:r w:rsidRPr="005800ED">
        <w:rPr>
          <w:rStyle w:val="StyleUnderline"/>
        </w:rPr>
        <w:t xml:space="preserve">two in three Republicans say the growing number of immigrants threaten traditional American values and traditions, </w:t>
      </w:r>
      <w:r w:rsidRPr="005800ED">
        <w:rPr>
          <w:sz w:val="14"/>
        </w:rPr>
        <w:t xml:space="preserve">compared to six in 10 of the country overall saying that immigrants strengthen society. Trump's attempt to win through divide and rule tactics offers an unflinching look into America’s soul </w:t>
      </w:r>
      <w:r w:rsidRPr="003B0296">
        <w:rPr>
          <w:rStyle w:val="StyleUnderline"/>
          <w:highlight w:val="cyan"/>
        </w:rPr>
        <w:t>Trump is centering Republicans “primarily on the parts of the country that are least comfortable with all of these changes</w:t>
      </w:r>
      <w:r w:rsidRPr="005800ED">
        <w:rPr>
          <w:sz w:val="14"/>
        </w:rPr>
        <w:t xml:space="preserve">”, Brownstein added. “And everything we are seeing – from the wall, which is symbolic in its own way of standing against change –to these raids, to the openly racist tweets, is an acknowledgment of that. </w:t>
      </w:r>
      <w:r w:rsidRPr="005800ED">
        <w:rPr>
          <w:rStyle w:val="StyleUnderline"/>
        </w:rPr>
        <w:t>“And what’s striking is how few Republicans, however much they may grumble privately, have been willing to stand up against this redefinition of the party.”</w:t>
      </w:r>
      <w:r>
        <w:rPr>
          <w:rStyle w:val="StyleUnderline"/>
        </w:rPr>
        <w:t xml:space="preserve"> </w:t>
      </w:r>
      <w:r w:rsidRPr="005800ED">
        <w:rPr>
          <w:sz w:val="14"/>
        </w:rPr>
        <w:t>Indeed, the Republican response was muted with only a small number of current and former office holders stepping forward to condemn Trump’s behaviour. Many seem willing to ride this tiger into the 2020 contest. Play Video 3:50 'We will not be silenced': squad Democrats decry Trump attacks – video At a joint press conference on Capitol Hill on Monday, the four Democratic congresswoman – dubbed “the squad” – vowed that they would not allow Trump’s predictable outbursts to distract them from addressing what they described his draconian, life-threatening and family-separating policies. But Trump’s tweets did deflect national attention from the mass round-ups and arrests of undocumented immigrants and uncomfortable images of the vice-president, Mike Pence, visiting overcrowded and unsanitary migrant detention facilities. A common refrain in the age of Trump is: “This is not who we are”. A common riposte is to point to America’s long history of slavery, segregation and violence and say: ‘This is exactly who we are”. The president’s attempt to win re-election through divide and rule tactics in 2020 is set to offer an unflinching look into America’s soul. Kurt Bardella, a political commentator and former Republican congressional aide, said: “Since the moment Trump entered on the political scene questioning the first black president’s birthplace, his only tool is racism. Of course that’s going to continue in 2020. The American people have a simple choice: either you support racism or you don’t. We’re about to find out how racist America really is.” The outcome should not be taken for granted. Michael Steele, the former chairperson of the Republican National Committee, said: “There are people out there who believe what Trump says. Before there was Trump they felt that way; all he has done is give manifestation to this feeling in public and political discourse. “In the past they would have would not have been given the time of day but you have someone who has given voice to it, legitimised it. You have white nationalists applauding it and Republican leaders who are silent. That’s the space we’re in.” According to Steele, Trump is motived by gut reaction rather than grand strategy. “I don’t put this in politics or a presidential election: this speaks to our history, how we look at each other, how we view people who are not from here and people who are from here. It’s a sad statement about the state of America that some of our political leaders are silent because they are afraid of Donald Trump.”</w:t>
      </w:r>
    </w:p>
    <w:bookmarkEnd w:id="18"/>
    <w:p w14:paraId="07F46C0B" w14:textId="3129F451" w:rsidR="006756E9" w:rsidRDefault="00F07362" w:rsidP="00F07362">
      <w:pPr>
        <w:pStyle w:val="Heading3"/>
      </w:pPr>
      <w:r>
        <w:t>IL Defense</w:t>
      </w:r>
    </w:p>
    <w:p w14:paraId="475D646B" w14:textId="77777777" w:rsidR="00F07362" w:rsidRDefault="00F07362" w:rsidP="00F07362">
      <w:pPr>
        <w:pStyle w:val="Heading4"/>
      </w:pPr>
      <w:r>
        <w:t>Trump can’t do anything 2</w:t>
      </w:r>
      <w:r w:rsidRPr="004608E7">
        <w:rPr>
          <w:vertAlign w:val="superscript"/>
        </w:rPr>
        <w:t>nd</w:t>
      </w:r>
      <w:r>
        <w:t xml:space="preserve"> term- countermeasures and midterms.</w:t>
      </w:r>
    </w:p>
    <w:p w14:paraId="64E23D87" w14:textId="77777777" w:rsidR="00F07362" w:rsidRPr="004608E7" w:rsidRDefault="00F07362" w:rsidP="00F07362">
      <w:r>
        <w:t xml:space="preserve">Paul </w:t>
      </w:r>
      <w:r w:rsidRPr="004608E7">
        <w:rPr>
          <w:rStyle w:val="Style13ptBold"/>
        </w:rPr>
        <w:t>Glastris</w:t>
      </w:r>
      <w:r>
        <w:t xml:space="preserve">, May 7, </w:t>
      </w:r>
      <w:r w:rsidRPr="004608E7">
        <w:rPr>
          <w:rStyle w:val="Style13ptBold"/>
        </w:rPr>
        <w:t>2020</w:t>
      </w:r>
      <w:r>
        <w:t xml:space="preserve">, [Paul has been a fellow at New America and the Western Policy Center, serves on the board on the Nonzero Foundation and was a founding member of the board of Education Sector, a nonpartisan think tank in Washington, DC. He is a regular commentator on the BBC and has been a guest commentator on CNN, MSNBC, NPR, the Colbert Report, and the McLaughlin Group. He holds a bachelor’s degree in history and a master’s in radio, TV, and film from Northwestern University. His wife, journalist Kukula Glastris (1958-2017), was books editor of the Washington Monthly. They have two children, Hope and Adam.], "Why a Second Trump Term Will Not Be a Horror Movie," Washington Monthly, </w:t>
      </w:r>
      <w:hyperlink r:id="rId234" w:history="1">
        <w:r w:rsidRPr="00AC39AE">
          <w:rPr>
            <w:rStyle w:val="Hyperlink"/>
          </w:rPr>
          <w:t>https://washingtonmonthly.com/magazine/april-may-june-2020/why-a-second-trump-term-will-not-be-a-horror-movie/</w:t>
        </w:r>
      </w:hyperlink>
      <w:r>
        <w:t>, Xoxo 6/27/2020</w:t>
      </w:r>
    </w:p>
    <w:p w14:paraId="565F4A05" w14:textId="77777777" w:rsidR="00F07362" w:rsidRPr="000E19A4" w:rsidRDefault="00F07362" w:rsidP="00F07362">
      <w:pPr>
        <w:rPr>
          <w:sz w:val="16"/>
        </w:rPr>
      </w:pPr>
      <w:r w:rsidRPr="000E19A4">
        <w:rPr>
          <w:sz w:val="16"/>
        </w:rPr>
        <w:t xml:space="preserve">I’m a big fan of violent suspense movies: The Bourne Identity, Fight Club, Winter’s Bone. But horror films? Not so much. The reason, I think, is that horror movies are all about experiencing the feeling of helpless terror, which isn’t my thing. The whole point of a thriller, by contrast, is to identify with protagonists who have enough agency and wit to assert some measure of control over the situation, no matter how dreadful. To many people, the </w:t>
      </w:r>
      <w:r w:rsidRPr="004608E7">
        <w:rPr>
          <w:rStyle w:val="StyleUnderline"/>
        </w:rPr>
        <w:t xml:space="preserve">Trump presidency has felt like one long horror movie. </w:t>
      </w:r>
      <w:r w:rsidRPr="000E19A4">
        <w:rPr>
          <w:sz w:val="16"/>
        </w:rPr>
        <w:t xml:space="preserve">To me, it’s been more like a thriller: disorienting, appalling, emotionally wrenching, but not disempowering. Almost </w:t>
      </w:r>
      <w:r w:rsidRPr="003B0296">
        <w:rPr>
          <w:rStyle w:val="StyleUnderline"/>
          <w:highlight w:val="cyan"/>
        </w:rPr>
        <w:t>every</w:t>
      </w:r>
      <w:r w:rsidRPr="000E19A4">
        <w:rPr>
          <w:sz w:val="16"/>
        </w:rPr>
        <w:t xml:space="preserve"> insane or diabolical </w:t>
      </w:r>
      <w:r w:rsidRPr="003B0296">
        <w:rPr>
          <w:rStyle w:val="StyleUnderline"/>
          <w:highlight w:val="cyan"/>
        </w:rPr>
        <w:t>decision the president has made has been met with countermove</w:t>
      </w:r>
      <w:r w:rsidRPr="000E19A4">
        <w:rPr>
          <w:sz w:val="16"/>
        </w:rPr>
        <w:t xml:space="preserve">s—by the </w:t>
      </w:r>
      <w:r w:rsidRPr="003B0296">
        <w:rPr>
          <w:rStyle w:val="StyleUnderline"/>
          <w:highlight w:val="cyan"/>
        </w:rPr>
        <w:t>courts, civil servants, voters</w:t>
      </w:r>
      <w:r w:rsidRPr="000E19A4">
        <w:rPr>
          <w:sz w:val="16"/>
        </w:rPr>
        <w:t xml:space="preserve">, Nancy Pelosi—that have frequently </w:t>
      </w:r>
      <w:r w:rsidRPr="003B0296">
        <w:rPr>
          <w:rStyle w:val="Emphasis"/>
          <w:highlight w:val="cyan"/>
        </w:rPr>
        <w:t>lessened the impact</w:t>
      </w:r>
      <w:r w:rsidRPr="000E19A4">
        <w:rPr>
          <w:sz w:val="16"/>
        </w:rPr>
        <w:t xml:space="preserve"> and fortified my faith that all is not lost. The novel coronavirus is the latest case in point. Trump’s willful dismissal of the crisis in its early weeks will almost certainly result in many unnecessary deaths. </w:t>
      </w:r>
      <w:r w:rsidRPr="004608E7">
        <w:rPr>
          <w:rStyle w:val="StyleUnderline"/>
        </w:rPr>
        <w:t>But the wise words and prudent actions of others, from the National Institutes of Health’s Anthony Fauci to ordinary citizens, give me hope that we can “flatten the curve.”</w:t>
      </w:r>
      <w:r w:rsidRPr="000E19A4">
        <w:rPr>
          <w:sz w:val="16"/>
        </w:rPr>
        <w:t xml:space="preserve"> Similarly, the possibility that Trump could be reelected is, for many people, like a horror flick too frightening to watch. The essays in our cover package certainly provide evidence for maximum alarm. But there are reasons to think that a </w:t>
      </w:r>
      <w:r w:rsidRPr="003B0296">
        <w:rPr>
          <w:rStyle w:val="StyleUnderline"/>
          <w:highlight w:val="cyan"/>
        </w:rPr>
        <w:t xml:space="preserve">second Trump term would </w:t>
      </w:r>
      <w:r w:rsidRPr="003B0296">
        <w:rPr>
          <w:rStyle w:val="Emphasis"/>
          <w:highlight w:val="cyan"/>
        </w:rPr>
        <w:t xml:space="preserve">not </w:t>
      </w:r>
      <w:r w:rsidRPr="003B0296">
        <w:rPr>
          <w:rStyle w:val="StyleUnderline"/>
          <w:highlight w:val="cyan"/>
        </w:rPr>
        <w:t>be</w:t>
      </w:r>
      <w:r w:rsidRPr="000E19A4">
        <w:rPr>
          <w:sz w:val="16"/>
        </w:rPr>
        <w:t xml:space="preserve"> as </w:t>
      </w:r>
      <w:r w:rsidRPr="003B0296">
        <w:rPr>
          <w:rStyle w:val="StyleUnderline"/>
          <w:highlight w:val="cyan"/>
        </w:rPr>
        <w:t>apocalyptic</w:t>
      </w:r>
      <w:r w:rsidRPr="000E19A4">
        <w:rPr>
          <w:sz w:val="16"/>
        </w:rPr>
        <w:t xml:space="preserve"> as we might imagine. One reason is that the direst scenarios our essayists lay out—the end of Obamacare, a slashing of the safety net—are likely to happen only if Trump is able to continue to pack the courts with conservatives. But that </w:t>
      </w:r>
      <w:r w:rsidRPr="003B0296">
        <w:rPr>
          <w:rStyle w:val="StyleUnderline"/>
          <w:highlight w:val="cyan"/>
        </w:rPr>
        <w:t>presumes that the GOP holds the Senate</w:t>
      </w:r>
      <w:r w:rsidRPr="000E19A4">
        <w:rPr>
          <w:sz w:val="16"/>
        </w:rPr>
        <w:t xml:space="preserve">. This has not been a sure bet since vulnerable Republican senators like Maine’s Susan Collins supported him in the impeachment trial. </w:t>
      </w:r>
      <w:r w:rsidRPr="004608E7">
        <w:rPr>
          <w:rStyle w:val="StyleUnderline"/>
        </w:rPr>
        <w:t>It is even less so now that the presumptive Democrat presidential nominee is moderate Joe Biden—and not Bernie Sanders, who down-ballot Democrats rightly see as a potential drag on their chances.</w:t>
      </w:r>
      <w:r>
        <w:rPr>
          <w:rStyle w:val="StyleUnderline"/>
        </w:rPr>
        <w:t xml:space="preserve"> </w:t>
      </w:r>
      <w:r w:rsidRPr="000E19A4">
        <w:rPr>
          <w:sz w:val="16"/>
        </w:rPr>
        <w:t xml:space="preserve">Another reason is that </w:t>
      </w:r>
      <w:r w:rsidRPr="003B0296">
        <w:rPr>
          <w:rStyle w:val="StyleUnderline"/>
          <w:highlight w:val="cyan"/>
        </w:rPr>
        <w:t>second-term presidents almost always find themselves in a weakened position.</w:t>
      </w:r>
      <w:r w:rsidRPr="004608E7">
        <w:rPr>
          <w:rStyle w:val="StyleUnderline"/>
        </w:rPr>
        <w:t xml:space="preserve"> </w:t>
      </w:r>
      <w:r w:rsidRPr="000E19A4">
        <w:rPr>
          <w:sz w:val="16"/>
        </w:rPr>
        <w:t xml:space="preserve">Sometimes it’s because foolish decisions they made in their first terms catch up to them in the second term—think George W. Bush putting the singularly unqualified Michael Brown in charge of FEMA two years ahead of Hurricane Katrina. Sometimes it’s because they let their reelections go to their heads and then act carelessly—as Bush did with his push to privatize Social Security, Bill Clinton did with Monica Lewinsky, and Ronald Reagan did with the Iranian arms-for-hostages deal. Even presidents who appear invincible can suffer irreparable damage. Nixon won the 1972 election in an overwhelming landslide. He was gone in less than two years. Of course, Trump has created more scandals in his first three years than any other president did in eight. What’s protected him so far, and what gives him a decent chance of winning reelection, is the rock-solid approval of Republican voters. Even in the wake of his mismanagement of the pandemic, that support remains (as of this writing) undiminished. </w:t>
      </w:r>
      <w:r w:rsidRPr="003B0296">
        <w:rPr>
          <w:rStyle w:val="StyleUnderline"/>
          <w:highlight w:val="cyan"/>
        </w:rPr>
        <w:t>Will his base continue to back him unqualifiedly for four more years regardless of conditions on the ground</w:t>
      </w:r>
      <w:r w:rsidRPr="004608E7">
        <w:rPr>
          <w:rStyle w:val="StyleUnderline"/>
        </w:rPr>
        <w:t xml:space="preserve">? I </w:t>
      </w:r>
      <w:r w:rsidRPr="003B0296">
        <w:rPr>
          <w:rStyle w:val="StyleUnderline"/>
          <w:highlight w:val="cyan"/>
        </w:rPr>
        <w:t>doubt it</w:t>
      </w:r>
      <w:r w:rsidRPr="000E19A4">
        <w:rPr>
          <w:sz w:val="16"/>
        </w:rPr>
        <w:t xml:space="preserve">. Recall that George W. </w:t>
      </w:r>
      <w:r w:rsidRPr="004608E7">
        <w:rPr>
          <w:rStyle w:val="StyleUnderline"/>
        </w:rPr>
        <w:t>Bush was also beloved by conservatives in his first term. But then, after being re-inaugurated, he tried (and failed) to privatize Social Security. Then Katrina hit. Then Harriet Miers had to withdraw her Supreme Court nomination. Between January and November 2005, Bush’s approval rating among Republican voters fell by 22 points.</w:t>
      </w:r>
      <w:r w:rsidRPr="000E19A4">
        <w:rPr>
          <w:sz w:val="16"/>
        </w:rPr>
        <w:t xml:space="preserve"> Sure, Trump benefits from a hermetically sealed right-wing media ecosystem that recycles his self-serving nonsense. But that system was already a BFD during the Bush years—Fox News drew more viewers during the 2004 Republican National Convention than any other TV network. In the end, it could not save Bush from the real-world consequences of his own actions. The parties are even more ideologically sorted today, and Trump plays to the racism and xenophobia of his base, which Bush mostly did not. So it’s possible that he will retain the loyalty of his supporters regardless of what happens in a second term—continuing mass deaths from the coronavirus, a brutal recession with few fiscal tools to fight it, and so on. </w:t>
      </w:r>
      <w:r w:rsidRPr="004608E7">
        <w:rPr>
          <w:rStyle w:val="StyleUnderline"/>
        </w:rPr>
        <w:t xml:space="preserve">But if his numbers do begin to slip, it will be huge news. </w:t>
      </w:r>
      <w:r w:rsidRPr="003B0296">
        <w:rPr>
          <w:rStyle w:val="StyleUnderline"/>
          <w:highlight w:val="cyan"/>
        </w:rPr>
        <w:t>GOP lawmakers</w:t>
      </w:r>
      <w:r w:rsidRPr="004608E7">
        <w:rPr>
          <w:rStyle w:val="StyleUnderline"/>
        </w:rPr>
        <w:t xml:space="preserve"> with their eyes on the 2022 elections </w:t>
      </w:r>
      <w:r w:rsidRPr="003B0296">
        <w:rPr>
          <w:rStyle w:val="StyleUnderline"/>
          <w:highlight w:val="cyan"/>
        </w:rPr>
        <w:t>will start to defy him</w:t>
      </w:r>
      <w:r w:rsidRPr="000E19A4">
        <w:rPr>
          <w:sz w:val="16"/>
        </w:rPr>
        <w:t xml:space="preserve">. He will lash out and do more foolish, counterproductive, unconstitutional things. </w:t>
      </w:r>
      <w:r w:rsidRPr="003B0296">
        <w:rPr>
          <w:rStyle w:val="StyleUnderline"/>
          <w:highlight w:val="cyan"/>
        </w:rPr>
        <w:t>His base of support will shrink further.</w:t>
      </w:r>
      <w:r w:rsidRPr="000E19A4">
        <w:rPr>
          <w:sz w:val="16"/>
        </w:rPr>
        <w:t xml:space="preserve"> His party </w:t>
      </w:r>
      <w:r w:rsidRPr="003B0296">
        <w:rPr>
          <w:rStyle w:val="StyleUnderline"/>
          <w:highlight w:val="cyan"/>
        </w:rPr>
        <w:t>will get wiped out in the midterms</w:t>
      </w:r>
      <w:r w:rsidRPr="000E19A4">
        <w:rPr>
          <w:sz w:val="16"/>
        </w:rPr>
        <w:t xml:space="preserve">. The </w:t>
      </w:r>
      <w:r w:rsidRPr="003B0296">
        <w:rPr>
          <w:rStyle w:val="StyleUnderline"/>
          <w:highlight w:val="cyan"/>
        </w:rPr>
        <w:t>House will impeach him</w:t>
      </w:r>
      <w:r w:rsidRPr="000E19A4">
        <w:rPr>
          <w:sz w:val="16"/>
        </w:rPr>
        <w:t xml:space="preserve"> again, and this time the </w:t>
      </w:r>
      <w:r w:rsidRPr="003B0296">
        <w:rPr>
          <w:rStyle w:val="StyleUnderline"/>
          <w:highlight w:val="cyan"/>
        </w:rPr>
        <w:t>votes will be there in the Senate to convict him</w:t>
      </w:r>
      <w:r w:rsidRPr="000E19A4">
        <w:rPr>
          <w:sz w:val="16"/>
        </w:rPr>
        <w:t>. He’ll helicopter to Mar-a-Lago, where federal agents will be waiting with subpoenas. After a lengthy trial over crimes committed before and during his presidency for which he no longer enjoys immunity, he will live out his final days in prison.</w:t>
      </w:r>
    </w:p>
    <w:p w14:paraId="318E9E58" w14:textId="77777777" w:rsidR="00F07362" w:rsidRPr="006756E9" w:rsidRDefault="00F07362" w:rsidP="006756E9"/>
    <w:p w14:paraId="2403C96A" w14:textId="3AF71DE6" w:rsidR="001E1F7C" w:rsidRDefault="001E1F7C" w:rsidP="001E1F7C">
      <w:pPr>
        <w:pStyle w:val="Heading3"/>
      </w:pPr>
      <w:r>
        <w:t>Paris won’t solve</w:t>
      </w:r>
    </w:p>
    <w:p w14:paraId="3D1F7217" w14:textId="4D53D449" w:rsidR="001E1F7C" w:rsidRPr="00E41A97" w:rsidRDefault="001E1F7C" w:rsidP="001E1F7C">
      <w:pPr>
        <w:pStyle w:val="Heading4"/>
        <w:rPr>
          <w:rFonts w:cs="Calibri"/>
        </w:rPr>
      </w:pPr>
      <w:r w:rsidRPr="00E41A97">
        <w:rPr>
          <w:rFonts w:cs="Calibri"/>
        </w:rPr>
        <w:t>Paris won’t solve</w:t>
      </w:r>
    </w:p>
    <w:p w14:paraId="7A689F6A" w14:textId="77777777" w:rsidR="001E1F7C" w:rsidRPr="00E41A97" w:rsidRDefault="001E1F7C" w:rsidP="001E1F7C">
      <w:r w:rsidRPr="00E41A97">
        <w:t xml:space="preserve"> ---can’t limit to 2 degrees, free-riders, and leakage</w:t>
      </w:r>
    </w:p>
    <w:p w14:paraId="1AB89527" w14:textId="77777777" w:rsidR="001E1F7C" w:rsidRPr="00E41A97" w:rsidRDefault="001E1F7C" w:rsidP="001E1F7C">
      <w:r w:rsidRPr="00E41A97">
        <w:t xml:space="preserve">Michael A. </w:t>
      </w:r>
      <w:r w:rsidRPr="00E41A97">
        <w:rPr>
          <w:rStyle w:val="Style13ptBold"/>
        </w:rPr>
        <w:t>Mehling et al 18</w:t>
      </w:r>
      <w:r w:rsidRPr="00E41A97">
        <w:t>, 7-16-2018, (Michael A. Mehling, Harro van Asselt, Kasturi Das &amp; Susanne Droege) "Beat protectionism and emissions at a stroke," Nature 559, 321-324 (2018) doi: 10.1038/d41586-018-05708-7</w:t>
      </w:r>
    </w:p>
    <w:p w14:paraId="363EC585" w14:textId="36FC8023" w:rsidR="001E1F7C" w:rsidRDefault="001E1F7C" w:rsidP="001E1F7C">
      <w:pPr>
        <w:rPr>
          <w:sz w:val="10"/>
        </w:rPr>
      </w:pPr>
      <w:r w:rsidRPr="00E41A97">
        <w:rPr>
          <w:sz w:val="10"/>
        </w:rPr>
        <w:t>Meanwhile, nations are reviewing the pledges they made to cut emissions</w:t>
      </w:r>
      <w:r w:rsidRPr="00E41A97">
        <w:rPr>
          <w:rStyle w:val="StyleUnderline"/>
        </w:rPr>
        <w:t xml:space="preserve"> as part of the</w:t>
      </w:r>
      <w:r w:rsidRPr="00E41A97">
        <w:rPr>
          <w:sz w:val="10"/>
        </w:rPr>
        <w:t xml:space="preserve"> 2015</w:t>
      </w:r>
      <w:r w:rsidRPr="00E41A97">
        <w:rPr>
          <w:rStyle w:val="StyleUnderline"/>
        </w:rPr>
        <w:t xml:space="preserve"> </w:t>
      </w:r>
      <w:r w:rsidRPr="003B0296">
        <w:rPr>
          <w:rStyle w:val="StyleUnderline"/>
          <w:highlight w:val="cyan"/>
        </w:rPr>
        <w:t>Paris</w:t>
      </w:r>
      <w:r w:rsidRPr="00E41A97">
        <w:rPr>
          <w:rStyle w:val="StyleUnderline"/>
        </w:rPr>
        <w:t xml:space="preserve"> Agreement</w:t>
      </w:r>
      <w:r w:rsidRPr="00E41A97">
        <w:rPr>
          <w:sz w:val="10"/>
        </w:rPr>
        <w:t xml:space="preserve">. </w:t>
      </w:r>
      <w:r w:rsidRPr="00E41A97">
        <w:rPr>
          <w:rStyle w:val="StyleUnderline"/>
        </w:rPr>
        <w:t>Everyone</w:t>
      </w:r>
      <w:r w:rsidRPr="00E41A97">
        <w:rPr>
          <w:sz w:val="10"/>
        </w:rPr>
        <w:t xml:space="preserve"> </w:t>
      </w:r>
      <w:r w:rsidRPr="00E41A97">
        <w:rPr>
          <w:rStyle w:val="StyleUnderline"/>
        </w:rPr>
        <w:t>knows</w:t>
      </w:r>
      <w:r w:rsidRPr="00E41A97">
        <w:rPr>
          <w:sz w:val="10"/>
        </w:rPr>
        <w:t xml:space="preserve"> that </w:t>
      </w:r>
      <w:r w:rsidRPr="00E41A97">
        <w:rPr>
          <w:rStyle w:val="StyleUnderline"/>
        </w:rPr>
        <w:t xml:space="preserve">current </w:t>
      </w:r>
      <w:r w:rsidRPr="003B0296">
        <w:rPr>
          <w:rStyle w:val="StyleUnderline"/>
          <w:highlight w:val="cyan"/>
        </w:rPr>
        <w:t>pledges</w:t>
      </w:r>
      <w:r w:rsidRPr="00E41A97">
        <w:rPr>
          <w:rStyle w:val="StyleUnderline"/>
        </w:rPr>
        <w:t xml:space="preserve"> </w:t>
      </w:r>
      <w:r w:rsidRPr="003B0296">
        <w:rPr>
          <w:rStyle w:val="StyleUnderline"/>
          <w:highlight w:val="cyan"/>
        </w:rPr>
        <w:t>will not keep</w:t>
      </w:r>
      <w:r w:rsidRPr="00E41A97">
        <w:rPr>
          <w:rStyle w:val="StyleUnderline"/>
        </w:rPr>
        <w:t xml:space="preserve"> global </w:t>
      </w:r>
      <w:r w:rsidRPr="003B0296">
        <w:rPr>
          <w:rStyle w:val="StyleUnderline"/>
          <w:highlight w:val="cyan"/>
        </w:rPr>
        <w:t>warming below the ‘safe’ limit of 2 °C</w:t>
      </w:r>
      <w:r w:rsidRPr="00E41A97">
        <w:rPr>
          <w:rStyle w:val="StyleUnderline"/>
        </w:rPr>
        <w:t xml:space="preserve"> above preindustrial levels — </w:t>
      </w:r>
      <w:r w:rsidRPr="003B0296">
        <w:rPr>
          <w:rStyle w:val="StyleUnderline"/>
          <w:highlight w:val="cyan"/>
        </w:rPr>
        <w:t>even if all nations deliver on</w:t>
      </w:r>
      <w:r w:rsidRPr="00E41A97">
        <w:rPr>
          <w:rStyle w:val="StyleUnderline"/>
        </w:rPr>
        <w:t xml:space="preserve"> their </w:t>
      </w:r>
      <w:r w:rsidRPr="003B0296">
        <w:rPr>
          <w:rStyle w:val="StyleUnderline"/>
          <w:highlight w:val="cyan"/>
        </w:rPr>
        <w:t>promises</w:t>
      </w:r>
      <w:r w:rsidRPr="00E41A97">
        <w:rPr>
          <w:rStyle w:val="StyleUnderline"/>
        </w:rPr>
        <w:t>.</w:t>
      </w:r>
      <w:r w:rsidRPr="00E41A97">
        <w:rPr>
          <w:sz w:val="10"/>
        </w:rPr>
        <w:t xml:space="preserve"> </w:t>
      </w:r>
      <w:r w:rsidRPr="00E41A97">
        <w:rPr>
          <w:rStyle w:val="StyleUnderline"/>
        </w:rPr>
        <w:t xml:space="preserve">The question is how to strengthen actions so that emissions drop sharply once the Paris framework takes effect in 2020. </w:t>
      </w:r>
      <w:r w:rsidRPr="00E41A97">
        <w:rPr>
          <w:sz w:val="10"/>
        </w:rPr>
        <w:t xml:space="preserve">The </w:t>
      </w:r>
      <w:r w:rsidRPr="00E41A97">
        <w:rPr>
          <w:rStyle w:val="StyleUnderline"/>
        </w:rPr>
        <w:t>Paris</w:t>
      </w:r>
      <w:r w:rsidRPr="00E41A97">
        <w:rPr>
          <w:sz w:val="10"/>
        </w:rPr>
        <w:t xml:space="preserve"> process </w:t>
      </w:r>
      <w:r w:rsidRPr="00E41A97">
        <w:rPr>
          <w:rStyle w:val="StyleUnderline"/>
        </w:rPr>
        <w:t>has two main problems</w:t>
      </w:r>
      <w:r w:rsidRPr="00E41A97">
        <w:rPr>
          <w:sz w:val="10"/>
        </w:rPr>
        <w:t>. First,</w:t>
      </w:r>
      <w:r w:rsidRPr="00E41A97">
        <w:rPr>
          <w:rStyle w:val="StyleUnderline"/>
        </w:rPr>
        <w:t xml:space="preserve"> the </w:t>
      </w:r>
      <w:r w:rsidRPr="003B0296">
        <w:rPr>
          <w:rStyle w:val="StyleUnderline"/>
          <w:highlight w:val="cyan"/>
        </w:rPr>
        <w:t>pledges are uneven</w:t>
      </w:r>
      <w:r w:rsidRPr="00E41A97">
        <w:rPr>
          <w:rStyle w:val="StyleUnderline"/>
        </w:rPr>
        <w:t xml:space="preserve">. </w:t>
      </w:r>
      <w:r w:rsidRPr="003B0296">
        <w:rPr>
          <w:rStyle w:val="StyleUnderline"/>
          <w:highlight w:val="cyan"/>
        </w:rPr>
        <w:t>Countries</w:t>
      </w:r>
      <w:r w:rsidRPr="00E41A97">
        <w:rPr>
          <w:sz w:val="10"/>
        </w:rPr>
        <w:t xml:space="preserve"> </w:t>
      </w:r>
      <w:r w:rsidRPr="003B0296">
        <w:rPr>
          <w:rStyle w:val="StyleUnderline"/>
          <w:highlight w:val="cyan"/>
        </w:rPr>
        <w:t>that do little</w:t>
      </w:r>
      <w:r w:rsidRPr="00E41A97">
        <w:rPr>
          <w:rStyle w:val="StyleUnderline"/>
        </w:rPr>
        <w:t xml:space="preserve"> will </w:t>
      </w:r>
      <w:r w:rsidRPr="003B0296">
        <w:rPr>
          <w:rStyle w:val="StyleUnderline"/>
          <w:highlight w:val="cyan"/>
        </w:rPr>
        <w:t>benefit</w:t>
      </w:r>
      <w:r w:rsidRPr="00E41A97">
        <w:rPr>
          <w:rStyle w:val="StyleUnderline"/>
        </w:rPr>
        <w:t xml:space="preserve"> </w:t>
      </w:r>
      <w:r w:rsidRPr="003B0296">
        <w:rPr>
          <w:rStyle w:val="StyleUnderline"/>
          <w:highlight w:val="cyan"/>
        </w:rPr>
        <w:t>from hefty cuts</w:t>
      </w:r>
      <w:r w:rsidRPr="00E41A97">
        <w:rPr>
          <w:rStyle w:val="StyleUnderline"/>
        </w:rPr>
        <w:t xml:space="preserve"> </w:t>
      </w:r>
      <w:r w:rsidRPr="003B0296">
        <w:rPr>
          <w:rStyle w:val="StyleUnderline"/>
          <w:highlight w:val="cyan"/>
        </w:rPr>
        <w:t>made by others.</w:t>
      </w:r>
      <w:r w:rsidRPr="003B0296">
        <w:rPr>
          <w:sz w:val="10"/>
          <w:highlight w:val="cyan"/>
        </w:rPr>
        <w:t xml:space="preserve"> </w:t>
      </w:r>
      <w:r w:rsidRPr="003B0296">
        <w:rPr>
          <w:rStyle w:val="StyleUnderline"/>
          <w:highlight w:val="cyan"/>
        </w:rPr>
        <w:t>In the ultimate free ride</w:t>
      </w:r>
      <w:r w:rsidRPr="00E41A97">
        <w:rPr>
          <w:sz w:val="10"/>
        </w:rPr>
        <w:t xml:space="preserve">, the </w:t>
      </w:r>
      <w:r w:rsidRPr="003B0296">
        <w:rPr>
          <w:rStyle w:val="StyleUnderline"/>
          <w:highlight w:val="cyan"/>
        </w:rPr>
        <w:t>U</w:t>
      </w:r>
      <w:r w:rsidRPr="00E41A97">
        <w:rPr>
          <w:sz w:val="10"/>
        </w:rPr>
        <w:t xml:space="preserve">nited </w:t>
      </w:r>
      <w:r w:rsidRPr="003B0296">
        <w:rPr>
          <w:rStyle w:val="StyleUnderline"/>
          <w:highlight w:val="cyan"/>
        </w:rPr>
        <w:t>S</w:t>
      </w:r>
      <w:r w:rsidRPr="00E41A97">
        <w:rPr>
          <w:sz w:val="10"/>
        </w:rPr>
        <w:t xml:space="preserve">tates </w:t>
      </w:r>
      <w:r w:rsidRPr="003B0296">
        <w:rPr>
          <w:rStyle w:val="StyleUnderline"/>
          <w:highlight w:val="cyan"/>
        </w:rPr>
        <w:t>will withdraw</w:t>
      </w:r>
      <w:r w:rsidRPr="00E41A97">
        <w:rPr>
          <w:rStyle w:val="StyleUnderline"/>
        </w:rPr>
        <w:t xml:space="preserve"> from the Paris Agreement in 2020, leaving others to do more</w:t>
      </w:r>
      <w:r w:rsidRPr="00E41A97">
        <w:rPr>
          <w:sz w:val="10"/>
        </w:rPr>
        <w:t xml:space="preserve">. </w:t>
      </w:r>
      <w:r w:rsidRPr="00E41A97">
        <w:rPr>
          <w:rStyle w:val="StyleUnderline"/>
        </w:rPr>
        <w:t xml:space="preserve">Second, </w:t>
      </w:r>
      <w:r w:rsidRPr="003B0296">
        <w:rPr>
          <w:rStyle w:val="StyleUnderline"/>
          <w:highlight w:val="cyan"/>
        </w:rPr>
        <w:t>carbon emissions ‘leak’ across borders</w:t>
      </w:r>
      <w:r w:rsidRPr="00E41A97">
        <w:rPr>
          <w:rStyle w:val="StyleUnderline"/>
        </w:rPr>
        <w:t xml:space="preserve">. </w:t>
      </w:r>
      <w:r w:rsidRPr="003B0296">
        <w:rPr>
          <w:rStyle w:val="StyleUnderline"/>
          <w:highlight w:val="cyan"/>
        </w:rPr>
        <w:t>A country can keep its budget low by buying carbon-intensive goods</w:t>
      </w:r>
      <w:r w:rsidRPr="00E41A97">
        <w:rPr>
          <w:rStyle w:val="StyleUnderline"/>
        </w:rPr>
        <w:t xml:space="preserve"> made </w:t>
      </w:r>
      <w:r w:rsidRPr="003B0296">
        <w:rPr>
          <w:rStyle w:val="StyleUnderline"/>
          <w:highlight w:val="cyan"/>
        </w:rPr>
        <w:t>elsewhere</w:t>
      </w:r>
      <w:r w:rsidRPr="00E41A97">
        <w:rPr>
          <w:sz w:val="10"/>
        </w:rPr>
        <w:t xml:space="preserve">. Some regions, such as </w:t>
      </w:r>
      <w:r w:rsidRPr="003B0296">
        <w:rPr>
          <w:rStyle w:val="StyleUnderline"/>
          <w:highlight w:val="cyan"/>
        </w:rPr>
        <w:t>Western and Northern Europe, import a considerable share of high-emission good</w:t>
      </w:r>
      <w:r w:rsidRPr="00E41A97">
        <w:rPr>
          <w:rStyle w:val="StyleUnderline"/>
        </w:rPr>
        <w:t>s, allowing them to emit less themselves</w:t>
      </w:r>
      <w:r w:rsidRPr="00E41A97">
        <w:rPr>
          <w:sz w:val="10"/>
        </w:rPr>
        <w:t xml:space="preserve"> (see ‘Carbon balance’).</w:t>
      </w:r>
    </w:p>
    <w:p w14:paraId="34A3ECAD" w14:textId="77777777" w:rsidR="006756E9" w:rsidRDefault="006756E9" w:rsidP="006756E9">
      <w:pPr>
        <w:pStyle w:val="Heading4"/>
      </w:pPr>
      <w:r>
        <w:t>Most countries in Paris accord are not meeting emission goals and even if they did it wouldn’t be enough to curb temperature rise</w:t>
      </w:r>
    </w:p>
    <w:p w14:paraId="0FBB798C" w14:textId="77777777" w:rsidR="006756E9" w:rsidRDefault="006756E9" w:rsidP="006756E9">
      <w:r w:rsidRPr="00333EB1">
        <w:t xml:space="preserve">Justin </w:t>
      </w:r>
      <w:r w:rsidRPr="00F54A60">
        <w:rPr>
          <w:rStyle w:val="Style13ptBold"/>
        </w:rPr>
        <w:t>Worland</w:t>
      </w:r>
      <w:r w:rsidRPr="00333EB1">
        <w:t>, 11-27-</w:t>
      </w:r>
      <w:r w:rsidRPr="00F54A60">
        <w:rPr>
          <w:rStyle w:val="Style13ptBold"/>
        </w:rPr>
        <w:t>2018</w:t>
      </w:r>
      <w:r w:rsidRPr="00333EB1">
        <w:t>, "The U.S. Isn't the Only Major Country Not Meeting Its Climate Goals", Time, http://time.com/5463519/climate-change-united-nations-report/, ke</w:t>
      </w:r>
    </w:p>
    <w:p w14:paraId="2632BB64" w14:textId="77777777" w:rsidR="006756E9" w:rsidRDefault="006756E9" w:rsidP="006756E9">
      <w:pPr>
        <w:rPr>
          <w:sz w:val="14"/>
        </w:rPr>
      </w:pPr>
      <w:r w:rsidRPr="00F54A60">
        <w:rPr>
          <w:sz w:val="14"/>
        </w:rPr>
        <w:t xml:space="preserve">Three years ago, world leaders from nearly every country around the world laid out specific plans to fight climate change that included strategies to slash their greenhouse gas emissions. Those commitments generated optimism that the world might finally address global warming and helped seal the deal on the Paris Agreement. Now, </w:t>
      </w:r>
      <w:r w:rsidRPr="003B0296">
        <w:rPr>
          <w:rStyle w:val="StyleUnderline"/>
          <w:highlight w:val="cyan"/>
        </w:rPr>
        <w:t>the majority of G20 countries aren’t following through on</w:t>
      </w:r>
      <w:r w:rsidRPr="00F54A60">
        <w:rPr>
          <w:rStyle w:val="StyleUnderline"/>
        </w:rPr>
        <w:t xml:space="preserve"> their </w:t>
      </w:r>
      <w:r w:rsidRPr="003B0296">
        <w:rPr>
          <w:rStyle w:val="StyleUnderline"/>
          <w:highlight w:val="cyan"/>
        </w:rPr>
        <w:t>promises</w:t>
      </w:r>
      <w:r w:rsidRPr="00F54A60">
        <w:rPr>
          <w:sz w:val="14"/>
        </w:rPr>
        <w:t>, according to a new report from the United Nation Environment Programme. And</w:t>
      </w:r>
      <w:r w:rsidRPr="00F54A60">
        <w:rPr>
          <w:rStyle w:val="StyleUnderline"/>
        </w:rPr>
        <w:t xml:space="preserve">, </w:t>
      </w:r>
      <w:r w:rsidRPr="003B0296">
        <w:rPr>
          <w:rStyle w:val="StyleUnderline"/>
          <w:highlight w:val="cyan"/>
        </w:rPr>
        <w:t>even if countries followed through, the world would fall short of limiting temperature rise to safe levels</w:t>
      </w:r>
      <w:r w:rsidRPr="00F54A60">
        <w:rPr>
          <w:rStyle w:val="StyleUnderline"/>
        </w:rPr>
        <w:t>. “Countries are not doing enough</w:t>
      </w:r>
      <w:r w:rsidRPr="00F54A60">
        <w:rPr>
          <w:sz w:val="14"/>
        </w:rPr>
        <w:t xml:space="preserve">,” says UNEP official Phillip Drost, who coordinated the report. “We need to mitigate more emissions.” The report is the latest stark warning that the clock is ticking for countries to address climate change. </w:t>
      </w:r>
      <w:r w:rsidRPr="003B0296">
        <w:rPr>
          <w:rStyle w:val="StyleUnderline"/>
          <w:highlight w:val="cyan"/>
        </w:rPr>
        <w:t>Global carbon dioxide emissions grew in 2017</w:t>
      </w:r>
      <w:r w:rsidRPr="00F54A60">
        <w:rPr>
          <w:rStyle w:val="StyleUnderline"/>
        </w:rPr>
        <w:t xml:space="preserve"> after three years of stabilizing and show no signs of peaking, according to the report.</w:t>
      </w:r>
      <w:r w:rsidRPr="00F54A60">
        <w:rPr>
          <w:sz w:val="14"/>
        </w:rPr>
        <w:t xml:space="preserve"> </w:t>
      </w:r>
      <w:r w:rsidRPr="00F54A60">
        <w:rPr>
          <w:rStyle w:val="StyleUnderline"/>
        </w:rPr>
        <w:t xml:space="preserve">Some leading scientists say </w:t>
      </w:r>
      <w:r w:rsidRPr="003B0296">
        <w:rPr>
          <w:rStyle w:val="StyleUnderline"/>
          <w:highlight w:val="cyan"/>
        </w:rPr>
        <w:t>emissions need to peak and decline by 2020 for the world to keep global temperatures from rising</w:t>
      </w:r>
      <w:r w:rsidRPr="00F54A60">
        <w:rPr>
          <w:rStyle w:val="StyleUnderline"/>
        </w:rPr>
        <w:t xml:space="preserve"> to unsafe levels</w:t>
      </w:r>
      <w:r w:rsidRPr="00F54A60">
        <w:rPr>
          <w:sz w:val="14"/>
        </w:rPr>
        <w:t xml:space="preserve">. </w:t>
      </w:r>
      <w:r w:rsidRPr="00F54A60">
        <w:rPr>
          <w:rStyle w:val="StyleUnderline"/>
        </w:rPr>
        <w:t xml:space="preserve">The report looks specifically at </w:t>
      </w:r>
      <w:r w:rsidRPr="003B0296">
        <w:rPr>
          <w:rStyle w:val="StyleUnderline"/>
          <w:highlight w:val="cyan"/>
        </w:rPr>
        <w:t>G20 countries</w:t>
      </w:r>
      <w:r w:rsidRPr="00F54A60">
        <w:rPr>
          <w:rStyle w:val="StyleUnderline"/>
        </w:rPr>
        <w:t xml:space="preserve"> and shows that the vast majority,</w:t>
      </w:r>
      <w:r w:rsidRPr="00F54A60">
        <w:rPr>
          <w:sz w:val="14"/>
        </w:rPr>
        <w:t xml:space="preserve"> including the United States, the world’s second largest emitter, </w:t>
      </w:r>
      <w:r w:rsidRPr="003B0296">
        <w:rPr>
          <w:rStyle w:val="StyleUnderline"/>
          <w:highlight w:val="cyan"/>
        </w:rPr>
        <w:t>are not on track to reduce</w:t>
      </w:r>
      <w:r w:rsidRPr="00F54A60">
        <w:rPr>
          <w:rStyle w:val="StyleUnderline"/>
        </w:rPr>
        <w:t xml:space="preserve"> their </w:t>
      </w:r>
      <w:r w:rsidRPr="003B0296">
        <w:rPr>
          <w:rStyle w:val="StyleUnderline"/>
          <w:highlight w:val="cyan"/>
        </w:rPr>
        <w:t>emissions</w:t>
      </w:r>
      <w:r w:rsidRPr="00F54A60">
        <w:rPr>
          <w:rStyle w:val="StyleUnderline"/>
        </w:rPr>
        <w:t xml:space="preserve"> in line with their 2015 commitments. </w:t>
      </w:r>
      <w:r w:rsidRPr="003B0296">
        <w:rPr>
          <w:rStyle w:val="StyleUnderline"/>
          <w:highlight w:val="cyan"/>
        </w:rPr>
        <w:t>And som</w:t>
      </w:r>
      <w:r w:rsidRPr="00F54A60">
        <w:rPr>
          <w:rStyle w:val="StyleUnderline"/>
        </w:rPr>
        <w:t xml:space="preserve">e of the countries </w:t>
      </w:r>
      <w:r w:rsidRPr="003B0296">
        <w:rPr>
          <w:rStyle w:val="StyleUnderline"/>
          <w:highlight w:val="cyan"/>
        </w:rPr>
        <w:t>that are</w:t>
      </w:r>
      <w:r w:rsidRPr="00F54A60">
        <w:rPr>
          <w:sz w:val="14"/>
        </w:rPr>
        <w:t xml:space="preserve"> — such as Russia and Turkey — </w:t>
      </w:r>
      <w:r w:rsidRPr="003B0296">
        <w:rPr>
          <w:rStyle w:val="StyleUnderline"/>
          <w:highlight w:val="cyan"/>
        </w:rPr>
        <w:t>have</w:t>
      </w:r>
      <w:r w:rsidRPr="00F54A60">
        <w:rPr>
          <w:rStyle w:val="StyleUnderline"/>
        </w:rPr>
        <w:t xml:space="preserve"> been criticized for </w:t>
      </w:r>
      <w:r w:rsidRPr="003B0296">
        <w:rPr>
          <w:rStyle w:val="StyleUnderline"/>
          <w:highlight w:val="cyan"/>
        </w:rPr>
        <w:t>set</w:t>
      </w:r>
      <w:r w:rsidRPr="00F54A60">
        <w:rPr>
          <w:rStyle w:val="StyleUnderline"/>
        </w:rPr>
        <w:t xml:space="preserve">ting </w:t>
      </w:r>
      <w:r w:rsidRPr="003B0296">
        <w:rPr>
          <w:rStyle w:val="StyleUnderline"/>
          <w:highlight w:val="cyan"/>
        </w:rPr>
        <w:t>unambitious</w:t>
      </w:r>
      <w:r w:rsidRPr="00F54A60">
        <w:rPr>
          <w:rStyle w:val="StyleUnderline"/>
        </w:rPr>
        <w:t xml:space="preserve"> </w:t>
      </w:r>
      <w:r w:rsidRPr="003B0296">
        <w:rPr>
          <w:rStyle w:val="StyleUnderline"/>
          <w:highlight w:val="cyan"/>
        </w:rPr>
        <w:t>targets</w:t>
      </w:r>
      <w:r w:rsidRPr="00F54A60">
        <w:rPr>
          <w:sz w:val="14"/>
        </w:rPr>
        <w:t>. China is one notable exception to the trend: the country’s greenhouse gas emissions will likely begin to decline before 2030 as it promised even as it continues its breakneck economic growth.</w:t>
      </w:r>
    </w:p>
    <w:p w14:paraId="0FCC88AC" w14:textId="77777777" w:rsidR="006756E9" w:rsidRDefault="006756E9" w:rsidP="001E1F7C">
      <w:pPr>
        <w:rPr>
          <w:sz w:val="10"/>
        </w:rPr>
      </w:pPr>
    </w:p>
    <w:p w14:paraId="6CD5827B" w14:textId="77777777" w:rsidR="000F618F" w:rsidRPr="0054093C" w:rsidRDefault="000F618F" w:rsidP="000F618F">
      <w:pPr>
        <w:pStyle w:val="Heading4"/>
        <w:rPr>
          <w:rFonts w:cs="Times New Roman"/>
        </w:rPr>
      </w:pPr>
      <w:r w:rsidRPr="0054093C">
        <w:rPr>
          <w:rFonts w:cs="Times New Roman"/>
        </w:rPr>
        <w:t>Paris fails – too slow, no enforcement, and expert consensus</w:t>
      </w:r>
      <w:r>
        <w:rPr>
          <w:rFonts w:cs="Times New Roman"/>
        </w:rPr>
        <w:t xml:space="preserve"> – a major setback to fight against climate change</w:t>
      </w:r>
    </w:p>
    <w:p w14:paraId="55FB8E36" w14:textId="77777777" w:rsidR="000F618F" w:rsidRPr="0054093C" w:rsidRDefault="000F618F" w:rsidP="000F618F">
      <w:pPr>
        <w:rPr>
          <w:rStyle w:val="Style13ptBold"/>
          <w:b w:val="0"/>
          <w:bCs w:val="0"/>
        </w:rPr>
      </w:pPr>
      <w:r w:rsidRPr="0054093C">
        <w:rPr>
          <w:rStyle w:val="Style13ptBold"/>
        </w:rPr>
        <w:t>Bawden ’16</w:t>
      </w:r>
      <w:r w:rsidRPr="0054093C">
        <w:t xml:space="preserve"> (Tom Bawden – Energy and Resources Correspondent for the Independent, “COP21: Paris deal far too weak to prevent devastating climate change, academics warn,” 8 January 2016, http://www.independent.co.uk/environment/climate-change/cop21-paris-deal-far-too-weak-to-prevent-devastating-climate-change-academics-warn-a6803096.html)</w:t>
      </w:r>
    </w:p>
    <w:p w14:paraId="2E8B8C41" w14:textId="77777777" w:rsidR="000F618F" w:rsidRPr="0054093C" w:rsidRDefault="000F618F" w:rsidP="000F618F">
      <w:pPr>
        <w:rPr>
          <w:sz w:val="16"/>
        </w:rPr>
      </w:pPr>
      <w:r w:rsidRPr="0054093C">
        <w:rPr>
          <w:rStyle w:val="StyleUnderline"/>
        </w:rPr>
        <w:t xml:space="preserve">The </w:t>
      </w:r>
      <w:r w:rsidRPr="003B0296">
        <w:rPr>
          <w:rStyle w:val="StyleUnderline"/>
          <w:highlight w:val="cyan"/>
        </w:rPr>
        <w:t>Paris</w:t>
      </w:r>
      <w:r w:rsidRPr="0054093C">
        <w:rPr>
          <w:rStyle w:val="StyleUnderline"/>
        </w:rPr>
        <w:t xml:space="preserve"> Agreement</w:t>
      </w:r>
      <w:r w:rsidRPr="0054093C">
        <w:rPr>
          <w:sz w:val="16"/>
        </w:rPr>
        <w:t xml:space="preserve"> to tackle global warming </w:t>
      </w:r>
      <w:r w:rsidRPr="0054093C">
        <w:rPr>
          <w:rStyle w:val="StyleUnderline"/>
        </w:rPr>
        <w:t xml:space="preserve">has actually </w:t>
      </w:r>
      <w:r w:rsidRPr="003B0296">
        <w:rPr>
          <w:rStyle w:val="Emphasis"/>
          <w:highlight w:val="cyan"/>
        </w:rPr>
        <w:t>dealt a major setback</w:t>
      </w:r>
      <w:r w:rsidRPr="0054093C">
        <w:rPr>
          <w:rStyle w:val="StyleUnderline"/>
        </w:rPr>
        <w:t xml:space="preserve"> </w:t>
      </w:r>
      <w:r w:rsidRPr="003B0296">
        <w:rPr>
          <w:rStyle w:val="StyleUnderline"/>
          <w:highlight w:val="cyan"/>
        </w:rPr>
        <w:t>to</w:t>
      </w:r>
      <w:r w:rsidRPr="0054093C">
        <w:rPr>
          <w:rStyle w:val="StyleUnderline"/>
        </w:rPr>
        <w:t xml:space="preserve"> the </w:t>
      </w:r>
      <w:r w:rsidRPr="003B0296">
        <w:rPr>
          <w:rStyle w:val="StyleUnderline"/>
          <w:highlight w:val="cyan"/>
        </w:rPr>
        <w:t>fight against climate change</w:t>
      </w:r>
      <w:r w:rsidRPr="0054093C">
        <w:rPr>
          <w:sz w:val="16"/>
        </w:rPr>
        <w:t xml:space="preserve">, </w:t>
      </w:r>
      <w:r w:rsidRPr="0054093C">
        <w:rPr>
          <w:rStyle w:val="Emphasis"/>
        </w:rPr>
        <w:t>leading academics</w:t>
      </w:r>
      <w:r w:rsidRPr="0054093C">
        <w:rPr>
          <w:sz w:val="16"/>
        </w:rPr>
        <w:t xml:space="preserve"> will </w:t>
      </w:r>
      <w:r w:rsidRPr="0054093C">
        <w:rPr>
          <w:rStyle w:val="StyleUnderline"/>
        </w:rPr>
        <w:t>warn</w:t>
      </w:r>
      <w:r w:rsidRPr="0054093C">
        <w:rPr>
          <w:sz w:val="16"/>
        </w:rPr>
        <w:t xml:space="preserve">. </w:t>
      </w:r>
      <w:r w:rsidRPr="0054093C">
        <w:rPr>
          <w:rStyle w:val="StyleUnderline"/>
        </w:rPr>
        <w:t xml:space="preserve">The </w:t>
      </w:r>
      <w:r w:rsidRPr="003B0296">
        <w:rPr>
          <w:rStyle w:val="StyleUnderline"/>
          <w:highlight w:val="cyan"/>
        </w:rPr>
        <w:t>deal</w:t>
      </w:r>
      <w:r w:rsidRPr="0054093C">
        <w:rPr>
          <w:sz w:val="16"/>
        </w:rPr>
        <w:t xml:space="preserve"> may have been trumpeted by world leaders but </w:t>
      </w:r>
      <w:r w:rsidRPr="003B0296">
        <w:rPr>
          <w:rStyle w:val="StyleUnderline"/>
          <w:highlight w:val="cyan"/>
        </w:rPr>
        <w:t>is</w:t>
      </w:r>
      <w:r w:rsidRPr="0054093C">
        <w:rPr>
          <w:sz w:val="16"/>
        </w:rPr>
        <w:t xml:space="preserve"> </w:t>
      </w:r>
      <w:r w:rsidRPr="003B0296">
        <w:rPr>
          <w:rStyle w:val="Emphasis"/>
          <w:highlight w:val="cyan"/>
        </w:rPr>
        <w:t>far too weak</w:t>
      </w:r>
      <w:r w:rsidRPr="0054093C">
        <w:rPr>
          <w:sz w:val="16"/>
        </w:rPr>
        <w:t xml:space="preserve"> </w:t>
      </w:r>
      <w:r w:rsidRPr="0054093C">
        <w:rPr>
          <w:rStyle w:val="StyleUnderline"/>
        </w:rPr>
        <w:t>to</w:t>
      </w:r>
      <w:r w:rsidRPr="0054093C">
        <w:rPr>
          <w:sz w:val="16"/>
        </w:rPr>
        <w:t xml:space="preserve"> do help </w:t>
      </w:r>
      <w:r w:rsidRPr="0054093C">
        <w:rPr>
          <w:rStyle w:val="StyleUnderline"/>
        </w:rPr>
        <w:t>prevent devastating harm to the Earth</w:t>
      </w:r>
      <w:r w:rsidRPr="0054093C">
        <w:rPr>
          <w:sz w:val="16"/>
        </w:rPr>
        <w:t xml:space="preserve">, it is claimed. In a joint letter to The Independent, </w:t>
      </w:r>
      <w:r w:rsidRPr="0054093C">
        <w:rPr>
          <w:rStyle w:val="StyleUnderline"/>
        </w:rPr>
        <w:t xml:space="preserve">some of the world’s </w:t>
      </w:r>
      <w:r w:rsidRPr="003B0296">
        <w:rPr>
          <w:rStyle w:val="StyleUnderline"/>
          <w:highlight w:val="cyan"/>
        </w:rPr>
        <w:t>top</w:t>
      </w:r>
      <w:r w:rsidRPr="0054093C">
        <w:rPr>
          <w:rStyle w:val="StyleUnderline"/>
        </w:rPr>
        <w:t xml:space="preserve"> </w:t>
      </w:r>
      <w:r w:rsidRPr="003B0296">
        <w:rPr>
          <w:rStyle w:val="StyleUnderline"/>
          <w:highlight w:val="cyan"/>
        </w:rPr>
        <w:t>climate scientists launch a</w:t>
      </w:r>
      <w:r w:rsidRPr="0054093C">
        <w:rPr>
          <w:rStyle w:val="StyleUnderline"/>
        </w:rPr>
        <w:t xml:space="preserve"> </w:t>
      </w:r>
      <w:r w:rsidRPr="003B0296">
        <w:rPr>
          <w:rStyle w:val="Emphasis"/>
          <w:highlight w:val="cyan"/>
        </w:rPr>
        <w:t>blistering attack</w:t>
      </w:r>
      <w:r w:rsidRPr="0054093C">
        <w:rPr>
          <w:rStyle w:val="StyleUnderline"/>
        </w:rPr>
        <w:t xml:space="preserve"> on the deal</w:t>
      </w:r>
      <w:r w:rsidRPr="0054093C">
        <w:rPr>
          <w:sz w:val="16"/>
        </w:rPr>
        <w:t xml:space="preserve">, </w:t>
      </w:r>
      <w:r w:rsidRPr="0054093C">
        <w:rPr>
          <w:rStyle w:val="StyleUnderline"/>
        </w:rPr>
        <w:t>warning that it offers “</w:t>
      </w:r>
      <w:r w:rsidRPr="0054093C">
        <w:rPr>
          <w:rStyle w:val="Emphasis"/>
        </w:rPr>
        <w:t>false hope</w:t>
      </w:r>
      <w:r w:rsidRPr="0054093C">
        <w:rPr>
          <w:rStyle w:val="StyleUnderline"/>
        </w:rPr>
        <w:t xml:space="preserve">” that </w:t>
      </w:r>
      <w:r w:rsidRPr="003B0296">
        <w:rPr>
          <w:rStyle w:val="StyleUnderline"/>
          <w:highlight w:val="cyan"/>
        </w:rPr>
        <w:t>could</w:t>
      </w:r>
      <w:r w:rsidRPr="0054093C">
        <w:rPr>
          <w:rStyle w:val="StyleUnderline"/>
        </w:rPr>
        <w:t xml:space="preserve"> ultimately </w:t>
      </w:r>
      <w:r w:rsidRPr="003B0296">
        <w:rPr>
          <w:rStyle w:val="StyleUnderline"/>
          <w:highlight w:val="cyan"/>
        </w:rPr>
        <w:t>prove to be</w:t>
      </w:r>
      <w:r w:rsidRPr="0054093C">
        <w:rPr>
          <w:rStyle w:val="StyleUnderline"/>
        </w:rPr>
        <w:t xml:space="preserve"> </w:t>
      </w:r>
      <w:r w:rsidRPr="003B0296">
        <w:rPr>
          <w:rStyle w:val="Emphasis"/>
          <w:highlight w:val="cyan"/>
        </w:rPr>
        <w:t>counterproductive</w:t>
      </w:r>
      <w:r w:rsidRPr="0054093C">
        <w:rPr>
          <w:sz w:val="16"/>
        </w:rPr>
        <w:t xml:space="preserve"> in the battle to curb global warming. </w:t>
      </w:r>
      <w:r w:rsidRPr="0054093C">
        <w:rPr>
          <w:rStyle w:val="StyleUnderline"/>
        </w:rPr>
        <w:t>The letter,</w:t>
      </w:r>
      <w:r w:rsidRPr="0054093C">
        <w:rPr>
          <w:sz w:val="16"/>
        </w:rPr>
        <w:t xml:space="preserve"> </w:t>
      </w:r>
      <w:r w:rsidRPr="0054093C">
        <w:rPr>
          <w:rStyle w:val="StyleUnderline"/>
        </w:rPr>
        <w:t>which carries eleven signatures including professors Peter Wadhams and Stephen Salter, of the universities of Cambridge and Edinburgh</w:t>
      </w:r>
      <w:r w:rsidRPr="0054093C">
        <w:rPr>
          <w:sz w:val="16"/>
        </w:rPr>
        <w:t xml:space="preserve">, </w:t>
      </w:r>
      <w:r w:rsidRPr="0054093C">
        <w:rPr>
          <w:rStyle w:val="StyleUnderline"/>
        </w:rPr>
        <w:t xml:space="preserve">warns that the </w:t>
      </w:r>
      <w:r w:rsidRPr="003B0296">
        <w:rPr>
          <w:rStyle w:val="StyleUnderline"/>
          <w:highlight w:val="cyan"/>
        </w:rPr>
        <w:t>Paris</w:t>
      </w:r>
      <w:r w:rsidRPr="0054093C">
        <w:rPr>
          <w:rStyle w:val="StyleUnderline"/>
        </w:rPr>
        <w:t xml:space="preserve"> </w:t>
      </w:r>
      <w:r w:rsidRPr="002F4828">
        <w:rPr>
          <w:rStyle w:val="StyleUnderline"/>
        </w:rPr>
        <w:t xml:space="preserve">Agreement </w:t>
      </w:r>
      <w:r w:rsidRPr="003B0296">
        <w:rPr>
          <w:rStyle w:val="StyleUnderline"/>
          <w:highlight w:val="cyan"/>
        </w:rPr>
        <w:t>is</w:t>
      </w:r>
      <w:r w:rsidRPr="0054093C">
        <w:rPr>
          <w:rStyle w:val="StyleUnderline"/>
        </w:rPr>
        <w:t xml:space="preserve"> </w:t>
      </w:r>
      <w:r w:rsidRPr="003B0296">
        <w:rPr>
          <w:rStyle w:val="Emphasis"/>
          <w:highlight w:val="cyan"/>
        </w:rPr>
        <w:t>dangerously inadequate</w:t>
      </w:r>
      <w:r w:rsidRPr="0054093C">
        <w:rPr>
          <w:sz w:val="16"/>
        </w:rPr>
        <w:t xml:space="preserve">. Because of the Paris failure, the academics say the world’s only chance of saving itself from rampant global warming is a giant push into controversial and largely untested geo-engineering technologies that seek to cool the planet by manipulating the Earth’s climate system. </w:t>
      </w:r>
      <w:r w:rsidRPr="0054093C">
        <w:rPr>
          <w:rStyle w:val="StyleUnderline"/>
        </w:rPr>
        <w:t>The scientists</w:t>
      </w:r>
      <w:r w:rsidRPr="0054093C">
        <w:rPr>
          <w:sz w:val="16"/>
        </w:rPr>
        <w:t xml:space="preserve">, who also include University of California professor James Kennett, </w:t>
      </w:r>
      <w:r w:rsidRPr="0054093C">
        <w:rPr>
          <w:rStyle w:val="StyleUnderline"/>
        </w:rPr>
        <w:t>argues that “deadly flaws” in the deal struck</w:t>
      </w:r>
      <w:r w:rsidRPr="0054093C">
        <w:rPr>
          <w:sz w:val="16"/>
        </w:rPr>
        <w:t xml:space="preserve"> in the French capital last month </w:t>
      </w:r>
      <w:r w:rsidRPr="0054093C">
        <w:rPr>
          <w:rStyle w:val="StyleUnderline"/>
        </w:rPr>
        <w:t>mean</w:t>
      </w:r>
      <w:r w:rsidRPr="0054093C">
        <w:rPr>
          <w:sz w:val="16"/>
        </w:rPr>
        <w:t xml:space="preserve"> it gives the impression that global warming is now being properly addressed when in fact </w:t>
      </w:r>
      <w:r w:rsidRPr="0054093C">
        <w:rPr>
          <w:rStyle w:val="StyleUnderline"/>
        </w:rPr>
        <w:t xml:space="preserve">the </w:t>
      </w:r>
      <w:r w:rsidRPr="003B0296">
        <w:rPr>
          <w:rStyle w:val="StyleUnderline"/>
          <w:highlight w:val="cyan"/>
        </w:rPr>
        <w:t>measures</w:t>
      </w:r>
      <w:r w:rsidRPr="0054093C">
        <w:rPr>
          <w:rStyle w:val="StyleUnderline"/>
        </w:rPr>
        <w:t xml:space="preserve"> </w:t>
      </w:r>
      <w:r w:rsidRPr="003B0296">
        <w:rPr>
          <w:rStyle w:val="StyleUnderline"/>
          <w:highlight w:val="cyan"/>
        </w:rPr>
        <w:t>fall</w:t>
      </w:r>
      <w:r w:rsidRPr="0054093C">
        <w:rPr>
          <w:rStyle w:val="StyleUnderline"/>
        </w:rPr>
        <w:t xml:space="preserve"> </w:t>
      </w:r>
      <w:r w:rsidRPr="003B0296">
        <w:rPr>
          <w:rStyle w:val="Emphasis"/>
          <w:highlight w:val="cyan"/>
        </w:rPr>
        <w:t>woefully short</w:t>
      </w:r>
      <w:r w:rsidRPr="0054093C">
        <w:rPr>
          <w:rStyle w:val="StyleUnderline"/>
        </w:rPr>
        <w:t xml:space="preserve"> of what is needed to avoid runaway climate change</w:t>
      </w:r>
      <w:r w:rsidRPr="0054093C">
        <w:rPr>
          <w:sz w:val="16"/>
        </w:rPr>
        <w:t xml:space="preserve">. </w:t>
      </w:r>
      <w:r w:rsidRPr="0054093C">
        <w:rPr>
          <w:rStyle w:val="StyleUnderline"/>
        </w:rPr>
        <w:t>This means that the kind of extreme action that needs to be taken immediately</w:t>
      </w:r>
      <w:r w:rsidRPr="0054093C">
        <w:rPr>
          <w:sz w:val="16"/>
        </w:rPr>
        <w:t xml:space="preserve"> </w:t>
      </w:r>
      <w:r w:rsidRPr="0054093C">
        <w:rPr>
          <w:rStyle w:val="StyleUnderline"/>
        </w:rPr>
        <w:t>to have any chance of avoiding devastating</w:t>
      </w:r>
      <w:r w:rsidRPr="0054093C">
        <w:rPr>
          <w:sz w:val="16"/>
        </w:rPr>
        <w:t xml:space="preserve"> global </w:t>
      </w:r>
      <w:r w:rsidRPr="0054093C">
        <w:rPr>
          <w:rStyle w:val="StyleUnderline"/>
        </w:rPr>
        <w:t>warming</w:t>
      </w:r>
      <w:r w:rsidRPr="0054093C">
        <w:rPr>
          <w:sz w:val="16"/>
        </w:rPr>
        <w:t xml:space="preserve">, such as massive and swift cuts to worldwide carbon emissions – which only fell by about 1 per cent last year – </w:t>
      </w:r>
      <w:r w:rsidRPr="0054093C">
        <w:rPr>
          <w:rStyle w:val="Emphasis"/>
        </w:rPr>
        <w:t>will not now be taken</w:t>
      </w:r>
      <w:r w:rsidRPr="0054093C">
        <w:rPr>
          <w:sz w:val="16"/>
        </w:rPr>
        <w:t xml:space="preserve">, they say. “The hollow cheering of success at the end of the Paris Agreement proved yet again that people will hear what they want to hear and disregard the rest. What they disregarded were the deadly flaws lying just beneath its veneer of success,” the academics write in the the letter, also signed by Dr Alan Gadian of the University of Leeds and Professor Paul Beckwith of the University of Ottowa in Canada. “What people wanted to hear was that an agreement had been reached on climate change that would save the world while leaving lifestyles and aspirations unchanged. The solution it proposes is not to agree on an urgent mechanism to ensure immediate cuts in emissions, but to kick the can down the road.” The authors don’t dispute the huge diplomatic achievement of the Paris Agreement – getting 195 world leaders to sign up to a global warming target of between 1.5C to 2C and pledging action to cut carbon emissions. But they say </w:t>
      </w:r>
      <w:r w:rsidRPr="0054093C">
        <w:rPr>
          <w:rStyle w:val="StyleUnderline"/>
        </w:rPr>
        <w:t xml:space="preserve">the actions agreed are </w:t>
      </w:r>
      <w:r w:rsidRPr="0054093C">
        <w:rPr>
          <w:rStyle w:val="Emphasis"/>
        </w:rPr>
        <w:t>far too weak</w:t>
      </w:r>
      <w:r w:rsidRPr="0054093C">
        <w:rPr>
          <w:rStyle w:val="StyleUnderline"/>
        </w:rPr>
        <w:t xml:space="preserve"> to get anywhere close to that target</w:t>
      </w:r>
      <w:r w:rsidRPr="0054093C">
        <w:rPr>
          <w:sz w:val="16"/>
        </w:rPr>
        <w:t xml:space="preserve">. Furthermore, </w:t>
      </w:r>
      <w:r w:rsidRPr="0054093C">
        <w:rPr>
          <w:rStyle w:val="StyleUnderline"/>
        </w:rPr>
        <w:t xml:space="preserve">the </w:t>
      </w:r>
      <w:r w:rsidRPr="003B0296">
        <w:rPr>
          <w:rStyle w:val="StyleUnderline"/>
          <w:highlight w:val="cyan"/>
        </w:rPr>
        <w:t>pledges</w:t>
      </w:r>
      <w:r w:rsidRPr="0054093C">
        <w:rPr>
          <w:rStyle w:val="StyleUnderline"/>
        </w:rPr>
        <w:t xml:space="preserve"> countries have made to cut their carbon emissions </w:t>
      </w:r>
      <w:r w:rsidRPr="003B0296">
        <w:rPr>
          <w:rStyle w:val="StyleUnderline"/>
          <w:highlight w:val="cyan"/>
        </w:rPr>
        <w:t>are</w:t>
      </w:r>
      <w:r w:rsidRPr="0054093C">
        <w:rPr>
          <w:rStyle w:val="StyleUnderline"/>
        </w:rPr>
        <w:t xml:space="preserve"> </w:t>
      </w:r>
      <w:r w:rsidRPr="003B0296">
        <w:rPr>
          <w:rStyle w:val="Emphasis"/>
          <w:highlight w:val="cyan"/>
        </w:rPr>
        <w:t>not</w:t>
      </w:r>
      <w:r w:rsidRPr="0054093C">
        <w:rPr>
          <w:rStyle w:val="Emphasis"/>
        </w:rPr>
        <w:t xml:space="preserve"> </w:t>
      </w:r>
      <w:r w:rsidRPr="003B0296">
        <w:rPr>
          <w:rStyle w:val="Emphasis"/>
          <w:highlight w:val="cyan"/>
        </w:rPr>
        <w:t>sufficiently</w:t>
      </w:r>
      <w:r w:rsidRPr="0054093C">
        <w:rPr>
          <w:rStyle w:val="Emphasis"/>
        </w:rPr>
        <w:t xml:space="preserve"> </w:t>
      </w:r>
      <w:r w:rsidRPr="003B0296">
        <w:rPr>
          <w:rStyle w:val="Emphasis"/>
          <w:highlight w:val="cyan"/>
        </w:rPr>
        <w:t>binding</w:t>
      </w:r>
      <w:r w:rsidRPr="0054093C">
        <w:rPr>
          <w:rStyle w:val="StyleUnderline"/>
        </w:rPr>
        <w:t xml:space="preserve"> to ensure they are met</w:t>
      </w:r>
      <w:r w:rsidRPr="0054093C">
        <w:rPr>
          <w:sz w:val="16"/>
        </w:rPr>
        <w:t xml:space="preserve">, while </w:t>
      </w:r>
      <w:r w:rsidRPr="0054093C">
        <w:rPr>
          <w:rStyle w:val="StyleUnderline"/>
        </w:rPr>
        <w:t>the Paris Agreement will not force them to “rachet” them up</w:t>
      </w:r>
      <w:r w:rsidRPr="0054093C">
        <w:rPr>
          <w:sz w:val="16"/>
        </w:rPr>
        <w:t xml:space="preserve"> as often as they need to. </w:t>
      </w:r>
      <w:r w:rsidRPr="0054093C">
        <w:rPr>
          <w:rStyle w:val="StyleUnderline"/>
        </w:rPr>
        <w:t>Of even greater concern</w:t>
      </w:r>
      <w:r w:rsidRPr="0054093C">
        <w:rPr>
          <w:sz w:val="16"/>
        </w:rPr>
        <w:t xml:space="preserve">, they say, </w:t>
      </w:r>
      <w:r w:rsidRPr="0054093C">
        <w:rPr>
          <w:rStyle w:val="StyleUnderline"/>
        </w:rPr>
        <w:t xml:space="preserve">is the </w:t>
      </w:r>
      <w:r w:rsidRPr="003B0296">
        <w:rPr>
          <w:rStyle w:val="StyleUnderline"/>
          <w:highlight w:val="cyan"/>
        </w:rPr>
        <w:t>lack of</w:t>
      </w:r>
      <w:r w:rsidRPr="0054093C">
        <w:rPr>
          <w:rStyle w:val="StyleUnderline"/>
        </w:rPr>
        <w:t xml:space="preserve"> dramatic </w:t>
      </w:r>
      <w:r w:rsidRPr="003B0296">
        <w:rPr>
          <w:rStyle w:val="StyleUnderline"/>
          <w:highlight w:val="cyan"/>
        </w:rPr>
        <w:t>immediate action</w:t>
      </w:r>
      <w:r w:rsidRPr="0054093C">
        <w:rPr>
          <w:sz w:val="16"/>
        </w:rPr>
        <w:t xml:space="preserve"> that was agreed to tackle global warming. </w:t>
      </w:r>
      <w:r w:rsidRPr="0054093C">
        <w:rPr>
          <w:rStyle w:val="StyleUnderline"/>
        </w:rPr>
        <w:t xml:space="preserve">The Paris Agreement </w:t>
      </w:r>
      <w:r w:rsidRPr="003B0296">
        <w:rPr>
          <w:rStyle w:val="StyleUnderline"/>
          <w:highlight w:val="cyan"/>
        </w:rPr>
        <w:t>only comes into force</w:t>
      </w:r>
      <w:r w:rsidRPr="0054093C">
        <w:rPr>
          <w:rStyle w:val="StyleUnderline"/>
        </w:rPr>
        <w:t xml:space="preserve"> </w:t>
      </w:r>
      <w:r w:rsidRPr="003B0296">
        <w:rPr>
          <w:rStyle w:val="StyleUnderline"/>
          <w:highlight w:val="cyan"/>
        </w:rPr>
        <w:t>in</w:t>
      </w:r>
      <w:r w:rsidRPr="0054093C">
        <w:rPr>
          <w:rStyle w:val="StyleUnderline"/>
        </w:rPr>
        <w:t xml:space="preserve"> </w:t>
      </w:r>
      <w:r w:rsidRPr="003B0296">
        <w:rPr>
          <w:rStyle w:val="Emphasis"/>
          <w:highlight w:val="cyan"/>
        </w:rPr>
        <w:t>2020</w:t>
      </w:r>
      <w:r w:rsidRPr="0054093C">
        <w:rPr>
          <w:sz w:val="16"/>
        </w:rPr>
        <w:t xml:space="preserve"> – </w:t>
      </w:r>
      <w:r w:rsidRPr="0054093C">
        <w:rPr>
          <w:rStyle w:val="StyleUnderline"/>
        </w:rPr>
        <w:t>by which point huge amounts of additional CO2 will have been pumped into the atmosphere</w:t>
      </w:r>
      <w:r w:rsidRPr="0054093C">
        <w:rPr>
          <w:sz w:val="16"/>
        </w:rPr>
        <w:t xml:space="preserve">. </w:t>
      </w:r>
      <w:r w:rsidRPr="0054093C">
        <w:rPr>
          <w:rStyle w:val="StyleUnderline"/>
        </w:rPr>
        <w:t xml:space="preserve">The signatories claim </w:t>
      </w:r>
      <w:r w:rsidRPr="003B0296">
        <w:rPr>
          <w:rStyle w:val="StyleUnderline"/>
          <w:highlight w:val="cyan"/>
        </w:rPr>
        <w:t>this makes it</w:t>
      </w:r>
      <w:r w:rsidRPr="0054093C">
        <w:rPr>
          <w:rStyle w:val="StyleUnderline"/>
        </w:rPr>
        <w:t xml:space="preserve"> </w:t>
      </w:r>
      <w:r w:rsidRPr="0054093C">
        <w:rPr>
          <w:sz w:val="16"/>
        </w:rPr>
        <w:t xml:space="preserve">all but </w:t>
      </w:r>
      <w:r w:rsidRPr="003B0296">
        <w:rPr>
          <w:rStyle w:val="Emphasis"/>
          <w:highlight w:val="cyan"/>
        </w:rPr>
        <w:t>impossible</w:t>
      </w:r>
      <w:r w:rsidRPr="0054093C">
        <w:rPr>
          <w:sz w:val="16"/>
        </w:rPr>
        <w:t xml:space="preserve"> </w:t>
      </w:r>
      <w:r w:rsidRPr="003B0296">
        <w:rPr>
          <w:rStyle w:val="StyleUnderline"/>
          <w:highlight w:val="cyan"/>
        </w:rPr>
        <w:t>to limit</w:t>
      </w:r>
      <w:r w:rsidRPr="0054093C">
        <w:rPr>
          <w:rStyle w:val="StyleUnderline"/>
        </w:rPr>
        <w:t xml:space="preserve"> global </w:t>
      </w:r>
      <w:r w:rsidRPr="003B0296">
        <w:rPr>
          <w:rStyle w:val="StyleUnderline"/>
          <w:highlight w:val="cyan"/>
        </w:rPr>
        <w:t>warming</w:t>
      </w:r>
      <w:r w:rsidRPr="0054093C">
        <w:rPr>
          <w:rStyle w:val="StyleUnderline"/>
        </w:rPr>
        <w:t xml:space="preserve"> to 2C, let alone 1.5C</w:t>
      </w:r>
      <w:r w:rsidRPr="0054093C">
        <w:rPr>
          <w:sz w:val="16"/>
        </w:rPr>
        <w:t>. “</w:t>
      </w:r>
      <w:r w:rsidRPr="0054093C">
        <w:rPr>
          <w:rStyle w:val="StyleUnderline"/>
        </w:rPr>
        <w:t>The Paris Agreement</w:t>
      </w:r>
      <w:r w:rsidRPr="0054093C">
        <w:rPr>
          <w:sz w:val="16"/>
        </w:rPr>
        <w:t xml:space="preserve">’s heart was in the right place but the content </w:t>
      </w:r>
      <w:r w:rsidRPr="0054093C">
        <w:rPr>
          <w:rStyle w:val="Emphasis"/>
        </w:rPr>
        <w:t>is worse than inept</w:t>
      </w:r>
      <w:r w:rsidRPr="0054093C">
        <w:rPr>
          <w:sz w:val="16"/>
        </w:rPr>
        <w:t>. It was a real triumph for international diplomacy and sends a strong message that the sceptics have lost their case and that the science is correct on climate change. The rest is little more than fluff and risks locking in failure,” said Professor Kevin Anderson of Manchester University, who has not signed the letter but agrees with its argument.</w:t>
      </w:r>
    </w:p>
    <w:p w14:paraId="4F48C1BD" w14:textId="77777777" w:rsidR="000F618F" w:rsidRPr="00395C28" w:rsidRDefault="000F618F" w:rsidP="000F618F">
      <w:pPr>
        <w:pStyle w:val="Heading4"/>
      </w:pPr>
      <w:r w:rsidRPr="00395C28">
        <w:t xml:space="preserve">Paris fails – only make a 0.2 degree difference </w:t>
      </w:r>
    </w:p>
    <w:p w14:paraId="353D55DD" w14:textId="77777777" w:rsidR="000F618F" w:rsidRPr="007E3737" w:rsidRDefault="000F618F" w:rsidP="000F618F">
      <w:pPr>
        <w:rPr>
          <w:rStyle w:val="Style13ptBold"/>
        </w:rPr>
      </w:pPr>
      <w:r w:rsidRPr="007E3737">
        <w:rPr>
          <w:rStyle w:val="Style13ptBold"/>
        </w:rPr>
        <w:t xml:space="preserve">Lynas 12/3/18 </w:t>
      </w:r>
      <w:r w:rsidRPr="007E3737">
        <w:t>(Mark Lynas is a writer on climate change, and visiting fellow at the Alliance for Science at Cornell University. The opinions in this article belong to the author. “Why the Paris Agreement won't save us from climate change”, https://www.cnn.com/2018/12/03/opinions/paris-agreement-wont-save-us/index.html)</w:t>
      </w:r>
    </w:p>
    <w:p w14:paraId="0D13CFD6" w14:textId="77777777" w:rsidR="000F618F" w:rsidRDefault="000F618F" w:rsidP="000F618F">
      <w:pPr>
        <w:rPr>
          <w:sz w:val="16"/>
        </w:rPr>
      </w:pPr>
      <w:r w:rsidRPr="00C74853">
        <w:rPr>
          <w:sz w:val="16"/>
        </w:rPr>
        <w:t xml:space="preserve">(CNN) To get the best view of current progress to tackle global warming, you need to climb a large volcano in Hawaii. In the rarefied air atop the solidified lavas of Mauna Loa, more than 3,000 meters above the hubbub of modern civilization, </w:t>
      </w:r>
      <w:r w:rsidRPr="00C74853">
        <w:rPr>
          <w:rStyle w:val="StyleUnderline"/>
        </w:rPr>
        <w:t>sophisticated instruments hosted at the Mauna Loa Observatory take daily measurements of atmospheric CO2 concentrations</w:t>
      </w:r>
      <w:r w:rsidRPr="00C74853">
        <w:rPr>
          <w:sz w:val="16"/>
        </w:rPr>
        <w:t xml:space="preserve">. Started in 1958 by Charles Keeling, the long-term output of these measurements is a graceful curve, which trends gradually upwards through recent decades. You can follow the Keeling Curve on Twitter -- earlier this year CO2 levels passed 410 parts per million, higher than at any time since the Pliocene, about three million years ago. </w:t>
      </w:r>
      <w:r w:rsidRPr="00C74853">
        <w:rPr>
          <w:rStyle w:val="StyleUnderline"/>
        </w:rPr>
        <w:t xml:space="preserve">The </w:t>
      </w:r>
      <w:r w:rsidRPr="003B0296">
        <w:rPr>
          <w:rStyle w:val="StyleUnderline"/>
          <w:highlight w:val="cyan"/>
        </w:rPr>
        <w:t>Keeling Curve</w:t>
      </w:r>
      <w:r w:rsidRPr="00C74853">
        <w:rPr>
          <w:rStyle w:val="StyleUnderline"/>
        </w:rPr>
        <w:t xml:space="preserve"> is a reality check, because it </w:t>
      </w:r>
      <w:r w:rsidRPr="003B0296">
        <w:rPr>
          <w:rStyle w:val="StyleUnderline"/>
          <w:highlight w:val="cyan"/>
        </w:rPr>
        <w:t>shows not the slightest downward</w:t>
      </w:r>
      <w:r w:rsidRPr="00C74853">
        <w:rPr>
          <w:rStyle w:val="StyleUnderline"/>
        </w:rPr>
        <w:t xml:space="preserve"> </w:t>
      </w:r>
      <w:r w:rsidRPr="003B0296">
        <w:rPr>
          <w:rStyle w:val="StyleUnderline"/>
          <w:highlight w:val="cyan"/>
        </w:rPr>
        <w:t>blip</w:t>
      </w:r>
      <w:r w:rsidRPr="00C74853">
        <w:rPr>
          <w:rStyle w:val="StyleUnderline"/>
        </w:rPr>
        <w:t xml:space="preserve"> </w:t>
      </w:r>
      <w:r w:rsidRPr="003B0296">
        <w:rPr>
          <w:rStyle w:val="StyleUnderline"/>
          <w:highlight w:val="cyan"/>
        </w:rPr>
        <w:t>despite</w:t>
      </w:r>
      <w:r w:rsidRPr="00C74853">
        <w:rPr>
          <w:rStyle w:val="StyleUnderline"/>
        </w:rPr>
        <w:t xml:space="preserve"> increasingly </w:t>
      </w:r>
      <w:r w:rsidRPr="003B0296">
        <w:rPr>
          <w:rStyle w:val="StyleUnderline"/>
          <w:highlight w:val="cyan"/>
        </w:rPr>
        <w:t>intense</w:t>
      </w:r>
      <w:r w:rsidRPr="00C74853">
        <w:rPr>
          <w:rStyle w:val="StyleUnderline"/>
        </w:rPr>
        <w:t xml:space="preserve"> international </w:t>
      </w:r>
      <w:r w:rsidRPr="003B0296">
        <w:rPr>
          <w:rStyle w:val="StyleUnderline"/>
          <w:highlight w:val="cyan"/>
        </w:rPr>
        <w:t>efforts</w:t>
      </w:r>
      <w:r w:rsidRPr="00C74853">
        <w:rPr>
          <w:rStyle w:val="StyleUnderline"/>
        </w:rPr>
        <w:t xml:space="preserve"> to restrain greenhouse gas emissions</w:t>
      </w:r>
      <w:r w:rsidRPr="00C74853">
        <w:rPr>
          <w:sz w:val="16"/>
        </w:rPr>
        <w:t xml:space="preserve">. Remember the 1997 Kyoto Protocol? You won't see it on the Keeling Curve. Nor will you find any sign of the Copenhagen Accord of 2009, or even the much-heralded Paris Agreement of 2015. In other words -- </w:t>
      </w:r>
      <w:r w:rsidRPr="00C74853">
        <w:rPr>
          <w:rStyle w:val="StyleUnderline"/>
        </w:rPr>
        <w:t>despite all the noise and fanfare</w:t>
      </w:r>
      <w:r w:rsidRPr="00C74853">
        <w:rPr>
          <w:sz w:val="16"/>
        </w:rPr>
        <w:t xml:space="preserve">, the sleepless nights and long days suffered by delegates at the annual UN Climate Change Conferences (the Conference of Parties, or COPs), </w:t>
      </w:r>
      <w:r w:rsidRPr="00C74853">
        <w:rPr>
          <w:rStyle w:val="StyleUnderline"/>
        </w:rPr>
        <w:t>all the pledges on solar targets and coal peaking dates -- humanity hasn't yet done enough to make a tangible difference to the relentless accumulation of carbon dioxide in our planet's atmosphere</w:t>
      </w:r>
      <w:r w:rsidRPr="00C74853">
        <w:rPr>
          <w:sz w:val="16"/>
        </w:rPr>
        <w:t xml:space="preserve">. Addicted to fossil fuels To find out the reason for this lack of progress, look no further than the International Energy Agency's annual reports. In 2000, the share of global primary energy supply coming from fossil fuels (coal, oil and gas) was 80%. In 2006 it was 81%. And in 2017 it was... drumroll... 81% again. Yes, </w:t>
      </w:r>
      <w:r w:rsidRPr="003B0296">
        <w:rPr>
          <w:rStyle w:val="StyleUnderline"/>
          <w:highlight w:val="cyan"/>
        </w:rPr>
        <w:t>renewables</w:t>
      </w:r>
      <w:r w:rsidRPr="00C74853">
        <w:rPr>
          <w:sz w:val="16"/>
        </w:rPr>
        <w:t xml:space="preserve"> -- led by wind and solar -- </w:t>
      </w:r>
      <w:r w:rsidRPr="003B0296">
        <w:rPr>
          <w:rStyle w:val="StyleUnderline"/>
          <w:highlight w:val="cyan"/>
        </w:rPr>
        <w:t>have grown</w:t>
      </w:r>
      <w:r w:rsidRPr="00C74853">
        <w:rPr>
          <w:sz w:val="16"/>
        </w:rPr>
        <w:t xml:space="preserve"> enormously in recent years. </w:t>
      </w:r>
      <w:r w:rsidRPr="003B0296">
        <w:rPr>
          <w:rStyle w:val="StyleUnderline"/>
          <w:highlight w:val="cyan"/>
        </w:rPr>
        <w:t>But so has the global economy</w:t>
      </w:r>
      <w:r w:rsidRPr="00C74853">
        <w:rPr>
          <w:rStyle w:val="StyleUnderline"/>
        </w:rPr>
        <w:t xml:space="preserve">, and with it </w:t>
      </w:r>
      <w:r w:rsidRPr="003B0296">
        <w:rPr>
          <w:rStyle w:val="StyleUnderline"/>
          <w:highlight w:val="cyan"/>
        </w:rPr>
        <w:t>demand for energy</w:t>
      </w:r>
      <w:r w:rsidRPr="00C74853">
        <w:rPr>
          <w:sz w:val="16"/>
        </w:rPr>
        <w:t xml:space="preserve"> to run our power stations, transport, industry and agriculture. In absolute terms </w:t>
      </w:r>
      <w:r w:rsidRPr="00C74853">
        <w:rPr>
          <w:rStyle w:val="StyleUnderline"/>
        </w:rPr>
        <w:t>clean energy can barely keep pace with growth</w:t>
      </w:r>
      <w:r w:rsidRPr="00C74853">
        <w:rPr>
          <w:sz w:val="16"/>
        </w:rPr>
        <w:t xml:space="preserve">, so the proportion of fossil fuels remains unchanged. The </w:t>
      </w:r>
      <w:r w:rsidRPr="00C74853">
        <w:rPr>
          <w:rStyle w:val="StyleUnderline"/>
        </w:rPr>
        <w:t>Paris</w:t>
      </w:r>
      <w:r w:rsidRPr="00C74853">
        <w:rPr>
          <w:sz w:val="16"/>
        </w:rPr>
        <w:t xml:space="preserve"> Agreement </w:t>
      </w:r>
      <w:r w:rsidRPr="00C74853">
        <w:rPr>
          <w:rStyle w:val="StyleUnderline"/>
        </w:rPr>
        <w:t>included a paper commitment to aim to restrain the global temperature rise to 1.5C</w:t>
      </w:r>
      <w:r w:rsidRPr="00C74853">
        <w:rPr>
          <w:sz w:val="16"/>
        </w:rPr>
        <w:t xml:space="preserve"> above pre-industrial levels. We've hit 1 degree already, and unless greenhouse gas emissions are cut by half in the next 12 years -- an economic and political impossibility -- </w:t>
      </w:r>
      <w:r w:rsidRPr="003B0296">
        <w:rPr>
          <w:rStyle w:val="StyleUnderline"/>
          <w:highlight w:val="cyan"/>
        </w:rPr>
        <w:t>passing 1.5C is a</w:t>
      </w:r>
      <w:r w:rsidRPr="00C74853">
        <w:rPr>
          <w:rStyle w:val="StyleUnderline"/>
        </w:rPr>
        <w:t xml:space="preserve"> virtual </w:t>
      </w:r>
      <w:r w:rsidRPr="003B0296">
        <w:rPr>
          <w:rStyle w:val="StyleUnderline"/>
          <w:highlight w:val="cyan"/>
        </w:rPr>
        <w:t>certainty</w:t>
      </w:r>
      <w:r w:rsidRPr="00C74853">
        <w:rPr>
          <w:sz w:val="16"/>
        </w:rPr>
        <w:t xml:space="preserve">. What about the other commitments that governments signed up to in Paris? According to the latest analysis by the Climate Action Tracker, current </w:t>
      </w:r>
      <w:r w:rsidRPr="00C74853">
        <w:rPr>
          <w:rStyle w:val="StyleUnderline"/>
        </w:rPr>
        <w:t xml:space="preserve">government policies will lead to a global temperature </w:t>
      </w:r>
      <w:r w:rsidRPr="003B0296">
        <w:rPr>
          <w:rStyle w:val="StyleUnderline"/>
          <w:highlight w:val="cyan"/>
        </w:rPr>
        <w:t>increase of 3.4C in 2100</w:t>
      </w:r>
      <w:r w:rsidRPr="00C74853">
        <w:rPr>
          <w:sz w:val="16"/>
        </w:rPr>
        <w:t xml:space="preserve"> -- well above the committed target of 2C, and certainly enough to cause catastrophic impacts that could threaten the </w:t>
      </w:r>
      <w:r w:rsidRPr="003B0296">
        <w:rPr>
          <w:sz w:val="16"/>
          <w:highlight w:val="cyan"/>
        </w:rPr>
        <w:t>entire</w:t>
      </w:r>
      <w:r w:rsidRPr="00C74853">
        <w:rPr>
          <w:sz w:val="16"/>
        </w:rPr>
        <w:t xml:space="preserve"> future of human civilization. In </w:t>
      </w:r>
      <w:r w:rsidRPr="003B0296">
        <w:rPr>
          <w:rStyle w:val="StyleUnderline"/>
          <w:highlight w:val="cyan"/>
        </w:rPr>
        <w:t>Paris</w:t>
      </w:r>
      <w:r w:rsidRPr="00C74853">
        <w:rPr>
          <w:rStyle w:val="StyleUnderline"/>
        </w:rPr>
        <w:t xml:space="preserve"> </w:t>
      </w:r>
      <w:r w:rsidRPr="00C74853">
        <w:rPr>
          <w:sz w:val="16"/>
        </w:rPr>
        <w:t xml:space="preserve">governments volunteered to cut their emissions, but add together these </w:t>
      </w:r>
      <w:r w:rsidRPr="00C74853">
        <w:rPr>
          <w:rStyle w:val="StyleUnderline"/>
        </w:rPr>
        <w:t xml:space="preserve">commitments </w:t>
      </w:r>
      <w:r w:rsidRPr="00C74853">
        <w:rPr>
          <w:sz w:val="16"/>
        </w:rPr>
        <w:t xml:space="preserve">and the resulting emissions path </w:t>
      </w:r>
      <w:r w:rsidRPr="00C74853">
        <w:rPr>
          <w:rStyle w:val="StyleUnderline"/>
        </w:rPr>
        <w:t xml:space="preserve">restrains the ultimate rise in global temperatures by </w:t>
      </w:r>
      <w:r w:rsidRPr="003B0296">
        <w:rPr>
          <w:rStyle w:val="StyleUnderline"/>
          <w:highlight w:val="cyan"/>
        </w:rPr>
        <w:t xml:space="preserve">a mere </w:t>
      </w:r>
      <w:r w:rsidRPr="003B0296">
        <w:rPr>
          <w:rStyle w:val="Emphasis"/>
          <w:highlight w:val="cyan"/>
        </w:rPr>
        <w:t>0.2C</w:t>
      </w:r>
      <w:r w:rsidRPr="00C74853">
        <w:rPr>
          <w:rStyle w:val="StyleUnderline"/>
        </w:rPr>
        <w:t>,</w:t>
      </w:r>
      <w:r w:rsidRPr="00C74853">
        <w:rPr>
          <w:sz w:val="16"/>
        </w:rPr>
        <w:t xml:space="preserve"> yielding a rise of 3.2C by 2100.</w:t>
      </w:r>
    </w:p>
    <w:p w14:paraId="4C190255" w14:textId="77777777" w:rsidR="000F618F" w:rsidRPr="00C560CB" w:rsidRDefault="000F618F" w:rsidP="000F618F">
      <w:pPr>
        <w:pStyle w:val="Heading4"/>
      </w:pPr>
      <w:r w:rsidRPr="00C560CB">
        <w:t xml:space="preserve">Unbinding climate treaties are un-enforceable </w:t>
      </w:r>
      <w:r>
        <w:t>don’t solve – it’s a step backwards in solving</w:t>
      </w:r>
    </w:p>
    <w:p w14:paraId="767B5C8E" w14:textId="77777777" w:rsidR="000F618F" w:rsidRPr="00C560CB" w:rsidRDefault="000F618F" w:rsidP="000F618F">
      <w:r w:rsidRPr="00C560CB">
        <w:rPr>
          <w:rStyle w:val="Style13ptBold"/>
        </w:rPr>
        <w:t>Bastasch</w:t>
      </w:r>
      <w:r>
        <w:rPr>
          <w:rStyle w:val="Style13ptBold"/>
        </w:rPr>
        <w:t xml:space="preserve"> 2015</w:t>
      </w:r>
      <w:r w:rsidRPr="00C560CB">
        <w:t xml:space="preserve">. (Mike Bastasch, a without an </w:t>
      </w:r>
      <w:r w:rsidRPr="00C560CB">
        <w:rPr>
          <w:u w:val="single"/>
        </w:rPr>
        <w:t>international</w:t>
      </w:r>
      <w:r w:rsidRPr="00C560CB">
        <w:t xml:space="preserve"> oversight mechanism—Paris and Kyoto prove. reporter for The Daily Caller News Foundation. 21 Years Of Failure: Obama Gets Weak UN Global Warming Treaty Despite Years Of Politicking. December 13, 2015. </w:t>
      </w:r>
      <w:hyperlink r:id="rId235" w:history="1">
        <w:r w:rsidRPr="00C560CB">
          <w:rPr>
            <w:rStyle w:val="Hyperlink"/>
          </w:rPr>
          <w:t>http://dailycaller.com/2015/12/13/paris-climate-deal-is-weaker-than-kyoto-protocol/</w:t>
        </w:r>
      </w:hyperlink>
      <w:r w:rsidRPr="00C560CB">
        <w:t>)</w:t>
      </w:r>
    </w:p>
    <w:p w14:paraId="759AA014" w14:textId="77777777" w:rsidR="000F618F" w:rsidRPr="00C560CB" w:rsidRDefault="000F618F" w:rsidP="000F618F">
      <w:pPr>
        <w:rPr>
          <w:sz w:val="16"/>
        </w:rPr>
      </w:pPr>
      <w:r w:rsidRPr="00C560CB">
        <w:rPr>
          <w:sz w:val="16"/>
        </w:rPr>
        <w:t xml:space="preserve">President Barack </w:t>
      </w:r>
      <w:r w:rsidRPr="00C560CB">
        <w:rPr>
          <w:rStyle w:val="StyleUnderline"/>
        </w:rPr>
        <w:t>Obama’s administration has spent years working behind the scenes to build international support for a global agreement to cut carbon dioxide emissions</w:t>
      </w:r>
      <w:r w:rsidRPr="00C560CB">
        <w:rPr>
          <w:sz w:val="16"/>
        </w:rPr>
        <w:t xml:space="preserve">, but </w:t>
      </w:r>
      <w:r w:rsidRPr="003B0296">
        <w:rPr>
          <w:rStyle w:val="StyleUnderline"/>
          <w:highlight w:val="cyan"/>
        </w:rPr>
        <w:t>the Paris climate deal is essentially</w:t>
      </w:r>
      <w:r w:rsidRPr="003B0296">
        <w:rPr>
          <w:rStyle w:val="Emphasis"/>
          <w:highlight w:val="cyan"/>
        </w:rPr>
        <w:t xml:space="preserve"> a step backward in the fight against global warming</w:t>
      </w:r>
      <w:r w:rsidRPr="00C560CB">
        <w:rPr>
          <w:rStyle w:val="Emphasis"/>
        </w:rPr>
        <w:t>.</w:t>
      </w:r>
      <w:r w:rsidRPr="00C560CB">
        <w:rPr>
          <w:rStyle w:val="StyleUnderline"/>
        </w:rPr>
        <w:t xml:space="preserve"> </w:t>
      </w:r>
      <w:r w:rsidRPr="00C560CB">
        <w:rPr>
          <w:sz w:val="16"/>
        </w:rPr>
        <w:t>“</w:t>
      </w:r>
      <w:r w:rsidRPr="00C560CB">
        <w:rPr>
          <w:rStyle w:val="StyleUnderline"/>
        </w:rPr>
        <w:t>The announcement of a final climate deal from Paris is no more significant to the United States than the Kyoto Protocol announcement 18 years ago</w:t>
      </w:r>
      <w:r w:rsidRPr="00C560CB">
        <w:rPr>
          <w:sz w:val="16"/>
        </w:rPr>
        <w:t xml:space="preserve">,” Oklahoma Republican Sen. Jim Inhofe </w:t>
      </w:r>
      <w:r w:rsidRPr="00C560CB">
        <w:rPr>
          <w:rFonts w:ascii="Tahoma" w:hAnsi="Tahoma" w:cs="Tahoma"/>
          <w:sz w:val="16"/>
        </w:rPr>
        <w:t>﻿</w:t>
      </w:r>
      <w:r w:rsidRPr="00C560CB">
        <w:rPr>
          <w:sz w:val="16"/>
        </w:rPr>
        <w:t xml:space="preserve"> 74% said Saturday of the United Nations deal touted by the Obama administration. On Saturday, </w:t>
      </w:r>
      <w:r w:rsidRPr="00C560CB">
        <w:rPr>
          <w:rStyle w:val="StyleUnderline"/>
        </w:rPr>
        <w:t>nearly 200 countries signed an agreement to cut CO2 emissions with the goal of keeping future global warming below 2 degrees Celsius</w:t>
      </w:r>
      <w:r w:rsidRPr="00C560CB">
        <w:rPr>
          <w:sz w:val="16"/>
        </w:rPr>
        <w:t xml:space="preserve">. Obama touts the agreement as “the best chance we have to save the one planet that we’ve got.” </w:t>
      </w:r>
      <w:r w:rsidRPr="00C560CB">
        <w:rPr>
          <w:rStyle w:val="Emphasis"/>
        </w:rPr>
        <w:t xml:space="preserve">What the president left out, however, is </w:t>
      </w:r>
      <w:r w:rsidRPr="003B0296">
        <w:rPr>
          <w:rStyle w:val="Emphasis"/>
          <w:highlight w:val="cyan"/>
        </w:rPr>
        <w:t>the U.N. deal is based on voluntary participation and is virtually unenforceable.</w:t>
      </w:r>
      <w:r w:rsidRPr="00C560CB">
        <w:rPr>
          <w:rStyle w:val="Emphasis"/>
        </w:rPr>
        <w:t xml:space="preserve"> </w:t>
      </w:r>
      <w:r w:rsidRPr="00C560CB">
        <w:rPr>
          <w:sz w:val="16"/>
        </w:rPr>
        <w:t xml:space="preserve">“In contrast to the Kyoto Protocol, the Paris deal removes all legal obligations for governments to cap or reduce CO2 emissions,” says Dr. Benny Peiser, director of the U.K-based Global Warming Policy Foundation. “This </w:t>
      </w:r>
      <w:r w:rsidRPr="00C560CB">
        <w:rPr>
          <w:rStyle w:val="StyleUnderline"/>
        </w:rPr>
        <w:t>voluntary agreement also removes the mad rush into unrealistic decarbonisation policies that are both economically and politically unsustainable</w:t>
      </w:r>
      <w:r w:rsidRPr="00C560CB">
        <w:rPr>
          <w:sz w:val="16"/>
        </w:rPr>
        <w:t xml:space="preserve">.” “As seasoned observers predicted, the Paris deal is based on </w:t>
      </w:r>
      <w:r w:rsidRPr="00C560CB">
        <w:rPr>
          <w:rStyle w:val="Emphasis"/>
        </w:rPr>
        <w:t xml:space="preserve">a </w:t>
      </w:r>
      <w:r w:rsidRPr="003B0296">
        <w:rPr>
          <w:rStyle w:val="Emphasis"/>
          <w:highlight w:val="cyan"/>
        </w:rPr>
        <w:t>voluntary basis which allows nations to set their own voluntary CO2 targets and policies without any legally binding caps or international oversight</w:t>
      </w:r>
      <w:r w:rsidRPr="00C560CB">
        <w:rPr>
          <w:sz w:val="16"/>
        </w:rPr>
        <w:t xml:space="preserve">,” Peiser says. </w:t>
      </w:r>
      <w:r w:rsidRPr="00C560CB">
        <w:rPr>
          <w:rStyle w:val="StyleUnderline"/>
        </w:rPr>
        <w:t xml:space="preserve">The U.N.’s hyped conference in Paris was held so delegates could hash out a successor to the Kyoto Protocol — a legally-binding global warming treaty signed in 1997 and brought into force in 2005. </w:t>
      </w:r>
      <w:r w:rsidRPr="00C560CB">
        <w:rPr>
          <w:rStyle w:val="Emphasis"/>
        </w:rPr>
        <w:t>Rich countries that signed the treaty are obligated to reduce CO2 emissions, but poor ones that signed on are not obligated to cut emissions.</w:t>
      </w:r>
      <w:r w:rsidRPr="00C560CB">
        <w:rPr>
          <w:rStyle w:val="StyleUnderline"/>
        </w:rPr>
        <w:t xml:space="preserve"> </w:t>
      </w:r>
      <w:r w:rsidRPr="00C560CB">
        <w:rPr>
          <w:sz w:val="16"/>
        </w:rPr>
        <w:t xml:space="preserve">The fact that developing countries like China and India aren’t required to cut emissions under Kyoto caused several major countries to abandon the agreement. Paris is supposed to rectify that, but instead resulted in countries simply volunteering to cut emissions with no legal mechanism to hold them accountable. </w:t>
      </w:r>
      <w:r w:rsidRPr="00C560CB">
        <w:rPr>
          <w:rStyle w:val="Emphasis"/>
        </w:rPr>
        <w:t>T</w:t>
      </w:r>
      <w:r w:rsidRPr="003B0296">
        <w:rPr>
          <w:rStyle w:val="Emphasis"/>
          <w:highlight w:val="cyan"/>
        </w:rPr>
        <w:t>he White House deliberately chose to base a successor agreement to the Kyoto Protocol on voluntary pledges</w:t>
      </w:r>
      <w:r w:rsidRPr="00C560CB">
        <w:rPr>
          <w:rStyle w:val="Emphasis"/>
        </w:rPr>
        <w:t xml:space="preserve"> — a legally-binding treaty will require Senate approval and a Republican-controlled Congress will certainly shoot down a U.N. climate treaty. “Senate leadership has already been outspoken in its positions that the United States is not legally bound to any agreement setting emissions targets or any financial commitment to it without approval by Congress,” </w:t>
      </w:r>
      <w:r w:rsidRPr="00C560CB">
        <w:rPr>
          <w:sz w:val="16"/>
        </w:rPr>
        <w:t xml:space="preserve">Inhofe said. </w:t>
      </w:r>
      <w:r w:rsidRPr="00C560CB">
        <w:rPr>
          <w:rStyle w:val="StyleUnderline"/>
        </w:rPr>
        <w:t xml:space="preserve">Obama also needed pledges from China </w:t>
      </w:r>
      <w:r w:rsidRPr="00C560CB">
        <w:rPr>
          <w:rStyle w:val="Emphasis"/>
        </w:rPr>
        <w:t>and India</w:t>
      </w:r>
      <w:r w:rsidRPr="00C560CB">
        <w:rPr>
          <w:sz w:val="16"/>
        </w:rPr>
        <w:t xml:space="preserve">, </w:t>
      </w:r>
      <w:r w:rsidRPr="00C560CB">
        <w:rPr>
          <w:rStyle w:val="StyleUnderline"/>
        </w:rPr>
        <w:t xml:space="preserve">the world’s first- and third-largest CO2 emitters, to show he has the support of large, developing economies in his fight against global warming. Without China or India’s consent, it will be politically impossible for countries to sign a deal that would suffer the same pitfalls as Kyoto. </w:t>
      </w:r>
      <w:r w:rsidRPr="00C560CB">
        <w:rPr>
          <w:sz w:val="16"/>
        </w:rPr>
        <w:t xml:space="preserve">“This approach – where countries set non-binding targets for themselves – paved the way for 187 mitigation contributions this year and will form the basis for a long-term, durable system to ratchet down emissions,” according to a White House statement. </w:t>
      </w:r>
      <w:r w:rsidRPr="003B0296">
        <w:rPr>
          <w:rStyle w:val="Emphasis"/>
          <w:highlight w:val="cyan"/>
        </w:rPr>
        <w:t>China</w:t>
      </w:r>
      <w:r w:rsidRPr="00C560CB">
        <w:rPr>
          <w:rStyle w:val="Emphasis"/>
        </w:rPr>
        <w:t xml:space="preserve"> pledged to “peak” CO2 emissions by 2030 and increase green energy use, but the country </w:t>
      </w:r>
      <w:r w:rsidRPr="003B0296">
        <w:rPr>
          <w:rStyle w:val="StyleUnderline"/>
          <w:highlight w:val="cyan"/>
        </w:rPr>
        <w:t>hasn’t promised to make any concrete cuts to emissions</w:t>
      </w:r>
      <w:r w:rsidRPr="00C560CB">
        <w:rPr>
          <w:rStyle w:val="Emphasis"/>
        </w:rPr>
        <w:t>.</w:t>
      </w:r>
      <w:r w:rsidRPr="00C560CB">
        <w:rPr>
          <w:sz w:val="16"/>
        </w:rPr>
        <w:t xml:space="preserve"> </w:t>
      </w:r>
      <w:r w:rsidRPr="00C560CB">
        <w:rPr>
          <w:rStyle w:val="StyleUnderline"/>
        </w:rPr>
        <w:t>India’s pledge to cut emissions is contingent upon getting $2.5 trillion from rich countries to finance green energy production.</w:t>
      </w:r>
      <w:r w:rsidRPr="00C560CB">
        <w:rPr>
          <w:sz w:val="16"/>
        </w:rPr>
        <w:t xml:space="preserve"> The U.S., however, pledges to cut emissions 26 to 28 percent by 2025. But Obama’s plan for steep CO2 emissions cuts may be undone by Congress or the courts. Republican lawmakers passed legislation to repeal Environmental Protection Agency regulations limiting CO2 from power plants. Twenty-seven states are suing the EPA over these rules as well. “What is significant for the United States is that we can expect the administration to cite this ‘agreement’ as their excuse for establishing emission targets for every sector of the U.S. economy not only including utilities, but petroleum refining, all manufacturing, agriculture, and others,” Inhofe said..</w:t>
      </w:r>
    </w:p>
    <w:p w14:paraId="47FC2011" w14:textId="77777777" w:rsidR="000F618F" w:rsidRPr="00A03B9D" w:rsidRDefault="000F618F" w:rsidP="000F618F"/>
    <w:p w14:paraId="2E670F4F" w14:textId="77777777" w:rsidR="000F618F" w:rsidRDefault="000F618F" w:rsidP="000F618F">
      <w:pPr>
        <w:pStyle w:val="Heading4"/>
      </w:pPr>
      <w:r>
        <w:t>Paris fails to hold warming below 2 degrees Celsius – dangerous to think this solves</w:t>
      </w:r>
    </w:p>
    <w:p w14:paraId="42C30917" w14:textId="77777777" w:rsidR="000F618F" w:rsidRPr="000B7A51" w:rsidRDefault="000F618F" w:rsidP="000F618F">
      <w:r w:rsidRPr="00D03CE6">
        <w:rPr>
          <w:rStyle w:val="Style13ptBold"/>
        </w:rPr>
        <w:t>Mooney 16</w:t>
      </w:r>
      <w:r>
        <w:t xml:space="preserve"> (Chris – former visiting associate in the Center for Collaborative History at Princeton University and is currently an energy and environment reporter for </w:t>
      </w:r>
      <w:r>
        <w:rPr>
          <w:i/>
        </w:rPr>
        <w:t>The Washington Post</w:t>
      </w:r>
      <w:r>
        <w:t>, citing Robert Watson - former chairman of the United Nations’ Intergovernmental Panel on Climate Change, “Scientists fear we’re about to blow past the red line for climate change,” 9/29/16, https://www.thestar.com/news/world/2016/09/29/scientists-fear-were-about-to-blow-past-the-red-line-for-climate-change.html)</w:t>
      </w:r>
    </w:p>
    <w:p w14:paraId="4F408475" w14:textId="77777777" w:rsidR="000F618F" w:rsidRPr="007038A6" w:rsidRDefault="000F618F" w:rsidP="000F618F">
      <w:pPr>
        <w:rPr>
          <w:sz w:val="16"/>
        </w:rPr>
      </w:pPr>
      <w:r w:rsidRPr="000B7A51">
        <w:rPr>
          <w:sz w:val="16"/>
        </w:rPr>
        <w:t xml:space="preserve">WASHINGTON—A new scientific statement released Thursday that underscores the urgency of grappling with global warming presents a staggering contrast with the state of public discussion of the subject in the United States. Here, in the wake of the first presidential debate, the media skewered Republican presidential candidate Donald Trump for denying his prior Twitter claim that “the concept of global warming was created by and for the Chinese,” even as Trump’s surrogates continued to bluntly advance positions that reject modern scientific knowledge on the subject. His campaign manager Kellyanne Conway, for instance, asserted on CNN that Trump believes the current climate swing is “naturally occurring,” a view amounting to yet another denial of mainstream science. On Thursday, </w:t>
      </w:r>
      <w:r w:rsidRPr="003B0296">
        <w:rPr>
          <w:rStyle w:val="StyleUnderline"/>
          <w:highlight w:val="cyan"/>
        </w:rPr>
        <w:t>a group of</w:t>
      </w:r>
      <w:r w:rsidRPr="000B7A51">
        <w:rPr>
          <w:rStyle w:val="StyleUnderline"/>
        </w:rPr>
        <w:t xml:space="preserve"> seven distinguished </w:t>
      </w:r>
      <w:r w:rsidRPr="003B0296">
        <w:rPr>
          <w:rStyle w:val="StyleUnderline"/>
          <w:highlight w:val="cyan"/>
        </w:rPr>
        <w:t>climate scientists</w:t>
      </w:r>
      <w:r w:rsidRPr="000B7A51">
        <w:rPr>
          <w:rStyle w:val="StyleUnderline"/>
        </w:rPr>
        <w:t xml:space="preserve"> led by Robert Watson, a former chairman of the United Nations’ Intergovernmental Panel on Climate Change, </w:t>
      </w:r>
      <w:r w:rsidRPr="003B0296">
        <w:rPr>
          <w:rStyle w:val="StyleUnderline"/>
          <w:highlight w:val="cyan"/>
        </w:rPr>
        <w:t>asserted that chance of holding warming</w:t>
      </w:r>
      <w:r w:rsidRPr="000B7A51">
        <w:rPr>
          <w:rStyle w:val="StyleUnderline"/>
        </w:rPr>
        <w:t xml:space="preserve"> to </w:t>
      </w:r>
      <w:r w:rsidRPr="003B0296">
        <w:rPr>
          <w:rStyle w:val="StyleUnderline"/>
          <w:highlight w:val="cyan"/>
        </w:rPr>
        <w:t>below 1.5 degrees</w:t>
      </w:r>
      <w:r w:rsidRPr="000B7A51">
        <w:rPr>
          <w:rStyle w:val="StyleUnderline"/>
        </w:rPr>
        <w:t xml:space="preserve"> Celsius above pre-industrial levels “</w:t>
      </w:r>
      <w:r w:rsidRPr="003B0296">
        <w:rPr>
          <w:rStyle w:val="StyleUnderline"/>
          <w:highlight w:val="cyan"/>
        </w:rPr>
        <w:t>has</w:t>
      </w:r>
      <w:r w:rsidRPr="00D03CE6">
        <w:rPr>
          <w:rStyle w:val="StyleUnderline"/>
        </w:rPr>
        <w:t xml:space="preserve"> almost certainly</w:t>
      </w:r>
      <w:r w:rsidRPr="000B7A51">
        <w:rPr>
          <w:rStyle w:val="StyleUnderline"/>
        </w:rPr>
        <w:t xml:space="preserve"> already </w:t>
      </w:r>
      <w:r w:rsidRPr="003B0296">
        <w:rPr>
          <w:rStyle w:val="StyleUnderline"/>
          <w:highlight w:val="cyan"/>
        </w:rPr>
        <w:t>been missed.”</w:t>
      </w:r>
      <w:r w:rsidRPr="00D03CE6">
        <w:t xml:space="preserve"> </w:t>
      </w:r>
      <w:r w:rsidRPr="000B7A51">
        <w:rPr>
          <w:sz w:val="16"/>
        </w:rPr>
        <w:t xml:space="preserve">And </w:t>
      </w:r>
      <w:r w:rsidRPr="003B0296">
        <w:rPr>
          <w:rStyle w:val="StyleUnderline"/>
          <w:highlight w:val="cyan"/>
        </w:rPr>
        <w:t>we could</w:t>
      </w:r>
      <w:r w:rsidRPr="000B7A51">
        <w:rPr>
          <w:rStyle w:val="StyleUnderline"/>
        </w:rPr>
        <w:t xml:space="preserve"> very soon </w:t>
      </w:r>
      <w:r w:rsidRPr="003B0296">
        <w:rPr>
          <w:rStyle w:val="StyleUnderline"/>
          <w:highlight w:val="cyan"/>
        </w:rPr>
        <w:t>be on an irrevocable path to 2 degrees</w:t>
      </w:r>
      <w:r w:rsidRPr="000B7A51">
        <w:rPr>
          <w:rStyle w:val="StyleUnderline"/>
        </w:rPr>
        <w:t xml:space="preserve"> of warming, they continue, unless countries dramatically up their pledges to cut emissions under the Paris climate agreement</w:t>
      </w:r>
      <w:r w:rsidRPr="000B7A51">
        <w:rPr>
          <w:sz w:val="16"/>
        </w:rPr>
        <w:t xml:space="preserve">, an agreement Trump has said he would “cancel.” </w:t>
      </w:r>
      <w:r w:rsidRPr="000B7A51">
        <w:rPr>
          <w:rStyle w:val="Emphasis"/>
        </w:rPr>
        <w:t>“</w:t>
      </w:r>
      <w:r w:rsidRPr="00D03CE6">
        <w:rPr>
          <w:rStyle w:val="Emphasis"/>
        </w:rPr>
        <w:t xml:space="preserve">When you read </w:t>
      </w:r>
      <w:r w:rsidRPr="003B0296">
        <w:rPr>
          <w:rStyle w:val="Emphasis"/>
          <w:highlight w:val="cyan"/>
        </w:rPr>
        <w:t>the Paris agreement</w:t>
      </w:r>
      <w:r w:rsidRPr="00D03CE6">
        <w:rPr>
          <w:rStyle w:val="Emphasis"/>
        </w:rPr>
        <w:t xml:space="preserve">, it </w:t>
      </w:r>
      <w:r w:rsidRPr="003B0296">
        <w:rPr>
          <w:rStyle w:val="Emphasis"/>
          <w:highlight w:val="cyan"/>
        </w:rPr>
        <w:t>is</w:t>
      </w:r>
      <w:r w:rsidRPr="000B7A51">
        <w:rPr>
          <w:rStyle w:val="Emphasis"/>
        </w:rPr>
        <w:t xml:space="preserve"> </w:t>
      </w:r>
      <w:r w:rsidRPr="00D03CE6">
        <w:rPr>
          <w:rStyle w:val="Emphasis"/>
        </w:rPr>
        <w:t xml:space="preserve">absolutely </w:t>
      </w:r>
      <w:r w:rsidRPr="003B0296">
        <w:rPr>
          <w:rStyle w:val="Emphasis"/>
          <w:highlight w:val="cyan"/>
        </w:rPr>
        <w:t>inadequate, with the current pledges, to get</w:t>
      </w:r>
      <w:r w:rsidRPr="000B7A51">
        <w:rPr>
          <w:rStyle w:val="Emphasis"/>
        </w:rPr>
        <w:t xml:space="preserve"> on a pathway </w:t>
      </w:r>
      <w:r w:rsidRPr="003B0296">
        <w:rPr>
          <w:rStyle w:val="Emphasis"/>
          <w:highlight w:val="cyan"/>
        </w:rPr>
        <w:t>to 2 degrees</w:t>
      </w:r>
      <w:r w:rsidRPr="000B7A51">
        <w:rPr>
          <w:rStyle w:val="Emphasis"/>
        </w:rPr>
        <w:t xml:space="preserve"> Celsius, let alone a pathway to 1.5,”</w:t>
      </w:r>
      <w:r w:rsidRPr="000B7A51">
        <w:rPr>
          <w:sz w:val="16"/>
        </w:rPr>
        <w:t xml:space="preserve"> said Watson in an interview. To be clear: The researchers are happy with the agreement, itself, but not with the steps that countries are committing to take under it. Watson said that, </w:t>
      </w:r>
      <w:r w:rsidRPr="000B7A51">
        <w:rPr>
          <w:rStyle w:val="StyleUnderline"/>
        </w:rPr>
        <w:t>as of now, on our current emissions trajectory, the world could be at 1.5 degrees above pre-industrial levels in 2030</w:t>
      </w:r>
      <w:r w:rsidRPr="000B7A51">
        <w:rPr>
          <w:sz w:val="16"/>
        </w:rPr>
        <w:t xml:space="preserve"> (which, of course is less than 15 years away) </w:t>
      </w:r>
      <w:r w:rsidRPr="000B7A51">
        <w:rPr>
          <w:rStyle w:val="StyleUnderline"/>
        </w:rPr>
        <w:t>and at 2 degrees by 2050.</w:t>
      </w:r>
      <w:r>
        <w:rPr>
          <w:rStyle w:val="StyleUnderline"/>
        </w:rPr>
        <w:t xml:space="preserve"> </w:t>
      </w:r>
      <w:r w:rsidRPr="000B7A51">
        <w:rPr>
          <w:sz w:val="16"/>
        </w:rPr>
        <w:t xml:space="preserve">But </w:t>
      </w:r>
      <w:r w:rsidRPr="000B7A51">
        <w:rPr>
          <w:rStyle w:val="StyleUnderline"/>
        </w:rPr>
        <w:t>because of time lags in the climate system, the actual emissions that would result in those outcomes, and that would have to be averted in order to avoid them, would occur sooner than that.</w:t>
      </w:r>
      <w:r>
        <w:rPr>
          <w:rStyle w:val="StyleUnderline"/>
        </w:rPr>
        <w:t xml:space="preserve"> </w:t>
      </w:r>
      <w:r w:rsidRPr="000B7A51">
        <w:rPr>
          <w:sz w:val="16"/>
        </w:rPr>
        <w:t xml:space="preserve">“I really think </w:t>
      </w:r>
      <w:r w:rsidRPr="000B7A51">
        <w:rPr>
          <w:rStyle w:val="Emphasis"/>
        </w:rPr>
        <w:t>the world is definitely on a pathway</w:t>
      </w:r>
      <w:r w:rsidRPr="000B7A51">
        <w:rPr>
          <w:sz w:val="16"/>
        </w:rPr>
        <w:t xml:space="preserve">, as we’re suggesting in that paper, </w:t>
      </w:r>
      <w:r w:rsidRPr="000B7A51">
        <w:rPr>
          <w:rStyle w:val="Emphasis"/>
        </w:rPr>
        <w:t>past the 2 degree world</w:t>
      </w:r>
      <w:r w:rsidRPr="000B7A51">
        <w:rPr>
          <w:sz w:val="16"/>
        </w:rPr>
        <w:t xml:space="preserve">,” Watson said. “If you want any hope of getting even close to that 2-degree world, we need to redouble our efforts.” The statement was signed by Watson and six other researchers, most of whom have previously held prominent positions with the Intergovernmental Panel on Climate Change, which is considered the leading consensus body of international climate science. The co-authors are from Italy, Argentina, Austria, and Brazil, as well as the United States. The significance of 2 degrees is this: Up until relatively recently, scientists have generally asserted that this level of planetary warming is a red line, beyond which increasingly devastating impacts, such as extensive flooding, shortages of drinkable water and reduced yields from food crops, would begin to occur. However, </w:t>
      </w:r>
      <w:r w:rsidRPr="000B7A51">
        <w:rPr>
          <w:rStyle w:val="StyleUnderline"/>
        </w:rPr>
        <w:t xml:space="preserve">as warming has already reached 1 degrees Celsius above pre-industrial levels, and we begin to already see sharp impacts all around us — major ice loss from Greenland and West Antarctica, growing devastation of coral reefs, and much more — it is starting to look more and more as if even </w:t>
      </w:r>
      <w:r w:rsidRPr="003B0296">
        <w:rPr>
          <w:rStyle w:val="StyleUnderline"/>
          <w:highlight w:val="cyan"/>
        </w:rPr>
        <w:t>2 degrees would be</w:t>
      </w:r>
      <w:r w:rsidRPr="000B7A51">
        <w:rPr>
          <w:rStyle w:val="StyleUnderline"/>
        </w:rPr>
        <w:t xml:space="preserve"> way </w:t>
      </w:r>
      <w:r w:rsidRPr="003B0296">
        <w:rPr>
          <w:rStyle w:val="StyleUnderline"/>
          <w:highlight w:val="cyan"/>
        </w:rPr>
        <w:t>too much</w:t>
      </w:r>
      <w:r w:rsidRPr="000B7A51">
        <w:rPr>
          <w:rStyle w:val="StyleUnderline"/>
        </w:rPr>
        <w:t xml:space="preserve"> warming.</w:t>
      </w:r>
      <w:r w:rsidRPr="000B7A51">
        <w:rPr>
          <w:sz w:val="16"/>
        </w:rPr>
        <w:t xml:space="preserve"> </w:t>
      </w:r>
      <w:r w:rsidRPr="00D03CE6">
        <w:rPr>
          <w:sz w:val="16"/>
        </w:rPr>
        <w:t xml:space="preserve">Thus </w:t>
      </w:r>
      <w:r w:rsidRPr="003B0296">
        <w:rPr>
          <w:rStyle w:val="Emphasis"/>
          <w:highlight w:val="cyan"/>
        </w:rPr>
        <w:t>1.5</w:t>
      </w:r>
      <w:r w:rsidRPr="000B7A51">
        <w:rPr>
          <w:rStyle w:val="Emphasis"/>
        </w:rPr>
        <w:t xml:space="preserve"> degrees </w:t>
      </w:r>
      <w:r w:rsidRPr="003B0296">
        <w:rPr>
          <w:rStyle w:val="Emphasis"/>
          <w:highlight w:val="cyan"/>
        </w:rPr>
        <w:t>has emerged as the</w:t>
      </w:r>
      <w:r w:rsidRPr="000B7A51">
        <w:rPr>
          <w:rStyle w:val="Emphasis"/>
        </w:rPr>
        <w:t xml:space="preserve"> new </w:t>
      </w:r>
      <w:r w:rsidRPr="003B0296">
        <w:rPr>
          <w:rStyle w:val="Emphasis"/>
          <w:highlight w:val="cyan"/>
        </w:rPr>
        <w:t>red-line</w:t>
      </w:r>
      <w:r w:rsidRPr="00D03CE6">
        <w:rPr>
          <w:rStyle w:val="Emphasis"/>
        </w:rPr>
        <w:t xml:space="preserve"> number</w:t>
      </w:r>
      <w:r w:rsidRPr="000B7A51">
        <w:rPr>
          <w:rStyle w:val="StyleUnderline"/>
        </w:rPr>
        <w:t>, especially for small island states and developing countries.</w:t>
      </w:r>
      <w:r w:rsidRPr="000B7A51">
        <w:rPr>
          <w:sz w:val="16"/>
        </w:rPr>
        <w:t xml:space="preserve"> But </w:t>
      </w:r>
      <w:r w:rsidRPr="000B7A51">
        <w:rPr>
          <w:rStyle w:val="StyleUnderline"/>
        </w:rPr>
        <w:t>Watson and his colleagues and many other researchers just don’t see how 1.5 degrees can happen, given the warming momentum already unleashed and the time it will take to gradually reduce emissions.</w:t>
      </w:r>
      <w:r>
        <w:rPr>
          <w:rStyle w:val="StyleUnderline"/>
        </w:rPr>
        <w:t xml:space="preserve"> </w:t>
      </w:r>
      <w:r w:rsidRPr="003B0296">
        <w:rPr>
          <w:rStyle w:val="StyleUnderline"/>
          <w:highlight w:val="cyan"/>
        </w:rPr>
        <w:t>Every year, the world is adding an additional 54</w:t>
      </w:r>
      <w:r w:rsidRPr="000B7A51">
        <w:rPr>
          <w:rStyle w:val="StyleUnderline"/>
        </w:rPr>
        <w:t xml:space="preserve"> or so </w:t>
      </w:r>
      <w:r w:rsidRPr="003B0296">
        <w:rPr>
          <w:rStyle w:val="StyleUnderline"/>
          <w:highlight w:val="cyan"/>
        </w:rPr>
        <w:t>billion tons of carbon</w:t>
      </w:r>
      <w:r w:rsidRPr="000B7A51">
        <w:rPr>
          <w:rStyle w:val="StyleUnderline"/>
        </w:rPr>
        <w:t xml:space="preserve"> dioxide equivalent </w:t>
      </w:r>
      <w:r w:rsidRPr="003B0296">
        <w:rPr>
          <w:rStyle w:val="StyleUnderline"/>
          <w:highlight w:val="cyan"/>
        </w:rPr>
        <w:t>emissions to the atmosphere</w:t>
      </w:r>
      <w:r w:rsidRPr="000B7A51">
        <w:rPr>
          <w:sz w:val="16"/>
        </w:rPr>
        <w:t xml:space="preserve">, their report notes. And the researchers reiterate, as previous analyses have done, that </w:t>
      </w:r>
      <w:r w:rsidRPr="000B7A51">
        <w:rPr>
          <w:rStyle w:val="Emphasis"/>
        </w:rPr>
        <w:t xml:space="preserve">countries’ </w:t>
      </w:r>
      <w:r w:rsidRPr="003B0296">
        <w:rPr>
          <w:rStyle w:val="Emphasis"/>
          <w:highlight w:val="cyan"/>
        </w:rPr>
        <w:t>current pledges under</w:t>
      </w:r>
      <w:r w:rsidRPr="000B7A51">
        <w:rPr>
          <w:rStyle w:val="Emphasis"/>
        </w:rPr>
        <w:t xml:space="preserve"> the </w:t>
      </w:r>
      <w:r w:rsidRPr="003B0296">
        <w:rPr>
          <w:rStyle w:val="Emphasis"/>
          <w:highlight w:val="cyan"/>
        </w:rPr>
        <w:t>Paris</w:t>
      </w:r>
      <w:r w:rsidRPr="000B7A51">
        <w:rPr>
          <w:rStyle w:val="Emphasis"/>
        </w:rPr>
        <w:t xml:space="preserve"> agreement</w:t>
      </w:r>
      <w:r w:rsidRPr="000B7A51">
        <w:rPr>
          <w:sz w:val="16"/>
        </w:rPr>
        <w:t xml:space="preserve"> (which may soon enter into force) </w:t>
      </w:r>
      <w:r w:rsidRPr="003B0296">
        <w:rPr>
          <w:rStyle w:val="Emphasis"/>
          <w:highlight w:val="cyan"/>
        </w:rPr>
        <w:t>don’t</w:t>
      </w:r>
      <w:r w:rsidRPr="000B7A51">
        <w:rPr>
          <w:rStyle w:val="Emphasis"/>
        </w:rPr>
        <w:t xml:space="preserve"> really </w:t>
      </w:r>
      <w:r w:rsidRPr="003B0296">
        <w:rPr>
          <w:rStyle w:val="Emphasis"/>
          <w:highlight w:val="cyan"/>
        </w:rPr>
        <w:t>change those</w:t>
      </w:r>
      <w:r w:rsidRPr="000B7A51">
        <w:rPr>
          <w:rStyle w:val="Emphasis"/>
        </w:rPr>
        <w:t xml:space="preserve"> kinds of </w:t>
      </w:r>
      <w:r w:rsidRPr="003B0296">
        <w:rPr>
          <w:rStyle w:val="Emphasis"/>
          <w:highlight w:val="cyan"/>
        </w:rPr>
        <w:t>numbers.</w:t>
      </w:r>
      <w:r>
        <w:rPr>
          <w:rStyle w:val="Emphasis"/>
        </w:rPr>
        <w:t xml:space="preserve"> </w:t>
      </w:r>
      <w:r w:rsidRPr="000B7A51">
        <w:rPr>
          <w:sz w:val="16"/>
        </w:rPr>
        <w:t xml:space="preserve">“What we’re saying in the paper is, </w:t>
      </w:r>
      <w:r w:rsidRPr="003B0296">
        <w:rPr>
          <w:rStyle w:val="Emphasis"/>
          <w:highlight w:val="cyan"/>
        </w:rPr>
        <w:t>even if all</w:t>
      </w:r>
      <w:r w:rsidRPr="000B7A51">
        <w:rPr>
          <w:rStyle w:val="Emphasis"/>
        </w:rPr>
        <w:t xml:space="preserve"> the </w:t>
      </w:r>
      <w:r w:rsidRPr="003B0296">
        <w:rPr>
          <w:rStyle w:val="Emphasis"/>
          <w:highlight w:val="cyan"/>
        </w:rPr>
        <w:t>pledges are realized, our emissions in 2030 will be about the same as they are today</w:t>
      </w:r>
      <w:r w:rsidRPr="00D03CE6">
        <w:rPr>
          <w:rStyle w:val="Emphasis"/>
        </w:rPr>
        <w:t>,</w:t>
      </w:r>
      <w:r w:rsidRPr="000B7A51">
        <w:rPr>
          <w:rStyle w:val="Emphasis"/>
        </w:rPr>
        <w:t xml:space="preserve"> between 50 and 55 gigatonnes of carbon dioxide equivalent,”</w:t>
      </w:r>
      <w:r w:rsidRPr="000B7A51">
        <w:rPr>
          <w:sz w:val="16"/>
        </w:rPr>
        <w:t xml:space="preserve"> Watson said. The researchers assert that countries of the world must rapidly up their levels of ambition when it comes to cutting emissions. But it is not clear how fast they can really do that. For instance, a recent analysis found that </w:t>
      </w:r>
      <w:r w:rsidRPr="000B7A51">
        <w:rPr>
          <w:rStyle w:val="StyleUnderline"/>
        </w:rPr>
        <w:t>even with all of the Obama administration’s favoured policies in place, the U.S. is still unlikely to hit its current target of a 26 per cent to 28 per cent reduction in emissions below 2005 levels by the year 2025.</w:t>
      </w:r>
      <w:r w:rsidRPr="00D03CE6">
        <w:t xml:space="preserve"> </w:t>
      </w:r>
      <w:r w:rsidRPr="000B7A51">
        <w:rPr>
          <w:sz w:val="16"/>
        </w:rPr>
        <w:t>All of which may make it even more clear why climate scientists are so increasingly terrified by Trump, who not only denies human-caused climate change, but would apparently try to scuttle the Paris agreement entirely.</w:t>
      </w:r>
    </w:p>
    <w:p w14:paraId="65C8278D" w14:textId="4AA22B88" w:rsidR="001E1F7C" w:rsidRDefault="001E1F7C" w:rsidP="001E1F7C">
      <w:pPr>
        <w:rPr>
          <w:sz w:val="10"/>
        </w:rPr>
      </w:pPr>
    </w:p>
    <w:p w14:paraId="4A6CDC0B" w14:textId="22B8EC08" w:rsidR="001E1F7C" w:rsidRPr="00E41A97" w:rsidRDefault="001E1F7C" w:rsidP="001E1F7C">
      <w:pPr>
        <w:pStyle w:val="Heading3"/>
        <w:rPr>
          <w:rFonts w:cs="Calibri"/>
        </w:rPr>
      </w:pPr>
      <w:r>
        <w:t>Warming Defense</w:t>
      </w:r>
    </w:p>
    <w:p w14:paraId="212C5CAE" w14:textId="77777777" w:rsidR="001E1F7C" w:rsidRPr="00E41A97" w:rsidRDefault="001E1F7C" w:rsidP="001E1F7C">
      <w:pPr>
        <w:pStyle w:val="Heading4"/>
        <w:contextualSpacing/>
        <w:rPr>
          <w:rFonts w:cs="Calibri"/>
          <w:u w:val="single"/>
        </w:rPr>
      </w:pPr>
      <w:r w:rsidRPr="00E41A97">
        <w:rPr>
          <w:rFonts w:cs="Calibri"/>
        </w:rPr>
        <w:t xml:space="preserve">Existential warming is unlikely and </w:t>
      </w:r>
      <w:r w:rsidRPr="00E41A97">
        <w:rPr>
          <w:rFonts w:cs="Calibri"/>
          <w:u w:val="single"/>
        </w:rPr>
        <w:t>intervening actors solve</w:t>
      </w:r>
    </w:p>
    <w:p w14:paraId="3DEC3F20" w14:textId="77777777" w:rsidR="001E1F7C" w:rsidRPr="00E41A97" w:rsidRDefault="001E1F7C" w:rsidP="001E1F7C">
      <w:r w:rsidRPr="00E41A97">
        <w:t>warming requires 12 degrees, far greater than their internal link</w:t>
      </w:r>
    </w:p>
    <w:p w14:paraId="2B3E8625" w14:textId="77777777" w:rsidR="001E1F7C" w:rsidRPr="00E41A97" w:rsidRDefault="001E1F7C" w:rsidP="001E1F7C">
      <w:pPr>
        <w:contextualSpacing/>
      </w:pPr>
      <w:r w:rsidRPr="00E41A97">
        <w:t xml:space="preserve">Sebastian </w:t>
      </w:r>
      <w:r w:rsidRPr="00E41A97">
        <w:rPr>
          <w:rStyle w:val="Style13ptBold"/>
        </w:rPr>
        <w:t>Farquhar 17</w:t>
      </w:r>
      <w:r w:rsidRPr="00E41A97">
        <w:t xml:space="preserve">, Farquhar is a Project Manager at FHI responsible for external relations, M.A in Physics and Philosophy from the University of Oxford; John Halstead, Global Priorities Project; Owen Cotton-Barratt, Research Associate in the FHI at the University of Oxford, Lecturer in Mathematics at St. Hugh’s College, Oxford; Stefan Schubert, PhD in philosophy, Researcher at the Centre for Effective Altruism; Haydn Belfield, Academic Project Manager, Centre for the Study of Existential Risk, University of Cambridge; Andrew Snyder-Beattie, Director of Research at FHI [“Existential Risk: Diplomacy and Governance,” </w:t>
      </w:r>
      <w:r w:rsidRPr="00E41A97">
        <w:rPr>
          <w:i/>
        </w:rPr>
        <w:t>Future of Humanity Institute</w:t>
      </w:r>
      <w:r w:rsidRPr="00E41A97">
        <w:t>, University of Oxford, Global Priorities Project 2017, https://www.fhi.ox.ac.uk/wp-content/uploads/Existential-Risks-2017-01-23.pdf)</w:t>
      </w:r>
    </w:p>
    <w:p w14:paraId="18ACF2EA" w14:textId="77777777" w:rsidR="001E1F7C" w:rsidRPr="00E41A97" w:rsidRDefault="001E1F7C" w:rsidP="001E1F7C">
      <w:pPr>
        <w:contextualSpacing/>
        <w:rPr>
          <w:sz w:val="16"/>
        </w:rPr>
      </w:pPr>
      <w:r w:rsidRPr="00E41A97">
        <w:rPr>
          <w:rStyle w:val="StyleUnderline"/>
        </w:rPr>
        <w:t xml:space="preserve">The </w:t>
      </w:r>
      <w:r w:rsidRPr="003B0296">
        <w:rPr>
          <w:rStyle w:val="Emphasis"/>
          <w:highlight w:val="cyan"/>
        </w:rPr>
        <w:t>most likely</w:t>
      </w:r>
      <w:r w:rsidRPr="003B0296">
        <w:rPr>
          <w:rStyle w:val="StyleUnderline"/>
          <w:highlight w:val="cyan"/>
        </w:rPr>
        <w:t xml:space="preserve"> levels of</w:t>
      </w:r>
      <w:r w:rsidRPr="00E41A97">
        <w:rPr>
          <w:rStyle w:val="StyleUnderline"/>
        </w:rPr>
        <w:t xml:space="preserve"> global </w:t>
      </w:r>
      <w:r w:rsidRPr="003B0296">
        <w:rPr>
          <w:rStyle w:val="StyleUnderline"/>
          <w:highlight w:val="cyan"/>
        </w:rPr>
        <w:t xml:space="preserve">warming are </w:t>
      </w:r>
      <w:r w:rsidRPr="003B0296">
        <w:rPr>
          <w:rStyle w:val="Emphasis"/>
          <w:highlight w:val="cyan"/>
        </w:rPr>
        <w:t>very unlikely</w:t>
      </w:r>
      <w:r w:rsidRPr="003B0296">
        <w:rPr>
          <w:rStyle w:val="StyleUnderline"/>
          <w:highlight w:val="cyan"/>
        </w:rPr>
        <w:t xml:space="preserve"> to cause</w:t>
      </w:r>
      <w:r w:rsidRPr="00E41A97">
        <w:rPr>
          <w:rStyle w:val="StyleUnderline"/>
        </w:rPr>
        <w:t xml:space="preserve"> human </w:t>
      </w:r>
      <w:r w:rsidRPr="003B0296">
        <w:rPr>
          <w:rStyle w:val="StyleUnderline"/>
          <w:highlight w:val="cyan"/>
        </w:rPr>
        <w:t>extinction</w:t>
      </w:r>
      <w:r w:rsidRPr="00E41A97">
        <w:rPr>
          <w:sz w:val="16"/>
        </w:rPr>
        <w:t xml:space="preserve">.15 The </w:t>
      </w:r>
      <w:r w:rsidRPr="003B0296">
        <w:rPr>
          <w:rStyle w:val="StyleUnderline"/>
          <w:highlight w:val="cyan"/>
        </w:rPr>
        <w:t>existential risks</w:t>
      </w:r>
      <w:r w:rsidRPr="00E41A97">
        <w:rPr>
          <w:sz w:val="16"/>
        </w:rPr>
        <w:t xml:space="preserve"> of climate change instead </w:t>
      </w:r>
      <w:r w:rsidRPr="003B0296">
        <w:rPr>
          <w:rStyle w:val="StyleUnderline"/>
          <w:highlight w:val="cyan"/>
        </w:rPr>
        <w:t>stem from tail risk</w:t>
      </w:r>
      <w:r w:rsidRPr="00E41A97">
        <w:rPr>
          <w:rStyle w:val="StyleUnderline"/>
        </w:rPr>
        <w:t xml:space="preserve"> climate change – the </w:t>
      </w:r>
      <w:r w:rsidRPr="003B0296">
        <w:rPr>
          <w:rStyle w:val="StyleUnderline"/>
          <w:highlight w:val="cyan"/>
        </w:rPr>
        <w:t>low probability</w:t>
      </w:r>
      <w:r w:rsidRPr="00E41A97">
        <w:rPr>
          <w:rStyle w:val="StyleUnderline"/>
        </w:rPr>
        <w:t xml:space="preserve"> of </w:t>
      </w:r>
      <w:r w:rsidRPr="003B0296">
        <w:rPr>
          <w:rStyle w:val="StyleUnderline"/>
          <w:highlight w:val="cyan"/>
        </w:rPr>
        <w:t>extreme</w:t>
      </w:r>
      <w:r w:rsidRPr="00E41A97">
        <w:rPr>
          <w:sz w:val="16"/>
        </w:rPr>
        <w:t xml:space="preserve"> levels of </w:t>
      </w:r>
      <w:r w:rsidRPr="003B0296">
        <w:rPr>
          <w:rStyle w:val="StyleUnderline"/>
          <w:highlight w:val="cyan"/>
        </w:rPr>
        <w:t>warming</w:t>
      </w:r>
      <w:r w:rsidRPr="00E41A97">
        <w:rPr>
          <w:sz w:val="16"/>
        </w:rPr>
        <w:t xml:space="preserve"> – and interaction with other sources of risk. It is impossible to say with confidence at what point global warming would become severe enough to pose an existential threat. </w:t>
      </w:r>
      <w:r w:rsidRPr="00E41A97">
        <w:rPr>
          <w:rStyle w:val="StyleUnderline"/>
        </w:rPr>
        <w:t>Research has suggested that warming of 11-12°C would render</w:t>
      </w:r>
      <w:r w:rsidRPr="00E41A97">
        <w:rPr>
          <w:sz w:val="16"/>
        </w:rPr>
        <w:t xml:space="preserve"> most of </w:t>
      </w:r>
      <w:r w:rsidRPr="00E41A97">
        <w:rPr>
          <w:rStyle w:val="StyleUnderline"/>
        </w:rPr>
        <w:t>the planet uninhabitable</w:t>
      </w:r>
      <w:r w:rsidRPr="00E41A97">
        <w:rPr>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E41A97">
        <w:rPr>
          <w:rStyle w:val="StyleUnderline"/>
        </w:rPr>
        <w:t xml:space="preserve">the </w:t>
      </w:r>
      <w:r w:rsidRPr="003B0296">
        <w:rPr>
          <w:rStyle w:val="Emphasis"/>
          <w:highlight w:val="cyan"/>
        </w:rPr>
        <w:t>timescales</w:t>
      </w:r>
      <w:r w:rsidRPr="00E41A97">
        <w:rPr>
          <w:rStyle w:val="StyleUnderline"/>
        </w:rPr>
        <w:t xml:space="preserve"> over which such changes might happen could </w:t>
      </w:r>
      <w:r w:rsidRPr="003B0296">
        <w:rPr>
          <w:rStyle w:val="StyleUnderline"/>
          <w:highlight w:val="cyan"/>
        </w:rPr>
        <w:t>mean</w:t>
      </w:r>
      <w:r w:rsidRPr="00E41A97">
        <w:rPr>
          <w:rStyle w:val="StyleUnderline"/>
        </w:rPr>
        <w:t xml:space="preserve"> that </w:t>
      </w:r>
      <w:r w:rsidRPr="003B0296">
        <w:rPr>
          <w:rStyle w:val="StyleUnderline"/>
          <w:highlight w:val="cyan"/>
        </w:rPr>
        <w:t xml:space="preserve">humanity is able to </w:t>
      </w:r>
      <w:r w:rsidRPr="003B0296">
        <w:rPr>
          <w:rStyle w:val="Emphasis"/>
          <w:highlight w:val="cyan"/>
        </w:rPr>
        <w:t>adapt</w:t>
      </w:r>
      <w:r w:rsidRPr="00E41A97">
        <w:rPr>
          <w:rStyle w:val="StyleUnderline"/>
        </w:rPr>
        <w:t xml:space="preserve"> enough </w:t>
      </w:r>
      <w:r w:rsidRPr="003B0296">
        <w:rPr>
          <w:rStyle w:val="StyleUnderline"/>
          <w:highlight w:val="cyan"/>
        </w:rPr>
        <w:t xml:space="preserve">to </w:t>
      </w:r>
      <w:r w:rsidRPr="003B0296">
        <w:rPr>
          <w:rStyle w:val="Emphasis"/>
          <w:highlight w:val="cyan"/>
        </w:rPr>
        <w:t>avoid extinction</w:t>
      </w:r>
      <w:r w:rsidRPr="00E41A97">
        <w:rPr>
          <w:rStyle w:val="StyleUnderline"/>
        </w:rPr>
        <w:t xml:space="preserve"> in even very extreme scenarios</w:t>
      </w:r>
      <w:r w:rsidRPr="00E41A97">
        <w:rPr>
          <w:sz w:val="16"/>
        </w:rPr>
        <w:t xml:space="preserve">. The probability of these levels of warming depends on eventual greenhouse gas concentrations. According to some experts, </w:t>
      </w:r>
      <w:r w:rsidRPr="00E41A97">
        <w:rPr>
          <w:rStyle w:val="StyleUnderline"/>
        </w:rPr>
        <w:t>unless</w:t>
      </w:r>
      <w:r w:rsidRPr="00E41A97">
        <w:rPr>
          <w:sz w:val="16"/>
        </w:rPr>
        <w:t xml:space="preserve"> strong </w:t>
      </w:r>
      <w:r w:rsidRPr="00E41A97">
        <w:rPr>
          <w:rStyle w:val="StyleUnderline"/>
        </w:rPr>
        <w:t>action is taken</w:t>
      </w:r>
      <w:r w:rsidRPr="00E41A97">
        <w:rPr>
          <w:sz w:val="16"/>
        </w:rPr>
        <w:t xml:space="preserve"> soon by major emitters, </w:t>
      </w:r>
      <w:r w:rsidRPr="00E41A97">
        <w:rPr>
          <w:rStyle w:val="StyleUnderline"/>
        </w:rPr>
        <w:t>it is likely that we will pursue a medium-high emissions pathway</w:t>
      </w:r>
      <w:r w:rsidRPr="00E41A97">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w:t>
      </w:r>
      <w:r w:rsidRPr="00E41A97">
        <w:rPr>
          <w:rStyle w:val="StyleUnderline"/>
        </w:rPr>
        <w:t>probability of</w:t>
      </w:r>
      <w:r w:rsidRPr="00E41A97">
        <w:rPr>
          <w:sz w:val="16"/>
        </w:rPr>
        <w:t xml:space="preserve"> eventual warming of 6°C is around 10%,23 and of </w:t>
      </w:r>
      <w:r w:rsidRPr="00E41A97">
        <w:rPr>
          <w:rStyle w:val="StyleUnderline"/>
        </w:rPr>
        <w:t>10°C is around 3%.</w:t>
      </w:r>
      <w:r w:rsidRPr="00E41A97">
        <w:rPr>
          <w:sz w:val="16"/>
        </w:rPr>
        <w:t xml:space="preserve">24 These estimates are of course highly uncertain. </w:t>
      </w:r>
      <w:r w:rsidRPr="00E41A97">
        <w:rPr>
          <w:rStyle w:val="StyleUnderline"/>
        </w:rPr>
        <w:t>It is likely that the world will take action against climate change once it begins to impose large costs on human society, long before there is warming of 10°C</w:t>
      </w:r>
      <w:r w:rsidRPr="00E41A97">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E41A97">
        <w:rPr>
          <w:rStyle w:val="StyleUnderline"/>
        </w:rPr>
        <w:t xml:space="preserve">If the world does start to face costly warming, </w:t>
      </w:r>
      <w:r w:rsidRPr="003B0296">
        <w:rPr>
          <w:rStyle w:val="StyleUnderline"/>
          <w:highlight w:val="cyan"/>
        </w:rPr>
        <w:t>the international community will</w:t>
      </w:r>
      <w:r w:rsidRPr="00E41A97">
        <w:rPr>
          <w:sz w:val="16"/>
        </w:rPr>
        <w:t xml:space="preserve"> therefore </w:t>
      </w:r>
      <w:r w:rsidRPr="003B0296">
        <w:rPr>
          <w:rStyle w:val="StyleUnderline"/>
          <w:highlight w:val="cyan"/>
        </w:rPr>
        <w:t xml:space="preserve">face </w:t>
      </w:r>
      <w:r w:rsidRPr="003B0296">
        <w:rPr>
          <w:rStyle w:val="Emphasis"/>
          <w:highlight w:val="cyan"/>
        </w:rPr>
        <w:t>strong incentives</w:t>
      </w:r>
      <w:r w:rsidRPr="003B0296">
        <w:rPr>
          <w:rStyle w:val="StyleUnderline"/>
          <w:highlight w:val="cyan"/>
        </w:rPr>
        <w:t xml:space="preserve"> to find</w:t>
      </w:r>
      <w:r w:rsidRPr="00E41A97">
        <w:rPr>
          <w:sz w:val="16"/>
        </w:rPr>
        <w:t xml:space="preserve"> other </w:t>
      </w:r>
      <w:r w:rsidRPr="003B0296">
        <w:rPr>
          <w:rStyle w:val="StyleUnderline"/>
          <w:highlight w:val="cyan"/>
        </w:rPr>
        <w:t>ways to reduce</w:t>
      </w:r>
      <w:r w:rsidRPr="00E41A97">
        <w:rPr>
          <w:rStyle w:val="StyleUnderline"/>
        </w:rPr>
        <w:t xml:space="preserve"> global </w:t>
      </w:r>
      <w:r w:rsidRPr="003B0296">
        <w:rPr>
          <w:rStyle w:val="StyleUnderline"/>
          <w:highlight w:val="cyan"/>
        </w:rPr>
        <w:t>temperatures</w:t>
      </w:r>
      <w:r w:rsidRPr="00E41A97">
        <w:rPr>
          <w:sz w:val="16"/>
        </w:rPr>
        <w:t>.</w:t>
      </w:r>
    </w:p>
    <w:p w14:paraId="3DEFBAB3" w14:textId="77777777" w:rsidR="001E1F7C" w:rsidRPr="00E41A97" w:rsidRDefault="001E1F7C" w:rsidP="001E1F7C">
      <w:pPr>
        <w:pStyle w:val="Heading4"/>
        <w:rPr>
          <w:rFonts w:cs="Calibri"/>
        </w:rPr>
      </w:pPr>
      <w:r w:rsidRPr="00E41A97">
        <w:rPr>
          <w:rFonts w:cs="Calibri"/>
        </w:rPr>
        <w:t xml:space="preserve">Warming doesn’t cause conflict – framing </w:t>
      </w:r>
      <w:r>
        <w:rPr>
          <w:rFonts w:cs="Calibri"/>
        </w:rPr>
        <w:t>like that</w:t>
      </w:r>
      <w:r w:rsidRPr="00E41A97">
        <w:rPr>
          <w:rFonts w:cs="Calibri"/>
        </w:rPr>
        <w:t xml:space="preserve"> makes their impact inevitable</w:t>
      </w:r>
    </w:p>
    <w:p w14:paraId="30DA27A4" w14:textId="77777777" w:rsidR="001E1F7C" w:rsidRPr="00E41A97" w:rsidRDefault="001E1F7C" w:rsidP="001E1F7C">
      <w:pPr>
        <w:rPr>
          <w:b/>
          <w:sz w:val="28"/>
        </w:rPr>
      </w:pPr>
      <w:r w:rsidRPr="00E41A97">
        <w:rPr>
          <w:rStyle w:val="Style13ptBold"/>
        </w:rPr>
        <w:t>Gleditsch, 2012</w:t>
      </w:r>
      <w:r w:rsidRPr="00E41A97">
        <w:t>- Professor of Political Science at the Norwegian University of Science and Technology (Nils Petter Gleditsch, January 2012, “Whither the weather? Climate change and conflict,” published in the Journal of Peace Research, Vol. 49, No.1)</w:t>
      </w:r>
    </w:p>
    <w:p w14:paraId="3C2F8469" w14:textId="77777777" w:rsidR="001E1F7C" w:rsidRPr="00E41A97" w:rsidRDefault="001E1F7C" w:rsidP="001E1F7C">
      <w:pPr>
        <w:rPr>
          <w:rStyle w:val="StyleUnderline"/>
        </w:rPr>
      </w:pPr>
      <w:r w:rsidRPr="00E41A97">
        <w:rPr>
          <w:sz w:val="16"/>
        </w:rPr>
        <w:t>Climate change is the world’s first truly global man-made environmental problem13 and a firm warning that human activities can influence our physical environment on a global scale. The range of possible consequences of climate change is so wide, even for the limited temperature changes foreseen in the IPCC scenarios, that it is difficult to sort out the main priorities. Obviously, if a reversal of the trend towards a more peaceful world was one of these consequences, it should have a prominent place on the policy agenda</w:t>
      </w:r>
      <w:r w:rsidRPr="00E41A97">
        <w:rPr>
          <w:rStyle w:val="StyleUnderline"/>
        </w:rPr>
        <w:t xml:space="preserve">. </w:t>
      </w:r>
      <w:r w:rsidRPr="003B0296">
        <w:rPr>
          <w:rStyle w:val="StyleUnderline"/>
          <w:highlight w:val="cyan"/>
        </w:rPr>
        <w:t>Based on</w:t>
      </w:r>
      <w:r w:rsidRPr="00E41A97">
        <w:rPr>
          <w:rStyle w:val="StyleUnderline"/>
        </w:rPr>
        <w:t xml:space="preserve"> the </w:t>
      </w:r>
      <w:r w:rsidRPr="003B0296">
        <w:rPr>
          <w:rStyle w:val="StyleUnderline"/>
          <w:highlight w:val="cyan"/>
        </w:rPr>
        <w:t>research</w:t>
      </w:r>
      <w:r w:rsidRPr="00E41A97">
        <w:rPr>
          <w:rStyle w:val="StyleUnderline"/>
        </w:rPr>
        <w:t xml:space="preserve"> reported here, such </w:t>
      </w:r>
      <w:r w:rsidRPr="003B0296">
        <w:rPr>
          <w:rStyle w:val="StyleUnderline"/>
          <w:highlight w:val="cyan"/>
        </w:rPr>
        <w:t>a pessimistic view may not be warranted</w:t>
      </w:r>
      <w:r w:rsidRPr="00E41A97">
        <w:rPr>
          <w:rStyle w:val="StyleUnderline"/>
        </w:rPr>
        <w:t xml:space="preserve"> in the short to medium run. However, as noted by Feitelson, Tamimi &amp; Rosenthal (2012) and Salehyan (2008), </w:t>
      </w:r>
      <w:r w:rsidRPr="003B0296">
        <w:rPr>
          <w:rStyle w:val="StyleUnderline"/>
          <w:highlight w:val="cyan"/>
        </w:rPr>
        <w:t>framing climate change as a security issue may influence</w:t>
      </w:r>
      <w:r w:rsidRPr="00E41A97">
        <w:rPr>
          <w:rStyle w:val="StyleUnderline"/>
        </w:rPr>
        <w:t xml:space="preserve"> the perceptions of the </w:t>
      </w:r>
      <w:r w:rsidRPr="003B0296">
        <w:rPr>
          <w:rStyle w:val="StyleUnderline"/>
          <w:highlight w:val="cyan"/>
        </w:rPr>
        <w:t>actors</w:t>
      </w:r>
      <w:r w:rsidRPr="00E41A97">
        <w:rPr>
          <w:rStyle w:val="StyleUnderline"/>
        </w:rPr>
        <w:t xml:space="preserve"> in local and regional conflict and lead to militarized responses </w:t>
      </w:r>
      <w:r w:rsidRPr="003B0296">
        <w:rPr>
          <w:rStyle w:val="StyleUnderline"/>
          <w:highlight w:val="cyan"/>
        </w:rPr>
        <w:t>and</w:t>
      </w:r>
      <w:r w:rsidRPr="00E41A97">
        <w:rPr>
          <w:rStyle w:val="StyleUnderline"/>
        </w:rPr>
        <w:t xml:space="preserve"> thus perhaps </w:t>
      </w:r>
      <w:r w:rsidRPr="003B0296">
        <w:rPr>
          <w:rStyle w:val="StyleUnderline"/>
          <w:highlight w:val="cyan"/>
        </w:rPr>
        <w:t>contribute to a self-fulfilling prophecy</w:t>
      </w:r>
      <w:r w:rsidRPr="00E41A97">
        <w:rPr>
          <w:rStyle w:val="StyleUnderline"/>
        </w:rPr>
        <w:t xml:space="preserve">. </w:t>
      </w:r>
      <w:r w:rsidRPr="00E41A97">
        <w:rPr>
          <w:sz w:val="16"/>
        </w:rPr>
        <w:t>The study of the relationship between climate change and conflict has advanced noticeably in the past five years. With regard to how changes in precipitation may influence internal conflict, the one area where we now have a fair number of studies, the dominant view seems to be that rainfall abundance is associated with greater risks than drought and that in any case other conflict-generating factors are more important</w:t>
      </w:r>
      <w:r w:rsidRPr="00E41A97">
        <w:rPr>
          <w:rStyle w:val="StyleUnderline"/>
        </w:rPr>
        <w:t xml:space="preserve">. </w:t>
      </w:r>
      <w:r w:rsidRPr="003B0296">
        <w:rPr>
          <w:rStyle w:val="StyleUnderline"/>
          <w:highlight w:val="cyan"/>
        </w:rPr>
        <w:t>Studies of how climate change</w:t>
      </w:r>
      <w:r w:rsidRPr="00E41A97">
        <w:rPr>
          <w:rStyle w:val="StyleUnderline"/>
        </w:rPr>
        <w:t xml:space="preserve"> may </w:t>
      </w:r>
      <w:r w:rsidRPr="003B0296">
        <w:rPr>
          <w:rStyle w:val="StyleUnderline"/>
          <w:highlight w:val="cyan"/>
        </w:rPr>
        <w:t>promote interstate conflict</w:t>
      </w:r>
      <w:r w:rsidRPr="00E41A97">
        <w:rPr>
          <w:rStyle w:val="StyleUnderline"/>
        </w:rPr>
        <w:t xml:space="preserve"> over water resources also seem to </w:t>
      </w:r>
      <w:r w:rsidRPr="003B0296">
        <w:rPr>
          <w:rStyle w:val="StyleUnderline"/>
          <w:highlight w:val="cyan"/>
        </w:rPr>
        <w:t>point in the direction of a</w:t>
      </w:r>
      <w:r w:rsidRPr="00E41A97">
        <w:rPr>
          <w:rStyle w:val="StyleUnderline"/>
        </w:rPr>
        <w:t xml:space="preserve"> weak or a </w:t>
      </w:r>
      <w:r w:rsidRPr="003B0296">
        <w:rPr>
          <w:rStyle w:val="StyleUnderline"/>
          <w:highlight w:val="cyan"/>
        </w:rPr>
        <w:t>null relationship</w:t>
      </w:r>
      <w:r w:rsidRPr="00E41A97">
        <w:rPr>
          <w:rStyle w:val="StyleUnderline"/>
        </w:rPr>
        <w:t xml:space="preserve">. In other areas, the number of studies is still very low, so it is premature to offer a summary. On the whole, however, it seems fair to say that </w:t>
      </w:r>
      <w:r w:rsidRPr="003B0296">
        <w:rPr>
          <w:rStyle w:val="StyleUnderline"/>
          <w:highlight w:val="cyan"/>
        </w:rPr>
        <w:t>so far there is not</w:t>
      </w:r>
      <w:r w:rsidRPr="00E41A97">
        <w:rPr>
          <w:rStyle w:val="StyleUnderline"/>
        </w:rPr>
        <w:t xml:space="preserve"> yet much </w:t>
      </w:r>
      <w:r w:rsidRPr="003B0296">
        <w:rPr>
          <w:rStyle w:val="StyleUnderline"/>
          <w:highlight w:val="cyan"/>
        </w:rPr>
        <w:t>evidence for climate change as a</w:t>
      </w:r>
      <w:r w:rsidRPr="00E41A97">
        <w:rPr>
          <w:rStyle w:val="StyleUnderline"/>
        </w:rPr>
        <w:t xml:space="preserve">n important </w:t>
      </w:r>
      <w:r w:rsidRPr="003B0296">
        <w:rPr>
          <w:rStyle w:val="StyleUnderline"/>
          <w:highlight w:val="cyan"/>
        </w:rPr>
        <w:t>driver of conflict</w:t>
      </w:r>
      <w:r w:rsidRPr="00E41A97">
        <w:rPr>
          <w:rStyle w:val="StyleUnderline"/>
        </w:rPr>
        <w:t>.</w:t>
      </w:r>
      <w:r w:rsidRPr="00E41A97">
        <w:rPr>
          <w:sz w:val="16"/>
        </w:rPr>
        <w:t xml:space="preserve"> In recent reviews of this literature, Bernauer, Böhmelt &amp; Koubi (2012) and Gleditsch, Buhaug &amp; Theisen (2011) conclude that although environmental change may under certain circumstances increase the risk of violent conflict, the existing evidence indicates that this is not generally the case.</w:t>
      </w:r>
    </w:p>
    <w:p w14:paraId="05F79514" w14:textId="77777777" w:rsidR="001E1F7C" w:rsidRPr="00A77142" w:rsidRDefault="001E1F7C" w:rsidP="001E1F7C">
      <w:pPr>
        <w:rPr>
          <w:sz w:val="16"/>
        </w:rPr>
      </w:pPr>
    </w:p>
    <w:p w14:paraId="3E3FF5F9" w14:textId="77777777" w:rsidR="006D1CDA" w:rsidRDefault="006D1CDA" w:rsidP="006D1CDA">
      <w:pPr>
        <w:pStyle w:val="Heading4"/>
      </w:pPr>
      <w:r>
        <w:t xml:space="preserve">Warming doesn’t cause human extinction. </w:t>
      </w:r>
    </w:p>
    <w:p w14:paraId="36CC2A79" w14:textId="77777777" w:rsidR="006D1CDA" w:rsidRPr="00E5615B" w:rsidRDefault="006D1CDA" w:rsidP="006D1CDA">
      <w:r>
        <w:t>IPCC-International panel on Climate Change</w:t>
      </w:r>
    </w:p>
    <w:p w14:paraId="518635B4" w14:textId="77777777" w:rsidR="006D1CDA" w:rsidRDefault="006D1CDA" w:rsidP="006D1CDA">
      <w:r>
        <w:t xml:space="preserve">Michael </w:t>
      </w:r>
      <w:r w:rsidRPr="00FB3088">
        <w:rPr>
          <w:rStyle w:val="Style13ptBold"/>
        </w:rPr>
        <w:t>Shellenberger</w:t>
      </w:r>
      <w:r>
        <w:t>, November 25</w:t>
      </w:r>
      <w:r w:rsidRPr="00FB3088">
        <w:rPr>
          <w:vertAlign w:val="superscript"/>
        </w:rPr>
        <w:t>th</w:t>
      </w:r>
      <w:r>
        <w:t xml:space="preserve">, </w:t>
      </w:r>
      <w:r w:rsidRPr="00FB3088">
        <w:t>20</w:t>
      </w:r>
      <w:r w:rsidRPr="00FB3088">
        <w:rPr>
          <w:rStyle w:val="Style13ptBold"/>
        </w:rPr>
        <w:t>19</w:t>
      </w:r>
      <w:r>
        <w:t>, Michael Shellenberger is a Time Magazine “Hero of the Environment,” Green Book Award Winner, and author of Apocalypse Never: Why Environmental Alarmism Hurts Us All, Why Apocalyptic Claims About Climate Change Are Wrong, Xoxo 5/26/2020</w:t>
      </w:r>
    </w:p>
    <w:p w14:paraId="24C71AC0" w14:textId="77777777" w:rsidR="006D1CDA" w:rsidRDefault="006D1CDA" w:rsidP="006D1CDA">
      <w:pPr>
        <w:rPr>
          <w:sz w:val="16"/>
        </w:rPr>
      </w:pPr>
      <w:r w:rsidRPr="003C20F7">
        <w:rPr>
          <w:sz w:val="16"/>
        </w:rPr>
        <w:t xml:space="preserve">Climate scientists are speaking out against grossly exaggerated claims about global warming. Environmental journalists and advocates have in recent weeks made a number of apocalyptic predictions about the impact of climate change. Bill McKibben suggested climate-driven fires in Australia had made koalas “functionally extinct.” Extinction Rebellion said “Billions will die” and “Life on Earth is dying.” Vice claimed the “collapse of civilization may have already begun.” Few have underscored the threat more than student climate activist Greta Thunberg and Green New Deal sponsor Rep. Alexandria Ocasio-Cortez. The latter said, “The world is going to end in 12 years if we don't address climate change.” Says Thunberg in her new book, “Around 2030 we will be in a position to set off an irreversible chain reaction beyond human control that will lead to the end of our civilization as we know it.” Sometimes, scientists themselves make apocalyptic claims.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 </w:t>
      </w:r>
      <w:r w:rsidRPr="003B0296">
        <w:rPr>
          <w:rStyle w:val="StyleUnderline"/>
          <w:highlight w:val="cyan"/>
        </w:rPr>
        <w:t>Apocalyptic statements</w:t>
      </w:r>
      <w:r w:rsidRPr="003C20F7">
        <w:rPr>
          <w:sz w:val="16"/>
        </w:rPr>
        <w:t xml:space="preserve"> like these </w:t>
      </w:r>
      <w:r w:rsidRPr="003B0296">
        <w:rPr>
          <w:rStyle w:val="StyleUnderline"/>
          <w:highlight w:val="cyan"/>
        </w:rPr>
        <w:t>have real-world impacts</w:t>
      </w:r>
      <w:r w:rsidRPr="003C20F7">
        <w:rPr>
          <w:sz w:val="16"/>
        </w:rPr>
        <w:t xml:space="preserve">. In September, a group of British psychologists said children are increasingly suffering from anxiety from the frightening discourse around climate change. In October, an activist with Extinction Rebellion (”XR”)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 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I also care about getting the facts and science right and have in recent months corrected inaccurate and apocalyptic news media coverage of fires in the Amazon and fires in California, both of which have been improperly presented as resulting primarily from climate change. Journalists and activists alike have an obligation to describe environmental problems honestly and accurately, even if they fear doing so will reduce their news value or salience with the public. There is good evidence that </w:t>
      </w:r>
      <w:r w:rsidRPr="003B0296">
        <w:rPr>
          <w:rStyle w:val="StyleUnderline"/>
          <w:highlight w:val="cyan"/>
        </w:rPr>
        <w:t>the catastrophist framing of climate change is self-defeating</w:t>
      </w:r>
      <w:r w:rsidRPr="003C20F7">
        <w:rPr>
          <w:sz w:val="16"/>
        </w:rPr>
        <w:t xml:space="preserve"> because it alienates and polarizes many people. And </w:t>
      </w:r>
      <w:r w:rsidRPr="003B0296">
        <w:rPr>
          <w:rStyle w:val="StyleUnderline"/>
          <w:highlight w:val="cyan"/>
        </w:rPr>
        <w:t>exaggerating climate change risks distracting us from other important issues</w:t>
      </w:r>
      <w:r w:rsidRPr="00FA0C98">
        <w:rPr>
          <w:rStyle w:val="StyleUnderline"/>
        </w:rPr>
        <w:t xml:space="preserve"> </w:t>
      </w:r>
      <w:r w:rsidRPr="003B0296">
        <w:rPr>
          <w:rStyle w:val="StyleUnderline"/>
          <w:highlight w:val="cyan"/>
        </w:rPr>
        <w:t>including ones we</w:t>
      </w:r>
      <w:r w:rsidRPr="00FA0C98">
        <w:rPr>
          <w:rStyle w:val="StyleUnderline"/>
        </w:rPr>
        <w:t xml:space="preserve"> might </w:t>
      </w:r>
      <w:r w:rsidRPr="003B0296">
        <w:rPr>
          <w:rStyle w:val="StyleUnderline"/>
          <w:highlight w:val="cyan"/>
        </w:rPr>
        <w:t>have more</w:t>
      </w:r>
      <w:r w:rsidRPr="00FA0C98">
        <w:rPr>
          <w:rStyle w:val="StyleUnderline"/>
        </w:rPr>
        <w:t xml:space="preserve"> near-term </w:t>
      </w:r>
      <w:r w:rsidRPr="003B0296">
        <w:rPr>
          <w:rStyle w:val="StyleUnderline"/>
          <w:highlight w:val="cyan"/>
        </w:rPr>
        <w:t>control over</w:t>
      </w:r>
      <w:r w:rsidRPr="00FA0C98">
        <w:rPr>
          <w:rStyle w:val="StyleUnderline"/>
        </w:rPr>
        <w:t>.</w:t>
      </w:r>
      <w:r>
        <w:rPr>
          <w:rStyle w:val="StyleUnderline"/>
        </w:rPr>
        <w:t xml:space="preserve"> </w:t>
      </w:r>
      <w:r w:rsidRPr="003C20F7">
        <w:rPr>
          <w:sz w:val="16"/>
        </w:rPr>
        <w:t xml:space="preserve">I feel the need to say this up-front because I want the issues I’m about to raise to be taken seriously and not dismissed by those who label as “climate deniers” or “climate delayers” anyone who pushes back against exaggeration. With that out of the way, let’s look whether the science supports what’s being said. First, </w:t>
      </w:r>
      <w:r w:rsidRPr="003B0296">
        <w:rPr>
          <w:rStyle w:val="Emphasis"/>
          <w:highlight w:val="cyan"/>
        </w:rPr>
        <w:t>no credible scientific body has ever said climate change threatens the collapse of civilization</w:t>
      </w:r>
      <w:r w:rsidRPr="003B0296">
        <w:rPr>
          <w:rStyle w:val="StyleUnderline"/>
          <w:highlight w:val="cyan"/>
        </w:rPr>
        <w:t xml:space="preserve"> much less the extinction of the human species</w:t>
      </w:r>
      <w:r w:rsidRPr="003C20F7">
        <w:rPr>
          <w:sz w:val="16"/>
        </w:rPr>
        <w:t xml:space="preserve">. “‘Our children are going to die in the next 10 to 20 years.’ What’s the scientific basis for these claims?” BBC’s Andrew Neil asked a visibly uncomfortable XR spokesperson last month. “These claims have been disputed, admittedly,” she said. “There are some scientists who are agreeing and some who are saying it’s not true. But the overall issue is that these deaths are going to happen.” “But most scientists don’t agree with this,” said Neil. “I looked through </w:t>
      </w:r>
      <w:r w:rsidRPr="003B0296">
        <w:rPr>
          <w:rStyle w:val="StyleUnderline"/>
          <w:highlight w:val="cyan"/>
        </w:rPr>
        <w:t>IPCC reports</w:t>
      </w:r>
      <w:r w:rsidRPr="003C20F7">
        <w:rPr>
          <w:sz w:val="16"/>
        </w:rPr>
        <w:t xml:space="preserve"> and </w:t>
      </w:r>
      <w:r w:rsidRPr="003B0296">
        <w:rPr>
          <w:rStyle w:val="StyleUnderline"/>
          <w:highlight w:val="cyan"/>
        </w:rPr>
        <w:t>see no reference to billions of people going to die,</w:t>
      </w:r>
      <w:r w:rsidRPr="003C20F7">
        <w:rPr>
          <w:sz w:val="16"/>
        </w:rPr>
        <w:t xml:space="preserve"> or children in 20 years. How would they die?” “Mass migration around the world already taking place due to prolonged drought in countries, particularly in South Asia. There are wildfires in Indonesia, the Amazon rainforest, Siberia, the Arctic,” she said. But in saying so, the XR spokesperson had grossly misrepresented the science. “There is robust evidence of disasters displacing people worldwide,” notes IPCC, “but limited evidence that climate change or sea-level rise is the direct cause” What about </w:t>
      </w:r>
      <w:r w:rsidRPr="00D6237B">
        <w:rPr>
          <w:rStyle w:val="StyleUnderline"/>
        </w:rPr>
        <w:t>“</w:t>
      </w:r>
      <w:r w:rsidRPr="003B0296">
        <w:rPr>
          <w:rStyle w:val="StyleUnderline"/>
          <w:highlight w:val="cyan"/>
        </w:rPr>
        <w:t>mass migration</w:t>
      </w:r>
      <w:r w:rsidRPr="00D6237B">
        <w:rPr>
          <w:rStyle w:val="StyleUnderline"/>
        </w:rPr>
        <w:t>”? “</w:t>
      </w:r>
      <w:r w:rsidRPr="003B0296">
        <w:rPr>
          <w:rStyle w:val="StyleUnderline"/>
          <w:highlight w:val="cyan"/>
        </w:rPr>
        <w:t>The majority of</w:t>
      </w:r>
      <w:r w:rsidRPr="00D6237B">
        <w:rPr>
          <w:rStyle w:val="StyleUnderline"/>
        </w:rPr>
        <w:t xml:space="preserve"> resultant population </w:t>
      </w:r>
      <w:r w:rsidRPr="003B0296">
        <w:rPr>
          <w:rStyle w:val="StyleUnderline"/>
          <w:highlight w:val="cyan"/>
        </w:rPr>
        <w:t>movements</w:t>
      </w:r>
      <w:r w:rsidRPr="00D6237B">
        <w:rPr>
          <w:rStyle w:val="StyleUnderline"/>
        </w:rPr>
        <w:t xml:space="preserve"> tend to </w:t>
      </w:r>
      <w:r w:rsidRPr="003B0296">
        <w:rPr>
          <w:rStyle w:val="StyleUnderline"/>
          <w:highlight w:val="cyan"/>
        </w:rPr>
        <w:t>occur within</w:t>
      </w:r>
      <w:r w:rsidRPr="00997220">
        <w:rPr>
          <w:rStyle w:val="StyleUnderline"/>
        </w:rPr>
        <w:t xml:space="preserve"> the </w:t>
      </w:r>
      <w:r w:rsidRPr="003B0296">
        <w:rPr>
          <w:rStyle w:val="StyleUnderline"/>
          <w:highlight w:val="cyan"/>
        </w:rPr>
        <w:t>borders</w:t>
      </w:r>
      <w:r w:rsidRPr="00D6237B">
        <w:rPr>
          <w:rStyle w:val="StyleUnderline"/>
        </w:rPr>
        <w:t xml:space="preserve"> of affected countries," says IPCC.</w:t>
      </w:r>
      <w:r w:rsidRPr="003C20F7">
        <w:rPr>
          <w:sz w:val="16"/>
        </w:rPr>
        <w:t xml:space="preserve"> It’s not like climate doesn’t matter. It’s that </w:t>
      </w:r>
      <w:r w:rsidRPr="003B0296">
        <w:rPr>
          <w:rStyle w:val="StyleUnderline"/>
          <w:highlight w:val="cyan"/>
        </w:rPr>
        <w:t>climate change is outweighed by other factors</w:t>
      </w:r>
      <w:r w:rsidRPr="003C20F7">
        <w:rPr>
          <w:sz w:val="16"/>
        </w:rPr>
        <w:t xml:space="preserve">. Earlier this year, researchers found that </w:t>
      </w:r>
      <w:r w:rsidRPr="00D6237B">
        <w:rPr>
          <w:rStyle w:val="StyleUnderline"/>
        </w:rPr>
        <w:t xml:space="preserve">climate “has affected organized armed conflict within countries. However, other drivers, such as </w:t>
      </w:r>
      <w:r w:rsidRPr="00C31FFD">
        <w:rPr>
          <w:rStyle w:val="Emphasis"/>
        </w:rPr>
        <w:t>low socioeconomic development and low capabilities of the state, are judged to be substantially more influential.</w:t>
      </w:r>
      <w:r w:rsidRPr="00D6237B">
        <w:rPr>
          <w:rStyle w:val="StyleUnderline"/>
        </w:rPr>
        <w:t>”</w:t>
      </w:r>
      <w:r w:rsidRPr="003C20F7">
        <w:rPr>
          <w:sz w:val="16"/>
        </w:rPr>
        <w:t xml:space="preserve"> 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 That last part may be true, but it’s also true that economic development has made us less vulnerable, which is why </w:t>
      </w:r>
      <w:r w:rsidRPr="003B0296">
        <w:rPr>
          <w:rStyle w:val="StyleUnderline"/>
          <w:highlight w:val="cyan"/>
        </w:rPr>
        <w:t xml:space="preserve">there was a 99.7% decline in the death toll from natural disasters since </w:t>
      </w:r>
      <w:r w:rsidRPr="00BB461F">
        <w:rPr>
          <w:rStyle w:val="StyleUnderline"/>
        </w:rPr>
        <w:t xml:space="preserve">its peak in </w:t>
      </w:r>
      <w:r w:rsidRPr="003B0296">
        <w:rPr>
          <w:rStyle w:val="StyleUnderline"/>
          <w:highlight w:val="cyan"/>
        </w:rPr>
        <w:t>1931.</w:t>
      </w:r>
      <w:r>
        <w:rPr>
          <w:rStyle w:val="StyleUnderline"/>
        </w:rPr>
        <w:t xml:space="preserve"> </w:t>
      </w:r>
      <w:r w:rsidRPr="003C20F7">
        <w:rPr>
          <w:sz w:val="16"/>
        </w:rPr>
        <w:t xml:space="preserve">In 1931, 3.7 million people died from natural disasters. In 2018, just 11,000 did. And </w:t>
      </w:r>
      <w:r w:rsidRPr="00BB461F">
        <w:rPr>
          <w:rStyle w:val="StyleUnderline"/>
        </w:rPr>
        <w:t>that decline occurred over a period when the global population quadrupled.</w:t>
      </w:r>
      <w:r>
        <w:rPr>
          <w:rStyle w:val="StyleUnderline"/>
        </w:rPr>
        <w:t xml:space="preserve"> </w:t>
      </w:r>
      <w:r w:rsidRPr="003C20F7">
        <w:rPr>
          <w:sz w:val="16"/>
        </w:rPr>
        <w:t xml:space="preserve">What about sea level rise? </w:t>
      </w:r>
      <w:r w:rsidRPr="003B0296">
        <w:rPr>
          <w:rStyle w:val="StyleUnderline"/>
          <w:highlight w:val="cyan"/>
        </w:rPr>
        <w:t>IPCC estimates sea level could rise two feet</w:t>
      </w:r>
      <w:r w:rsidRPr="003C20F7">
        <w:rPr>
          <w:sz w:val="16"/>
        </w:rPr>
        <w:t xml:space="preserve"> (0.6 meters) </w:t>
      </w:r>
      <w:r w:rsidRPr="00DF5AE8">
        <w:rPr>
          <w:rStyle w:val="StyleUnderline"/>
        </w:rPr>
        <w:t>by 2100</w:t>
      </w:r>
      <w:r w:rsidRPr="003C20F7">
        <w:rPr>
          <w:sz w:val="16"/>
        </w:rPr>
        <w:t xml:space="preserve">. </w:t>
      </w:r>
      <w:r w:rsidRPr="003B0296">
        <w:rPr>
          <w:rStyle w:val="StyleUnderline"/>
          <w:highlight w:val="cyan"/>
        </w:rPr>
        <w:t>Does that sound apocalyptic or even “unmanageable</w:t>
      </w:r>
      <w:r w:rsidRPr="003C20F7">
        <w:rPr>
          <w:sz w:val="16"/>
        </w:rPr>
        <w:t xml:space="preserve">”? Consider that one-third of the Netherlands is below sea level, and some areas are seven meters below sea level. You might object that Netherlands is rich while Bangladesh is poor. But the Netherlands adapted to living below sea level 400 years ago. Technology has improved a bit since then. What about claims of </w:t>
      </w:r>
      <w:r w:rsidRPr="003B0296">
        <w:rPr>
          <w:rStyle w:val="StyleUnderline"/>
          <w:highlight w:val="cyan"/>
        </w:rPr>
        <w:t>crop failure, famine, and mass death? That’s science fiction</w:t>
      </w:r>
      <w:r w:rsidRPr="003C20F7">
        <w:rPr>
          <w:sz w:val="16"/>
        </w:rPr>
        <w:t xml:space="preserve">, not science. </w:t>
      </w:r>
      <w:r w:rsidRPr="003B0296">
        <w:rPr>
          <w:rStyle w:val="StyleUnderline"/>
          <w:highlight w:val="cyan"/>
        </w:rPr>
        <w:t xml:space="preserve">Humans </w:t>
      </w:r>
      <w:r w:rsidRPr="00F0523B">
        <w:rPr>
          <w:rStyle w:val="StyleUnderline"/>
        </w:rPr>
        <w:t xml:space="preserve">today </w:t>
      </w:r>
      <w:r w:rsidRPr="003B0296">
        <w:rPr>
          <w:rStyle w:val="StyleUnderline"/>
          <w:highlight w:val="cyan"/>
        </w:rPr>
        <w:t xml:space="preserve">produce </w:t>
      </w:r>
      <w:r w:rsidRPr="00F0523B">
        <w:rPr>
          <w:rStyle w:val="StyleUnderline"/>
        </w:rPr>
        <w:t>enough</w:t>
      </w:r>
      <w:r w:rsidRPr="003B0296">
        <w:rPr>
          <w:rStyle w:val="StyleUnderline"/>
          <w:highlight w:val="cyan"/>
        </w:rPr>
        <w:t xml:space="preserve"> food for 10 billion people, </w:t>
      </w:r>
      <w:r w:rsidRPr="00F0523B">
        <w:rPr>
          <w:rStyle w:val="StyleUnderline"/>
        </w:rPr>
        <w:t>or 25% more than we need</w:t>
      </w:r>
      <w:r w:rsidRPr="003C20F7">
        <w:rPr>
          <w:sz w:val="16"/>
        </w:rPr>
        <w:t>, and scientific bodies predict increases in that share, not declines. The United Nations Food and Agriculture Organization (</w:t>
      </w:r>
      <w:r w:rsidRPr="0098407E">
        <w:rPr>
          <w:rStyle w:val="StyleUnderline"/>
        </w:rPr>
        <w:t>FAO) forecasts crop yields increasing 30% by 2050.</w:t>
      </w:r>
      <w:r w:rsidRPr="003C20F7">
        <w:rPr>
          <w:sz w:val="16"/>
        </w:rPr>
        <w:t xml:space="preserve"> And </w:t>
      </w:r>
      <w:r w:rsidRPr="0098407E">
        <w:rPr>
          <w:rStyle w:val="StyleUnderline"/>
        </w:rPr>
        <w:t>the poorest parts of the world, like sub-Saharan Africa, are expected to see increases of 80 to 90%.</w:t>
      </w:r>
      <w:r>
        <w:rPr>
          <w:rStyle w:val="StyleUnderline"/>
        </w:rPr>
        <w:t xml:space="preserve"> </w:t>
      </w:r>
      <w:r w:rsidRPr="003C20F7">
        <w:rPr>
          <w:sz w:val="16"/>
        </w:rPr>
        <w:t xml:space="preserve">Nobody is suggesting climate change won’t negatively impact crop yields. It could. But such declines should be put in perspective. Wheat yields increased 100 to 300% around the world since the 1960s, while a study of 30 models found that yields would decline by 6% for every one degree Celsius increase in temperature. </w:t>
      </w:r>
      <w:r w:rsidRPr="001B69DB">
        <w:rPr>
          <w:rStyle w:val="StyleUnderline"/>
        </w:rPr>
        <w:t>Rates of future yield growth depend far more on whether poor nations get access to tractors, irrigation, and fertilizer than on climate change</w:t>
      </w:r>
      <w:r w:rsidRPr="003C20F7">
        <w:rPr>
          <w:sz w:val="16"/>
        </w:rPr>
        <w:t xml:space="preserve">, says FAO. All of this helps explain why </w:t>
      </w:r>
      <w:r w:rsidRPr="003B0296">
        <w:rPr>
          <w:rStyle w:val="StyleUnderline"/>
          <w:highlight w:val="cyan"/>
        </w:rPr>
        <w:t>IPCC anticipates climate change will have a modest impact on economic growth</w:t>
      </w:r>
      <w:r w:rsidRPr="003C20F7">
        <w:rPr>
          <w:sz w:val="16"/>
        </w:rPr>
        <w:t xml:space="preserve">. By 2100, IPCC projects the global economy will be 300 to 500% larger than it is today. Both IPCC and the Nobel-winning Yale economist, William Nordhaus, predict that warming of 2.5°C </w:t>
      </w:r>
      <w:r w:rsidRPr="001B69DB">
        <w:rPr>
          <w:rStyle w:val="StyleUnderline"/>
        </w:rPr>
        <w:t>and 4°C would reduce gross domestic product (GDP) by 2% and 5% over that same period.</w:t>
      </w:r>
      <w:r>
        <w:rPr>
          <w:rStyle w:val="StyleUnderline"/>
        </w:rPr>
        <w:t xml:space="preserve"> </w:t>
      </w:r>
      <w:r w:rsidRPr="003C20F7">
        <w:rPr>
          <w:sz w:val="16"/>
        </w:rPr>
        <w:t xml:space="preserve">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it’s not the case that “we’re putting our own survival in danger”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And exaggerating the risk, and suggesting climate change is more important than things like habitat destruction, are counterproductive. For example, Australia’s fires are not driving koalas extinct,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Should we worry about koalas? Absolutely! They are amazing animals and their numbers have declined to around 300,000. But they face far bigger threats such as the destruction of habitat, disease, bushfires, and invasive species. Think of it this way. </w:t>
      </w:r>
      <w:r w:rsidRPr="00C4587A">
        <w:rPr>
          <w:rStyle w:val="StyleUnderline"/>
        </w:rPr>
        <w:t>The climate could change dramatically — and we could still save koalas. Conversely, the climate could change only modestly — and koalas could still go extinct.</w:t>
      </w:r>
      <w:r>
        <w:rPr>
          <w:rStyle w:val="StyleUnderline"/>
        </w:rPr>
        <w:t xml:space="preserve"> </w:t>
      </w:r>
      <w:r w:rsidRPr="00C4587A">
        <w:rPr>
          <w:rStyle w:val="StyleUnderline"/>
        </w:rPr>
        <w:t>The monomaniacal focus on climate distracts our attention from other threats to koalas and opportunities for protecting them, like protecting and expanding their habitat.</w:t>
      </w:r>
      <w:r>
        <w:rPr>
          <w:rStyle w:val="StyleUnderline"/>
        </w:rPr>
        <w:t xml:space="preserve"> </w:t>
      </w:r>
      <w:r w:rsidRPr="003C20F7">
        <w:rPr>
          <w:sz w:val="16"/>
        </w:rPr>
        <w:t>As for fire, one of Australia’s leading scientists on the issue says, “</w:t>
      </w:r>
      <w:r w:rsidRPr="00831191">
        <w:rPr>
          <w:rStyle w:val="StyleUnderline"/>
        </w:rPr>
        <w:t>Bushfire losses can be explained by the increasing exposure of dwellings to fire-prone bushlands</w:t>
      </w:r>
      <w:r w:rsidRPr="003C20F7">
        <w:rPr>
          <w:sz w:val="16"/>
        </w:rPr>
        <w:t xml:space="preserve">. No other influences need be invoked. So even if climate change had played some small role in modulating recent bushfires, and we cannot rule this out, any such effects on risk to property are clearly swamped by the changes in exposure.” Nor are the fires solely due to drought, which is common in Australia, and exceptional this year. “Climate change is playing its role here,” said Richard Thornton of the Bushfire and Natural Hazards Cooperative Research Centre in Australia, “but it's not the cause of these fires." The same is true for fires in the United States. In 2017, scientists modeled 37 different regions and found “humans may not only influence fire regimes but their presence can actually override, or swamp out, the effects of climate.” Of the 10 variables that influence fire, “none were as significant… as the anthropogenic variables,” such as building homes near, and managing fires and wood fuel growth within, forests. </w:t>
      </w:r>
      <w:r w:rsidRPr="003B0296">
        <w:rPr>
          <w:rStyle w:val="StyleUnderline"/>
          <w:highlight w:val="cyan"/>
        </w:rPr>
        <w:t>Climate scientists are starting to push back against exaggerations by activists, journalists, and other scientists.</w:t>
      </w:r>
      <w:r>
        <w:rPr>
          <w:rStyle w:val="StyleUnderline"/>
        </w:rPr>
        <w:t xml:space="preserve"> </w:t>
      </w:r>
      <w:r w:rsidRPr="003C20F7">
        <w:rPr>
          <w:sz w:val="16"/>
        </w:rPr>
        <w:t xml:space="preserve">“While many species are threatened with extinction,” said Stanford’s Ken Caldeira, “climate change does not threaten human extinction... I would not like to see us motivating people to do the right thing by making them believe something that is false.” I asked the Australian climate scientist Tom Wigley what he thought of the claim that climate change threatens civilization. “It really does bother me because it’s wrong,” he said. “All these young people have been misinformed. And partly it’s Greta Thunberg’s fault. Not deliberately. But she’s wrong.” But don’t scientists and activists need to exaggerate in order to get the public’s attention? “I’m reminded of what [late Stanford University climate scientist] Steve Schneider used to say,” Wigley replied. “He used to say that as a scientist, </w:t>
      </w:r>
      <w:r w:rsidRPr="00BD5955">
        <w:rPr>
          <w:rStyle w:val="StyleUnderline"/>
        </w:rPr>
        <w:t>we shouldn’t really be concerned about the way we slant things in communicating with people out on the street who might need a little push in a certain direction to realize that this is a serious problem</w:t>
      </w:r>
      <w:r w:rsidRPr="003C20F7">
        <w:rPr>
          <w:sz w:val="16"/>
        </w:rPr>
        <w:t>. Steve didn’t have any qualms about speaking in that biased way. I don’t quite agree with that.” Wigley started working on climate science full-time in 1975 and created one of the first climate models (MAGICC) in 1987. It remains one of the main climate models in use today. “When I talk to the general public,” he said, “I point out some of the things that might make projections of warming less and the things that might make them more. I always try to present both sides.” Part of what bothers me about the apocalyptic rhetoric by climate activists is that it is often accompanied by demands that poor nations be denied the cheap sources of energy they need to develop. I have found that many scientists share my concerns. “</w:t>
      </w:r>
      <w:r w:rsidRPr="00BD5955">
        <w:rPr>
          <w:rStyle w:val="StyleUnderline"/>
        </w:rPr>
        <w:t>If you want to minimize carbon dioxide in the atmosphere in 2070</w:t>
      </w:r>
      <w:r>
        <w:rPr>
          <w:rStyle w:val="StyleUnderline"/>
        </w:rPr>
        <w:t xml:space="preserve"> </w:t>
      </w:r>
      <w:r w:rsidRPr="00BD5955">
        <w:rPr>
          <w:rStyle w:val="StyleUnderline"/>
        </w:rPr>
        <w:t>you might want to accelerate the burning of coal in India today</w:t>
      </w:r>
      <w:r w:rsidRPr="003C20F7">
        <w:rPr>
          <w:sz w:val="16"/>
        </w:rPr>
        <w:t>,” MIT climate scientist Kerry Emanuel said. “</w:t>
      </w:r>
      <w:r w:rsidRPr="00044B43">
        <w:rPr>
          <w:rStyle w:val="StyleUnderline"/>
        </w:rPr>
        <w:t>It doesn’t sound like it makes sense. Coal is terrible for carbon. But it’s by burning a lot of coal that they make themselves wealthier, and by making themselves wealthier they have fewer children, and you don’t have as many people burning carbon, you might be better off in 2070.”</w:t>
      </w:r>
      <w:r w:rsidRPr="003C20F7">
        <w:rPr>
          <w:sz w:val="16"/>
        </w:rPr>
        <w:t xml:space="preserve"> Emanuel and Wigley say the extreme rhetoric is making political agreement on climate change harder. </w:t>
      </w:r>
    </w:p>
    <w:p w14:paraId="0DDE0207" w14:textId="77777777" w:rsidR="006D1CDA" w:rsidRDefault="006D1CDA" w:rsidP="006D1CDA">
      <w:pPr>
        <w:pStyle w:val="Heading4"/>
      </w:pPr>
      <w:r>
        <w:t>Warming won’t cause extinction. Their evidence is biased.</w:t>
      </w:r>
    </w:p>
    <w:p w14:paraId="1900893B" w14:textId="77777777" w:rsidR="006D1CDA" w:rsidRPr="006E71BE" w:rsidRDefault="006D1CDA" w:rsidP="006D1CDA">
      <w:r>
        <w:t xml:space="preserve">Kelsey </w:t>
      </w:r>
      <w:r w:rsidRPr="00B21138">
        <w:rPr>
          <w:rStyle w:val="Style13ptBold"/>
        </w:rPr>
        <w:t>Piper</w:t>
      </w:r>
      <w:r>
        <w:t>, Jun 28, 20</w:t>
      </w:r>
      <w:r w:rsidRPr="00B21138">
        <w:rPr>
          <w:rStyle w:val="Style13ptBold"/>
        </w:rPr>
        <w:t>19</w:t>
      </w:r>
      <w:r>
        <w:t xml:space="preserve">, [Kelsey is a Staff Writer for Vox's new vertical with a focus on the global poor, animal welfare, and risks affecting a stable future for our world. She previously worked as the head of the writing team at Triplebyte, and ran Stanford Effective Altruism during college.], Is climate change an “existential threat” — or just a catastrophic one?, VOX, </w:t>
      </w:r>
      <w:hyperlink r:id="rId236" w:history="1">
        <w:r w:rsidRPr="005428D1">
          <w:rPr>
            <w:rStyle w:val="Hyperlink"/>
          </w:rPr>
          <w:t>https://www.vox.com/future-perfect/2019/6/13/18660548/climate-change-human-civilization-existential-risk</w:t>
        </w:r>
      </w:hyperlink>
      <w:r>
        <w:t>, Xoxo 6/7/2020</w:t>
      </w:r>
    </w:p>
    <w:p w14:paraId="449D693C" w14:textId="77777777" w:rsidR="006D1CDA" w:rsidRPr="006E7245" w:rsidRDefault="006D1CDA" w:rsidP="006D1CDA">
      <w:pPr>
        <w:rPr>
          <w:sz w:val="16"/>
        </w:rPr>
      </w:pPr>
      <w:r w:rsidRPr="003B0296">
        <w:rPr>
          <w:rStyle w:val="StyleUnderline"/>
          <w:highlight w:val="cyan"/>
        </w:rPr>
        <w:t>Scenario</w:t>
      </w:r>
      <w:r w:rsidRPr="00816BAF">
        <w:rPr>
          <w:rStyle w:val="StyleUnderline"/>
        </w:rPr>
        <w:t>s</w:t>
      </w:r>
      <w:r w:rsidRPr="00816BAF">
        <w:rPr>
          <w:sz w:val="16"/>
        </w:rPr>
        <w:t xml:space="preserve"> like these </w:t>
      </w:r>
      <w:r w:rsidRPr="00816BAF">
        <w:rPr>
          <w:rStyle w:val="StyleUnderline"/>
        </w:rPr>
        <w:t>have</w:t>
      </w:r>
      <w:r w:rsidRPr="00816BAF">
        <w:rPr>
          <w:sz w:val="16"/>
        </w:rPr>
        <w:t xml:space="preserve"> attracted </w:t>
      </w:r>
      <w:r w:rsidRPr="00816BAF">
        <w:rPr>
          <w:rStyle w:val="StyleUnderline"/>
        </w:rPr>
        <w:t>intense attention lately</w:t>
      </w:r>
      <w:r w:rsidRPr="006E7245">
        <w:rPr>
          <w:sz w:val="16"/>
        </w:rPr>
        <w:t xml:space="preserve">. This spring, one of the </w:t>
      </w:r>
      <w:r w:rsidRPr="003B0296">
        <w:rPr>
          <w:rStyle w:val="StyleUnderline"/>
          <w:highlight w:val="cyan"/>
        </w:rPr>
        <w:t>most prominent</w:t>
      </w:r>
      <w:r w:rsidRPr="006E7245">
        <w:rPr>
          <w:sz w:val="16"/>
        </w:rPr>
        <w:t xml:space="preserve"> arguments </w:t>
      </w:r>
      <w:r w:rsidRPr="003B0296">
        <w:rPr>
          <w:rStyle w:val="StyleUnderline"/>
          <w:highlight w:val="cyan"/>
        </w:rPr>
        <w:t>that climate change poses an existential threat went viral</w:t>
      </w:r>
      <w:r w:rsidRPr="006E7245">
        <w:rPr>
          <w:sz w:val="16"/>
        </w:rPr>
        <w:t xml:space="preserve"> in Vice: “New Report Warns ‘High Likelihood of Human Civilization Coming to an End’ Within 30 Years.’” The Vice story summed up a new report from the Breakthrough National Centre for Climate Restoration, an Australian think tank, arguing that the Intergovernmental Panel on Climate Change analysis of the impacts of climate change understates how much harm it’ll do, and that in reality we face something much worse, with runaway feedback effects amplifying the initial warming until the Earth is “largely uninhabitable.” It doesn’t actually argue that the world will end in 30 years, but it suggests we’ll reach the tipping point by then. The story went up on Vice with an orange-tinged, haunting illustration of the Statue of Liberty submerged to the neck by rising seas. The post was </w:t>
      </w:r>
      <w:r w:rsidRPr="003B0296">
        <w:rPr>
          <w:rStyle w:val="StyleUnderline"/>
          <w:highlight w:val="cyan"/>
        </w:rPr>
        <w:t>shared more than 70,000 times on Facebook</w:t>
      </w:r>
      <w:r w:rsidRPr="006E7245">
        <w:rPr>
          <w:sz w:val="16"/>
        </w:rPr>
        <w:t xml:space="preserve"> and left readers terrified, despairing, and sharing doubts about whether it’s ethical to have children. The Breakthrough report — and the media coverage of it — </w:t>
      </w:r>
      <w:r w:rsidRPr="003B0296">
        <w:rPr>
          <w:rStyle w:val="StyleUnderline"/>
          <w:highlight w:val="cyan"/>
        </w:rPr>
        <w:t>frustrated many climate scientists</w:t>
      </w:r>
      <w:r w:rsidRPr="006E7245">
        <w:rPr>
          <w:sz w:val="16"/>
        </w:rPr>
        <w:t xml:space="preserve">. In a detailed response, six </w:t>
      </w:r>
      <w:r w:rsidRPr="00336A13">
        <w:rPr>
          <w:rStyle w:val="StyleUnderline"/>
        </w:rPr>
        <w:t>researchers argued that the report overstates the risks from climate change</w:t>
      </w:r>
      <w:r w:rsidRPr="006E7245">
        <w:rPr>
          <w:sz w:val="16"/>
        </w:rPr>
        <w:t xml:space="preserve">, and that subsequent reporting overstated it even further. The fact is that even the most pessimistic </w:t>
      </w:r>
      <w:r w:rsidRPr="003B0296">
        <w:rPr>
          <w:rStyle w:val="StyleUnderline"/>
          <w:highlight w:val="cyan"/>
        </w:rPr>
        <w:t>reports, evaluated responsibly, don’t suggest climate change will end human civilization</w:t>
      </w:r>
      <w:r w:rsidRPr="00641836">
        <w:rPr>
          <w:rStyle w:val="StyleUnderline"/>
        </w:rPr>
        <w:t>, much less within our lifetimes</w:t>
      </w:r>
      <w:r w:rsidRPr="006E7245">
        <w:rPr>
          <w:sz w:val="16"/>
        </w:rPr>
        <w:t xml:space="preserve">. (Don’t stop saving for retirement.) Vice later altered the headline to “New Report Warns ‘High Likelihood Of Human Civilization Coming To An End’ Starting Within 30 Years’ — and even published a rebuttal. But the Vice piece tapped into what’s actually been a long-running and sometimes contentious conversation about the climate crisis — specifically, about </w:t>
      </w:r>
      <w:r w:rsidRPr="00641836">
        <w:rPr>
          <w:rStyle w:val="StyleUnderline"/>
        </w:rPr>
        <w:t>whether it’s merely just devastating or in fact an existential risk to humanity.</w:t>
      </w:r>
      <w:r>
        <w:rPr>
          <w:rStyle w:val="StyleUnderline"/>
        </w:rPr>
        <w:t xml:space="preserve"> </w:t>
      </w:r>
      <w:r w:rsidRPr="006E7245">
        <w:rPr>
          <w:sz w:val="16"/>
        </w:rPr>
        <w:t>And it resonated with people in part because most mainstream research into climate change has focused — prompted by the IPCC — on scenarios with around 2 degrees of warming, less often on (fairly likely) scenarios with 3 or 4 degrees of warming, and infrequently on worst-case scenarios of climate disaster, leaving a lot of questions about those worst-case scenarios unanswered.* How likely are they? How catastrophic would they be? Scientists don’t all agree, and that uncertainty creates room for the most shocking stories to go viral. Beneath the disagreement over climate risks is a disagreement over worldviews. From one perspective, quibbling over whether climate change will kill millions or billions is a waste of time when, in either case, we urgently need to act. But from another perspective, the difference is deeply significant; for example,</w:t>
      </w:r>
      <w:r w:rsidRPr="003F4317">
        <w:rPr>
          <w:rStyle w:val="StyleUnderline"/>
        </w:rPr>
        <w:t xml:space="preserve"> it changes whether potential solutions that carry significant risks, like some forms of solar geoengineering, are warranted.</w:t>
      </w:r>
      <w:r w:rsidRPr="006E7245">
        <w:rPr>
          <w:sz w:val="16"/>
        </w:rPr>
        <w:t xml:space="preserve"> Another broad disagreement is whether alarmism makes our prospects of tackling climate change better or worse. As some people see it, we’re not doing nearly enough to fight climate change, so we’d better focus in on the worst-case scenarios in case that will be what it takes to finally spur people to action. Others, though, worry that alarmism, far from motivating people, leads to paralysis — too much despair about the future to even bother working on it. So, yes, the Vice story did hype up the threat from the climate crisis, and it likely won’t be the last of those stories we’ll see. The argument that climate change will kill us all The expected effects of climate change, according to organizations like the IPCC and the World Bank, are fairly terrifying. They suggest the planet’s climate will change fast enough to cause widespread droughts and famines, the spread of insect-borne diseases, the displacement of populations, and a worsening of severe poverty. But here’s one thing </w:t>
      </w:r>
      <w:r w:rsidRPr="003B0296">
        <w:rPr>
          <w:rStyle w:val="StyleUnderline"/>
          <w:highlight w:val="cyan"/>
        </w:rPr>
        <w:t>they don’t predict: mass civilizational collapse.</w:t>
      </w:r>
      <w:r>
        <w:rPr>
          <w:rStyle w:val="StyleUnderline"/>
        </w:rPr>
        <w:t xml:space="preserve"> </w:t>
      </w:r>
      <w:r w:rsidRPr="006E7245">
        <w:rPr>
          <w:sz w:val="16"/>
        </w:rPr>
        <w:t xml:space="preserve">Most models warn that as a result of </w:t>
      </w:r>
      <w:r w:rsidRPr="00091687">
        <w:rPr>
          <w:rStyle w:val="StyleUnderline"/>
        </w:rPr>
        <w:t>climate change</w:t>
      </w:r>
      <w:r w:rsidRPr="00091687">
        <w:rPr>
          <w:sz w:val="16"/>
        </w:rPr>
        <w:t>,</w:t>
      </w:r>
      <w:r w:rsidRPr="006E7245">
        <w:rPr>
          <w:sz w:val="16"/>
        </w:rPr>
        <w:t xml:space="preserve"> the incredibly rapid progress humanity has been making in life expectancies and in ending extreme poverty will stall; we could even lose decades of the progress we’ve made. If extreme poverty gets </w:t>
      </w:r>
      <w:r w:rsidRPr="00336A13">
        <w:rPr>
          <w:rStyle w:val="Emphasis"/>
        </w:rPr>
        <w:t>as bad as it was in 1980</w:t>
      </w:r>
      <w:r w:rsidRPr="00336A13">
        <w:rPr>
          <w:sz w:val="16"/>
        </w:rPr>
        <w:t xml:space="preserve"> due to climate change, that will be an immeasurable humanitarian failure, and hundreds of millions of people will die. But </w:t>
      </w:r>
      <w:r w:rsidRPr="00336A13">
        <w:rPr>
          <w:rStyle w:val="StyleUnderline"/>
        </w:rPr>
        <w:t>the 1980s definitely did have human civilization</w:t>
      </w:r>
      <w:r w:rsidRPr="006E7245">
        <w:rPr>
          <w:sz w:val="16"/>
        </w:rPr>
        <w:t xml:space="preserve">, and the future in this version would too. Another way of looking at it is that the predicted effects of climate change are very bad, but not in a cinematic way. Sea levels will rise, but not up to the Statue of Liberty’s neck (if all the ice in the world melted, sea levels would rise to approximately the statue’s waist). Lots of people will die, most of them low-income. It’s not surprising that this gets less viral attention than extreme, extinction-focused scenarios. But that isn’t to say extreme scenarios are made up from nothing. Where do some people conclude that climate change might swallow up civilization itself? Well, for one thing, lots of climate policy analysts agree that the IPCC is too optimistic. In particular, the IPCC has kept insisting that it’s still possible </w:t>
      </w:r>
      <w:r w:rsidRPr="003B0296">
        <w:rPr>
          <w:rStyle w:val="StyleUnderline"/>
          <w:highlight w:val="cyan"/>
        </w:rPr>
        <w:t>to keep warming under 2 degrees</w:t>
      </w:r>
      <w:r w:rsidRPr="006E7245">
        <w:rPr>
          <w:sz w:val="16"/>
        </w:rPr>
        <w:t xml:space="preserve"> Celsius when at this point, </w:t>
      </w:r>
      <w:r w:rsidRPr="003B0296">
        <w:rPr>
          <w:rStyle w:val="StyleUnderline"/>
          <w:highlight w:val="cyan"/>
        </w:rPr>
        <w:t>that’s really unrealistic.</w:t>
      </w:r>
      <w:r w:rsidRPr="006E7245">
        <w:rPr>
          <w:sz w:val="16"/>
        </w:rPr>
        <w:t xml:space="preserve"> As my colleague David Roberts put it: Models have often included unrealistically low estimates of current and future emissions growth, unrealistically early peaks in global emissions, and unequitable estimates of emission curves in developing countries (implicitly assuming stunted development). ... </w:t>
      </w:r>
      <w:r w:rsidRPr="003B0296">
        <w:rPr>
          <w:rStyle w:val="StyleUnderline"/>
          <w:highlight w:val="cyan"/>
        </w:rPr>
        <w:t>Models routinely show 4 or even 6 percent annual reductions, a rate of emissions decline that has never been achieved by anyone, anywhere, ever</w:t>
      </w:r>
      <w:r w:rsidRPr="006E7245">
        <w:rPr>
          <w:sz w:val="16"/>
        </w:rPr>
        <w:t xml:space="preserve">, much less consistently over 50 years. So it’s not surprising that some people got interested in more pessimistic models. What if we assume that we don’t get our emissions under control? What if we assume that there are severe “feedback cycles” where warming causes the release of carbon dioxide currently contained in the land and in the oceans, fueling further warming? And what if, instead of trying to model the most likely outcome, we look at outcomes that may only have a 10 percent chance of occurring but would be particularly disastrous if they did? The </w:t>
      </w:r>
      <w:r w:rsidRPr="003B0296">
        <w:rPr>
          <w:rStyle w:val="Emphasis"/>
          <w:highlight w:val="cyan"/>
        </w:rPr>
        <w:t>Breakthrough report, authored by former fossil fuel executive Ian Dunlop</w:t>
      </w:r>
      <w:r w:rsidRPr="00A143C9">
        <w:rPr>
          <w:rStyle w:val="Emphasis"/>
        </w:rPr>
        <w:t xml:space="preserve"> and author David Spratt</w:t>
      </w:r>
      <w:r w:rsidRPr="006E7245">
        <w:rPr>
          <w:sz w:val="16"/>
        </w:rPr>
        <w:t xml:space="preserve">, for the most part summarizes cases for pessimism that have been raised in other papers and public statements. It says, for example, “attention has been given to a ‘hothouse Earth’ scenario, in which system feedbacks and their mutual interaction could drive the Earth System climate to a point of no return, whereby further warming would become self-sustaining. This ‘hothouse Earth’ planetary threshold could exist at a temperature rise as low as 2°C, possibly even lower.” </w:t>
      </w:r>
      <w:r w:rsidRPr="002E3C87">
        <w:rPr>
          <w:rStyle w:val="StyleUnderline"/>
        </w:rPr>
        <w:t>“Our argument is in essence that on the present path, including the commitments in Paris, warming will be three or three and a bit degrees,” Spratt told me. “If you include climate cycle feedbacks, which are not included in the IPCC analysis, it’ll be effectively higher</w:t>
      </w:r>
      <w:r w:rsidRPr="006E7245">
        <w:rPr>
          <w:sz w:val="16"/>
        </w:rPr>
        <w:t>.” For both those claims, there’s significant published science backing him. Then he gets to the controversial bit: “Three degrees may end our civilization.” For that claim, he cites climate scientist John Schellnhuber, who said in an interview early this year, “if we get it wrong, do the wrong things ... then I think there is a very big risk that we will just end our civilisation,” and UN Secretary General António Guterres, who has said “</w:t>
      </w:r>
      <w:r w:rsidRPr="002E3C87">
        <w:rPr>
          <w:rStyle w:val="StyleUnderline"/>
        </w:rPr>
        <w:t>The problem is that the status quo is a suicide</w:t>
      </w:r>
      <w:r w:rsidRPr="006E7245">
        <w:rPr>
          <w:sz w:val="16"/>
        </w:rPr>
        <w:t xml:space="preserve">.” It’s hard to know how to interpret remarks like those in an interview, but Spratt’s take is that the end of human civilization is not just a possibility but a likely outcome if we continue down our current path. Many people had no trouble believing it. Scientists objected. Here’s what they said. Six climate scientists reviewed the accuracy of the report and Vice’s write-up at Climate Feedback, a nonprofit that works to improve climate reporting by getting comments from scientists on striking claims in the press. Their responses were scathing. “This is a </w:t>
      </w:r>
      <w:r w:rsidRPr="003B0296">
        <w:rPr>
          <w:rStyle w:val="StyleUnderline"/>
          <w:highlight w:val="cyan"/>
        </w:rPr>
        <w:t>classic case of a media article over-stating the conclusions</w:t>
      </w:r>
      <w:r w:rsidRPr="00FF34D6">
        <w:rPr>
          <w:rStyle w:val="StyleUnderline"/>
        </w:rPr>
        <w:t xml:space="preserve"> and significance of a non-peer reviewed report that itself had already overstated (and indeed misrepresented) peer-reviewed science</w:t>
      </w:r>
      <w:r w:rsidRPr="006E7245">
        <w:rPr>
          <w:sz w:val="16"/>
        </w:rPr>
        <w:t xml:space="preserve">,” wrote Richard Betts, who chairs the department for climate impact research at the University of Exeter and leads the European Union project that studies the impacts of extreme global warming. The Breakthrough report does indeed gather claims from other papers, climate leaders, and thinkers. But </w:t>
      </w:r>
      <w:r w:rsidRPr="00BF6876">
        <w:rPr>
          <w:rStyle w:val="StyleUnderline"/>
        </w:rPr>
        <w:t>it selected many of the scariest and most speculative papers and presented them without being clear about how plausible they are.</w:t>
      </w:r>
      <w:r>
        <w:rPr>
          <w:rStyle w:val="StyleUnderline"/>
        </w:rPr>
        <w:t xml:space="preserve"> </w:t>
      </w:r>
      <w:r w:rsidRPr="006E7245">
        <w:rPr>
          <w:sz w:val="16"/>
        </w:rPr>
        <w:t xml:space="preserve">And some of its most outrageous claims are just wrong. The report argues that if temperatures continue to rise, “fifty-five percent of the global population are subject to more than 20 days a year of lethal heat conditions beyond that which humans can survive.” That’d be terrifying. But Betts points out that this is based on the definition of a “deadly heat wave” from a paper that defined a deadly heat wave as one above a threshold where at least one person is expected to die (based on historical data). </w:t>
      </w:r>
      <w:r w:rsidRPr="00BF6876">
        <w:rPr>
          <w:rStyle w:val="StyleUnderline"/>
        </w:rPr>
        <w:t>And some of the temperatures identified as deadly are as low as 86 degrees Fahrenheit (30 degrees Celsius) with high humidity — hot, but not what comes to mind from the phrase “lethal heat conditions beyond what humans can survive</w:t>
      </w:r>
      <w:r w:rsidRPr="006E7245">
        <w:rPr>
          <w:sz w:val="16"/>
        </w:rPr>
        <w:t>.” “</w:t>
      </w:r>
      <w:r w:rsidRPr="00BF6876">
        <w:rPr>
          <w:rStyle w:val="StyleUnderline"/>
        </w:rPr>
        <w:t>The report’s authors have merely read (or possibly seen without actually reading) a few of the scariest papers they could find, misunderstood (or not read properly) at least one of them, and presented unjustified statements,”</w:t>
      </w:r>
      <w:r w:rsidRPr="006E7245">
        <w:rPr>
          <w:sz w:val="16"/>
        </w:rPr>
        <w:t xml:space="preserve"> Betts added. “The scenario constructed in this report does not have a ‘high likelihood’ of occurring,” wrote Andrew King, a research fellow at the University of Melbourne. Spratt says that it needn’t be likely to be an important focus. “Sensible risk management is to look at what are the worst feasible options and take actions to stop them occurring,” he told me. “In risk management, we ask what is the worst possible outcome and avoid it. We don’t assume that middle-of-the-road outcomes are the worst thing around, because that’d be disastrous.” That said, he agreed that much of the media coverage, including the viral Vice article, was “over-the-top and often misleading.” But the scientists who reviewed the article didn’t just object to the headlines. They felt that the core claim — that 3 or 4 degrees of warming could destroy civilization — was also deeply unlikely. “While there is plenty of scientific evidence that climate change will pose increasingly existential threats to the most vulnerable individuals in society and to key global ecosystems,” wrote UCLA researcher Daniel Swain, “</w:t>
      </w:r>
      <w:r w:rsidRPr="003B0296">
        <w:rPr>
          <w:rStyle w:val="StyleUnderline"/>
          <w:highlight w:val="cyan"/>
        </w:rPr>
        <w:t>even</w:t>
      </w:r>
      <w:r w:rsidRPr="006E7245">
        <w:rPr>
          <w:sz w:val="16"/>
        </w:rPr>
        <w:t xml:space="preserve"> these </w:t>
      </w:r>
      <w:r w:rsidRPr="003B0296">
        <w:rPr>
          <w:rStyle w:val="StyleUnderline"/>
          <w:highlight w:val="cyan"/>
        </w:rPr>
        <w:t>dire outcomes aren’t equivalent to the ‘annihilation of intelligent life,</w:t>
      </w:r>
      <w:r w:rsidRPr="006E7245">
        <w:rPr>
          <w:sz w:val="16"/>
        </w:rPr>
        <w:t>’ as is claimed in the report.” One important thing here is that “</w:t>
      </w:r>
      <w:r w:rsidRPr="008E21A4">
        <w:rPr>
          <w:rStyle w:val="StyleUnderline"/>
        </w:rPr>
        <w:t>suicide,” “catastrophic,” and “end of civilization” are all nontechnical terms, and people may have very different things in mind when they use them</w:t>
      </w:r>
      <w:r w:rsidRPr="006E7245">
        <w:rPr>
          <w:sz w:val="16"/>
        </w:rPr>
        <w:t xml:space="preserve"> — especially if we’re looking at interviews rather than at papers. I also talked to some researchers who study existential risks, like John Halstead, who studies climate change mitigation at the philanthropic advising group Founders Pledge, and who has a detailed online analysis of all the (strikingly few) climate change papers that address existential risk (his analysis has not been peer-reviewed yet). Halstead looks into the models of potential temperature increases that Breakthrough’s report highlights. The models show a surprisingly large chance of extreme degrees of warming. Halstead points out that in many papers, this is the </w:t>
      </w:r>
      <w:r w:rsidRPr="003B0296">
        <w:rPr>
          <w:rStyle w:val="StyleUnderline"/>
          <w:highlight w:val="cyan"/>
        </w:rPr>
        <w:t>result of the simplistic form of statistical modeling used</w:t>
      </w:r>
      <w:r w:rsidRPr="006E7245">
        <w:rPr>
          <w:sz w:val="16"/>
        </w:rPr>
        <w:t xml:space="preserve">. Other papers have made a convincing case that this form of </w:t>
      </w:r>
      <w:r w:rsidRPr="006E7245">
        <w:rPr>
          <w:rStyle w:val="StyleUnderline"/>
        </w:rPr>
        <w:t>statistical modeling is an irresponsible way to reason about climate change</w:t>
      </w:r>
      <w:r w:rsidRPr="003B0296">
        <w:rPr>
          <w:rStyle w:val="StyleUnderline"/>
          <w:highlight w:val="cyan"/>
        </w:rPr>
        <w:t>,</w:t>
      </w:r>
      <w:r w:rsidRPr="006E7245">
        <w:rPr>
          <w:sz w:val="16"/>
        </w:rPr>
        <w:t xml:space="preserve"> and that the dire projections rest on a statistical method that is widely understood to be a bad approach for that question. Further, “the </w:t>
      </w:r>
      <w:r w:rsidRPr="003B0296">
        <w:rPr>
          <w:rStyle w:val="StyleUnderline"/>
          <w:highlight w:val="cyan"/>
        </w:rPr>
        <w:t>carbon effects don’t seem to pose an existential risk</w:t>
      </w:r>
      <w:r w:rsidRPr="006E7245">
        <w:rPr>
          <w:sz w:val="16"/>
        </w:rPr>
        <w:t xml:space="preserve">,” he told me. “People use 10 degrees as an illustrative example” — of a nightmare scenario where climate change goes much, much worse than expected in every respect — “and looking at it, </w:t>
      </w:r>
      <w:r w:rsidRPr="003B0296">
        <w:rPr>
          <w:rStyle w:val="StyleUnderline"/>
          <w:highlight w:val="cyan"/>
        </w:rPr>
        <w:t>even 10 degrees would not really cause the collapse of industrial civilization,</w:t>
      </w:r>
      <w:r w:rsidRPr="006E7245">
        <w:rPr>
          <w:sz w:val="16"/>
        </w:rPr>
        <w:t>” though the effects would still be pretty horrifying. (On the question of whether an increase of 10 degrees would be survivable, there is much debate.)</w:t>
      </w:r>
    </w:p>
    <w:p w14:paraId="6FC2EF4A" w14:textId="77777777" w:rsidR="006756E9" w:rsidRDefault="006756E9" w:rsidP="006756E9">
      <w:pPr>
        <w:pStyle w:val="Heading3"/>
      </w:pPr>
      <w:r>
        <w:t>Iran Impact Defense</w:t>
      </w:r>
    </w:p>
    <w:p w14:paraId="2462D94E" w14:textId="77777777" w:rsidR="006756E9" w:rsidRDefault="006756E9" w:rsidP="006756E9">
      <w:pPr>
        <w:pStyle w:val="Heading4"/>
      </w:pPr>
      <w:r>
        <w:t>Iran won’t escalate---official statements</w:t>
      </w:r>
    </w:p>
    <w:p w14:paraId="7F373CB4" w14:textId="77777777" w:rsidR="006756E9" w:rsidRPr="0056193B" w:rsidRDefault="006756E9" w:rsidP="006756E9">
      <w:r>
        <w:t xml:space="preserve">Babak </w:t>
      </w:r>
      <w:r w:rsidRPr="0056193B">
        <w:rPr>
          <w:rStyle w:val="Style13ptBold"/>
        </w:rPr>
        <w:t>Dehghanpisheh, 19</w:t>
      </w:r>
      <w:r w:rsidRPr="0056193B">
        <w:t>, 6-18-2019, "Iran will not wage war against any nation: Iranian president", [https://www.reuters.com/article/us-iran-nuclear-usa/iran-will-not-wage-war-against-any-nation-iranian-president-idUSKCN1TJ0IV?il=0], AVD</w:t>
      </w:r>
    </w:p>
    <w:p w14:paraId="0520CE83" w14:textId="77777777" w:rsidR="006756E9" w:rsidRPr="0056193B" w:rsidRDefault="006756E9" w:rsidP="006756E9">
      <w:pPr>
        <w:rPr>
          <w:rStyle w:val="StyleUnderline"/>
        </w:rPr>
      </w:pPr>
      <w:r w:rsidRPr="003B0296">
        <w:rPr>
          <w:rStyle w:val="StyleUnderline"/>
          <w:highlight w:val="cyan"/>
        </w:rPr>
        <w:t xml:space="preserve">Iran will not wage war against </w:t>
      </w:r>
      <w:r w:rsidRPr="003B0296">
        <w:rPr>
          <w:rStyle w:val="Emphasis"/>
          <w:highlight w:val="cyan"/>
        </w:rPr>
        <w:t>any nation</w:t>
      </w:r>
      <w:r w:rsidRPr="00674B2D">
        <w:rPr>
          <w:rStyle w:val="StyleUnderline"/>
        </w:rPr>
        <w:t>, President Hassan Rouhani said on Tuesday</w:t>
      </w:r>
      <w:r w:rsidRPr="0056193B">
        <w:t xml:space="preserve">, a day after the United States announced the deployment of more troops to the Middle East amid rising tensions between Tehran and Washington. </w:t>
      </w:r>
      <w:r w:rsidRPr="003B0296">
        <w:rPr>
          <w:rStyle w:val="StyleUnderline"/>
          <w:highlight w:val="cyan"/>
        </w:rPr>
        <w:t xml:space="preserve">Fears of a confrontation </w:t>
      </w:r>
      <w:r w:rsidRPr="0056193B">
        <w:rPr>
          <w:rStyle w:val="StyleUnderline"/>
        </w:rPr>
        <w:t xml:space="preserve">between Iran and the United States </w:t>
      </w:r>
      <w:r w:rsidRPr="003B0296">
        <w:rPr>
          <w:rStyle w:val="StyleUnderline"/>
          <w:highlight w:val="cyan"/>
        </w:rPr>
        <w:t>have mounted</w:t>
      </w:r>
      <w:r w:rsidRPr="0056193B">
        <w:t xml:space="preserve"> since attacks on two oil tankers at the entrance to the Gulf on Thursday, which Washington has blamed on Tehran. “</w:t>
      </w:r>
      <w:r w:rsidRPr="003B0296">
        <w:rPr>
          <w:rStyle w:val="StyleUnderline"/>
          <w:highlight w:val="cyan"/>
        </w:rPr>
        <w:t>Iran will not wage war</w:t>
      </w:r>
      <w:r w:rsidRPr="00B0355F">
        <w:rPr>
          <w:rStyle w:val="StyleUnderline"/>
        </w:rPr>
        <w:t xml:space="preserve"> against any nation</w:t>
      </w:r>
      <w:r w:rsidRPr="0056193B">
        <w:t>,” Rouhani said in a speech broadcast live on state TV. “</w:t>
      </w:r>
      <w:r w:rsidRPr="00B0355F">
        <w:rPr>
          <w:rStyle w:val="StyleUnderline"/>
        </w:rPr>
        <w:t>Those facing us are a group of politicians with little experience</w:t>
      </w:r>
      <w:r w:rsidRPr="0056193B">
        <w:t>.” He added, “</w:t>
      </w:r>
      <w:r w:rsidRPr="003B0296">
        <w:rPr>
          <w:rStyle w:val="StyleUnderline"/>
          <w:highlight w:val="cyan"/>
        </w:rPr>
        <w:t>Despite all of the Americans’ efforts</w:t>
      </w:r>
      <w:r w:rsidRPr="00674B2D">
        <w:rPr>
          <w:rStyle w:val="StyleUnderline"/>
        </w:rPr>
        <w:t xml:space="preserve"> in the region and their desire to cut off our ties with all of the world and their desire to keep Iran secluded, </w:t>
      </w:r>
      <w:r w:rsidRPr="003B0296">
        <w:rPr>
          <w:rStyle w:val="Emphasis"/>
          <w:highlight w:val="cyan"/>
        </w:rPr>
        <w:t>they have been unsuccessful.”</w:t>
      </w:r>
      <w:r>
        <w:rPr>
          <w:rStyle w:val="StyleUnderline"/>
        </w:rPr>
        <w:t xml:space="preserve"> </w:t>
      </w:r>
      <w:r w:rsidRPr="0056193B">
        <w:rPr>
          <w:rStyle w:val="StyleUnderline"/>
        </w:rPr>
        <w:t xml:space="preserve">Acting U.S. Defense Secretary Patrick Shanahan announced on Monday the deployment of about 1,000 more </w:t>
      </w:r>
      <w:r w:rsidRPr="003B0296">
        <w:rPr>
          <w:rStyle w:val="StyleUnderline"/>
          <w:highlight w:val="cyan"/>
        </w:rPr>
        <w:t>troops</w:t>
      </w:r>
      <w:r w:rsidRPr="0056193B">
        <w:rPr>
          <w:rStyle w:val="StyleUnderline"/>
        </w:rPr>
        <w:t xml:space="preserve"> to the Middle East for what he said </w:t>
      </w:r>
      <w:r w:rsidRPr="003B0296">
        <w:rPr>
          <w:rStyle w:val="StyleUnderline"/>
          <w:highlight w:val="cyan"/>
        </w:rPr>
        <w:t>were defensive</w:t>
      </w:r>
      <w:r w:rsidRPr="0056193B">
        <w:rPr>
          <w:rStyle w:val="StyleUnderline"/>
        </w:rPr>
        <w:t xml:space="preserve"> purposes citing concerns about a threat from Iran.</w:t>
      </w:r>
    </w:p>
    <w:p w14:paraId="569F3AA6" w14:textId="77777777" w:rsidR="006756E9" w:rsidRPr="00DD78E9" w:rsidRDefault="006756E9" w:rsidP="006756E9">
      <w:pPr>
        <w:pStyle w:val="Heading4"/>
        <w:rPr>
          <w:rFonts w:asciiTheme="minorHAnsi" w:hAnsiTheme="minorHAnsi" w:cstheme="minorHAnsi"/>
        </w:rPr>
      </w:pPr>
      <w:r w:rsidRPr="00DD78E9">
        <w:rPr>
          <w:rFonts w:asciiTheme="minorHAnsi" w:hAnsiTheme="minorHAnsi" w:cstheme="minorHAnsi"/>
        </w:rPr>
        <w:t>Iran won’t nuke – sanctions check any development – checks escalation claims</w:t>
      </w:r>
    </w:p>
    <w:p w14:paraId="3599E1F3" w14:textId="77777777" w:rsidR="006756E9" w:rsidRPr="00DD78E9" w:rsidRDefault="006756E9" w:rsidP="006756E9">
      <w:pPr>
        <w:rPr>
          <w:rFonts w:asciiTheme="minorHAnsi" w:hAnsiTheme="minorHAnsi" w:cstheme="minorHAnsi"/>
        </w:rPr>
      </w:pPr>
      <w:r w:rsidRPr="00DD78E9">
        <w:rPr>
          <w:rFonts w:asciiTheme="minorHAnsi" w:hAnsiTheme="minorHAnsi" w:cstheme="minorHAnsi"/>
        </w:rPr>
        <w:t xml:space="preserve">Claude </w:t>
      </w:r>
      <w:r w:rsidRPr="00DD78E9">
        <w:rPr>
          <w:rStyle w:val="Style13ptBold"/>
          <w:rFonts w:asciiTheme="minorHAnsi" w:hAnsiTheme="minorHAnsi" w:cstheme="minorHAnsi"/>
        </w:rPr>
        <w:t>Salhani</w:t>
      </w:r>
      <w:r w:rsidRPr="00DD78E9">
        <w:rPr>
          <w:rFonts w:asciiTheme="minorHAnsi" w:hAnsiTheme="minorHAnsi" w:cstheme="minorHAnsi"/>
        </w:rPr>
        <w:t>, 9-21-</w:t>
      </w:r>
      <w:r w:rsidRPr="00DD78E9">
        <w:rPr>
          <w:rStyle w:val="Style13ptBold"/>
          <w:rFonts w:asciiTheme="minorHAnsi" w:hAnsiTheme="minorHAnsi" w:cstheme="minorHAnsi"/>
        </w:rPr>
        <w:t>2018</w:t>
      </w:r>
      <w:r w:rsidRPr="00DD78E9">
        <w:rPr>
          <w:rFonts w:asciiTheme="minorHAnsi" w:hAnsiTheme="minorHAnsi" w:cstheme="minorHAnsi"/>
        </w:rPr>
        <w:t>, “</w:t>
      </w:r>
      <w:r w:rsidRPr="00DD78E9">
        <w:rPr>
          <w:rFonts w:asciiTheme="minorHAnsi" w:hAnsiTheme="minorHAnsi" w:cstheme="minorHAnsi"/>
          <w:i/>
        </w:rPr>
        <w:t>US sanctions affecting Iran from nukes to nappies</w:t>
      </w:r>
      <w:r w:rsidRPr="00DD78E9">
        <w:rPr>
          <w:rFonts w:asciiTheme="minorHAnsi" w:hAnsiTheme="minorHAnsi" w:cstheme="minorHAnsi"/>
        </w:rPr>
        <w:t xml:space="preserve">,” The Arab Weekly, </w:t>
      </w:r>
      <w:hyperlink r:id="rId237" w:history="1">
        <w:r w:rsidRPr="00DD78E9">
          <w:rPr>
            <w:rStyle w:val="Hyperlink"/>
            <w:rFonts w:asciiTheme="minorHAnsi" w:hAnsiTheme="minorHAnsi" w:cstheme="minorHAnsi"/>
          </w:rPr>
          <w:t>https://thearabweekly.com/us-sanctions-affecting-iran-nukes-nappies</w:t>
        </w:r>
      </w:hyperlink>
      <w:r w:rsidRPr="00DD78E9">
        <w:rPr>
          <w:rFonts w:asciiTheme="minorHAnsi" w:hAnsiTheme="minorHAnsi" w:cstheme="minorHAnsi"/>
        </w:rPr>
        <w:t>. ZKMSU</w:t>
      </w:r>
    </w:p>
    <w:p w14:paraId="6B7DF37A" w14:textId="77777777" w:rsidR="006756E9" w:rsidRDefault="006756E9" w:rsidP="006756E9">
      <w:pPr>
        <w:rPr>
          <w:rFonts w:asciiTheme="minorHAnsi" w:hAnsiTheme="minorHAnsi" w:cstheme="minorHAnsi"/>
          <w:sz w:val="10"/>
        </w:rPr>
      </w:pPr>
      <w:r w:rsidRPr="00DD78E9">
        <w:rPr>
          <w:rFonts w:asciiTheme="minorHAnsi" w:hAnsiTheme="minorHAnsi" w:cstheme="minorHAnsi"/>
          <w:sz w:val="10"/>
        </w:rPr>
        <w:t xml:space="preserve">That strategy may have worked in the past but with the ability to access to non-censured news sources on the internet, authoritarian </w:t>
      </w:r>
      <w:r w:rsidRPr="003B0296">
        <w:rPr>
          <w:rStyle w:val="StyleUnderline"/>
          <w:rFonts w:asciiTheme="minorHAnsi" w:hAnsiTheme="minorHAnsi" w:cstheme="minorHAnsi"/>
          <w:highlight w:val="cyan"/>
        </w:rPr>
        <w:t>regimes will have a much harder time pulling the wool over their people’s eyes</w:t>
      </w:r>
      <w:r w:rsidRPr="00DD78E9">
        <w:rPr>
          <w:rStyle w:val="StyleUnderline"/>
          <w:rFonts w:asciiTheme="minorHAnsi" w:hAnsiTheme="minorHAnsi" w:cstheme="minorHAnsi"/>
        </w:rPr>
        <w:t xml:space="preserve">. The people blame the government for taking the country down a political road that led to the </w:t>
      </w:r>
      <w:r w:rsidRPr="003B0296">
        <w:rPr>
          <w:rStyle w:val="StyleUnderline"/>
          <w:rFonts w:asciiTheme="minorHAnsi" w:hAnsiTheme="minorHAnsi" w:cstheme="minorHAnsi"/>
          <w:highlight w:val="cyan"/>
        </w:rPr>
        <w:t>international community taking punitive measures against Iran</w:t>
      </w:r>
      <w:r w:rsidRPr="00DD78E9">
        <w:rPr>
          <w:rFonts w:asciiTheme="minorHAnsi" w:hAnsiTheme="minorHAnsi" w:cstheme="minorHAnsi"/>
          <w:sz w:val="10"/>
        </w:rPr>
        <w:t xml:space="preserve">. So the people </w:t>
      </w:r>
      <w:r w:rsidRPr="00DD78E9">
        <w:rPr>
          <w:rStyle w:val="StyleUnderline"/>
          <w:rFonts w:asciiTheme="minorHAnsi" w:hAnsiTheme="minorHAnsi" w:cstheme="minorHAnsi"/>
        </w:rPr>
        <w:t xml:space="preserve">hold their government to task over the </w:t>
      </w:r>
      <w:r w:rsidRPr="003B0296">
        <w:rPr>
          <w:rStyle w:val="StyleUnderline"/>
          <w:rFonts w:asciiTheme="minorHAnsi" w:hAnsiTheme="minorHAnsi" w:cstheme="minorHAnsi"/>
          <w:highlight w:val="cyan"/>
        </w:rPr>
        <w:t>sanctions imposed on</w:t>
      </w:r>
      <w:r w:rsidRPr="00DD78E9">
        <w:rPr>
          <w:rStyle w:val="StyleUnderline"/>
          <w:rFonts w:asciiTheme="minorHAnsi" w:hAnsiTheme="minorHAnsi" w:cstheme="minorHAnsi"/>
        </w:rPr>
        <w:t xml:space="preserve"> Iran for Tehran’s continued pursuit of its quest for </w:t>
      </w:r>
      <w:r w:rsidRPr="003B0296">
        <w:rPr>
          <w:rStyle w:val="StyleUnderline"/>
          <w:rFonts w:asciiTheme="minorHAnsi" w:hAnsiTheme="minorHAnsi" w:cstheme="minorHAnsi"/>
          <w:highlight w:val="cyan"/>
        </w:rPr>
        <w:t>nuclear technology</w:t>
      </w:r>
      <w:r w:rsidRPr="00DD78E9">
        <w:rPr>
          <w:rFonts w:asciiTheme="minorHAnsi" w:hAnsiTheme="minorHAnsi" w:cstheme="minorHAnsi"/>
          <w:sz w:val="10"/>
        </w:rPr>
        <w:t xml:space="preserve">, one that would allow Iran to produce nuclear weapons and the means of delivering them. This is just a single aspect of the crisis. Baby nappies are made in Iran so a shortage should not be an issue. However, the </w:t>
      </w:r>
      <w:r w:rsidRPr="00DD78E9">
        <w:rPr>
          <w:rStyle w:val="StyleUnderline"/>
          <w:rFonts w:asciiTheme="minorHAnsi" w:hAnsiTheme="minorHAnsi" w:cstheme="minorHAnsi"/>
        </w:rPr>
        <w:t>raw materials used to manufacture them are imported</w:t>
      </w:r>
      <w:r w:rsidRPr="00DD78E9">
        <w:rPr>
          <w:rFonts w:asciiTheme="minorHAnsi" w:hAnsiTheme="minorHAnsi" w:cstheme="minorHAnsi"/>
          <w:sz w:val="10"/>
        </w:rPr>
        <w:t xml:space="preserve">. Thus the problem. The Rohani government has placed the blame — at least partially — on crooked business people trying to make financial gains of the suffering of others. </w:t>
      </w:r>
      <w:r w:rsidRPr="003B0296">
        <w:rPr>
          <w:rStyle w:val="StyleUnderline"/>
          <w:rFonts w:asciiTheme="minorHAnsi" w:hAnsiTheme="minorHAnsi" w:cstheme="minorHAnsi"/>
          <w:highlight w:val="cyan"/>
        </w:rPr>
        <w:t>The sanctions are affecting</w:t>
      </w:r>
      <w:r w:rsidRPr="00DD78E9">
        <w:rPr>
          <w:rStyle w:val="StyleUnderline"/>
          <w:rFonts w:asciiTheme="minorHAnsi" w:hAnsiTheme="minorHAnsi" w:cstheme="minorHAnsi"/>
        </w:rPr>
        <w:t xml:space="preserve"> all aspects of the economy, from </w:t>
      </w:r>
      <w:r w:rsidRPr="003B0296">
        <w:rPr>
          <w:rStyle w:val="StyleUnderline"/>
          <w:rFonts w:asciiTheme="minorHAnsi" w:hAnsiTheme="minorHAnsi" w:cstheme="minorHAnsi"/>
          <w:highlight w:val="cyan"/>
        </w:rPr>
        <w:t>nukes</w:t>
      </w:r>
      <w:r w:rsidRPr="00DD78E9">
        <w:rPr>
          <w:rStyle w:val="StyleUnderline"/>
          <w:rFonts w:asciiTheme="minorHAnsi" w:hAnsiTheme="minorHAnsi" w:cstheme="minorHAnsi"/>
        </w:rPr>
        <w:t xml:space="preserve"> to baby nappies. </w:t>
      </w:r>
      <w:r w:rsidRPr="00DD78E9">
        <w:rPr>
          <w:rFonts w:asciiTheme="minorHAnsi" w:hAnsiTheme="minorHAnsi" w:cstheme="minorHAnsi"/>
          <w:sz w:val="10"/>
        </w:rPr>
        <w:t xml:space="preserve">Most Iranians simply want to get on with their lives and could not care less about </w:t>
      </w:r>
      <w:r w:rsidRPr="003B0296">
        <w:rPr>
          <w:rStyle w:val="StyleUnderline"/>
          <w:rFonts w:asciiTheme="minorHAnsi" w:hAnsiTheme="minorHAnsi" w:cstheme="minorHAnsi"/>
          <w:highlight w:val="cyan"/>
        </w:rPr>
        <w:t>the government</w:t>
      </w:r>
      <w:r w:rsidRPr="00DD78E9">
        <w:rPr>
          <w:rStyle w:val="StyleUnderline"/>
          <w:rFonts w:asciiTheme="minorHAnsi" w:hAnsiTheme="minorHAnsi" w:cstheme="minorHAnsi"/>
        </w:rPr>
        <w:t xml:space="preserve"> of the mullahs </w:t>
      </w:r>
      <w:r w:rsidRPr="003B0296">
        <w:rPr>
          <w:rStyle w:val="StyleUnderline"/>
          <w:rFonts w:asciiTheme="minorHAnsi" w:hAnsiTheme="minorHAnsi" w:cstheme="minorHAnsi"/>
          <w:highlight w:val="cyan"/>
        </w:rPr>
        <w:t>running short on parts for the military’s air force or the nuclear processing sites</w:t>
      </w:r>
      <w:r w:rsidRPr="00DD78E9">
        <w:rPr>
          <w:rFonts w:asciiTheme="minorHAnsi" w:hAnsiTheme="minorHAnsi" w:cstheme="minorHAnsi"/>
          <w:sz w:val="10"/>
        </w:rPr>
        <w:t xml:space="preserve"> at Natanz and other secret locations </w:t>
      </w:r>
      <w:r w:rsidRPr="003B0296">
        <w:rPr>
          <w:rStyle w:val="StyleUnderline"/>
          <w:rFonts w:asciiTheme="minorHAnsi" w:hAnsiTheme="minorHAnsi" w:cstheme="minorHAnsi"/>
          <w:highlight w:val="cyan"/>
        </w:rPr>
        <w:t>around the country</w:t>
      </w:r>
      <w:r w:rsidRPr="00DD78E9">
        <w:rPr>
          <w:rStyle w:val="StyleUnderline"/>
          <w:rFonts w:asciiTheme="minorHAnsi" w:hAnsiTheme="minorHAnsi" w:cstheme="minorHAnsi"/>
        </w:rPr>
        <w:t xml:space="preserve"> were forced to stop their work due to lack of essential materials that Iran can no longer import</w:t>
      </w:r>
      <w:r w:rsidRPr="00DD78E9">
        <w:rPr>
          <w:rFonts w:asciiTheme="minorHAnsi" w:hAnsiTheme="minorHAnsi" w:cstheme="minorHAnsi"/>
          <w:sz w:val="10"/>
        </w:rPr>
        <w:t xml:space="preserve"> under the sanction laws.</w:t>
      </w:r>
    </w:p>
    <w:p w14:paraId="59F2851B" w14:textId="77777777" w:rsidR="006756E9" w:rsidRDefault="006756E9" w:rsidP="006756E9"/>
    <w:p w14:paraId="47E94B54" w14:textId="77777777" w:rsidR="006756E9" w:rsidRDefault="006756E9" w:rsidP="006756E9"/>
    <w:p w14:paraId="5BFBAC48" w14:textId="634A7D50" w:rsidR="006756E9" w:rsidRDefault="006756E9" w:rsidP="006756E9">
      <w:pPr>
        <w:pStyle w:val="Heading3"/>
      </w:pPr>
      <w:r>
        <w:t>Populism Defense</w:t>
      </w:r>
    </w:p>
    <w:p w14:paraId="610D2D08" w14:textId="77777777" w:rsidR="006756E9" w:rsidRDefault="006756E9" w:rsidP="006756E9">
      <w:pPr>
        <w:pStyle w:val="Heading4"/>
      </w:pPr>
      <w:r>
        <w:t>Populism high AND alt causes---Trump not key</w:t>
      </w:r>
    </w:p>
    <w:p w14:paraId="518574CE" w14:textId="77777777" w:rsidR="006756E9" w:rsidRDefault="006756E9" w:rsidP="006756E9">
      <w:r>
        <w:t xml:space="preserve">Rogers </w:t>
      </w:r>
      <w:r w:rsidRPr="002869CA">
        <w:rPr>
          <w:b/>
        </w:rPr>
        <w:t>Brubaker 17</w:t>
      </w:r>
      <w:r>
        <w:t>, Professor of Sociology and UCLA Foundation Chair at the University of California, Los Angeles, 7-11-2017, "Populism's Perfect Storm," Boston Review, http://bostonreview.net/politics/rogers-brubaker-populisms-perfect-storm</w:t>
      </w:r>
    </w:p>
    <w:p w14:paraId="07DEE811" w14:textId="77777777" w:rsidR="006756E9" w:rsidRPr="003B69AD" w:rsidRDefault="006756E9" w:rsidP="006756E9">
      <w:pPr>
        <w:rPr>
          <w:u w:val="single"/>
        </w:rPr>
      </w:pPr>
      <w:r w:rsidRPr="00C57968">
        <w:rPr>
          <w:rStyle w:val="StyleUnderline"/>
        </w:rPr>
        <w:t>It is</w:t>
      </w:r>
      <w:r w:rsidRPr="00C57968">
        <w:t xml:space="preserve"> therefore </w:t>
      </w:r>
      <w:r w:rsidRPr="00C57968">
        <w:rPr>
          <w:rStyle w:val="StyleUnderline"/>
        </w:rPr>
        <w:t>too soon to say whether the populist wave has crested</w:t>
      </w:r>
      <w:r w:rsidRPr="00C57968">
        <w:t xml:space="preserve">. But it is a good moment to try </w:t>
      </w:r>
      <w:r w:rsidRPr="00C57968">
        <w:rPr>
          <w:rStyle w:val="StyleUnderline"/>
        </w:rPr>
        <w:t>to explain the</w:t>
      </w:r>
      <w:r w:rsidRPr="00C57968">
        <w:t xml:space="preserve"> Euro-Atlantic </w:t>
      </w:r>
      <w:r w:rsidRPr="003B0296">
        <w:rPr>
          <w:rStyle w:val="StyleUnderline"/>
          <w:highlight w:val="cyan"/>
        </w:rPr>
        <w:t>populist conjuncture</w:t>
      </w:r>
      <w:r w:rsidRPr="00C57968">
        <w:t xml:space="preserve"> of the last few years. This </w:t>
      </w:r>
      <w:r w:rsidRPr="003B0296">
        <w:rPr>
          <w:rStyle w:val="StyleUnderline"/>
          <w:highlight w:val="cyan"/>
        </w:rPr>
        <w:t>is</w:t>
      </w:r>
      <w:r w:rsidRPr="003B0296">
        <w:rPr>
          <w:highlight w:val="cyan"/>
        </w:rPr>
        <w:t xml:space="preserve"> </w:t>
      </w:r>
      <w:r w:rsidRPr="003B0296">
        <w:rPr>
          <w:rStyle w:val="Emphasis"/>
          <w:highlight w:val="cyan"/>
        </w:rPr>
        <w:t>not</w:t>
      </w:r>
      <w:r w:rsidRPr="003B0296">
        <w:rPr>
          <w:highlight w:val="cyan"/>
        </w:rPr>
        <w:t xml:space="preserve"> </w:t>
      </w:r>
      <w:r w:rsidRPr="003B0296">
        <w:rPr>
          <w:rStyle w:val="StyleUnderline"/>
          <w:highlight w:val="cyan"/>
        </w:rPr>
        <w:t>a matter of explaining</w:t>
      </w:r>
      <w:r w:rsidRPr="003B0296">
        <w:rPr>
          <w:highlight w:val="cyan"/>
        </w:rPr>
        <w:t xml:space="preserve"> </w:t>
      </w:r>
      <w:r w:rsidRPr="003B0296">
        <w:rPr>
          <w:rStyle w:val="Emphasis"/>
          <w:highlight w:val="cyan"/>
        </w:rPr>
        <w:t>specific</w:t>
      </w:r>
      <w:r w:rsidRPr="003B0296">
        <w:rPr>
          <w:highlight w:val="cyan"/>
        </w:rPr>
        <w:t xml:space="preserve"> </w:t>
      </w:r>
      <w:r w:rsidRPr="003B0296">
        <w:rPr>
          <w:rStyle w:val="StyleUnderline"/>
          <w:highlight w:val="cyan"/>
        </w:rPr>
        <w:t>events, such as the victories of</w:t>
      </w:r>
      <w:r w:rsidRPr="00C57968">
        <w:t xml:space="preserve"> Brexit and Donald </w:t>
      </w:r>
      <w:r w:rsidRPr="003B0296">
        <w:rPr>
          <w:rStyle w:val="Emphasis"/>
          <w:highlight w:val="cyan"/>
        </w:rPr>
        <w:t>Trump</w:t>
      </w:r>
      <w:r w:rsidRPr="00C57968">
        <w:rPr>
          <w:rStyle w:val="StyleUnderline"/>
        </w:rPr>
        <w:t xml:space="preserve">. </w:t>
      </w:r>
      <w:r w:rsidRPr="003B0296">
        <w:rPr>
          <w:rStyle w:val="StyleUnderline"/>
          <w:highlight w:val="cyan"/>
        </w:rPr>
        <w:t>Any explanation</w:t>
      </w:r>
      <w:r w:rsidRPr="00C57968">
        <w:rPr>
          <w:rStyle w:val="StyleUnderline"/>
        </w:rPr>
        <w:t xml:space="preserve"> for why a</w:t>
      </w:r>
      <w:r w:rsidRPr="00C57968">
        <w:t xml:space="preserve"> close referendum or </w:t>
      </w:r>
      <w:r w:rsidRPr="00C57968">
        <w:rPr>
          <w:rStyle w:val="StyleUnderline"/>
        </w:rPr>
        <w:t xml:space="preserve">election result falls on one side or the other </w:t>
      </w:r>
      <w:r w:rsidRPr="003B0296">
        <w:rPr>
          <w:rStyle w:val="StyleUnderline"/>
          <w:highlight w:val="cyan"/>
        </w:rPr>
        <w:t xml:space="preserve">must involve a </w:t>
      </w:r>
      <w:r w:rsidRPr="003B0296">
        <w:rPr>
          <w:rStyle w:val="Emphasis"/>
          <w:highlight w:val="cyan"/>
        </w:rPr>
        <w:t>great variety of contingencies</w:t>
      </w:r>
      <w:r w:rsidRPr="00C57968">
        <w:t xml:space="preserve">. Had some of these contingencies played out differently, Brexit and </w:t>
      </w:r>
      <w:r w:rsidRPr="003B0296">
        <w:rPr>
          <w:rStyle w:val="StyleUnderline"/>
          <w:highlight w:val="cyan"/>
        </w:rPr>
        <w:t>Trump</w:t>
      </w:r>
      <w:r w:rsidRPr="003B0296">
        <w:rPr>
          <w:highlight w:val="cyan"/>
        </w:rPr>
        <w:t xml:space="preserve"> </w:t>
      </w:r>
      <w:r w:rsidRPr="003B0296">
        <w:rPr>
          <w:rStyle w:val="Emphasis"/>
          <w:highlight w:val="cyan"/>
        </w:rPr>
        <w:t>might well have lost</w:t>
      </w:r>
      <w:r w:rsidRPr="003B0296">
        <w:rPr>
          <w:highlight w:val="cyan"/>
        </w:rPr>
        <w:t>.</w:t>
      </w:r>
      <w:r w:rsidRPr="00C57968">
        <w:t xml:space="preserve"> On the other hand, had other contingencies played out differently, Norbert </w:t>
      </w:r>
      <w:r w:rsidRPr="003B0296">
        <w:rPr>
          <w:rStyle w:val="Emphasis"/>
          <w:highlight w:val="cyan"/>
        </w:rPr>
        <w:t>Hofer</w:t>
      </w:r>
      <w:r w:rsidRPr="003B0296">
        <w:rPr>
          <w:highlight w:val="cyan"/>
        </w:rPr>
        <w:t xml:space="preserve"> </w:t>
      </w:r>
      <w:r w:rsidRPr="003B0296">
        <w:rPr>
          <w:rStyle w:val="StyleUnderline"/>
          <w:highlight w:val="cyan"/>
        </w:rPr>
        <w:t>might</w:t>
      </w:r>
      <w:r w:rsidRPr="00C57968">
        <w:rPr>
          <w:rStyle w:val="StyleUnderline"/>
        </w:rPr>
        <w:t xml:space="preserve"> well </w:t>
      </w:r>
      <w:r w:rsidRPr="003B0296">
        <w:rPr>
          <w:rStyle w:val="StyleUnderline"/>
          <w:highlight w:val="cyan"/>
        </w:rPr>
        <w:t>be president</w:t>
      </w:r>
      <w:r w:rsidRPr="00C57968">
        <w:rPr>
          <w:rStyle w:val="StyleUnderline"/>
        </w:rPr>
        <w:t xml:space="preserve"> of Austria and</w:t>
      </w:r>
      <w:r w:rsidRPr="00C57968">
        <w:t xml:space="preserve"> Marine </w:t>
      </w:r>
      <w:r w:rsidRPr="003B0296">
        <w:rPr>
          <w:rStyle w:val="Emphasis"/>
          <w:highlight w:val="cyan"/>
        </w:rPr>
        <w:t>Le Pen</w:t>
      </w:r>
      <w:r w:rsidRPr="00C57968">
        <w:t xml:space="preserve"> </w:t>
      </w:r>
      <w:r w:rsidRPr="00C57968">
        <w:rPr>
          <w:rStyle w:val="StyleUnderline"/>
        </w:rPr>
        <w:t xml:space="preserve">president </w:t>
      </w:r>
      <w:r w:rsidRPr="003B0296">
        <w:rPr>
          <w:rStyle w:val="StyleUnderline"/>
          <w:highlight w:val="cyan"/>
        </w:rPr>
        <w:t>of France</w:t>
      </w:r>
      <w:r w:rsidRPr="00C57968">
        <w:rPr>
          <w:rStyle w:val="StyleUnderline"/>
        </w:rPr>
        <w:t>.</w:t>
      </w:r>
      <w:r w:rsidRPr="00C57968">
        <w:t xml:space="preserve"> Analysts interested in explaining specific outcomes would then have faced radically different questions. Yet for those more interested in broad tendencies than in particular events, the underlying question would have been precisely the same: namely, how did we reach the point at which Brexit, Trump, Hofer, and Le Pen—but also Mélenchon and the 2015 Greek referendum rejecting the terms of further bailouts—all had a real chance of victory, and the Eurozone and Schengen system of free movement a real chance of collapsing, at around the same time? </w:t>
      </w:r>
      <w:r w:rsidRPr="003B0296">
        <w:rPr>
          <w:rStyle w:val="StyleUnderline"/>
          <w:highlight w:val="cyan"/>
        </w:rPr>
        <w:t>This</w:t>
      </w:r>
      <w:r w:rsidRPr="00C57968">
        <w:t xml:space="preserve"> extraordinary </w:t>
      </w:r>
      <w:r w:rsidRPr="00C57968">
        <w:rPr>
          <w:rStyle w:val="StyleUnderline"/>
        </w:rPr>
        <w:t>populist moment did not</w:t>
      </w:r>
      <w:r w:rsidRPr="00C57968">
        <w:t xml:space="preserve">, of course, </w:t>
      </w:r>
      <w:r w:rsidRPr="00C57968">
        <w:rPr>
          <w:rStyle w:val="StyleUnderline"/>
        </w:rPr>
        <w:t>emerge from nowhere.</w:t>
      </w:r>
      <w:r>
        <w:rPr>
          <w:rStyle w:val="StyleUnderline"/>
        </w:rPr>
        <w:t xml:space="preserve"> </w:t>
      </w:r>
      <w:r w:rsidRPr="00C57968">
        <w:rPr>
          <w:rStyle w:val="StyleUnderline"/>
        </w:rPr>
        <w:t xml:space="preserve">It </w:t>
      </w:r>
      <w:r w:rsidRPr="003B0296">
        <w:rPr>
          <w:rStyle w:val="StyleUnderline"/>
          <w:highlight w:val="cyan"/>
        </w:rPr>
        <w:t>was prepared by</w:t>
      </w:r>
      <w:r w:rsidRPr="00C57968">
        <w:t xml:space="preserve"> two sets of </w:t>
      </w:r>
      <w:r w:rsidRPr="003B0296">
        <w:rPr>
          <w:rStyle w:val="Emphasis"/>
          <w:highlight w:val="cyan"/>
        </w:rPr>
        <w:t>structural transformations</w:t>
      </w:r>
      <w:r w:rsidRPr="003B0296">
        <w:rPr>
          <w:highlight w:val="cyan"/>
        </w:rPr>
        <w:t xml:space="preserve"> </w:t>
      </w:r>
      <w:r w:rsidRPr="003B0296">
        <w:rPr>
          <w:rStyle w:val="StyleUnderline"/>
          <w:highlight w:val="cyan"/>
        </w:rPr>
        <w:t xml:space="preserve">which have </w:t>
      </w:r>
      <w:r w:rsidRPr="003B0296">
        <w:rPr>
          <w:rStyle w:val="Emphasis"/>
          <w:highlight w:val="cyan"/>
        </w:rPr>
        <w:t>steadily expanded opportunities</w:t>
      </w:r>
      <w:r w:rsidRPr="00C57968">
        <w:t xml:space="preserve"> </w:t>
      </w:r>
      <w:r w:rsidRPr="00C57968">
        <w:rPr>
          <w:rStyle w:val="StyleUnderline"/>
        </w:rPr>
        <w:t>for populism over the last several decades</w:t>
      </w:r>
      <w:r w:rsidRPr="00C57968">
        <w:t xml:space="preserve">. </w:t>
      </w:r>
      <w:r w:rsidRPr="003B0296">
        <w:rPr>
          <w:rStyle w:val="StyleUnderline"/>
          <w:highlight w:val="cyan"/>
        </w:rPr>
        <w:t xml:space="preserve">The </w:t>
      </w:r>
      <w:r w:rsidRPr="003B0296">
        <w:rPr>
          <w:rStyle w:val="Emphasis"/>
          <w:highlight w:val="cyan"/>
        </w:rPr>
        <w:t>weakening of parties</w:t>
      </w:r>
      <w:r w:rsidRPr="003B0296">
        <w:rPr>
          <w:rStyle w:val="StyleUnderline"/>
          <w:highlight w:val="cyan"/>
        </w:rPr>
        <w:t xml:space="preserve"> and party systems</w:t>
      </w:r>
      <w:r>
        <w:rPr>
          <w:rStyle w:val="StyleUnderline"/>
        </w:rPr>
        <w:t xml:space="preserve"> </w:t>
      </w:r>
      <w:r w:rsidRPr="00C57968">
        <w:rPr>
          <w:rStyle w:val="StyleUnderline"/>
        </w:rPr>
        <w:t xml:space="preserve">and changes in the relation between </w:t>
      </w:r>
      <w:r w:rsidRPr="003B0296">
        <w:rPr>
          <w:rStyle w:val="Emphasis"/>
          <w:highlight w:val="cyan"/>
        </w:rPr>
        <w:t>media</w:t>
      </w:r>
      <w:r w:rsidRPr="00C57968">
        <w:rPr>
          <w:rStyle w:val="StyleUnderline"/>
        </w:rPr>
        <w:t xml:space="preserve"> and politics have fostered a kind of </w:t>
      </w:r>
      <w:r w:rsidRPr="003B0296">
        <w:rPr>
          <w:rStyle w:val="Emphasis"/>
          <w:highlight w:val="cyan"/>
        </w:rPr>
        <w:t>generic populism</w:t>
      </w:r>
      <w:r w:rsidRPr="00C57968">
        <w:rPr>
          <w:rStyle w:val="StyleUnderline"/>
        </w:rPr>
        <w:t>, a heightened tendency</w:t>
      </w:r>
      <w:r w:rsidRPr="00C57968">
        <w:t xml:space="preserve">—shared by both the left and the right—to address “the people” directly. </w:t>
      </w:r>
      <w:r w:rsidRPr="003B0296">
        <w:rPr>
          <w:rStyle w:val="StyleUnderline"/>
          <w:highlight w:val="cyan"/>
        </w:rPr>
        <w:t xml:space="preserve">Party </w:t>
      </w:r>
      <w:r w:rsidRPr="003B0296">
        <w:rPr>
          <w:rStyle w:val="Emphasis"/>
          <w:highlight w:val="cyan"/>
        </w:rPr>
        <w:t>membership</w:t>
      </w:r>
      <w:r w:rsidRPr="003B0296">
        <w:rPr>
          <w:rStyle w:val="StyleUnderline"/>
          <w:highlight w:val="cyan"/>
        </w:rPr>
        <w:t xml:space="preserve"> and </w:t>
      </w:r>
      <w:r w:rsidRPr="003B0296">
        <w:rPr>
          <w:rStyle w:val="Emphasis"/>
          <w:highlight w:val="cyan"/>
        </w:rPr>
        <w:t>loyalty</w:t>
      </w:r>
      <w:r w:rsidRPr="00C57968">
        <w:rPr>
          <w:rStyle w:val="StyleUnderline"/>
        </w:rPr>
        <w:t xml:space="preserve"> have </w:t>
      </w:r>
      <w:r w:rsidRPr="003B0296">
        <w:rPr>
          <w:rStyle w:val="Emphasis"/>
          <w:highlight w:val="cyan"/>
        </w:rPr>
        <w:t>plummeted</w:t>
      </w:r>
      <w:r w:rsidRPr="00C57968">
        <w:t xml:space="preserve">, and in many countries parties that had long dominated the political system have collapsed. </w:t>
      </w:r>
      <w:r w:rsidRPr="00C57968">
        <w:rPr>
          <w:rStyle w:val="StyleUnderline"/>
        </w:rPr>
        <w:t xml:space="preserve">This has </w:t>
      </w:r>
      <w:r w:rsidRPr="003B0296">
        <w:rPr>
          <w:rStyle w:val="StyleUnderline"/>
          <w:highlight w:val="cyan"/>
        </w:rPr>
        <w:t xml:space="preserve">encouraged politicians to appeal to the </w:t>
      </w:r>
      <w:r w:rsidRPr="003B0296">
        <w:rPr>
          <w:rStyle w:val="Emphasis"/>
          <w:highlight w:val="cyan"/>
        </w:rPr>
        <w:t>people as a whole</w:t>
      </w:r>
      <w:r w:rsidRPr="00C57968">
        <w:t xml:space="preserve"> rather than to specific social constituencies represented by parties. </w:t>
      </w:r>
      <w:r w:rsidRPr="00C57968">
        <w:rPr>
          <w:rStyle w:val="StyleUnderline"/>
        </w:rPr>
        <w:t>The</w:t>
      </w:r>
      <w:r w:rsidRPr="00C57968">
        <w:t xml:space="preserve"> pervasive “</w:t>
      </w:r>
      <w:r w:rsidRPr="003B0296">
        <w:rPr>
          <w:rStyle w:val="Emphasis"/>
          <w:highlight w:val="cyan"/>
        </w:rPr>
        <w:t>mediatization of politics</w:t>
      </w:r>
      <w:r w:rsidRPr="00C57968">
        <w:t xml:space="preserve">,” the intensifying commercialization of the media, and the accelerated development of new communications technologies </w:t>
      </w:r>
      <w:r w:rsidRPr="00C57968">
        <w:rPr>
          <w:rStyle w:val="StyleUnderline"/>
        </w:rPr>
        <w:t>have</w:t>
      </w:r>
      <w:r w:rsidRPr="00C57968">
        <w:t xml:space="preserve"> likewise </w:t>
      </w:r>
      <w:r w:rsidRPr="00C57968">
        <w:rPr>
          <w:rStyle w:val="StyleUnderline"/>
        </w:rPr>
        <w:t xml:space="preserve">made politicians less dependent on parties and more inclined to appeal directly to “the people.” They have also </w:t>
      </w:r>
      <w:r w:rsidRPr="003B0296">
        <w:rPr>
          <w:rStyle w:val="StyleUnderline"/>
          <w:highlight w:val="cyan"/>
        </w:rPr>
        <w:t>encouraged</w:t>
      </w:r>
      <w:r w:rsidRPr="00C57968">
        <w:t xml:space="preserve"> a </w:t>
      </w:r>
      <w:r w:rsidRPr="003B0296">
        <w:rPr>
          <w:rStyle w:val="Emphasis"/>
          <w:highlight w:val="cyan"/>
        </w:rPr>
        <w:t>populist</w:t>
      </w:r>
      <w:r w:rsidRPr="00C57968">
        <w:t xml:space="preserve"> style of </w:t>
      </w:r>
      <w:r w:rsidRPr="003B0296">
        <w:rPr>
          <w:rStyle w:val="Emphasis"/>
          <w:highlight w:val="cyan"/>
        </w:rPr>
        <w:t>communication</w:t>
      </w:r>
      <w:r w:rsidRPr="00C57968">
        <w:t xml:space="preserve">, characterized by </w:t>
      </w:r>
      <w:r w:rsidRPr="00C57968">
        <w:rPr>
          <w:rStyle w:val="Emphasis"/>
        </w:rPr>
        <w:t>dramatization</w:t>
      </w:r>
      <w:r w:rsidRPr="00C57968">
        <w:t xml:space="preserve">, </w:t>
      </w:r>
      <w:r w:rsidRPr="00C57968">
        <w:rPr>
          <w:rStyle w:val="Emphasis"/>
        </w:rPr>
        <w:t>confrontation</w:t>
      </w:r>
      <w:r w:rsidRPr="00C57968">
        <w:t xml:space="preserve">, </w:t>
      </w:r>
      <w:r w:rsidRPr="00C57968">
        <w:rPr>
          <w:rStyle w:val="Emphasis"/>
        </w:rPr>
        <w:t>negativity</w:t>
      </w:r>
      <w:r w:rsidRPr="00C57968">
        <w:t xml:space="preserve">, </w:t>
      </w:r>
      <w:r w:rsidRPr="00C57968">
        <w:rPr>
          <w:rStyle w:val="Emphasis"/>
        </w:rPr>
        <w:t>emotionalization</w:t>
      </w:r>
      <w:r w:rsidRPr="00C57968">
        <w:t xml:space="preserve">, </w:t>
      </w:r>
      <w:r w:rsidRPr="00C57968">
        <w:rPr>
          <w:rStyle w:val="Emphasis"/>
        </w:rPr>
        <w:t>personalization</w:t>
      </w:r>
      <w:r w:rsidRPr="00C57968">
        <w:t xml:space="preserve">, </w:t>
      </w:r>
      <w:r w:rsidRPr="00C57968">
        <w:rPr>
          <w:rStyle w:val="Emphasis"/>
        </w:rPr>
        <w:t>visualization</w:t>
      </w:r>
      <w:r w:rsidRPr="00C57968">
        <w:t xml:space="preserve">, </w:t>
      </w:r>
      <w:r w:rsidRPr="003B0296">
        <w:rPr>
          <w:rStyle w:val="StyleUnderline"/>
          <w:highlight w:val="cyan"/>
        </w:rPr>
        <w:t>and</w:t>
      </w:r>
      <w:r w:rsidRPr="003B0296">
        <w:rPr>
          <w:highlight w:val="cyan"/>
        </w:rPr>
        <w:t xml:space="preserve"> </w:t>
      </w:r>
      <w:r w:rsidRPr="003B0296">
        <w:rPr>
          <w:rStyle w:val="Emphasis"/>
          <w:highlight w:val="cyan"/>
        </w:rPr>
        <w:t>hyper-simplification</w:t>
      </w:r>
      <w:r w:rsidRPr="00C57968">
        <w:rPr>
          <w:rStyle w:val="Emphasis"/>
        </w:rPr>
        <w:t>.</w:t>
      </w:r>
      <w:r>
        <w:rPr>
          <w:rStyle w:val="Emphasis"/>
        </w:rPr>
        <w:t xml:space="preserve"> </w:t>
      </w:r>
      <w:r w:rsidRPr="00C57968">
        <w:rPr>
          <w:rStyle w:val="StyleUnderline"/>
        </w:rPr>
        <w:t>Demographic, economic, and cultural transformations have encouraged more specific forms of protectionist populism. The most strikingly visible</w:t>
      </w:r>
      <w:r w:rsidRPr="00C57968">
        <w:t xml:space="preserve"> of these transformations </w:t>
      </w:r>
      <w:r w:rsidRPr="00C57968">
        <w:rPr>
          <w:rStyle w:val="StyleUnderline"/>
        </w:rPr>
        <w:t>is</w:t>
      </w:r>
      <w:r w:rsidRPr="00C57968">
        <w:t xml:space="preserve"> the large-scale </w:t>
      </w:r>
      <w:r w:rsidRPr="003B0296">
        <w:rPr>
          <w:rStyle w:val="Emphasis"/>
          <w:highlight w:val="cyan"/>
        </w:rPr>
        <w:t>immigration</w:t>
      </w:r>
      <w:r w:rsidRPr="00C57968">
        <w:t xml:space="preserve"> of the last half-century, which has created and expanded opportunities for nativist claims to protect the jobs, welfare benefits, cultural identity and way of life of “the people”—meaning, of course, the “native” or “autochthonous people”—against migrants and increasingly, in the last fifteen years or so, against Muslims in particular. </w:t>
      </w:r>
      <w:r w:rsidRPr="00C57968">
        <w:rPr>
          <w:rStyle w:val="StyleUnderline"/>
        </w:rPr>
        <w:t>The opening of national economies to immigrant labor is part of a broader set of economic transformations</w:t>
      </w:r>
      <w:r w:rsidRPr="00C57968">
        <w:t xml:space="preserve"> that have created opportunities for populists to speak in the name of “ordinary people” against “those on top” and against outside forces seen as threatening “our” jobs, “our” prosperity, and “our” economic security. The litany is familiar: sharp increases in inequalities, the regionally concentrated collapse of manufacturing jobs, the accelerating cross-border flows of goods, services, and investments as well as labor, and the shifting of risks and responsibilities to individuals through neoliberal modes of governance. But social-democratic parties did not seize the political opportunity created by these major economic shifts. Instead, their neoliberal turn in recent decades left the field open to other parties, on the right as well as the left, to advance populist claims to protect domestic jobs and welfare benefits. This extraordinary populist moment did not emerge from nowhere. It was prepared by the weakening of political parties and changes in the relation between media and politics. </w:t>
      </w:r>
      <w:r w:rsidRPr="00C57968">
        <w:rPr>
          <w:rStyle w:val="StyleUnderline"/>
        </w:rPr>
        <w:t xml:space="preserve">In Europe, the </w:t>
      </w:r>
      <w:r w:rsidRPr="00C57968">
        <w:rPr>
          <w:rStyle w:val="Emphasis"/>
        </w:rPr>
        <w:t xml:space="preserve">institutional architecture of </w:t>
      </w:r>
      <w:r w:rsidRPr="003B0296">
        <w:rPr>
          <w:rStyle w:val="Emphasis"/>
          <w:highlight w:val="cyan"/>
        </w:rPr>
        <w:t>the EU</w:t>
      </w:r>
      <w:r w:rsidRPr="003B0296">
        <w:rPr>
          <w:highlight w:val="cyan"/>
        </w:rPr>
        <w:t xml:space="preserve"> </w:t>
      </w:r>
      <w:r w:rsidRPr="003B0296">
        <w:rPr>
          <w:rStyle w:val="StyleUnderline"/>
          <w:highlight w:val="cyan"/>
        </w:rPr>
        <w:t>has provided a distinctive focus</w:t>
      </w:r>
      <w:r w:rsidRPr="00C57968">
        <w:t xml:space="preserve"> for both economic and cultural forms of protectionist populism, </w:t>
      </w:r>
      <w:r w:rsidRPr="003B0296">
        <w:rPr>
          <w:rStyle w:val="StyleUnderline"/>
          <w:highlight w:val="cyan"/>
        </w:rPr>
        <w:t xml:space="preserve">thanks to its deep </w:t>
      </w:r>
      <w:r w:rsidRPr="003B0296">
        <w:rPr>
          <w:rStyle w:val="Emphasis"/>
          <w:highlight w:val="cyan"/>
        </w:rPr>
        <w:t>democratic deficit</w:t>
      </w:r>
      <w:r w:rsidRPr="003B0296">
        <w:rPr>
          <w:rStyle w:val="StyleUnderline"/>
          <w:highlight w:val="cyan"/>
        </w:rPr>
        <w:t xml:space="preserve">, its </w:t>
      </w:r>
      <w:r w:rsidRPr="003B0296">
        <w:rPr>
          <w:rStyle w:val="Emphasis"/>
          <w:highlight w:val="cyan"/>
        </w:rPr>
        <w:t>imposed policy</w:t>
      </w:r>
      <w:r w:rsidRPr="00C57968">
        <w:rPr>
          <w:rStyle w:val="Emphasis"/>
        </w:rPr>
        <w:t xml:space="preserve"> straitjacket</w:t>
      </w:r>
      <w:r w:rsidRPr="00C57968">
        <w:rPr>
          <w:rStyle w:val="StyleUnderline"/>
        </w:rPr>
        <w:t xml:space="preserve">, its constitutionalization of </w:t>
      </w:r>
      <w:r w:rsidRPr="00C57968">
        <w:rPr>
          <w:rStyle w:val="Emphasis"/>
        </w:rPr>
        <w:t>market freedoms</w:t>
      </w:r>
      <w:r w:rsidRPr="00C57968">
        <w:rPr>
          <w:rStyle w:val="StyleUnderline"/>
        </w:rPr>
        <w:t>, its position as both “</w:t>
      </w:r>
      <w:r w:rsidRPr="003B0296">
        <w:rPr>
          <w:rStyle w:val="StyleUnderline"/>
          <w:highlight w:val="cyan"/>
        </w:rPr>
        <w:t xml:space="preserve">on </w:t>
      </w:r>
      <w:r w:rsidRPr="003B0296">
        <w:rPr>
          <w:rStyle w:val="Emphasis"/>
          <w:highlight w:val="cyan"/>
        </w:rPr>
        <w:t>top</w:t>
      </w:r>
      <w:r w:rsidRPr="003B0296">
        <w:rPr>
          <w:rStyle w:val="StyleUnderline"/>
          <w:highlight w:val="cyan"/>
        </w:rPr>
        <w:t>” and “</w:t>
      </w:r>
      <w:r w:rsidRPr="003B0296">
        <w:rPr>
          <w:rStyle w:val="Emphasis"/>
          <w:highlight w:val="cyan"/>
        </w:rPr>
        <w:t>outside</w:t>
      </w:r>
      <w:r w:rsidRPr="003B0296">
        <w:rPr>
          <w:rStyle w:val="StyleUnderline"/>
          <w:highlight w:val="cyan"/>
        </w:rPr>
        <w:t>” of national polities</w:t>
      </w:r>
      <w:r w:rsidRPr="00C57968">
        <w:rPr>
          <w:rStyle w:val="StyleUnderline"/>
        </w:rPr>
        <w:t xml:space="preserve">, and its foundational commitment to </w:t>
      </w:r>
      <w:r w:rsidRPr="00C57968">
        <w:rPr>
          <w:rStyle w:val="Emphasis"/>
        </w:rPr>
        <w:t>downgrading</w:t>
      </w:r>
      <w:r w:rsidRPr="00C57968">
        <w:rPr>
          <w:rStyle w:val="StyleUnderline"/>
        </w:rPr>
        <w:t xml:space="preserve"> and, in key domains, </w:t>
      </w:r>
      <w:r w:rsidRPr="00C57968">
        <w:rPr>
          <w:rStyle w:val="Emphasis"/>
        </w:rPr>
        <w:t>dissolving national boundaries</w:t>
      </w:r>
      <w:r w:rsidRPr="00C57968">
        <w:rPr>
          <w:rStyle w:val="StyleUnderline"/>
        </w:rPr>
        <w:t>.</w:t>
      </w:r>
    </w:p>
    <w:p w14:paraId="220F983F" w14:textId="77777777" w:rsidR="001E1F7C" w:rsidRPr="001E1F7C" w:rsidRDefault="001E1F7C" w:rsidP="001E1F7C"/>
    <w:p w14:paraId="3DE5D20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02A0287"/>
    <w:multiLevelType w:val="hybridMultilevel"/>
    <w:tmpl w:val="BA8AD5FA"/>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77183"/>
    <w:multiLevelType w:val="hybridMultilevel"/>
    <w:tmpl w:val="036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8C6CAE"/>
    <w:multiLevelType w:val="hybridMultilevel"/>
    <w:tmpl w:val="B30ECF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D93607"/>
    <w:multiLevelType w:val="hybridMultilevel"/>
    <w:tmpl w:val="5F722D1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Oliver"/>
    <w:docVar w:name="RibbonPointer" w:val="1843807579520"/>
    <w:docVar w:name="VerbatimVersion" w:val="5.1"/>
  </w:docVars>
  <w:rsids>
    <w:rsidRoot w:val="00F47469"/>
    <w:rsid w:val="00000224"/>
    <w:rsid w:val="00005262"/>
    <w:rsid w:val="00006D7E"/>
    <w:rsid w:val="00010886"/>
    <w:rsid w:val="000125DF"/>
    <w:rsid w:val="000139A3"/>
    <w:rsid w:val="00020A64"/>
    <w:rsid w:val="00027B94"/>
    <w:rsid w:val="000339CB"/>
    <w:rsid w:val="000509E3"/>
    <w:rsid w:val="00051DF4"/>
    <w:rsid w:val="00072A18"/>
    <w:rsid w:val="00073220"/>
    <w:rsid w:val="00080D7D"/>
    <w:rsid w:val="00086648"/>
    <w:rsid w:val="000952C6"/>
    <w:rsid w:val="000C13E5"/>
    <w:rsid w:val="000C2633"/>
    <w:rsid w:val="000D6F07"/>
    <w:rsid w:val="000E1FEE"/>
    <w:rsid w:val="000F4C12"/>
    <w:rsid w:val="000F58CB"/>
    <w:rsid w:val="000F618F"/>
    <w:rsid w:val="000F7189"/>
    <w:rsid w:val="00100833"/>
    <w:rsid w:val="00104529"/>
    <w:rsid w:val="00105942"/>
    <w:rsid w:val="00106D89"/>
    <w:rsid w:val="00107396"/>
    <w:rsid w:val="00130BD4"/>
    <w:rsid w:val="00131554"/>
    <w:rsid w:val="00144A4C"/>
    <w:rsid w:val="001528E3"/>
    <w:rsid w:val="001606D3"/>
    <w:rsid w:val="00170091"/>
    <w:rsid w:val="00176AB0"/>
    <w:rsid w:val="00177B7D"/>
    <w:rsid w:val="0018322D"/>
    <w:rsid w:val="00186781"/>
    <w:rsid w:val="001B5776"/>
    <w:rsid w:val="001E1F7C"/>
    <w:rsid w:val="001E527A"/>
    <w:rsid w:val="001E6ED3"/>
    <w:rsid w:val="001F06BB"/>
    <w:rsid w:val="001F78CE"/>
    <w:rsid w:val="00201F07"/>
    <w:rsid w:val="00202178"/>
    <w:rsid w:val="0020742D"/>
    <w:rsid w:val="002243A4"/>
    <w:rsid w:val="0023104F"/>
    <w:rsid w:val="0024517A"/>
    <w:rsid w:val="002500E4"/>
    <w:rsid w:val="00251FC7"/>
    <w:rsid w:val="00263DCC"/>
    <w:rsid w:val="00267484"/>
    <w:rsid w:val="002855A7"/>
    <w:rsid w:val="00295894"/>
    <w:rsid w:val="002A3663"/>
    <w:rsid w:val="002B146A"/>
    <w:rsid w:val="002B5E17"/>
    <w:rsid w:val="002C335D"/>
    <w:rsid w:val="002D2890"/>
    <w:rsid w:val="002E518B"/>
    <w:rsid w:val="002E761B"/>
    <w:rsid w:val="00315690"/>
    <w:rsid w:val="00316B75"/>
    <w:rsid w:val="00325646"/>
    <w:rsid w:val="00341229"/>
    <w:rsid w:val="003460F2"/>
    <w:rsid w:val="0036622C"/>
    <w:rsid w:val="00375389"/>
    <w:rsid w:val="0038158C"/>
    <w:rsid w:val="003902BA"/>
    <w:rsid w:val="003A09E2"/>
    <w:rsid w:val="003A48EF"/>
    <w:rsid w:val="003B0296"/>
    <w:rsid w:val="003C737F"/>
    <w:rsid w:val="00407037"/>
    <w:rsid w:val="00421AF9"/>
    <w:rsid w:val="00427BB9"/>
    <w:rsid w:val="004500A4"/>
    <w:rsid w:val="00454C91"/>
    <w:rsid w:val="004569D4"/>
    <w:rsid w:val="00457310"/>
    <w:rsid w:val="0045733F"/>
    <w:rsid w:val="004605D6"/>
    <w:rsid w:val="00462AB9"/>
    <w:rsid w:val="004632BB"/>
    <w:rsid w:val="00465895"/>
    <w:rsid w:val="00474C4B"/>
    <w:rsid w:val="00475614"/>
    <w:rsid w:val="00491442"/>
    <w:rsid w:val="004A0565"/>
    <w:rsid w:val="004B60D2"/>
    <w:rsid w:val="004C1EF3"/>
    <w:rsid w:val="004C60E8"/>
    <w:rsid w:val="004C6EEC"/>
    <w:rsid w:val="004E3579"/>
    <w:rsid w:val="004E728B"/>
    <w:rsid w:val="004F1B6C"/>
    <w:rsid w:val="004F2009"/>
    <w:rsid w:val="004F39E0"/>
    <w:rsid w:val="00507B49"/>
    <w:rsid w:val="00511D1E"/>
    <w:rsid w:val="00512179"/>
    <w:rsid w:val="00533D61"/>
    <w:rsid w:val="00536B36"/>
    <w:rsid w:val="00537BD5"/>
    <w:rsid w:val="00540759"/>
    <w:rsid w:val="005508C0"/>
    <w:rsid w:val="0056476F"/>
    <w:rsid w:val="0057268A"/>
    <w:rsid w:val="00573B7A"/>
    <w:rsid w:val="00590862"/>
    <w:rsid w:val="005952C8"/>
    <w:rsid w:val="005B512C"/>
    <w:rsid w:val="005C71BB"/>
    <w:rsid w:val="005D2912"/>
    <w:rsid w:val="005E0CEC"/>
    <w:rsid w:val="005E2F84"/>
    <w:rsid w:val="006065BD"/>
    <w:rsid w:val="00626822"/>
    <w:rsid w:val="00645FA9"/>
    <w:rsid w:val="00647866"/>
    <w:rsid w:val="00665003"/>
    <w:rsid w:val="006756E9"/>
    <w:rsid w:val="0067644F"/>
    <w:rsid w:val="006844FF"/>
    <w:rsid w:val="006A1A66"/>
    <w:rsid w:val="006A2AD0"/>
    <w:rsid w:val="006A3AEB"/>
    <w:rsid w:val="006B2451"/>
    <w:rsid w:val="006C2375"/>
    <w:rsid w:val="006D1CDA"/>
    <w:rsid w:val="006D4ECC"/>
    <w:rsid w:val="006D6FC9"/>
    <w:rsid w:val="006F79B1"/>
    <w:rsid w:val="00705AC4"/>
    <w:rsid w:val="00722258"/>
    <w:rsid w:val="007243E5"/>
    <w:rsid w:val="0073316C"/>
    <w:rsid w:val="0073674D"/>
    <w:rsid w:val="00741FA5"/>
    <w:rsid w:val="00762F06"/>
    <w:rsid w:val="00766EA0"/>
    <w:rsid w:val="00773363"/>
    <w:rsid w:val="00780E74"/>
    <w:rsid w:val="00787BBC"/>
    <w:rsid w:val="00790ADA"/>
    <w:rsid w:val="007959AD"/>
    <w:rsid w:val="007A2226"/>
    <w:rsid w:val="007A57C0"/>
    <w:rsid w:val="007A739B"/>
    <w:rsid w:val="007B4DCD"/>
    <w:rsid w:val="007B6FF8"/>
    <w:rsid w:val="007C0B61"/>
    <w:rsid w:val="007C2F17"/>
    <w:rsid w:val="007F41EA"/>
    <w:rsid w:val="007F5B66"/>
    <w:rsid w:val="008036C4"/>
    <w:rsid w:val="00807B08"/>
    <w:rsid w:val="0081530E"/>
    <w:rsid w:val="00823A1C"/>
    <w:rsid w:val="00826F15"/>
    <w:rsid w:val="00831412"/>
    <w:rsid w:val="00843E9A"/>
    <w:rsid w:val="00845B9D"/>
    <w:rsid w:val="00860984"/>
    <w:rsid w:val="00864B4C"/>
    <w:rsid w:val="00866C7D"/>
    <w:rsid w:val="008764D0"/>
    <w:rsid w:val="008A71DE"/>
    <w:rsid w:val="008B3ECB"/>
    <w:rsid w:val="008B4E85"/>
    <w:rsid w:val="008B7F5F"/>
    <w:rsid w:val="008C1B2E"/>
    <w:rsid w:val="008C3CBF"/>
    <w:rsid w:val="008D4B91"/>
    <w:rsid w:val="008F30F4"/>
    <w:rsid w:val="0091627E"/>
    <w:rsid w:val="00930CAB"/>
    <w:rsid w:val="009310AB"/>
    <w:rsid w:val="00943C37"/>
    <w:rsid w:val="0097032B"/>
    <w:rsid w:val="0099530E"/>
    <w:rsid w:val="009A4621"/>
    <w:rsid w:val="009B0760"/>
    <w:rsid w:val="009D2EAD"/>
    <w:rsid w:val="009D54B2"/>
    <w:rsid w:val="009E1922"/>
    <w:rsid w:val="009F7ED2"/>
    <w:rsid w:val="00A46894"/>
    <w:rsid w:val="00A6771C"/>
    <w:rsid w:val="00A72E4E"/>
    <w:rsid w:val="00A77D9C"/>
    <w:rsid w:val="00A8594D"/>
    <w:rsid w:val="00A9179A"/>
    <w:rsid w:val="00A93661"/>
    <w:rsid w:val="00A95652"/>
    <w:rsid w:val="00AC0458"/>
    <w:rsid w:val="00AC0711"/>
    <w:rsid w:val="00AC0AB8"/>
    <w:rsid w:val="00AD5B93"/>
    <w:rsid w:val="00AD6903"/>
    <w:rsid w:val="00AD79AD"/>
    <w:rsid w:val="00AD7F06"/>
    <w:rsid w:val="00AF546A"/>
    <w:rsid w:val="00AF5D4E"/>
    <w:rsid w:val="00AF6863"/>
    <w:rsid w:val="00AF7FE1"/>
    <w:rsid w:val="00B00EF8"/>
    <w:rsid w:val="00B0402B"/>
    <w:rsid w:val="00B25885"/>
    <w:rsid w:val="00B25D22"/>
    <w:rsid w:val="00B33C6D"/>
    <w:rsid w:val="00B4508F"/>
    <w:rsid w:val="00B5557C"/>
    <w:rsid w:val="00B55AD5"/>
    <w:rsid w:val="00B56E63"/>
    <w:rsid w:val="00B67B6E"/>
    <w:rsid w:val="00B8057C"/>
    <w:rsid w:val="00B94B9E"/>
    <w:rsid w:val="00B96573"/>
    <w:rsid w:val="00BA5D11"/>
    <w:rsid w:val="00BC1326"/>
    <w:rsid w:val="00BC2A3D"/>
    <w:rsid w:val="00BD201E"/>
    <w:rsid w:val="00BD6238"/>
    <w:rsid w:val="00BF0225"/>
    <w:rsid w:val="00BF4E80"/>
    <w:rsid w:val="00BF593B"/>
    <w:rsid w:val="00BF773A"/>
    <w:rsid w:val="00BF7E81"/>
    <w:rsid w:val="00C03867"/>
    <w:rsid w:val="00C13773"/>
    <w:rsid w:val="00C172DE"/>
    <w:rsid w:val="00C17CC8"/>
    <w:rsid w:val="00C36225"/>
    <w:rsid w:val="00C36881"/>
    <w:rsid w:val="00C45D25"/>
    <w:rsid w:val="00C62102"/>
    <w:rsid w:val="00C83417"/>
    <w:rsid w:val="00C9604F"/>
    <w:rsid w:val="00CA19AA"/>
    <w:rsid w:val="00CA6C53"/>
    <w:rsid w:val="00CA782D"/>
    <w:rsid w:val="00CC5298"/>
    <w:rsid w:val="00CC7F55"/>
    <w:rsid w:val="00CD736E"/>
    <w:rsid w:val="00CD798D"/>
    <w:rsid w:val="00CE161E"/>
    <w:rsid w:val="00CF59A8"/>
    <w:rsid w:val="00D02392"/>
    <w:rsid w:val="00D30FCA"/>
    <w:rsid w:val="00D325A9"/>
    <w:rsid w:val="00D36A8A"/>
    <w:rsid w:val="00D61409"/>
    <w:rsid w:val="00D6691E"/>
    <w:rsid w:val="00D71170"/>
    <w:rsid w:val="00D73160"/>
    <w:rsid w:val="00D82386"/>
    <w:rsid w:val="00D83E2B"/>
    <w:rsid w:val="00D8646F"/>
    <w:rsid w:val="00DA1C92"/>
    <w:rsid w:val="00DA25D4"/>
    <w:rsid w:val="00DA570D"/>
    <w:rsid w:val="00DA6538"/>
    <w:rsid w:val="00DB4EFB"/>
    <w:rsid w:val="00DC42C7"/>
    <w:rsid w:val="00DD4FC2"/>
    <w:rsid w:val="00DD5D05"/>
    <w:rsid w:val="00DE78A0"/>
    <w:rsid w:val="00DF14A0"/>
    <w:rsid w:val="00DF5BBD"/>
    <w:rsid w:val="00DF7DA2"/>
    <w:rsid w:val="00E016D6"/>
    <w:rsid w:val="00E15E75"/>
    <w:rsid w:val="00E17328"/>
    <w:rsid w:val="00E2141C"/>
    <w:rsid w:val="00E25800"/>
    <w:rsid w:val="00E405D0"/>
    <w:rsid w:val="00E5262C"/>
    <w:rsid w:val="00E61FFF"/>
    <w:rsid w:val="00E7178E"/>
    <w:rsid w:val="00EA4F93"/>
    <w:rsid w:val="00EB36F9"/>
    <w:rsid w:val="00EB629B"/>
    <w:rsid w:val="00EC43E2"/>
    <w:rsid w:val="00EC692A"/>
    <w:rsid w:val="00EC7DC4"/>
    <w:rsid w:val="00ED0FB2"/>
    <w:rsid w:val="00ED30CF"/>
    <w:rsid w:val="00EE6F7C"/>
    <w:rsid w:val="00EF4A22"/>
    <w:rsid w:val="00F00169"/>
    <w:rsid w:val="00F07362"/>
    <w:rsid w:val="00F07C97"/>
    <w:rsid w:val="00F176EF"/>
    <w:rsid w:val="00F45E10"/>
    <w:rsid w:val="00F47469"/>
    <w:rsid w:val="00F6364A"/>
    <w:rsid w:val="00F7444C"/>
    <w:rsid w:val="00F74775"/>
    <w:rsid w:val="00F9113A"/>
    <w:rsid w:val="00F943BC"/>
    <w:rsid w:val="00FB7F9A"/>
    <w:rsid w:val="00FC37F3"/>
    <w:rsid w:val="00FE2546"/>
    <w:rsid w:val="00FE3B76"/>
    <w:rsid w:val="00FF3FF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2EE9"/>
  <w15:chartTrackingRefBased/>
  <w15:docId w15:val="{37131644-6F40-4417-B39E-5955A417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80D7D"/>
    <w:rPr>
      <w:rFonts w:ascii="Calibri" w:hAnsi="Calibri"/>
    </w:rPr>
  </w:style>
  <w:style w:type="paragraph" w:styleId="Heading1">
    <w:name w:val="heading 1"/>
    <w:aliases w:val="Pocket"/>
    <w:basedOn w:val="Normal"/>
    <w:next w:val="Normal"/>
    <w:link w:val="Heading1Char"/>
    <w:qFormat/>
    <w:rsid w:val="00080D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0D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Tags v 2,3: Cite,Char1, Char Char Char Char Char Char Char Char, Char Char Char Char Char Char Char,Char Char Char Char Char Char Char Char,Char Char Char Char Char Char Char,Underlines,Char,n"/>
    <w:basedOn w:val="Normal"/>
    <w:next w:val="Normal"/>
    <w:link w:val="Heading3Char"/>
    <w:uiPriority w:val="2"/>
    <w:unhideWhenUsed/>
    <w:qFormat/>
    <w:rsid w:val="00080D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21,ta,t,Ta,CD - Cite,No Spacing1121,small space"/>
    <w:basedOn w:val="Normal"/>
    <w:next w:val="Normal"/>
    <w:link w:val="Heading4Char"/>
    <w:uiPriority w:val="3"/>
    <w:unhideWhenUsed/>
    <w:qFormat/>
    <w:rsid w:val="00080D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573B7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80D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0D7D"/>
  </w:style>
  <w:style w:type="character" w:customStyle="1" w:styleId="Heading1Char">
    <w:name w:val="Heading 1 Char"/>
    <w:aliases w:val="Pocket Char"/>
    <w:basedOn w:val="DefaultParagraphFont"/>
    <w:link w:val="Heading1"/>
    <w:rsid w:val="00080D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0D7D"/>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Tags v 2 Char,3: Cite Char,Char1 Char, Char Char Char Char Char Char Char Char Char, Char Char Char Char Char Char Char Char1,Char Char Char Char Char Char Char Char Char"/>
    <w:basedOn w:val="DefaultParagraphFont"/>
    <w:link w:val="Heading3"/>
    <w:uiPriority w:val="2"/>
    <w:rsid w:val="00080D7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080D7D"/>
    <w:rPr>
      <w:rFonts w:ascii="Calibri" w:eastAsiaTheme="majorEastAsia" w:hAnsi="Calibri"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080D7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80D7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080D7D"/>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080D7D"/>
    <w:rPr>
      <w:color w:val="auto"/>
      <w:u w:val="none"/>
    </w:rPr>
  </w:style>
  <w:style w:type="character" w:styleId="FollowedHyperlink">
    <w:name w:val="FollowedHyperlink"/>
    <w:basedOn w:val="DefaultParagraphFont"/>
    <w:uiPriority w:val="99"/>
    <w:semiHidden/>
    <w:unhideWhenUsed/>
    <w:rsid w:val="00080D7D"/>
    <w:rPr>
      <w:color w:val="auto"/>
      <w:u w:val="none"/>
    </w:rPr>
  </w:style>
  <w:style w:type="paragraph" w:customStyle="1" w:styleId="textbold">
    <w:name w:val="text bold"/>
    <w:basedOn w:val="Normal"/>
    <w:link w:val="Emphasis"/>
    <w:uiPriority w:val="7"/>
    <w:qFormat/>
    <w:rsid w:val="007B6FF8"/>
    <w:pPr>
      <w:ind w:left="720"/>
      <w:jc w:val="both"/>
    </w:pPr>
    <w:rPr>
      <w:b/>
      <w:iCs/>
      <w:u w:val="single"/>
    </w:rPr>
  </w:style>
  <w:style w:type="paragraph" w:customStyle="1" w:styleId="Card">
    <w:name w:val="Card"/>
    <w:aliases w:val="Debate Text,No Spacing11,No Spacing31,No Spacing22,No Spacing111,No Spacing3,No Spacing2,Read stuff,No Spacing111112,No Spacing112,tag,Dont use,No Spacing41,No Spacing1,Tag and Cite,nonunderlined,Tags,Note Level 2,Tag and Ci,No Spacing1111,card"/>
    <w:basedOn w:val="Heading1"/>
    <w:link w:val="Hyperlink"/>
    <w:autoRedefine/>
    <w:uiPriority w:val="99"/>
    <w:qFormat/>
    <w:rsid w:val="007B6FF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7B6FF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ld12">
    <w:name w:val="Bold12"/>
    <w:uiPriority w:val="1"/>
    <w:qFormat/>
    <w:rsid w:val="007B6FF8"/>
    <w:rPr>
      <w:rFonts w:ascii="Times New Roman" w:hAnsi="Times New Roman"/>
      <w:b/>
      <w:sz w:val="24"/>
    </w:rPr>
  </w:style>
  <w:style w:type="character" w:customStyle="1" w:styleId="NotBold10Final">
    <w:name w:val="NotBold10Final"/>
    <w:uiPriority w:val="1"/>
    <w:qFormat/>
    <w:rsid w:val="007B6FF8"/>
    <w:rPr>
      <w:rFonts w:ascii="Times New Roman" w:hAnsi="Times New Roman"/>
      <w:b w:val="0"/>
      <w:i w:val="0"/>
      <w:sz w:val="20"/>
    </w:rPr>
  </w:style>
  <w:style w:type="character" w:customStyle="1" w:styleId="ColorfulGrid-Accent1Char">
    <w:name w:val="Colorful Grid - Accent 1 Char"/>
    <w:link w:val="ColorfulGrid-Accent1"/>
    <w:uiPriority w:val="29"/>
    <w:rsid w:val="007B6FF8"/>
    <w:rPr>
      <w:iCs/>
      <w:sz w:val="16"/>
      <w:szCs w:val="22"/>
    </w:rPr>
  </w:style>
  <w:style w:type="table" w:styleId="ColorfulGrid-Accent1">
    <w:name w:val="Colorful Grid Accent 1"/>
    <w:basedOn w:val="TableNormal"/>
    <w:link w:val="ColorfulGrid-Accent1Char"/>
    <w:uiPriority w:val="29"/>
    <w:rsid w:val="007B6FF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evidencetext">
    <w:name w:val="evidence text"/>
    <w:basedOn w:val="Normal"/>
    <w:link w:val="evidencetextChar1"/>
    <w:qFormat/>
    <w:rsid w:val="007B6FF8"/>
    <w:pPr>
      <w:ind w:left="432" w:right="432"/>
    </w:pPr>
    <w:rPr>
      <w:rFonts w:ascii="Arial" w:eastAsia="Times New Roman" w:hAnsi="Arial" w:cs="Times New Roman"/>
      <w:color w:val="000000"/>
      <w:szCs w:val="24"/>
    </w:rPr>
  </w:style>
  <w:style w:type="character" w:customStyle="1" w:styleId="evidencetextChar1">
    <w:name w:val="evidence text Char1"/>
    <w:basedOn w:val="DefaultParagraphFont"/>
    <w:link w:val="evidencetext"/>
    <w:rsid w:val="007B6FF8"/>
    <w:rPr>
      <w:rFonts w:ascii="Arial" w:eastAsia="Times New Roman" w:hAnsi="Arial" w:cs="Times New Roman"/>
      <w:color w:val="000000"/>
      <w:szCs w:val="24"/>
    </w:rPr>
  </w:style>
  <w:style w:type="paragraph" w:customStyle="1" w:styleId="HotRoute">
    <w:name w:val="Hot Route!"/>
    <w:basedOn w:val="Normal"/>
    <w:link w:val="HotRouteChar"/>
    <w:qFormat/>
    <w:rsid w:val="007B6FF8"/>
    <w:pPr>
      <w:ind w:left="144"/>
    </w:pPr>
    <w:rPr>
      <w:rFonts w:ascii="Times New Roman" w:eastAsia="Times New Roman" w:hAnsi="Times New Roman" w:cs="Times New Roman"/>
      <w:sz w:val="20"/>
      <w:szCs w:val="24"/>
    </w:rPr>
  </w:style>
  <w:style w:type="character" w:customStyle="1" w:styleId="HotRouteChar">
    <w:name w:val="Hot Route! Char"/>
    <w:basedOn w:val="DefaultParagraphFont"/>
    <w:link w:val="HotRoute"/>
    <w:rsid w:val="007B6FF8"/>
    <w:rPr>
      <w:rFonts w:ascii="Times New Roman" w:eastAsia="Times New Roman" w:hAnsi="Times New Roman" w:cs="Times New Roman"/>
      <w:sz w:val="20"/>
      <w:szCs w:val="24"/>
    </w:rPr>
  </w:style>
  <w:style w:type="paragraph" w:customStyle="1" w:styleId="HotRoute0">
    <w:name w:val="Hot Route"/>
    <w:basedOn w:val="Normal"/>
    <w:link w:val="HotRouteChar0"/>
    <w:qFormat/>
    <w:rsid w:val="007B6FF8"/>
    <w:pPr>
      <w:ind w:left="72"/>
    </w:pPr>
    <w:rPr>
      <w:iCs/>
      <w:color w:val="000000"/>
    </w:rPr>
  </w:style>
  <w:style w:type="character" w:customStyle="1" w:styleId="HotRouteChar0">
    <w:name w:val="Hot Route Char"/>
    <w:link w:val="HotRoute0"/>
    <w:rsid w:val="007B6FF8"/>
    <w:rPr>
      <w:rFonts w:ascii="Calibri" w:hAnsi="Calibri" w:cs="Calibri"/>
      <w:iCs/>
      <w:color w:val="000000"/>
    </w:rPr>
  </w:style>
  <w:style w:type="paragraph" w:customStyle="1" w:styleId="zn-bodyparagraph">
    <w:name w:val="zn-body__paragraph"/>
    <w:basedOn w:val="Normal"/>
    <w:rsid w:val="007B6F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6FF8"/>
    <w:rPr>
      <w:b/>
      <w:bCs/>
    </w:rPr>
  </w:style>
  <w:style w:type="character" w:customStyle="1" w:styleId="m-3268680614741946669gmail-style13ptbold">
    <w:name w:val="m_-3268680614741946669gmail-style13ptbold"/>
    <w:basedOn w:val="DefaultParagraphFont"/>
    <w:rsid w:val="008B7F5F"/>
  </w:style>
  <w:style w:type="character" w:customStyle="1" w:styleId="m-3268680614741946669gmail-styleunderline">
    <w:name w:val="m_-3268680614741946669gmail-styleunderline"/>
    <w:basedOn w:val="DefaultParagraphFont"/>
    <w:rsid w:val="008B7F5F"/>
  </w:style>
  <w:style w:type="character" w:customStyle="1" w:styleId="UnresolvedMention">
    <w:name w:val="Unresolved Mention"/>
    <w:basedOn w:val="DefaultParagraphFont"/>
    <w:uiPriority w:val="99"/>
    <w:semiHidden/>
    <w:unhideWhenUsed/>
    <w:rsid w:val="008F30F4"/>
    <w:rPr>
      <w:color w:val="605E5C"/>
      <w:shd w:val="clear" w:color="auto" w:fill="E1DFDD"/>
    </w:rPr>
  </w:style>
  <w:style w:type="paragraph" w:styleId="ListParagraph">
    <w:name w:val="List Paragraph"/>
    <w:basedOn w:val="Normal"/>
    <w:uiPriority w:val="99"/>
    <w:unhideWhenUsed/>
    <w:qFormat/>
    <w:rsid w:val="00EC43E2"/>
    <w:pPr>
      <w:ind w:left="720"/>
      <w:contextualSpacing/>
    </w:pPr>
  </w:style>
  <w:style w:type="paragraph" w:styleId="NormalWeb">
    <w:name w:val="Normal (Web)"/>
    <w:basedOn w:val="Normal"/>
    <w:uiPriority w:val="99"/>
    <w:semiHidden/>
    <w:unhideWhenUsed/>
    <w:rsid w:val="00573B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footer--author-name">
    <w:name w:val="author-footer--author-name"/>
    <w:basedOn w:val="DefaultParagraphFont"/>
    <w:rsid w:val="00573B7A"/>
  </w:style>
  <w:style w:type="character" w:customStyle="1" w:styleId="Heading5Char">
    <w:name w:val="Heading 5 Char"/>
    <w:basedOn w:val="DefaultParagraphFont"/>
    <w:link w:val="Heading5"/>
    <w:uiPriority w:val="99"/>
    <w:semiHidden/>
    <w:rsid w:val="00573B7A"/>
    <w:rPr>
      <w:rFonts w:asciiTheme="majorHAnsi" w:eastAsiaTheme="majorEastAsia" w:hAnsiTheme="majorHAnsi" w:cstheme="majorBidi"/>
      <w:color w:val="2E74B5" w:themeColor="accent1" w:themeShade="BF"/>
    </w:rPr>
  </w:style>
  <w:style w:type="character" w:customStyle="1" w:styleId="by-author">
    <w:name w:val="by-author"/>
    <w:basedOn w:val="DefaultParagraphFont"/>
    <w:rsid w:val="00573B7A"/>
  </w:style>
  <w:style w:type="character" w:customStyle="1" w:styleId="by">
    <w:name w:val="by"/>
    <w:basedOn w:val="DefaultParagraphFont"/>
    <w:rsid w:val="00573B7A"/>
  </w:style>
  <w:style w:type="character" w:customStyle="1" w:styleId="author">
    <w:name w:val="author"/>
    <w:basedOn w:val="DefaultParagraphFont"/>
    <w:rsid w:val="00573B7A"/>
  </w:style>
  <w:style w:type="character" w:customStyle="1" w:styleId="sep">
    <w:name w:val="sep"/>
    <w:basedOn w:val="DefaultParagraphFont"/>
    <w:rsid w:val="00573B7A"/>
  </w:style>
  <w:style w:type="character" w:customStyle="1" w:styleId="c-bylineitem">
    <w:name w:val="c-byline__item"/>
    <w:basedOn w:val="DefaultParagraphFont"/>
    <w:rsid w:val="00573B7A"/>
  </w:style>
  <w:style w:type="character" w:customStyle="1" w:styleId="c-bylineauthor-name">
    <w:name w:val="c-byline__author-name"/>
    <w:basedOn w:val="DefaultParagraphFont"/>
    <w:rsid w:val="00573B7A"/>
  </w:style>
  <w:style w:type="character" w:customStyle="1" w:styleId="shortcode-leadin">
    <w:name w:val="shortcode-leadin"/>
    <w:basedOn w:val="DefaultParagraphFont"/>
    <w:rsid w:val="00573B7A"/>
  </w:style>
  <w:style w:type="paragraph" w:styleId="z-TopofForm">
    <w:name w:val="HTML Top of Form"/>
    <w:basedOn w:val="Normal"/>
    <w:next w:val="Normal"/>
    <w:link w:val="z-TopofFormChar"/>
    <w:hidden/>
    <w:uiPriority w:val="99"/>
    <w:semiHidden/>
    <w:unhideWhenUsed/>
    <w:rsid w:val="00573B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73B7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73B7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73B7A"/>
    <w:rPr>
      <w:rFonts w:ascii="Arial" w:eastAsia="Times New Roman" w:hAnsi="Arial" w:cs="Arial"/>
      <w:vanish/>
      <w:sz w:val="16"/>
      <w:szCs w:val="16"/>
    </w:rPr>
  </w:style>
  <w:style w:type="paragraph" w:customStyle="1" w:styleId="byline">
    <w:name w:val="byline"/>
    <w:basedOn w:val="Normal"/>
    <w:rsid w:val="00AF5D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stamp">
    <w:name w:val="timestamp"/>
    <w:basedOn w:val="Normal"/>
    <w:rsid w:val="00AF5D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dated">
    <w:name w:val="updated"/>
    <w:basedOn w:val="Normal"/>
    <w:rsid w:val="00AF5D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akable">
    <w:name w:val="speakable"/>
    <w:basedOn w:val="Normal"/>
    <w:rsid w:val="007C2F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7C2F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line">
    <w:name w:val="dateline"/>
    <w:basedOn w:val="DefaultParagraphFont"/>
    <w:rsid w:val="007C2F17"/>
  </w:style>
  <w:style w:type="character" w:customStyle="1" w:styleId="control-heading--max">
    <w:name w:val="control-heading--max"/>
    <w:basedOn w:val="DefaultParagraphFont"/>
    <w:rsid w:val="008036C4"/>
  </w:style>
  <w:style w:type="paragraph" w:customStyle="1" w:styleId="td-post-sub-title">
    <w:name w:val="td-post-sub-title"/>
    <w:basedOn w:val="Normal"/>
    <w:rsid w:val="008036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d-post-date">
    <w:name w:val="td-post-date"/>
    <w:basedOn w:val="DefaultParagraphFont"/>
    <w:rsid w:val="00803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68638">
      <w:bodyDiv w:val="1"/>
      <w:marLeft w:val="0"/>
      <w:marRight w:val="0"/>
      <w:marTop w:val="0"/>
      <w:marBottom w:val="0"/>
      <w:divBdr>
        <w:top w:val="none" w:sz="0" w:space="0" w:color="auto"/>
        <w:left w:val="none" w:sz="0" w:space="0" w:color="auto"/>
        <w:bottom w:val="none" w:sz="0" w:space="0" w:color="auto"/>
        <w:right w:val="none" w:sz="0" w:space="0" w:color="auto"/>
      </w:divBdr>
    </w:div>
    <w:div w:id="49967857">
      <w:bodyDiv w:val="1"/>
      <w:marLeft w:val="0"/>
      <w:marRight w:val="0"/>
      <w:marTop w:val="0"/>
      <w:marBottom w:val="0"/>
      <w:divBdr>
        <w:top w:val="none" w:sz="0" w:space="0" w:color="auto"/>
        <w:left w:val="none" w:sz="0" w:space="0" w:color="auto"/>
        <w:bottom w:val="none" w:sz="0" w:space="0" w:color="auto"/>
        <w:right w:val="none" w:sz="0" w:space="0" w:color="auto"/>
      </w:divBdr>
    </w:div>
    <w:div w:id="66729404">
      <w:bodyDiv w:val="1"/>
      <w:marLeft w:val="0"/>
      <w:marRight w:val="0"/>
      <w:marTop w:val="0"/>
      <w:marBottom w:val="0"/>
      <w:divBdr>
        <w:top w:val="none" w:sz="0" w:space="0" w:color="auto"/>
        <w:left w:val="none" w:sz="0" w:space="0" w:color="auto"/>
        <w:bottom w:val="none" w:sz="0" w:space="0" w:color="auto"/>
        <w:right w:val="none" w:sz="0" w:space="0" w:color="auto"/>
      </w:divBdr>
      <w:divsChild>
        <w:div w:id="11613371">
          <w:blockQuote w:val="1"/>
          <w:marLeft w:val="720"/>
          <w:marRight w:val="720"/>
          <w:marTop w:val="100"/>
          <w:marBottom w:val="100"/>
          <w:divBdr>
            <w:top w:val="none" w:sz="0" w:space="0" w:color="auto"/>
            <w:left w:val="single" w:sz="36" w:space="12" w:color="D4D4D4"/>
            <w:bottom w:val="none" w:sz="0" w:space="0" w:color="auto"/>
            <w:right w:val="none" w:sz="0" w:space="0" w:color="auto"/>
          </w:divBdr>
        </w:div>
      </w:divsChild>
    </w:div>
    <w:div w:id="84112182">
      <w:bodyDiv w:val="1"/>
      <w:marLeft w:val="0"/>
      <w:marRight w:val="0"/>
      <w:marTop w:val="0"/>
      <w:marBottom w:val="0"/>
      <w:divBdr>
        <w:top w:val="none" w:sz="0" w:space="0" w:color="auto"/>
        <w:left w:val="none" w:sz="0" w:space="0" w:color="auto"/>
        <w:bottom w:val="none" w:sz="0" w:space="0" w:color="auto"/>
        <w:right w:val="none" w:sz="0" w:space="0" w:color="auto"/>
      </w:divBdr>
      <w:divsChild>
        <w:div w:id="88015338">
          <w:marLeft w:val="0"/>
          <w:marRight w:val="0"/>
          <w:marTop w:val="0"/>
          <w:marBottom w:val="0"/>
          <w:divBdr>
            <w:top w:val="none" w:sz="0" w:space="0" w:color="auto"/>
            <w:left w:val="none" w:sz="0" w:space="0" w:color="auto"/>
            <w:bottom w:val="none" w:sz="0" w:space="0" w:color="auto"/>
            <w:right w:val="none" w:sz="0" w:space="0" w:color="auto"/>
          </w:divBdr>
          <w:divsChild>
            <w:div w:id="1014267549">
              <w:marLeft w:val="0"/>
              <w:marRight w:val="0"/>
              <w:marTop w:val="0"/>
              <w:marBottom w:val="0"/>
              <w:divBdr>
                <w:top w:val="none" w:sz="0" w:space="0" w:color="auto"/>
                <w:left w:val="none" w:sz="0" w:space="0" w:color="auto"/>
                <w:bottom w:val="none" w:sz="0" w:space="0" w:color="auto"/>
                <w:right w:val="none" w:sz="0" w:space="0" w:color="auto"/>
              </w:divBdr>
            </w:div>
          </w:divsChild>
        </w:div>
        <w:div w:id="2010864071">
          <w:marLeft w:val="0"/>
          <w:marRight w:val="0"/>
          <w:marTop w:val="0"/>
          <w:marBottom w:val="0"/>
          <w:divBdr>
            <w:top w:val="none" w:sz="0" w:space="0" w:color="auto"/>
            <w:left w:val="none" w:sz="0" w:space="0" w:color="auto"/>
            <w:bottom w:val="none" w:sz="0" w:space="0" w:color="auto"/>
            <w:right w:val="none" w:sz="0" w:space="0" w:color="auto"/>
          </w:divBdr>
        </w:div>
      </w:divsChild>
    </w:div>
    <w:div w:id="129136937">
      <w:bodyDiv w:val="1"/>
      <w:marLeft w:val="0"/>
      <w:marRight w:val="0"/>
      <w:marTop w:val="0"/>
      <w:marBottom w:val="0"/>
      <w:divBdr>
        <w:top w:val="none" w:sz="0" w:space="0" w:color="auto"/>
        <w:left w:val="none" w:sz="0" w:space="0" w:color="auto"/>
        <w:bottom w:val="none" w:sz="0" w:space="0" w:color="auto"/>
        <w:right w:val="none" w:sz="0" w:space="0" w:color="auto"/>
      </w:divBdr>
      <w:divsChild>
        <w:div w:id="645817992">
          <w:marLeft w:val="0"/>
          <w:marRight w:val="0"/>
          <w:marTop w:val="0"/>
          <w:marBottom w:val="450"/>
          <w:divBdr>
            <w:top w:val="none" w:sz="0" w:space="0" w:color="auto"/>
            <w:left w:val="none" w:sz="0" w:space="0" w:color="auto"/>
            <w:bottom w:val="none" w:sz="0" w:space="0" w:color="auto"/>
            <w:right w:val="none" w:sz="0" w:space="0" w:color="auto"/>
          </w:divBdr>
          <w:divsChild>
            <w:div w:id="1637025496">
              <w:marLeft w:val="-45"/>
              <w:marRight w:val="-45"/>
              <w:marTop w:val="0"/>
              <w:marBottom w:val="0"/>
              <w:divBdr>
                <w:top w:val="none" w:sz="0" w:space="0" w:color="auto"/>
                <w:left w:val="none" w:sz="0" w:space="0" w:color="auto"/>
                <w:bottom w:val="none" w:sz="0" w:space="0" w:color="auto"/>
                <w:right w:val="none" w:sz="0" w:space="0" w:color="auto"/>
              </w:divBdr>
              <w:divsChild>
                <w:div w:id="9999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6928">
          <w:marLeft w:val="0"/>
          <w:marRight w:val="0"/>
          <w:marTop w:val="0"/>
          <w:marBottom w:val="0"/>
          <w:divBdr>
            <w:top w:val="none" w:sz="0" w:space="0" w:color="auto"/>
            <w:left w:val="none" w:sz="0" w:space="0" w:color="auto"/>
            <w:bottom w:val="none" w:sz="0" w:space="0" w:color="auto"/>
            <w:right w:val="none" w:sz="0" w:space="0" w:color="auto"/>
          </w:divBdr>
          <w:divsChild>
            <w:div w:id="1395005733">
              <w:marLeft w:val="0"/>
              <w:marRight w:val="0"/>
              <w:marTop w:val="0"/>
              <w:marBottom w:val="240"/>
              <w:divBdr>
                <w:top w:val="none" w:sz="0" w:space="0" w:color="auto"/>
                <w:left w:val="none" w:sz="0" w:space="0" w:color="auto"/>
                <w:bottom w:val="none" w:sz="0" w:space="0" w:color="auto"/>
                <w:right w:val="none" w:sz="0" w:space="0" w:color="auto"/>
              </w:divBdr>
              <w:divsChild>
                <w:div w:id="1115102682">
                  <w:marLeft w:val="0"/>
                  <w:marRight w:val="0"/>
                  <w:marTop w:val="0"/>
                  <w:marBottom w:val="0"/>
                  <w:divBdr>
                    <w:top w:val="none" w:sz="0" w:space="0" w:color="auto"/>
                    <w:left w:val="none" w:sz="0" w:space="0" w:color="auto"/>
                    <w:bottom w:val="none" w:sz="0" w:space="0" w:color="auto"/>
                    <w:right w:val="none" w:sz="0" w:space="0" w:color="auto"/>
                  </w:divBdr>
                  <w:divsChild>
                    <w:div w:id="953100490">
                      <w:marLeft w:val="0"/>
                      <w:marRight w:val="30"/>
                      <w:marTop w:val="0"/>
                      <w:marBottom w:val="0"/>
                      <w:divBdr>
                        <w:top w:val="none" w:sz="0" w:space="0" w:color="auto"/>
                        <w:left w:val="none" w:sz="0" w:space="0" w:color="auto"/>
                        <w:bottom w:val="none" w:sz="0" w:space="0" w:color="auto"/>
                        <w:right w:val="none" w:sz="0" w:space="0" w:color="auto"/>
                      </w:divBdr>
                    </w:div>
                    <w:div w:id="1883444574">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58049">
      <w:bodyDiv w:val="1"/>
      <w:marLeft w:val="0"/>
      <w:marRight w:val="0"/>
      <w:marTop w:val="0"/>
      <w:marBottom w:val="0"/>
      <w:divBdr>
        <w:top w:val="none" w:sz="0" w:space="0" w:color="auto"/>
        <w:left w:val="none" w:sz="0" w:space="0" w:color="auto"/>
        <w:bottom w:val="none" w:sz="0" w:space="0" w:color="auto"/>
        <w:right w:val="none" w:sz="0" w:space="0" w:color="auto"/>
      </w:divBdr>
    </w:div>
    <w:div w:id="216749596">
      <w:bodyDiv w:val="1"/>
      <w:marLeft w:val="0"/>
      <w:marRight w:val="0"/>
      <w:marTop w:val="0"/>
      <w:marBottom w:val="0"/>
      <w:divBdr>
        <w:top w:val="none" w:sz="0" w:space="0" w:color="auto"/>
        <w:left w:val="none" w:sz="0" w:space="0" w:color="auto"/>
        <w:bottom w:val="none" w:sz="0" w:space="0" w:color="auto"/>
        <w:right w:val="none" w:sz="0" w:space="0" w:color="auto"/>
      </w:divBdr>
    </w:div>
    <w:div w:id="254828337">
      <w:bodyDiv w:val="1"/>
      <w:marLeft w:val="0"/>
      <w:marRight w:val="0"/>
      <w:marTop w:val="0"/>
      <w:marBottom w:val="0"/>
      <w:divBdr>
        <w:top w:val="none" w:sz="0" w:space="0" w:color="auto"/>
        <w:left w:val="none" w:sz="0" w:space="0" w:color="auto"/>
        <w:bottom w:val="none" w:sz="0" w:space="0" w:color="auto"/>
        <w:right w:val="none" w:sz="0" w:space="0" w:color="auto"/>
      </w:divBdr>
    </w:div>
    <w:div w:id="284897864">
      <w:bodyDiv w:val="1"/>
      <w:marLeft w:val="0"/>
      <w:marRight w:val="0"/>
      <w:marTop w:val="0"/>
      <w:marBottom w:val="0"/>
      <w:divBdr>
        <w:top w:val="none" w:sz="0" w:space="0" w:color="auto"/>
        <w:left w:val="none" w:sz="0" w:space="0" w:color="auto"/>
        <w:bottom w:val="none" w:sz="0" w:space="0" w:color="auto"/>
        <w:right w:val="none" w:sz="0" w:space="0" w:color="auto"/>
      </w:divBdr>
    </w:div>
    <w:div w:id="348531095">
      <w:bodyDiv w:val="1"/>
      <w:marLeft w:val="0"/>
      <w:marRight w:val="0"/>
      <w:marTop w:val="0"/>
      <w:marBottom w:val="0"/>
      <w:divBdr>
        <w:top w:val="none" w:sz="0" w:space="0" w:color="auto"/>
        <w:left w:val="none" w:sz="0" w:space="0" w:color="auto"/>
        <w:bottom w:val="none" w:sz="0" w:space="0" w:color="auto"/>
        <w:right w:val="none" w:sz="0" w:space="0" w:color="auto"/>
      </w:divBdr>
    </w:div>
    <w:div w:id="431974510">
      <w:bodyDiv w:val="1"/>
      <w:marLeft w:val="0"/>
      <w:marRight w:val="0"/>
      <w:marTop w:val="0"/>
      <w:marBottom w:val="0"/>
      <w:divBdr>
        <w:top w:val="none" w:sz="0" w:space="0" w:color="auto"/>
        <w:left w:val="none" w:sz="0" w:space="0" w:color="auto"/>
        <w:bottom w:val="none" w:sz="0" w:space="0" w:color="auto"/>
        <w:right w:val="none" w:sz="0" w:space="0" w:color="auto"/>
      </w:divBdr>
      <w:divsChild>
        <w:div w:id="133106583">
          <w:marLeft w:val="0"/>
          <w:marRight w:val="0"/>
          <w:marTop w:val="0"/>
          <w:marBottom w:val="0"/>
          <w:divBdr>
            <w:top w:val="none" w:sz="0" w:space="0" w:color="auto"/>
            <w:left w:val="none" w:sz="0" w:space="0" w:color="auto"/>
            <w:bottom w:val="none" w:sz="0" w:space="0" w:color="auto"/>
            <w:right w:val="none" w:sz="0" w:space="0" w:color="auto"/>
          </w:divBdr>
          <w:divsChild>
            <w:div w:id="668757927">
              <w:marLeft w:val="0"/>
              <w:marRight w:val="0"/>
              <w:marTop w:val="0"/>
              <w:marBottom w:val="0"/>
              <w:divBdr>
                <w:top w:val="none" w:sz="0" w:space="0" w:color="auto"/>
                <w:left w:val="none" w:sz="0" w:space="0" w:color="auto"/>
                <w:bottom w:val="none" w:sz="0" w:space="0" w:color="auto"/>
                <w:right w:val="none" w:sz="0" w:space="0" w:color="auto"/>
              </w:divBdr>
            </w:div>
          </w:divsChild>
        </w:div>
        <w:div w:id="777485098">
          <w:marLeft w:val="0"/>
          <w:marRight w:val="0"/>
          <w:marTop w:val="0"/>
          <w:marBottom w:val="360"/>
          <w:divBdr>
            <w:top w:val="none" w:sz="0" w:space="0" w:color="auto"/>
            <w:left w:val="none" w:sz="0" w:space="0" w:color="auto"/>
            <w:bottom w:val="none" w:sz="0" w:space="0" w:color="auto"/>
            <w:right w:val="none" w:sz="0" w:space="0" w:color="auto"/>
          </w:divBdr>
        </w:div>
      </w:divsChild>
    </w:div>
    <w:div w:id="464280921">
      <w:bodyDiv w:val="1"/>
      <w:marLeft w:val="0"/>
      <w:marRight w:val="0"/>
      <w:marTop w:val="0"/>
      <w:marBottom w:val="0"/>
      <w:divBdr>
        <w:top w:val="none" w:sz="0" w:space="0" w:color="auto"/>
        <w:left w:val="none" w:sz="0" w:space="0" w:color="auto"/>
        <w:bottom w:val="none" w:sz="0" w:space="0" w:color="auto"/>
        <w:right w:val="none" w:sz="0" w:space="0" w:color="auto"/>
      </w:divBdr>
    </w:div>
    <w:div w:id="465853037">
      <w:bodyDiv w:val="1"/>
      <w:marLeft w:val="0"/>
      <w:marRight w:val="0"/>
      <w:marTop w:val="0"/>
      <w:marBottom w:val="0"/>
      <w:divBdr>
        <w:top w:val="none" w:sz="0" w:space="0" w:color="auto"/>
        <w:left w:val="none" w:sz="0" w:space="0" w:color="auto"/>
        <w:bottom w:val="none" w:sz="0" w:space="0" w:color="auto"/>
        <w:right w:val="none" w:sz="0" w:space="0" w:color="auto"/>
      </w:divBdr>
      <w:divsChild>
        <w:div w:id="444035107">
          <w:marLeft w:val="0"/>
          <w:marRight w:val="0"/>
          <w:marTop w:val="0"/>
          <w:marBottom w:val="0"/>
          <w:divBdr>
            <w:top w:val="none" w:sz="0" w:space="0" w:color="auto"/>
            <w:left w:val="none" w:sz="0" w:space="0" w:color="auto"/>
            <w:bottom w:val="none" w:sz="0" w:space="0" w:color="auto"/>
            <w:right w:val="none" w:sz="0" w:space="0" w:color="auto"/>
          </w:divBdr>
          <w:divsChild>
            <w:div w:id="3677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89940">
      <w:bodyDiv w:val="1"/>
      <w:marLeft w:val="0"/>
      <w:marRight w:val="0"/>
      <w:marTop w:val="0"/>
      <w:marBottom w:val="0"/>
      <w:divBdr>
        <w:top w:val="none" w:sz="0" w:space="0" w:color="auto"/>
        <w:left w:val="none" w:sz="0" w:space="0" w:color="auto"/>
        <w:bottom w:val="none" w:sz="0" w:space="0" w:color="auto"/>
        <w:right w:val="none" w:sz="0" w:space="0" w:color="auto"/>
      </w:divBdr>
      <w:divsChild>
        <w:div w:id="948849773">
          <w:marLeft w:val="-9240"/>
          <w:marRight w:val="0"/>
          <w:marTop w:val="0"/>
          <w:marBottom w:val="0"/>
          <w:divBdr>
            <w:top w:val="single" w:sz="6" w:space="12" w:color="CEDFEF"/>
            <w:left w:val="none" w:sz="0" w:space="0" w:color="auto"/>
            <w:bottom w:val="single" w:sz="6" w:space="12" w:color="CEDFEF"/>
            <w:right w:val="none" w:sz="0" w:space="0" w:color="auto"/>
          </w:divBdr>
          <w:divsChild>
            <w:div w:id="16112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9467">
      <w:bodyDiv w:val="1"/>
      <w:marLeft w:val="0"/>
      <w:marRight w:val="0"/>
      <w:marTop w:val="0"/>
      <w:marBottom w:val="0"/>
      <w:divBdr>
        <w:top w:val="none" w:sz="0" w:space="0" w:color="auto"/>
        <w:left w:val="none" w:sz="0" w:space="0" w:color="auto"/>
        <w:bottom w:val="none" w:sz="0" w:space="0" w:color="auto"/>
        <w:right w:val="none" w:sz="0" w:space="0" w:color="auto"/>
      </w:divBdr>
    </w:div>
    <w:div w:id="726416836">
      <w:bodyDiv w:val="1"/>
      <w:marLeft w:val="0"/>
      <w:marRight w:val="0"/>
      <w:marTop w:val="0"/>
      <w:marBottom w:val="0"/>
      <w:divBdr>
        <w:top w:val="none" w:sz="0" w:space="0" w:color="auto"/>
        <w:left w:val="none" w:sz="0" w:space="0" w:color="auto"/>
        <w:bottom w:val="none" w:sz="0" w:space="0" w:color="auto"/>
        <w:right w:val="none" w:sz="0" w:space="0" w:color="auto"/>
      </w:divBdr>
    </w:div>
    <w:div w:id="833377554">
      <w:bodyDiv w:val="1"/>
      <w:marLeft w:val="0"/>
      <w:marRight w:val="0"/>
      <w:marTop w:val="0"/>
      <w:marBottom w:val="0"/>
      <w:divBdr>
        <w:top w:val="none" w:sz="0" w:space="0" w:color="auto"/>
        <w:left w:val="none" w:sz="0" w:space="0" w:color="auto"/>
        <w:bottom w:val="none" w:sz="0" w:space="0" w:color="auto"/>
        <w:right w:val="none" w:sz="0" w:space="0" w:color="auto"/>
      </w:divBdr>
      <w:divsChild>
        <w:div w:id="1865946228">
          <w:marLeft w:val="0"/>
          <w:marRight w:val="0"/>
          <w:marTop w:val="0"/>
          <w:marBottom w:val="0"/>
          <w:divBdr>
            <w:top w:val="none" w:sz="0" w:space="0" w:color="auto"/>
            <w:left w:val="none" w:sz="0" w:space="0" w:color="auto"/>
            <w:bottom w:val="none" w:sz="0" w:space="0" w:color="auto"/>
            <w:right w:val="none" w:sz="0" w:space="0" w:color="auto"/>
          </w:divBdr>
          <w:divsChild>
            <w:div w:id="768040780">
              <w:marLeft w:val="0"/>
              <w:marRight w:val="0"/>
              <w:marTop w:val="0"/>
              <w:marBottom w:val="0"/>
              <w:divBdr>
                <w:top w:val="none" w:sz="0" w:space="0" w:color="auto"/>
                <w:left w:val="none" w:sz="0" w:space="0" w:color="auto"/>
                <w:bottom w:val="none" w:sz="0" w:space="0" w:color="auto"/>
                <w:right w:val="none" w:sz="0" w:space="0" w:color="auto"/>
              </w:divBdr>
              <w:divsChild>
                <w:div w:id="1281499740">
                  <w:marLeft w:val="-15"/>
                  <w:marRight w:val="-15"/>
                  <w:marTop w:val="0"/>
                  <w:marBottom w:val="0"/>
                  <w:divBdr>
                    <w:top w:val="none" w:sz="0" w:space="0" w:color="auto"/>
                    <w:left w:val="none" w:sz="0" w:space="0" w:color="auto"/>
                    <w:bottom w:val="none" w:sz="0" w:space="0" w:color="auto"/>
                    <w:right w:val="none" w:sz="0" w:space="0" w:color="auto"/>
                  </w:divBdr>
                </w:div>
              </w:divsChild>
            </w:div>
            <w:div w:id="1372681791">
              <w:marLeft w:val="0"/>
              <w:marRight w:val="0"/>
              <w:marTop w:val="0"/>
              <w:marBottom w:val="0"/>
              <w:divBdr>
                <w:top w:val="none" w:sz="0" w:space="0" w:color="auto"/>
                <w:left w:val="none" w:sz="0" w:space="0" w:color="auto"/>
                <w:bottom w:val="none" w:sz="0" w:space="0" w:color="auto"/>
                <w:right w:val="none" w:sz="0" w:space="0" w:color="auto"/>
              </w:divBdr>
              <w:divsChild>
                <w:div w:id="4423840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39290539">
      <w:bodyDiv w:val="1"/>
      <w:marLeft w:val="0"/>
      <w:marRight w:val="0"/>
      <w:marTop w:val="0"/>
      <w:marBottom w:val="0"/>
      <w:divBdr>
        <w:top w:val="none" w:sz="0" w:space="0" w:color="auto"/>
        <w:left w:val="none" w:sz="0" w:space="0" w:color="auto"/>
        <w:bottom w:val="none" w:sz="0" w:space="0" w:color="auto"/>
        <w:right w:val="none" w:sz="0" w:space="0" w:color="auto"/>
      </w:divBdr>
    </w:div>
    <w:div w:id="940070237">
      <w:bodyDiv w:val="1"/>
      <w:marLeft w:val="0"/>
      <w:marRight w:val="0"/>
      <w:marTop w:val="0"/>
      <w:marBottom w:val="0"/>
      <w:divBdr>
        <w:top w:val="none" w:sz="0" w:space="0" w:color="auto"/>
        <w:left w:val="none" w:sz="0" w:space="0" w:color="auto"/>
        <w:bottom w:val="none" w:sz="0" w:space="0" w:color="auto"/>
        <w:right w:val="none" w:sz="0" w:space="0" w:color="auto"/>
      </w:divBdr>
    </w:div>
    <w:div w:id="951205899">
      <w:bodyDiv w:val="1"/>
      <w:marLeft w:val="0"/>
      <w:marRight w:val="0"/>
      <w:marTop w:val="0"/>
      <w:marBottom w:val="0"/>
      <w:divBdr>
        <w:top w:val="none" w:sz="0" w:space="0" w:color="auto"/>
        <w:left w:val="none" w:sz="0" w:space="0" w:color="auto"/>
        <w:bottom w:val="none" w:sz="0" w:space="0" w:color="auto"/>
        <w:right w:val="none" w:sz="0" w:space="0" w:color="auto"/>
      </w:divBdr>
    </w:div>
    <w:div w:id="1039818786">
      <w:bodyDiv w:val="1"/>
      <w:marLeft w:val="0"/>
      <w:marRight w:val="0"/>
      <w:marTop w:val="0"/>
      <w:marBottom w:val="0"/>
      <w:divBdr>
        <w:top w:val="none" w:sz="0" w:space="0" w:color="auto"/>
        <w:left w:val="none" w:sz="0" w:space="0" w:color="auto"/>
        <w:bottom w:val="none" w:sz="0" w:space="0" w:color="auto"/>
        <w:right w:val="none" w:sz="0" w:space="0" w:color="auto"/>
      </w:divBdr>
    </w:div>
    <w:div w:id="1282034451">
      <w:bodyDiv w:val="1"/>
      <w:marLeft w:val="0"/>
      <w:marRight w:val="0"/>
      <w:marTop w:val="0"/>
      <w:marBottom w:val="0"/>
      <w:divBdr>
        <w:top w:val="none" w:sz="0" w:space="0" w:color="auto"/>
        <w:left w:val="none" w:sz="0" w:space="0" w:color="auto"/>
        <w:bottom w:val="none" w:sz="0" w:space="0" w:color="auto"/>
        <w:right w:val="none" w:sz="0" w:space="0" w:color="auto"/>
      </w:divBdr>
      <w:divsChild>
        <w:div w:id="1648197242">
          <w:marLeft w:val="0"/>
          <w:marRight w:val="0"/>
          <w:marTop w:val="0"/>
          <w:marBottom w:val="0"/>
          <w:divBdr>
            <w:top w:val="none" w:sz="0" w:space="0" w:color="auto"/>
            <w:left w:val="none" w:sz="0" w:space="0" w:color="auto"/>
            <w:bottom w:val="none" w:sz="0" w:space="0" w:color="auto"/>
            <w:right w:val="none" w:sz="0" w:space="0" w:color="auto"/>
          </w:divBdr>
        </w:div>
      </w:divsChild>
    </w:div>
    <w:div w:id="1375736376">
      <w:bodyDiv w:val="1"/>
      <w:marLeft w:val="0"/>
      <w:marRight w:val="0"/>
      <w:marTop w:val="0"/>
      <w:marBottom w:val="0"/>
      <w:divBdr>
        <w:top w:val="none" w:sz="0" w:space="0" w:color="auto"/>
        <w:left w:val="none" w:sz="0" w:space="0" w:color="auto"/>
        <w:bottom w:val="none" w:sz="0" w:space="0" w:color="auto"/>
        <w:right w:val="none" w:sz="0" w:space="0" w:color="auto"/>
      </w:divBdr>
      <w:divsChild>
        <w:div w:id="339280638">
          <w:marLeft w:val="0"/>
          <w:marRight w:val="0"/>
          <w:marTop w:val="0"/>
          <w:marBottom w:val="0"/>
          <w:divBdr>
            <w:top w:val="none" w:sz="0" w:space="0" w:color="auto"/>
            <w:left w:val="none" w:sz="0" w:space="0" w:color="auto"/>
            <w:bottom w:val="none" w:sz="0" w:space="0" w:color="auto"/>
            <w:right w:val="none" w:sz="0" w:space="0" w:color="auto"/>
          </w:divBdr>
          <w:divsChild>
            <w:div w:id="203588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04135">
      <w:bodyDiv w:val="1"/>
      <w:marLeft w:val="0"/>
      <w:marRight w:val="0"/>
      <w:marTop w:val="0"/>
      <w:marBottom w:val="0"/>
      <w:divBdr>
        <w:top w:val="none" w:sz="0" w:space="0" w:color="auto"/>
        <w:left w:val="none" w:sz="0" w:space="0" w:color="auto"/>
        <w:bottom w:val="none" w:sz="0" w:space="0" w:color="auto"/>
        <w:right w:val="none" w:sz="0" w:space="0" w:color="auto"/>
      </w:divBdr>
      <w:divsChild>
        <w:div w:id="690036950">
          <w:marLeft w:val="0"/>
          <w:marRight w:val="0"/>
          <w:marTop w:val="0"/>
          <w:marBottom w:val="0"/>
          <w:divBdr>
            <w:top w:val="none" w:sz="0" w:space="0" w:color="auto"/>
            <w:left w:val="none" w:sz="0" w:space="0" w:color="auto"/>
            <w:bottom w:val="none" w:sz="0" w:space="0" w:color="auto"/>
            <w:right w:val="none" w:sz="0" w:space="0" w:color="auto"/>
          </w:divBdr>
          <w:divsChild>
            <w:div w:id="70851874">
              <w:marLeft w:val="0"/>
              <w:marRight w:val="0"/>
              <w:marTop w:val="0"/>
              <w:marBottom w:val="0"/>
              <w:divBdr>
                <w:top w:val="none" w:sz="0" w:space="0" w:color="auto"/>
                <w:left w:val="none" w:sz="0" w:space="0" w:color="auto"/>
                <w:bottom w:val="none" w:sz="0" w:space="0" w:color="auto"/>
                <w:right w:val="none" w:sz="0" w:space="0" w:color="auto"/>
              </w:divBdr>
              <w:divsChild>
                <w:div w:id="794256601">
                  <w:marLeft w:val="0"/>
                  <w:marRight w:val="75"/>
                  <w:marTop w:val="75"/>
                  <w:marBottom w:val="75"/>
                  <w:divBdr>
                    <w:top w:val="none" w:sz="0" w:space="0" w:color="auto"/>
                    <w:left w:val="none" w:sz="0" w:space="0" w:color="auto"/>
                    <w:bottom w:val="none" w:sz="0" w:space="0" w:color="auto"/>
                    <w:right w:val="none" w:sz="0" w:space="0" w:color="auto"/>
                  </w:divBdr>
                  <w:divsChild>
                    <w:div w:id="1645508194">
                      <w:marLeft w:val="0"/>
                      <w:marRight w:val="0"/>
                      <w:marTop w:val="0"/>
                      <w:marBottom w:val="0"/>
                      <w:divBdr>
                        <w:top w:val="none" w:sz="0" w:space="0" w:color="auto"/>
                        <w:left w:val="none" w:sz="0" w:space="0" w:color="auto"/>
                        <w:bottom w:val="none" w:sz="0" w:space="0" w:color="auto"/>
                        <w:right w:val="none" w:sz="0" w:space="0" w:color="auto"/>
                      </w:divBdr>
                      <w:divsChild>
                        <w:div w:id="1855338109">
                          <w:marLeft w:val="0"/>
                          <w:marRight w:val="0"/>
                          <w:marTop w:val="0"/>
                          <w:marBottom w:val="0"/>
                          <w:divBdr>
                            <w:top w:val="none" w:sz="0" w:space="0" w:color="auto"/>
                            <w:left w:val="none" w:sz="0" w:space="0" w:color="auto"/>
                            <w:bottom w:val="none" w:sz="0" w:space="0" w:color="auto"/>
                            <w:right w:val="none" w:sz="0" w:space="0" w:color="auto"/>
                          </w:divBdr>
                          <w:divsChild>
                            <w:div w:id="166291903">
                              <w:marLeft w:val="0"/>
                              <w:marRight w:val="0"/>
                              <w:marTop w:val="0"/>
                              <w:marBottom w:val="0"/>
                              <w:divBdr>
                                <w:top w:val="none" w:sz="0" w:space="0" w:color="auto"/>
                                <w:left w:val="none" w:sz="0" w:space="0" w:color="auto"/>
                                <w:bottom w:val="none" w:sz="0" w:space="0" w:color="auto"/>
                                <w:right w:val="none" w:sz="0" w:space="0" w:color="auto"/>
                              </w:divBdr>
                              <w:divsChild>
                                <w:div w:id="2069451271">
                                  <w:marLeft w:val="0"/>
                                  <w:marRight w:val="0"/>
                                  <w:marTop w:val="0"/>
                                  <w:marBottom w:val="0"/>
                                  <w:divBdr>
                                    <w:top w:val="none" w:sz="0" w:space="0" w:color="auto"/>
                                    <w:left w:val="none" w:sz="0" w:space="0" w:color="auto"/>
                                    <w:bottom w:val="none" w:sz="0" w:space="0" w:color="auto"/>
                                    <w:right w:val="none" w:sz="0" w:space="0" w:color="auto"/>
                                  </w:divBdr>
                                  <w:divsChild>
                                    <w:div w:id="862061181">
                                      <w:marLeft w:val="0"/>
                                      <w:marRight w:val="0"/>
                                      <w:marTop w:val="0"/>
                                      <w:marBottom w:val="0"/>
                                      <w:divBdr>
                                        <w:top w:val="none" w:sz="0" w:space="0" w:color="auto"/>
                                        <w:left w:val="none" w:sz="0" w:space="0" w:color="auto"/>
                                        <w:bottom w:val="none" w:sz="0" w:space="0" w:color="auto"/>
                                        <w:right w:val="none" w:sz="0" w:space="0" w:color="auto"/>
                                      </w:divBdr>
                                      <w:divsChild>
                                        <w:div w:id="13794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923324">
      <w:bodyDiv w:val="1"/>
      <w:marLeft w:val="0"/>
      <w:marRight w:val="0"/>
      <w:marTop w:val="0"/>
      <w:marBottom w:val="0"/>
      <w:divBdr>
        <w:top w:val="none" w:sz="0" w:space="0" w:color="auto"/>
        <w:left w:val="none" w:sz="0" w:space="0" w:color="auto"/>
        <w:bottom w:val="none" w:sz="0" w:space="0" w:color="auto"/>
        <w:right w:val="none" w:sz="0" w:space="0" w:color="auto"/>
      </w:divBdr>
      <w:divsChild>
        <w:div w:id="181482175">
          <w:marLeft w:val="0"/>
          <w:marRight w:val="0"/>
          <w:marTop w:val="0"/>
          <w:marBottom w:val="0"/>
          <w:divBdr>
            <w:top w:val="none" w:sz="0" w:space="0" w:color="auto"/>
            <w:left w:val="none" w:sz="0" w:space="0" w:color="auto"/>
            <w:bottom w:val="none" w:sz="0" w:space="0" w:color="auto"/>
            <w:right w:val="none" w:sz="0" w:space="0" w:color="auto"/>
          </w:divBdr>
        </w:div>
        <w:div w:id="1576740409">
          <w:marLeft w:val="0"/>
          <w:marRight w:val="0"/>
          <w:marTop w:val="0"/>
          <w:marBottom w:val="0"/>
          <w:divBdr>
            <w:top w:val="none" w:sz="0" w:space="0" w:color="auto"/>
            <w:left w:val="none" w:sz="0" w:space="0" w:color="auto"/>
            <w:bottom w:val="none" w:sz="0" w:space="0" w:color="auto"/>
            <w:right w:val="none" w:sz="0" w:space="0" w:color="auto"/>
          </w:divBdr>
        </w:div>
      </w:divsChild>
    </w:div>
    <w:div w:id="1764719751">
      <w:bodyDiv w:val="1"/>
      <w:marLeft w:val="0"/>
      <w:marRight w:val="0"/>
      <w:marTop w:val="0"/>
      <w:marBottom w:val="0"/>
      <w:divBdr>
        <w:top w:val="none" w:sz="0" w:space="0" w:color="auto"/>
        <w:left w:val="none" w:sz="0" w:space="0" w:color="auto"/>
        <w:bottom w:val="none" w:sz="0" w:space="0" w:color="auto"/>
        <w:right w:val="none" w:sz="0" w:space="0" w:color="auto"/>
      </w:divBdr>
      <w:divsChild>
        <w:div w:id="76829849">
          <w:marLeft w:val="0"/>
          <w:marRight w:val="0"/>
          <w:marTop w:val="0"/>
          <w:marBottom w:val="450"/>
          <w:divBdr>
            <w:top w:val="none" w:sz="0" w:space="0" w:color="auto"/>
            <w:left w:val="none" w:sz="0" w:space="0" w:color="auto"/>
            <w:bottom w:val="none" w:sz="0" w:space="0" w:color="auto"/>
            <w:right w:val="none" w:sz="0" w:space="0" w:color="auto"/>
          </w:divBdr>
        </w:div>
        <w:div w:id="110172932">
          <w:marLeft w:val="0"/>
          <w:marRight w:val="0"/>
          <w:marTop w:val="0"/>
          <w:marBottom w:val="0"/>
          <w:divBdr>
            <w:top w:val="none" w:sz="0" w:space="0" w:color="auto"/>
            <w:left w:val="none" w:sz="0" w:space="0" w:color="auto"/>
            <w:bottom w:val="none" w:sz="0" w:space="0" w:color="auto"/>
            <w:right w:val="none" w:sz="0" w:space="0" w:color="auto"/>
          </w:divBdr>
          <w:divsChild>
            <w:div w:id="6174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71089">
      <w:bodyDiv w:val="1"/>
      <w:marLeft w:val="0"/>
      <w:marRight w:val="0"/>
      <w:marTop w:val="0"/>
      <w:marBottom w:val="0"/>
      <w:divBdr>
        <w:top w:val="none" w:sz="0" w:space="0" w:color="auto"/>
        <w:left w:val="none" w:sz="0" w:space="0" w:color="auto"/>
        <w:bottom w:val="none" w:sz="0" w:space="0" w:color="auto"/>
        <w:right w:val="none" w:sz="0" w:space="0" w:color="auto"/>
      </w:divBdr>
    </w:div>
    <w:div w:id="1792285061">
      <w:bodyDiv w:val="1"/>
      <w:marLeft w:val="0"/>
      <w:marRight w:val="0"/>
      <w:marTop w:val="0"/>
      <w:marBottom w:val="0"/>
      <w:divBdr>
        <w:top w:val="none" w:sz="0" w:space="0" w:color="auto"/>
        <w:left w:val="none" w:sz="0" w:space="0" w:color="auto"/>
        <w:bottom w:val="none" w:sz="0" w:space="0" w:color="auto"/>
        <w:right w:val="none" w:sz="0" w:space="0" w:color="auto"/>
      </w:divBdr>
    </w:div>
    <w:div w:id="1976911304">
      <w:bodyDiv w:val="1"/>
      <w:marLeft w:val="0"/>
      <w:marRight w:val="0"/>
      <w:marTop w:val="0"/>
      <w:marBottom w:val="0"/>
      <w:divBdr>
        <w:top w:val="none" w:sz="0" w:space="0" w:color="auto"/>
        <w:left w:val="none" w:sz="0" w:space="0" w:color="auto"/>
        <w:bottom w:val="none" w:sz="0" w:space="0" w:color="auto"/>
        <w:right w:val="none" w:sz="0" w:space="0" w:color="auto"/>
      </w:divBdr>
    </w:div>
    <w:div w:id="1978222428">
      <w:bodyDiv w:val="1"/>
      <w:marLeft w:val="0"/>
      <w:marRight w:val="0"/>
      <w:marTop w:val="0"/>
      <w:marBottom w:val="0"/>
      <w:divBdr>
        <w:top w:val="none" w:sz="0" w:space="0" w:color="auto"/>
        <w:left w:val="none" w:sz="0" w:space="0" w:color="auto"/>
        <w:bottom w:val="none" w:sz="0" w:space="0" w:color="auto"/>
        <w:right w:val="none" w:sz="0" w:space="0" w:color="auto"/>
      </w:divBdr>
      <w:divsChild>
        <w:div w:id="38552791">
          <w:marLeft w:val="0"/>
          <w:marRight w:val="0"/>
          <w:marTop w:val="0"/>
          <w:marBottom w:val="0"/>
          <w:divBdr>
            <w:top w:val="none" w:sz="0" w:space="0" w:color="auto"/>
            <w:left w:val="none" w:sz="0" w:space="0" w:color="auto"/>
            <w:bottom w:val="none" w:sz="0" w:space="0" w:color="auto"/>
            <w:right w:val="none" w:sz="0" w:space="0" w:color="auto"/>
          </w:divBdr>
        </w:div>
      </w:divsChild>
    </w:div>
    <w:div w:id="199001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ngress.gov/bill/115th-congress/senate-bill/756/text?q=%7B%22search%22%3A%5B%22first+step+act%22%5D%7D&amp;r=5&amp;s=2" TargetMode="External"/><Relationship Id="rId21" Type="http://schemas.openxmlformats.org/officeDocument/2006/relationships/hyperlink" Target="http://www.climate.unibe.ch/~stocker/papers/clark16natcc.pdf" TargetMode="External"/><Relationship Id="rId42" Type="http://schemas.openxmlformats.org/officeDocument/2006/relationships/hyperlink" Target="http://thinkprogress.org/romm/2011/10/27/355639/noaa-climate-change-mediterranean-droughts/" TargetMode="External"/><Relationship Id="rId63" Type="http://schemas.openxmlformats.org/officeDocument/2006/relationships/hyperlink" Target="https://www.csmonitor.com/USA/Politics/Politics-Watch/2020/0617/Are-shy-Trump-supporters-skewing-polls-again" TargetMode="External"/><Relationship Id="rId84" Type="http://schemas.openxmlformats.org/officeDocument/2006/relationships/hyperlink" Target="https://www.mcclatchydc.com/news/politics-government/election/article243441001.html" TargetMode="External"/><Relationship Id="rId138" Type="http://schemas.openxmlformats.org/officeDocument/2006/relationships/hyperlink" Target="https://www.newyorker.com/tag/jeff-sessions" TargetMode="External"/><Relationship Id="rId159" Type="http://schemas.openxmlformats.org/officeDocument/2006/relationships/hyperlink" Target="https://insideclimatenews.org/news/09042020/joe-biden-bernie-sanders-climate-change" TargetMode="External"/><Relationship Id="rId170" Type="http://schemas.openxmlformats.org/officeDocument/2006/relationships/hyperlink" Target="https://www.cnn.com/2020/06/11/politics/joe-biden-donald-trump-military-white-house/index.html" TargetMode="External"/><Relationship Id="rId191" Type="http://schemas.openxmlformats.org/officeDocument/2006/relationships/hyperlink" Target="https://www.ksat.com/vote-2020/2020/03/18/vote-2020-newsletter-coronavirus-pandemic-creates-political-uncertainty/" TargetMode="External"/><Relationship Id="rId205" Type="http://schemas.openxmlformats.org/officeDocument/2006/relationships/hyperlink" Target="https://twitter.com/realDonaldTrump/status/1163478770587721729" TargetMode="External"/><Relationship Id="rId226" Type="http://schemas.openxmlformats.org/officeDocument/2006/relationships/hyperlink" Target="https://www.vox.com/2019/2/28/18244324/trump-north-korea-deal-fail-kim-sanctions" TargetMode="External"/><Relationship Id="rId107" Type="http://schemas.openxmlformats.org/officeDocument/2006/relationships/hyperlink" Target="https://www.themarshallproject.org/2018/11/13/voters-want-criminal-justice-reform-are-politicians-listening" TargetMode="External"/><Relationship Id="rId11" Type="http://schemas.openxmlformats.org/officeDocument/2006/relationships/hyperlink" Target="https://www.youtube.com/watch?v=vP0pOeERO_Y&amp;feature=youtu.be" TargetMode="External"/><Relationship Id="rId32" Type="http://schemas.openxmlformats.org/officeDocument/2006/relationships/hyperlink" Target="http://www.breitbart.com/video/2015/07/20/martin-omalley-climate-change-created-isis/" TargetMode="External"/><Relationship Id="rId53" Type="http://schemas.openxmlformats.org/officeDocument/2006/relationships/hyperlink" Target="https://fivethirtyeight.com/features/our-new-polling-averages-show-biden-leads-trump-by-9-points-nationally/" TargetMode="External"/><Relationship Id="rId74" Type="http://schemas.openxmlformats.org/officeDocument/2006/relationships/hyperlink" Target="https://projects.fivethirtyeight.com/polls/president-general/pennsylvania/" TargetMode="External"/><Relationship Id="rId128" Type="http://schemas.openxmlformats.org/officeDocument/2006/relationships/hyperlink" Target="https://www.newyorker.com/news/our-columnists/bernie-sanders-scores-an-impressive-victory-in-nevada" TargetMode="External"/><Relationship Id="rId149" Type="http://schemas.openxmlformats.org/officeDocument/2006/relationships/hyperlink" Target="https://www.sciencealert.com/scientists-are-building-a-system-that-could-turn-atmospheric-co2-into-fuel" TargetMode="External"/><Relationship Id="rId5" Type="http://schemas.openxmlformats.org/officeDocument/2006/relationships/webSettings" Target="webSettings.xml"/><Relationship Id="rId95" Type="http://schemas.openxmlformats.org/officeDocument/2006/relationships/hyperlink" Target="https://www.cnn.com/2020/06/12/politics/electoral-map-joe-biden-donald-trump/index.html" TargetMode="External"/><Relationship Id="rId160" Type="http://schemas.openxmlformats.org/officeDocument/2006/relationships/hyperlink" Target="https://fivethirtyeight.com/features/will-2020-be-another-blue-wave-election-year/" TargetMode="External"/><Relationship Id="rId181" Type="http://schemas.openxmlformats.org/officeDocument/2006/relationships/hyperlink" Target="https://nymag.com/intelligencer/2020/05/trump-reelection-2020-odds-biden-coronavirus-economy.html" TargetMode="External"/><Relationship Id="rId216" Type="http://schemas.openxmlformats.org/officeDocument/2006/relationships/hyperlink" Target="https://www.technologyreview.com/s/614269/facebook-is-making-ai-deepfakes-to-head-off-a-disinformation-disaster/" TargetMode="External"/><Relationship Id="rId237" Type="http://schemas.openxmlformats.org/officeDocument/2006/relationships/hyperlink" Target="https://thearabweekly.com/us-sanctions-affecting-iran-nukes-nappies" TargetMode="External"/><Relationship Id="rId22" Type="http://schemas.openxmlformats.org/officeDocument/2006/relationships/hyperlink" Target="http://advances.sciencemag.org/content/1/5/e1400253.full?con=&amp;dom=pscau&amp;src=syndication" TargetMode="External"/><Relationship Id="rId43" Type="http://schemas.openxmlformats.org/officeDocument/2006/relationships/hyperlink" Target="http://thinkprogress.org/climate/2012/03/03/437051/syria-climate-change-drought-social-unrest/" TargetMode="External"/><Relationship Id="rId64" Type="http://schemas.openxmlformats.org/officeDocument/2006/relationships/hyperlink" Target="https://fivethirtyeight.com/features/biden-has-a-historically-large-lead-over-trump-but-it-could-disappear/" TargetMode="External"/><Relationship Id="rId118" Type="http://schemas.openxmlformats.org/officeDocument/2006/relationships/hyperlink" Target="https://thehill.com/homenews/house/398858-poll-finds-broad-support-for-house-passed-prison-reform-bill" TargetMode="External"/><Relationship Id="rId139" Type="http://schemas.openxmlformats.org/officeDocument/2006/relationships/hyperlink" Target="https://www.newyorker.com/tag/rush-limbaugh" TargetMode="External"/><Relationship Id="rId80" Type="http://schemas.openxmlformats.org/officeDocument/2006/relationships/hyperlink" Target="https://www.cnn.com/2020/06/14/politics/state-polls-shift-democrats-since-protests/index.html" TargetMode="External"/><Relationship Id="rId85" Type="http://schemas.openxmlformats.org/officeDocument/2006/relationships/hyperlink" Target="https://www.cnn.com/2020/06/04/politics/electoral-map-2020-election-donald-trump-joe-biden/index.html" TargetMode="External"/><Relationship Id="rId150" Type="http://schemas.openxmlformats.org/officeDocument/2006/relationships/hyperlink" Target="https://en.wikipedia.org/wiki/Carbon_capture_and_storage" TargetMode="External"/><Relationship Id="rId155" Type="http://schemas.openxmlformats.org/officeDocument/2006/relationships/hyperlink" Target="http://www.cbc.ca/news/canada/british-columbia/carbon-capture-squamish-1.3263855" TargetMode="External"/><Relationship Id="rId171" Type="http://schemas.openxmlformats.org/officeDocument/2006/relationships/hyperlink" Target="https://www.foxnews.com/media/pollster-nate-silver-trump-can-win-2020-election" TargetMode="External"/><Relationship Id="rId176" Type="http://schemas.openxmlformats.org/officeDocument/2006/relationships/hyperlink" Target="https://abcstlouis.com/news/nation-world/bidens-lead-over-trump-grows-but-pandemic-and-protests-could-complicate-race" TargetMode="External"/><Relationship Id="rId192" Type="http://schemas.openxmlformats.org/officeDocument/2006/relationships/hyperlink" Target="https://www.ksat.com/news/local/2020/03/12/coronavirus-covid-19-declared-a-pandemic-what-does-that-mean/" TargetMode="External"/><Relationship Id="rId197" Type="http://schemas.openxmlformats.org/officeDocument/2006/relationships/hyperlink" Target="https://theconversation.com/european-elections-suggest-us-shouldnt-be-complacent-in-2020-118084" TargetMode="External"/><Relationship Id="rId206" Type="http://schemas.openxmlformats.org/officeDocument/2006/relationships/hyperlink" Target="https://www.politico.com/story/2019/07/11/white-house-social-media-bias-talks-1576717" TargetMode="External"/><Relationship Id="rId227" Type="http://schemas.openxmlformats.org/officeDocument/2006/relationships/hyperlink" Target="https://www.cnn.com/2019/01/15/politics/sanctions-senate-republicans-trump/index.html" TargetMode="External"/><Relationship Id="rId201" Type="http://schemas.openxmlformats.org/officeDocument/2006/relationships/hyperlink" Target="https://www.fireeye.com/blog/threat-research/2019/05/social-media-network-impersonates-us-political-candidates-supports-iranian-interests.html" TargetMode="External"/><Relationship Id="rId222" Type="http://schemas.openxmlformats.org/officeDocument/2006/relationships/hyperlink" Target="https://www.newyorker.com/news/news-desk/why-the-2018-midterms-are-so-vulnerable-to-hackers" TargetMode="External"/><Relationship Id="rId12" Type="http://schemas.openxmlformats.org/officeDocument/2006/relationships/hyperlink" Target="https://reason.com/2018/06/06/trump-commutes-alice-johnsons-life-sente/" TargetMode="External"/><Relationship Id="rId17" Type="http://schemas.openxmlformats.org/officeDocument/2006/relationships/hyperlink" Target="https://www.justice.gov/pardon/commutations-granted-president-donald-trump-2017-present" TargetMode="External"/><Relationship Id="rId33" Type="http://schemas.openxmlformats.org/officeDocument/2006/relationships/hyperlink" Target="http://dailycaller.com/2015/07/20/omalley-global-warming-created-isis/" TargetMode="External"/><Relationship Id="rId38" Type="http://schemas.openxmlformats.org/officeDocument/2006/relationships/hyperlink" Target="http://thinkprogress.org/romm/2012/03/03/437051/syria-climate-change-drought-and-social-unrest/" TargetMode="External"/><Relationship Id="rId59" Type="http://schemas.openxmlformats.org/officeDocument/2006/relationships/hyperlink" Target="https://projects.fivethirtyeight.com/coronavirus-polls/?ex_cid=rrpromo" TargetMode="External"/><Relationship Id="rId103" Type="http://schemas.openxmlformats.org/officeDocument/2006/relationships/hyperlink" Target="https://www.usatoday.com/story/tech/news/2017/09/19/russia-hacking-election-fears-prompts-states-to-switch-to-paper-ballots/666020001/" TargetMode="External"/><Relationship Id="rId108" Type="http://schemas.openxmlformats.org/officeDocument/2006/relationships/hyperlink" Target="https://www.themarshallproject.org/2018/11/07/florida-s-election-shows-the-true-promise-of-restoring-voting-rights" TargetMode="External"/><Relationship Id="rId124" Type="http://schemas.openxmlformats.org/officeDocument/2006/relationships/hyperlink" Target="https://www.newyorker.com/magazine/2020/03/02/how-did-the-democrats-end-up-here" TargetMode="External"/><Relationship Id="rId129" Type="http://schemas.openxmlformats.org/officeDocument/2006/relationships/hyperlink" Target="https://www.newyorker.com/news/campaign-chronicles/what-happened-to-elizabeth-warren" TargetMode="External"/><Relationship Id="rId54" Type="http://schemas.openxmlformats.org/officeDocument/2006/relationships/hyperlink" Target="https://fivethirtyeight.com/features/why-bidens-polling-lead-is-different-from-clintons-in-2016/" TargetMode="External"/><Relationship Id="rId70" Type="http://schemas.openxmlformats.org/officeDocument/2006/relationships/hyperlink" Target="https://fivethirtyeight.com/features/why-bidens-polling-lead-is-different-from-clintons-in-2016/" TargetMode="External"/><Relationship Id="rId75" Type="http://schemas.openxmlformats.org/officeDocument/2006/relationships/hyperlink" Target="https://projects.fivethirtyeight.com/polls/president-general/wisconsin/" TargetMode="External"/><Relationship Id="rId91" Type="http://schemas.openxmlformats.org/officeDocument/2006/relationships/hyperlink" Target="https://www.realclearpolitics.com/epolls/2020/president/mi/michigan_trump_vs_biden-6761.html" TargetMode="External"/><Relationship Id="rId96" Type="http://schemas.openxmlformats.org/officeDocument/2006/relationships/hyperlink" Target="https://projects.economist.com/us-2020-forecast/president" TargetMode="External"/><Relationship Id="rId140" Type="http://schemas.openxmlformats.org/officeDocument/2006/relationships/hyperlink" Target="https://www.newyorker.com/culture/annals-of-appearances/kim-kardashian-meeting-donald-trump-in-the-oval-office-is-a-nightmare-we-cant-wake-up-from" TargetMode="External"/><Relationship Id="rId145" Type="http://schemas.openxmlformats.org/officeDocument/2006/relationships/hyperlink" Target="http://www.huffingtonpost.com/louis-klarevas/securing-american-primacy_b_393223.html" TargetMode="External"/><Relationship Id="rId161" Type="http://schemas.openxmlformats.org/officeDocument/2006/relationships/hyperlink" Target="https://www.washingtonpost.com/news/energy-environment/wp/2017/06/01/trumps-paris-decision-comes-today-with-the-world-watching/?utm_term=.31699f2ed96c" TargetMode="External"/><Relationship Id="rId166" Type="http://schemas.openxmlformats.org/officeDocument/2006/relationships/hyperlink" Target="https://www.rollcall.com/news/politics/democrats-expect-pre-existing-conditions-defense-will-resonate-2018" TargetMode="External"/><Relationship Id="rId182" Type="http://schemas.openxmlformats.org/officeDocument/2006/relationships/hyperlink" Target="https://projects.fivethirtyeight.com/coronavirus-polls/" TargetMode="External"/><Relationship Id="rId187" Type="http://schemas.openxmlformats.org/officeDocument/2006/relationships/hyperlink" Target="https://www.vox.com/2019/8/26/20833570/democratic-primary-polls-warren-sanders-biden-monmouth" TargetMode="External"/><Relationship Id="rId217" Type="http://schemas.openxmlformats.org/officeDocument/2006/relationships/hyperlink" Target="https://dipayanghosh.com/"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212" Type="http://schemas.openxmlformats.org/officeDocument/2006/relationships/hyperlink" Target="https://schiff.house.gov/news/press-releases/schiff-presses-facebook-google-and-twitter-for-policies-on-deepfakes-ahead-of-2020-election" TargetMode="External"/><Relationship Id="rId233" Type="http://schemas.openxmlformats.org/officeDocument/2006/relationships/hyperlink" Target="https://www.fcnl.org/updates/mandatory-minimum-sentences-116" TargetMode="External"/><Relationship Id="rId238" Type="http://schemas.openxmlformats.org/officeDocument/2006/relationships/fontTable" Target="fontTable.xml"/><Relationship Id="rId23" Type="http://schemas.openxmlformats.org/officeDocument/2006/relationships/hyperlink" Target="http://www.nature.com/nature/journal/v486/n7401/full/nature11018.html" TargetMode="External"/><Relationship Id="rId28" Type="http://schemas.openxmlformats.org/officeDocument/2006/relationships/hyperlink" Target="https://www.commonwealthfund.org/publications/fund-reports/2018/jun/getting-ready-health-reform-2020-presidential" TargetMode="External"/><Relationship Id="rId49" Type="http://schemas.openxmlformats.org/officeDocument/2006/relationships/hyperlink" Target="http://www.ldeo.columbia.edu/~bc9z/cook_pdsi_clidyn_REV_v01.pdf" TargetMode="External"/><Relationship Id="rId114" Type="http://schemas.openxmlformats.org/officeDocument/2006/relationships/hyperlink" Target="https://www.deseret.com/indepth/2019/12/20/21031472/christianity-today-evangelicals-christian-president-trump-impeachment" TargetMode="External"/><Relationship Id="rId119" Type="http://schemas.openxmlformats.org/officeDocument/2006/relationships/hyperlink" Target="https://www.people-press.org/2014/04/02/section-1-perceptions-of-drug-abuse-views-of-drug-policies/" TargetMode="External"/><Relationship Id="rId44" Type="http://schemas.openxmlformats.org/officeDocument/2006/relationships/hyperlink" Target="http://www.nytimes.com/2013/05/19/opinion/sunday/friedman-without-water-revolution.html?pagewanted=all&amp;_r=0" TargetMode="External"/><Relationship Id="rId60" Type="http://schemas.openxmlformats.org/officeDocument/2006/relationships/hyperlink" Target="https://www.nytimes.com/2020/06/17/us/politics/bolton-book-trump-impeached.html" TargetMode="External"/><Relationship Id="rId65" Type="http://schemas.openxmlformats.org/officeDocument/2006/relationships/hyperlink" Target="https://fivethirtyeight.com/features/trump-is-just-a-normal-polling-error-behind-clinton/" TargetMode="External"/><Relationship Id="rId81" Type="http://schemas.openxmlformats.org/officeDocument/2006/relationships/hyperlink" Target="https://thegrio.com/author/bibaadams/" TargetMode="External"/><Relationship Id="rId86" Type="http://schemas.openxmlformats.org/officeDocument/2006/relationships/hyperlink" Target="https://www.foxnews.com/politics/fox-news-poll-biden-ahead-in-arizona-kelly-trouncing-mcsally-in-senate-race" TargetMode="External"/><Relationship Id="rId130" Type="http://schemas.openxmlformats.org/officeDocument/2006/relationships/hyperlink" Target="https://www.newyorker.com/news/benjamin-wallace-wells/hillary-clinton-versus-the-nineties" TargetMode="External"/><Relationship Id="rId135" Type="http://schemas.openxmlformats.org/officeDocument/2006/relationships/hyperlink" Target="https://www.newyorker.com/tag/cory-booker" TargetMode="External"/><Relationship Id="rId151" Type="http://schemas.openxmlformats.org/officeDocument/2006/relationships/hyperlink" Target="http://www.afp.com/en/news/canadian-firm-opens-facility-pull-carbon-air" TargetMode="External"/><Relationship Id="rId156" Type="http://schemas.openxmlformats.org/officeDocument/2006/relationships/hyperlink" Target="http://www.cbc.ca/news/canada/british-columbia/carbon-capture-squamish-1.3263855" TargetMode="External"/><Relationship Id="rId177" Type="http://schemas.openxmlformats.org/officeDocument/2006/relationships/hyperlink" Target="https://www.newsweek.com/trump-will-reelected-2020-majority-surveyed-cfos-say-1459159" TargetMode="External"/><Relationship Id="rId198" Type="http://schemas.openxmlformats.org/officeDocument/2006/relationships/hyperlink" Target="https://www.washingtonpost.com/world/national-security/us-cyber-command-operation-disrupted-internet-access-of-russian-troll-factory-on-day-of-2018-midterms/2019/02/26/1827fc9e-36d6-11e9-af5b-b51b7ff322e9_story.html" TargetMode="External"/><Relationship Id="rId172" Type="http://schemas.openxmlformats.org/officeDocument/2006/relationships/hyperlink" Target="https://www.foxnews.com/category/person/donald-trump" TargetMode="External"/><Relationship Id="rId193" Type="http://schemas.openxmlformats.org/officeDocument/2006/relationships/hyperlink" Target="https://thefulcrum.us/u/paulmbarrett" TargetMode="External"/><Relationship Id="rId202" Type="http://schemas.openxmlformats.org/officeDocument/2006/relationships/hyperlink" Target="https://twitter.com/MarkWarner/status/1032048781502672896" TargetMode="External"/><Relationship Id="rId207" Type="http://schemas.openxmlformats.org/officeDocument/2006/relationships/hyperlink" Target="https://chicago.suntimes.com/2019/7/11/20690226/trump-social-media-summit-stable-genius-tweet" TargetMode="External"/><Relationship Id="rId223" Type="http://schemas.openxmlformats.org/officeDocument/2006/relationships/hyperlink" Target="https://www.nytimes.com/2020/06/15/briefing/donald-trump-rayshard-brooks-coronavirus-your-monday-briefing.html" TargetMode="External"/><Relationship Id="rId228" Type="http://schemas.openxmlformats.org/officeDocument/2006/relationships/hyperlink" Target="https://www.washingtonpost.com/powerpost/senate-prepares-vote-to-curtail-us-support-for-saudi-led-military-effort-in-yemen/2018/12/13/cf934a96-fed7-11e8-862a-b6a6f3ce8199_story.html" TargetMode="External"/><Relationship Id="rId13" Type="http://schemas.openxmlformats.org/officeDocument/2006/relationships/hyperlink" Target="https://www.nytimes.com/2020/02/04/us/politics/trump-super-bowl-ad.html" TargetMode="External"/><Relationship Id="rId18" Type="http://schemas.openxmlformats.org/officeDocument/2006/relationships/hyperlink" Target="https://www.justice.gov/pardon/obama-commutations" TargetMode="External"/><Relationship Id="rId39" Type="http://schemas.openxmlformats.org/officeDocument/2006/relationships/hyperlink" Target="http://www.news.ucsb.edu/2015/015046/perfect-storm" TargetMode="External"/><Relationship Id="rId109" Type="http://schemas.openxmlformats.org/officeDocument/2006/relationships/hyperlink" Target="https://www.deseret.com/authors/kelsey-dallas" TargetMode="External"/><Relationship Id="rId34" Type="http://schemas.openxmlformats.org/officeDocument/2006/relationships/hyperlink" Target="http://www.pnas.org/content/112/11/3241.abstract" TargetMode="External"/><Relationship Id="rId50" Type="http://schemas.openxmlformats.org/officeDocument/2006/relationships/hyperlink" Target="http://press-files.anu.edu.au/downloads/press/n2023/pdf/ch01.pdf" TargetMode="External"/><Relationship Id="rId55" Type="http://schemas.openxmlformats.org/officeDocument/2006/relationships/hyperlink" Target="https://www.startribune.com/a-timeline-of-events-leading-to-george-floyd-s-death-as-outlined-in-charging-documents/570999132/" TargetMode="External"/><Relationship Id="rId76" Type="http://schemas.openxmlformats.org/officeDocument/2006/relationships/hyperlink" Target="https://projects.fivethirtyeight.com/polls/president-general/arizona/" TargetMode="External"/><Relationship Id="rId97" Type="http://schemas.openxmlformats.org/officeDocument/2006/relationships/hyperlink" Target="https://www.cnn.com/2020/06/25/politics/donald-trump-swing-state-polls-new-york-times-siena/index.html" TargetMode="External"/><Relationship Id="rId104" Type="http://schemas.openxmlformats.org/officeDocument/2006/relationships/hyperlink" Target="https://slate.com/news-and-politics/2020/06/police-reform-is-popular-now.html" TargetMode="External"/><Relationship Id="rId120" Type="http://schemas.openxmlformats.org/officeDocument/2006/relationships/hyperlink" Target="https://www.pewresearch.org/fact-tank/2014/04/02/feds-may-be-rethinking-the-drug-war-but-states-have-been-leading-the-way/" TargetMode="External"/><Relationship Id="rId125" Type="http://schemas.openxmlformats.org/officeDocument/2006/relationships/hyperlink" Target="https://www.newyorker.com/tag/pete-buttigieg" TargetMode="External"/><Relationship Id="rId141" Type="http://schemas.openxmlformats.org/officeDocument/2006/relationships/hyperlink" Target="https://www.mcclatchydc.com/news/politics-government/election/article243441001.html" TargetMode="External"/><Relationship Id="rId146" Type="http://schemas.openxmlformats.org/officeDocument/2006/relationships/hyperlink" Target="http://www.huffingtonpost.com/louis-klarevas/securing-american-primacy_b_393223.html" TargetMode="External"/><Relationship Id="rId167" Type="http://schemas.openxmlformats.org/officeDocument/2006/relationships/hyperlink" Target="https://www.commonwealthfund.org/publications/fund-reports/2018/jun/getting-ready-health-reform-2020-presidential" TargetMode="External"/><Relationship Id="rId188" Type="http://schemas.openxmlformats.org/officeDocument/2006/relationships/hyperlink" Target="https://www.vox.com/policy-and-politics/2019/9/11/20860622/donald-trump-discredit-recent-polls-losing-democrats-2020" TargetMode="External"/><Relationship Id="rId7" Type="http://schemas.openxmlformats.org/officeDocument/2006/relationships/image" Target="media/image1.png"/><Relationship Id="rId71" Type="http://schemas.openxmlformats.org/officeDocument/2006/relationships/hyperlink" Target="https://fivethirtyeight.com/features/arizona-is-probably-not-a-swing-state/" TargetMode="External"/><Relationship Id="rId92" Type="http://schemas.openxmlformats.org/officeDocument/2006/relationships/hyperlink" Target="https://www.cnn.com/profiles/david-wright" TargetMode="External"/><Relationship Id="rId162" Type="http://schemas.openxmlformats.org/officeDocument/2006/relationships/hyperlink" Target="http://www.law.columbia.edu/faculty/michael-burger" TargetMode="External"/><Relationship Id="rId183" Type="http://schemas.openxmlformats.org/officeDocument/2006/relationships/hyperlink" Target="https://www.reuters.com/article/us-usa-election-poll/bidens-edge-evaporates-as-trump-seen-as-better-suited-for-economy-coronavirus-response-poll-shows-idUSKBN22I005" TargetMode="External"/><Relationship Id="rId213" Type="http://schemas.openxmlformats.org/officeDocument/2006/relationships/hyperlink" Target="https://schiff.house.gov/news/press-releases/schiff-presses-facebook-google-and-twitter-for-policies-on-deepfakes-ahead-of-2020-election" TargetMode="External"/><Relationship Id="rId218" Type="http://schemas.openxmlformats.org/officeDocument/2006/relationships/hyperlink" Target="https://newsroom.fb.com/news/2018/05/hard-questions-false-news/" TargetMode="External"/><Relationship Id="rId234" Type="http://schemas.openxmlformats.org/officeDocument/2006/relationships/hyperlink" Target="https://washingtonmonthly.com/magazine/april-may-june-2020/why-a-second-trump-term-will-not-be-a-horror-movie/" TargetMode="External"/><Relationship Id="rId23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whitehouse.gov/wp-content/uploads/2018/02/budget-fy2019.pdf" TargetMode="External"/><Relationship Id="rId24" Type="http://schemas.openxmlformats.org/officeDocument/2006/relationships/hyperlink" Target="https://en.wikipedia.org/wiki/Impact_winter" TargetMode="External"/><Relationship Id="rId40" Type="http://schemas.openxmlformats.org/officeDocument/2006/relationships/hyperlink" Target="http://www.pnas.org/content/early/2015/02/23/1421533112" TargetMode="External"/><Relationship Id="rId45" Type="http://schemas.openxmlformats.org/officeDocument/2006/relationships/hyperlink" Target="http://yearsoflivingdangerously.com/" TargetMode="External"/><Relationship Id="rId66" Type="http://schemas.openxmlformats.org/officeDocument/2006/relationships/hyperlink" Target="https://fivethirtyeight.com/features/biden-has-a-historically-large-lead-over-trump-but-it-could-disappear/?cid=_inlinerelated" TargetMode="External"/><Relationship Id="rId87" Type="http://schemas.openxmlformats.org/officeDocument/2006/relationships/hyperlink" Target="https://www.foxnews.com/politics/fox-news-poll-biden-trump-tossup-in-ohio-82-percent-approve-of-dewine" TargetMode="External"/><Relationship Id="rId110" Type="http://schemas.openxmlformats.org/officeDocument/2006/relationships/hyperlink" Target="https://www.twitter.com/kelsey_dallas" TargetMode="External"/><Relationship Id="rId115" Type="http://schemas.openxmlformats.org/officeDocument/2006/relationships/hyperlink" Target="https://www.brookings.edu/events/addressing-structural-racism-in-americas-public-policy-institutions/" TargetMode="External"/><Relationship Id="rId131" Type="http://schemas.openxmlformats.org/officeDocument/2006/relationships/hyperlink" Target="https://www.newyorker.com/tag/bill-clinton" TargetMode="External"/><Relationship Id="rId136" Type="http://schemas.openxmlformats.org/officeDocument/2006/relationships/hyperlink" Target="https://www.newyorker.com/tag/donald-trump" TargetMode="External"/><Relationship Id="rId157" Type="http://schemas.openxmlformats.org/officeDocument/2006/relationships/hyperlink" Target="http://www.digitaljournal.com/news/environment/canadian-firm-opens-pilot-project-to-pull-carbon-from-air/article/446240" TargetMode="External"/><Relationship Id="rId178" Type="http://schemas.openxmlformats.org/officeDocument/2006/relationships/hyperlink" Target="https://www.cnbc.com/2019/09/13/trump-will-win-presidential-election-in-2020-business-survey-reveals.html" TargetMode="External"/><Relationship Id="rId61" Type="http://schemas.openxmlformats.org/officeDocument/2006/relationships/hyperlink" Target="https://fivethirtyeight.com/features/trumps-latest-firing-may-have-violated-four-democratic-values/" TargetMode="External"/><Relationship Id="rId82" Type="http://schemas.openxmlformats.org/officeDocument/2006/relationships/hyperlink" Target="https://thegrio.com/2020/06/25/biden-lead-trump-national-poll/" TargetMode="External"/><Relationship Id="rId152" Type="http://schemas.openxmlformats.org/officeDocument/2006/relationships/hyperlink" Target="http://www.cbc.ca/news/canada/british-columbia/carbon-capture-squamish-1.3263855" TargetMode="External"/><Relationship Id="rId173" Type="http://schemas.openxmlformats.org/officeDocument/2006/relationships/hyperlink" Target="https://www.foxnews.com/category/person/joe-biden" TargetMode="External"/><Relationship Id="rId194" Type="http://schemas.openxmlformats.org/officeDocument/2006/relationships/hyperlink" Target="https://thefulcrum.us/how-disinformation-could-sway-the-2020-election" TargetMode="External"/><Relationship Id="rId199" Type="http://schemas.openxmlformats.org/officeDocument/2006/relationships/hyperlink" Target="https://bhr.stern.nyu.edu/tech-disinfo-and-2020-election" TargetMode="External"/><Relationship Id="rId203" Type="http://schemas.openxmlformats.org/officeDocument/2006/relationships/hyperlink" Target="https://www.oii.ox.ac.uk/news/releases/junk-news-dominating-coverage-of-us-midterms-on-social-media-new-research-finds/" TargetMode="External"/><Relationship Id="rId208" Type="http://schemas.openxmlformats.org/officeDocument/2006/relationships/hyperlink" Target="https://www.npr.org/2019/01/09/683731977/how-project-birmingham-spread-misinformation-in-the-2017-alabama-senate-election" TargetMode="External"/><Relationship Id="rId229" Type="http://schemas.openxmlformats.org/officeDocument/2006/relationships/hyperlink" Target="https://www.cnn.com/2020/06/09/politics/donald-trump-george-floyd-joe-biden-address/index.html?utm_source=feedburner&amp;utm_medium=feed&amp;utm_campaign=Feed%3A+rss%2Fcnn_latest+%28RSS%3A+CNN+-+Most+Recent%29" TargetMode="External"/><Relationship Id="rId19" Type="http://schemas.openxmlformats.org/officeDocument/2006/relationships/hyperlink" Target="https://reason.com/2019/02/05/trump-recognizes-two-formerly-incarcerat/" TargetMode="External"/><Relationship Id="rId224" Type="http://schemas.openxmlformats.org/officeDocument/2006/relationships/hyperlink" Target="https://www.npr.org/2020/02/02/801946521/what-the-2020-election-is-all-about" TargetMode="External"/><Relationship Id="rId14" Type="http://schemas.openxmlformats.org/officeDocument/2006/relationships/hyperlink" Target="https://www.washingtonpost.com/investigations/most-clemency-grants-bypass-doj-and-go-to-well-connected-offenders/2020/02/03/4e8f3eb2-21ce-11ea-9c2b-060477c13959_story.html" TargetMode="External"/><Relationship Id="rId30" Type="http://schemas.openxmlformats.org/officeDocument/2006/relationships/hyperlink" Target="https://tcf.org/content/commentary/whats-difference-between-health-reform-proposals/" TargetMode="External"/><Relationship Id="rId35" Type="http://schemas.openxmlformats.org/officeDocument/2006/relationships/hyperlink" Target="http://www.slate.com/blogs/future_tense/2015/03/02/study_climate_change_helped_spark_syrian_civil_war.html" TargetMode="External"/><Relationship Id="rId56" Type="http://schemas.openxmlformats.org/officeDocument/2006/relationships/hyperlink" Target="https://www.washingtonpost.com/health/huge-peaceful-protests-mark-anti-racism-demonstrations-around-the-globe/2020/06/06/da2b9bd0-a817-11ea-bb20-ebf0921f3bbd_story.html" TargetMode="External"/><Relationship Id="rId77" Type="http://schemas.openxmlformats.org/officeDocument/2006/relationships/hyperlink" Target="https://projects.fivethirtyeight.com/polls/president-general/georgia/" TargetMode="External"/><Relationship Id="rId100" Type="http://schemas.openxmlformats.org/officeDocument/2006/relationships/hyperlink" Target="https://foreignpolicy.com/2020/04/09/5-takes-on-campaign-now-that-its-biden-versus-trump/" TargetMode="External"/><Relationship Id="rId105" Type="http://schemas.openxmlformats.org/officeDocument/2006/relationships/hyperlink" Target="https://thecrimereport.org/author/jackatme/" TargetMode="External"/><Relationship Id="rId126" Type="http://schemas.openxmlformats.org/officeDocument/2006/relationships/hyperlink" Target="https://www.newyorker.com/news/video-dept/can-amy-klobuchar-maintain-her-momentum" TargetMode="External"/><Relationship Id="rId147" Type="http://schemas.openxmlformats.org/officeDocument/2006/relationships/hyperlink" Target="http://www.afp.com/en/news/canadian-firm-opens-facility-pull-carbon-air" TargetMode="External"/><Relationship Id="rId168" Type="http://schemas.openxmlformats.org/officeDocument/2006/relationships/hyperlink" Target="https://www.whitehouse.gov/wp-content/uploads/2018/02/budget-fy2019.pdf" TargetMode="External"/><Relationship Id="rId8" Type="http://schemas.openxmlformats.org/officeDocument/2006/relationships/hyperlink" Target="https://nationalpost.com/news/world/biden-leads-polls-in-the-six-states-that-helped-trump-win-the-2016-election" TargetMode="External"/><Relationship Id="rId51" Type="http://schemas.openxmlformats.org/officeDocument/2006/relationships/hyperlink" Target="https://fivethirtyeight.com/features/why-bidens-polling-lead-is-different-from-clintons-in-2016/" TargetMode="External"/><Relationship Id="rId72" Type="http://schemas.openxmlformats.org/officeDocument/2006/relationships/hyperlink" Target="https://projects.fivethirtyeight.com/polls/president-general/florida/" TargetMode="External"/><Relationship Id="rId93" Type="http://schemas.openxmlformats.org/officeDocument/2006/relationships/hyperlink" Target="https://www.270towin.com/" TargetMode="External"/><Relationship Id="rId98" Type="http://schemas.openxmlformats.org/officeDocument/2006/relationships/hyperlink" Target="https://www.npr.org/2020/06/17/877951588/2020-electoral-map-ratings-biden-has-an-edge-over-trump-with-5-months-to-go" TargetMode="External"/><Relationship Id="rId121" Type="http://schemas.openxmlformats.org/officeDocument/2006/relationships/hyperlink" Target="https://www.prisonfellowship.org/wp-content/uploads/2020/01/Prison-Fellowship-Christian-Barna-Polling-Results-2019.pdf" TargetMode="External"/><Relationship Id="rId142" Type="http://schemas.openxmlformats.org/officeDocument/2006/relationships/hyperlink" Target="https://www.vice.com/en_us/article/bvg7yz/heres-exactly-how-a-trump-2020-win-would-spark-a-nightmare-climate-scenario" TargetMode="External"/><Relationship Id="rId163" Type="http://schemas.openxmlformats.org/officeDocument/2006/relationships/hyperlink" Target="https://unfccc.int/files/meetings/paris_nov_2015/application/pdf/paris_agreement_english_.pdf" TargetMode="External"/><Relationship Id="rId184" Type="http://schemas.openxmlformats.org/officeDocument/2006/relationships/hyperlink" Target="https://www.nytimes.com/2020/04/13/upshot/polling-2020-biden-trump.html" TargetMode="External"/><Relationship Id="rId189" Type="http://schemas.openxmlformats.org/officeDocument/2006/relationships/hyperlink" Target="https://www.vox.com/policy-and-politics/2019/3/1/18246059/2020-presidential-election-democratic-candidates-running-for-president" TargetMode="External"/><Relationship Id="rId219" Type="http://schemas.openxmlformats.org/officeDocument/2006/relationships/hyperlink" Target="https://bhr.stern.nyu.edu/tech-disinfo-and-2020-election" TargetMode="External"/><Relationship Id="rId3" Type="http://schemas.openxmlformats.org/officeDocument/2006/relationships/styles" Target="styles.xml"/><Relationship Id="rId214" Type="http://schemas.openxmlformats.org/officeDocument/2006/relationships/hyperlink" Target="https://www.bloomberg.com/news/articles/2018-12-17/instagram-was-bigger-russian-election-tool-than-facebook-report" TargetMode="External"/><Relationship Id="rId230" Type="http://schemas.openxmlformats.org/officeDocument/2006/relationships/hyperlink" Target="https://www.politico.com/staff/gabby-orr" TargetMode="External"/><Relationship Id="rId235" Type="http://schemas.openxmlformats.org/officeDocument/2006/relationships/hyperlink" Target="http://dailycaller.com/2015/12/13/paris-climate-deal-is-weaker-than-kyoto-protocol/" TargetMode="External"/><Relationship Id="rId25" Type="http://schemas.openxmlformats.org/officeDocument/2006/relationships/hyperlink" Target="https://newrepublic.com/article/135684/declare-war-climate-change-mobilize-wwii" TargetMode="External"/><Relationship Id="rId46" Type="http://schemas.openxmlformats.org/officeDocument/2006/relationships/hyperlink" Target="https://www.youtube.com/watch?v=brvhCnYvxQQ" TargetMode="External"/><Relationship Id="rId67" Type="http://schemas.openxmlformats.org/officeDocument/2006/relationships/hyperlink" Target="https://www.270towin.com/maps/ZPGBw" TargetMode="External"/><Relationship Id="rId116" Type="http://schemas.openxmlformats.org/officeDocument/2006/relationships/hyperlink" Target="https://okjusticereform.org/about/" TargetMode="External"/><Relationship Id="rId137" Type="http://schemas.openxmlformats.org/officeDocument/2006/relationships/hyperlink" Target="https://www.newyorker.com/news/news-desk/the-improbable-success-of-a-criminal-justice-reform-bill-under-trump" TargetMode="External"/><Relationship Id="rId158" Type="http://schemas.openxmlformats.org/officeDocument/2006/relationships/hyperlink" Target="http://www.thestar.com/business/2015/10/08/snatching-co2-back-from-the-air.html" TargetMode="External"/><Relationship Id="rId20" Type="http://schemas.openxmlformats.org/officeDocument/2006/relationships/hyperlink" Target="https://www.ipcc.ch/site/assets/uploads/sites/2/2018/07/SR15_SPM_version_stand_alone_LR.pdf" TargetMode="External"/><Relationship Id="rId41" Type="http://schemas.openxmlformats.org/officeDocument/2006/relationships/hyperlink" Target="http://www.slate.com/blogs/future_tense/2015/03/02/study_climate_change_helped_spark_syrian_civil_war.html" TargetMode="External"/><Relationship Id="rId62" Type="http://schemas.openxmlformats.org/officeDocument/2006/relationships/hyperlink" Target="https://www.detroitnews.com/story/news/politics/2020/06/15/dingell-i-dont-believe-these-numbers-showing-biden-big-lead/3195827001/" TargetMode="External"/><Relationship Id="rId83" Type="http://schemas.openxmlformats.org/officeDocument/2006/relationships/hyperlink" Target="https://www.nytimes.com/2020/06/25/upshot/poll-2020-biden-battlegrounds.html" TargetMode="External"/><Relationship Id="rId88" Type="http://schemas.openxmlformats.org/officeDocument/2006/relationships/hyperlink" Target="https://www.foxnews.com/politics/fox-news-poll-biden-leads-trump-in-wisconsin" TargetMode="External"/><Relationship Id="rId111" Type="http://schemas.openxmlformats.org/officeDocument/2006/relationships/hyperlink" Target="https://www.deseret.com/indepth/2020/2/12/21128064/donald-trump-hakeem-jeffries-kim-kardashian-criminal-justice-reform" TargetMode="External"/><Relationship Id="rId132" Type="http://schemas.openxmlformats.org/officeDocument/2006/relationships/hyperlink" Target="https://www.newyorker.com/tag/hillary-clinton" TargetMode="External"/><Relationship Id="rId153" Type="http://schemas.openxmlformats.org/officeDocument/2006/relationships/hyperlink" Target="https://www.sciencealert.com/scientists-are-building-a-system-that-could-turn-atmospheric-co2-into-fuel" TargetMode="External"/><Relationship Id="rId174" Type="http://schemas.openxmlformats.org/officeDocument/2006/relationships/hyperlink" Target="https://thehill.com/opinion/campaign/503714-dont-believe-the-polls-trumps-populist-presidency-may-carry-him-to-victory" TargetMode="External"/><Relationship Id="rId179" Type="http://schemas.openxmlformats.org/officeDocument/2006/relationships/hyperlink" Target="https://abcnews.go.com/Politics/democratic-contenders-lead-trump-head-head-matchups-poll/story?id=65415134" TargetMode="External"/><Relationship Id="rId195" Type="http://schemas.openxmlformats.org/officeDocument/2006/relationships/hyperlink" Target="https://theconversation.com/how-the-russian-government-used-disinformation-and-cyber-warfare-in-2016-election-an-ethical-hacker-explains-99989" TargetMode="External"/><Relationship Id="rId209" Type="http://schemas.openxmlformats.org/officeDocument/2006/relationships/hyperlink" Target="https://www.washingtonpost.com/technology/2018/12/26/internet-billionaire-reid-hoffman-apologizes-funding-group-behind-disinformation-alabama-race/" TargetMode="External"/><Relationship Id="rId190" Type="http://schemas.openxmlformats.org/officeDocument/2006/relationships/hyperlink" Target="https://www.vox.com/explainers/2018/7/5/17531360/donald-trump-poll-numbers-popularity" TargetMode="External"/><Relationship Id="rId204" Type="http://schemas.openxmlformats.org/officeDocument/2006/relationships/hyperlink" Target="https://twitter.com/realDonaldTrump/status/1162044502292537344" TargetMode="External"/><Relationship Id="rId220" Type="http://schemas.openxmlformats.org/officeDocument/2006/relationships/hyperlink" Target="https://news.microsoft.com/on-the-issues/2018/09/12/how-photodna-for-video-is-being-used-to-fight-online-child-exploitation/" TargetMode="External"/><Relationship Id="rId225" Type="http://schemas.openxmlformats.org/officeDocument/2006/relationships/hyperlink" Target="https://www.vox.com/world/2019/3/26/18282408/trump-north-korea-tweet-bloomberg-sanctions" TargetMode="External"/><Relationship Id="rId15" Type="http://schemas.openxmlformats.org/officeDocument/2006/relationships/hyperlink" Target="https://reason.com/2018/05/30/kim-kardashian-is-currently-our-nations/" TargetMode="External"/><Relationship Id="rId36" Type="http://schemas.openxmlformats.org/officeDocument/2006/relationships/hyperlink" Target="http://solutions2wxrisk.psu.edu/" TargetMode="External"/><Relationship Id="rId57" Type="http://schemas.openxmlformats.org/officeDocument/2006/relationships/hyperlink" Target="https://www.usatoday.com/story/news/politics/2020/06/04/george-floyd-trump-response-disapproved-americans-polls-find/3142639001/" TargetMode="External"/><Relationship Id="rId106" Type="http://schemas.openxmlformats.org/officeDocument/2006/relationships/hyperlink" Target="https://thecrimereport.org/2020/02/05/trump-wins-kudos-for-mentioning-justice-reform-issues-during-state-of-union/" TargetMode="External"/><Relationship Id="rId127" Type="http://schemas.openxmlformats.org/officeDocument/2006/relationships/hyperlink" Target="https://www.newyorker.com/tag/joe-biden" TargetMode="External"/><Relationship Id="rId10" Type="http://schemas.openxmlformats.org/officeDocument/2006/relationships/hyperlink" Target="https://reason.com/2020/02/04/trump-is-making-criminal-justice-reform-a-theme-of-his-campaign/" TargetMode="External"/><Relationship Id="rId31" Type="http://schemas.openxmlformats.org/officeDocument/2006/relationships/hyperlink" Target="https://warontherocks.com/2018/08/crisis-and-conviction-u-s-grand-strategy-in-trumps-second-term/" TargetMode="External"/><Relationship Id="rId52" Type="http://schemas.openxmlformats.org/officeDocument/2006/relationships/hyperlink" Target="https://projects.fivethirtyeight.com/polls/president-general/national/" TargetMode="External"/><Relationship Id="rId73" Type="http://schemas.openxmlformats.org/officeDocument/2006/relationships/hyperlink" Target="https://projects.fivethirtyeight.com/polls/president-general/michigan/" TargetMode="External"/><Relationship Id="rId78" Type="http://schemas.openxmlformats.org/officeDocument/2006/relationships/hyperlink" Target="https://projects.fivethirtyeight.com/polls/president-general/north-carolina/" TargetMode="External"/><Relationship Id="rId94" Type="http://schemas.openxmlformats.org/officeDocument/2006/relationships/hyperlink" Target="https://www.rollcall.com/2020/05/26/memorial-day-2020-still-leaning-biden/" TargetMode="External"/><Relationship Id="rId99" Type="http://schemas.openxmlformats.org/officeDocument/2006/relationships/hyperlink" Target="https://www.theatlantic.com/magazine/archive/2020/03/can-you-still-trust-nate-silver/605521/" TargetMode="External"/><Relationship Id="rId101" Type="http://schemas.openxmlformats.org/officeDocument/2006/relationships/hyperlink" Target="https://www.vox.com/2020/5/20/21263596/republican-voter-suppresion-failed-wisconsin-supreme-court" TargetMode="External"/><Relationship Id="rId122" Type="http://schemas.openxmlformats.org/officeDocument/2006/relationships/hyperlink" Target="https://www.whitehouse.gov/briefings-statements/remarks-president-trump-state-union-address-3/" TargetMode="External"/><Relationship Id="rId143" Type="http://schemas.openxmlformats.org/officeDocument/2006/relationships/hyperlink" Target="https://www.weforum.org/agenda/2016/09/what-is-the-paris-agreement-on-climate-change/" TargetMode="External"/><Relationship Id="rId148" Type="http://schemas.openxmlformats.org/officeDocument/2006/relationships/hyperlink" Target="http://www.digitaljournal.com/news/environment/canadian-firm-opens-pilot-project-to-pull-carbon-from-air/article/446240" TargetMode="External"/><Relationship Id="rId164" Type="http://schemas.openxmlformats.org/officeDocument/2006/relationships/hyperlink" Target="https://www.usnews.com/opinion/world-report/articles/2017-02-10/donald-trump-iran-and-the-fast-track-to-nuclear-war-in-the-middle-east" TargetMode="External"/><Relationship Id="rId169" Type="http://schemas.openxmlformats.org/officeDocument/2006/relationships/hyperlink" Target="https://tcf.org/content/commentary/whats-difference-between-health-reform-proposals/" TargetMode="External"/><Relationship Id="rId185" Type="http://schemas.openxmlformats.org/officeDocument/2006/relationships/hyperlink" Target="https://www.linkedin.com/in/andrewprokop)" TargetMode="External"/><Relationship Id="rId4" Type="http://schemas.openxmlformats.org/officeDocument/2006/relationships/settings" Target="settings.xml"/><Relationship Id="rId9" Type="http://schemas.openxmlformats.org/officeDocument/2006/relationships/hyperlink" Target="https://reason.com/people/cj-ciaramella/" TargetMode="External"/><Relationship Id="rId180" Type="http://schemas.openxmlformats.org/officeDocument/2006/relationships/hyperlink" Target="https://www.cnbc.com/2019/09/11/trump-approval-rating-on-the-economy-falls-during-recession-fears.html" TargetMode="External"/><Relationship Id="rId210" Type="http://schemas.openxmlformats.org/officeDocument/2006/relationships/hyperlink" Target="https://www.nytimes.com/2019/01/07/us/politics/alabama-senate-facebook-roy-moore.html" TargetMode="External"/><Relationship Id="rId215" Type="http://schemas.openxmlformats.org/officeDocument/2006/relationships/hyperlink" Target="https://www.intelligence.senate.gov/press/new-reports-shed-light-internet-research-agency%E2%80%99s-social-media-tactics" TargetMode="External"/><Relationship Id="rId236" Type="http://schemas.openxmlformats.org/officeDocument/2006/relationships/hyperlink" Target="https://www.vox.com/future-perfect/2019/6/13/18660548/climate-change-human-civilization-existential-risk" TargetMode="External"/><Relationship Id="rId26" Type="http://schemas.openxmlformats.org/officeDocument/2006/relationships/hyperlink" Target="https://www.washingtonpost.com/politics/courts_law/trump-administration-shifted-positions-in-a-lawsuit-against-affordable-care-act-it-wasnt-first-legal-about-face/2018/06/08/c0dd30a8-6b33-11e8-9e38-24e693b38637_story.html?noredirect=on&amp;utm_term=.859be644970e" TargetMode="External"/><Relationship Id="rId231" Type="http://schemas.openxmlformats.org/officeDocument/2006/relationships/hyperlink" Target="https://www.politico.com/staff/daniel-lippman" TargetMode="External"/><Relationship Id="rId47" Type="http://schemas.openxmlformats.org/officeDocument/2006/relationships/hyperlink" Target="http://journals.ametsoc.org/doi/abs/10.1175/WCAS-D-13-00059.1?journalCode=wcas" TargetMode="External"/><Relationship Id="rId68" Type="http://schemas.openxmlformats.org/officeDocument/2006/relationships/hyperlink" Target="https://fivethirtyeight.com/features/why-bidens-polling-lead-is-different-from-clintons-in-2016/" TargetMode="External"/><Relationship Id="rId89" Type="http://schemas.openxmlformats.org/officeDocument/2006/relationships/hyperlink" Target="https://poll.qu.edu/texas/release-detail?ReleaseID=3662" TargetMode="External"/><Relationship Id="rId112" Type="http://schemas.openxmlformats.org/officeDocument/2006/relationships/hyperlink" Target="https://www.youtube.com/watch?v=Xtv_PJE8xns" TargetMode="External"/><Relationship Id="rId133" Type="http://schemas.openxmlformats.org/officeDocument/2006/relationships/hyperlink" Target="https://www.newyorker.com/magazine/2012/01/30/the-caging-of-america" TargetMode="External"/><Relationship Id="rId154" Type="http://schemas.openxmlformats.org/officeDocument/2006/relationships/hyperlink" Target="https://www.sciencealert.com/scientists-figure-out-how-to-make-solar-cells-produce-fuel-and-electricity" TargetMode="External"/><Relationship Id="rId175" Type="http://schemas.openxmlformats.org/officeDocument/2006/relationships/hyperlink" Target="https://mclaughlinonline.com/2020/06/08/memo-to-president-trump-skewed-media-polls/" TargetMode="External"/><Relationship Id="rId196" Type="http://schemas.openxmlformats.org/officeDocument/2006/relationships/hyperlink" Target="https://theconversation.com/weaponized-information-seeks-a-new-target-in-cyberspace-users-minds-100069" TargetMode="External"/><Relationship Id="rId200" Type="http://schemas.openxmlformats.org/officeDocument/2006/relationships/hyperlink" Target="https://www.wired.com/story/iran-linked-fake-accounts-facebook-twitter/" TargetMode="External"/><Relationship Id="rId16" Type="http://schemas.openxmlformats.org/officeDocument/2006/relationships/hyperlink" Target="https://reason.com/2018/10/17/trump-slams-very-unfair-drug-sentences/" TargetMode="External"/><Relationship Id="rId221" Type="http://schemas.openxmlformats.org/officeDocument/2006/relationships/hyperlink" Target="https://gifct.org/press/global-internet-forum-counter-terrorism-update-our-progress-two-years/" TargetMode="External"/><Relationship Id="rId37" Type="http://schemas.openxmlformats.org/officeDocument/2006/relationships/hyperlink" Target="https://www.youtube.com/watch?v=UKfYq24eWGg" TargetMode="External"/><Relationship Id="rId58" Type="http://schemas.openxmlformats.org/officeDocument/2006/relationships/hyperlink" Target="https://fivethirtyeight.com/features/trumps-use-of-tear-gas-to-break-up-a-protest-undermined-three-core-values-of-american-democracy/" TargetMode="External"/><Relationship Id="rId79" Type="http://schemas.openxmlformats.org/officeDocument/2006/relationships/hyperlink" Target="https://projects.fivethirtyeight.com/polls/president-general/texas/" TargetMode="External"/><Relationship Id="rId102" Type="http://schemas.openxmlformats.org/officeDocument/2006/relationships/hyperlink" Target="https://www.usatoday.com/story/news/politics/elections/2019/09/06/2020-democrats-joe-biden-prone-gaffes-but-doesnt-seem-voters-care/2225251001/" TargetMode="External"/><Relationship Id="rId123" Type="http://schemas.openxmlformats.org/officeDocument/2006/relationships/hyperlink" Target="https://www.visaliatimesdelta.com/story/news/2020/06/02/grow-site-guilty-plea-leads-prison-sentence/5313591002/" TargetMode="External"/><Relationship Id="rId144" Type="http://schemas.openxmlformats.org/officeDocument/2006/relationships/hyperlink" Target="http://www.ifc.org/wps/wcm/connect/news_ext_content/ifc_external_corporate_site/news+and+events/news/new+ifc+report+points+to+%2423+trillion+of+climate-smart+investment+opportunities+in+emerging+markets+by+2030" TargetMode="External"/><Relationship Id="rId90" Type="http://schemas.openxmlformats.org/officeDocument/2006/relationships/hyperlink" Target="https://www.realclearpolitics.com/epolls/2020/president/Pennsylvania.html" TargetMode="External"/><Relationship Id="rId165" Type="http://schemas.openxmlformats.org/officeDocument/2006/relationships/hyperlink" Target="https://www.washingtonpost.com/politics/courts_law/trump-administration-shifted-positions-in-a-lawsuit-against-affordable-care-act-it-wasnt-first-legal-about-face/2018/06/08/c0dd30a8-6b33-11e8-9e38-24e693b38637_story.html?noredirect=on&amp;utm_term=.859be644970e" TargetMode="External"/><Relationship Id="rId186" Type="http://schemas.openxmlformats.org/officeDocument/2006/relationships/hyperlink" Target="https://www.rollcall.com/news/politics/an-initial-rating-of-the-2020-presidential-race" TargetMode="External"/><Relationship Id="rId211" Type="http://schemas.openxmlformats.org/officeDocument/2006/relationships/hyperlink" Target="https://theconversation.com/us/search?utf8=%E2%9C%93&amp;q=deepfakes" TargetMode="External"/><Relationship Id="rId232" Type="http://schemas.openxmlformats.org/officeDocument/2006/relationships/hyperlink" Target="https://www.politico.com/story/2019/09/24/trump-kushner-criminal-justice-snub-1507285" TargetMode="External"/><Relationship Id="rId27" Type="http://schemas.openxmlformats.org/officeDocument/2006/relationships/hyperlink" Target="https://www.rollcall.com/news/politics/democrats-expect-pre-existing-conditions-defense-will-resonate-2018" TargetMode="External"/><Relationship Id="rId48" Type="http://schemas.openxmlformats.org/officeDocument/2006/relationships/hyperlink" Target="http://thinkprogress.org/climate/2014/10/02/3572205/warming-dust-bowlify/" TargetMode="External"/><Relationship Id="rId69" Type="http://schemas.openxmlformats.org/officeDocument/2006/relationships/hyperlink" Target="https://fivethirtyeight.com/features/will-the-electoral-college-doom-the-democrats-again/" TargetMode="External"/><Relationship Id="rId113" Type="http://schemas.openxmlformats.org/officeDocument/2006/relationships/hyperlink" Target="https://www.deseret.com/indepth/2019/10/24/20926859/divided-america-research-shows-how-deeply-democrats-and-republicans-disagree" TargetMode="External"/><Relationship Id="rId134" Type="http://schemas.openxmlformats.org/officeDocument/2006/relationships/hyperlink" Target="https://www.newyorker.com/magazine/2019/07/22/kamala-harris-makes-her-c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E9AAA-8D8F-4267-832D-FD60F8074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9</Pages>
  <Words>70218</Words>
  <Characters>400244</Characters>
  <Application>Microsoft Office Word</Application>
  <DocSecurity>0</DocSecurity>
  <Lines>3335</Lines>
  <Paragraphs>939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Grace</dc:creator>
  <cp:keywords>5.1.1</cp:keywords>
  <dc:description/>
  <cp:lastModifiedBy>Debate</cp:lastModifiedBy>
  <cp:revision>4</cp:revision>
  <dcterms:created xsi:type="dcterms:W3CDTF">2020-06-28T05:05:00Z</dcterms:created>
  <dcterms:modified xsi:type="dcterms:W3CDTF">2020-10-12T21:03:00Z</dcterms:modified>
</cp:coreProperties>
</file>