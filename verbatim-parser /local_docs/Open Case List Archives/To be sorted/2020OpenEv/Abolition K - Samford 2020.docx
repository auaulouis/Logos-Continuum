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5A3D94" w14:textId="2E51DB48" w:rsidR="008C131A" w:rsidRDefault="008C131A" w:rsidP="008C131A">
      <w:pPr>
        <w:pStyle w:val="Heading1"/>
      </w:pPr>
      <w:r>
        <w:t>Negative</w:t>
      </w:r>
    </w:p>
    <w:p w14:paraId="4D6AC207" w14:textId="73F9FD65" w:rsidR="00F13789" w:rsidRDefault="009B61AE" w:rsidP="00F13789">
      <w:pPr>
        <w:pStyle w:val="Heading3"/>
      </w:pPr>
      <w:r>
        <w:t xml:space="preserve">Abolition K </w:t>
      </w:r>
      <w:r w:rsidR="00F13789">
        <w:t>Shell</w:t>
      </w:r>
      <w:r w:rsidR="00BE5C5C">
        <w:t xml:space="preserve"> (1nc)</w:t>
      </w:r>
    </w:p>
    <w:p w14:paraId="147E0D8D" w14:textId="427E2B12" w:rsidR="00FE04ED" w:rsidRDefault="00FE04ED" w:rsidP="00FE04ED">
      <w:pPr>
        <w:pStyle w:val="Heading4"/>
      </w:pPr>
      <w:r>
        <w:t>Criminal justice reform trades off with big changes to dismantle mass incarceration.</w:t>
      </w:r>
    </w:p>
    <w:p w14:paraId="42DA9617" w14:textId="19C83A7B" w:rsidR="00FE04ED" w:rsidRDefault="00FE04ED" w:rsidP="00FE04ED">
      <w:r>
        <w:t xml:space="preserve">Alec </w:t>
      </w:r>
      <w:r w:rsidRPr="009B61AE">
        <w:rPr>
          <w:rStyle w:val="Style13ptBold"/>
        </w:rPr>
        <w:t xml:space="preserve">Karakatsanis, </w:t>
      </w:r>
      <w:r w:rsidR="009B61AE" w:rsidRPr="009B61AE">
        <w:rPr>
          <w:rStyle w:val="Style13ptBold"/>
        </w:rPr>
        <w:t>2019</w:t>
      </w:r>
      <w:r w:rsidR="009B61AE">
        <w:t xml:space="preserve"> </w:t>
      </w:r>
      <w:r>
        <w:t xml:space="preserve">(American civil rights lawyer), THE INTERCEPT, Nov. 9, 2019.  Retrieved May 9, 2020 from </w:t>
      </w:r>
      <w:hyperlink r:id="rId6" w:history="1">
        <w:r w:rsidRPr="00A81B48">
          <w:rPr>
            <w:rStyle w:val="Hyperlink"/>
          </w:rPr>
          <w:t>https://theintercept.com/2019/11/09/criminal-justice-mass-incarceration-book/</w:t>
        </w:r>
      </w:hyperlink>
    </w:p>
    <w:p w14:paraId="56BCCF37" w14:textId="1EEF0B1B" w:rsidR="00FE04ED" w:rsidRDefault="00FE04ED" w:rsidP="00FE04ED">
      <w:r>
        <w:t xml:space="preserve">I think </w:t>
      </w:r>
      <w:r w:rsidRPr="009B61AE">
        <w:rPr>
          <w:rStyle w:val="StyleUnderline"/>
          <w:highlight w:val="cyan"/>
        </w:rPr>
        <w:t xml:space="preserve">we are at a very dangerous moment in what’s called the </w:t>
      </w:r>
      <w:r w:rsidRPr="009B61AE">
        <w:rPr>
          <w:rStyle w:val="Emphasis"/>
          <w:highlight w:val="cyan"/>
        </w:rPr>
        <w:t>criminal justice reform movement</w:t>
      </w:r>
      <w:r w:rsidRPr="009B61AE">
        <w:rPr>
          <w:rStyle w:val="StyleUnderline"/>
          <w:highlight w:val="cyan"/>
        </w:rPr>
        <w:t>. There is some popular energy</w:t>
      </w:r>
      <w:r>
        <w:t xml:space="preserve">, meaningful energy, </w:t>
      </w:r>
      <w:r w:rsidRPr="009B61AE">
        <w:rPr>
          <w:rStyle w:val="StyleUnderline"/>
          <w:highlight w:val="cyan"/>
        </w:rPr>
        <w:t xml:space="preserve">to change the criminal punishment system, and the people who created and profited from the punishment bureaucracy understand that and they’re trying to </w:t>
      </w:r>
      <w:r w:rsidRPr="009B61AE">
        <w:rPr>
          <w:rStyle w:val="Emphasis"/>
          <w:highlight w:val="cyan"/>
        </w:rPr>
        <w:t>co-op that reform</w:t>
      </w:r>
      <w:r w:rsidRPr="009B61AE">
        <w:rPr>
          <w:rStyle w:val="StyleUnderline"/>
          <w:highlight w:val="cyan"/>
        </w:rPr>
        <w:t xml:space="preserve">. What’s at stake now is whether </w:t>
      </w:r>
      <w:r w:rsidRPr="009B61AE">
        <w:rPr>
          <w:rStyle w:val="Emphasis"/>
          <w:highlight w:val="cyan"/>
        </w:rPr>
        <w:t>we will actually make big changes</w:t>
      </w:r>
      <w:r w:rsidRPr="009B61AE">
        <w:rPr>
          <w:rStyle w:val="StyleUnderline"/>
          <w:highlight w:val="cyan"/>
        </w:rPr>
        <w:t xml:space="preserve"> to </w:t>
      </w:r>
      <w:r w:rsidRPr="009B61AE">
        <w:rPr>
          <w:rStyle w:val="Emphasis"/>
          <w:highlight w:val="cyan"/>
        </w:rPr>
        <w:t xml:space="preserve">dismantle mass incarceration, </w:t>
      </w:r>
      <w:r w:rsidRPr="009B61AE">
        <w:rPr>
          <w:rStyle w:val="StyleUnderline"/>
          <w:highlight w:val="cyan"/>
        </w:rPr>
        <w:t xml:space="preserve">or whether we’ll make </w:t>
      </w:r>
      <w:r w:rsidRPr="00CC6FA3">
        <w:rPr>
          <w:rStyle w:val="Emphasis"/>
          <w:highlight w:val="cyan"/>
        </w:rPr>
        <w:t>little tiny tweaks</w:t>
      </w:r>
      <w:r w:rsidRPr="009B61AE">
        <w:rPr>
          <w:rStyle w:val="StyleUnderline"/>
          <w:highlight w:val="cyan"/>
        </w:rPr>
        <w:t xml:space="preserve"> that curb off some of its most grotesque flourishes but </w:t>
      </w:r>
      <w:r w:rsidRPr="009B61AE">
        <w:rPr>
          <w:rStyle w:val="Emphasis"/>
          <w:highlight w:val="cyan"/>
        </w:rPr>
        <w:t>preserve the architecture of the punishment bureaucracy</w:t>
      </w:r>
      <w:r w:rsidRPr="009B61AE">
        <w:rPr>
          <w:rStyle w:val="StyleUnderline"/>
          <w:highlight w:val="cyan"/>
        </w:rPr>
        <w:t xml:space="preserve"> and of mass human caging</w:t>
      </w:r>
      <w:r>
        <w:t>.</w:t>
      </w:r>
    </w:p>
    <w:p w14:paraId="67D1371E" w14:textId="77777777" w:rsidR="009B61AE" w:rsidRDefault="009B61AE" w:rsidP="009B61AE">
      <w:pPr>
        <w:pStyle w:val="Heading4"/>
      </w:pPr>
      <w:r>
        <w:t>States that have abolished the death penalty have only reinforced the existing criminal justice system.</w:t>
      </w:r>
    </w:p>
    <w:p w14:paraId="603C72C2" w14:textId="77777777" w:rsidR="009B61AE" w:rsidRDefault="009B61AE" w:rsidP="009B61AE">
      <w:r>
        <w:t xml:space="preserve">Rachel </w:t>
      </w:r>
      <w:r w:rsidRPr="009B61AE">
        <w:rPr>
          <w:rStyle w:val="Style13ptBold"/>
        </w:rPr>
        <w:t>Kushner, 2019</w:t>
      </w:r>
      <w:r>
        <w:t xml:space="preserve"> (American writer), NEW YORK TIMES, Apr. 17, 2019.  Retrieved May 9, 2020 from  https://www.nytimes.com/2019/04/17/magazine/prison-abolition-ruth-wilson-gilmore.html</w:t>
      </w:r>
    </w:p>
    <w:p w14:paraId="0A0B55CB" w14:textId="77777777" w:rsidR="009B61AE" w:rsidRPr="009B61AE" w:rsidRDefault="009B61AE" w:rsidP="009B61AE">
      <w:pPr>
        <w:rPr>
          <w:sz w:val="16"/>
        </w:rPr>
      </w:pPr>
      <w:r w:rsidRPr="009B61AE">
        <w:rPr>
          <w:rStyle w:val="StyleUnderline"/>
          <w:highlight w:val="cyan"/>
        </w:rPr>
        <w:t>Following an incarceration boom that began all over the U</w:t>
      </w:r>
      <w:r w:rsidRPr="009B61AE">
        <w:rPr>
          <w:sz w:val="16"/>
        </w:rPr>
        <w:t xml:space="preserve">nited </w:t>
      </w:r>
      <w:r w:rsidRPr="009B61AE">
        <w:rPr>
          <w:rStyle w:val="StyleUnderline"/>
          <w:highlight w:val="cyan"/>
        </w:rPr>
        <w:t>S</w:t>
      </w:r>
      <w:r w:rsidRPr="009B61AE">
        <w:rPr>
          <w:sz w:val="16"/>
        </w:rPr>
        <w:t xml:space="preserve">tates </w:t>
      </w:r>
      <w:r w:rsidRPr="009B61AE">
        <w:rPr>
          <w:rStyle w:val="StyleUnderline"/>
          <w:highlight w:val="cyan"/>
        </w:rPr>
        <w:t>around 1980</w:t>
      </w:r>
      <w:r w:rsidRPr="009B61AE">
        <w:rPr>
          <w:sz w:val="16"/>
        </w:rPr>
        <w:t xml:space="preserve"> and only recently started to level off, </w:t>
      </w:r>
      <w:r w:rsidRPr="009B61AE">
        <w:rPr>
          <w:rStyle w:val="StyleUnderline"/>
          <w:highlight w:val="cyan"/>
        </w:rPr>
        <w:t xml:space="preserve">reform has become politically popular. But abolitionists argue that </w:t>
      </w:r>
      <w:r w:rsidRPr="009B61AE">
        <w:rPr>
          <w:rStyle w:val="Emphasis"/>
          <w:highlight w:val="cyan"/>
        </w:rPr>
        <w:t>many reforms have done little more than reinforce the system</w:t>
      </w:r>
      <w:r w:rsidRPr="009B61AE">
        <w:rPr>
          <w:rStyle w:val="StyleUnderline"/>
          <w:highlight w:val="cyan"/>
        </w:rPr>
        <w:t xml:space="preserve">. </w:t>
      </w:r>
      <w:r w:rsidRPr="009B61AE">
        <w:rPr>
          <w:rStyle w:val="Emphasis"/>
          <w:highlight w:val="cyan"/>
        </w:rPr>
        <w:t>In every state where the death penalty has been abolished</w:t>
      </w:r>
      <w:r w:rsidRPr="009B61AE">
        <w:rPr>
          <w:rStyle w:val="StyleUnderline"/>
          <w:highlight w:val="cyan"/>
        </w:rPr>
        <w:t xml:space="preserve">, for example, it has been replaced by the sentence of life without parole — to </w:t>
      </w:r>
      <w:r w:rsidRPr="009B61AE">
        <w:rPr>
          <w:rStyle w:val="Emphasis"/>
          <w:highlight w:val="cyan"/>
        </w:rPr>
        <w:t>many people a death sentence by other, more protracted means.</w:t>
      </w:r>
      <w:r w:rsidRPr="009B61AE">
        <w:rPr>
          <w:sz w:val="16"/>
        </w:rPr>
        <w:t xml:space="preserve"> Another product of good intentions: campaigns to reform indeterminate sentencing, resulting in three-strike programs and mandatory-minimum sentencing, which traded one cruelty for another. Over all, </w:t>
      </w:r>
      <w:r w:rsidRPr="009B61AE">
        <w:rPr>
          <w:rStyle w:val="StyleUnderline"/>
          <w:highlight w:val="cyan"/>
        </w:rPr>
        <w:t>reforms have not significantly reduced incarceration numbers, and no recent reform legislation has even aspired to do so</w:t>
      </w:r>
      <w:r w:rsidRPr="009B61AE">
        <w:rPr>
          <w:sz w:val="16"/>
        </w:rPr>
        <w:t>.</w:t>
      </w:r>
    </w:p>
    <w:p w14:paraId="31F723F4" w14:textId="2EF0BD05" w:rsidR="009B61AE" w:rsidRDefault="009B61AE" w:rsidP="009B61AE">
      <w:pPr>
        <w:pStyle w:val="Heading4"/>
      </w:pPr>
      <w:r>
        <w:t>The criminal justice system dehumanizes people.</w:t>
      </w:r>
    </w:p>
    <w:p w14:paraId="712B199C" w14:textId="1B0D596F" w:rsidR="009B61AE" w:rsidRDefault="009B61AE" w:rsidP="009B61AE">
      <w:r>
        <w:t>Ruairi Arrieta-</w:t>
      </w:r>
      <w:r w:rsidRPr="009B61AE">
        <w:rPr>
          <w:rStyle w:val="Style13ptBold"/>
        </w:rPr>
        <w:t>Kenna, 2018</w:t>
      </w:r>
      <w:r>
        <w:t xml:space="preserve"> (assistant editor of Politico), Aug. 15, 2018.  Retrieved May 8, 2020 from </w:t>
      </w:r>
      <w:hyperlink r:id="rId7" w:history="1">
        <w:r w:rsidRPr="00B155E8">
          <w:rPr>
            <w:rStyle w:val="Hyperlink"/>
          </w:rPr>
          <w:t>https://www.politico.com/magazine/story/2018/08/15/abolish-prisons-is-the-new-abolish-ice-219361</w:t>
        </w:r>
      </w:hyperlink>
    </w:p>
    <w:p w14:paraId="1D826AF0" w14:textId="77777777" w:rsidR="009B61AE" w:rsidRDefault="009B61AE" w:rsidP="009B61AE">
      <w:r w:rsidRPr="009B61AE">
        <w:rPr>
          <w:rStyle w:val="StyleUnderline"/>
          <w:highlight w:val="cyan"/>
        </w:rPr>
        <w:t>The most fundamental issue with retributive justice</w:t>
      </w:r>
      <w:r>
        <w:t xml:space="preserve">, pretty much every abolitionist I spoke with tells me, </w:t>
      </w:r>
      <w:r w:rsidRPr="009B61AE">
        <w:rPr>
          <w:rStyle w:val="StyleUnderline"/>
          <w:highlight w:val="cyan"/>
        </w:rPr>
        <w:t xml:space="preserve">is that it </w:t>
      </w:r>
      <w:r w:rsidRPr="009B61AE">
        <w:rPr>
          <w:rStyle w:val="Emphasis"/>
          <w:highlight w:val="cyan"/>
        </w:rPr>
        <w:t>dehumanizes people who have committed crimes</w:t>
      </w:r>
      <w:r w:rsidRPr="009B61AE">
        <w:rPr>
          <w:rStyle w:val="Emphasis"/>
        </w:rPr>
        <w:t>.</w:t>
      </w:r>
      <w:r>
        <w:t xml:space="preserve"> Rather, they believe, as DSA’s Bianca Cunningham puts it, “that </w:t>
      </w:r>
      <w:r w:rsidRPr="009B61AE">
        <w:rPr>
          <w:rStyle w:val="StyleUnderline"/>
          <w:highlight w:val="cyan"/>
        </w:rPr>
        <w:t xml:space="preserve">we should be implementing policies that are </w:t>
      </w:r>
      <w:r w:rsidRPr="009B61AE">
        <w:rPr>
          <w:rStyle w:val="Emphasis"/>
          <w:highlight w:val="cyan"/>
        </w:rPr>
        <w:t>treating people like human beings</w:t>
      </w:r>
      <w:r w:rsidRPr="009B61AE">
        <w:rPr>
          <w:rStyle w:val="StyleUnderline"/>
          <w:highlight w:val="cyan"/>
        </w:rPr>
        <w:t xml:space="preserve"> that make mistakes </w:t>
      </w:r>
      <w:r w:rsidRPr="009B61AE">
        <w:t xml:space="preserve">and not like animals.” </w:t>
      </w:r>
      <w:r w:rsidRPr="009B61AE">
        <w:rPr>
          <w:rStyle w:val="StyleUnderline"/>
          <w:highlight w:val="cyan"/>
        </w:rPr>
        <w:t>“We have come to think of murderers, rapists, child molesters,</w:t>
      </w:r>
      <w:r>
        <w:t>” Shehk says, “</w:t>
      </w:r>
      <w:r w:rsidRPr="009B61AE">
        <w:rPr>
          <w:rStyle w:val="StyleUnderline"/>
          <w:highlight w:val="cyan"/>
        </w:rPr>
        <w:t>as deviants that are just kind of running wild, as though these people are not our brothers, our sisters, our uncles</w:t>
      </w:r>
      <w:r>
        <w:t xml:space="preserve">, our neighbors, etc. </w:t>
      </w:r>
      <w:r w:rsidRPr="009B61AE">
        <w:rPr>
          <w:rStyle w:val="StyleUnderline"/>
          <w:highlight w:val="cyan"/>
        </w:rPr>
        <w:t xml:space="preserve">And this kind of demonization and flattening of people works to reproduce the narrative that there are people that are deserving to be locked in a cage even for life.” “I think we can live in a society that is </w:t>
      </w:r>
      <w:r w:rsidRPr="009B61AE">
        <w:rPr>
          <w:rStyle w:val="Emphasis"/>
          <w:highlight w:val="cyan"/>
        </w:rPr>
        <w:t>based on mutual support and love instead of punishment and prison.</w:t>
      </w:r>
      <w:r w:rsidRPr="009B61AE">
        <w:rPr>
          <w:rStyle w:val="StyleUnderline"/>
          <w:highlight w:val="cyan"/>
        </w:rPr>
        <w:t xml:space="preserve"> That is not a radical thing,”</w:t>
      </w:r>
      <w:r>
        <w:t xml:space="preserve"> Carlton Williams, an abolitionist lawyer in Boston, tells me, adding, “but that’s the most radical thing you can ever say in the world.”</w:t>
      </w:r>
    </w:p>
    <w:p w14:paraId="79A942FE" w14:textId="4CF1CE8B" w:rsidR="00ED1108" w:rsidRDefault="00ED1108" w:rsidP="00ED1108">
      <w:pPr>
        <w:pStyle w:val="Heading4"/>
      </w:pPr>
      <w:r>
        <w:t>Dehumanization must be rejected.</w:t>
      </w:r>
    </w:p>
    <w:p w14:paraId="6D7C15CA" w14:textId="6DB3EC27" w:rsidR="00ED1108" w:rsidRDefault="00ED1108" w:rsidP="00ED1108">
      <w:r>
        <w:t xml:space="preserve">T. </w:t>
      </w:r>
      <w:r w:rsidRPr="009B61AE">
        <w:rPr>
          <w:rStyle w:val="Style13ptBold"/>
        </w:rPr>
        <w:t xml:space="preserve">Arjuna, </w:t>
      </w:r>
      <w:r w:rsidR="009B61AE" w:rsidRPr="009B61AE">
        <w:rPr>
          <w:rStyle w:val="Style13ptBold"/>
        </w:rPr>
        <w:t>2015</w:t>
      </w:r>
      <w:r w:rsidR="009B61AE">
        <w:t xml:space="preserve"> </w:t>
      </w:r>
      <w:r>
        <w:t>(staff writer), SUNDAY OBSERVER.  Aug. 2, 2015.  Retrieved May 10, 2020 from http://archives.sundayobserver.lk/2015/08/02/spe-tho-03.asp</w:t>
      </w:r>
    </w:p>
    <w:p w14:paraId="4C5CC89D" w14:textId="70FAB4D8" w:rsidR="00ED1108" w:rsidRDefault="00ED1108" w:rsidP="00ED1108">
      <w:pPr>
        <w:rPr>
          <w:sz w:val="16"/>
        </w:rPr>
      </w:pPr>
      <w:r w:rsidRPr="009B61AE">
        <w:rPr>
          <w:rStyle w:val="StyleUnderline"/>
          <w:highlight w:val="cyan"/>
        </w:rPr>
        <w:t xml:space="preserve">It neither kills outright nor inflicts apparent physical harm, yet the extent of its destructive toll is </w:t>
      </w:r>
      <w:r w:rsidRPr="007C43AA">
        <w:rPr>
          <w:rStyle w:val="Emphasis"/>
          <w:highlight w:val="cyan"/>
        </w:rPr>
        <w:t>already greater than that of any war, plague, famine, or natural calamity on record</w:t>
      </w:r>
      <w:r w:rsidRPr="009B61AE">
        <w:rPr>
          <w:rStyle w:val="StyleUnderline"/>
          <w:highlight w:val="cyan"/>
        </w:rPr>
        <w:t xml:space="preserve"> - and its potential damage to the quality of human life</w:t>
      </w:r>
      <w:r w:rsidRPr="009B61AE">
        <w:rPr>
          <w:sz w:val="16"/>
        </w:rPr>
        <w:t xml:space="preserve"> and the fabric of civilized society </w:t>
      </w:r>
      <w:r w:rsidRPr="009B61AE">
        <w:rPr>
          <w:rStyle w:val="StyleUnderline"/>
          <w:highlight w:val="cyan"/>
        </w:rPr>
        <w:t>is beyond calculation. For that reason, this sickness of the soul might well be, called the 'Fifth Horseman of the Apocalypse.' Its more conventional name,</w:t>
      </w:r>
      <w:r w:rsidRPr="009B61AE">
        <w:rPr>
          <w:sz w:val="16"/>
        </w:rPr>
        <w:t xml:space="preserve"> of course, </w:t>
      </w:r>
      <w:r w:rsidRPr="009B61AE">
        <w:rPr>
          <w:rStyle w:val="StyleUnderline"/>
          <w:highlight w:val="cyan"/>
        </w:rPr>
        <w:t xml:space="preserve">is </w:t>
      </w:r>
      <w:r w:rsidRPr="007C43AA">
        <w:rPr>
          <w:rStyle w:val="Emphasis"/>
          <w:highlight w:val="cyan"/>
        </w:rPr>
        <w:t>dehumanization</w:t>
      </w:r>
      <w:r w:rsidRPr="007C43AA">
        <w:rPr>
          <w:rStyle w:val="Emphasis"/>
        </w:rPr>
        <w:t>.</w:t>
      </w:r>
      <w:r w:rsidRPr="009B61AE">
        <w:rPr>
          <w:sz w:val="16"/>
        </w:rPr>
        <w:t>" Ashley Montagu was a British-American anthropologist who popularized the study of topics such as race and gender and their relation to politics and development.</w:t>
      </w:r>
    </w:p>
    <w:p w14:paraId="50FE6EEF" w14:textId="3E817089" w:rsidR="009B61AE" w:rsidRDefault="009B61AE" w:rsidP="009B61AE">
      <w:pPr>
        <w:pStyle w:val="Heading4"/>
      </w:pPr>
      <w:r>
        <w:t>The alternative is to adopt a prison abolitionist ethic:  this opens the space for a transformational politics.</w:t>
      </w:r>
    </w:p>
    <w:p w14:paraId="4BF29918" w14:textId="42B68317" w:rsidR="009B61AE" w:rsidRDefault="009B61AE" w:rsidP="009B61AE">
      <w:r>
        <w:t xml:space="preserve">Allegra M. </w:t>
      </w:r>
      <w:r w:rsidRPr="009B61AE">
        <w:rPr>
          <w:rStyle w:val="Style13ptBold"/>
        </w:rPr>
        <w:t>McLeod, 2015</w:t>
      </w:r>
      <w:r>
        <w:t xml:space="preserve"> (Associate Professor, Georgetown University Law Center), UCLA LAW REVIEW, 2015.  </w:t>
      </w:r>
    </w:p>
    <w:p w14:paraId="34E8187E" w14:textId="07F579FD" w:rsidR="009B61AE" w:rsidRDefault="009B61AE" w:rsidP="009B61AE">
      <w:pPr>
        <w:rPr>
          <w:rStyle w:val="StyleUnderline"/>
        </w:rPr>
      </w:pPr>
      <w:r w:rsidRPr="00446E74">
        <w:rPr>
          <w:sz w:val="16"/>
        </w:rPr>
        <w:t xml:space="preserve">Fifth and finally, </w:t>
      </w:r>
      <w:r w:rsidRPr="009B61AE">
        <w:rPr>
          <w:rStyle w:val="StyleUnderline"/>
          <w:highlight w:val="cyan"/>
        </w:rPr>
        <w:t xml:space="preserve">an abolitionist framework </w:t>
      </w:r>
      <w:r w:rsidRPr="00446E74">
        <w:rPr>
          <w:rStyle w:val="Emphasis"/>
          <w:highlight w:val="cyan"/>
        </w:rPr>
        <w:t>opens the space</w:t>
      </w:r>
      <w:r w:rsidRPr="009B61AE">
        <w:rPr>
          <w:rStyle w:val="StyleUnderline"/>
          <w:highlight w:val="cyan"/>
        </w:rPr>
        <w:t xml:space="preserve"> for a </w:t>
      </w:r>
      <w:r w:rsidRPr="00446E74">
        <w:rPr>
          <w:rStyle w:val="Emphasis"/>
          <w:highlight w:val="cyan"/>
        </w:rPr>
        <w:t xml:space="preserve">transfor-mational politics </w:t>
      </w:r>
      <w:r w:rsidRPr="009B61AE">
        <w:rPr>
          <w:rStyle w:val="StyleUnderline"/>
          <w:highlight w:val="cyan"/>
        </w:rPr>
        <w:t>involving different individual actors, groups, and communities to address the problems that haunt criminal law administration. Rather than re¬ly on correctional experts</w:t>
      </w:r>
      <w:r w:rsidRPr="00446E74">
        <w:rPr>
          <w:sz w:val="16"/>
        </w:rPr>
        <w:t>—and their increasingly fine-tuned plans to reinvent probation or parole supervision to reduce crime or to render prisons more humane—</w:t>
      </w:r>
      <w:r w:rsidRPr="00446E74">
        <w:rPr>
          <w:rStyle w:val="Emphasis"/>
          <w:highlight w:val="cyan"/>
        </w:rPr>
        <w:t>an abolitionist ethic creates space within which community mem¬bers may organize themselves to empower vulnerable individuals</w:t>
      </w:r>
      <w:r w:rsidRPr="009B61AE">
        <w:rPr>
          <w:rStyle w:val="StyleUnderline"/>
          <w:highlight w:val="cyan"/>
        </w:rPr>
        <w:t xml:space="preserve"> and to </w:t>
      </w:r>
      <w:r w:rsidRPr="00446E74">
        <w:rPr>
          <w:rStyle w:val="Emphasis"/>
          <w:highlight w:val="cyan"/>
        </w:rPr>
        <w:t>ad¬dress crime prevention by other means.</w:t>
      </w:r>
      <w:r w:rsidRPr="009B61AE">
        <w:rPr>
          <w:rStyle w:val="StyleUnderline"/>
          <w:highlight w:val="cyan"/>
        </w:rPr>
        <w:t xml:space="preserve"> One example of such an organization is the Brooklyn-based “Sistas Liberated Ground”</w:t>
      </w:r>
      <w:r w:rsidRPr="00446E74">
        <w:rPr>
          <w:sz w:val="16"/>
        </w:rPr>
        <w:t xml:space="preserve"> (SLG).291 </w:t>
      </w:r>
      <w:r w:rsidRPr="009B61AE">
        <w:rPr>
          <w:rStyle w:val="StyleUnderline"/>
          <w:highlight w:val="cyan"/>
        </w:rPr>
        <w:t>SLG is a group of women of color residents</w:t>
      </w:r>
      <w:r w:rsidRPr="00446E74">
        <w:rPr>
          <w:sz w:val="16"/>
        </w:rPr>
        <w:t xml:space="preserve"> of Bushwick, Brooklyn, </w:t>
      </w:r>
      <w:r w:rsidRPr="009B61AE">
        <w:rPr>
          <w:rStyle w:val="StyleUnderline"/>
          <w:highlight w:val="cyan"/>
        </w:rPr>
        <w:t>who have committed them¬selves to holding community members accountable for domestic violence and empowering vulnerable individuals to keep themselves safe</w:t>
      </w:r>
      <w:r w:rsidRPr="00446E74">
        <w:rPr>
          <w:sz w:val="16"/>
        </w:rPr>
        <w:t xml:space="preserve">, to locate safe spaces, to access mediation, and to address their needs for security without involving the criminal process unless they choose to do so.292 </w:t>
      </w:r>
      <w:r w:rsidRPr="00446E74">
        <w:rPr>
          <w:rStyle w:val="Emphasis"/>
          <w:highlight w:val="cyan"/>
        </w:rPr>
        <w:t>This sort of work is encouraged by an abolitionist ethic</w:t>
      </w:r>
      <w:r w:rsidRPr="009B61AE">
        <w:rPr>
          <w:rStyle w:val="StyleUnderline"/>
          <w:highlight w:val="cyan"/>
        </w:rPr>
        <w:t xml:space="preserve"> because </w:t>
      </w:r>
      <w:r w:rsidRPr="00446E74">
        <w:rPr>
          <w:rStyle w:val="Emphasis"/>
          <w:highlight w:val="cyan"/>
        </w:rPr>
        <w:t>abolition inspires forms of social organization</w:t>
      </w:r>
      <w:r w:rsidRPr="009B61AE">
        <w:rPr>
          <w:rStyle w:val="StyleUnderline"/>
          <w:highlight w:val="cyan"/>
        </w:rPr>
        <w:t xml:space="preserve"> to address interpersonal harm apart from criminal law enforcement,</w:t>
      </w:r>
      <w:r w:rsidRPr="009B61AE">
        <w:rPr>
          <w:rStyle w:val="StyleUnderline"/>
        </w:rPr>
        <w:t xml:space="preserve"> </w:t>
      </w:r>
      <w:r w:rsidRPr="00446E74">
        <w:rPr>
          <w:sz w:val="16"/>
        </w:rPr>
        <w:t xml:space="preserve">where other¬wise recourse to criminal law’s intervention would be more reflexive because it would be less subject to question and critique. </w:t>
      </w:r>
      <w:r w:rsidRPr="00446E74">
        <w:rPr>
          <w:rStyle w:val="StyleUnderline"/>
          <w:highlight w:val="cyan"/>
        </w:rPr>
        <w:t>This positive project of abolition and prevention in an often overlooked register</w:t>
      </w:r>
      <w:r w:rsidRPr="00446E74">
        <w:rPr>
          <w:sz w:val="16"/>
        </w:rPr>
        <w:t xml:space="preserve">, which the remainder of this Arti¬cle explores, </w:t>
      </w:r>
      <w:r w:rsidRPr="00446E74">
        <w:rPr>
          <w:rStyle w:val="StyleUnderline"/>
          <w:highlight w:val="cyan"/>
        </w:rPr>
        <w:t>also promises to lessen the dread that accompanies the thought that judges and legislators</w:t>
      </w:r>
      <w:r w:rsidRPr="00446E74">
        <w:rPr>
          <w:sz w:val="16"/>
        </w:rPr>
        <w:t xml:space="preserve"> (and others</w:t>
      </w:r>
      <w:r w:rsidRPr="00446E74">
        <w:rPr>
          <w:rStyle w:val="StyleUnderline"/>
          <w:highlight w:val="cyan"/>
        </w:rPr>
        <w:t>) might “soon be faced with similar claims as to other types of penalty”—that is, the terror of the idea that the wheels of the crim¬inal legal process might slow.</w:t>
      </w:r>
    </w:p>
    <w:p w14:paraId="4050D7F9" w14:textId="77777777" w:rsidR="007C43AA" w:rsidRDefault="007C43AA" w:rsidP="007C43AA">
      <w:pPr>
        <w:pStyle w:val="Heading4"/>
      </w:pPr>
      <w:r>
        <w:t>Prison abolition creates an equitable society that solves the core problems that lead to incarceration.</w:t>
      </w:r>
    </w:p>
    <w:p w14:paraId="787A4F09" w14:textId="77777777" w:rsidR="007C43AA" w:rsidRDefault="007C43AA" w:rsidP="007C43AA">
      <w:r>
        <w:t xml:space="preserve">Kim </w:t>
      </w:r>
      <w:r w:rsidRPr="00446E74">
        <w:rPr>
          <w:rStyle w:val="Style13ptBold"/>
        </w:rPr>
        <w:t>Kelly, 2019 (</w:t>
      </w:r>
      <w:r>
        <w:t xml:space="preserve">writer), Dec. 26, 2019.  Retrieved May 8, 2020 from </w:t>
      </w:r>
      <w:hyperlink r:id="rId8" w:history="1">
        <w:r w:rsidRPr="00B155E8">
          <w:rPr>
            <w:rStyle w:val="Hyperlink"/>
          </w:rPr>
          <w:t>https://www.teenvogue.com/story/what-is-prison-abolition-movement</w:t>
        </w:r>
      </w:hyperlink>
    </w:p>
    <w:p w14:paraId="0736F579" w14:textId="77777777" w:rsidR="007C43AA" w:rsidRPr="007C43AA" w:rsidRDefault="007C43AA" w:rsidP="007C43AA">
      <w:pPr>
        <w:rPr>
          <w:rStyle w:val="Emphasis"/>
        </w:rPr>
      </w:pPr>
      <w:r w:rsidRPr="00446E74">
        <w:rPr>
          <w:rStyle w:val="Emphasis"/>
          <w:highlight w:val="cyan"/>
        </w:rPr>
        <w:t>Prison abolition</w:t>
      </w:r>
      <w:r w:rsidRPr="00446E74">
        <w:rPr>
          <w:rStyle w:val="StyleUnderline"/>
          <w:highlight w:val="cyan"/>
        </w:rPr>
        <w:t xml:space="preserve"> is at its core an </w:t>
      </w:r>
      <w:r w:rsidRPr="007C43AA">
        <w:rPr>
          <w:rStyle w:val="Emphasis"/>
          <w:highlight w:val="cyan"/>
        </w:rPr>
        <w:t xml:space="preserve">ideological and political organizing project </w:t>
      </w:r>
      <w:r w:rsidRPr="00446E74">
        <w:rPr>
          <w:rStyle w:val="StyleUnderline"/>
          <w:highlight w:val="cyan"/>
        </w:rPr>
        <w:t xml:space="preserve">that seeks to not only tear down existing prisons and jails, but to </w:t>
      </w:r>
      <w:r w:rsidRPr="007C43AA">
        <w:rPr>
          <w:rStyle w:val="Emphasis"/>
          <w:highlight w:val="cyan"/>
        </w:rPr>
        <w:t>create an equitable society</w:t>
      </w:r>
      <w:r w:rsidRPr="00446E74">
        <w:rPr>
          <w:rStyle w:val="StyleUnderline"/>
          <w:highlight w:val="cyan"/>
        </w:rPr>
        <w:t xml:space="preserve"> which addresses the core problems that lead to incarceration, thereby </w:t>
      </w:r>
      <w:r w:rsidRPr="007C43AA">
        <w:rPr>
          <w:rStyle w:val="Emphasis"/>
          <w:highlight w:val="cyan"/>
        </w:rPr>
        <w:t>rendering imprisonment</w:t>
      </w:r>
      <w:r w:rsidRPr="00446E74">
        <w:rPr>
          <w:rStyle w:val="StyleUnderline"/>
          <w:highlight w:val="cyan"/>
        </w:rPr>
        <w:t xml:space="preserve"> — itself a form of punitive </w:t>
      </w:r>
      <w:r w:rsidRPr="00446E74">
        <w:rPr>
          <w:rStyle w:val="Emphasis"/>
          <w:highlight w:val="cyan"/>
        </w:rPr>
        <w:t>torture</w:t>
      </w:r>
      <w:r w:rsidRPr="00446E74">
        <w:rPr>
          <w:rStyle w:val="StyleUnderline"/>
          <w:highlight w:val="cyan"/>
        </w:rPr>
        <w:t xml:space="preserve"> — </w:t>
      </w:r>
      <w:r w:rsidRPr="00446E74">
        <w:rPr>
          <w:rStyle w:val="Emphasis"/>
          <w:highlight w:val="cyan"/>
        </w:rPr>
        <w:t>obsolete</w:t>
      </w:r>
      <w:r w:rsidRPr="00446E74">
        <w:rPr>
          <w:sz w:val="16"/>
        </w:rPr>
        <w:t xml:space="preserve">. </w:t>
      </w:r>
      <w:r w:rsidRPr="00446E74">
        <w:rPr>
          <w:rStyle w:val="StyleUnderline"/>
          <w:highlight w:val="cyan"/>
        </w:rPr>
        <w:t>Its proponents view restorative justice and community investment as more humane, equitable means of addressing social ills and reducing violence. They seek to end the criminalization and persecution of marginalized communities</w:t>
      </w:r>
      <w:r w:rsidRPr="00446E74">
        <w:rPr>
          <w:sz w:val="16"/>
        </w:rPr>
        <w:t xml:space="preserve">, </w:t>
      </w:r>
      <w:r w:rsidRPr="00446E74">
        <w:rPr>
          <w:rStyle w:val="StyleUnderline"/>
          <w:highlight w:val="cyan"/>
        </w:rPr>
        <w:t>particularly those living in poverty</w:t>
      </w:r>
      <w:r w:rsidRPr="00446E74">
        <w:rPr>
          <w:sz w:val="16"/>
        </w:rPr>
        <w:t xml:space="preserve">. As Ava DuVernay’s 2016 documentary on prison slavery, 13th, laid out with wrenching precision, </w:t>
      </w:r>
      <w:r w:rsidRPr="007C43AA">
        <w:rPr>
          <w:rStyle w:val="Emphasis"/>
          <w:highlight w:val="cyan"/>
        </w:rPr>
        <w:t>the U.S. criminal justice system was crafted from the beginning as an instrument of racist terror</w:t>
      </w:r>
      <w:r w:rsidRPr="00446E74">
        <w:rPr>
          <w:sz w:val="16"/>
        </w:rPr>
        <w:t xml:space="preserve"> (it’s no surprise that DuVernay identifies as a prison abolitionist herself), </w:t>
      </w:r>
      <w:r w:rsidRPr="00446E74">
        <w:rPr>
          <w:rStyle w:val="StyleUnderline"/>
          <w:highlight w:val="cyan"/>
        </w:rPr>
        <w:t xml:space="preserve">whereas the abolition movement operates from an </w:t>
      </w:r>
      <w:r w:rsidRPr="007C43AA">
        <w:rPr>
          <w:rStyle w:val="Emphasis"/>
          <w:highlight w:val="cyan"/>
        </w:rPr>
        <w:t>explicitly intersectional</w:t>
      </w:r>
      <w:r w:rsidRPr="00446E74">
        <w:rPr>
          <w:rStyle w:val="StyleUnderline"/>
          <w:highlight w:val="cyan"/>
        </w:rPr>
        <w:t xml:space="preserve">, </w:t>
      </w:r>
      <w:r w:rsidRPr="007C43AA">
        <w:rPr>
          <w:rStyle w:val="Emphasis"/>
          <w:highlight w:val="cyan"/>
        </w:rPr>
        <w:t>racial-justice-focused perspective.</w:t>
      </w:r>
    </w:p>
    <w:p w14:paraId="7F81F02E" w14:textId="66F5306D" w:rsidR="00BE5C5C" w:rsidRDefault="00BE5C5C" w:rsidP="00BE5C5C">
      <w:pPr>
        <w:pStyle w:val="Heading2"/>
      </w:pPr>
      <w:r>
        <w:t>Links</w:t>
      </w:r>
    </w:p>
    <w:p w14:paraId="1B11EC51" w14:textId="587AF125" w:rsidR="000B3013" w:rsidRDefault="000B3013" w:rsidP="000B3013">
      <w:pPr>
        <w:pStyle w:val="Heading3"/>
      </w:pPr>
      <w:r>
        <w:t>Links:  Reform Detracts From Prison Abolition</w:t>
      </w:r>
    </w:p>
    <w:p w14:paraId="7C5E33B3" w14:textId="36030312" w:rsidR="00D12831" w:rsidRDefault="00D37699" w:rsidP="00D12831">
      <w:pPr>
        <w:pStyle w:val="Heading4"/>
      </w:pPr>
      <w:r>
        <w:t xml:space="preserve">(--) </w:t>
      </w:r>
      <w:r w:rsidR="00D12831">
        <w:t>Reform only detracts attention away from prison abolition.</w:t>
      </w:r>
    </w:p>
    <w:p w14:paraId="44F256B5" w14:textId="77777777" w:rsidR="00D12831" w:rsidRDefault="00D12831" w:rsidP="00D12831">
      <w:r>
        <w:t xml:space="preserve">Kim </w:t>
      </w:r>
      <w:r w:rsidRPr="00D12831">
        <w:rPr>
          <w:rStyle w:val="Style13ptBold"/>
        </w:rPr>
        <w:t>Kelly, 2019</w:t>
      </w:r>
      <w:r>
        <w:t xml:space="preserve"> (writer), Dec. 26, 2019.  Retrieved May 8, 2020 from </w:t>
      </w:r>
      <w:hyperlink r:id="rId9" w:history="1">
        <w:r w:rsidRPr="00B155E8">
          <w:rPr>
            <w:rStyle w:val="Hyperlink"/>
          </w:rPr>
          <w:t>https://www.teenvogue.com/story/what-is-prison-abolition-movement</w:t>
        </w:r>
      </w:hyperlink>
    </w:p>
    <w:p w14:paraId="1FF54130" w14:textId="77777777" w:rsidR="00D12831" w:rsidRPr="00D12831" w:rsidRDefault="00D12831" w:rsidP="00D12831">
      <w:pPr>
        <w:rPr>
          <w:sz w:val="16"/>
        </w:rPr>
      </w:pPr>
      <w:r w:rsidRPr="00D12831">
        <w:rPr>
          <w:rStyle w:val="StyleUnderline"/>
          <w:highlight w:val="cyan"/>
        </w:rPr>
        <w:t>Why do we take prison for granted?</w:t>
      </w:r>
      <w:r w:rsidRPr="00D12831">
        <w:rPr>
          <w:sz w:val="16"/>
        </w:rPr>
        <w:t xml:space="preserve"> Esteemed American author, activist, and professor Angela Davis posed the question in her 2003 treatise Are Prisons Obsolete?, a work that encouraged readers to interrogate their understanding of the U.S. prison system. </w:t>
      </w:r>
      <w:r w:rsidRPr="00D12831">
        <w:rPr>
          <w:rStyle w:val="StyleUnderline"/>
          <w:highlight w:val="cyan"/>
        </w:rPr>
        <w:t xml:space="preserve">Davis, an abolitionist, rejected the idea of stopping at reform, arguing that focusing on making </w:t>
      </w:r>
      <w:r w:rsidRPr="00D12831">
        <w:rPr>
          <w:rStyle w:val="Emphasis"/>
          <w:highlight w:val="cyan"/>
        </w:rPr>
        <w:t>small improvements</w:t>
      </w:r>
      <w:r w:rsidRPr="00D12831">
        <w:rPr>
          <w:rStyle w:val="StyleUnderline"/>
          <w:highlight w:val="cyan"/>
        </w:rPr>
        <w:t xml:space="preserve"> inside the walls </w:t>
      </w:r>
      <w:r w:rsidRPr="00D12831">
        <w:rPr>
          <w:rStyle w:val="Emphasis"/>
          <w:highlight w:val="cyan"/>
        </w:rPr>
        <w:t>decenters the larger goal of decarceration,</w:t>
      </w:r>
      <w:r w:rsidRPr="00D12831">
        <w:rPr>
          <w:rStyle w:val="StyleUnderline"/>
          <w:highlight w:val="cyan"/>
        </w:rPr>
        <w:t xml:space="preserve"> the process of freeing people from institutions like prisons and detention centers</w:t>
      </w:r>
      <w:r w:rsidRPr="00D12831">
        <w:rPr>
          <w:sz w:val="16"/>
        </w:rPr>
        <w:t>.</w:t>
      </w:r>
    </w:p>
    <w:p w14:paraId="7FE8E0F6" w14:textId="0E3D2117" w:rsidR="00D12831" w:rsidRDefault="00D37699" w:rsidP="00D12831">
      <w:pPr>
        <w:pStyle w:val="Heading4"/>
      </w:pPr>
      <w:r>
        <w:t xml:space="preserve">(--) </w:t>
      </w:r>
      <w:r w:rsidR="00D12831">
        <w:t>Liberal reforms end up placating energy needed for transformational change.</w:t>
      </w:r>
    </w:p>
    <w:p w14:paraId="240B4CEF" w14:textId="77777777" w:rsidR="00D12831" w:rsidRDefault="00D12831" w:rsidP="00D12831">
      <w:r>
        <w:t xml:space="preserve">Paul </w:t>
      </w:r>
      <w:r w:rsidRPr="00D12831">
        <w:rPr>
          <w:rStyle w:val="Style13ptBold"/>
        </w:rPr>
        <w:t>Butler, 2016</w:t>
      </w:r>
      <w:r>
        <w:t xml:space="preserve"> (Prof., Law, Georgetown U. Law Center), GEORGETOWN LAW JOURNAL, Aug. 2016, 1466. </w:t>
      </w:r>
    </w:p>
    <w:p w14:paraId="60932133" w14:textId="1C40BC1F" w:rsidR="00D12831" w:rsidRPr="00D12831" w:rsidRDefault="00D12831" w:rsidP="00D12831">
      <w:pPr>
        <w:rPr>
          <w:rStyle w:val="StyleUnderline"/>
        </w:rPr>
      </w:pPr>
      <w:r w:rsidRPr="00D12831">
        <w:rPr>
          <w:sz w:val="16"/>
        </w:rPr>
        <w:t xml:space="preserve">The police--community relations articulation of the crisis is addressed, in an imperfect, possibly short term, and expensive way, by the DOJ's interventions in local police departments. Reformers should continue to press for these investigations, fully aware of their shortcomings. They are ratchets. In the policing context, the work that ratchets do is both essential and a stopgap. They prevent some people from being beaten and killed by the police, but they will not resolve the articulation of the problems identified by the movement for black lives. Pattern or practice investigations, and other </w:t>
      </w:r>
      <w:r w:rsidRPr="00D12831">
        <w:rPr>
          <w:rStyle w:val="Emphasis"/>
          <w:highlight w:val="cyan"/>
        </w:rPr>
        <w:t>liberal reforms</w:t>
      </w:r>
      <w:r w:rsidRPr="00D12831">
        <w:rPr>
          <w:rStyle w:val="StyleUnderline"/>
          <w:highlight w:val="cyan"/>
        </w:rPr>
        <w:t>, will not bring about the extreme change in American criminal justice necessary to end overpolicing, mass incarceration, and vast racial disparities</w:t>
      </w:r>
      <w:r w:rsidRPr="00D12831">
        <w:rPr>
          <w:sz w:val="16"/>
        </w:rPr>
        <w:t xml:space="preserve">. Indeed, in some instances, </w:t>
      </w:r>
      <w:r w:rsidRPr="00D12831">
        <w:rPr>
          <w:rStyle w:val="StyleUnderline"/>
          <w:highlight w:val="cyan"/>
        </w:rPr>
        <w:t xml:space="preserve">ratchets get in the way of change because </w:t>
      </w:r>
      <w:r w:rsidRPr="00D12831">
        <w:rPr>
          <w:rStyle w:val="Emphasis"/>
          <w:highlight w:val="cyan"/>
        </w:rPr>
        <w:t>they placate</w:t>
      </w:r>
      <w:r w:rsidRPr="00D12831">
        <w:rPr>
          <w:rStyle w:val="StyleUnderline"/>
          <w:highlight w:val="cyan"/>
        </w:rPr>
        <w:t xml:space="preserve"> and </w:t>
      </w:r>
      <w:r w:rsidRPr="00D12831">
        <w:rPr>
          <w:rStyle w:val="Emphasis"/>
          <w:highlight w:val="cyan"/>
        </w:rPr>
        <w:t>take energy</w:t>
      </w:r>
      <w:r w:rsidRPr="00D12831">
        <w:rPr>
          <w:rStyle w:val="StyleUnderline"/>
          <w:highlight w:val="cyan"/>
        </w:rPr>
        <w:t xml:space="preserve"> and focus away from the actual </w:t>
      </w:r>
      <w:r w:rsidRPr="00D12831">
        <w:rPr>
          <w:rStyle w:val="Emphasis"/>
          <w:highlight w:val="cyan"/>
        </w:rPr>
        <w:t>transformative work.</w:t>
      </w:r>
      <w:r w:rsidRPr="00D12831">
        <w:rPr>
          <w:sz w:val="16"/>
        </w:rPr>
        <w:t xml:space="preserve"> Professors Carol </w:t>
      </w:r>
      <w:r w:rsidRPr="00D12831">
        <w:rPr>
          <w:rStyle w:val="StyleUnderline"/>
          <w:highlight w:val="cyan"/>
        </w:rPr>
        <w:t>Steiker and</w:t>
      </w:r>
      <w:r w:rsidRPr="00D12831">
        <w:rPr>
          <w:sz w:val="16"/>
        </w:rPr>
        <w:t xml:space="preserve"> Jordan </w:t>
      </w:r>
      <w:r w:rsidRPr="00D12831">
        <w:rPr>
          <w:rStyle w:val="StyleUnderline"/>
          <w:highlight w:val="cyan"/>
        </w:rPr>
        <w:t>Steiker have made a related point about the death penalty--efforts to make implementation of capital punishment more "fair" may have the perverse consequence of furthering what is a fundamentally unjust practice.</w:t>
      </w:r>
      <w:r w:rsidR="00827C53">
        <w:rPr>
          <w:rStyle w:val="StyleUnderline"/>
        </w:rPr>
        <w:t xml:space="preserve">  </w:t>
      </w:r>
      <w:r w:rsidR="00827C53" w:rsidRPr="00827C53">
        <w:t>Further, recall Los Angeles, for example, where after the DOJ intervention, more than two thirds of the black and Latino citizens felt that the police are doing a good or excellent job. (323)</w:t>
      </w:r>
    </w:p>
    <w:p w14:paraId="06A6AB83" w14:textId="1C17E343" w:rsidR="00D12831" w:rsidRDefault="00D37699" w:rsidP="00D12831">
      <w:pPr>
        <w:pStyle w:val="Heading4"/>
      </w:pPr>
      <w:r>
        <w:t xml:space="preserve">(--) </w:t>
      </w:r>
      <w:r w:rsidR="00D12831">
        <w:t>Criminal regulation makes the violence of the criminal process invisible while trading off with fundamental reform:</w:t>
      </w:r>
    </w:p>
    <w:p w14:paraId="430E6DD9" w14:textId="77777777" w:rsidR="00D12831" w:rsidRDefault="00D12831" w:rsidP="00D12831">
      <w:r>
        <w:t xml:space="preserve">Allegra M. </w:t>
      </w:r>
      <w:r w:rsidRPr="00D12831">
        <w:rPr>
          <w:rStyle w:val="Style13ptBold"/>
        </w:rPr>
        <w:t>McLeod, 2015</w:t>
      </w:r>
      <w:r>
        <w:t xml:space="preserve"> (Associate Professor, Georgetown University Law Center), UCLA LAW REVIEW, 2015.  </w:t>
      </w:r>
    </w:p>
    <w:p w14:paraId="1B98EC96" w14:textId="77777777" w:rsidR="00D12831" w:rsidRPr="00D12831" w:rsidRDefault="00D12831" w:rsidP="00D12831">
      <w:pPr>
        <w:rPr>
          <w:rStyle w:val="StyleUnderline"/>
        </w:rPr>
      </w:pPr>
      <w:r w:rsidRPr="00D12831">
        <w:rPr>
          <w:sz w:val="16"/>
        </w:rPr>
        <w:t xml:space="preserve">Following thirteen years of solitary confinement, Levasseur was released from prison in 2004.83 The images that follow are not primarily intended to render more vivid this exploration of incarceration and punitive policing, but instead are incorporated to illustrate an important part of this Article’s argument: We must look at what these practices actually entail, especially because so often </w:t>
      </w:r>
      <w:r w:rsidRPr="00D12831">
        <w:rPr>
          <w:rStyle w:val="StyleUnderline"/>
          <w:highlight w:val="cyan"/>
        </w:rPr>
        <w:t xml:space="preserve">the ideology of </w:t>
      </w:r>
      <w:r w:rsidRPr="00D12831">
        <w:rPr>
          <w:rStyle w:val="Emphasis"/>
          <w:highlight w:val="cyan"/>
        </w:rPr>
        <w:t>criminal regula¬tion</w:t>
      </w:r>
      <w:r w:rsidRPr="00D12831">
        <w:rPr>
          <w:rStyle w:val="StyleUnderline"/>
          <w:highlight w:val="cyan"/>
        </w:rPr>
        <w:t xml:space="preserve"> </w:t>
      </w:r>
      <w:r w:rsidRPr="00D12831">
        <w:rPr>
          <w:rStyle w:val="Emphasis"/>
          <w:highlight w:val="cyan"/>
        </w:rPr>
        <w:t>renders much of the criminal process</w:t>
      </w:r>
      <w:r w:rsidRPr="00D12831">
        <w:rPr>
          <w:rStyle w:val="StyleUnderline"/>
          <w:highlight w:val="cyan"/>
        </w:rPr>
        <w:t xml:space="preserve"> and its </w:t>
      </w:r>
      <w:r w:rsidRPr="00D12831">
        <w:rPr>
          <w:rStyle w:val="Emphasis"/>
          <w:highlight w:val="cyan"/>
        </w:rPr>
        <w:t>violent consequences</w:t>
      </w:r>
      <w:r w:rsidRPr="00D12831">
        <w:rPr>
          <w:rStyle w:val="StyleUnderline"/>
          <w:highlight w:val="cyan"/>
        </w:rPr>
        <w:t xml:space="preserve"> opaque or even </w:t>
      </w:r>
      <w:r w:rsidRPr="00D12831">
        <w:rPr>
          <w:rStyle w:val="Emphasis"/>
          <w:highlight w:val="cyan"/>
        </w:rPr>
        <w:t>invisible</w:t>
      </w:r>
      <w:r w:rsidRPr="00D12831">
        <w:rPr>
          <w:rStyle w:val="Emphasis"/>
        </w:rPr>
        <w:t xml:space="preserve"> </w:t>
      </w:r>
      <w:r w:rsidRPr="00D12831">
        <w:rPr>
          <w:sz w:val="16"/>
        </w:rPr>
        <w:t xml:space="preserve">to us. </w:t>
      </w:r>
      <w:r w:rsidRPr="00D12831">
        <w:rPr>
          <w:rStyle w:val="StyleUnderline"/>
          <w:highlight w:val="cyan"/>
        </w:rPr>
        <w:t xml:space="preserve">By removing the violent results of these regulatory approach¬es from the center of our attention, and often removing them entirely from our view, this same ideology persuades us of the necessity and relative </w:t>
      </w:r>
      <w:r w:rsidRPr="00D12831">
        <w:rPr>
          <w:rStyle w:val="Emphasis"/>
          <w:highlight w:val="cyan"/>
        </w:rPr>
        <w:t>harmlessness of incarceration</w:t>
      </w:r>
      <w:r w:rsidRPr="00D12831">
        <w:rPr>
          <w:sz w:val="16"/>
        </w:rPr>
        <w:t xml:space="preserve"> and punitive policing. </w:t>
      </w:r>
      <w:r w:rsidRPr="00D12831">
        <w:rPr>
          <w:rStyle w:val="StyleUnderline"/>
          <w:highlight w:val="cyan"/>
        </w:rPr>
        <w:t>An abolitionist ethic, however, requires us to confront what penal regulation actually involves rather than assuming that creating a certain spatial distance—by putting particular persons in cages</w:t>
      </w:r>
      <w:r w:rsidRPr="00D12831">
        <w:rPr>
          <w:sz w:val="16"/>
        </w:rPr>
        <w:t>, or controlling individuals and communities through prison-backed police surveillance—</w:t>
      </w:r>
      <w:r w:rsidRPr="00D12831">
        <w:rPr>
          <w:rStyle w:val="StyleUnderline"/>
          <w:highlight w:val="cyan"/>
        </w:rPr>
        <w:t>satisfactorily addresses the social and political prob-lems of violence, mental illness, poverty or joblessness, among others, that those persons and communities have come to represent.</w:t>
      </w:r>
    </w:p>
    <w:p w14:paraId="2DF11FA1" w14:textId="71B9715E" w:rsidR="00D12831" w:rsidRDefault="00D37699" w:rsidP="00D12831">
      <w:pPr>
        <w:pStyle w:val="Heading4"/>
      </w:pPr>
      <w:r>
        <w:t xml:space="preserve">(--) </w:t>
      </w:r>
      <w:r w:rsidR="00D12831">
        <w:t>Incremental solutions undermine hopes at real change.</w:t>
      </w:r>
    </w:p>
    <w:p w14:paraId="165740ED" w14:textId="77777777" w:rsidR="00D12831" w:rsidRDefault="00D12831" w:rsidP="00D12831">
      <w:r>
        <w:t xml:space="preserve">Paul </w:t>
      </w:r>
      <w:r w:rsidRPr="00D12831">
        <w:rPr>
          <w:rStyle w:val="Style13ptBold"/>
        </w:rPr>
        <w:t>Butler, 2016</w:t>
      </w:r>
      <w:r>
        <w:t xml:space="preserve"> (Prof., Law, Georgetown U. Law Center), GEORGETOWN LAW JOURNAL, Aug. 2016, 1437. </w:t>
      </w:r>
    </w:p>
    <w:p w14:paraId="2C628AFB" w14:textId="77777777" w:rsidR="00D12831" w:rsidRPr="00D12831" w:rsidRDefault="00D12831" w:rsidP="00D12831">
      <w:pPr>
        <w:rPr>
          <w:sz w:val="16"/>
        </w:rPr>
      </w:pPr>
      <w:r w:rsidRPr="00D12831">
        <w:rPr>
          <w:sz w:val="16"/>
        </w:rPr>
        <w:t xml:space="preserve">On the one hand, </w:t>
      </w:r>
      <w:r w:rsidRPr="00D12831">
        <w:rPr>
          <w:rStyle w:val="StyleUnderline"/>
          <w:highlight w:val="cyan"/>
        </w:rPr>
        <w:t>we could embrace incremental reform</w:t>
      </w:r>
      <w:r w:rsidRPr="00D12831">
        <w:rPr>
          <w:sz w:val="16"/>
        </w:rPr>
        <w:t xml:space="preserve"> in all four areas--black male conduct; underenforcement in African-American communities; police-community relations; and white supremacy/antiblack racism--</w:t>
      </w:r>
      <w:r w:rsidRPr="00D12831">
        <w:rPr>
          <w:rStyle w:val="StyleUnderline"/>
          <w:highlight w:val="cyan"/>
        </w:rPr>
        <w:t xml:space="preserve">in the hope that </w:t>
      </w:r>
      <w:r w:rsidRPr="00D12831">
        <w:rPr>
          <w:rStyle w:val="Emphasis"/>
          <w:highlight w:val="cyan"/>
        </w:rPr>
        <w:t>incremental reforms</w:t>
      </w:r>
      <w:r w:rsidRPr="00D12831">
        <w:rPr>
          <w:rStyle w:val="StyleUnderline"/>
          <w:highlight w:val="cyan"/>
        </w:rPr>
        <w:t xml:space="preserve"> are likely to have some effect on the problem, even if none will solve it. On the other hand, we could identify and focus on the </w:t>
      </w:r>
      <w:r w:rsidRPr="00D12831">
        <w:rPr>
          <w:rStyle w:val="Emphasis"/>
          <w:highlight w:val="cyan"/>
        </w:rPr>
        <w:t>root of the problem</w:t>
      </w:r>
      <w:r w:rsidRPr="00D12831">
        <w:rPr>
          <w:rStyle w:val="StyleUnderline"/>
          <w:highlight w:val="cyan"/>
        </w:rPr>
        <w:t>. If the root is concentrated economic disadvantage, the solution might be to advocate for more equitable distribution of wealth, rather than focus on policing. If the root is race discrimination, we could try to implement the most effective laws and practices to combat the discrimination. If the root is white supremacy, we could attack that problem at its core, as opposed to, say, promoting greater investments in inner city communities</w:t>
      </w:r>
      <w:r w:rsidRPr="00D12831">
        <w:rPr>
          <w:sz w:val="16"/>
        </w:rPr>
        <w:t>.</w:t>
      </w:r>
    </w:p>
    <w:p w14:paraId="25F1948B" w14:textId="7D70F9BB" w:rsidR="00FE04ED" w:rsidRDefault="00D37699" w:rsidP="00FE04ED">
      <w:pPr>
        <w:pStyle w:val="Heading4"/>
      </w:pPr>
      <w:r>
        <w:t xml:space="preserve">(--) </w:t>
      </w:r>
      <w:r w:rsidR="00FE04ED">
        <w:t>Moderate reformism trades off with calls for fundamental reconstruction of criminal justice.</w:t>
      </w:r>
    </w:p>
    <w:p w14:paraId="3FDC5736" w14:textId="591720BF" w:rsidR="00FE04ED" w:rsidRDefault="00FE04ED" w:rsidP="00FE04ED">
      <w:r>
        <w:t xml:space="preserve">Allegra M. </w:t>
      </w:r>
      <w:r w:rsidRPr="007C43AA">
        <w:rPr>
          <w:rStyle w:val="Style13ptBold"/>
        </w:rPr>
        <w:t xml:space="preserve">McLeod, </w:t>
      </w:r>
      <w:r w:rsidR="007C43AA" w:rsidRPr="007C43AA">
        <w:rPr>
          <w:rStyle w:val="Style13ptBold"/>
        </w:rPr>
        <w:t>2015</w:t>
      </w:r>
      <w:r w:rsidR="007C43AA">
        <w:t xml:space="preserve"> </w:t>
      </w:r>
      <w:r>
        <w:t xml:space="preserve">(Associate Professor, Georgetown University Law Center), UCLA LAW REVIEW, 2015.  </w:t>
      </w:r>
    </w:p>
    <w:p w14:paraId="030A8DBC" w14:textId="3AA5D1B8" w:rsidR="00FE04ED" w:rsidRPr="00D37699" w:rsidRDefault="00D37699" w:rsidP="00FE04ED">
      <w:pPr>
        <w:rPr>
          <w:sz w:val="16"/>
        </w:rPr>
      </w:pPr>
      <w:r w:rsidRPr="00D37699">
        <w:rPr>
          <w:sz w:val="16"/>
        </w:rPr>
        <w:t xml:space="preserve">This Part explores the </w:t>
      </w:r>
      <w:r w:rsidRPr="00D37699">
        <w:rPr>
          <w:rStyle w:val="StyleUnderline"/>
          <w:highlight w:val="cyan"/>
        </w:rPr>
        <w:t>entrenched structural problems</w:t>
      </w:r>
      <w:r w:rsidRPr="00D37699">
        <w:rPr>
          <w:sz w:val="16"/>
        </w:rPr>
        <w:t xml:space="preserve"> that </w:t>
      </w:r>
      <w:r w:rsidRPr="00D37699">
        <w:rPr>
          <w:rStyle w:val="Emphasis"/>
          <w:highlight w:val="cyan"/>
        </w:rPr>
        <w:t>recommend abolition</w:t>
      </w:r>
      <w:r w:rsidRPr="00D37699">
        <w:rPr>
          <w:rStyle w:val="Emphasis"/>
        </w:rPr>
        <w:t xml:space="preserve">, </w:t>
      </w:r>
      <w:r w:rsidRPr="00D37699">
        <w:rPr>
          <w:sz w:val="16"/>
        </w:rPr>
        <w:t xml:space="preserve">along with its theoretical, legal, and political contours and implications. </w:t>
      </w:r>
      <w:r w:rsidR="00FE04ED" w:rsidRPr="00D12831">
        <w:rPr>
          <w:rStyle w:val="StyleUnderline"/>
          <w:highlight w:val="cyan"/>
        </w:rPr>
        <w:t>I will first examine the violence, dehumanization, and racial subordination inher¬ent in the basic structural parameters of imprisonment</w:t>
      </w:r>
      <w:r w:rsidR="00FE04ED" w:rsidRPr="00D12831">
        <w:rPr>
          <w:rStyle w:val="StyleUnderline"/>
        </w:rPr>
        <w:t xml:space="preserve"> </w:t>
      </w:r>
      <w:r w:rsidR="00FE04ED" w:rsidRPr="00D37699">
        <w:rPr>
          <w:sz w:val="16"/>
        </w:rPr>
        <w:t xml:space="preserve">and punitive policing </w:t>
      </w:r>
      <w:r w:rsidR="00FE04ED" w:rsidRPr="00D12831">
        <w:rPr>
          <w:rStyle w:val="StyleUnderline"/>
          <w:highlight w:val="cyan"/>
        </w:rPr>
        <w:t>in the U</w:t>
      </w:r>
      <w:r w:rsidR="00FE04ED" w:rsidRPr="00D37699">
        <w:rPr>
          <w:sz w:val="16"/>
        </w:rPr>
        <w:t xml:space="preserve">nited </w:t>
      </w:r>
      <w:r w:rsidR="00FE04ED" w:rsidRPr="00D12831">
        <w:rPr>
          <w:rStyle w:val="StyleUnderline"/>
          <w:highlight w:val="cyan"/>
        </w:rPr>
        <w:t>S</w:t>
      </w:r>
      <w:r w:rsidR="00FE04ED" w:rsidRPr="00D37699">
        <w:rPr>
          <w:sz w:val="16"/>
        </w:rPr>
        <w:t xml:space="preserve">tates </w:t>
      </w:r>
      <w:r w:rsidR="00FE04ED" w:rsidRPr="00D12831">
        <w:rPr>
          <w:rStyle w:val="StyleUnderline"/>
          <w:highlight w:val="cyan"/>
        </w:rPr>
        <w:t xml:space="preserve">that motivate the turn toward an abolitionist framework. One problem with </w:t>
      </w:r>
      <w:r w:rsidR="00FE04ED" w:rsidRPr="00D37699">
        <w:rPr>
          <w:rStyle w:val="Emphasis"/>
          <w:highlight w:val="cyan"/>
        </w:rPr>
        <w:t>more moderate reformist accounts</w:t>
      </w:r>
      <w:r w:rsidR="00FE04ED" w:rsidRPr="00D12831">
        <w:rPr>
          <w:rStyle w:val="StyleUnderline"/>
          <w:highlight w:val="cyan"/>
        </w:rPr>
        <w:t xml:space="preserve"> (</w:t>
      </w:r>
      <w:r w:rsidR="00FE04ED" w:rsidRPr="00D37699">
        <w:rPr>
          <w:sz w:val="16"/>
        </w:rPr>
        <w:t xml:space="preserve">of which most criminal le¬gal scholarship consists) </w:t>
      </w:r>
      <w:r w:rsidR="00FE04ED" w:rsidRPr="00D12831">
        <w:rPr>
          <w:rStyle w:val="StyleUnderline"/>
          <w:highlight w:val="cyan"/>
        </w:rPr>
        <w:t xml:space="preserve">is that they </w:t>
      </w:r>
      <w:r w:rsidR="00FE04ED" w:rsidRPr="00D37699">
        <w:rPr>
          <w:rStyle w:val="Emphasis"/>
          <w:highlight w:val="cyan"/>
        </w:rPr>
        <w:t>fail to identify the basic structural terms of punitive policing and incarceration</w:t>
      </w:r>
      <w:r w:rsidR="00FE04ED" w:rsidRPr="00D12831">
        <w:rPr>
          <w:rStyle w:val="StyleUnderline"/>
          <w:highlight w:val="cyan"/>
        </w:rPr>
        <w:t xml:space="preserve"> in the U.S. that render these practices fundamentally indefensible</w:t>
      </w:r>
      <w:r w:rsidR="00FE04ED" w:rsidRPr="00D37699">
        <w:rPr>
          <w:sz w:val="16"/>
        </w:rPr>
        <w:t xml:space="preserve">, and instead assume that the problematic features of these practices are more peripheral and subject to elimination or thorough¬going change. As a consequence, </w:t>
      </w:r>
      <w:r w:rsidR="00FE04ED" w:rsidRPr="00D12831">
        <w:rPr>
          <w:rStyle w:val="StyleUnderline"/>
          <w:highlight w:val="cyan"/>
        </w:rPr>
        <w:t>moderate reformist accounts are limited to recommending only minor revisions to the fundamental structures of incarcera-tion</w:t>
      </w:r>
      <w:r w:rsidR="00FE04ED" w:rsidRPr="00D37699">
        <w:rPr>
          <w:sz w:val="16"/>
        </w:rPr>
        <w:t xml:space="preserve"> and punitive policing practices—</w:t>
      </w:r>
      <w:r w:rsidR="00FE04ED" w:rsidRPr="00D12831">
        <w:rPr>
          <w:rStyle w:val="StyleUnderline"/>
          <w:highlight w:val="cyan"/>
        </w:rPr>
        <w:t>which are not susceptible to meaningful change without far more fundamental reconstitution</w:t>
      </w:r>
      <w:r w:rsidR="00FE04ED" w:rsidRPr="00D37699">
        <w:rPr>
          <w:sz w:val="16"/>
        </w:rPr>
        <w:t>.69</w:t>
      </w:r>
    </w:p>
    <w:p w14:paraId="274BF623" w14:textId="28F01B97" w:rsidR="00266740" w:rsidRDefault="00D37699" w:rsidP="00266740">
      <w:pPr>
        <w:pStyle w:val="Heading4"/>
      </w:pPr>
      <w:r>
        <w:t xml:space="preserve">(--) </w:t>
      </w:r>
      <w:r w:rsidR="00266740">
        <w:t>Modest criminal law reform only trades off with deep structural change.</w:t>
      </w:r>
    </w:p>
    <w:p w14:paraId="282E68D8" w14:textId="341A082A" w:rsidR="00266740" w:rsidRDefault="00266740" w:rsidP="00266740">
      <w:r>
        <w:t xml:space="preserve">Allegra M. </w:t>
      </w:r>
      <w:r w:rsidRPr="00D12831">
        <w:rPr>
          <w:rStyle w:val="Style13ptBold"/>
        </w:rPr>
        <w:t>McLeod,</w:t>
      </w:r>
      <w:r w:rsidR="00D12831" w:rsidRPr="00D12831">
        <w:rPr>
          <w:rStyle w:val="Style13ptBold"/>
        </w:rPr>
        <w:t xml:space="preserve"> 2015</w:t>
      </w:r>
      <w:r>
        <w:t xml:space="preserve"> (Associate Professor, Georgetown University Law Center), UCLA LAW REVIEW, 2015.  </w:t>
      </w:r>
    </w:p>
    <w:p w14:paraId="1778EEED" w14:textId="77777777" w:rsidR="00266740" w:rsidRPr="00D12831" w:rsidRDefault="00266740" w:rsidP="00266740">
      <w:pPr>
        <w:rPr>
          <w:sz w:val="16"/>
        </w:rPr>
      </w:pPr>
      <w:r w:rsidRPr="00D12831">
        <w:rPr>
          <w:rStyle w:val="StyleUnderline"/>
          <w:highlight w:val="cyan"/>
        </w:rPr>
        <w:t>The deep, structural, and both conscious and unconscious entanglement of racial degradation and criminal law enforcement presents a strong case for aspir-ing to abandon criminal regulatory frameworks</w:t>
      </w:r>
      <w:r w:rsidRPr="00D12831">
        <w:rPr>
          <w:sz w:val="16"/>
        </w:rPr>
        <w:t xml:space="preserve"> in favor of other social regulatory projects, </w:t>
      </w:r>
      <w:r w:rsidRPr="00D12831">
        <w:rPr>
          <w:rStyle w:val="Emphasis"/>
          <w:highlight w:val="cyan"/>
        </w:rPr>
        <w:t>rather than</w:t>
      </w:r>
      <w:r w:rsidRPr="00D12831">
        <w:rPr>
          <w:rStyle w:val="StyleUnderline"/>
          <w:highlight w:val="cyan"/>
        </w:rPr>
        <w:t xml:space="preserve"> aiming for more </w:t>
      </w:r>
      <w:r w:rsidRPr="00D12831">
        <w:rPr>
          <w:rStyle w:val="Emphasis"/>
          <w:highlight w:val="cyan"/>
        </w:rPr>
        <w:t>modest criminal law reform</w:t>
      </w:r>
      <w:r w:rsidRPr="00D12831">
        <w:rPr>
          <w:rStyle w:val="StyleUnderline"/>
          <w:highlight w:val="cyan"/>
        </w:rPr>
        <w:t>. Multiple studies have confirmed the implicit, often immediate, and at times unconscious associations made between African Americans, criminality, and threat</w:t>
      </w:r>
      <w:r w:rsidRPr="00D12831">
        <w:rPr>
          <w:sz w:val="16"/>
        </w:rPr>
        <w:t xml:space="preserve">.210 </w:t>
      </w:r>
      <w:r w:rsidRPr="00D12831">
        <w:rPr>
          <w:rStyle w:val="StyleUnderline"/>
          <w:highlight w:val="cyan"/>
        </w:rPr>
        <w:t>These associations</w:t>
      </w:r>
      <w:r w:rsidRPr="00D12831">
        <w:rPr>
          <w:sz w:val="16"/>
        </w:rPr>
        <w:t xml:space="preserve">, borne of this history, </w:t>
      </w:r>
      <w:r w:rsidRPr="00D12831">
        <w:rPr>
          <w:rStyle w:val="StyleUnderline"/>
          <w:highlight w:val="cyan"/>
        </w:rPr>
        <w:t>continue to be reproduced by these structures and by the development of</w:t>
      </w:r>
      <w:r w:rsidRPr="00D12831">
        <w:rPr>
          <w:sz w:val="16"/>
        </w:rPr>
        <w:t xml:space="preserve"> punitive policing and </w:t>
      </w:r>
      <w:r w:rsidRPr="00D12831">
        <w:rPr>
          <w:rStyle w:val="StyleUnderline"/>
          <w:highlight w:val="cyan"/>
        </w:rPr>
        <w:t>incarceration prac¬tices that treat certain people as not fully human</w:t>
      </w:r>
      <w:r w:rsidRPr="00D12831">
        <w:rPr>
          <w:sz w:val="16"/>
        </w:rPr>
        <w:t xml:space="preserve">. To provide but a few exam¬ples, psychologists Jennifer Eberhardt, Philip Atiba Goff, and their collaborators studied how individuals in various scenarios determine who “looks like a crimi¬nal.”211 Perhaps not surprisingly, controlling for other factors, the study’s subjects chose people who looked African American, particularly those who looked more “stereotypically” African American and those coded as having more “Afro-centric” features.212 In a similar study, psychologists Brian Lowery and Sandra Graham studied subjects’ responses to juvenile arrestees. When the study’s sub¬jects were primed to understand the youth as African American, the juveniles were judged to be more blameworthy and deserving of harsher and more punitive treatment.213 </w:t>
      </w:r>
      <w:r w:rsidRPr="00D12831">
        <w:rPr>
          <w:rStyle w:val="StyleUnderline"/>
          <w:highlight w:val="cyan"/>
        </w:rPr>
        <w:t>Consciously expressed egalitarian racial beliefs did not significantly moderate the effects of implicit bias in these contexts</w:t>
      </w:r>
      <w:r w:rsidRPr="00D12831">
        <w:rPr>
          <w:sz w:val="16"/>
        </w:rPr>
        <w:t>.214</w:t>
      </w:r>
    </w:p>
    <w:p w14:paraId="2D770B4B" w14:textId="34A67E5D" w:rsidR="002A1FEC" w:rsidRDefault="00D37699" w:rsidP="002A1FEC">
      <w:pPr>
        <w:pStyle w:val="Heading4"/>
      </w:pPr>
      <w:r>
        <w:t xml:space="preserve">(--) </w:t>
      </w:r>
      <w:r w:rsidR="002A1FEC">
        <w:t>Liberal prison reform is counterproductive to prison abolition.</w:t>
      </w:r>
    </w:p>
    <w:p w14:paraId="4AF907A0" w14:textId="4D7AB81D" w:rsidR="002A1FEC" w:rsidRDefault="002A1FEC" w:rsidP="002A1FEC">
      <w:r>
        <w:t>Ruairi Arrieta-</w:t>
      </w:r>
      <w:r w:rsidRPr="00D12831">
        <w:rPr>
          <w:rStyle w:val="Style13ptBold"/>
        </w:rPr>
        <w:t xml:space="preserve">Kenna, </w:t>
      </w:r>
      <w:r w:rsidR="00D12831" w:rsidRPr="00D12831">
        <w:rPr>
          <w:rStyle w:val="Style13ptBold"/>
        </w:rPr>
        <w:t xml:space="preserve">2018 </w:t>
      </w:r>
      <w:r w:rsidRPr="00D12831">
        <w:rPr>
          <w:rStyle w:val="Style13ptBold"/>
        </w:rPr>
        <w:t>(</w:t>
      </w:r>
      <w:r>
        <w:t xml:space="preserve">assistant editor of Politico), Aug. 15, 2018.  Retrieved May 8, 2020 from </w:t>
      </w:r>
      <w:hyperlink r:id="rId10" w:history="1">
        <w:r w:rsidRPr="00B155E8">
          <w:rPr>
            <w:rStyle w:val="Hyperlink"/>
          </w:rPr>
          <w:t>https://www.politico.com/magazine/story/2018/08/15/abolish-prisons-is-the-new-abolish-ice-219361</w:t>
        </w:r>
      </w:hyperlink>
    </w:p>
    <w:p w14:paraId="4EA654A0" w14:textId="77777777" w:rsidR="002A1FEC" w:rsidRDefault="002A1FEC" w:rsidP="002A1FEC">
      <w:r w:rsidRPr="00D12831">
        <w:rPr>
          <w:rStyle w:val="StyleUnderline"/>
          <w:highlight w:val="cyan"/>
        </w:rPr>
        <w:t>Well-meaning</w:t>
      </w:r>
      <w:r>
        <w:t xml:space="preserve"> conservatives and </w:t>
      </w:r>
      <w:r w:rsidRPr="00D12831">
        <w:rPr>
          <w:rStyle w:val="StyleUnderline"/>
          <w:highlight w:val="cyan"/>
        </w:rPr>
        <w:t>liberals</w:t>
      </w:r>
      <w:r>
        <w:t xml:space="preserve">, several abolitionists lamented to me, </w:t>
      </w:r>
      <w:r w:rsidRPr="00D12831">
        <w:rPr>
          <w:rStyle w:val="StyleUnderline"/>
          <w:highlight w:val="cyan"/>
        </w:rPr>
        <w:t>are often much more comfortable with advocating for “</w:t>
      </w:r>
      <w:r w:rsidRPr="00D12831">
        <w:rPr>
          <w:rStyle w:val="Emphasis"/>
          <w:highlight w:val="cyan"/>
        </w:rPr>
        <w:t>prison reform</w:t>
      </w:r>
      <w:r w:rsidRPr="00D12831">
        <w:rPr>
          <w:rStyle w:val="StyleUnderline"/>
          <w:highlight w:val="cyan"/>
        </w:rPr>
        <w:t>.” The House passed such a bill</w:t>
      </w:r>
      <w:r>
        <w:t>—supported and opposed on both sides of the aisle—</w:t>
      </w:r>
      <w:r w:rsidRPr="00D12831">
        <w:rPr>
          <w:rStyle w:val="StyleUnderline"/>
          <w:highlight w:val="cyan"/>
        </w:rPr>
        <w:t xml:space="preserve">earlier this year. But many reforms, abolitionists say, are often </w:t>
      </w:r>
      <w:r w:rsidRPr="00D12831">
        <w:rPr>
          <w:rStyle w:val="Emphasis"/>
          <w:highlight w:val="cyan"/>
        </w:rPr>
        <w:t>counterproductive to their movement</w:t>
      </w:r>
      <w:r>
        <w:t>. “</w:t>
      </w:r>
      <w:r w:rsidRPr="00D12831">
        <w:rPr>
          <w:rStyle w:val="StyleUnderline"/>
          <w:highlight w:val="cyan"/>
        </w:rPr>
        <w:t>There are certain reforms that seek to fix or improve or tweak the way that the prison industrial complex functions</w:t>
      </w:r>
      <w:r>
        <w:t>,” Shehk says, “</w:t>
      </w:r>
      <w:r w:rsidRPr="00D12831">
        <w:rPr>
          <w:rStyle w:val="StyleUnderline"/>
          <w:highlight w:val="cyan"/>
        </w:rPr>
        <w:t>and then there are reforms that actually seek to chip away at its power.” It’s the latter that abolitionists seek</w:t>
      </w:r>
      <w:r>
        <w:t>, he says.</w:t>
      </w:r>
    </w:p>
    <w:p w14:paraId="0A83AA84" w14:textId="324D318A" w:rsidR="003C5734" w:rsidRDefault="00D37699" w:rsidP="003C5734">
      <w:pPr>
        <w:pStyle w:val="Heading4"/>
      </w:pPr>
      <w:r>
        <w:t xml:space="preserve">(--) </w:t>
      </w:r>
      <w:r w:rsidR="003C5734">
        <w:t>Perception of progress blocks real progress</w:t>
      </w:r>
    </w:p>
    <w:p w14:paraId="78314E23" w14:textId="70EF7891" w:rsidR="003C5734" w:rsidRDefault="003C5734" w:rsidP="003C5734">
      <w:r>
        <w:t xml:space="preserve">Paul </w:t>
      </w:r>
      <w:r w:rsidRPr="00827C53">
        <w:rPr>
          <w:rStyle w:val="Style13ptBold"/>
        </w:rPr>
        <w:t xml:space="preserve">Butler, </w:t>
      </w:r>
      <w:r w:rsidR="00D12831" w:rsidRPr="00827C53">
        <w:rPr>
          <w:rStyle w:val="Style13ptBold"/>
        </w:rPr>
        <w:t>2016</w:t>
      </w:r>
      <w:r w:rsidR="00D12831">
        <w:t xml:space="preserve"> </w:t>
      </w:r>
      <w:r>
        <w:t xml:space="preserve">(Prof., Law, Georgetown U. Law Center), GEORGETOWN LAW JOURNAL, Aug. 2016, 1467. </w:t>
      </w:r>
    </w:p>
    <w:p w14:paraId="168F79CC" w14:textId="77777777" w:rsidR="003C5734" w:rsidRPr="00827C53" w:rsidRDefault="003C5734" w:rsidP="003C5734">
      <w:pPr>
        <w:rPr>
          <w:sz w:val="16"/>
        </w:rPr>
      </w:pPr>
      <w:r w:rsidRPr="00D12831">
        <w:rPr>
          <w:rStyle w:val="StyleUnderline"/>
          <w:highlight w:val="cyan"/>
        </w:rPr>
        <w:t>In the context of civil rights</w:t>
      </w:r>
      <w:r w:rsidRPr="00827C53">
        <w:rPr>
          <w:sz w:val="16"/>
        </w:rPr>
        <w:t xml:space="preserve"> and anti-discrimination law, Kimberle' </w:t>
      </w:r>
      <w:r w:rsidRPr="00D12831">
        <w:rPr>
          <w:rStyle w:val="StyleUnderline"/>
          <w:highlight w:val="cyan"/>
        </w:rPr>
        <w:t>Crenshaw warned that the "limited gains" of civil rights legislation could "hamper efforts of African-Americans to</w:t>
      </w:r>
      <w:r w:rsidRPr="00827C53">
        <w:rPr>
          <w:sz w:val="16"/>
        </w:rPr>
        <w:t xml:space="preserve"> name their reality and to </w:t>
      </w:r>
      <w:r w:rsidRPr="00D12831">
        <w:rPr>
          <w:rStyle w:val="StyleUnderline"/>
          <w:highlight w:val="cyan"/>
        </w:rPr>
        <w:t>remain capable of engaging in collective action in the future</w:t>
      </w:r>
      <w:r w:rsidRPr="00827C53">
        <w:rPr>
          <w:sz w:val="16"/>
        </w:rPr>
        <w:t xml:space="preserve">." Even though civil rights laws passed in the 1960s succeeded in breaking down some formal barriers, subtle and invidious forms of discrimination persisted. Moreover, </w:t>
      </w:r>
      <w:r w:rsidRPr="00827C53">
        <w:rPr>
          <w:rStyle w:val="Emphasis"/>
          <w:highlight w:val="cyan"/>
        </w:rPr>
        <w:t>the perception of progress may have mollified communities of color</w:t>
      </w:r>
      <w:r w:rsidRPr="00D12831">
        <w:rPr>
          <w:rStyle w:val="StyleUnderline"/>
          <w:highlight w:val="cyan"/>
        </w:rPr>
        <w:t xml:space="preserve"> and </w:t>
      </w:r>
      <w:r w:rsidRPr="00827C53">
        <w:rPr>
          <w:rStyle w:val="Emphasis"/>
          <w:highlight w:val="cyan"/>
        </w:rPr>
        <w:t>sapped the energy</w:t>
      </w:r>
      <w:r w:rsidRPr="00D12831">
        <w:rPr>
          <w:rStyle w:val="StyleUnderline"/>
          <w:highlight w:val="cyan"/>
        </w:rPr>
        <w:t xml:space="preserve"> needed for a continued push for substantive equality</w:t>
      </w:r>
      <w:r w:rsidRPr="00827C53">
        <w:rPr>
          <w:sz w:val="16"/>
        </w:rPr>
        <w:t>.</w:t>
      </w:r>
    </w:p>
    <w:p w14:paraId="4C7E73FC" w14:textId="46010D29" w:rsidR="003C5734" w:rsidRDefault="00D37699" w:rsidP="003C5734">
      <w:pPr>
        <w:pStyle w:val="Heading4"/>
      </w:pPr>
      <w:r>
        <w:t xml:space="preserve">(--) </w:t>
      </w:r>
      <w:r w:rsidR="003C5734">
        <w:t>Liberal reforms undermine consensus for change</w:t>
      </w:r>
    </w:p>
    <w:p w14:paraId="2A3475C5" w14:textId="2BAEB21C" w:rsidR="003C5734" w:rsidRDefault="003C5734" w:rsidP="003C5734">
      <w:r>
        <w:t xml:space="preserve">Paul </w:t>
      </w:r>
      <w:r w:rsidRPr="00827C53">
        <w:rPr>
          <w:rStyle w:val="Style13ptBold"/>
        </w:rPr>
        <w:t xml:space="preserve">Butler, </w:t>
      </w:r>
      <w:r w:rsidR="00827C53" w:rsidRPr="00827C53">
        <w:rPr>
          <w:rStyle w:val="Style13ptBold"/>
        </w:rPr>
        <w:t>2016</w:t>
      </w:r>
      <w:r w:rsidR="00827C53">
        <w:t xml:space="preserve"> </w:t>
      </w:r>
      <w:r>
        <w:t xml:space="preserve">(Prof., Law, Georgetown U. Law Center), GEORGETOWN LAW JOURNAL, Aug. 2016, 1444. </w:t>
      </w:r>
    </w:p>
    <w:p w14:paraId="3996DDA2" w14:textId="07A7906A" w:rsidR="003C5734" w:rsidRPr="00827C53" w:rsidRDefault="00D37699" w:rsidP="003C5734">
      <w:pPr>
        <w:rPr>
          <w:rStyle w:val="Emphasis"/>
        </w:rPr>
      </w:pPr>
      <w:r>
        <w:rPr>
          <w:sz w:val="16"/>
        </w:rPr>
        <w:t xml:space="preserve">The dominant narrative of American race relations is one of linear progress. In this story, the United States has moved "from segregation to integration and from race consciousness to race neutrality." (157) For liberals--or "integrationists," in the terminology of Gary Peller--this transition parallels the inevitable progress "from myth to enlightenment, ignorance to knowledge, superstition to reason, primitive culture to civilization, religion to secularism, and... status to individual liberty." (158) Critical race theorists reject the linear progress model of American race relations. (159) The more accurate model is a cycle of reform and retrenchment. Charles Lawrence writes, "[w]hen people's movements successfully challenge and disrupt racist structures and institutions, and contest the narratives of racial subordination, the plunderers will respond with new law." (160) One example is the passage of civil rights legislation. The Civil Rights Movement of the 1950s and 1960s led to important developments like the Supreme Court's decision in Brown v. Board of Education, (161) the Civil Rights Act of 1964, (162) and the Voting Rights Act. (163) </w:t>
      </w:r>
      <w:r w:rsidR="003C5734" w:rsidRPr="00827C53">
        <w:rPr>
          <w:sz w:val="16"/>
        </w:rPr>
        <w:t xml:space="preserve">As Kimberlé Crenshaw points out, </w:t>
      </w:r>
      <w:r w:rsidR="003C5734" w:rsidRPr="00827C53">
        <w:rPr>
          <w:rStyle w:val="StyleUnderline"/>
          <w:highlight w:val="cyan"/>
        </w:rPr>
        <w:t>civil rights laws "nurtured the impression that the U</w:t>
      </w:r>
      <w:r w:rsidR="003C5734" w:rsidRPr="00827C53">
        <w:rPr>
          <w:sz w:val="16"/>
        </w:rPr>
        <w:t xml:space="preserve">nited </w:t>
      </w:r>
      <w:r w:rsidR="003C5734" w:rsidRPr="00827C53">
        <w:rPr>
          <w:rStyle w:val="StyleUnderline"/>
          <w:highlight w:val="cyan"/>
        </w:rPr>
        <w:t>S</w:t>
      </w:r>
      <w:r w:rsidR="003C5734" w:rsidRPr="00827C53">
        <w:rPr>
          <w:sz w:val="16"/>
        </w:rPr>
        <w:t xml:space="preserve">tates </w:t>
      </w:r>
      <w:r w:rsidR="003C5734" w:rsidRPr="00827C53">
        <w:rPr>
          <w:rStyle w:val="StyleUnderline"/>
          <w:highlight w:val="cyan"/>
        </w:rPr>
        <w:t xml:space="preserve">had moved decisively to end the oppression of Blacks."  However, the </w:t>
      </w:r>
      <w:r w:rsidR="003C5734" w:rsidRPr="00827C53">
        <w:rPr>
          <w:rStyle w:val="Emphasis"/>
          <w:highlight w:val="cyan"/>
        </w:rPr>
        <w:t>rhetoric of colorblindness</w:t>
      </w:r>
      <w:r w:rsidR="003C5734" w:rsidRPr="00827C53">
        <w:rPr>
          <w:rStyle w:val="StyleUnderline"/>
          <w:highlight w:val="cyan"/>
        </w:rPr>
        <w:t xml:space="preserve"> and equal opportunity was then deployed to </w:t>
      </w:r>
      <w:r w:rsidR="003C5734" w:rsidRPr="00827C53">
        <w:rPr>
          <w:rStyle w:val="Emphasis"/>
          <w:highlight w:val="cyan"/>
        </w:rPr>
        <w:t xml:space="preserve">block further remedial measures </w:t>
      </w:r>
      <w:r w:rsidR="003C5734" w:rsidRPr="00827C53">
        <w:rPr>
          <w:rStyle w:val="StyleUnderline"/>
          <w:highlight w:val="cyan"/>
        </w:rPr>
        <w:t>and "</w:t>
      </w:r>
      <w:r w:rsidR="003C5734" w:rsidRPr="00827C53">
        <w:rPr>
          <w:rStyle w:val="Emphasis"/>
          <w:highlight w:val="cyan"/>
        </w:rPr>
        <w:t>undermined the fragile consensus</w:t>
      </w:r>
      <w:r w:rsidR="003C5734" w:rsidRPr="00827C53">
        <w:rPr>
          <w:rStyle w:val="StyleUnderline"/>
          <w:highlight w:val="cyan"/>
        </w:rPr>
        <w:t xml:space="preserve"> against </w:t>
      </w:r>
      <w:r w:rsidR="003C5734" w:rsidRPr="00827C53">
        <w:rPr>
          <w:rStyle w:val="Emphasis"/>
          <w:highlight w:val="cyan"/>
        </w:rPr>
        <w:t>white supremacy."</w:t>
      </w:r>
      <w:r w:rsidR="003C5734" w:rsidRPr="00827C53">
        <w:rPr>
          <w:rStyle w:val="Emphasis"/>
        </w:rPr>
        <w:t xml:space="preserve"> </w:t>
      </w:r>
    </w:p>
    <w:p w14:paraId="28030E00" w14:textId="03833381" w:rsidR="003C5734" w:rsidRDefault="00D37699" w:rsidP="003C5734">
      <w:pPr>
        <w:pStyle w:val="Heading4"/>
      </w:pPr>
      <w:r>
        <w:t xml:space="preserve">(--) </w:t>
      </w:r>
      <w:r w:rsidR="003C5734">
        <w:t>Liberal reforms mask the real problems of racism</w:t>
      </w:r>
    </w:p>
    <w:p w14:paraId="183CE32E" w14:textId="2A46AB05" w:rsidR="003C5734" w:rsidRDefault="003C5734" w:rsidP="003C5734">
      <w:r>
        <w:t xml:space="preserve">Paul </w:t>
      </w:r>
      <w:r w:rsidRPr="00D37699">
        <w:rPr>
          <w:rStyle w:val="Style13ptBold"/>
        </w:rPr>
        <w:t xml:space="preserve">Butler, </w:t>
      </w:r>
      <w:r w:rsidR="00D37699" w:rsidRPr="00D37699">
        <w:rPr>
          <w:rStyle w:val="Style13ptBold"/>
        </w:rPr>
        <w:t>2016</w:t>
      </w:r>
      <w:r w:rsidR="00D37699">
        <w:t xml:space="preserve"> </w:t>
      </w:r>
      <w:r>
        <w:t xml:space="preserve">(Prof., Law, Georgetown U. Law Center), GEORGETOWN LAW JOURNAL, Aug. 2016, 1468. </w:t>
      </w:r>
    </w:p>
    <w:p w14:paraId="32ABB029" w14:textId="0DE6D080" w:rsidR="003C5734" w:rsidRPr="00D37699" w:rsidRDefault="00D37699" w:rsidP="003C5734">
      <w:pPr>
        <w:rPr>
          <w:sz w:val="16"/>
        </w:rPr>
      </w:pPr>
      <w:r w:rsidRPr="00D37699">
        <w:rPr>
          <w:rStyle w:val="StyleUnderline"/>
          <w:highlight w:val="cyan"/>
        </w:rPr>
        <w:t xml:space="preserve">The problem with reform that is focused on </w:t>
      </w:r>
      <w:r w:rsidRPr="00D37699">
        <w:rPr>
          <w:rStyle w:val="Emphasis"/>
          <w:highlight w:val="cyan"/>
        </w:rPr>
        <w:t>improving perceptions</w:t>
      </w:r>
      <w:r w:rsidRPr="00D37699">
        <w:rPr>
          <w:sz w:val="16"/>
        </w:rPr>
        <w:t xml:space="preserve"> about the police </w:t>
      </w:r>
      <w:r w:rsidRPr="00D37699">
        <w:rPr>
          <w:rStyle w:val="StyleUnderline"/>
          <w:highlight w:val="cyan"/>
        </w:rPr>
        <w:t xml:space="preserve">is that it can cloak aggressive policing in enhanced legitimacy, and it has the potential to </w:t>
      </w:r>
      <w:r w:rsidRPr="00D37699">
        <w:rPr>
          <w:rStyle w:val="Emphasis"/>
          <w:highlight w:val="cyan"/>
        </w:rPr>
        <w:t>blunt the momentum</w:t>
      </w:r>
      <w:r w:rsidRPr="00D37699">
        <w:rPr>
          <w:rStyle w:val="StyleUnderline"/>
          <w:highlight w:val="cyan"/>
        </w:rPr>
        <w:t xml:space="preserve"> for rising up against overcriminalization</w:t>
      </w:r>
      <w:r w:rsidRPr="00D37699">
        <w:rPr>
          <w:sz w:val="16"/>
        </w:rPr>
        <w:t xml:space="preserve">, wealth inequality, and white supremacy. </w:t>
      </w:r>
      <w:r w:rsidRPr="00D37699">
        <w:rPr>
          <w:rStyle w:val="StyleUnderline"/>
          <w:highlight w:val="cyan"/>
        </w:rPr>
        <w:t>Some procedural justice scholars have warned about the potential of "perception" based reform to make citizens feel better</w:t>
      </w:r>
      <w:r w:rsidRPr="00D37699">
        <w:rPr>
          <w:sz w:val="16"/>
        </w:rPr>
        <w:t xml:space="preserve"> even about police conduct that is unconstitutional. Tracey Meares argues that we should encourage "rightful policing"--police officers should not only obey every constitutional requirement and administrative rule; they should also "comport themselves in ways that confer dignity on those with whom they interact and otherwise treat people with respect." (331) In this framing, the ideal form of policing is both lawful and legitimate. (332)</w:t>
      </w:r>
    </w:p>
    <w:p w14:paraId="5E798972" w14:textId="618F8B0C" w:rsidR="003C5734" w:rsidRDefault="00D37699" w:rsidP="003C5734">
      <w:pPr>
        <w:pStyle w:val="Heading4"/>
      </w:pPr>
      <w:r>
        <w:t xml:space="preserve">(--) </w:t>
      </w:r>
      <w:r w:rsidR="003C5734">
        <w:t>Liberal reforms increase race disparities</w:t>
      </w:r>
    </w:p>
    <w:p w14:paraId="779AC136" w14:textId="52F9BDA6" w:rsidR="003C5734" w:rsidRDefault="003C5734" w:rsidP="003C5734">
      <w:r>
        <w:t xml:space="preserve">Paul </w:t>
      </w:r>
      <w:r w:rsidRPr="00D37699">
        <w:rPr>
          <w:rStyle w:val="Style13ptBold"/>
        </w:rPr>
        <w:t xml:space="preserve">Butler, </w:t>
      </w:r>
      <w:r w:rsidR="00D37699" w:rsidRPr="00D37699">
        <w:rPr>
          <w:rStyle w:val="Style13ptBold"/>
        </w:rPr>
        <w:t>2016</w:t>
      </w:r>
      <w:r w:rsidR="00D37699">
        <w:t xml:space="preserve"> </w:t>
      </w:r>
      <w:r>
        <w:t xml:space="preserve">(Prof., Law, Georgetown U. Law Center), GEORGETOWN LAW JOURNAL, Aug. 2016, 1425. </w:t>
      </w:r>
    </w:p>
    <w:p w14:paraId="3C74A012" w14:textId="4100092D" w:rsidR="003C5734" w:rsidRPr="00D37699" w:rsidRDefault="00D37699" w:rsidP="003C5734">
      <w:pPr>
        <w:rPr>
          <w:rStyle w:val="StyleUnderline"/>
        </w:rPr>
      </w:pPr>
      <w:r w:rsidRPr="00D37699">
        <w:rPr>
          <w:sz w:val="16"/>
        </w:rPr>
        <w:t xml:space="preserve">Reform of police departments can save lives; when successful, it causes the police to kill fewer people. In some cases, therefore, even short-term limited reform is better than the alternative of not disturbing the status quo. At the same time, however, </w:t>
      </w:r>
      <w:r w:rsidRPr="00D37699">
        <w:rPr>
          <w:rStyle w:val="StyleUnderline"/>
          <w:highlight w:val="cyan"/>
        </w:rPr>
        <w:t>attempts to reform the system might actually hinder the more substantial transformation American criminal justice needs</w:t>
      </w:r>
      <w:r w:rsidRPr="00D37699">
        <w:rPr>
          <w:sz w:val="16"/>
        </w:rPr>
        <w:t xml:space="preserve">. Other scholars have described how </w:t>
      </w:r>
      <w:r w:rsidRPr="00D37699">
        <w:rPr>
          <w:rStyle w:val="StyleUnderline"/>
          <w:highlight w:val="cyan"/>
        </w:rPr>
        <w:t>liberal reforms in criminal justice have exacerbated problems.</w:t>
      </w:r>
      <w:r w:rsidRPr="00D37699">
        <w:rPr>
          <w:sz w:val="16"/>
        </w:rPr>
        <w:t xml:space="preserve"> For example, Bill Stuntz wrote that </w:t>
      </w:r>
      <w:r w:rsidRPr="00D37699">
        <w:rPr>
          <w:rStyle w:val="StyleUnderline"/>
          <w:highlight w:val="cyan"/>
        </w:rPr>
        <w:t>procedural protections for defendants led to harsher sentencing laws</w:t>
      </w:r>
      <w:r w:rsidRPr="00D37699">
        <w:rPr>
          <w:sz w:val="16"/>
        </w:rPr>
        <w:t xml:space="preserve">. (32) Naomi </w:t>
      </w:r>
      <w:r w:rsidRPr="00D37699">
        <w:rPr>
          <w:rStyle w:val="StyleUnderline"/>
          <w:highlight w:val="cyan"/>
        </w:rPr>
        <w:t>Murakawa has argued that liberals "built prison America" by advocating for race neutral policies that had the effect of increasing race disparities</w:t>
      </w:r>
      <w:r w:rsidRPr="00D37699">
        <w:rPr>
          <w:sz w:val="16"/>
        </w:rPr>
        <w:t>. (33) In other work, I have described the Supreme Court's Gideon v. Wainwright decision, which gave poor people accused of felonies the right to lawyers paid for by the state, as legitimating mass incarceration. (34) In this Article, my point is that "</w:t>
      </w:r>
      <w:r w:rsidRPr="00D37699">
        <w:rPr>
          <w:rStyle w:val="StyleUnderline"/>
          <w:highlight w:val="cyan"/>
        </w:rPr>
        <w:t>successful" reform efforts substantially improve community perceptions</w:t>
      </w:r>
      <w:r w:rsidRPr="00D37699">
        <w:rPr>
          <w:sz w:val="16"/>
        </w:rPr>
        <w:t xml:space="preserve"> about the police without substantially improving police practices. </w:t>
      </w:r>
      <w:r w:rsidRPr="00D37699">
        <w:rPr>
          <w:rStyle w:val="StyleUnderline"/>
          <w:highlight w:val="cyan"/>
        </w:rPr>
        <w:t>The improved perceptions remove the impetus for the kinds of change that would actually benefit the community.</w:t>
      </w:r>
    </w:p>
    <w:p w14:paraId="4076C3EA" w14:textId="235DEED5" w:rsidR="0051189C" w:rsidRDefault="0051189C" w:rsidP="0051189C">
      <w:pPr>
        <w:pStyle w:val="Heading3"/>
      </w:pPr>
      <w:r>
        <w:t>Links:  Death Penalty</w:t>
      </w:r>
    </w:p>
    <w:p w14:paraId="3DA790FB" w14:textId="2DCF96F5" w:rsidR="00D37699" w:rsidRDefault="00D37699" w:rsidP="00D37699">
      <w:pPr>
        <w:pStyle w:val="Heading4"/>
      </w:pPr>
      <w:r>
        <w:t>(--) As long as death penalty abolition proposes the substitution of life imprisonment it reinforces the legitimacy of the criminal justice system.</w:t>
      </w:r>
    </w:p>
    <w:p w14:paraId="6071D003" w14:textId="77777777" w:rsidR="00D37699" w:rsidRDefault="00D37699" w:rsidP="00D37699">
      <w:r>
        <w:t xml:space="preserve">Allegra M. </w:t>
      </w:r>
      <w:r w:rsidRPr="009B61AE">
        <w:rPr>
          <w:rStyle w:val="Style13ptBold"/>
        </w:rPr>
        <w:t>McLeod, 2015</w:t>
      </w:r>
      <w:r>
        <w:t xml:space="preserve"> (Associate Professor, Georgetown University Law Center), UCLA LAW REVIEW, 2015.  </w:t>
      </w:r>
    </w:p>
    <w:p w14:paraId="0945F356" w14:textId="323ED195" w:rsidR="00D37699" w:rsidRDefault="00D37699" w:rsidP="00D37699">
      <w:pPr>
        <w:rPr>
          <w:sz w:val="16"/>
        </w:rPr>
      </w:pPr>
      <w:r w:rsidRPr="009B61AE">
        <w:rPr>
          <w:rStyle w:val="Emphasis"/>
          <w:highlight w:val="cyan"/>
        </w:rPr>
        <w:t>Death penalty abolition</w:t>
      </w:r>
      <w:r w:rsidRPr="009B61AE">
        <w:rPr>
          <w:sz w:val="16"/>
        </w:rPr>
        <w:t xml:space="preserve">, by comparison, </w:t>
      </w:r>
      <w:r w:rsidRPr="009B61AE">
        <w:rPr>
          <w:rStyle w:val="StyleUnderline"/>
          <w:highlight w:val="cyan"/>
        </w:rPr>
        <w:t xml:space="preserve">in proposing the substitution of </w:t>
      </w:r>
      <w:r w:rsidRPr="009B61AE">
        <w:rPr>
          <w:rStyle w:val="Emphasis"/>
          <w:highlight w:val="cyan"/>
        </w:rPr>
        <w:t>life imprisonment without parole</w:t>
      </w:r>
      <w:r w:rsidRPr="009B61AE">
        <w:rPr>
          <w:rStyle w:val="StyleUnderline"/>
          <w:highlight w:val="cyan"/>
        </w:rPr>
        <w:t xml:space="preserve"> for state killing, </w:t>
      </w:r>
      <w:r w:rsidRPr="009B61AE">
        <w:rPr>
          <w:rStyle w:val="Emphasis"/>
          <w:highlight w:val="cyan"/>
        </w:rPr>
        <w:t>reinforces the same account of the legitimacy</w:t>
      </w:r>
      <w:r w:rsidRPr="009B61AE">
        <w:rPr>
          <w:rStyle w:val="StyleUnderline"/>
          <w:highlight w:val="cyan"/>
        </w:rPr>
        <w:t xml:space="preserve"> of a </w:t>
      </w:r>
      <w:r w:rsidRPr="009B61AE">
        <w:rPr>
          <w:rStyle w:val="Emphasis"/>
          <w:highlight w:val="cyan"/>
        </w:rPr>
        <w:t>conviction’s finality</w:t>
      </w:r>
      <w:r w:rsidRPr="009B61AE">
        <w:rPr>
          <w:rStyle w:val="StyleUnderline"/>
          <w:highlight w:val="cyan"/>
        </w:rPr>
        <w:t xml:space="preserve"> as does the Court’s majority, even if death penalty abolitionists prefer a non-death sentence.</w:t>
      </w:r>
      <w:r w:rsidRPr="009B61AE">
        <w:rPr>
          <w:sz w:val="16"/>
        </w:rPr>
        <w:t xml:space="preserve">275 </w:t>
      </w:r>
      <w:r w:rsidRPr="009B61AE">
        <w:rPr>
          <w:rStyle w:val="StyleUnderline"/>
          <w:highlight w:val="cyan"/>
        </w:rPr>
        <w:t>It is for this reason</w:t>
      </w:r>
      <w:r w:rsidRPr="009B61AE">
        <w:rPr>
          <w:sz w:val="16"/>
        </w:rPr>
        <w:t xml:space="preserve">, perhaps, as Robin West pointedly and provocatively observes of the dissent in Herrera, </w:t>
      </w:r>
      <w:r w:rsidRPr="009B61AE">
        <w:rPr>
          <w:rStyle w:val="StyleUnderline"/>
          <w:highlight w:val="cyan"/>
        </w:rPr>
        <w:t>that Justice Blackmun stops short of understanding the killing of a possibly inno¬cent person as homicidal and instead characterizes the Court’s chosen course as “perilously close to simple murder.”</w:t>
      </w:r>
      <w:r w:rsidRPr="009B61AE">
        <w:rPr>
          <w:sz w:val="16"/>
        </w:rPr>
        <w:t xml:space="preserve">276 West writes: “That extraordinary remark, I believe, suggests two questions of relevance here: </w:t>
      </w:r>
      <w:r w:rsidRPr="009B61AE">
        <w:rPr>
          <w:rStyle w:val="StyleUnderline"/>
          <w:highlight w:val="cyan"/>
        </w:rPr>
        <w:t>First, why ‘perilously close’?</w:t>
      </w:r>
      <w:r w:rsidRPr="009B61AE">
        <w:rPr>
          <w:sz w:val="16"/>
        </w:rPr>
        <w:t xml:space="preserve"> . . . [</w:t>
      </w:r>
      <w:r w:rsidRPr="009B61AE">
        <w:rPr>
          <w:rStyle w:val="StyleUnderline"/>
          <w:highlight w:val="cyan"/>
        </w:rPr>
        <w:t>S]econd, is Blackmun suggesting that the Justices that did this are ‘perilously close’ to being murderers?</w:t>
      </w:r>
      <w:r w:rsidRPr="009B61AE">
        <w:rPr>
          <w:sz w:val="16"/>
        </w:rPr>
        <w:t xml:space="preserve"> . . . Or was he speaking metaphorically . . . . ?”277 Per-haps instead, Justice Blackmun (who, famously, eventually himself became a death penalty abolitionist), similarly understands the imposition of conviction to lessen the moral concern for any act upon the convict that follows, even if that act entails killing a possibly innocent person, thereby transforming that conduct from simple murder into something instead “perilously close” to it.278</w:t>
      </w:r>
    </w:p>
    <w:p w14:paraId="73128495" w14:textId="77777777" w:rsidR="00D37699" w:rsidRPr="00D37699" w:rsidRDefault="00D37699" w:rsidP="00D37699">
      <w:pPr>
        <w:jc w:val="center"/>
        <w:rPr>
          <w:b/>
          <w:bCs/>
        </w:rPr>
      </w:pPr>
      <w:r w:rsidRPr="00D37699">
        <w:rPr>
          <w:b/>
          <w:bCs/>
        </w:rPr>
        <w:t>{These links are duplicated in the Death Penalty NEG file}</w:t>
      </w:r>
    </w:p>
    <w:p w14:paraId="712BFA39" w14:textId="046DAFDA" w:rsidR="0051189C" w:rsidRDefault="0051189C" w:rsidP="0051189C">
      <w:pPr>
        <w:pStyle w:val="Heading4"/>
      </w:pPr>
      <w:r>
        <w:t>(--) Death penalty advocates that focus on innocence divert attention from sustained attacks on the penal system itself:</w:t>
      </w:r>
    </w:p>
    <w:p w14:paraId="3F2B50EC" w14:textId="77777777" w:rsidR="0051189C" w:rsidRDefault="0051189C" w:rsidP="0051189C">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1" w:history="1">
        <w:r w:rsidRPr="00E53EC3">
          <w:rPr>
            <w:rStyle w:val="Hyperlink"/>
          </w:rPr>
          <w:t>https://scholarship.law.upenn.edu/cgi/viewcontent.cgi?article=1196&amp;context=jlasc</w:t>
        </w:r>
      </w:hyperlink>
    </w:p>
    <w:p w14:paraId="7BCC3D15" w14:textId="77777777" w:rsidR="0051189C" w:rsidRDefault="0051189C" w:rsidP="0051189C">
      <w:pPr>
        <w:rPr>
          <w:rStyle w:val="Hyperlink"/>
          <w:sz w:val="14"/>
        </w:rPr>
      </w:pPr>
      <w:r w:rsidRPr="00F9209C">
        <w:rPr>
          <w:rStyle w:val="Hyperlink"/>
          <w:sz w:val="14"/>
        </w:rPr>
        <w:t xml:space="preserve">As bad as the move from death to slow death with no appeals is, the worst part about the current spate of repeals based upon costs might actually be its support for the harsh, draconian rhetoric that sustains the retributive and brutal nature of the current American carceral apparatus. Rather than focusing on the inhumane nature of the death penalty, </w:t>
      </w:r>
      <w:r w:rsidRPr="00F9209C">
        <w:rPr>
          <w:rStyle w:val="Emphasis"/>
          <w:highlight w:val="cyan"/>
        </w:rPr>
        <w:t>death penalty opponents in America</w:t>
      </w:r>
      <w:r w:rsidRPr="00F9209C">
        <w:rPr>
          <w:rStyle w:val="StyleUnderline"/>
          <w:highlight w:val="cyan"/>
        </w:rPr>
        <w:t xml:space="preserve"> have focused their attention on the</w:t>
      </w:r>
      <w:r w:rsidRPr="00F9209C">
        <w:rPr>
          <w:rStyle w:val="Hyperlink"/>
          <w:sz w:val="14"/>
        </w:rPr>
        <w:t xml:space="preserve"> (contradictory) </w:t>
      </w:r>
      <w:r w:rsidRPr="00F9209C">
        <w:rPr>
          <w:rStyle w:val="StyleUnderline"/>
          <w:highlight w:val="cyan"/>
        </w:rPr>
        <w:t xml:space="preserve">concerns of cost and </w:t>
      </w:r>
      <w:r w:rsidRPr="00F9209C">
        <w:rPr>
          <w:rStyle w:val="Emphasis"/>
          <w:highlight w:val="cyan"/>
        </w:rPr>
        <w:t>innocence</w:t>
      </w:r>
      <w:r w:rsidRPr="00F9209C">
        <w:rPr>
          <w:rStyle w:val="StyleUnderline"/>
          <w:highlight w:val="cyan"/>
        </w:rPr>
        <w:t>—a move that seems to suggest that the real problem with the death penalty is too much due process and not its inhumane, brutal, and degrading nature</w:t>
      </w:r>
      <w:r w:rsidRPr="00F9209C">
        <w:rPr>
          <w:rStyle w:val="Hyperlink"/>
          <w:sz w:val="14"/>
        </w:rPr>
        <w:t xml:space="preserve">. In fact, </w:t>
      </w:r>
      <w:r w:rsidRPr="00F9209C">
        <w:rPr>
          <w:rStyle w:val="StyleUnderline"/>
          <w:highlight w:val="cyan"/>
        </w:rPr>
        <w:t>many abolitionists</w:t>
      </w:r>
      <w:r w:rsidRPr="00F9209C">
        <w:rPr>
          <w:rStyle w:val="Hyperlink"/>
          <w:sz w:val="14"/>
        </w:rPr>
        <w:t xml:space="preserve"> have even adopted the “law-and-order” rhetoric that justifies punitive punishments in the first place, causing them to </w:t>
      </w:r>
      <w:r w:rsidRPr="00F9209C">
        <w:rPr>
          <w:rStyle w:val="Emphasis"/>
          <w:highlight w:val="cyan"/>
        </w:rPr>
        <w:t>seek a Pyrrhic victory</w:t>
      </w:r>
      <w:r w:rsidRPr="00F9209C">
        <w:rPr>
          <w:rStyle w:val="StyleUnderline"/>
          <w:highlight w:val="cyan"/>
        </w:rPr>
        <w:t xml:space="preserve">, advocating for the abolition of one inhumane penalty (death) </w:t>
      </w:r>
      <w:r w:rsidRPr="00F9209C">
        <w:rPr>
          <w:rStyle w:val="Emphasis"/>
          <w:highlight w:val="cyan"/>
        </w:rPr>
        <w:t>at the expense of a more sustained attack</w:t>
      </w:r>
      <w:r w:rsidRPr="00F9209C">
        <w:rPr>
          <w:rStyle w:val="StyleUnderline"/>
          <w:highlight w:val="cyan"/>
        </w:rPr>
        <w:t xml:space="preserve"> against the excessively brutal and degrading nature of </w:t>
      </w:r>
      <w:r w:rsidRPr="00FC4D08">
        <w:rPr>
          <w:rStyle w:val="Emphasis"/>
          <w:highlight w:val="cyan"/>
        </w:rPr>
        <w:t>American penal policy</w:t>
      </w:r>
      <w:r w:rsidRPr="00F9209C">
        <w:rPr>
          <w:rStyle w:val="StyleUnderline"/>
          <w:highlight w:val="cyan"/>
        </w:rPr>
        <w:t>.</w:t>
      </w:r>
      <w:r w:rsidRPr="00F9209C">
        <w:rPr>
          <w:rStyle w:val="Hyperlink"/>
          <w:sz w:val="14"/>
        </w:rPr>
        <w:t xml:space="preserve"> Without a focus on human dignity, there is nowhere left for abolitionists to turn once they have accomplished abolition of the death penalty. As a consequence, although the number of death sentences has fallen in recent years, there has been a dramatic uptick in the number of people sentenced to LWOP and other “death-in-prison” sentences.60 Consider the language used in an editorial published by the Dallas Morning News: [LWOP is] harsh. It’s just. And it’s final without being irreversible. Call it a living death.. . . Death does not provide an added level of justice. A prison sentence that does not allow for the possibility of parole accomplishes the same objectives: protecting society from violent criminals and ensuring that every day of a murderer’s life is a miserable existence. Our standards of punishment have evolved over time, from the gallows to firing squads, from the electric chair to lethal injection. Life without parole, essentially death by prison, should be the new standard.61 This language hardly attempts to see offenders in a different light or to humanize them; it does not discuss the potential for reform or alter the punitive frame through which criminal offenders have been viewed for the last forty years. On the contrary, it touts the harshness and misery of a LWOP sentence, equating it with a death sentence. Language like this is not exclusive to conservative, Southern states like Texas that continue to use the death penalty with a high level of frequency; it was evident in the states that recently abolished capital punishment and was utilized by proponents of California’s failed Proposition 34. In New Jersey, New Mexico, Connecticut, and Illinois, the primary focus of the abolitionist movement was on the risk of a wrongful execution and on the costs associated with the death penalty rather than the punishment’s inherent barbarity.62 In fact, the language used in those states often explicitly endorsed a tough-on-crime rhetoric that failed to acknowledge the humanity of convicted killers. Prior to signing Connecticut’s death penalty repeal measure in 2012, Governor Daniel Malloy stated: “[g]oing forward, we will have a system that allows us to put these people away for life, in living conditions none of us would want to experience. . . Let’s throw away the key and have them spend the rest of their natural lives in jail.”63 When New Mexico abolished the death penalty in 2009, Governor Bill Richardson stated, “[w]ith my signature, we now have the option of sentencing the worst criminals to life in prison without the possibility of parole. They will never get out of prison.”64</w:t>
      </w:r>
    </w:p>
    <w:p w14:paraId="6550362E" w14:textId="77777777" w:rsidR="0051189C" w:rsidRDefault="0051189C" w:rsidP="0051189C">
      <w:pPr>
        <w:pStyle w:val="Heading4"/>
      </w:pPr>
      <w:r>
        <w:t>(--) Death penalty abolition leads to expansion of Life Without Parole without paying attention to the root causes of crime:</w:t>
      </w:r>
    </w:p>
    <w:p w14:paraId="513B5DC0" w14:textId="77777777" w:rsidR="0051189C" w:rsidRDefault="0051189C" w:rsidP="0051189C">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2" w:history="1">
        <w:r w:rsidRPr="00E53EC3">
          <w:rPr>
            <w:rStyle w:val="Hyperlink"/>
          </w:rPr>
          <w:t>https://scholarship.law.upenn.edu/cgi/viewcontent.cgi?article=1196&amp;context=jlasc</w:t>
        </w:r>
      </w:hyperlink>
    </w:p>
    <w:p w14:paraId="6D885CD3" w14:textId="77777777" w:rsidR="0051189C" w:rsidRDefault="0051189C" w:rsidP="0051189C">
      <w:pPr>
        <w:rPr>
          <w:rStyle w:val="StyleUnderline"/>
        </w:rPr>
      </w:pPr>
      <w:r w:rsidRPr="00895FE9">
        <w:rPr>
          <w:rStyle w:val="Hyperlink"/>
          <w:sz w:val="16"/>
        </w:rPr>
        <w:t xml:space="preserve">With a few rare exceptions, there was little attempt to change the retributive philosophical frame that has been used to justify the death penalty and other extremely harsh punishments. There was almost no discussion of mitigating circumstances, the possibility for reform or rehabilitation, or the inherent humanity of killers. On the contrary, </w:t>
      </w:r>
      <w:r w:rsidRPr="00895FE9">
        <w:rPr>
          <w:rStyle w:val="StyleUnderline"/>
          <w:highlight w:val="cyan"/>
        </w:rPr>
        <w:t>most abolitionists have adopted the same dehumanizing rhetoric championed for decades by proponents of “get tough” legislation that has justified the death penalty</w:t>
      </w:r>
      <w:r w:rsidRPr="00895FE9">
        <w:rPr>
          <w:rStyle w:val="Hyperlink"/>
          <w:sz w:val="16"/>
        </w:rPr>
        <w:t xml:space="preserve">, fueled mass incarceration, and made the United States the imprisonment capital of the world </w:t>
      </w:r>
      <w:r w:rsidRPr="00895FE9">
        <w:rPr>
          <w:rStyle w:val="Emphasis"/>
          <w:highlight w:val="cyan"/>
        </w:rPr>
        <w:t xml:space="preserve">while doing nothing </w:t>
      </w:r>
      <w:r w:rsidRPr="00895FE9">
        <w:rPr>
          <w:rStyle w:val="StyleUnderline"/>
          <w:highlight w:val="cyan"/>
        </w:rPr>
        <w:t xml:space="preserve">to address the </w:t>
      </w:r>
      <w:r w:rsidRPr="00895FE9">
        <w:rPr>
          <w:rStyle w:val="Emphasis"/>
          <w:highlight w:val="cyan"/>
        </w:rPr>
        <w:t>root causes of crime</w:t>
      </w:r>
      <w:r w:rsidRPr="00895FE9">
        <w:rPr>
          <w:rStyle w:val="Hyperlink"/>
          <w:sz w:val="16"/>
        </w:rPr>
        <w:t xml:space="preserve">. As such, </w:t>
      </w:r>
      <w:r w:rsidRPr="00895FE9">
        <w:rPr>
          <w:rStyle w:val="StyleUnderline"/>
          <w:highlight w:val="cyan"/>
        </w:rPr>
        <w:t xml:space="preserve">the abolitionist movement has actually been </w:t>
      </w:r>
      <w:r w:rsidRPr="00895FE9">
        <w:rPr>
          <w:rStyle w:val="Emphasis"/>
          <w:highlight w:val="cyan"/>
        </w:rPr>
        <w:t>complicit in condemning more people to die in prison</w:t>
      </w:r>
      <w:r w:rsidRPr="00895FE9">
        <w:rPr>
          <w:rStyle w:val="StyleUnderline"/>
          <w:highlight w:val="cyan"/>
        </w:rPr>
        <w:t>:</w:t>
      </w:r>
      <w:r>
        <w:rPr>
          <w:rStyle w:val="StyleUnderline"/>
        </w:rPr>
        <w:t xml:space="preserve"> </w:t>
      </w:r>
      <w:r w:rsidRPr="00895FE9">
        <w:rPr>
          <w:rStyle w:val="StyleUnderline"/>
          <w:highlight w:val="cyan"/>
        </w:rPr>
        <w:t xml:space="preserve">As death sentences declined, LWOP sentences increased, but not in perfect substitution. LWOP sentences </w:t>
      </w:r>
      <w:r w:rsidRPr="00895FE9">
        <w:rPr>
          <w:rStyle w:val="Emphasis"/>
          <w:highlight w:val="cyan"/>
        </w:rPr>
        <w:t>were not simply meted out</w:t>
      </w:r>
      <w:r w:rsidRPr="00895FE9">
        <w:rPr>
          <w:rStyle w:val="StyleUnderline"/>
          <w:highlight w:val="cyan"/>
        </w:rPr>
        <w:t xml:space="preserve"> in what would </w:t>
      </w:r>
      <w:r w:rsidRPr="00895FE9">
        <w:rPr>
          <w:rStyle w:val="Emphasis"/>
          <w:highlight w:val="cyan"/>
        </w:rPr>
        <w:t>formerly have been death cases</w:t>
      </w:r>
      <w:r w:rsidRPr="00895FE9">
        <w:rPr>
          <w:rStyle w:val="StyleUnderline"/>
          <w:highlight w:val="cyan"/>
        </w:rPr>
        <w:t xml:space="preserve">. Rather, LWOP also became a legitimate form of punishment for </w:t>
      </w:r>
      <w:r w:rsidRPr="00895FE9">
        <w:rPr>
          <w:rStyle w:val="Emphasis"/>
          <w:highlight w:val="cyan"/>
        </w:rPr>
        <w:t>a host of offenses that were never death eligible in the first place</w:t>
      </w:r>
      <w:r w:rsidRPr="00895FE9">
        <w:rPr>
          <w:rStyle w:val="Hyperlink"/>
          <w:sz w:val="16"/>
        </w:rPr>
        <w:t xml:space="preserve">... In this way, </w:t>
      </w:r>
      <w:r w:rsidRPr="00895FE9">
        <w:rPr>
          <w:rStyle w:val="StyleUnderline"/>
          <w:highlight w:val="cyan"/>
        </w:rPr>
        <w:t>the</w:t>
      </w:r>
      <w:r w:rsidRPr="00895FE9">
        <w:rPr>
          <w:rStyle w:val="Hyperlink"/>
          <w:sz w:val="16"/>
        </w:rPr>
        <w:t xml:space="preserve"> concerted and well-intentioned </w:t>
      </w:r>
      <w:r w:rsidRPr="00895FE9">
        <w:rPr>
          <w:rStyle w:val="StyleUnderline"/>
          <w:highlight w:val="cyan"/>
        </w:rPr>
        <w:t>effort of some abolitionists</w:t>
      </w:r>
      <w:r w:rsidRPr="00895FE9">
        <w:rPr>
          <w:rStyle w:val="Hyperlink"/>
          <w:sz w:val="16"/>
        </w:rPr>
        <w:t xml:space="preserve">, scholars, and policymakers </w:t>
      </w:r>
      <w:r w:rsidRPr="00895FE9">
        <w:rPr>
          <w:rStyle w:val="StyleUnderline"/>
          <w:highlight w:val="cyan"/>
        </w:rPr>
        <w:t>to avoid the execution of the few may have resulted in increased [death-in-prison] sentences for the many</w:t>
      </w:r>
      <w:r w:rsidRPr="00895FE9">
        <w:rPr>
          <w:rStyle w:val="Hyperlink"/>
          <w:sz w:val="16"/>
        </w:rPr>
        <w:t xml:space="preserve">.68 As Steiker and Steiker put it, “it may well be that </w:t>
      </w:r>
      <w:r w:rsidRPr="00895FE9">
        <w:rPr>
          <w:rStyle w:val="StyleUnderline"/>
          <w:highlight w:val="cyan"/>
        </w:rPr>
        <w:t>the widespread adoption of LWOP. . . increased the sentences of the many in order to make less likely the already unlikely execution of the few</w:t>
      </w:r>
      <w:r w:rsidRPr="00895FE9">
        <w:rPr>
          <w:rStyle w:val="Hyperlink"/>
          <w:sz w:val="16"/>
        </w:rPr>
        <w:t>.”69</w:t>
      </w:r>
      <w:r>
        <w:rPr>
          <w:rStyle w:val="Hyperlink"/>
          <w:sz w:val="16"/>
        </w:rPr>
        <w:t xml:space="preserve">  </w:t>
      </w:r>
      <w:r w:rsidRPr="00895FE9">
        <w:rPr>
          <w:rStyle w:val="StyleUnderline"/>
          <w:highlight w:val="cyan"/>
        </w:rPr>
        <w:t>Connecticut offers an excellent example of this phenomenon. Since executions resumed</w:t>
      </w:r>
      <w:r>
        <w:rPr>
          <w:rStyle w:val="Hyperlink"/>
        </w:rPr>
        <w:t xml:space="preserve"> in 1976 following Gregg v. Georgia,70 </w:t>
      </w:r>
      <w:r w:rsidRPr="00895FE9">
        <w:rPr>
          <w:rStyle w:val="StyleUnderline"/>
          <w:highlight w:val="cyan"/>
        </w:rPr>
        <w:t>Connecticut executed just one person</w:t>
      </w:r>
      <w:r>
        <w:rPr>
          <w:rStyle w:val="Hyperlink"/>
        </w:rPr>
        <w:t xml:space="preserve">,71 </w:t>
      </w:r>
      <w:r w:rsidRPr="00895FE9">
        <w:rPr>
          <w:rStyle w:val="StyleUnderline"/>
          <w:highlight w:val="cyan"/>
        </w:rPr>
        <w:t>but when the state abolished the death penalty</w:t>
      </w:r>
      <w:r>
        <w:rPr>
          <w:rStyle w:val="Hyperlink"/>
        </w:rPr>
        <w:t xml:space="preserve"> in 2012, </w:t>
      </w:r>
      <w:r w:rsidRPr="00895FE9">
        <w:rPr>
          <w:rStyle w:val="StyleUnderline"/>
          <w:highlight w:val="cyan"/>
        </w:rPr>
        <w:t>it authorized the use of LWOP in solitary confinement for anyone convicted of “murder with special circumstances.</w:t>
      </w:r>
      <w:r>
        <w:rPr>
          <w:rStyle w:val="Hyperlink"/>
        </w:rPr>
        <w:t xml:space="preserve">”72 Unlike in cases where the state sought the death penalty, where the existence of special circumstances simply made one eligible for the death penalty but did not mandate it, </w:t>
      </w:r>
      <w:r w:rsidRPr="00895FE9">
        <w:rPr>
          <w:rStyle w:val="StyleUnderline"/>
          <w:highlight w:val="cyan"/>
        </w:rPr>
        <w:t>the new statute makes no provision for the consideration of mitigating circumstances</w:t>
      </w:r>
      <w:r>
        <w:rPr>
          <w:rStyle w:val="Hyperlink"/>
        </w:rPr>
        <w:t xml:space="preserve">.73 Rather, </w:t>
      </w:r>
      <w:r w:rsidRPr="00895FE9">
        <w:rPr>
          <w:rStyle w:val="StyleUnderline"/>
        </w:rPr>
        <w:t>everyone convicted of what would have previously been capital murder is subject to the punishment.</w:t>
      </w:r>
    </w:p>
    <w:p w14:paraId="21935E8F" w14:textId="73858093" w:rsidR="00250F69" w:rsidRDefault="00250F69" w:rsidP="00250F69">
      <w:pPr>
        <w:pStyle w:val="Heading3"/>
      </w:pPr>
      <w:r>
        <w:t>Links:  Distinctions Between Prisoners</w:t>
      </w:r>
    </w:p>
    <w:p w14:paraId="73967092" w14:textId="19AB1780" w:rsidR="00FE04ED" w:rsidRDefault="007E1D70" w:rsidP="00FE04ED">
      <w:pPr>
        <w:pStyle w:val="Heading4"/>
      </w:pPr>
      <w:r>
        <w:t xml:space="preserve">(--) </w:t>
      </w:r>
      <w:r w:rsidR="00FE04ED">
        <w:t>Debates over which individuals to let out of prison accept prison as a given—allowing mass incarceration and dehumanization to continue.</w:t>
      </w:r>
    </w:p>
    <w:p w14:paraId="6D698939" w14:textId="1404F539" w:rsidR="00FE04ED" w:rsidRDefault="00FE04ED" w:rsidP="00FE04ED">
      <w:r>
        <w:t xml:space="preserve">Julia </w:t>
      </w:r>
      <w:r w:rsidRPr="00D37699">
        <w:rPr>
          <w:rStyle w:val="Style13ptBold"/>
        </w:rPr>
        <w:t xml:space="preserve">Chaffers, </w:t>
      </w:r>
      <w:r w:rsidR="00D37699" w:rsidRPr="00D37699">
        <w:rPr>
          <w:rStyle w:val="Style13ptBold"/>
        </w:rPr>
        <w:t>2019</w:t>
      </w:r>
      <w:r w:rsidR="00D37699">
        <w:t xml:space="preserve"> </w:t>
      </w:r>
      <w:r>
        <w:t xml:space="preserve">(columnist), May 1, 2019.  Retrieved May 5, 2020 from </w:t>
      </w:r>
      <w:hyperlink r:id="rId13" w:history="1">
        <w:r w:rsidRPr="00F3189E">
          <w:rPr>
            <w:rStyle w:val="Hyperlink"/>
          </w:rPr>
          <w:t>https://www.dailyprincetonian.com/article/2019/05/my-new-perspective-on-prison-abolition</w:t>
        </w:r>
      </w:hyperlink>
    </w:p>
    <w:p w14:paraId="04C23709" w14:textId="77777777" w:rsidR="00FE04ED" w:rsidRPr="007E1D70" w:rsidRDefault="00FE04ED" w:rsidP="00FE04ED">
      <w:pPr>
        <w:rPr>
          <w:sz w:val="16"/>
        </w:rPr>
      </w:pPr>
      <w:r w:rsidRPr="00D37699">
        <w:rPr>
          <w:rStyle w:val="StyleUnderline"/>
          <w:highlight w:val="cyan"/>
        </w:rPr>
        <w:t>Much of the conversation about reforms to the criminal justice system focuses on decreasing penalties for nonviolent and drug offenses</w:t>
      </w:r>
      <w:r w:rsidRPr="007E1D70">
        <w:rPr>
          <w:sz w:val="16"/>
        </w:rPr>
        <w:t>. For example, the recently passed bipartisan First Step Act — the first federal prison reform in nearly a decade — is very limited in scope. It will only allow for the release of about 7,000 of the approximately 2.3 million people incarcerated around the country. This is because it will only affect federal prisons, which account for fewer than 10 percent of the prison population, and only nonviolent offenders within the federal system. In state prisons, people convicted of violent crimes — a categorization that encompasses a wider range of offenses than you might expect — account for the majority of those incarcerated. While reforms like this are positive steps, they are just that: small bits of progress. But to what end? Abolitionists like scholar and activist Ruth Gilmore argue that “</w:t>
      </w:r>
      <w:r w:rsidRPr="00D37699">
        <w:rPr>
          <w:rStyle w:val="StyleUnderline"/>
          <w:highlight w:val="cyan"/>
        </w:rPr>
        <w:t xml:space="preserve">debates over </w:t>
      </w:r>
      <w:r w:rsidRPr="009420FD">
        <w:rPr>
          <w:rStyle w:val="Emphasis"/>
          <w:highlight w:val="cyan"/>
        </w:rPr>
        <w:t>which individuals to let out of prison</w:t>
      </w:r>
      <w:r w:rsidRPr="00D37699">
        <w:rPr>
          <w:rStyle w:val="StyleUnderline"/>
          <w:highlight w:val="cyan"/>
        </w:rPr>
        <w:t xml:space="preserve"> </w:t>
      </w:r>
      <w:r w:rsidRPr="009420FD">
        <w:rPr>
          <w:rStyle w:val="Emphasis"/>
          <w:highlight w:val="cyan"/>
        </w:rPr>
        <w:t>accept prison as a given</w:t>
      </w:r>
      <w:r w:rsidRPr="007E1D70">
        <w:rPr>
          <w:sz w:val="16"/>
        </w:rPr>
        <w:t xml:space="preserve">.” She argues that </w:t>
      </w:r>
      <w:r w:rsidRPr="00D37699">
        <w:rPr>
          <w:rStyle w:val="StyleUnderline"/>
          <w:highlight w:val="cyan"/>
        </w:rPr>
        <w:t>this mindset will</w:t>
      </w:r>
      <w:r w:rsidRPr="007E1D70">
        <w:rPr>
          <w:sz w:val="16"/>
        </w:rPr>
        <w:t xml:space="preserve"> in practical terms </w:t>
      </w:r>
      <w:r w:rsidRPr="00D37699">
        <w:rPr>
          <w:rStyle w:val="StyleUnderline"/>
          <w:highlight w:val="cyan"/>
        </w:rPr>
        <w:t xml:space="preserve">allow the problem of mass incarceration to continue. Litigating who deserves mercy from the inhumane prison system implies that </w:t>
      </w:r>
      <w:r w:rsidRPr="00D37699">
        <w:rPr>
          <w:rStyle w:val="Emphasis"/>
          <w:highlight w:val="cyan"/>
        </w:rPr>
        <w:t>some people deserve to remain caged</w:t>
      </w:r>
      <w:r w:rsidRPr="009420FD">
        <w:rPr>
          <w:rStyle w:val="StyleUnderline"/>
          <w:highlight w:val="cyan"/>
        </w:rPr>
        <w:t>. Debating who deserves freedom accepts the legitimacy of the system, and thus justifies the dehumanization inherent within it.</w:t>
      </w:r>
      <w:r w:rsidRPr="009420FD">
        <w:rPr>
          <w:rStyle w:val="StyleUnderline"/>
        </w:rPr>
        <w:t xml:space="preserve"> </w:t>
      </w:r>
      <w:r w:rsidRPr="007E1D70">
        <w:rPr>
          <w:sz w:val="16"/>
        </w:rPr>
        <w:t xml:space="preserve">But </w:t>
      </w:r>
      <w:r w:rsidRPr="009420FD">
        <w:rPr>
          <w:rStyle w:val="StyleUnderline"/>
          <w:highlight w:val="cyan"/>
        </w:rPr>
        <w:t>if we keep turning to incarceration as the solution to our problems, we will never solve the root issues, and the cycle of harm will continue</w:t>
      </w:r>
      <w:r w:rsidRPr="007E1D70">
        <w:rPr>
          <w:sz w:val="16"/>
        </w:rPr>
        <w:t>.</w:t>
      </w:r>
    </w:p>
    <w:p w14:paraId="377D9285" w14:textId="155B5332" w:rsidR="00400984" w:rsidRDefault="009420FD" w:rsidP="00400984">
      <w:pPr>
        <w:pStyle w:val="Heading4"/>
      </w:pPr>
      <w:r>
        <w:t xml:space="preserve">(--) </w:t>
      </w:r>
      <w:r w:rsidR="00400984">
        <w:t>Debating over which individuals to let in and out reinforce</w:t>
      </w:r>
      <w:r w:rsidR="007E1D70">
        <w:t>s</w:t>
      </w:r>
      <w:r w:rsidR="00400984">
        <w:t xml:space="preserve"> prison as a given.</w:t>
      </w:r>
    </w:p>
    <w:p w14:paraId="676ADC6B" w14:textId="3FBF147B" w:rsidR="00400984" w:rsidRDefault="00400984" w:rsidP="00400984">
      <w:r>
        <w:t xml:space="preserve">Rachel </w:t>
      </w:r>
      <w:r w:rsidRPr="009420FD">
        <w:rPr>
          <w:rStyle w:val="Style13ptBold"/>
        </w:rPr>
        <w:t xml:space="preserve">Kushner, </w:t>
      </w:r>
      <w:r w:rsidR="009420FD" w:rsidRPr="009420FD">
        <w:rPr>
          <w:rStyle w:val="Style13ptBold"/>
        </w:rPr>
        <w:t>2019</w:t>
      </w:r>
      <w:r w:rsidR="009420FD">
        <w:t xml:space="preserve"> </w:t>
      </w:r>
      <w:r>
        <w:t>(American writer), NEW YORK TIMES, Apr. 17, 2019.  Retrieved May 9, 2020 from  https://www.nytimes.com/2019/04/17/magazine/prison-abolition-ruth-wilson-gilmore.html</w:t>
      </w:r>
    </w:p>
    <w:p w14:paraId="0996E87D" w14:textId="77777777" w:rsidR="00400984" w:rsidRPr="007E1D70" w:rsidRDefault="00400984" w:rsidP="00400984">
      <w:pPr>
        <w:rPr>
          <w:sz w:val="16"/>
        </w:rPr>
      </w:pPr>
      <w:r w:rsidRPr="007E1D70">
        <w:rPr>
          <w:sz w:val="16"/>
        </w:rPr>
        <w:t>Which isn’t to say that Gilmore and other abolitionists are opposed to all reforms. “It’s obvious that the system won’t disappear overnight,” Gilmore told me. “No abolitionist thinks that will be the case.” But she finds First Step, like many state reforms it mimics, not just minor but exclusionary, on account of wording in the bill that will make it even harder for some to get relief. (Those convicted of most higher-level offenses, for example, are ineligible for earned-time credits, a new category created under First Step.) “</w:t>
      </w:r>
      <w:r w:rsidRPr="007E1D70">
        <w:rPr>
          <w:rStyle w:val="StyleUnderline"/>
          <w:highlight w:val="cyan"/>
        </w:rPr>
        <w:t>So many of these proposed remedies don’t end up diminishing the system. They regard the system as something that can be fixed by removing and replacing a few elements.</w:t>
      </w:r>
      <w:r w:rsidRPr="007E1D70">
        <w:rPr>
          <w:sz w:val="16"/>
        </w:rPr>
        <w:t xml:space="preserve">” For Gilmore, </w:t>
      </w:r>
      <w:r w:rsidRPr="007E1D70">
        <w:rPr>
          <w:rStyle w:val="StyleUnderline"/>
          <w:highlight w:val="cyan"/>
        </w:rPr>
        <w:t xml:space="preserve">debates over which individuals to let out of prison </w:t>
      </w:r>
      <w:r w:rsidRPr="007E1D70">
        <w:rPr>
          <w:rStyle w:val="Emphasis"/>
          <w:highlight w:val="cyan"/>
        </w:rPr>
        <w:t>accept prison as a given</w:t>
      </w:r>
      <w:r w:rsidRPr="007E1D70">
        <w:rPr>
          <w:rStyle w:val="StyleUnderline"/>
          <w:highlight w:val="cyan"/>
        </w:rPr>
        <w:t>.</w:t>
      </w:r>
      <w:r w:rsidRPr="007E1D70">
        <w:rPr>
          <w:sz w:val="16"/>
        </w:rPr>
        <w:t xml:space="preserve"> To her, </w:t>
      </w:r>
      <w:r w:rsidRPr="007E1D70">
        <w:rPr>
          <w:rStyle w:val="StyleUnderline"/>
          <w:highlight w:val="cyan"/>
        </w:rPr>
        <w:t xml:space="preserve">this is not just a moral error but </w:t>
      </w:r>
      <w:r w:rsidRPr="007E1D70">
        <w:rPr>
          <w:rStyle w:val="Emphasis"/>
          <w:highlight w:val="cyan"/>
        </w:rPr>
        <w:t>a practical one</w:t>
      </w:r>
      <w:r w:rsidRPr="007E1D70">
        <w:rPr>
          <w:rStyle w:val="StyleUnderline"/>
          <w:highlight w:val="cyan"/>
        </w:rPr>
        <w:t xml:space="preserve">, </w:t>
      </w:r>
      <w:r w:rsidRPr="007E1D70">
        <w:rPr>
          <w:rStyle w:val="Emphasis"/>
          <w:highlight w:val="cyan"/>
        </w:rPr>
        <w:t>if the goal is to actually end mass incarceration</w:t>
      </w:r>
      <w:r w:rsidRPr="007E1D70">
        <w:rPr>
          <w:sz w:val="16"/>
        </w:rPr>
        <w:t xml:space="preserve">. </w:t>
      </w:r>
      <w:r w:rsidRPr="007E1D70">
        <w:rPr>
          <w:rStyle w:val="StyleUnderline"/>
          <w:highlight w:val="cyan"/>
        </w:rPr>
        <w:t>Instead of trying to fix the carceral system, she is focused on policy work to reduce its scope and footprint</w:t>
      </w:r>
      <w:r w:rsidRPr="007E1D70">
        <w:rPr>
          <w:sz w:val="16"/>
        </w:rPr>
        <w:t xml:space="preserve"> by stopping new prison construction and closing prisons and jails one facility at a time, </w:t>
      </w:r>
      <w:r w:rsidRPr="007E1D70">
        <w:rPr>
          <w:rStyle w:val="StyleUnderline"/>
          <w:highlight w:val="cyan"/>
        </w:rPr>
        <w:t>with painstaking grass-roots organizing and demands that state funding benefit, rather than punish, vulnerable communities</w:t>
      </w:r>
      <w:r w:rsidRPr="007E1D70">
        <w:rPr>
          <w:sz w:val="16"/>
        </w:rPr>
        <w:t>.</w:t>
      </w:r>
    </w:p>
    <w:p w14:paraId="7F3BF055" w14:textId="4FDFD8B4" w:rsidR="00250F69" w:rsidRDefault="007E1D70" w:rsidP="00250F69">
      <w:pPr>
        <w:pStyle w:val="Heading4"/>
      </w:pPr>
      <w:r>
        <w:t xml:space="preserve">(--) </w:t>
      </w:r>
      <w:r w:rsidR="00250F69">
        <w:t>Making distinctions between prisoners undermines the goal of abolition.</w:t>
      </w:r>
    </w:p>
    <w:p w14:paraId="397FE883" w14:textId="705270B1" w:rsidR="00250F69" w:rsidRDefault="00250F69" w:rsidP="00250F69">
      <w:r>
        <w:t>Ruairi Arrieta-</w:t>
      </w:r>
      <w:r w:rsidRPr="007E1D70">
        <w:rPr>
          <w:rStyle w:val="Style13ptBold"/>
        </w:rPr>
        <w:t xml:space="preserve">Kenna, </w:t>
      </w:r>
      <w:r w:rsidR="007E1D70" w:rsidRPr="007E1D70">
        <w:rPr>
          <w:rStyle w:val="Style13ptBold"/>
        </w:rPr>
        <w:t>2018</w:t>
      </w:r>
      <w:r w:rsidR="007E1D70">
        <w:t xml:space="preserve"> </w:t>
      </w:r>
      <w:r>
        <w:t xml:space="preserve">(assistant editor of Politico), Aug. 15, 2018.  Retrieved May 8, 2020 from </w:t>
      </w:r>
      <w:hyperlink r:id="rId14" w:history="1">
        <w:r w:rsidRPr="00B155E8">
          <w:rPr>
            <w:rStyle w:val="Hyperlink"/>
          </w:rPr>
          <w:t>https://www.politico.com/magazine/story/2018/08/15/abolish-prisons-is-the-new-abolish-ice-219361</w:t>
        </w:r>
      </w:hyperlink>
    </w:p>
    <w:p w14:paraId="7B07B856" w14:textId="77777777" w:rsidR="00250F69" w:rsidRPr="007E1D70" w:rsidRDefault="00250F69" w:rsidP="00250F69">
      <w:pPr>
        <w:rPr>
          <w:rStyle w:val="StyleUnderline"/>
        </w:rPr>
      </w:pPr>
      <w:r w:rsidRPr="007E1D70">
        <w:rPr>
          <w:sz w:val="16"/>
        </w:rPr>
        <w:t xml:space="preserve">The Rev. Jason Lydon, the formerly incarcerated founder of the LGBT-oriented abolitionist organization Black and Pink, tells me that </w:t>
      </w:r>
      <w:r w:rsidRPr="007E1D70">
        <w:rPr>
          <w:rStyle w:val="StyleUnderline"/>
          <w:highlight w:val="cyan"/>
        </w:rPr>
        <w:t xml:space="preserve">so much of prison reform is about </w:t>
      </w:r>
      <w:r w:rsidRPr="007E1D70">
        <w:rPr>
          <w:rStyle w:val="Emphasis"/>
          <w:highlight w:val="cyan"/>
        </w:rPr>
        <w:t>making distinctions</w:t>
      </w:r>
      <w:r w:rsidRPr="007E1D70">
        <w:rPr>
          <w:rStyle w:val="StyleUnderline"/>
          <w:highlight w:val="cyan"/>
        </w:rPr>
        <w:t xml:space="preserve"> between “good prisoners” and “bad prisoners.” “We are not looking to free some while demonizing others,”</w:t>
      </w:r>
      <w:r w:rsidRPr="007E1D70">
        <w:rPr>
          <w:sz w:val="16"/>
        </w:rPr>
        <w:t xml:space="preserve"> he declares. Rather, he explains, “</w:t>
      </w:r>
      <w:r w:rsidRPr="007E1D70">
        <w:rPr>
          <w:rStyle w:val="StyleUnderline"/>
          <w:highlight w:val="cyan"/>
        </w:rPr>
        <w:t xml:space="preserve">Abolitionists say: ‘Actually, </w:t>
      </w:r>
      <w:r w:rsidRPr="007E1D70">
        <w:rPr>
          <w:rStyle w:val="Emphasis"/>
          <w:highlight w:val="cyan"/>
        </w:rPr>
        <w:t>let’s not use punishment</w:t>
      </w:r>
      <w:r w:rsidRPr="007E1D70">
        <w:rPr>
          <w:rStyle w:val="StyleUnderline"/>
          <w:highlight w:val="cyan"/>
        </w:rPr>
        <w:t xml:space="preserve"> as a method of addressing harm.’”</w:t>
      </w:r>
    </w:p>
    <w:p w14:paraId="7237B7C5" w14:textId="77777777" w:rsidR="00250F69" w:rsidRDefault="00250F69" w:rsidP="00250F69"/>
    <w:p w14:paraId="20AFD6E1" w14:textId="32960F0D" w:rsidR="008C131A" w:rsidRDefault="008C131A" w:rsidP="008C131A">
      <w:pPr>
        <w:pStyle w:val="Heading3"/>
      </w:pPr>
      <w:r>
        <w:t>Links:  Liberal Reforms Will Fail</w:t>
      </w:r>
    </w:p>
    <w:p w14:paraId="652902D2" w14:textId="079289AA" w:rsidR="007E1D70" w:rsidRDefault="007E1D70" w:rsidP="007E1D70">
      <w:pPr>
        <w:pStyle w:val="Heading4"/>
      </w:pPr>
      <w:r>
        <w:t>(--) Liberal reforms don’t lead to substantive change in the criminal justice system—they just entrench subordination.</w:t>
      </w:r>
    </w:p>
    <w:p w14:paraId="715E2287" w14:textId="77777777" w:rsidR="007E1D70" w:rsidRDefault="007E1D70" w:rsidP="007E1D70">
      <w:r>
        <w:t xml:space="preserve">Paul </w:t>
      </w:r>
      <w:r w:rsidRPr="007E1D70">
        <w:rPr>
          <w:rStyle w:val="Style13ptBold"/>
        </w:rPr>
        <w:t>Butler, 2016</w:t>
      </w:r>
      <w:r>
        <w:t xml:space="preserve"> (Prof., Law, Georgetown U. Law Center), GEORGETOWN LAW JOURNAL, Aug. 2016,  1461. </w:t>
      </w:r>
    </w:p>
    <w:p w14:paraId="6BD4CCBD" w14:textId="0AD12F3C" w:rsidR="007E1D70" w:rsidRPr="007E1D70" w:rsidRDefault="007E1D70" w:rsidP="007E1D70">
      <w:pPr>
        <w:rPr>
          <w:sz w:val="16"/>
        </w:rPr>
      </w:pPr>
      <w:r w:rsidRPr="007E1D70">
        <w:rPr>
          <w:sz w:val="16"/>
        </w:rPr>
        <w:t xml:space="preserve">The point I am making about reform is unremarkable to critical theorists. (284) For example, Kimberle Crenshaw has made a similar observation about </w:t>
      </w:r>
      <w:r w:rsidRPr="007E1D70">
        <w:rPr>
          <w:rStyle w:val="StyleUnderline"/>
          <w:highlight w:val="cyan"/>
        </w:rPr>
        <w:t>antidiscrimination law</w:t>
      </w:r>
      <w:r w:rsidRPr="007E1D70">
        <w:rPr>
          <w:sz w:val="16"/>
        </w:rPr>
        <w:t>, noting that it "</w:t>
      </w:r>
      <w:r w:rsidRPr="007E1D70">
        <w:rPr>
          <w:rStyle w:val="StyleUnderline"/>
          <w:highlight w:val="cyan"/>
        </w:rPr>
        <w:t xml:space="preserve">has largely succeeded in eliminating the symbolic manifestations of racial oppression, but has allowed the </w:t>
      </w:r>
      <w:r w:rsidRPr="007E1D70">
        <w:rPr>
          <w:rStyle w:val="Emphasis"/>
          <w:highlight w:val="cyan"/>
        </w:rPr>
        <w:t>perpetuation of material subordination of Blacks</w:t>
      </w:r>
      <w:r w:rsidRPr="007E1D70">
        <w:rPr>
          <w:sz w:val="16"/>
        </w:rPr>
        <w:t xml:space="preserve">." (285) Critical legal theorists and critical race theorists have criticized </w:t>
      </w:r>
      <w:r w:rsidRPr="007E1D70">
        <w:rPr>
          <w:rStyle w:val="StyleUnderline"/>
          <w:highlight w:val="cyan"/>
        </w:rPr>
        <w:t xml:space="preserve">reform as a liberal tactic that </w:t>
      </w:r>
      <w:r w:rsidRPr="007E1D70">
        <w:rPr>
          <w:rStyle w:val="Emphasis"/>
          <w:highlight w:val="cyan"/>
        </w:rPr>
        <w:t>does not lead to substantial transformation</w:t>
      </w:r>
      <w:r w:rsidRPr="007E1D70">
        <w:rPr>
          <w:rStyle w:val="StyleUnderline"/>
          <w:highlight w:val="cyan"/>
        </w:rPr>
        <w:t>. Central to this critique is a reconceptualization of the law</w:t>
      </w:r>
      <w:r w:rsidRPr="007E1D70">
        <w:rPr>
          <w:sz w:val="16"/>
        </w:rPr>
        <w:t xml:space="preserve">: crits reject the notion that the law "is a neutral force for change and that simply reforming parts of the law will result in social progress." (286) </w:t>
      </w:r>
      <w:r w:rsidRPr="007E1D70">
        <w:rPr>
          <w:rStyle w:val="StyleUnderline"/>
          <w:highlight w:val="cyan"/>
        </w:rPr>
        <w:t>Framing legal criteria as "objective" or neutral "merely sanitized the racial power that was at play</w:t>
      </w:r>
      <w:r w:rsidRPr="007E1D70">
        <w:rPr>
          <w:sz w:val="16"/>
        </w:rPr>
        <w:t xml:space="preserve"> in determining what counted, whose interests would be privileged, and what mechanisms would serve them." (287) Instead, </w:t>
      </w:r>
      <w:r w:rsidRPr="007E1D70">
        <w:rPr>
          <w:rStyle w:val="StyleUnderline"/>
          <w:highlight w:val="cyan"/>
        </w:rPr>
        <w:t>the law "is not separate from patriarchal power, from the power of whiteness, from class interests, or from heteronormativity.</w:t>
      </w:r>
      <w:r w:rsidRPr="007E1D70">
        <w:rPr>
          <w:sz w:val="16"/>
        </w:rPr>
        <w:t xml:space="preserve">" (288) </w:t>
      </w:r>
      <w:r w:rsidRPr="007E1D70">
        <w:rPr>
          <w:rStyle w:val="StyleUnderline"/>
          <w:highlight w:val="cyan"/>
        </w:rPr>
        <w:t>Because the law</w:t>
      </w:r>
      <w:r w:rsidRPr="007E1D70">
        <w:rPr>
          <w:rStyle w:val="StyleUnderline"/>
        </w:rPr>
        <w:t xml:space="preserve"> </w:t>
      </w:r>
      <w:r w:rsidRPr="007E1D70">
        <w:rPr>
          <w:sz w:val="16"/>
        </w:rPr>
        <w:t xml:space="preserve">is not neutral or objective but </w:t>
      </w:r>
      <w:r w:rsidRPr="007E1D70">
        <w:rPr>
          <w:rStyle w:val="StyleUnderline"/>
          <w:highlight w:val="cyan"/>
        </w:rPr>
        <w:t xml:space="preserve">actually perpetuates white supremacy, </w:t>
      </w:r>
      <w:r w:rsidRPr="007E1D70">
        <w:rPr>
          <w:rStyle w:val="Emphasis"/>
          <w:highlight w:val="cyan"/>
        </w:rPr>
        <w:t>seeking change through liberal legal reform</w:t>
      </w:r>
      <w:r w:rsidRPr="007E1D70">
        <w:rPr>
          <w:rStyle w:val="StyleUnderline"/>
          <w:highlight w:val="cyan"/>
        </w:rPr>
        <w:t xml:space="preserve"> will result in </w:t>
      </w:r>
      <w:r w:rsidRPr="007E1D70">
        <w:rPr>
          <w:rStyle w:val="Emphasis"/>
          <w:highlight w:val="cyan"/>
        </w:rPr>
        <w:t>"ephemeral" victories</w:t>
      </w:r>
      <w:r w:rsidRPr="007E1D70">
        <w:rPr>
          <w:rStyle w:val="StyleUnderline"/>
          <w:highlight w:val="cyan"/>
        </w:rPr>
        <w:t xml:space="preserve"> and "substantial" risks</w:t>
      </w:r>
      <w:r w:rsidRPr="007E1D70">
        <w:rPr>
          <w:sz w:val="16"/>
        </w:rPr>
        <w:t xml:space="preserve">. (289) </w:t>
      </w:r>
      <w:r w:rsidRPr="007E1D70">
        <w:rPr>
          <w:rStyle w:val="StyleUnderline"/>
          <w:highlight w:val="cyan"/>
        </w:rPr>
        <w:t>Incremental progress through reform can lead to a backlash and further repression</w:t>
      </w:r>
      <w:r w:rsidRPr="007E1D70">
        <w:rPr>
          <w:sz w:val="16"/>
        </w:rPr>
        <w:t xml:space="preserve">, a phenomenon highlighted by Kimberle Crenshaw. (290) In addition, </w:t>
      </w:r>
      <w:r w:rsidRPr="007E1D70">
        <w:rPr>
          <w:rStyle w:val="Emphasis"/>
          <w:highlight w:val="cyan"/>
        </w:rPr>
        <w:t>reforms are often inadequate</w:t>
      </w:r>
      <w:r w:rsidRPr="007E1D70">
        <w:rPr>
          <w:rStyle w:val="StyleUnderline"/>
          <w:highlight w:val="cyan"/>
        </w:rPr>
        <w:t xml:space="preserve"> because reformers often </w:t>
      </w:r>
      <w:r w:rsidRPr="007E1D70">
        <w:rPr>
          <w:rStyle w:val="Emphasis"/>
          <w:highlight w:val="cyan"/>
        </w:rPr>
        <w:t>underestimate the pervasiveness of racism and other biases ingrained in the law</w:t>
      </w:r>
      <w:r w:rsidRPr="007E1D70">
        <w:rPr>
          <w:rStyle w:val="StyleUnderline"/>
          <w:highlight w:val="cyan"/>
        </w:rPr>
        <w:t>:</w:t>
      </w:r>
      <w:r w:rsidRPr="007E1D70">
        <w:rPr>
          <w:sz w:val="16"/>
        </w:rPr>
        <w:t xml:space="preserve"> "While mainstream civil rights reformers assume that racism is a product of ignorance and can be overcome by education, critical race theorists insist that racism is pervasive and immutable...." (291) </w:t>
      </w:r>
      <w:r w:rsidRPr="007E1D70">
        <w:rPr>
          <w:rStyle w:val="StyleUnderline"/>
          <w:highlight w:val="cyan"/>
        </w:rPr>
        <w:t xml:space="preserve">Given reformers' misunderstanding of the centrality of race in society, </w:t>
      </w:r>
      <w:r w:rsidRPr="007E1D70">
        <w:rPr>
          <w:rStyle w:val="Emphasis"/>
          <w:highlight w:val="cyan"/>
        </w:rPr>
        <w:t>incremental reforms are unlikely to fundamentally alter an institution like the criminal justice system</w:t>
      </w:r>
      <w:r w:rsidRPr="007E1D70">
        <w:rPr>
          <w:rStyle w:val="StyleUnderline"/>
          <w:highlight w:val="cyan"/>
        </w:rPr>
        <w:t>, which has racialized control at its core</w:t>
      </w:r>
      <w:r w:rsidRPr="007E1D70">
        <w:rPr>
          <w:sz w:val="16"/>
        </w:rPr>
        <w:t>. (292)</w:t>
      </w:r>
    </w:p>
    <w:p w14:paraId="6C77929E" w14:textId="588451B7" w:rsidR="007A4043" w:rsidRDefault="007E1D70" w:rsidP="007A4043">
      <w:pPr>
        <w:pStyle w:val="Heading4"/>
      </w:pPr>
      <w:r>
        <w:t xml:space="preserve">(--) </w:t>
      </w:r>
      <w:r w:rsidR="007A4043">
        <w:t>Prison reform can never succeed due to its racist foundations--abolition is the only option.</w:t>
      </w:r>
    </w:p>
    <w:p w14:paraId="4240AA6A" w14:textId="5388912C" w:rsidR="007A4043" w:rsidRDefault="007A4043" w:rsidP="007A4043">
      <w:r>
        <w:t xml:space="preserve">Will </w:t>
      </w:r>
      <w:r w:rsidRPr="007E1D70">
        <w:rPr>
          <w:rStyle w:val="Style13ptBold"/>
        </w:rPr>
        <w:t xml:space="preserve">Kubzansky, </w:t>
      </w:r>
      <w:r w:rsidR="007E1D70" w:rsidRPr="007E1D70">
        <w:rPr>
          <w:rStyle w:val="Style13ptBold"/>
        </w:rPr>
        <w:t>2019</w:t>
      </w:r>
      <w:r w:rsidR="007E1D70">
        <w:t xml:space="preserve"> </w:t>
      </w:r>
      <w:r>
        <w:t xml:space="preserve">(staff writer), BROWN DAILY HERALD, Nov. 8, 2019.  Retrieved May 5, 2020 from </w:t>
      </w:r>
      <w:hyperlink r:id="rId15" w:history="1">
        <w:r w:rsidRPr="00B155E8">
          <w:rPr>
            <w:rStyle w:val="Hyperlink"/>
          </w:rPr>
          <w:t>https://www.browndailyherald.com/2019/11/08/railroad-activists-discuss-prison-abolition-teach/</w:t>
        </w:r>
      </w:hyperlink>
    </w:p>
    <w:p w14:paraId="45D67774" w14:textId="77777777" w:rsidR="007A4043" w:rsidRPr="007E1D70" w:rsidRDefault="007A4043" w:rsidP="007A4043">
      <w:pPr>
        <w:rPr>
          <w:sz w:val="16"/>
        </w:rPr>
      </w:pPr>
      <w:r w:rsidRPr="007E1D70">
        <w:rPr>
          <w:sz w:val="16"/>
        </w:rPr>
        <w:t xml:space="preserve">RailRoad members began by introducing the concept of prison abolition before diving into a group discussion about why </w:t>
      </w:r>
      <w:r w:rsidRPr="007E1D70">
        <w:rPr>
          <w:rStyle w:val="StyleUnderline"/>
          <w:highlight w:val="cyan"/>
        </w:rPr>
        <w:t>prison reform is insufficient.</w:t>
      </w:r>
      <w:r w:rsidRPr="007E1D70">
        <w:rPr>
          <w:sz w:val="16"/>
        </w:rPr>
        <w:t xml:space="preserve"> While the group’s official stance does not explicitly include prison abolition, a number of RailRoad members are prison abolitionists. “</w:t>
      </w:r>
      <w:r w:rsidRPr="007E1D70">
        <w:rPr>
          <w:rStyle w:val="StyleUnderline"/>
          <w:highlight w:val="cyan"/>
        </w:rPr>
        <w:t xml:space="preserve">The end goal is to </w:t>
      </w:r>
      <w:r w:rsidRPr="007E1D70">
        <w:rPr>
          <w:rStyle w:val="Emphasis"/>
          <w:highlight w:val="cyan"/>
        </w:rPr>
        <w:t>not have prisons as any form of incarceration</w:t>
      </w:r>
      <w:r w:rsidRPr="007E1D70">
        <w:rPr>
          <w:sz w:val="16"/>
        </w:rPr>
        <w:t>,” said RailRoad member Grace Austin ’23, while presenting at the event.  “</w:t>
      </w:r>
      <w:r w:rsidRPr="007E1D70">
        <w:rPr>
          <w:rStyle w:val="Emphasis"/>
          <w:highlight w:val="cyan"/>
        </w:rPr>
        <w:t>Punishment at any stage</w:t>
      </w:r>
      <w:r w:rsidRPr="007E1D70">
        <w:rPr>
          <w:rStyle w:val="StyleUnderline"/>
          <w:highlight w:val="cyan"/>
        </w:rPr>
        <w:t xml:space="preserve"> doesn’t guarantee any kind of growth</w:t>
      </w:r>
      <w:r w:rsidRPr="007E1D70">
        <w:rPr>
          <w:sz w:val="16"/>
        </w:rPr>
        <w:t xml:space="preserve">.” Aida Sherif ’22, who also presented at the event, said that </w:t>
      </w:r>
      <w:r w:rsidRPr="007E1D70">
        <w:rPr>
          <w:rStyle w:val="StyleUnderline"/>
          <w:highlight w:val="cyan"/>
        </w:rPr>
        <w:t xml:space="preserve">while prison abolition may seem radical, the roots of the criminal justice system make </w:t>
      </w:r>
      <w:r w:rsidRPr="007E1D70">
        <w:rPr>
          <w:rStyle w:val="Emphasis"/>
          <w:highlight w:val="cyan"/>
        </w:rPr>
        <w:t>the process of locking up felons irredeemable</w:t>
      </w:r>
      <w:r w:rsidRPr="007E1D70">
        <w:rPr>
          <w:rStyle w:val="StyleUnderline"/>
          <w:highlight w:val="cyan"/>
        </w:rPr>
        <w:t>. “Prisons were founded in the ideas of punishing the poor, punishing people of color,”</w:t>
      </w:r>
      <w:r w:rsidRPr="007E1D70">
        <w:rPr>
          <w:sz w:val="16"/>
        </w:rPr>
        <w:t xml:space="preserve"> Sherif said. “</w:t>
      </w:r>
      <w:r w:rsidRPr="007E1D70">
        <w:rPr>
          <w:rStyle w:val="StyleUnderline"/>
          <w:highlight w:val="cyan"/>
        </w:rPr>
        <w:t>I don’t see it as an institution that can ever fully break away from those foundations</w:t>
      </w:r>
      <w:r w:rsidRPr="007E1D70">
        <w:rPr>
          <w:sz w:val="16"/>
        </w:rPr>
        <w:t>.”</w:t>
      </w:r>
    </w:p>
    <w:p w14:paraId="35611207" w14:textId="3B8C5628" w:rsidR="000B3013" w:rsidRDefault="007E1D70" w:rsidP="000B3013">
      <w:pPr>
        <w:pStyle w:val="Heading4"/>
      </w:pPr>
      <w:r>
        <w:t xml:space="preserve">(--) </w:t>
      </w:r>
      <w:r w:rsidR="000B3013">
        <w:t>The criminal justice system must be overhauled completely.</w:t>
      </w:r>
    </w:p>
    <w:p w14:paraId="67FD7507" w14:textId="241E0141" w:rsidR="000B3013" w:rsidRDefault="000B3013" w:rsidP="000B3013">
      <w:r>
        <w:t>Ruairi Arrieta-</w:t>
      </w:r>
      <w:r w:rsidRPr="007E1D70">
        <w:rPr>
          <w:rStyle w:val="Style13ptBold"/>
        </w:rPr>
        <w:t xml:space="preserve">Kenna, </w:t>
      </w:r>
      <w:r w:rsidR="007E1D70" w:rsidRPr="007E1D70">
        <w:rPr>
          <w:rStyle w:val="Style13ptBold"/>
        </w:rPr>
        <w:t>2018</w:t>
      </w:r>
      <w:r w:rsidR="007E1D70">
        <w:t xml:space="preserve"> </w:t>
      </w:r>
      <w:r>
        <w:t xml:space="preserve">(assistant editor of Politico), Aug. 15, 2018.  Retrieved May 8, 2020 from </w:t>
      </w:r>
      <w:hyperlink r:id="rId16" w:history="1">
        <w:r w:rsidRPr="00B155E8">
          <w:rPr>
            <w:rStyle w:val="Hyperlink"/>
          </w:rPr>
          <w:t>https://www.politico.com/magazine/story/2018/08/15/abolish-prisons-is-the-new-abolish-ice-219361</w:t>
        </w:r>
      </w:hyperlink>
    </w:p>
    <w:p w14:paraId="017F6942" w14:textId="77777777" w:rsidR="000B3013" w:rsidRPr="007E1D70" w:rsidRDefault="000B3013" w:rsidP="000B3013">
      <w:pPr>
        <w:rPr>
          <w:sz w:val="16"/>
        </w:rPr>
      </w:pPr>
      <w:r w:rsidRPr="007E1D70">
        <w:rPr>
          <w:sz w:val="16"/>
        </w:rPr>
        <w:t>I spoke with several advocates for prison abolition—or “</w:t>
      </w:r>
      <w:r w:rsidRPr="007E1D70">
        <w:rPr>
          <w:rStyle w:val="StyleUnderline"/>
          <w:highlight w:val="cyan"/>
        </w:rPr>
        <w:t>abolitionists</w:t>
      </w:r>
      <w:r w:rsidRPr="007E1D70">
        <w:rPr>
          <w:sz w:val="16"/>
        </w:rPr>
        <w:t xml:space="preserve">,” as most simply refer to themselves—and they’re not just old Marxist philosophers or Norwegian criminologists but rather </w:t>
      </w:r>
      <w:r w:rsidRPr="007E1D70">
        <w:rPr>
          <w:rStyle w:val="StyleUnderline"/>
          <w:highlight w:val="cyan"/>
        </w:rPr>
        <w:t>a group of young, mostly black lawyers, academics, artists, authors and community organizers</w:t>
      </w:r>
      <w:r w:rsidRPr="007E1D70">
        <w:rPr>
          <w:sz w:val="16"/>
        </w:rPr>
        <w:t xml:space="preserve">. Some have had, or still have, close family members incarcerated; others were incarcerated themselves. They certainly don’t all have the same backgrounds or life experiences, but </w:t>
      </w:r>
      <w:r w:rsidRPr="007E1D70">
        <w:rPr>
          <w:rStyle w:val="StyleUnderline"/>
          <w:highlight w:val="cyan"/>
        </w:rPr>
        <w:t>they’re each resolute about one thing: The criminal justice system as we know it is inherently cruel, perpetuates systemic racism, and must be overhauled completely</w:t>
      </w:r>
      <w:r w:rsidRPr="007E1D70">
        <w:rPr>
          <w:sz w:val="16"/>
        </w:rPr>
        <w:t>.</w:t>
      </w:r>
    </w:p>
    <w:p w14:paraId="0510081D" w14:textId="7B08E704" w:rsidR="00400984" w:rsidRDefault="007E1D70" w:rsidP="00400984">
      <w:pPr>
        <w:pStyle w:val="Heading4"/>
      </w:pPr>
      <w:r>
        <w:t xml:space="preserve">(--) </w:t>
      </w:r>
      <w:r w:rsidR="00400984">
        <w:t>The white supremacist prison industrial complex cannot be reformed.</w:t>
      </w:r>
    </w:p>
    <w:p w14:paraId="5313F67C" w14:textId="224680FD" w:rsidR="00400984" w:rsidRDefault="00400984" w:rsidP="00400984">
      <w:r>
        <w:t xml:space="preserve">Kelsey </w:t>
      </w:r>
      <w:r w:rsidRPr="007E1D70">
        <w:rPr>
          <w:rStyle w:val="Style13ptBold"/>
        </w:rPr>
        <w:t xml:space="preserve">Mohamed, </w:t>
      </w:r>
      <w:r w:rsidR="007E1D70" w:rsidRPr="007E1D70">
        <w:rPr>
          <w:rStyle w:val="Style13ptBold"/>
        </w:rPr>
        <w:t>2020</w:t>
      </w:r>
      <w:r w:rsidR="007E1D70">
        <w:t xml:space="preserve"> </w:t>
      </w:r>
      <w:r>
        <w:t xml:space="preserve">(member of Cradle Community), NEW INTERNATIONALIST, Mar. 4, 2020.  Retrieved May 9, 2020 from </w:t>
      </w:r>
      <w:hyperlink r:id="rId17" w:history="1">
        <w:r w:rsidRPr="00B155E8">
          <w:rPr>
            <w:rStyle w:val="Hyperlink"/>
          </w:rPr>
          <w:t>https://newint.org/features/2020/02/10/should-prisons-be-abolished</w:t>
        </w:r>
      </w:hyperlink>
    </w:p>
    <w:p w14:paraId="3FE3C47F" w14:textId="77777777" w:rsidR="00400984" w:rsidRDefault="00400984" w:rsidP="00400984">
      <w:r w:rsidRPr="007E1D70">
        <w:rPr>
          <w:rStyle w:val="StyleUnderline"/>
          <w:highlight w:val="cyan"/>
        </w:rPr>
        <w:t>We have no interest in reforming a white supremacist system built with the purpose of oppressing, controlling and facilitating the premature death of our people</w:t>
      </w:r>
      <w:r>
        <w:t xml:space="preserve">. As you pointed out, </w:t>
      </w:r>
      <w:r w:rsidRPr="007E1D70">
        <w:rPr>
          <w:rStyle w:val="StyleUnderline"/>
          <w:highlight w:val="cyan"/>
        </w:rPr>
        <w:t>reforms have ended up expanding criminalization and strengthening an industrial complex that relies on its perpetuation. Let’s build a society that prioritizes care, and genuine safety for everyone, wherein we don’t rely on the inhumanity of cages</w:t>
      </w:r>
      <w:r>
        <w:t xml:space="preserve"> and we don’t treat anyone as disposable.</w:t>
      </w:r>
    </w:p>
    <w:p w14:paraId="775A38C5" w14:textId="4421892A" w:rsidR="003C5734" w:rsidRDefault="007E1D70" w:rsidP="003C5734">
      <w:pPr>
        <w:pStyle w:val="Heading4"/>
      </w:pPr>
      <w:r>
        <w:t xml:space="preserve">(--) </w:t>
      </w:r>
      <w:r w:rsidR="003C5734">
        <w:t>Liberal reforms don’t target the fundamental problems of the criminal justice system.</w:t>
      </w:r>
    </w:p>
    <w:p w14:paraId="5B40DD78" w14:textId="5F6F6868" w:rsidR="003C5734" w:rsidRDefault="003C5734" w:rsidP="003C5734">
      <w:r>
        <w:t xml:space="preserve">John </w:t>
      </w:r>
      <w:r w:rsidRPr="007E1D70">
        <w:rPr>
          <w:rStyle w:val="Style13ptBold"/>
        </w:rPr>
        <w:t xml:space="preserve">Pfaff, </w:t>
      </w:r>
      <w:r w:rsidR="007E1D70" w:rsidRPr="007E1D70">
        <w:rPr>
          <w:rStyle w:val="Style13ptBold"/>
        </w:rPr>
        <w:t>2017</w:t>
      </w:r>
      <w:r w:rsidR="007E1D70">
        <w:t xml:space="preserve"> </w:t>
      </w:r>
      <w:r>
        <w:t xml:space="preserve">(Prof., Law, Fordham Law School), LOCKED IN: THE TRUE CAUSES OF MASS INCARCERATION AND HOW TO ACHIEVE REAL REFORM, 2017, 112. </w:t>
      </w:r>
    </w:p>
    <w:p w14:paraId="627D20D4" w14:textId="77777777" w:rsidR="003C5734" w:rsidRPr="007E1D70" w:rsidRDefault="003C5734" w:rsidP="003C5734">
      <w:pPr>
        <w:rPr>
          <w:sz w:val="16"/>
        </w:rPr>
      </w:pPr>
      <w:r w:rsidRPr="007E1D70">
        <w:rPr>
          <w:rStyle w:val="StyleUnderline"/>
          <w:highlight w:val="cyan"/>
        </w:rPr>
        <w:t>The rhetoric and actions of reformers today may make deeper reforms tougher to get approved in the future</w:t>
      </w:r>
      <w:r w:rsidRPr="007E1D70">
        <w:rPr>
          <w:sz w:val="16"/>
        </w:rPr>
        <w:t xml:space="preserve">. Furthermore, </w:t>
      </w:r>
      <w:r w:rsidRPr="007E1D70">
        <w:rPr>
          <w:rStyle w:val="StyleUnderline"/>
          <w:highlight w:val="cyan"/>
        </w:rPr>
        <w:t>there are still many ways in which the current reforms can falter or be reversed</w:t>
      </w:r>
      <w:r w:rsidRPr="007E1D70">
        <w:rPr>
          <w:sz w:val="16"/>
        </w:rPr>
        <w:t xml:space="preserve">. For instance, prosecutors, never the target of reforms themselves, often retain enough discretion to undermine reforms if they want to. And </w:t>
      </w:r>
      <w:r w:rsidRPr="007E1D70">
        <w:rPr>
          <w:rStyle w:val="StyleUnderline"/>
          <w:highlight w:val="cyan"/>
        </w:rPr>
        <w:t>reforms have not targeted any of the political problems that caused us to overreact to rising crime in the first place, leaving us vulnerable to similar responses in the future</w:t>
      </w:r>
      <w:r w:rsidRPr="007E1D70">
        <w:rPr>
          <w:sz w:val="16"/>
        </w:rPr>
        <w:t>.</w:t>
      </w:r>
    </w:p>
    <w:p w14:paraId="14F341C0" w14:textId="54AEA02C" w:rsidR="003C5734" w:rsidRDefault="007E1D70" w:rsidP="003C5734">
      <w:pPr>
        <w:pStyle w:val="Heading4"/>
      </w:pPr>
      <w:r>
        <w:t xml:space="preserve">(--) </w:t>
      </w:r>
      <w:r w:rsidR="003C5734">
        <w:t>Improving the criminal justice system won’t solve the problem of white supremacy.</w:t>
      </w:r>
    </w:p>
    <w:p w14:paraId="532E328D" w14:textId="47888244" w:rsidR="003C5734" w:rsidRDefault="003C5734" w:rsidP="003C5734">
      <w:r>
        <w:t xml:space="preserve">Paul </w:t>
      </w:r>
      <w:r w:rsidRPr="007E1D70">
        <w:rPr>
          <w:rStyle w:val="Style13ptBold"/>
        </w:rPr>
        <w:t xml:space="preserve">Butler, </w:t>
      </w:r>
      <w:r w:rsidR="007E1D70" w:rsidRPr="007E1D70">
        <w:rPr>
          <w:rStyle w:val="Style13ptBold"/>
        </w:rPr>
        <w:t>2017</w:t>
      </w:r>
      <w:r w:rsidR="007E1D70">
        <w:t xml:space="preserve"> </w:t>
      </w:r>
      <w:r>
        <w:t xml:space="preserve">(Prof., Law, Georgetown U. &amp; Former Federal Prosecutor), CHOKEHOLD: POLICING BLACK MEN, 2017, 238. </w:t>
      </w:r>
    </w:p>
    <w:p w14:paraId="2E561B5C" w14:textId="77777777" w:rsidR="003C5734" w:rsidRPr="007E1D70" w:rsidRDefault="003C5734" w:rsidP="003C5734">
      <w:pPr>
        <w:rPr>
          <w:sz w:val="16"/>
        </w:rPr>
      </w:pPr>
      <w:r w:rsidRPr="007E1D70">
        <w:rPr>
          <w:rStyle w:val="StyleUnderline"/>
          <w:highlight w:val="cyan"/>
        </w:rPr>
        <w:t>Activists need to decide how much of their focus should be on improving the criminal justice system versus ending white supremacy</w:t>
      </w:r>
      <w:r w:rsidRPr="007E1D70">
        <w:rPr>
          <w:sz w:val="16"/>
        </w:rPr>
        <w:t xml:space="preserve">. The political scientist Marie Gottschalk has documented how </w:t>
      </w:r>
      <w:r w:rsidRPr="007E1D70">
        <w:rPr>
          <w:rStyle w:val="StyleUnderline"/>
          <w:highlight w:val="cyan"/>
        </w:rPr>
        <w:t>other countries have reduced prison populations without addressing the root causes of crime. The movement for black lives might be able to accomplish short-term fixes in which the police are less brutal and fewer people get locked up. But that's not good enough</w:t>
      </w:r>
      <w:r w:rsidRPr="007E1D70">
        <w:rPr>
          <w:sz w:val="16"/>
        </w:rPr>
        <w:t>.</w:t>
      </w:r>
    </w:p>
    <w:p w14:paraId="662375AB" w14:textId="4C046666" w:rsidR="00687F13" w:rsidRDefault="007E1D70" w:rsidP="00687F13">
      <w:pPr>
        <w:pStyle w:val="Heading4"/>
      </w:pPr>
      <w:r>
        <w:t xml:space="preserve">(--) </w:t>
      </w:r>
      <w:r w:rsidR="00687F13">
        <w:t>Reforms only illustrate that fundamental change is the only path.</w:t>
      </w:r>
    </w:p>
    <w:p w14:paraId="796614A8" w14:textId="0A8BEBE3" w:rsidR="00687F13" w:rsidRDefault="00687F13" w:rsidP="00687F13">
      <w:r>
        <w:t xml:space="preserve">Ruth Wilson </w:t>
      </w:r>
      <w:r w:rsidRPr="007E1D70">
        <w:rPr>
          <w:rStyle w:val="Style13ptBold"/>
        </w:rPr>
        <w:t xml:space="preserve">Gilmore, </w:t>
      </w:r>
      <w:r w:rsidR="007E1D70" w:rsidRPr="007E1D70">
        <w:rPr>
          <w:rStyle w:val="Style13ptBold"/>
        </w:rPr>
        <w:t>2019</w:t>
      </w:r>
      <w:r w:rsidR="007E1D70">
        <w:t xml:space="preserve"> </w:t>
      </w:r>
      <w:r>
        <w:t xml:space="preserve">(professor of geography in Earth and Environmental Sciences at The City University of New York), &amp; James Kilgore (research scholar at the University of Illinois), June 19, 2019.  Retrieved May 10, 2020 from </w:t>
      </w:r>
      <w:hyperlink r:id="rId18" w:history="1">
        <w:r w:rsidRPr="00B155E8">
          <w:rPr>
            <w:rStyle w:val="Hyperlink"/>
          </w:rPr>
          <w:t>https://www.themarshallproject.org/2019/06/19/the-case-for-abolition</w:t>
        </w:r>
      </w:hyperlink>
    </w:p>
    <w:p w14:paraId="5C3374AE" w14:textId="77777777" w:rsidR="00687F13" w:rsidRDefault="00687F13" w:rsidP="00687F13">
      <w:r w:rsidRPr="007E1D70">
        <w:rPr>
          <w:rStyle w:val="StyleUnderline"/>
          <w:highlight w:val="cyan"/>
        </w:rPr>
        <w:t>Locking people up does not provide adequate housing, proper mental health treatment or living wage jobs, nor does it make us safe</w:t>
      </w:r>
      <w:r>
        <w:t xml:space="preserve"> in any other way. Moreover, </w:t>
      </w:r>
      <w:r w:rsidRPr="007E1D70">
        <w:rPr>
          <w:rStyle w:val="StyleUnderline"/>
          <w:highlight w:val="cyan"/>
        </w:rPr>
        <w:t xml:space="preserve">reforms that embody electronic monitoring or other forms of e-carceration, build gender-responsive jails or broaden the scope of parole and other forms of carceral control only deepen our conviction that </w:t>
      </w:r>
      <w:r w:rsidRPr="007E1D70">
        <w:rPr>
          <w:rStyle w:val="Emphasis"/>
          <w:highlight w:val="cyan"/>
        </w:rPr>
        <w:t>fundamental change is the only path</w:t>
      </w:r>
      <w:r w:rsidRPr="007E1D70">
        <w:rPr>
          <w:rStyle w:val="Emphasis"/>
        </w:rPr>
        <w:t>.</w:t>
      </w:r>
    </w:p>
    <w:p w14:paraId="12E455DF" w14:textId="44B21C2A" w:rsidR="002A1FEC" w:rsidRDefault="007E1D70" w:rsidP="002A1FEC">
      <w:pPr>
        <w:pStyle w:val="Heading4"/>
      </w:pPr>
      <w:r>
        <w:t xml:space="preserve">(--) </w:t>
      </w:r>
      <w:r w:rsidR="002A1FEC">
        <w:t>The prison industrial complex can’t be reformed, it must be uprooted.</w:t>
      </w:r>
    </w:p>
    <w:p w14:paraId="5CBEF90B" w14:textId="0533B3F7" w:rsidR="002A1FEC" w:rsidRDefault="002A1FEC" w:rsidP="002A1FEC">
      <w:r>
        <w:t>Ruairi Arrieta-</w:t>
      </w:r>
      <w:r w:rsidRPr="007E1D70">
        <w:rPr>
          <w:rStyle w:val="Style13ptBold"/>
        </w:rPr>
        <w:t xml:space="preserve">Kenna, </w:t>
      </w:r>
      <w:r w:rsidR="007E1D70" w:rsidRPr="007E1D70">
        <w:rPr>
          <w:rStyle w:val="Style13ptBold"/>
        </w:rPr>
        <w:t xml:space="preserve">2018 </w:t>
      </w:r>
      <w:r>
        <w:t xml:space="preserve">(assistant editor of Politico), Aug. 15, 2018.  Retrieved May 8, 2020 from </w:t>
      </w:r>
      <w:hyperlink r:id="rId19" w:history="1">
        <w:r w:rsidRPr="00B155E8">
          <w:rPr>
            <w:rStyle w:val="Hyperlink"/>
          </w:rPr>
          <w:t>https://www.politico.com/magazine/story/2018/08/15/abolish-prisons-is-the-new-abolish-ice-219361</w:t>
        </w:r>
      </w:hyperlink>
    </w:p>
    <w:p w14:paraId="2564FB35" w14:textId="77777777" w:rsidR="002A1FEC" w:rsidRPr="0025158B" w:rsidRDefault="002A1FEC" w:rsidP="002A1FEC">
      <w:pPr>
        <w:rPr>
          <w:sz w:val="16"/>
        </w:rPr>
      </w:pPr>
      <w:r w:rsidRPr="0025158B">
        <w:rPr>
          <w:sz w:val="16"/>
        </w:rPr>
        <w:t xml:space="preserve">Regarding </w:t>
      </w:r>
      <w:r w:rsidRPr="0025158B">
        <w:rPr>
          <w:rStyle w:val="StyleUnderline"/>
          <w:highlight w:val="cyan"/>
        </w:rPr>
        <w:t>the prison industrial complex</w:t>
      </w:r>
      <w:r w:rsidRPr="0025158B">
        <w:rPr>
          <w:sz w:val="16"/>
        </w:rPr>
        <w:t>—a term many abolitionists use to refer to the collective of prisons, jails and detention centers, and the structures that support them, like bail, police and more—Schenwar says, “</w:t>
      </w:r>
      <w:r w:rsidRPr="0025158B">
        <w:rPr>
          <w:rStyle w:val="StyleUnderline"/>
          <w:highlight w:val="cyan"/>
        </w:rPr>
        <w:t xml:space="preserve">Once we understand that basically its roots are rotten, then we understand that we can’t just replace certain aspects of it or improve it or make prison kinder and gentler; </w:t>
      </w:r>
      <w:r w:rsidRPr="0025158B">
        <w:rPr>
          <w:rStyle w:val="Emphasis"/>
          <w:highlight w:val="cyan"/>
        </w:rPr>
        <w:t>we actually have to uproot it</w:t>
      </w:r>
      <w:r w:rsidRPr="0025158B">
        <w:rPr>
          <w:sz w:val="16"/>
        </w:rPr>
        <w:t>.”</w:t>
      </w:r>
    </w:p>
    <w:p w14:paraId="7766CCE1" w14:textId="6EAF45F6" w:rsidR="00643497" w:rsidRDefault="0025158B" w:rsidP="00643497">
      <w:pPr>
        <w:pStyle w:val="Heading4"/>
      </w:pPr>
      <w:r>
        <w:t xml:space="preserve">(--) </w:t>
      </w:r>
      <w:r w:rsidR="00643497">
        <w:t>Reforms will fail to humanize the criminal justice system.</w:t>
      </w:r>
    </w:p>
    <w:p w14:paraId="3DCECF4C" w14:textId="7FE615E1" w:rsidR="00643497" w:rsidRDefault="00643497" w:rsidP="00643497">
      <w:r>
        <w:t xml:space="preserve">Allegra M. McLeod, </w:t>
      </w:r>
      <w:r w:rsidR="0025158B">
        <w:t xml:space="preserve">2015 </w:t>
      </w:r>
      <w:r>
        <w:t xml:space="preserve">(Associate Professor, Georgetown University Law Center), UCLA LAW REVIEW, 2015.  </w:t>
      </w:r>
    </w:p>
    <w:p w14:paraId="41F35E51" w14:textId="77777777" w:rsidR="00643497" w:rsidRPr="0025158B" w:rsidRDefault="00643497" w:rsidP="00643497">
      <w:pPr>
        <w:rPr>
          <w:sz w:val="16"/>
        </w:rPr>
      </w:pPr>
      <w:r w:rsidRPr="0025158B">
        <w:rPr>
          <w:rStyle w:val="StyleUnderline"/>
          <w:highlight w:val="cyan"/>
        </w:rPr>
        <w:t>It is insufficient to simply seek to reform the most egregious instances of violence and abuse that occur in prison while retaining a commitment to prison-backed criminal law enforcement as a primary</w:t>
      </w:r>
      <w:r w:rsidRPr="0025158B">
        <w:rPr>
          <w:sz w:val="16"/>
        </w:rPr>
        <w:t xml:space="preserve"> social regulatory </w:t>
      </w:r>
      <w:r w:rsidRPr="0025158B">
        <w:rPr>
          <w:rStyle w:val="StyleUnderline"/>
          <w:highlight w:val="cyan"/>
        </w:rPr>
        <w:t>framework</w:t>
      </w:r>
      <w:r w:rsidRPr="0025158B">
        <w:rPr>
          <w:sz w:val="16"/>
        </w:rPr>
        <w:t xml:space="preserve">. Of course, less violence in these places would undoubtedly render prisons more hab¬itable, but </w:t>
      </w:r>
      <w:r w:rsidRPr="0025158B">
        <w:rPr>
          <w:rStyle w:val="StyleUnderline"/>
          <w:highlight w:val="cyan"/>
        </w:rPr>
        <w:t>the degradation associated with incarceration in the U</w:t>
      </w:r>
      <w:r w:rsidRPr="0025158B">
        <w:rPr>
          <w:sz w:val="16"/>
        </w:rPr>
        <w:t xml:space="preserve">nited </w:t>
      </w:r>
      <w:r w:rsidRPr="0025158B">
        <w:rPr>
          <w:rStyle w:val="StyleUnderline"/>
          <w:highlight w:val="cyan"/>
        </w:rPr>
        <w:t>S</w:t>
      </w:r>
      <w:r w:rsidRPr="0025158B">
        <w:rPr>
          <w:sz w:val="16"/>
        </w:rPr>
        <w:t xml:space="preserve">tates </w:t>
      </w:r>
      <w:r w:rsidRPr="0025158B">
        <w:rPr>
          <w:rStyle w:val="StyleUnderline"/>
          <w:highlight w:val="cyan"/>
        </w:rPr>
        <w:t>is at the heart of the structure of imprisonment elucidated decades ago</w:t>
      </w:r>
      <w:r w:rsidRPr="0025158B">
        <w:rPr>
          <w:sz w:val="16"/>
        </w:rPr>
        <w:t xml:space="preserve"> by Sykes: </w:t>
      </w:r>
      <w:r w:rsidRPr="0025158B">
        <w:rPr>
          <w:rStyle w:val="StyleUnderline"/>
          <w:highlight w:val="cyan"/>
        </w:rPr>
        <w:t>Im-prisonment in its basic structure entails caging or imposed physical constriction</w:t>
      </w:r>
      <w:r w:rsidRPr="0025158B">
        <w:rPr>
          <w:sz w:val="16"/>
        </w:rPr>
        <w:t xml:space="preserve">, minute control of prisoners’ bodies and most intimate experiences, profound de-personalization, and institutional dynamics that tend strongly toward violence. </w:t>
      </w:r>
      <w:r w:rsidRPr="0025158B">
        <w:rPr>
          <w:rStyle w:val="StyleUnderline"/>
          <w:highlight w:val="cyan"/>
        </w:rPr>
        <w:t>These dehumanizing aspects of incarceration are unlikely to be meaningfully eliminated in the U.S., following decades of failed efforts to that end, while re¬taining a commitment to the practice of imprisonment</w:t>
      </w:r>
      <w:r w:rsidRPr="0025158B">
        <w:rPr>
          <w:sz w:val="16"/>
        </w:rPr>
        <w:t xml:space="preserve">. This is especially so in the United States for reasons related to the specific historical and racially subor¬dinating legacies of American incarceration and punitive policing. </w:t>
      </w:r>
      <w:r w:rsidRPr="0025158B">
        <w:rPr>
          <w:rStyle w:val="StyleUnderline"/>
          <w:highlight w:val="cyan"/>
        </w:rPr>
        <w:t>Two hundred and forty years of slavery and ninety years of legalized segregation, enforced in large measure through criminal law administration, render U.S. carceral and punitive policing practices less amenable to the reforms undertaken</w:t>
      </w:r>
      <w:r w:rsidRPr="0025158B">
        <w:rPr>
          <w:sz w:val="16"/>
        </w:rPr>
        <w:t>, for exam¬ple, in Scandinavian countries, which have more substantially humanized their prisons.127</w:t>
      </w:r>
    </w:p>
    <w:p w14:paraId="395C7004" w14:textId="0C854888" w:rsidR="002131CB" w:rsidRDefault="0025158B" w:rsidP="002131CB">
      <w:pPr>
        <w:pStyle w:val="Heading4"/>
      </w:pPr>
      <w:r>
        <w:t xml:space="preserve">(--) </w:t>
      </w:r>
      <w:r w:rsidR="002131CB">
        <w:t>Reform is not transformative.</w:t>
      </w:r>
    </w:p>
    <w:p w14:paraId="2A422218" w14:textId="2275B854" w:rsidR="002131CB" w:rsidRDefault="002131CB" w:rsidP="002131CB">
      <w:r>
        <w:t xml:space="preserve">Paul </w:t>
      </w:r>
      <w:r w:rsidRPr="0025158B">
        <w:rPr>
          <w:rStyle w:val="Style13ptBold"/>
        </w:rPr>
        <w:t xml:space="preserve">Butler, </w:t>
      </w:r>
      <w:r w:rsidR="0025158B" w:rsidRPr="0025158B">
        <w:rPr>
          <w:rStyle w:val="Style13ptBold"/>
        </w:rPr>
        <w:t>2020</w:t>
      </w:r>
      <w:r w:rsidR="0025158B">
        <w:t xml:space="preserve"> </w:t>
      </w:r>
      <w:r>
        <w:t xml:space="preserve">(professor of law @ Georgetown Law Center), Jan. 17, 2020.  Retrieved May 8, 2020 from </w:t>
      </w:r>
      <w:hyperlink r:id="rId20" w:history="1">
        <w:r w:rsidRPr="00B155E8">
          <w:rPr>
            <w:rStyle w:val="Hyperlink"/>
          </w:rPr>
          <w:t>https://news.berkeley.edu/2020/01/17/berkeley-talks-transcript-paul-butler/</w:t>
        </w:r>
      </w:hyperlink>
    </w:p>
    <w:p w14:paraId="4622C7FD" w14:textId="77777777" w:rsidR="002131CB" w:rsidRPr="0025158B" w:rsidRDefault="002131CB" w:rsidP="002131CB">
      <w:pPr>
        <w:rPr>
          <w:rStyle w:val="StyleUnderline"/>
        </w:rPr>
      </w:pPr>
      <w:r w:rsidRPr="0025158B">
        <w:rPr>
          <w:sz w:val="16"/>
        </w:rPr>
        <w:t xml:space="preserve">When we wonder what happens when people come home who otherwise would be locked up, you are an example of the reality that it’s not going to make crime go up if we let a lot of people come home. Again, </w:t>
      </w:r>
      <w:r w:rsidRPr="0025158B">
        <w:rPr>
          <w:rStyle w:val="StyleUnderline"/>
          <w:highlight w:val="cyan"/>
        </w:rPr>
        <w:t>a lot of politicians are reformers. They’re not transformers. Reform is good work</w:t>
      </w:r>
      <w:r w:rsidRPr="0025158B">
        <w:rPr>
          <w:sz w:val="16"/>
        </w:rPr>
        <w:t xml:space="preserve">. It prevents the police, for example, from beating up and killing as many people as they would without reform. </w:t>
      </w:r>
      <w:r w:rsidRPr="0025158B">
        <w:rPr>
          <w:rStyle w:val="StyleUnderline"/>
          <w:highlight w:val="cyan"/>
        </w:rPr>
        <w:t xml:space="preserve">At the end of the day, </w:t>
      </w:r>
      <w:r w:rsidRPr="0025158B">
        <w:rPr>
          <w:rStyle w:val="Emphasis"/>
          <w:highlight w:val="cyan"/>
        </w:rPr>
        <w:t>it’s not transformative.</w:t>
      </w:r>
    </w:p>
    <w:p w14:paraId="6DED05D5" w14:textId="1A788DC8" w:rsidR="00943E9F" w:rsidRDefault="0025158B" w:rsidP="00943E9F">
      <w:pPr>
        <w:pStyle w:val="Heading4"/>
      </w:pPr>
      <w:r>
        <w:t xml:space="preserve">(--) </w:t>
      </w:r>
      <w:r w:rsidR="00943E9F">
        <w:t>Criminal justice reform won’t make much of a dent in mass incarceration.</w:t>
      </w:r>
    </w:p>
    <w:p w14:paraId="3905B04B" w14:textId="60518BA4" w:rsidR="00943E9F" w:rsidRDefault="00943E9F" w:rsidP="00943E9F">
      <w:r>
        <w:t xml:space="preserve">Paul </w:t>
      </w:r>
      <w:r w:rsidRPr="0025158B">
        <w:rPr>
          <w:rStyle w:val="Style13ptBold"/>
        </w:rPr>
        <w:t xml:space="preserve">Butler, </w:t>
      </w:r>
      <w:r w:rsidR="0025158B" w:rsidRPr="0025158B">
        <w:rPr>
          <w:rStyle w:val="Style13ptBold"/>
        </w:rPr>
        <w:t>2020</w:t>
      </w:r>
      <w:r w:rsidR="0025158B">
        <w:t xml:space="preserve"> </w:t>
      </w:r>
      <w:r>
        <w:t xml:space="preserve">(professor of law @ Georgetown Law Center), Jan. 17, 2020.  Retrieved May 8, 2020 from </w:t>
      </w:r>
      <w:hyperlink r:id="rId21" w:history="1">
        <w:r w:rsidRPr="00B155E8">
          <w:rPr>
            <w:rStyle w:val="Hyperlink"/>
          </w:rPr>
          <w:t>https://news.berkeley.edu/2020/01/17/berkeley-talks-transcript-paul-butler/</w:t>
        </w:r>
      </w:hyperlink>
    </w:p>
    <w:p w14:paraId="2A490716" w14:textId="77777777" w:rsidR="00943E9F" w:rsidRPr="0025158B" w:rsidRDefault="00943E9F" w:rsidP="00943E9F">
      <w:pPr>
        <w:rPr>
          <w:rStyle w:val="Emphasis"/>
        </w:rPr>
      </w:pPr>
      <w:r w:rsidRPr="0025158B">
        <w:rPr>
          <w:rStyle w:val="StyleUnderline"/>
          <w:highlight w:val="cyan"/>
        </w:rPr>
        <w:t>What about the race disparities? They would actually get worse</w:t>
      </w:r>
      <w:r w:rsidRPr="0025158B">
        <w:rPr>
          <w:sz w:val="16"/>
        </w:rPr>
        <w:t xml:space="preserve">. I’ll talk about why that is in a moment. Well, we can talk about it now. </w:t>
      </w:r>
      <w:r w:rsidRPr="0025158B">
        <w:rPr>
          <w:rStyle w:val="StyleUnderline"/>
          <w:highlight w:val="cyan"/>
        </w:rPr>
        <w:t>Some people have this idea that it’s drug crimes that are responsible for mass incarceration. Don’t believe the hype.</w:t>
      </w:r>
      <w:r w:rsidRPr="0025158B">
        <w:rPr>
          <w:sz w:val="16"/>
        </w:rPr>
        <w:t xml:space="preserve"> So, </w:t>
      </w:r>
      <w:r w:rsidRPr="0025158B">
        <w:rPr>
          <w:rStyle w:val="StyleUnderline"/>
          <w:highlight w:val="cyan"/>
        </w:rPr>
        <w:t>most people who are locked up in state prisons are there for violent offenses, and about 90% of people who are locked up in any prison are in a state prison</w:t>
      </w:r>
      <w:r w:rsidRPr="0025158B">
        <w:rPr>
          <w:sz w:val="16"/>
        </w:rPr>
        <w:t xml:space="preserve">. Federal prison is just a small part of the prison population over all. So, </w:t>
      </w:r>
      <w:r w:rsidRPr="0025158B">
        <w:rPr>
          <w:rStyle w:val="StyleUnderline"/>
          <w:highlight w:val="cyan"/>
        </w:rPr>
        <w:t xml:space="preserve">if we understand that most people who are locked up are locked up for violent offenses, and reform is focusing on nonviolent offenses, we start to see why </w:t>
      </w:r>
      <w:r w:rsidRPr="0025158B">
        <w:rPr>
          <w:rStyle w:val="Emphasis"/>
          <w:highlight w:val="cyan"/>
        </w:rPr>
        <w:t>reform isn’t going to make much of a dent on mass incarceration.</w:t>
      </w:r>
    </w:p>
    <w:p w14:paraId="6612FFDC" w14:textId="79736C40" w:rsidR="009E5B0D" w:rsidRDefault="0025158B" w:rsidP="009E5B0D">
      <w:pPr>
        <w:pStyle w:val="Heading4"/>
      </w:pPr>
      <w:r>
        <w:t xml:space="preserve">(--) </w:t>
      </w:r>
      <w:r w:rsidR="009E5B0D">
        <w:t>Prison reform is too slow—we need to focus on alternatives to policing.</w:t>
      </w:r>
    </w:p>
    <w:p w14:paraId="01EE79DC" w14:textId="5D098726" w:rsidR="009E5B0D" w:rsidRDefault="009E5B0D" w:rsidP="009E5B0D">
      <w:r>
        <w:t xml:space="preserve">Ephrat </w:t>
      </w:r>
      <w:r w:rsidRPr="0025158B">
        <w:rPr>
          <w:rStyle w:val="Style13ptBold"/>
        </w:rPr>
        <w:t xml:space="preserve">Livni, </w:t>
      </w:r>
      <w:r w:rsidR="0025158B" w:rsidRPr="0025158B">
        <w:rPr>
          <w:rStyle w:val="Style13ptBold"/>
        </w:rPr>
        <w:t>2019</w:t>
      </w:r>
      <w:r w:rsidR="0025158B">
        <w:t xml:space="preserve"> </w:t>
      </w:r>
      <w:r>
        <w:t xml:space="preserve">(senior reporter on law &amp; politics), Feb. 15, 2019.  Retrieved May 5, 2020 from </w:t>
      </w:r>
      <w:hyperlink r:id="rId22" w:history="1">
        <w:r w:rsidRPr="00B155E8">
          <w:rPr>
            <w:rStyle w:val="Hyperlink"/>
          </w:rPr>
          <w:t>https://qz.com/1549163/meet-the-ex-federal-prosecutor-who-wants-to-abolish-prisons/</w:t>
        </w:r>
      </w:hyperlink>
    </w:p>
    <w:p w14:paraId="34C5A5B8" w14:textId="77777777" w:rsidR="009E5B0D" w:rsidRPr="0025158B" w:rsidRDefault="009E5B0D" w:rsidP="009E5B0D">
      <w:pPr>
        <w:rPr>
          <w:sz w:val="16"/>
        </w:rPr>
      </w:pPr>
      <w:r w:rsidRPr="0025158B">
        <w:rPr>
          <w:sz w:val="16"/>
        </w:rPr>
        <w:t xml:space="preserve">The “10 Commandments” video is a sort of band-aid that Butler offers people dealing with the current reality. But in the big picture, the law professor says that </w:t>
      </w:r>
      <w:r w:rsidRPr="0025158B">
        <w:rPr>
          <w:rStyle w:val="StyleUnderline"/>
          <w:highlight w:val="cyan"/>
        </w:rPr>
        <w:t>we need a totally new approach to law enforcement. “Prison reform is too slow,”</w:t>
      </w:r>
      <w:r w:rsidRPr="0025158B">
        <w:rPr>
          <w:sz w:val="16"/>
        </w:rPr>
        <w:t xml:space="preserve"> he argues. Instead, he says </w:t>
      </w:r>
      <w:r w:rsidRPr="0025158B">
        <w:rPr>
          <w:rStyle w:val="StyleUnderline"/>
          <w:highlight w:val="cyan"/>
        </w:rPr>
        <w:t>we need to be thinking in terms of alternatives to policing and incarceration</w:t>
      </w:r>
      <w:r w:rsidRPr="0025158B">
        <w:rPr>
          <w:sz w:val="16"/>
        </w:rPr>
        <w:t xml:space="preserve">. For example, he believes that </w:t>
      </w:r>
      <w:r w:rsidRPr="0025158B">
        <w:rPr>
          <w:rStyle w:val="StyleUnderline"/>
          <w:highlight w:val="cyan"/>
        </w:rPr>
        <w:t>creating a service corps that helps people in crisis but doesn’t have the power to arrest</w:t>
      </w:r>
      <w:r w:rsidRPr="0025158B">
        <w:rPr>
          <w:sz w:val="16"/>
        </w:rPr>
        <w:t xml:space="preserve">—deployed in everyday emergencies that don’t involve violent criminality, </w:t>
      </w:r>
      <w:r w:rsidRPr="0025158B">
        <w:rPr>
          <w:rStyle w:val="StyleUnderline"/>
          <w:highlight w:val="cyan"/>
        </w:rPr>
        <w:t>like certain domestic disputes or drug overdoses—will help both police and the people they serve</w:t>
      </w:r>
      <w:r w:rsidRPr="0025158B">
        <w:rPr>
          <w:sz w:val="16"/>
        </w:rPr>
        <w:t xml:space="preserve">. Butler argues that deploying officers to scenes where crime is not the central problem, but there is an emergency of some kind, creates an undue burden on police and ends up with individuals being arrested unnecessarily. </w:t>
      </w:r>
      <w:r w:rsidRPr="0025158B">
        <w:rPr>
          <w:rStyle w:val="StyleUnderline"/>
          <w:highlight w:val="cyan"/>
        </w:rPr>
        <w:t>Since arrest is the tool that officers have, they use it to solve everything</w:t>
      </w:r>
      <w:r w:rsidRPr="0025158B">
        <w:rPr>
          <w:sz w:val="16"/>
        </w:rPr>
        <w:t xml:space="preserve">, Butler contends. </w:t>
      </w:r>
    </w:p>
    <w:p w14:paraId="1D73518D" w14:textId="77777777" w:rsidR="009E5B0D" w:rsidRDefault="009E5B0D" w:rsidP="009E5B0D"/>
    <w:p w14:paraId="121C8AE2" w14:textId="26B75BDA" w:rsidR="003C5734" w:rsidRDefault="003C5734" w:rsidP="003C5734">
      <w:pPr>
        <w:pStyle w:val="Heading3"/>
      </w:pPr>
      <w:r>
        <w:t>Links:  Nonviolent Offenses</w:t>
      </w:r>
    </w:p>
    <w:p w14:paraId="4A028CAB" w14:textId="1DF7027A" w:rsidR="003C5734" w:rsidRDefault="0025158B" w:rsidP="003C5734">
      <w:pPr>
        <w:pStyle w:val="Heading4"/>
      </w:pPr>
      <w:r>
        <w:t xml:space="preserve">(--) </w:t>
      </w:r>
      <w:r w:rsidR="003C5734">
        <w:t>Leniency for nonviolent offenses reinforces the idea that the only proper response to a violent offense is prison.</w:t>
      </w:r>
    </w:p>
    <w:p w14:paraId="5EDB683E" w14:textId="22B8150D" w:rsidR="003C5734" w:rsidRDefault="003C5734" w:rsidP="003C5734">
      <w:r>
        <w:t xml:space="preserve">John </w:t>
      </w:r>
      <w:r w:rsidRPr="0025158B">
        <w:rPr>
          <w:rStyle w:val="Style13ptBold"/>
        </w:rPr>
        <w:t xml:space="preserve">Pfaff, </w:t>
      </w:r>
      <w:r w:rsidR="0025158B" w:rsidRPr="0025158B">
        <w:rPr>
          <w:rStyle w:val="Style13ptBold"/>
        </w:rPr>
        <w:t>2017</w:t>
      </w:r>
      <w:r w:rsidR="0025158B">
        <w:t xml:space="preserve"> </w:t>
      </w:r>
      <w:r>
        <w:t xml:space="preserve">(Prof., Law, Fordham Law School), LOCKED IN: THE TRUE CAUSES OF MASS INCARCERATION AND HOW TO ACHIEVE REAL REFORM, 2017, 205. </w:t>
      </w:r>
    </w:p>
    <w:p w14:paraId="223AF07C" w14:textId="77777777" w:rsidR="003C5734" w:rsidRDefault="003C5734" w:rsidP="003C5734">
      <w:r w:rsidRPr="0025158B">
        <w:rPr>
          <w:rStyle w:val="StyleUnderline"/>
          <w:highlight w:val="cyan"/>
        </w:rPr>
        <w:t xml:space="preserve">Perhaps the easiest correction would simply be to change the rhetoric surrounding low-level reform efforts. Many of these reforms </w:t>
      </w:r>
      <w:r w:rsidRPr="0025158B">
        <w:rPr>
          <w:rStyle w:val="Emphasis"/>
          <w:highlight w:val="cyan"/>
        </w:rPr>
        <w:t>purchase leniency for nonviolent offenses by imposing tougher sanctions for violent offenses.</w:t>
      </w:r>
      <w:r w:rsidRPr="0025158B">
        <w:rPr>
          <w:rStyle w:val="StyleUnderline"/>
          <w:highlight w:val="cyan"/>
        </w:rPr>
        <w:t xml:space="preserve"> There are </w:t>
      </w:r>
      <w:r w:rsidRPr="0025158B">
        <w:rPr>
          <w:rStyle w:val="Emphasis"/>
          <w:highlight w:val="cyan"/>
        </w:rPr>
        <w:t>two clear costs</w:t>
      </w:r>
      <w:r w:rsidRPr="0025158B">
        <w:rPr>
          <w:rStyle w:val="StyleUnderline"/>
          <w:highlight w:val="cyan"/>
        </w:rPr>
        <w:t xml:space="preserve"> to this approach. First, it reinforces the idea that the only proper response to a violent offense is prison, and second, it will make it harder for states to implement reforms aimed at violent crimes in the future</w:t>
      </w:r>
      <w:r>
        <w:t>.</w:t>
      </w:r>
    </w:p>
    <w:p w14:paraId="1D110F96" w14:textId="2FEF2354" w:rsidR="002131CB" w:rsidRDefault="002131CB" w:rsidP="002131CB">
      <w:pPr>
        <w:pStyle w:val="Heading3"/>
      </w:pPr>
      <w:r>
        <w:t>Links:  Police</w:t>
      </w:r>
    </w:p>
    <w:p w14:paraId="071A50B2" w14:textId="042C9CDB" w:rsidR="002131CB" w:rsidRDefault="0025158B" w:rsidP="002131CB">
      <w:pPr>
        <w:pStyle w:val="Heading4"/>
      </w:pPr>
      <w:r>
        <w:t xml:space="preserve">(--) </w:t>
      </w:r>
      <w:r w:rsidR="002131CB">
        <w:t>Focusing on police and prosecutors only focuses on the symptoms.</w:t>
      </w:r>
    </w:p>
    <w:p w14:paraId="17966581" w14:textId="117A3B19" w:rsidR="002131CB" w:rsidRDefault="002131CB" w:rsidP="002131CB">
      <w:r>
        <w:t xml:space="preserve">Paul </w:t>
      </w:r>
      <w:r w:rsidRPr="0025158B">
        <w:rPr>
          <w:rStyle w:val="Style13ptBold"/>
        </w:rPr>
        <w:t xml:space="preserve">Butler, </w:t>
      </w:r>
      <w:r w:rsidR="0025158B" w:rsidRPr="0025158B">
        <w:rPr>
          <w:rStyle w:val="Style13ptBold"/>
        </w:rPr>
        <w:t>2020</w:t>
      </w:r>
      <w:r w:rsidR="0025158B">
        <w:t xml:space="preserve"> </w:t>
      </w:r>
      <w:r>
        <w:t xml:space="preserve">(professor of law @ Georgetown Law Center), Jan. 17, 2020.  Retrieved May 8, 2020 from </w:t>
      </w:r>
      <w:hyperlink r:id="rId23" w:history="1">
        <w:r w:rsidRPr="00B155E8">
          <w:rPr>
            <w:rStyle w:val="Hyperlink"/>
          </w:rPr>
          <w:t>https://news.berkeley.edu/2020/01/17/berkeley-talks-transcript-paul-butler/</w:t>
        </w:r>
      </w:hyperlink>
    </w:p>
    <w:p w14:paraId="7FC0B91C" w14:textId="77777777" w:rsidR="002131CB" w:rsidRPr="0025158B" w:rsidRDefault="002131CB" w:rsidP="002131CB">
      <w:pPr>
        <w:rPr>
          <w:sz w:val="16"/>
        </w:rPr>
      </w:pPr>
      <w:r w:rsidRPr="0025158B">
        <w:rPr>
          <w:sz w:val="16"/>
        </w:rPr>
        <w:t xml:space="preserve">So, if you go online and look at the movement for Black Lives, look at their platform, they have a number of suggestions for things that we can do to create transformation and, they understand that </w:t>
      </w:r>
      <w:r w:rsidRPr="0025158B">
        <w:rPr>
          <w:rStyle w:val="StyleUnderline"/>
          <w:highlight w:val="cyan"/>
        </w:rPr>
        <w:t>it’s important to work on the police and prosecutors, but at the end of the day, if you just work on those, you’re also treating the symptom, and the disease they diagnose is white supremacy, patriarchy, the way that those intersect.</w:t>
      </w:r>
      <w:r w:rsidRPr="0025158B">
        <w:rPr>
          <w:sz w:val="16"/>
        </w:rPr>
        <w:t xml:space="preserve"> How do you crush those is a question that we need all of these beautiful minds to work on together. The concern is </w:t>
      </w:r>
      <w:r w:rsidRPr="0025158B">
        <w:rPr>
          <w:rStyle w:val="StyleUnderline"/>
          <w:highlight w:val="cyan"/>
        </w:rPr>
        <w:t>if you don’t fix patriarch, if you don’t fix white supremacy, then the disease is going to mutate like it did from slavery to the old Jim Crow, to the new Jim Crow.</w:t>
      </w:r>
      <w:r w:rsidRPr="0025158B">
        <w:rPr>
          <w:sz w:val="16"/>
        </w:rPr>
        <w:t xml:space="preserve"> It will just mutate to something else. So, that’s why the project has to be larger than just prison.</w:t>
      </w:r>
    </w:p>
    <w:p w14:paraId="634838F4" w14:textId="5670D2B1" w:rsidR="009E5B0D" w:rsidRDefault="009E5B0D" w:rsidP="009E5B0D">
      <w:pPr>
        <w:pStyle w:val="Heading3"/>
      </w:pPr>
      <w:r>
        <w:t>Links:  Law Racist</w:t>
      </w:r>
    </w:p>
    <w:p w14:paraId="49284EC3" w14:textId="08FA3A45" w:rsidR="002131CB" w:rsidRDefault="0025158B" w:rsidP="002131CB">
      <w:pPr>
        <w:pStyle w:val="Heading4"/>
      </w:pPr>
      <w:r>
        <w:t xml:space="preserve">(--) </w:t>
      </w:r>
      <w:r w:rsidR="002131CB">
        <w:t>Using the law can’t help African Americans.</w:t>
      </w:r>
    </w:p>
    <w:p w14:paraId="2A625C78" w14:textId="74D07C1B" w:rsidR="002131CB" w:rsidRDefault="002131CB" w:rsidP="002131CB">
      <w:r>
        <w:t xml:space="preserve">Paul </w:t>
      </w:r>
      <w:r w:rsidRPr="0025158B">
        <w:rPr>
          <w:rStyle w:val="Style13ptBold"/>
        </w:rPr>
        <w:t xml:space="preserve">Butler, </w:t>
      </w:r>
      <w:r w:rsidR="0025158B" w:rsidRPr="0025158B">
        <w:rPr>
          <w:rStyle w:val="Style13ptBold"/>
        </w:rPr>
        <w:t>2020</w:t>
      </w:r>
      <w:r w:rsidR="0025158B">
        <w:t xml:space="preserve"> </w:t>
      </w:r>
      <w:r>
        <w:t xml:space="preserve">(professor of law @ Georgetown Law Center), Jan. 17, 2020.  Retrieved May 8, 2020 from </w:t>
      </w:r>
      <w:hyperlink r:id="rId24" w:history="1">
        <w:r w:rsidRPr="00B155E8">
          <w:rPr>
            <w:rStyle w:val="Hyperlink"/>
          </w:rPr>
          <w:t>https://news.berkeley.edu/2020/01/17/berkeley-talks-transcript-paul-butler/</w:t>
        </w:r>
      </w:hyperlink>
    </w:p>
    <w:p w14:paraId="1A8221F7" w14:textId="77777777" w:rsidR="002131CB" w:rsidRPr="0025158B" w:rsidRDefault="002131CB" w:rsidP="002131CB">
      <w:pPr>
        <w:rPr>
          <w:sz w:val="16"/>
        </w:rPr>
      </w:pPr>
      <w:r w:rsidRPr="0025158B">
        <w:rPr>
          <w:rStyle w:val="StyleUnderline"/>
          <w:highlight w:val="cyan"/>
        </w:rPr>
        <w:t xml:space="preserve">In the movement for Black Lives, there’s </w:t>
      </w:r>
      <w:r w:rsidRPr="0025158B">
        <w:rPr>
          <w:rStyle w:val="Emphasis"/>
          <w:highlight w:val="cyan"/>
        </w:rPr>
        <w:t>a lot of skepticism about law</w:t>
      </w:r>
      <w:r w:rsidRPr="0025158B">
        <w:rPr>
          <w:rStyle w:val="StyleUnderline"/>
          <w:highlight w:val="cyan"/>
        </w:rPr>
        <w:t>. Can the master’s tools dismantle the master’s house? Among liberals</w:t>
      </w:r>
      <w:r w:rsidRPr="0025158B">
        <w:rPr>
          <w:sz w:val="16"/>
        </w:rPr>
        <w:t xml:space="preserve">, I think </w:t>
      </w:r>
      <w:r w:rsidRPr="0025158B">
        <w:rPr>
          <w:rStyle w:val="StyleUnderline"/>
          <w:highlight w:val="cyan"/>
        </w:rPr>
        <w:t>there’s guarded hope that the law can do some good</w:t>
      </w:r>
      <w:r w:rsidRPr="0025158B">
        <w:rPr>
          <w:sz w:val="16"/>
        </w:rPr>
        <w:t xml:space="preserve">. They look at things like affirmative action. The voting rights act say, yeah, the law really can help. Some people are more cynical. </w:t>
      </w:r>
      <w:r w:rsidRPr="0025158B">
        <w:rPr>
          <w:rStyle w:val="StyleUnderline"/>
          <w:highlight w:val="cyan"/>
        </w:rPr>
        <w:t>It’s against the law to discriminate on the basis of race. African Americans experience discrimination in every market that we enter, whether it’s trying to get a taxi, trying to get a mortgage</w:t>
      </w:r>
      <w:r w:rsidRPr="0025158B">
        <w:rPr>
          <w:sz w:val="16"/>
        </w:rPr>
        <w:t xml:space="preserve">. So, in that sense, </w:t>
      </w:r>
      <w:r w:rsidRPr="0025158B">
        <w:rPr>
          <w:rStyle w:val="Emphasis"/>
          <w:highlight w:val="cyan"/>
        </w:rPr>
        <w:t>the law doesn’t work</w:t>
      </w:r>
      <w:r w:rsidRPr="0025158B">
        <w:rPr>
          <w:sz w:val="16"/>
        </w:rPr>
        <w:t>. Responding to state violence with violence has been another theme of black resistance. Virtually, every time African Americans have abandoned the nonviolent protest and petitioning the state, and instead taking to burning things in the street, most every time we’ve done that, it’s been because of something that the police have done.</w:t>
      </w:r>
    </w:p>
    <w:p w14:paraId="7695A62A" w14:textId="22B1867D" w:rsidR="009E5B0D" w:rsidRDefault="0025158B" w:rsidP="009E5B0D">
      <w:pPr>
        <w:pStyle w:val="Heading4"/>
      </w:pPr>
      <w:r>
        <w:t xml:space="preserve">(--) </w:t>
      </w:r>
      <w:r w:rsidR="009E5B0D">
        <w:t>The law does not impact all communities equally—it subjects black men to brutality.</w:t>
      </w:r>
    </w:p>
    <w:p w14:paraId="6614859A" w14:textId="2A205DEA" w:rsidR="009E5B0D" w:rsidRDefault="009E5B0D" w:rsidP="009E5B0D">
      <w:r>
        <w:t xml:space="preserve">Ephrat </w:t>
      </w:r>
      <w:r w:rsidRPr="0025158B">
        <w:rPr>
          <w:rStyle w:val="Style13ptBold"/>
        </w:rPr>
        <w:t xml:space="preserve">Livni, </w:t>
      </w:r>
      <w:r w:rsidR="0025158B" w:rsidRPr="0025158B">
        <w:rPr>
          <w:rStyle w:val="Style13ptBold"/>
        </w:rPr>
        <w:t>2019</w:t>
      </w:r>
      <w:r w:rsidR="0025158B">
        <w:t xml:space="preserve"> </w:t>
      </w:r>
      <w:r>
        <w:t xml:space="preserve">(senior reporter on law &amp; politics), Feb. 15, 2019.  Retrieved May 5, 2020 from </w:t>
      </w:r>
      <w:hyperlink r:id="rId25" w:history="1">
        <w:r w:rsidRPr="00B155E8">
          <w:rPr>
            <w:rStyle w:val="Hyperlink"/>
          </w:rPr>
          <w:t>https://qz.com/1549163/meet-the-ex-federal-prosecutor-who-wants-to-abolish-prisons/</w:t>
        </w:r>
      </w:hyperlink>
    </w:p>
    <w:p w14:paraId="3C5657F6" w14:textId="77777777" w:rsidR="009E5B0D" w:rsidRDefault="009E5B0D" w:rsidP="009E5B0D">
      <w:r>
        <w:t xml:space="preserve">Initially, Butler’s book was intended to be a guide to the law for all. But since </w:t>
      </w:r>
      <w:r w:rsidRPr="0025158B">
        <w:rPr>
          <w:rStyle w:val="StyleUnderline"/>
          <w:highlight w:val="cyan"/>
        </w:rPr>
        <w:t>the law doesn’t impact all communities equally</w:t>
      </w:r>
      <w:r>
        <w:t xml:space="preserve">, he changed his focus to acknowledge </w:t>
      </w:r>
      <w:r w:rsidRPr="0025158B">
        <w:rPr>
          <w:rStyle w:val="StyleUnderline"/>
          <w:highlight w:val="cyan"/>
        </w:rPr>
        <w:t>the special circumstances that black men in particular face. “Even if African-American men did everything right, they can still be subject to brutality</w:t>
      </w:r>
      <w:r>
        <w:t>,” Butler says. “</w:t>
      </w:r>
      <w:r w:rsidRPr="0025158B">
        <w:rPr>
          <w:rStyle w:val="StyleUnderline"/>
          <w:highlight w:val="cyan"/>
        </w:rPr>
        <w:t>Police do enforce a racial kind of law and order in a system with winners and losers</w:t>
      </w:r>
      <w:r>
        <w:t>.”</w:t>
      </w:r>
    </w:p>
    <w:p w14:paraId="72713FB3" w14:textId="19FEAD9A" w:rsidR="000B3013" w:rsidRDefault="000B3013" w:rsidP="000B3013">
      <w:pPr>
        <w:pStyle w:val="Heading3"/>
      </w:pPr>
      <w:r>
        <w:t>Links:  Rhetoric</w:t>
      </w:r>
    </w:p>
    <w:p w14:paraId="1965F7C4" w14:textId="37FBCC34" w:rsidR="000B3013" w:rsidRDefault="0025158B" w:rsidP="000B3013">
      <w:pPr>
        <w:pStyle w:val="Heading4"/>
      </w:pPr>
      <w:r>
        <w:t xml:space="preserve">(--) </w:t>
      </w:r>
      <w:r w:rsidR="000B3013">
        <w:t>Everyday word choices build up the architecture of the criminal justice system.</w:t>
      </w:r>
    </w:p>
    <w:p w14:paraId="77DED971" w14:textId="3CCBFCCB" w:rsidR="000B3013" w:rsidRDefault="000B3013" w:rsidP="000B3013">
      <w:r>
        <w:t xml:space="preserve">Michael J. </w:t>
      </w:r>
      <w:r w:rsidRPr="0025158B">
        <w:rPr>
          <w:rStyle w:val="Style13ptBold"/>
        </w:rPr>
        <w:t xml:space="preserve">Coyle, </w:t>
      </w:r>
      <w:r w:rsidR="0025158B" w:rsidRPr="0025158B">
        <w:rPr>
          <w:rStyle w:val="Style13ptBold"/>
        </w:rPr>
        <w:t>2016</w:t>
      </w:r>
      <w:r w:rsidR="0025158B">
        <w:t xml:space="preserve"> </w:t>
      </w:r>
      <w:r>
        <w:t xml:space="preserve">(Associate Professor in the Department of Political Science and Criminal Justice at California State University, Chico), JOURNAL OF SOCIAL JUSTICE, Vol. 6, 2016.  </w:t>
      </w:r>
    </w:p>
    <w:p w14:paraId="3B48A994" w14:textId="71E496F0" w:rsidR="000B3013" w:rsidRDefault="000B3013" w:rsidP="000B3013">
      <w:r>
        <w:t xml:space="preserve">Glover’s call denotes the point of entry for </w:t>
      </w:r>
      <w:r w:rsidRPr="0025158B">
        <w:rPr>
          <w:rStyle w:val="StyleUnderline"/>
          <w:highlight w:val="cyan"/>
        </w:rPr>
        <w:t>the study of language as it contributes to a critical race criminology and the study of racism which resides in the discourse and practices of the ‘criminal justice system</w:t>
      </w:r>
      <w:r>
        <w:t xml:space="preserve">.’ My point here is that </w:t>
      </w:r>
      <w:r w:rsidRPr="0025158B">
        <w:rPr>
          <w:rStyle w:val="StyleUnderline"/>
          <w:highlight w:val="cyan"/>
        </w:rPr>
        <w:t>to study the specific language of ‘criminal justice’ discourse is to visit the site where ‘race’ and ‘racism’ infuses ‘criminal justice discourse.</w:t>
      </w:r>
      <w:r>
        <w:t xml:space="preserve">’ Indeed, </w:t>
      </w:r>
      <w:r w:rsidRPr="0025158B">
        <w:rPr>
          <w:rStyle w:val="StyleUnderline"/>
          <w:highlight w:val="cyan"/>
        </w:rPr>
        <w:t>it is in everyday language</w:t>
      </w:r>
      <w:r>
        <w:t xml:space="preserve"> (reality) </w:t>
      </w:r>
      <w:r w:rsidRPr="0025158B">
        <w:rPr>
          <w:rStyle w:val="StyleUnderline"/>
          <w:highlight w:val="cyan"/>
        </w:rPr>
        <w:t>that people of color are criminalized; it is in everyday word choice, word use, and word control that the racist ‘criminal justice system’ discourses and practices are built</w:t>
      </w:r>
      <w:r>
        <w:t xml:space="preserve">, maintained, </w:t>
      </w:r>
      <w:r w:rsidRPr="0025158B">
        <w:rPr>
          <w:rStyle w:val="StyleUnderline"/>
          <w:highlight w:val="cyan"/>
        </w:rPr>
        <w:t>and reproduced</w:t>
      </w:r>
      <w:r>
        <w:t xml:space="preserve"> (even while the problem of ‘race’ and ‘racism’ in matters of ‘crime’ and ‘criminal justice’ is being fully acknowledged).</w:t>
      </w:r>
    </w:p>
    <w:p w14:paraId="31F271F9" w14:textId="24100831" w:rsidR="00BE5C5C" w:rsidRDefault="00BE5C5C" w:rsidP="009000E4">
      <w:pPr>
        <w:pStyle w:val="Heading2"/>
      </w:pPr>
      <w:r>
        <w:t>Perm Answers</w:t>
      </w:r>
    </w:p>
    <w:p w14:paraId="1616F8AD" w14:textId="2E61B249" w:rsidR="00BE5C5C" w:rsidRDefault="00BE5C5C" w:rsidP="00BE5C5C">
      <w:pPr>
        <w:pStyle w:val="Heading3"/>
      </w:pPr>
      <w:r>
        <w:t>AT:  Perm:  Do Both</w:t>
      </w:r>
    </w:p>
    <w:p w14:paraId="542FFB37" w14:textId="21C97795" w:rsidR="00BE5C5C" w:rsidRDefault="0025158B" w:rsidP="00BE5C5C">
      <w:pPr>
        <w:pStyle w:val="Heading4"/>
      </w:pPr>
      <w:r>
        <w:t xml:space="preserve">(--) </w:t>
      </w:r>
      <w:r w:rsidR="00BE5C5C">
        <w:t>Compromises and sacrifices cause people to give up the vision of abolitionism.</w:t>
      </w:r>
    </w:p>
    <w:p w14:paraId="4FC53DD4" w14:textId="6D8DA853" w:rsidR="00BE5C5C" w:rsidRDefault="00BE5C5C" w:rsidP="00BE5C5C">
      <w:r>
        <w:t xml:space="preserve">Rachel </w:t>
      </w:r>
      <w:r w:rsidRPr="00BE5C5C">
        <w:rPr>
          <w:rStyle w:val="Style13ptBold"/>
        </w:rPr>
        <w:t>Kushner, 2019</w:t>
      </w:r>
      <w:r>
        <w:t xml:space="preserve"> (American writer), NEW YORK TIMES, Apr. 17, 2019.  Retrieved May 9, 2020 from  https://www.nytimes.com/2019/04/17/magazine/prison-abolition-ruth-wilson-gilmore.html</w:t>
      </w:r>
    </w:p>
    <w:p w14:paraId="5CE1C77B" w14:textId="0012DFE6" w:rsidR="00BE5C5C" w:rsidRPr="00BE5C5C" w:rsidRDefault="00BE5C5C" w:rsidP="00BE5C5C">
      <w:pPr>
        <w:rPr>
          <w:rStyle w:val="StyleUnderline"/>
        </w:rPr>
      </w:pPr>
      <w:r w:rsidRPr="00BE5C5C">
        <w:rPr>
          <w:sz w:val="16"/>
        </w:rPr>
        <w:t xml:space="preserve">“What I love about </w:t>
      </w:r>
      <w:r w:rsidRPr="00BE5C5C">
        <w:rPr>
          <w:rStyle w:val="StyleUnderline"/>
          <w:highlight w:val="cyan"/>
        </w:rPr>
        <w:t>abolition</w:t>
      </w:r>
      <w:r w:rsidRPr="00BE5C5C">
        <w:rPr>
          <w:sz w:val="16"/>
        </w:rPr>
        <w:t xml:space="preserve">,” the legal scholar and author James Forman Jr. told me, “and now use in my own thinking — and when I identify myself as an abolitionist, this is what I have in mind — </w:t>
      </w:r>
      <w:r w:rsidRPr="00BE5C5C">
        <w:rPr>
          <w:rStyle w:val="StyleUnderline"/>
          <w:highlight w:val="cyan"/>
        </w:rPr>
        <w:t xml:space="preserve">is the idea that you </w:t>
      </w:r>
      <w:r w:rsidRPr="00BE5C5C">
        <w:rPr>
          <w:rStyle w:val="Emphasis"/>
          <w:highlight w:val="cyan"/>
        </w:rPr>
        <w:t>imagine a world without prisons</w:t>
      </w:r>
      <w:r w:rsidRPr="00BE5C5C">
        <w:rPr>
          <w:rStyle w:val="StyleUnderline"/>
          <w:highlight w:val="cyan"/>
        </w:rPr>
        <w:t>, and then you work to try to build that world.”</w:t>
      </w:r>
      <w:r w:rsidRPr="00BE5C5C">
        <w:rPr>
          <w:sz w:val="16"/>
        </w:rPr>
        <w:t xml:space="preserve"> Forman came late, he said, to abolitionist thinking. He was on tour for his 2017 Pulitzer Prize-winning book, “Locking Up Our Own,” which documents the history of mass incarceration and the inadvertent roles that black political leaders played, when a woman asked him why he didn’t use the word “abolition” in his arguments, which, to her, sounded so abolitionist. The question led Forman to engage seriously with the concept. “I feel like </w:t>
      </w:r>
      <w:r w:rsidRPr="00BE5C5C">
        <w:rPr>
          <w:rStyle w:val="StyleUnderline"/>
          <w:highlight w:val="cyan"/>
        </w:rPr>
        <w:t xml:space="preserve">a movement to end mass incarceration and replace it with a system that actually restores and protects communities will never succeed without abolitionists. Because </w:t>
      </w:r>
      <w:r w:rsidRPr="00BE5C5C">
        <w:rPr>
          <w:rStyle w:val="Emphasis"/>
          <w:highlight w:val="cyan"/>
        </w:rPr>
        <w:t>people will make compromises and sacrifices, and they’ll lose the vision</w:t>
      </w:r>
      <w:r w:rsidRPr="00BE5C5C">
        <w:rPr>
          <w:rStyle w:val="StyleUnderline"/>
          <w:highlight w:val="cyan"/>
        </w:rPr>
        <w:t xml:space="preserve">. They’ll </w:t>
      </w:r>
      <w:r w:rsidRPr="00BE5C5C">
        <w:rPr>
          <w:rStyle w:val="Emphasis"/>
          <w:highlight w:val="cyan"/>
        </w:rPr>
        <w:t>start to think things are huge victories, when they’re tiny</w:t>
      </w:r>
      <w:r w:rsidRPr="00BE5C5C">
        <w:rPr>
          <w:rStyle w:val="StyleUnderline"/>
          <w:highlight w:val="cyan"/>
        </w:rPr>
        <w:t xml:space="preserve">. And so, to me, </w:t>
      </w:r>
      <w:r w:rsidRPr="00BE5C5C">
        <w:rPr>
          <w:rStyle w:val="Emphasis"/>
          <w:highlight w:val="cyan"/>
        </w:rPr>
        <w:t>abolition is essential.”</w:t>
      </w:r>
    </w:p>
    <w:p w14:paraId="29E16F97" w14:textId="10707AE9" w:rsidR="00BE5C5C" w:rsidRDefault="0025158B" w:rsidP="00BE5C5C">
      <w:pPr>
        <w:pStyle w:val="Heading4"/>
      </w:pPr>
      <w:r>
        <w:t xml:space="preserve">(--) </w:t>
      </w:r>
      <w:r w:rsidR="00BE5C5C">
        <w:t xml:space="preserve">Tolerating imprisonment undermines the urgency for abolitionist change—de-radicalizing the movement:  </w:t>
      </w:r>
    </w:p>
    <w:p w14:paraId="4882C42E" w14:textId="025C5000" w:rsidR="00BE5C5C" w:rsidRDefault="00BE5C5C" w:rsidP="00BE5C5C">
      <w:r>
        <w:t xml:space="preserve">Allegra M. </w:t>
      </w:r>
      <w:r w:rsidRPr="00BE5C5C">
        <w:rPr>
          <w:rStyle w:val="Style13ptBold"/>
        </w:rPr>
        <w:t>McLeod, 2015</w:t>
      </w:r>
      <w:r>
        <w:t xml:space="preserve"> (Associate Professor, Georgetown University Law Center), UCLA LAW REVIEW, 2015.  </w:t>
      </w:r>
    </w:p>
    <w:p w14:paraId="5BACE7C2" w14:textId="77777777" w:rsidR="00BE5C5C" w:rsidRPr="0025158B" w:rsidRDefault="00BE5C5C" w:rsidP="00BE5C5C">
      <w:pPr>
        <w:rPr>
          <w:sz w:val="16"/>
        </w:rPr>
      </w:pPr>
      <w:r w:rsidRPr="0025158B">
        <w:rPr>
          <w:sz w:val="16"/>
        </w:rPr>
        <w:t xml:space="preserve">Third, </w:t>
      </w:r>
      <w:r w:rsidRPr="00BE5C5C">
        <w:rPr>
          <w:rStyle w:val="Emphasis"/>
          <w:highlight w:val="cyan"/>
        </w:rPr>
        <w:t>abolition</w:t>
      </w:r>
      <w:r w:rsidRPr="00BE5C5C">
        <w:rPr>
          <w:rStyle w:val="StyleUnderline"/>
          <w:highlight w:val="cyan"/>
        </w:rPr>
        <w:t xml:space="preserve"> in </w:t>
      </w:r>
      <w:r w:rsidRPr="00BE5C5C">
        <w:rPr>
          <w:rStyle w:val="Emphasis"/>
          <w:highlight w:val="cyan"/>
        </w:rPr>
        <w:t>its radical call for change</w:t>
      </w:r>
      <w:r w:rsidRPr="00BE5C5C">
        <w:rPr>
          <w:rStyle w:val="StyleUnderline"/>
          <w:highlight w:val="cyan"/>
        </w:rPr>
        <w:t xml:space="preserve"> appropriately captures the in¬tensity that ought to be directed to transforming the regulation of myriad social problems through punitive policing and incarceration</w:t>
      </w:r>
      <w:r w:rsidRPr="0025158B">
        <w:rPr>
          <w:sz w:val="16"/>
        </w:rPr>
        <w:t xml:space="preserve">. </w:t>
      </w:r>
      <w:r w:rsidRPr="00BE5C5C">
        <w:rPr>
          <w:rStyle w:val="StyleUnderline"/>
          <w:highlight w:val="cyan"/>
        </w:rPr>
        <w:t xml:space="preserve">More modest reform, in </w:t>
      </w:r>
      <w:r w:rsidRPr="00BE5C5C">
        <w:rPr>
          <w:rStyle w:val="Emphasis"/>
          <w:highlight w:val="cyan"/>
        </w:rPr>
        <w:t xml:space="preserve">tolerating </w:t>
      </w:r>
      <w:r w:rsidRPr="0025158B">
        <w:rPr>
          <w:sz w:val="16"/>
        </w:rPr>
        <w:t>with relative comfort</w:t>
      </w:r>
      <w:r w:rsidRPr="00BE5C5C">
        <w:rPr>
          <w:rStyle w:val="StyleUnderline"/>
          <w:highlight w:val="cyan"/>
        </w:rPr>
        <w:t xml:space="preserve"> </w:t>
      </w:r>
      <w:r w:rsidRPr="00BE5C5C">
        <w:rPr>
          <w:rStyle w:val="Emphasis"/>
          <w:highlight w:val="cyan"/>
        </w:rPr>
        <w:t>imprisonment</w:t>
      </w:r>
      <w:r w:rsidRPr="0025158B">
        <w:rPr>
          <w:sz w:val="16"/>
        </w:rPr>
        <w:t xml:space="preserve"> and punitive policing, </w:t>
      </w:r>
      <w:r w:rsidRPr="00BE5C5C">
        <w:rPr>
          <w:rStyle w:val="StyleUnderline"/>
          <w:highlight w:val="cyan"/>
        </w:rPr>
        <w:t xml:space="preserve">does not register the need for change with </w:t>
      </w:r>
      <w:r w:rsidRPr="0051189C">
        <w:rPr>
          <w:rStyle w:val="Emphasis"/>
          <w:highlight w:val="cyan"/>
        </w:rPr>
        <w:t>as much urgency</w:t>
      </w:r>
      <w:r w:rsidRPr="00BE5C5C">
        <w:rPr>
          <w:rStyle w:val="StyleUnderline"/>
          <w:highlight w:val="cyan"/>
        </w:rPr>
        <w:t>.</w:t>
      </w:r>
      <w:r w:rsidRPr="0025158B">
        <w:rPr>
          <w:sz w:val="16"/>
        </w:rPr>
        <w:t xml:space="preserve"> The following figure projects the time that would be required to return incarceration levels in the United States to where they were in 1980, assuming a rate of decline in incarceration equivalent to that which occurred in 2012. </w:t>
      </w:r>
      <w:r w:rsidRPr="00BE5C5C">
        <w:rPr>
          <w:rStyle w:val="StyleUnderline"/>
          <w:highlight w:val="cyan"/>
        </w:rPr>
        <w:t>The product of a perfect storm for prison re¬formists—fiscal crises in numerous states, relatively low rates of reported crime, and a growing political commitment in both more conservative and liberal states to reduce the harshness and cost of criminal sentencing approaches—2012 marked a considerable decline in rates of imprisonment</w:t>
      </w:r>
      <w:r w:rsidRPr="0025158B">
        <w:rPr>
          <w:sz w:val="16"/>
        </w:rPr>
        <w:t>.255</w:t>
      </w:r>
    </w:p>
    <w:p w14:paraId="5868CD34" w14:textId="0EDFF9E3" w:rsidR="00BE5C5C" w:rsidRDefault="0025158B" w:rsidP="00BE5C5C">
      <w:pPr>
        <w:pStyle w:val="Heading4"/>
      </w:pPr>
      <w:r>
        <w:t xml:space="preserve">(--) </w:t>
      </w:r>
      <w:r w:rsidR="0051189C">
        <w:t xml:space="preserve">Structural critique of criminal justice requires abandoning use of criminal law altogether:  </w:t>
      </w:r>
    </w:p>
    <w:p w14:paraId="479516B0" w14:textId="0FFA4955" w:rsidR="00BE5C5C" w:rsidRDefault="00BE5C5C" w:rsidP="00BE5C5C">
      <w:r>
        <w:t xml:space="preserve">Allegra M. </w:t>
      </w:r>
      <w:r w:rsidRPr="0051189C">
        <w:rPr>
          <w:rStyle w:val="Style13ptBold"/>
        </w:rPr>
        <w:t xml:space="preserve">McLeod, </w:t>
      </w:r>
      <w:r w:rsidR="0051189C" w:rsidRPr="0051189C">
        <w:rPr>
          <w:rStyle w:val="Style13ptBold"/>
        </w:rPr>
        <w:t>2015</w:t>
      </w:r>
      <w:r w:rsidR="0051189C">
        <w:t xml:space="preserve"> </w:t>
      </w:r>
      <w:r>
        <w:t xml:space="preserve">(Associate Professor, Georgetown University Law Center), UCLA LAW REVIEW, 2015.  </w:t>
      </w:r>
    </w:p>
    <w:p w14:paraId="3D942CC3" w14:textId="77777777" w:rsidR="00BE5C5C" w:rsidRDefault="00BE5C5C" w:rsidP="00BE5C5C">
      <w:r>
        <w:t xml:space="preserve">Second, </w:t>
      </w:r>
      <w:r w:rsidRPr="0051189C">
        <w:rPr>
          <w:rStyle w:val="StyleUnderline"/>
          <w:highlight w:val="cyan"/>
        </w:rPr>
        <w:t xml:space="preserve">an </w:t>
      </w:r>
      <w:r w:rsidRPr="0051189C">
        <w:rPr>
          <w:rStyle w:val="Emphasis"/>
          <w:highlight w:val="cyan"/>
        </w:rPr>
        <w:t>abolitionist ethic</w:t>
      </w:r>
      <w:r w:rsidRPr="0051189C">
        <w:rPr>
          <w:rStyle w:val="StyleUnderline"/>
          <w:highlight w:val="cyan"/>
        </w:rPr>
        <w:t xml:space="preserve">, </w:t>
      </w:r>
      <w:r w:rsidRPr="0051189C">
        <w:rPr>
          <w:rStyle w:val="Emphasis"/>
          <w:highlight w:val="cyan"/>
        </w:rPr>
        <w:t>in virtue of its structural critique</w:t>
      </w:r>
      <w:r w:rsidRPr="0051189C">
        <w:rPr>
          <w:rStyle w:val="StyleUnderline"/>
          <w:highlight w:val="cyan"/>
        </w:rPr>
        <w:t xml:space="preserve"> of penal practices, is oriented toward </w:t>
      </w:r>
      <w:r w:rsidRPr="0051189C">
        <w:rPr>
          <w:rStyle w:val="Emphasis"/>
          <w:highlight w:val="cyan"/>
        </w:rPr>
        <w:t>displacing criminal law</w:t>
      </w:r>
      <w:r w:rsidRPr="0051189C">
        <w:rPr>
          <w:rStyle w:val="StyleUnderline"/>
          <w:highlight w:val="cyan"/>
        </w:rPr>
        <w:t xml:space="preserve"> as a primary regulatory framework</w:t>
      </w:r>
      <w:r>
        <w:t xml:space="preserve"> and replacing it with other social regulatory forms, </w:t>
      </w:r>
      <w:r w:rsidRPr="0051189C">
        <w:rPr>
          <w:rStyle w:val="Emphasis"/>
          <w:highlight w:val="cyan"/>
        </w:rPr>
        <w:t>rather than</w:t>
      </w:r>
      <w:r>
        <w:t xml:space="preserve"> only or </w:t>
      </w:r>
      <w:r w:rsidRPr="0051189C">
        <w:rPr>
          <w:rStyle w:val="StyleUnderline"/>
          <w:highlight w:val="cyan"/>
        </w:rPr>
        <w:t xml:space="preserve">primarily </w:t>
      </w:r>
      <w:r w:rsidRPr="0051189C">
        <w:rPr>
          <w:rStyle w:val="Emphasis"/>
          <w:highlight w:val="cyan"/>
        </w:rPr>
        <w:t>moderating criminal punishment</w:t>
      </w:r>
      <w:r w:rsidRPr="0051189C">
        <w:rPr>
          <w:rStyle w:val="StyleUnderline"/>
          <w:highlight w:val="cyan"/>
        </w:rPr>
        <w:t xml:space="preserve"> or </w:t>
      </w:r>
      <w:r w:rsidRPr="0051189C">
        <w:rPr>
          <w:rStyle w:val="Emphasis"/>
          <w:highlight w:val="cyan"/>
        </w:rPr>
        <w:t>limiting its scope or focus</w:t>
      </w:r>
      <w:r w:rsidRPr="0051189C">
        <w:rPr>
          <w:rStyle w:val="StyleUnderline"/>
          <w:highlight w:val="cyan"/>
        </w:rPr>
        <w:t xml:space="preserve">. Displacing criminal regulation and replacing it with other regulatory forms en¬tails </w:t>
      </w:r>
      <w:r w:rsidRPr="0051189C">
        <w:rPr>
          <w:rStyle w:val="Emphasis"/>
          <w:highlight w:val="cyan"/>
        </w:rPr>
        <w:t>a primary orientation</w:t>
      </w:r>
      <w:r w:rsidRPr="0051189C">
        <w:rPr>
          <w:rStyle w:val="StyleUnderline"/>
          <w:highlight w:val="cyan"/>
        </w:rPr>
        <w:t xml:space="preserve"> toward proliferating substitutive approaches to address social problems, root causes</w:t>
      </w:r>
      <w:r>
        <w:t xml:space="preserve">, and interpersonal harm </w:t>
      </w:r>
      <w:r w:rsidRPr="0051189C">
        <w:rPr>
          <w:rStyle w:val="StyleUnderline"/>
          <w:highlight w:val="cyan"/>
        </w:rPr>
        <w:t>through institutions</w:t>
      </w:r>
      <w:r>
        <w:t xml:space="preserve">, forms of empowerment, </w:t>
      </w:r>
      <w:r w:rsidRPr="0051189C">
        <w:rPr>
          <w:rStyle w:val="StyleUnderline"/>
          <w:highlight w:val="cyan"/>
        </w:rPr>
        <w:t xml:space="preserve">and regulatory approaches </w:t>
      </w:r>
      <w:r w:rsidRPr="0051189C">
        <w:rPr>
          <w:rStyle w:val="Emphasis"/>
          <w:highlight w:val="cyan"/>
        </w:rPr>
        <w:t>separate and apart from the criminal law</w:t>
      </w:r>
      <w:r>
        <w:t xml:space="preserve">. By contrast, </w:t>
      </w:r>
      <w:r w:rsidRPr="0051189C">
        <w:rPr>
          <w:rStyle w:val="StyleUnderline"/>
          <w:highlight w:val="cyan"/>
        </w:rPr>
        <w:t>a more moderate reformist framework typically</w:t>
      </w:r>
      <w:r>
        <w:t xml:space="preserve"> aims at reduc¬ing the costs and impositions of incarceration by </w:t>
      </w:r>
      <w:r w:rsidRPr="0051189C">
        <w:rPr>
          <w:rStyle w:val="StyleUnderline"/>
          <w:highlight w:val="cyan"/>
        </w:rPr>
        <w:t>granting people convicted of less serious offenses options</w:t>
      </w:r>
      <w:r w:rsidRPr="0051189C">
        <w:rPr>
          <w:rStyle w:val="StyleUnderline"/>
        </w:rPr>
        <w:t xml:space="preserve"> </w:t>
      </w:r>
      <w:r>
        <w:t xml:space="preserve">for supervised, monitored release (typically </w:t>
      </w:r>
      <w:r w:rsidRPr="0051189C">
        <w:rPr>
          <w:rStyle w:val="Emphasis"/>
          <w:highlight w:val="cyan"/>
        </w:rPr>
        <w:t>backed by the threat of imprisonment</w:t>
      </w:r>
      <w:r w:rsidRPr="0051189C">
        <w:rPr>
          <w:rStyle w:val="StyleUnderline"/>
          <w:highlight w:val="cyan"/>
        </w:rPr>
        <w:t xml:space="preserve"> for noncompliance with the more lenient terms</w:t>
      </w:r>
      <w:r>
        <w:t xml:space="preserve">).254 </w:t>
      </w:r>
      <w:r w:rsidRPr="0051189C">
        <w:rPr>
          <w:rStyle w:val="StyleUnderline"/>
          <w:highlight w:val="cyan"/>
        </w:rPr>
        <w:t xml:space="preserve">Abolition’s critical project </w:t>
      </w:r>
      <w:r w:rsidRPr="0051189C">
        <w:rPr>
          <w:rStyle w:val="Emphasis"/>
          <w:highlight w:val="cyan"/>
        </w:rPr>
        <w:t>opens the space</w:t>
      </w:r>
      <w:r>
        <w:t xml:space="preserve">, in other words, </w:t>
      </w:r>
      <w:r w:rsidRPr="0051189C">
        <w:rPr>
          <w:rStyle w:val="StyleUnderline"/>
          <w:highlight w:val="cyan"/>
        </w:rPr>
        <w:t xml:space="preserve">for a positive project of proliferating social and regulatory alternatives to </w:t>
      </w:r>
      <w:r w:rsidRPr="0051189C">
        <w:rPr>
          <w:rStyle w:val="Emphasis"/>
          <w:highlight w:val="cyan"/>
        </w:rPr>
        <w:t>take the place of criminal law enforcement</w:t>
      </w:r>
      <w:r>
        <w:t xml:space="preserve">, and in this regard, </w:t>
      </w:r>
      <w:r w:rsidRPr="0051189C">
        <w:rPr>
          <w:rStyle w:val="StyleUnderline"/>
          <w:highlight w:val="cyan"/>
        </w:rPr>
        <w:t xml:space="preserve">abolition, as opposed to more moderate reform, enacts its </w:t>
      </w:r>
      <w:r w:rsidRPr="0051189C">
        <w:rPr>
          <w:rStyle w:val="Emphasis"/>
          <w:highlight w:val="cyan"/>
        </w:rPr>
        <w:t>profound skepticism</w:t>
      </w:r>
      <w:r w:rsidRPr="0051189C">
        <w:rPr>
          <w:rStyle w:val="StyleUnderline"/>
          <w:highlight w:val="cyan"/>
        </w:rPr>
        <w:t xml:space="preserve"> of the </w:t>
      </w:r>
      <w:r w:rsidRPr="0051189C">
        <w:rPr>
          <w:rStyle w:val="Emphasis"/>
          <w:highlight w:val="cyan"/>
        </w:rPr>
        <w:t>legitimacy of prison-backed criminal regu-latory interventions</w:t>
      </w:r>
      <w:r w:rsidRPr="0051189C">
        <w:rPr>
          <w:rStyle w:val="StyleUnderline"/>
          <w:highlight w:val="cyan"/>
        </w:rPr>
        <w:t xml:space="preserve"> through its ongoing transformative efforts</w:t>
      </w:r>
      <w:r>
        <w:t>.</w:t>
      </w:r>
    </w:p>
    <w:p w14:paraId="21A67B9B" w14:textId="2501814A" w:rsidR="00BE5C5C" w:rsidRDefault="0025158B" w:rsidP="00BE5C5C">
      <w:pPr>
        <w:pStyle w:val="Heading4"/>
      </w:pPr>
      <w:r>
        <w:t xml:space="preserve">(--) </w:t>
      </w:r>
      <w:r w:rsidR="00BE5C5C">
        <w:t>Liberal reforms create a pacification effect</w:t>
      </w:r>
    </w:p>
    <w:p w14:paraId="0AE09A8A" w14:textId="63956114" w:rsidR="00BE5C5C" w:rsidRDefault="00BE5C5C" w:rsidP="00BE5C5C">
      <w:r>
        <w:t xml:space="preserve">Paul </w:t>
      </w:r>
      <w:r w:rsidRPr="0051189C">
        <w:rPr>
          <w:rStyle w:val="Style13ptBold"/>
        </w:rPr>
        <w:t xml:space="preserve">Butler, </w:t>
      </w:r>
      <w:r w:rsidR="0051189C" w:rsidRPr="0051189C">
        <w:rPr>
          <w:rStyle w:val="Style13ptBold"/>
        </w:rPr>
        <w:t>2016</w:t>
      </w:r>
      <w:r w:rsidR="0051189C">
        <w:t xml:space="preserve"> </w:t>
      </w:r>
      <w:r>
        <w:t xml:space="preserve">(Prof., Law, Georgetown U. Law Center), GEORGETOWN LAW JOURNAL, Aug. 2016, 1466. </w:t>
      </w:r>
    </w:p>
    <w:p w14:paraId="65956092" w14:textId="77777777" w:rsidR="00BE5C5C" w:rsidRPr="0051189C" w:rsidRDefault="00BE5C5C" w:rsidP="00BE5C5C">
      <w:pPr>
        <w:rPr>
          <w:rStyle w:val="StyleUnderline"/>
        </w:rPr>
      </w:pPr>
      <w:r w:rsidRPr="0051189C">
        <w:rPr>
          <w:rStyle w:val="StyleUnderline"/>
          <w:highlight w:val="cyan"/>
        </w:rPr>
        <w:t xml:space="preserve">One concern about reform is that it </w:t>
      </w:r>
      <w:r w:rsidRPr="0051189C">
        <w:rPr>
          <w:rStyle w:val="Emphasis"/>
          <w:highlight w:val="cyan"/>
        </w:rPr>
        <w:t>has a pacification effect</w:t>
      </w:r>
      <w:r w:rsidRPr="0051189C">
        <w:rPr>
          <w:rStyle w:val="StyleUnderline"/>
          <w:highlight w:val="cyan"/>
        </w:rPr>
        <w:t>. It calms the natives even when they should not be calm. "False consciousness" is the term some theorists have used to describe the tendency of liberal reforms to "</w:t>
      </w:r>
      <w:r w:rsidRPr="0051189C">
        <w:rPr>
          <w:rStyle w:val="Emphasis"/>
          <w:highlight w:val="cyan"/>
        </w:rPr>
        <w:t>dupe those</w:t>
      </w:r>
      <w:r w:rsidRPr="0051189C">
        <w:rPr>
          <w:rStyle w:val="StyleUnderline"/>
          <w:highlight w:val="cyan"/>
        </w:rPr>
        <w:t xml:space="preserve"> at the bottom of the social and economic hierarchy" with promises of "equality, fairness, and neutrality."</w:t>
      </w:r>
      <w:r w:rsidRPr="0051189C">
        <w:rPr>
          <w:rStyle w:val="StyleUnderline"/>
        </w:rPr>
        <w:t xml:space="preserve"> </w:t>
      </w:r>
    </w:p>
    <w:p w14:paraId="3101805F" w14:textId="77777777" w:rsidR="00BE5C5C" w:rsidRDefault="00BE5C5C" w:rsidP="00BE5C5C"/>
    <w:p w14:paraId="7501769A" w14:textId="77777777" w:rsidR="00BE5C5C" w:rsidRPr="00BE5C5C" w:rsidRDefault="00BE5C5C" w:rsidP="00BE5C5C"/>
    <w:p w14:paraId="0BE80F27" w14:textId="7A65E440" w:rsidR="009000E4" w:rsidRDefault="009000E4" w:rsidP="009000E4">
      <w:pPr>
        <w:pStyle w:val="Heading2"/>
      </w:pPr>
      <w:r>
        <w:t>Alternative Solvency</w:t>
      </w:r>
    </w:p>
    <w:p w14:paraId="697F74CA" w14:textId="39366B4C" w:rsidR="00446E74" w:rsidRDefault="00446E74" w:rsidP="00446E74">
      <w:pPr>
        <w:pStyle w:val="Heading3"/>
      </w:pPr>
      <w:r>
        <w:t>Alternative Solvency</w:t>
      </w:r>
      <w:r w:rsidR="00990814">
        <w:t>:  Prison Abolition</w:t>
      </w:r>
    </w:p>
    <w:p w14:paraId="7D0B291B" w14:textId="7D018C98" w:rsidR="00446E74" w:rsidRDefault="0025158B" w:rsidP="00446E74">
      <w:pPr>
        <w:pStyle w:val="Heading4"/>
      </w:pPr>
      <w:r>
        <w:t xml:space="preserve">(--) </w:t>
      </w:r>
      <w:r w:rsidR="00446E74">
        <w:t>Imagining a world without prisons and jails bolsters an abolitionist ethic.</w:t>
      </w:r>
    </w:p>
    <w:p w14:paraId="3034FD60" w14:textId="77777777" w:rsidR="00446E74" w:rsidRDefault="00446E74" w:rsidP="00446E74">
      <w:r>
        <w:t xml:space="preserve">Ruth Wilson </w:t>
      </w:r>
      <w:r w:rsidRPr="00446E74">
        <w:rPr>
          <w:rStyle w:val="Style13ptBold"/>
        </w:rPr>
        <w:t>Gilmore, 2019</w:t>
      </w:r>
      <w:r>
        <w:t xml:space="preserve"> (professor of geography in Earth and Environmental Sciences at The City University of New York), &amp; James Kilgore (research scholar at the University of Illinois), June 19, 2019.  Retrieved May 10, 2020 from </w:t>
      </w:r>
      <w:hyperlink r:id="rId26" w:history="1">
        <w:r w:rsidRPr="00B155E8">
          <w:rPr>
            <w:rStyle w:val="Hyperlink"/>
          </w:rPr>
          <w:t>https://www.themarshallproject.org/2019/06/19/the-case-for-abolition</w:t>
        </w:r>
      </w:hyperlink>
    </w:p>
    <w:p w14:paraId="7BE92ACE" w14:textId="0300494C" w:rsidR="00446E74" w:rsidRDefault="00446E74" w:rsidP="00446E74">
      <w:pPr>
        <w:rPr>
          <w:sz w:val="16"/>
        </w:rPr>
      </w:pPr>
      <w:r w:rsidRPr="00446E74">
        <w:rPr>
          <w:sz w:val="16"/>
        </w:rPr>
        <w:t>We were prompted to write by reading Bill Keller’s essay last week in The Marshall Project asking “</w:t>
      </w:r>
      <w:r w:rsidRPr="00446E74">
        <w:rPr>
          <w:rStyle w:val="StyleUnderline"/>
          <w:highlight w:val="cyan"/>
        </w:rPr>
        <w:t>What Do Abolitionists Really Want?</w:t>
      </w:r>
      <w:r w:rsidRPr="00446E74">
        <w:rPr>
          <w:sz w:val="16"/>
        </w:rPr>
        <w:t xml:space="preserve">” We took issue with many of his points and felt, by not quoting abolitionists, he echoed historical precedents of white people asking what Black people want, or men debating Roe v. Wade. But he got one thing right: </w:t>
      </w:r>
      <w:r w:rsidRPr="009000E4">
        <w:rPr>
          <w:rStyle w:val="Emphasis"/>
          <w:highlight w:val="cyan"/>
        </w:rPr>
        <w:t>Abolition is thriving</w:t>
      </w:r>
      <w:r w:rsidRPr="009000E4">
        <w:rPr>
          <w:rStyle w:val="Emphasis"/>
        </w:rPr>
        <w:t>,</w:t>
      </w:r>
      <w:r w:rsidRPr="00446E74">
        <w:rPr>
          <w:sz w:val="16"/>
        </w:rPr>
        <w:t xml:space="preserve"> something he can’t quite figure out. Abolition is thriving </w:t>
      </w:r>
      <w:r w:rsidRPr="00446E74">
        <w:rPr>
          <w:rStyle w:val="StyleUnderline"/>
          <w:highlight w:val="cyan"/>
        </w:rPr>
        <w:t xml:space="preserve">because our organizational energies </w:t>
      </w:r>
      <w:r w:rsidRPr="009000E4">
        <w:rPr>
          <w:rStyle w:val="Emphasis"/>
          <w:highlight w:val="cyan"/>
        </w:rPr>
        <w:t>draw on local</w:t>
      </w:r>
      <w:r w:rsidRPr="00446E74">
        <w:rPr>
          <w:rStyle w:val="StyleUnderline"/>
          <w:highlight w:val="cyan"/>
        </w:rPr>
        <w:t xml:space="preserve"> and international </w:t>
      </w:r>
      <w:r w:rsidRPr="009000E4">
        <w:rPr>
          <w:rStyle w:val="Emphasis"/>
          <w:highlight w:val="cyan"/>
        </w:rPr>
        <w:t xml:space="preserve">infrastructures </w:t>
      </w:r>
      <w:r w:rsidRPr="00446E74">
        <w:rPr>
          <w:rStyle w:val="StyleUnderline"/>
          <w:highlight w:val="cyan"/>
        </w:rPr>
        <w:t>of mutual assistance like clubs, political organizations, faith communities, unions and neighborhood associations</w:t>
      </w:r>
      <w:r w:rsidRPr="00446E74">
        <w:rPr>
          <w:sz w:val="16"/>
        </w:rPr>
        <w:t xml:space="preserve">, previous and ongoing rounds of long-term organizing and widespread desires for greater democratic participation. </w:t>
      </w:r>
      <w:r w:rsidRPr="00446E74">
        <w:rPr>
          <w:rStyle w:val="StyleUnderline"/>
          <w:highlight w:val="cyan"/>
        </w:rPr>
        <w:t>Our ranks increasingly include those directly affected by incarceration and all forms of violence and trauma</w:t>
      </w:r>
      <w:r w:rsidRPr="00446E74">
        <w:rPr>
          <w:sz w:val="16"/>
        </w:rPr>
        <w:t xml:space="preserve">. Our work thrives because we recognize that reform has assumed new, troubling shapes. </w:t>
      </w:r>
      <w:r w:rsidRPr="00446E74">
        <w:rPr>
          <w:rStyle w:val="StyleUnderline"/>
          <w:highlight w:val="cyan"/>
        </w:rPr>
        <w:t>From New York City to Los Angeles, and across rural America, jail expansion has been chugging along largely because law enforcement continues to absorb social welfare work</w:t>
      </w:r>
      <w:r w:rsidRPr="00446E74">
        <w:rPr>
          <w:sz w:val="16"/>
        </w:rPr>
        <w:t xml:space="preserve">—mental and physical health, education, family unification. </w:t>
      </w:r>
      <w:r w:rsidRPr="00446E74">
        <w:rPr>
          <w:rStyle w:val="StyleUnderline"/>
          <w:highlight w:val="cyan"/>
        </w:rPr>
        <w:t>To imagine a world without prisons and jails is to imagine a world in which social welfare is a right, not a luxury</w:t>
      </w:r>
      <w:r w:rsidRPr="00446E74">
        <w:rPr>
          <w:sz w:val="16"/>
        </w:rPr>
        <w:t>.</w:t>
      </w:r>
    </w:p>
    <w:p w14:paraId="10B74E62" w14:textId="41763BF4" w:rsidR="00446E74" w:rsidRDefault="0025158B" w:rsidP="00446E74">
      <w:pPr>
        <w:pStyle w:val="Heading4"/>
      </w:pPr>
      <w:r>
        <w:t xml:space="preserve">(--) </w:t>
      </w:r>
      <w:r w:rsidR="00446E74">
        <w:t xml:space="preserve">Abolitionism is a rallying cry for the progressive wing of criminal justice reform.  </w:t>
      </w:r>
    </w:p>
    <w:p w14:paraId="6346B614" w14:textId="77777777" w:rsidR="00446E74" w:rsidRDefault="00446E74" w:rsidP="00446E74">
      <w:r>
        <w:t xml:space="preserve">Bill </w:t>
      </w:r>
      <w:r w:rsidRPr="00446E74">
        <w:rPr>
          <w:rStyle w:val="Style13ptBold"/>
        </w:rPr>
        <w:t>Keller, 2019</w:t>
      </w:r>
      <w:r>
        <w:t xml:space="preserve"> (founding editor of the Marshall Project), June 12, 2019. Retrieved May 9, 2020 from </w:t>
      </w:r>
      <w:hyperlink r:id="rId27" w:history="1">
        <w:r w:rsidRPr="00B155E8">
          <w:rPr>
            <w:rStyle w:val="Hyperlink"/>
          </w:rPr>
          <w:t>https://www.bloomberg.com/opinion/articles/2019-06-12/-abolish-prisons-the-next-frontier-in-criminal-justice-reform</w:t>
        </w:r>
      </w:hyperlink>
    </w:p>
    <w:p w14:paraId="2AC40B1D" w14:textId="77777777" w:rsidR="00446E74" w:rsidRPr="009000E4" w:rsidRDefault="00446E74" w:rsidP="00446E74">
      <w:pPr>
        <w:rPr>
          <w:sz w:val="16"/>
        </w:rPr>
      </w:pPr>
      <w:r w:rsidRPr="00446E74">
        <w:rPr>
          <w:rStyle w:val="StyleUnderline"/>
          <w:highlight w:val="cyan"/>
        </w:rPr>
        <w:t xml:space="preserve">People who follow criminal justice policy for a living say </w:t>
      </w:r>
      <w:r w:rsidRPr="00446E74">
        <w:rPr>
          <w:rStyle w:val="Emphasis"/>
          <w:highlight w:val="cyan"/>
        </w:rPr>
        <w:t>the fastest growing subset of the reform movement</w:t>
      </w:r>
      <w:r w:rsidRPr="00446E74">
        <w:rPr>
          <w:rStyle w:val="StyleUnderline"/>
          <w:highlight w:val="cyan"/>
        </w:rPr>
        <w:t xml:space="preserve"> consists of abolitionists who say a system that is inherently racist and based on retribution should be pulled up by the roots. Not just prisons and jails, but most of the institutions of law enforcement and criminal justice. “Abolition has become </w:t>
      </w:r>
      <w:r w:rsidRPr="00446E74">
        <w:rPr>
          <w:rStyle w:val="Emphasis"/>
          <w:highlight w:val="cyan"/>
        </w:rPr>
        <w:t>a rallying cry</w:t>
      </w:r>
      <w:r w:rsidRPr="00446E74">
        <w:rPr>
          <w:rStyle w:val="StyleUnderline"/>
          <w:highlight w:val="cyan"/>
        </w:rPr>
        <w:t xml:space="preserve"> for the progressive wing of the justice reform movement,</w:t>
      </w:r>
      <w:r w:rsidRPr="009000E4">
        <w:rPr>
          <w:sz w:val="16"/>
        </w:rPr>
        <w:t>” Jeremy Travis told me. “</w:t>
      </w:r>
      <w:r w:rsidRPr="00446E74">
        <w:rPr>
          <w:rStyle w:val="StyleUnderline"/>
          <w:highlight w:val="cyan"/>
        </w:rPr>
        <w:t>NO NEW JAILS. NO MORE MONEY FOR POLICE. ABOLISH ICE. ABOLISH PRISONS.”</w:t>
      </w:r>
      <w:r w:rsidRPr="009000E4">
        <w:rPr>
          <w:sz w:val="16"/>
        </w:rPr>
        <w:t xml:space="preserve"> Travis, who oversees criminal justice issues for the Arnold Ventures philanthropy, has spent a career in the system, most recently as president of the John Jay College of Criminal Justice in New York. (Disclosure: Laura and John Arnold, the founders of Arnold Ventures, are donors to the Marshall Project, my former employer.) “</w:t>
      </w:r>
      <w:r w:rsidRPr="00446E74">
        <w:rPr>
          <w:rStyle w:val="StyleUnderline"/>
          <w:highlight w:val="cyan"/>
        </w:rPr>
        <w:t xml:space="preserve">There is </w:t>
      </w:r>
      <w:r w:rsidRPr="009000E4">
        <w:rPr>
          <w:rStyle w:val="Emphasis"/>
          <w:highlight w:val="cyan"/>
        </w:rPr>
        <w:t>lots of energy behind this reframing of the ‘reform’ agenda</w:t>
      </w:r>
      <w:r w:rsidRPr="009000E4">
        <w:rPr>
          <w:sz w:val="16"/>
        </w:rPr>
        <w:t>,” Travis said.</w:t>
      </w:r>
    </w:p>
    <w:p w14:paraId="0EBD0BC6" w14:textId="03B5AF83" w:rsidR="00446E74" w:rsidRDefault="0025158B" w:rsidP="00446E74">
      <w:pPr>
        <w:pStyle w:val="Heading4"/>
      </w:pPr>
      <w:r>
        <w:t xml:space="preserve">(--) </w:t>
      </w:r>
      <w:r w:rsidR="00446E74">
        <w:t>There is now an opportunity to hold out for true transformation</w:t>
      </w:r>
    </w:p>
    <w:p w14:paraId="05797650" w14:textId="77777777" w:rsidR="00446E74" w:rsidRDefault="00446E74" w:rsidP="00446E74">
      <w:r>
        <w:t xml:space="preserve">Paul </w:t>
      </w:r>
      <w:r w:rsidRPr="00446E74">
        <w:rPr>
          <w:rStyle w:val="Style13ptBold"/>
        </w:rPr>
        <w:t>Butler, 2016</w:t>
      </w:r>
      <w:r>
        <w:t xml:space="preserve"> (Prof., Law, Georgetown U. Law Center), GEORGETOWN LAW JOURNAL, Aug. 2016, 1475.</w:t>
      </w:r>
    </w:p>
    <w:p w14:paraId="1FBC8433" w14:textId="15647BF9" w:rsidR="00446E74" w:rsidRDefault="00446E74" w:rsidP="00446E74">
      <w:pPr>
        <w:rPr>
          <w:sz w:val="14"/>
        </w:rPr>
      </w:pPr>
      <w:r w:rsidRPr="00446E74">
        <w:rPr>
          <w:rStyle w:val="StyleUnderline"/>
          <w:highlight w:val="cyan"/>
        </w:rPr>
        <w:t>I want to support a frame alignment around the term "Third Reconstruction," which some activists</w:t>
      </w:r>
      <w:r w:rsidRPr="00446E74">
        <w:rPr>
          <w:sz w:val="14"/>
        </w:rPr>
        <w:t xml:space="preserve"> and scholars </w:t>
      </w:r>
      <w:r w:rsidRPr="00446E74">
        <w:rPr>
          <w:rStyle w:val="StyleUnderline"/>
          <w:highlight w:val="cyan"/>
        </w:rPr>
        <w:t xml:space="preserve">have used to refer to </w:t>
      </w:r>
      <w:r w:rsidRPr="00446E74">
        <w:rPr>
          <w:rStyle w:val="Emphasis"/>
          <w:highlight w:val="cyan"/>
        </w:rPr>
        <w:t>a coordinated effort</w:t>
      </w:r>
      <w:r w:rsidRPr="00446E74">
        <w:rPr>
          <w:rStyle w:val="StyleUnderline"/>
          <w:highlight w:val="cyan"/>
        </w:rPr>
        <w:t xml:space="preserve"> to </w:t>
      </w:r>
      <w:r w:rsidRPr="00446E74">
        <w:rPr>
          <w:rStyle w:val="Emphasis"/>
          <w:highlight w:val="cyan"/>
        </w:rPr>
        <w:t>address institutional racism and inequality</w:t>
      </w:r>
      <w:r w:rsidRPr="00446E74">
        <w:rPr>
          <w:sz w:val="14"/>
        </w:rPr>
        <w:t xml:space="preserve">. </w:t>
      </w:r>
      <w:r w:rsidRPr="00446E74">
        <w:rPr>
          <w:rStyle w:val="StyleUnderline"/>
          <w:highlight w:val="cyan"/>
        </w:rPr>
        <w:t>The term is evolving to describe</w:t>
      </w:r>
      <w:r w:rsidRPr="00446E74">
        <w:rPr>
          <w:sz w:val="14"/>
        </w:rPr>
        <w:t xml:space="preserve"> not only changes in public policy and legal doctrines, but also </w:t>
      </w:r>
      <w:r w:rsidRPr="00446E74">
        <w:rPr>
          <w:rStyle w:val="StyleUnderline"/>
          <w:highlight w:val="cyan"/>
        </w:rPr>
        <w:t>a broad-based social movement focused on racial justice.</w:t>
      </w:r>
      <w:r w:rsidRPr="00446E74">
        <w:rPr>
          <w:sz w:val="14"/>
        </w:rPr>
        <w:t xml:space="preserve"> Tracey Meares has noted both the promise and the limits of the earlier reconstructions in U.S. history: “The First Reconstruction, while widely considered to be a failure, did establish a constitutional legal framework upon which the Second Reconstruction (led by the Civil Rights Movement) built: establishing voting rights for African Americans and banning legal segregation of schools and commercial establishments. It is nonetheless true that the moment in which we find ourselves today shows clear evidence of the failures of the Second Reconstruction.”  </w:t>
      </w:r>
      <w:r w:rsidRPr="00446E74">
        <w:rPr>
          <w:rStyle w:val="StyleUnderline"/>
          <w:highlight w:val="cyan"/>
        </w:rPr>
        <w:t>The Third Reconstruction</w:t>
      </w:r>
      <w:r w:rsidRPr="00446E74">
        <w:rPr>
          <w:sz w:val="14"/>
        </w:rPr>
        <w:t xml:space="preserve">, then, </w:t>
      </w:r>
      <w:r w:rsidRPr="00446E74">
        <w:rPr>
          <w:rStyle w:val="StyleUnderline"/>
          <w:highlight w:val="cyan"/>
        </w:rPr>
        <w:t xml:space="preserve">would continue the fight for equal justice for African Americans. It would </w:t>
      </w:r>
      <w:r w:rsidRPr="00446E74">
        <w:rPr>
          <w:rStyle w:val="Emphasis"/>
          <w:highlight w:val="cyan"/>
        </w:rPr>
        <w:t>seize this moment in U.S. history</w:t>
      </w:r>
      <w:r w:rsidRPr="00446E74">
        <w:rPr>
          <w:sz w:val="14"/>
        </w:rPr>
        <w:t xml:space="preserve">, which Professor Meares has written "is about </w:t>
      </w:r>
      <w:r w:rsidRPr="00446E74">
        <w:rPr>
          <w:rStyle w:val="StyleUnderline"/>
          <w:highlight w:val="cyan"/>
        </w:rPr>
        <w:t>the nature of racial inequality and hierarchy in the contemporary U</w:t>
      </w:r>
      <w:r w:rsidRPr="00446E74">
        <w:rPr>
          <w:sz w:val="14"/>
        </w:rPr>
        <w:t xml:space="preserve">nited </w:t>
      </w:r>
      <w:r w:rsidRPr="00446E74">
        <w:rPr>
          <w:rStyle w:val="StyleUnderline"/>
          <w:highlight w:val="cyan"/>
        </w:rPr>
        <w:t>S</w:t>
      </w:r>
      <w:r w:rsidRPr="00446E74">
        <w:rPr>
          <w:sz w:val="14"/>
        </w:rPr>
        <w:t xml:space="preserve">tates </w:t>
      </w:r>
      <w:r w:rsidRPr="00446E74">
        <w:rPr>
          <w:rStyle w:val="StyleUnderline"/>
          <w:highlight w:val="cyan"/>
        </w:rPr>
        <w:t>and what steps we might take to address this." The third reconstruction frame already has inspired both activists and scholars</w:t>
      </w:r>
      <w:r w:rsidRPr="00446E74">
        <w:rPr>
          <w:sz w:val="14"/>
        </w:rPr>
        <w:t xml:space="preserve">. </w:t>
      </w:r>
      <w:r w:rsidRPr="00446E74">
        <w:rPr>
          <w:rStyle w:val="StyleUnderline"/>
          <w:highlight w:val="cyan"/>
        </w:rPr>
        <w:t>One of the leaders of the Moral Monday protests in North Carolina has used the term "Third Reconstruction" to describe the goal of recent activism in the state. In North Carolina, hundreds of people protested at the North Carolina statehouse after the conservative legislature passed laws restricting voting rights and cutting social programs</w:t>
      </w:r>
      <w:r w:rsidRPr="00446E74">
        <w:rPr>
          <w:sz w:val="14"/>
        </w:rPr>
        <w:t xml:space="preserve">. In a recent book, Reverend William Barber II presented </w:t>
      </w:r>
      <w:r w:rsidRPr="00446E74">
        <w:rPr>
          <w:rStyle w:val="StyleUnderline"/>
          <w:highlight w:val="cyan"/>
        </w:rPr>
        <w:t>the elements of a Third Reconstruction movement, highlighting the importance of public policy, coalition-building, activism on social media, voter registration and education, and legal "mobilizing in the courtroom."</w:t>
      </w:r>
      <w:r w:rsidRPr="00446E74">
        <w:rPr>
          <w:sz w:val="14"/>
        </w:rPr>
        <w:t xml:space="preserve">  Last year, The Nation magazine held a forum of writers, activists, and scholars entitled "Toward a Third Reconstruction."  One of the participants, the historian Eric Foner, described the need for "a combination of grassroots radicalism and political leadership." </w:t>
      </w:r>
    </w:p>
    <w:p w14:paraId="2B8C4973" w14:textId="6D9B1C15" w:rsidR="00446E74" w:rsidRDefault="0059225D" w:rsidP="00446E74">
      <w:pPr>
        <w:pStyle w:val="Heading4"/>
      </w:pPr>
      <w:r>
        <w:t xml:space="preserve">(--) </w:t>
      </w:r>
      <w:r w:rsidR="00446E74">
        <w:t>Abolitionist ideas can change established criminal justice structures.</w:t>
      </w:r>
    </w:p>
    <w:p w14:paraId="3FEA95E5" w14:textId="77777777" w:rsidR="00446E74" w:rsidRDefault="00446E74" w:rsidP="00446E74">
      <w:r>
        <w:t xml:space="preserve">Bill </w:t>
      </w:r>
      <w:r w:rsidRPr="00446E74">
        <w:rPr>
          <w:rStyle w:val="Style13ptBold"/>
        </w:rPr>
        <w:t>Keller, 2019</w:t>
      </w:r>
      <w:r>
        <w:t xml:space="preserve"> (founding editor of the Marshall Project), June 12, 2019. Retrieved May 9, 2020 from </w:t>
      </w:r>
      <w:hyperlink r:id="rId28" w:history="1">
        <w:r w:rsidRPr="00B155E8">
          <w:rPr>
            <w:rStyle w:val="Hyperlink"/>
          </w:rPr>
          <w:t>https://www.bloomberg.com/opinion/articles/2019-06-12/-abolish-prisons-the-next-frontier-in-criminal-justice-reform</w:t>
        </w:r>
      </w:hyperlink>
    </w:p>
    <w:p w14:paraId="25855938" w14:textId="77777777" w:rsidR="00446E74" w:rsidRPr="009000E4" w:rsidRDefault="00446E74" w:rsidP="00446E74">
      <w:pPr>
        <w:rPr>
          <w:sz w:val="16"/>
        </w:rPr>
      </w:pPr>
      <w:r w:rsidRPr="009000E4">
        <w:rPr>
          <w:sz w:val="16"/>
        </w:rPr>
        <w:t xml:space="preserve">What is new, says Elizabeth Glazer, director of New York City’s criminal justice office, is that </w:t>
      </w:r>
      <w:r w:rsidRPr="00446E74">
        <w:rPr>
          <w:rStyle w:val="StyleUnderline"/>
          <w:highlight w:val="cyan"/>
        </w:rPr>
        <w:t>many of the ideas that animate the abolitionists “</w:t>
      </w:r>
      <w:r w:rsidRPr="009000E4">
        <w:rPr>
          <w:rStyle w:val="Emphasis"/>
          <w:highlight w:val="cyan"/>
        </w:rPr>
        <w:t>are now finding their way into established criminal justice structures</w:t>
      </w:r>
      <w:r w:rsidRPr="009000E4">
        <w:rPr>
          <w:sz w:val="16"/>
        </w:rPr>
        <w:t xml:space="preserve">” — </w:t>
      </w:r>
      <w:r w:rsidRPr="00446E74">
        <w:rPr>
          <w:rStyle w:val="StyleUnderline"/>
          <w:highlight w:val="cyan"/>
        </w:rPr>
        <w:t xml:space="preserve">not just scholars and activists but </w:t>
      </w:r>
      <w:r w:rsidRPr="009000E4">
        <w:rPr>
          <w:rStyle w:val="Emphasis"/>
          <w:highlight w:val="cyan"/>
        </w:rPr>
        <w:t>also prosecutors questioning what crimes should be prosecuted</w:t>
      </w:r>
      <w:r w:rsidRPr="00446E74">
        <w:rPr>
          <w:rStyle w:val="StyleUnderline"/>
          <w:highlight w:val="cyan"/>
        </w:rPr>
        <w:t xml:space="preserve"> </w:t>
      </w:r>
      <w:r w:rsidRPr="009000E4">
        <w:rPr>
          <w:rStyle w:val="Emphasis"/>
          <w:highlight w:val="cyan"/>
        </w:rPr>
        <w:t>and judges</w:t>
      </w:r>
      <w:r w:rsidRPr="00446E74">
        <w:rPr>
          <w:rStyle w:val="StyleUnderline"/>
          <w:highlight w:val="cyan"/>
        </w:rPr>
        <w:t xml:space="preserve"> seeking out-of-court remedies. Glazer attributes the shift to an awareness</w:t>
      </w:r>
      <w:r w:rsidRPr="009000E4">
        <w:rPr>
          <w:sz w:val="16"/>
        </w:rPr>
        <w:t xml:space="preserve">, coming in part from the testimony of formerly incarcerated men and women, </w:t>
      </w:r>
      <w:r w:rsidRPr="00446E74">
        <w:rPr>
          <w:rStyle w:val="StyleUnderline"/>
          <w:highlight w:val="cyan"/>
        </w:rPr>
        <w:t>that “the criminal justice system can do harm”</w:t>
      </w:r>
      <w:r w:rsidRPr="009000E4">
        <w:rPr>
          <w:sz w:val="16"/>
        </w:rPr>
        <w:t xml:space="preserve"> as well as enhance safety. </w:t>
      </w:r>
      <w:r w:rsidRPr="00446E74">
        <w:rPr>
          <w:rStyle w:val="StyleUnderline"/>
          <w:highlight w:val="cyan"/>
        </w:rPr>
        <w:t>It can break families, derail careers and demolish community cohesion. New York’s experience seems to demonstrate the rewards of a lighter touch: People who do not accumulate arrest records and jail time are more likely to stay employed, in families and out of trouble</w:t>
      </w:r>
      <w:r w:rsidRPr="009000E4">
        <w:rPr>
          <w:sz w:val="16"/>
        </w:rPr>
        <w:t>.</w:t>
      </w:r>
    </w:p>
    <w:p w14:paraId="79066ED3" w14:textId="7EB0D7B5" w:rsidR="00446E74" w:rsidRDefault="0059225D" w:rsidP="00446E74">
      <w:pPr>
        <w:pStyle w:val="Heading4"/>
      </w:pPr>
      <w:r>
        <w:t xml:space="preserve">(--) </w:t>
      </w:r>
      <w:r w:rsidR="00446E74">
        <w:t xml:space="preserve">Abolition promotes a rethinking of the criminal justice system.  </w:t>
      </w:r>
    </w:p>
    <w:p w14:paraId="06D69E3A" w14:textId="2501B477" w:rsidR="00446E74" w:rsidRDefault="00446E74" w:rsidP="00446E74">
      <w:r>
        <w:t xml:space="preserve">Bill </w:t>
      </w:r>
      <w:r w:rsidRPr="00446E74">
        <w:rPr>
          <w:rStyle w:val="Style13ptBold"/>
        </w:rPr>
        <w:t>Keller, 2019</w:t>
      </w:r>
      <w:r>
        <w:t xml:space="preserve"> (founding editor of the Marshall Project), June 12, 2019. Retrieved May 9, 2020 from </w:t>
      </w:r>
      <w:hyperlink r:id="rId29" w:history="1">
        <w:r w:rsidRPr="00B155E8">
          <w:rPr>
            <w:rStyle w:val="Hyperlink"/>
          </w:rPr>
          <w:t>https://www.bloomberg.com/opinion/articles/2019-06-12/-abolish-prisons-the-next-frontier-in-criminal-justice-reform</w:t>
        </w:r>
      </w:hyperlink>
    </w:p>
    <w:p w14:paraId="7280CE24" w14:textId="31DB6841" w:rsidR="00446E74" w:rsidRDefault="00446E74" w:rsidP="00446E74">
      <w:pPr>
        <w:rPr>
          <w:rStyle w:val="Emphasis"/>
        </w:rPr>
      </w:pPr>
      <w:r w:rsidRPr="009000E4">
        <w:rPr>
          <w:rStyle w:val="Emphasis"/>
          <w:highlight w:val="cyan"/>
        </w:rPr>
        <w:t>Prison abolition</w:t>
      </w:r>
      <w:r w:rsidRPr="009000E4">
        <w:rPr>
          <w:rStyle w:val="StyleUnderline"/>
          <w:highlight w:val="cyan"/>
        </w:rPr>
        <w:t xml:space="preserve"> has decades of antecedents, led by once-fringe figures like Angela Davis</w:t>
      </w:r>
      <w:r w:rsidRPr="009000E4">
        <w:rPr>
          <w:sz w:val="16"/>
        </w:rPr>
        <w:t xml:space="preserve">, the 1960s communist firebrand, and Ruth Wilson Gilmore, the subject in April of a sympathetic profile in the New York Times Magazine. </w:t>
      </w:r>
      <w:r w:rsidRPr="009000E4">
        <w:rPr>
          <w:rStyle w:val="StyleUnderline"/>
          <w:highlight w:val="cyan"/>
        </w:rPr>
        <w:t xml:space="preserve">More recently abolition has been embraced by younger Americans who grew up after violent crime peaked in the early 1990s, and has helped kindle some </w:t>
      </w:r>
      <w:r w:rsidRPr="009000E4">
        <w:rPr>
          <w:rStyle w:val="Emphasis"/>
          <w:highlight w:val="cyan"/>
        </w:rPr>
        <w:t>fundamental rethinking in the mainstream.</w:t>
      </w:r>
    </w:p>
    <w:p w14:paraId="748DD230" w14:textId="311736F0" w:rsidR="009000E4" w:rsidRDefault="0059225D" w:rsidP="009000E4">
      <w:pPr>
        <w:pStyle w:val="Heading4"/>
      </w:pPr>
      <w:r>
        <w:t xml:space="preserve">(--) </w:t>
      </w:r>
      <w:r w:rsidR="009000E4">
        <w:t>The abolitionist movement fights for a more equitable society:</w:t>
      </w:r>
    </w:p>
    <w:p w14:paraId="4A66C399" w14:textId="1165417B" w:rsidR="009000E4" w:rsidRDefault="009000E4" w:rsidP="009000E4">
      <w:r>
        <w:t xml:space="preserve">John </w:t>
      </w:r>
      <w:r w:rsidRPr="009000E4">
        <w:rPr>
          <w:rStyle w:val="Style13ptBold"/>
        </w:rPr>
        <w:t>Washington, 2018</w:t>
      </w:r>
      <w:r>
        <w:t xml:space="preserve"> (journalist), THE NATION, July 31, 2018.  Retrieved May 9, 2020 from </w:t>
      </w:r>
      <w:hyperlink r:id="rId30" w:history="1">
        <w:r w:rsidRPr="00B155E8">
          <w:rPr>
            <w:rStyle w:val="Hyperlink"/>
          </w:rPr>
          <w:t>https://www.thenation.com/article/archive/what-is-prison-abolition/</w:t>
        </w:r>
      </w:hyperlink>
    </w:p>
    <w:p w14:paraId="636AA3BE" w14:textId="5CED5B6B" w:rsidR="009000E4" w:rsidRDefault="009000E4" w:rsidP="009000E4">
      <w:pPr>
        <w:rPr>
          <w:rStyle w:val="StyleUnderline"/>
        </w:rPr>
      </w:pPr>
      <w:r w:rsidRPr="0059225D">
        <w:rPr>
          <w:sz w:val="16"/>
        </w:rPr>
        <w:t xml:space="preserve">For a hundred years, at least since Emma Goldman quoted Dostoyevsky to call prison hell on earth, </w:t>
      </w:r>
      <w:r w:rsidRPr="009000E4">
        <w:rPr>
          <w:rStyle w:val="StyleUnderline"/>
          <w:highlight w:val="cyan"/>
        </w:rPr>
        <w:t>a variety of community groups</w:t>
      </w:r>
      <w:r w:rsidRPr="0059225D">
        <w:rPr>
          <w:sz w:val="16"/>
        </w:rPr>
        <w:t xml:space="preserve"> and prisoner activists </w:t>
      </w:r>
      <w:r w:rsidRPr="009000E4">
        <w:rPr>
          <w:rStyle w:val="StyleUnderline"/>
          <w:highlight w:val="cyan"/>
        </w:rPr>
        <w:t xml:space="preserve">have been working not only to reform the prison-industrial complex, but to </w:t>
      </w:r>
      <w:r w:rsidRPr="009000E4">
        <w:rPr>
          <w:rStyle w:val="Emphasis"/>
          <w:highlight w:val="cyan"/>
        </w:rPr>
        <w:t>dismantle it entirely</w:t>
      </w:r>
      <w:r w:rsidRPr="009000E4">
        <w:rPr>
          <w:rStyle w:val="StyleUnderline"/>
          <w:highlight w:val="cyan"/>
        </w:rPr>
        <w:t>. Now, as critiques of the inherent racism and classism</w:t>
      </w:r>
      <w:r w:rsidRPr="0059225D">
        <w:rPr>
          <w:sz w:val="16"/>
        </w:rPr>
        <w:t>—and transcendent harm—</w:t>
      </w:r>
      <w:r w:rsidRPr="009000E4">
        <w:rPr>
          <w:rStyle w:val="StyleUnderline"/>
          <w:highlight w:val="cyan"/>
        </w:rPr>
        <w:t xml:space="preserve">of our criminal-justice system have gained attention, a </w:t>
      </w:r>
      <w:r w:rsidRPr="009000E4">
        <w:rPr>
          <w:rStyle w:val="Emphasis"/>
          <w:highlight w:val="cyan"/>
        </w:rPr>
        <w:t>growing collection of activists and writers</w:t>
      </w:r>
      <w:r w:rsidRPr="009000E4">
        <w:rPr>
          <w:rStyle w:val="StyleUnderline"/>
          <w:highlight w:val="cyan"/>
        </w:rPr>
        <w:t xml:space="preserve"> have not only been working to humanize the cages, and not only to tear down the cages, but to </w:t>
      </w:r>
      <w:r w:rsidRPr="009000E4">
        <w:rPr>
          <w:rStyle w:val="Emphasis"/>
          <w:highlight w:val="cyan"/>
        </w:rPr>
        <w:t>build a more equitable society</w:t>
      </w:r>
      <w:r w:rsidRPr="009000E4">
        <w:rPr>
          <w:rStyle w:val="StyleUnderline"/>
          <w:highlight w:val="cyan"/>
        </w:rPr>
        <w:t xml:space="preserve"> in which we don’t need to rely on cages at all. This is the prison-abolition movement.</w:t>
      </w:r>
    </w:p>
    <w:p w14:paraId="568C9B7A" w14:textId="3C363615" w:rsidR="00990814" w:rsidRDefault="0059225D" w:rsidP="00990814">
      <w:pPr>
        <w:pStyle w:val="Heading4"/>
      </w:pPr>
      <w:r>
        <w:t xml:space="preserve">(--) </w:t>
      </w:r>
      <w:r w:rsidR="00990814">
        <w:t>The prison abolition movement is growing in the academic and activist sphere.</w:t>
      </w:r>
    </w:p>
    <w:p w14:paraId="6B357AE6" w14:textId="00605AFD" w:rsidR="00990814" w:rsidRDefault="00990814" w:rsidP="00990814">
      <w:r>
        <w:t>Ruairi Arrieta-</w:t>
      </w:r>
      <w:r w:rsidRPr="00990814">
        <w:rPr>
          <w:rStyle w:val="Style13ptBold"/>
        </w:rPr>
        <w:t>Kenna, 2018</w:t>
      </w:r>
      <w:r>
        <w:t xml:space="preserve"> (assistant editor of Politico), Aug. 15, 2018.  Retrieved May 8, 2020 from </w:t>
      </w:r>
      <w:hyperlink r:id="rId31" w:history="1">
        <w:r w:rsidRPr="00B155E8">
          <w:rPr>
            <w:rStyle w:val="Hyperlink"/>
          </w:rPr>
          <w:t>https://www.politico.com/magazine/story/2018/08/15/abolish-prisons-is-the-new-abolish-ice-219361</w:t>
        </w:r>
      </w:hyperlink>
    </w:p>
    <w:p w14:paraId="7DB8B2C0" w14:textId="77777777" w:rsidR="00990814" w:rsidRPr="00990814" w:rsidRDefault="00990814" w:rsidP="00990814">
      <w:pPr>
        <w:rPr>
          <w:sz w:val="16"/>
        </w:rPr>
      </w:pPr>
      <w:r w:rsidRPr="00990814">
        <w:rPr>
          <w:rStyle w:val="StyleUnderline"/>
          <w:highlight w:val="cyan"/>
        </w:rPr>
        <w:t>As for abolitionism</w:t>
      </w:r>
      <w:r w:rsidRPr="00990814">
        <w:rPr>
          <w:sz w:val="16"/>
        </w:rPr>
        <w:t xml:space="preserve">, however, Mohamed Shehk, the communications director of Critical Resistance, </w:t>
      </w:r>
      <w:r w:rsidRPr="00990814">
        <w:rPr>
          <w:rStyle w:val="StyleUnderline"/>
          <w:highlight w:val="cyan"/>
        </w:rPr>
        <w:t xml:space="preserve">the organization that grew out of the conference 20 years ago, tells me that he is absolutely sure </w:t>
      </w:r>
      <w:r w:rsidRPr="00990814">
        <w:rPr>
          <w:rStyle w:val="Emphasis"/>
          <w:highlight w:val="cyan"/>
        </w:rPr>
        <w:t>the movement has become more popular in academic spheres, activist arenas and elsewhere</w:t>
      </w:r>
      <w:r w:rsidRPr="00990814">
        <w:rPr>
          <w:rStyle w:val="StyleUnderline"/>
          <w:highlight w:val="cyan"/>
        </w:rPr>
        <w:t xml:space="preserve"> and is </w:t>
      </w:r>
      <w:r w:rsidRPr="00990814">
        <w:rPr>
          <w:rStyle w:val="Emphasis"/>
          <w:highlight w:val="cyan"/>
        </w:rPr>
        <w:t>continuing to resonate with more and more people</w:t>
      </w:r>
      <w:r w:rsidRPr="00990814">
        <w:rPr>
          <w:sz w:val="16"/>
        </w:rPr>
        <w:t xml:space="preserve">. In 2015, </w:t>
      </w:r>
      <w:r w:rsidRPr="00990814">
        <w:rPr>
          <w:rStyle w:val="StyleUnderline"/>
          <w:highlight w:val="cyan"/>
        </w:rPr>
        <w:t>the National Lawyers Guild adopted a resolution in support of prison abolition, and today, the abolition of police and prisons is one of the platform tenets of the Democratic Socialists of America</w:t>
      </w:r>
      <w:r w:rsidRPr="00990814">
        <w:rPr>
          <w:sz w:val="16"/>
        </w:rPr>
        <w:t xml:space="preserve">—the growing leftist group that fiercely backed Ocasio-Cortez. </w:t>
      </w:r>
      <w:r w:rsidRPr="00990814">
        <w:rPr>
          <w:rStyle w:val="StyleUnderline"/>
          <w:highlight w:val="cyan"/>
        </w:rPr>
        <w:t>There’s also money behind the movement. Like most criminal justice advocacy organizations</w:t>
      </w:r>
      <w:r w:rsidRPr="00990814">
        <w:rPr>
          <w:sz w:val="16"/>
        </w:rPr>
        <w:t xml:space="preserve">, Shehk says, </w:t>
      </w:r>
      <w:r w:rsidRPr="00990814">
        <w:rPr>
          <w:rStyle w:val="StyleUnderline"/>
          <w:highlight w:val="cyan"/>
        </w:rPr>
        <w:t>the explicitly abolitionist Critical Resistance gets most of its funding from small grass-roots donations, but it also receives significant financial backing</w:t>
      </w:r>
      <w:r w:rsidRPr="00990814">
        <w:rPr>
          <w:sz w:val="16"/>
        </w:rPr>
        <w:t>—he wouldn’t say how much—</w:t>
      </w:r>
      <w:r w:rsidRPr="00990814">
        <w:rPr>
          <w:rStyle w:val="StyleUnderline"/>
          <w:highlight w:val="cyan"/>
        </w:rPr>
        <w:t>from several bigger philanthropic institutions</w:t>
      </w:r>
      <w:r w:rsidRPr="00990814">
        <w:rPr>
          <w:sz w:val="16"/>
        </w:rPr>
        <w:t xml:space="preserve"> such as the Vanguard Charitable Endowment Program, Craigslist Charitable Fund and the Ben &amp; Jerry’s Foundation.</w:t>
      </w:r>
    </w:p>
    <w:p w14:paraId="6D54C424" w14:textId="77777777" w:rsidR="00990814" w:rsidRDefault="00990814" w:rsidP="00990814">
      <w:pPr>
        <w:rPr>
          <w:rStyle w:val="Emphasis"/>
        </w:rPr>
      </w:pPr>
    </w:p>
    <w:p w14:paraId="18D8F71C" w14:textId="77777777" w:rsidR="00990814" w:rsidRPr="009000E4" w:rsidRDefault="00990814" w:rsidP="009000E4">
      <w:pPr>
        <w:rPr>
          <w:rStyle w:val="StyleUnderline"/>
        </w:rPr>
      </w:pPr>
    </w:p>
    <w:p w14:paraId="0ED483B4" w14:textId="26BB5E7C" w:rsidR="009000E4" w:rsidRDefault="009000E4" w:rsidP="009000E4">
      <w:pPr>
        <w:pStyle w:val="Heading3"/>
      </w:pPr>
      <w:r>
        <w:t>Alternative Solvency:  AT:  Prison Abolition is Utopian/Naïve</w:t>
      </w:r>
    </w:p>
    <w:p w14:paraId="49E34D9D" w14:textId="15FB2D27" w:rsidR="000A0C36" w:rsidRDefault="0059225D" w:rsidP="000A0C36">
      <w:pPr>
        <w:pStyle w:val="Heading4"/>
      </w:pPr>
      <w:r>
        <w:t xml:space="preserve">(--) </w:t>
      </w:r>
      <w:r w:rsidR="000A0C36">
        <w:t>Adopting abolition as an ethical framework orients critical thought toward ethical transformation</w:t>
      </w:r>
    </w:p>
    <w:p w14:paraId="3025633E" w14:textId="77777777" w:rsidR="000A0C36" w:rsidRDefault="000A0C36" w:rsidP="000A0C36">
      <w:r>
        <w:t xml:space="preserve">Allegra M. </w:t>
      </w:r>
      <w:r w:rsidRPr="000A0C36">
        <w:rPr>
          <w:rStyle w:val="Style13ptBold"/>
        </w:rPr>
        <w:t>McLeod, 2015</w:t>
      </w:r>
      <w:r>
        <w:t xml:space="preserve"> (Associate Professor, Georgetown University Law Center), UCLA LAW REVIEW, 2015.  </w:t>
      </w:r>
    </w:p>
    <w:p w14:paraId="255D07E2" w14:textId="77777777" w:rsidR="000A0C36" w:rsidRPr="000A0C36" w:rsidRDefault="000A0C36" w:rsidP="000A0C36">
      <w:pPr>
        <w:rPr>
          <w:sz w:val="16"/>
        </w:rPr>
      </w:pPr>
      <w:r w:rsidRPr="000A0C36">
        <w:rPr>
          <w:rStyle w:val="StyleUnderline"/>
          <w:highlight w:val="cyan"/>
        </w:rPr>
        <w:t xml:space="preserve">Abolition as an </w:t>
      </w:r>
      <w:r w:rsidRPr="000A0C36">
        <w:rPr>
          <w:rStyle w:val="Emphasis"/>
          <w:highlight w:val="cyan"/>
        </w:rPr>
        <w:t>ethical</w:t>
      </w:r>
      <w:r w:rsidRPr="000A0C36">
        <w:rPr>
          <w:rStyle w:val="StyleUnderline"/>
          <w:highlight w:val="cyan"/>
        </w:rPr>
        <w:t xml:space="preserve"> and institutional </w:t>
      </w:r>
      <w:r w:rsidRPr="000A0C36">
        <w:rPr>
          <w:rStyle w:val="Emphasis"/>
          <w:highlight w:val="cyan"/>
        </w:rPr>
        <w:t>framework</w:t>
      </w:r>
      <w:r w:rsidRPr="000A0C36">
        <w:rPr>
          <w:rStyle w:val="StyleUnderline"/>
          <w:highlight w:val="cyan"/>
        </w:rPr>
        <w:t>—as an aspirational horizon for reform—</w:t>
      </w:r>
      <w:r w:rsidRPr="000A0C36">
        <w:rPr>
          <w:rStyle w:val="Emphasis"/>
          <w:highlight w:val="cyan"/>
        </w:rPr>
        <w:t>is not</w:t>
      </w:r>
      <w:r w:rsidRPr="000A0C36">
        <w:rPr>
          <w:rStyle w:val="StyleUnderline"/>
          <w:highlight w:val="cyan"/>
        </w:rPr>
        <w:t xml:space="preserve"> </w:t>
      </w:r>
      <w:r w:rsidRPr="000A0C36">
        <w:rPr>
          <w:sz w:val="16"/>
        </w:rPr>
        <w:t>unduly or merely</w:t>
      </w:r>
      <w:r w:rsidRPr="000A0C36">
        <w:rPr>
          <w:rStyle w:val="StyleUnderline"/>
          <w:highlight w:val="cyan"/>
        </w:rPr>
        <w:t xml:space="preserve"> </w:t>
      </w:r>
      <w:r w:rsidRPr="000A0C36">
        <w:rPr>
          <w:rStyle w:val="Emphasis"/>
          <w:highlight w:val="cyan"/>
        </w:rPr>
        <w:t>utopian</w:t>
      </w:r>
      <w:r w:rsidRPr="000A0C36">
        <w:rPr>
          <w:rStyle w:val="StyleUnderline"/>
          <w:highlight w:val="cyan"/>
        </w:rPr>
        <w:t xml:space="preserve">, </w:t>
      </w:r>
      <w:r w:rsidRPr="000A0C36">
        <w:rPr>
          <w:rStyle w:val="Emphasis"/>
          <w:highlight w:val="cyan"/>
        </w:rPr>
        <w:t>but orients critical thought and reformist efforts toward meaningful</w:t>
      </w:r>
      <w:r w:rsidRPr="000A0C36">
        <w:rPr>
          <w:rStyle w:val="StyleUnderline"/>
          <w:highlight w:val="cyan"/>
        </w:rPr>
        <w:t xml:space="preserve"> and just legal, ethical, and institutional </w:t>
      </w:r>
      <w:r w:rsidRPr="000A0C36">
        <w:rPr>
          <w:rStyle w:val="Emphasis"/>
          <w:highlight w:val="cyan"/>
        </w:rPr>
        <w:t>transformation</w:t>
      </w:r>
      <w:r w:rsidRPr="000A0C36">
        <w:rPr>
          <w:sz w:val="16"/>
        </w:rPr>
        <w:t xml:space="preserve"> to which we might commit ourselves.370 </w:t>
      </w:r>
      <w:r w:rsidRPr="000A0C36">
        <w:rPr>
          <w:rStyle w:val="StyleUnderline"/>
          <w:highlight w:val="cyan"/>
        </w:rPr>
        <w:t>Nor is abolition through gradual decarceration and the incremental investment in other substitutive social projects apart from criminal law enforcement utterly implausible</w:t>
      </w:r>
      <w:r w:rsidRPr="000A0C36">
        <w:rPr>
          <w:sz w:val="16"/>
        </w:rPr>
        <w:t xml:space="preserve">. Faced with fis¬cal crises, many jurisdictions are actively rethinking their dependence on incarcer-ation as a means of responding to criminalized conduct, including through de facto and de jure decriminalization.371 </w:t>
      </w:r>
      <w:r w:rsidRPr="000A0C36">
        <w:rPr>
          <w:rStyle w:val="StyleUnderline"/>
          <w:highlight w:val="cyan"/>
        </w:rPr>
        <w:t>Although the elimination of the penal state in its current forms is difficult to imagine</w:t>
      </w:r>
      <w:r w:rsidRPr="000A0C36">
        <w:rPr>
          <w:sz w:val="16"/>
        </w:rPr>
        <w:t xml:space="preserve">, as the German abolitionist crimi¬nologist Sebastian Scheerer suggested decades ago, </w:t>
      </w:r>
      <w:r w:rsidRPr="000A0C36">
        <w:rPr>
          <w:rStyle w:val="Emphasis"/>
          <w:highlight w:val="cyan"/>
        </w:rPr>
        <w:t>so too were many other trans-formative events,</w:t>
      </w:r>
      <w:r w:rsidRPr="000A0C36">
        <w:rPr>
          <w:rStyle w:val="StyleUnderline"/>
          <w:highlight w:val="cyan"/>
        </w:rPr>
        <w:t xml:space="preserve"> right up until the time they came to pass. Among those once unfathomable historical transformations, one might recall </w:t>
      </w:r>
      <w:r w:rsidRPr="000A0C36">
        <w:rPr>
          <w:rStyle w:val="Emphasis"/>
          <w:highlight w:val="cyan"/>
        </w:rPr>
        <w:t>the abolition of slavery</w:t>
      </w:r>
      <w:r w:rsidRPr="000A0C36">
        <w:rPr>
          <w:rStyle w:val="StyleUnderline"/>
          <w:highlight w:val="cyan"/>
        </w:rPr>
        <w:t xml:space="preserve">, the </w:t>
      </w:r>
      <w:r w:rsidRPr="000A0C36">
        <w:rPr>
          <w:rStyle w:val="Emphasis"/>
          <w:highlight w:val="cyan"/>
        </w:rPr>
        <w:t>end of the British Empire</w:t>
      </w:r>
      <w:r w:rsidRPr="000A0C36">
        <w:rPr>
          <w:rStyle w:val="StyleUnderline"/>
          <w:highlight w:val="cyan"/>
        </w:rPr>
        <w:t xml:space="preserve">, </w:t>
      </w:r>
      <w:r w:rsidRPr="000A0C36">
        <w:rPr>
          <w:rStyle w:val="Emphasis"/>
          <w:highlight w:val="cyan"/>
        </w:rPr>
        <w:t>the end of the Cold War</w:t>
      </w:r>
      <w:r w:rsidRPr="000A0C36">
        <w:rPr>
          <w:rStyle w:val="StyleUnderline"/>
          <w:highlight w:val="cyan"/>
        </w:rPr>
        <w:t xml:space="preserve">, and the </w:t>
      </w:r>
      <w:r w:rsidRPr="000A0C36">
        <w:rPr>
          <w:rStyle w:val="Emphasis"/>
          <w:highlight w:val="cyan"/>
        </w:rPr>
        <w:t>embrace of gay marriage</w:t>
      </w:r>
      <w:r w:rsidRPr="000A0C36">
        <w:rPr>
          <w:rStyle w:val="StyleUnderline"/>
          <w:highlight w:val="cyan"/>
        </w:rPr>
        <w:t xml:space="preserve"> around the world</w:t>
      </w:r>
      <w:r w:rsidRPr="000A0C36">
        <w:rPr>
          <w:sz w:val="16"/>
        </w:rPr>
        <w:t xml:space="preserve">. Rather than setting criminal law reformist ambitions exclusively on noncustodial criminal monitoring or punitive preventive measures with procedural constraints, and funding a “reentry industry” overseen by proba-tion and parole departments (a currently ascendant punitive preventive regime), </w:t>
      </w:r>
      <w:r w:rsidRPr="000A0C36">
        <w:rPr>
          <w:rStyle w:val="StyleUnderline"/>
          <w:highlight w:val="cyan"/>
        </w:rPr>
        <w:t xml:space="preserve">further elaboration of an abolitionist preventive framework may make available </w:t>
      </w:r>
      <w:r w:rsidRPr="000A0C36">
        <w:rPr>
          <w:rStyle w:val="Emphasis"/>
          <w:highlight w:val="cyan"/>
        </w:rPr>
        <w:t>an array of less violent, less racialized, less coercive, and more just modes of reduc-ing risks</w:t>
      </w:r>
      <w:r w:rsidRPr="000A0C36">
        <w:rPr>
          <w:rStyle w:val="StyleUnderline"/>
          <w:highlight w:val="cyan"/>
        </w:rPr>
        <w:t xml:space="preserve"> of interpersonal harm and promoting human flourishing</w:t>
      </w:r>
      <w:r w:rsidRPr="000A0C36">
        <w:rPr>
          <w:sz w:val="16"/>
        </w:rPr>
        <w:t>.</w:t>
      </w:r>
    </w:p>
    <w:p w14:paraId="7D2475DD" w14:textId="6F747A4D" w:rsidR="009000E4" w:rsidRDefault="0059225D" w:rsidP="009000E4">
      <w:pPr>
        <w:pStyle w:val="Heading4"/>
      </w:pPr>
      <w:r>
        <w:t xml:space="preserve">(--) </w:t>
      </w:r>
      <w:r w:rsidR="009000E4">
        <w:t>California proves:  The abolition movement can affect real change.</w:t>
      </w:r>
    </w:p>
    <w:p w14:paraId="7ACA8FAD" w14:textId="291EE6EF" w:rsidR="009000E4" w:rsidRDefault="009000E4" w:rsidP="009000E4">
      <w:r>
        <w:t xml:space="preserve">Rachel </w:t>
      </w:r>
      <w:r w:rsidRPr="009000E4">
        <w:rPr>
          <w:rStyle w:val="Style13ptBold"/>
        </w:rPr>
        <w:t>Kushner, 2019</w:t>
      </w:r>
      <w:r>
        <w:t xml:space="preserve"> (American writer), NEW YORK TIMES, Apr. 17, 2019.  Retrieved May 9, 2020 from  https://www.nytimes.com/2019/04/17/magazine/prison-abolition-ruth-wilson-gilmore.html</w:t>
      </w:r>
    </w:p>
    <w:p w14:paraId="47F6CB5F" w14:textId="25ACADE8" w:rsidR="009000E4" w:rsidRDefault="009000E4" w:rsidP="009000E4">
      <w:pPr>
        <w:rPr>
          <w:sz w:val="16"/>
        </w:rPr>
      </w:pPr>
      <w:r w:rsidRPr="009000E4">
        <w:rPr>
          <w:rStyle w:val="StyleUnderline"/>
          <w:highlight w:val="cyan"/>
        </w:rPr>
        <w:t>By the late 1990s, as prisons and prison populations expanded significantly, a new call emerged to try to stop states from building more prisons, centered in California</w:t>
      </w:r>
      <w:r w:rsidRPr="009000E4">
        <w:rPr>
          <w:sz w:val="16"/>
        </w:rPr>
        <w:t xml:space="preserve"> and led by, among others, Gilmore and Angela Davis, </w:t>
      </w:r>
      <w:r w:rsidRPr="009000E4">
        <w:rPr>
          <w:rStyle w:val="StyleUnderline"/>
          <w:highlight w:val="cyan"/>
        </w:rPr>
        <w:t>with the formation of groups like the California Prison Moratorium Project</w:t>
      </w:r>
      <w:r w:rsidRPr="009000E4">
        <w:rPr>
          <w:sz w:val="16"/>
        </w:rPr>
        <w:t xml:space="preserve">, which Gilmore helped found. In 1998, </w:t>
      </w:r>
      <w:r w:rsidRPr="009000E4">
        <w:rPr>
          <w:rStyle w:val="StyleUnderline"/>
          <w:highlight w:val="cyan"/>
        </w:rPr>
        <w:t xml:space="preserve">Davis and Gilmore, along with a group of people in the Bay Area, </w:t>
      </w:r>
      <w:r w:rsidRPr="009000E4">
        <w:rPr>
          <w:rStyle w:val="Emphasis"/>
          <w:highlight w:val="cyan"/>
        </w:rPr>
        <w:t>founded Critical Resistance</w:t>
      </w:r>
      <w:r w:rsidRPr="009000E4">
        <w:rPr>
          <w:rStyle w:val="StyleUnderline"/>
          <w:highlight w:val="cyan"/>
        </w:rPr>
        <w:t xml:space="preserve">, a national anti-prison organization that made abolition its central tenet — a goal </w:t>
      </w:r>
      <w:r w:rsidRPr="009000E4">
        <w:rPr>
          <w:rStyle w:val="Emphasis"/>
          <w:highlight w:val="cyan"/>
        </w:rPr>
        <w:t>dismissed by many as utopian and naïve</w:t>
      </w:r>
      <w:r w:rsidRPr="009000E4">
        <w:rPr>
          <w:rStyle w:val="StyleUnderline"/>
          <w:highlight w:val="cyan"/>
        </w:rPr>
        <w:t>. Five years later, Californians United for a Responsible Budget</w:t>
      </w:r>
      <w:r w:rsidRPr="009000E4">
        <w:rPr>
          <w:sz w:val="16"/>
        </w:rPr>
        <w:t xml:space="preserve"> (CURB), of which Gilmore is a board member, </w:t>
      </w:r>
      <w:r w:rsidRPr="009000E4">
        <w:rPr>
          <w:rStyle w:val="StyleUnderline"/>
          <w:highlight w:val="cyan"/>
        </w:rPr>
        <w:t xml:space="preserve">was formed to </w:t>
      </w:r>
      <w:r w:rsidRPr="009000E4">
        <w:rPr>
          <w:rStyle w:val="Emphasis"/>
          <w:highlight w:val="cyan"/>
        </w:rPr>
        <w:t>fight jail and prison construction</w:t>
      </w:r>
      <w:r w:rsidRPr="009000E4">
        <w:rPr>
          <w:rStyle w:val="StyleUnderline"/>
          <w:highlight w:val="cyan"/>
        </w:rPr>
        <w:t xml:space="preserve">. CURB quickly </w:t>
      </w:r>
      <w:r w:rsidRPr="009000E4">
        <w:rPr>
          <w:rStyle w:val="Emphasis"/>
          <w:highlight w:val="cyan"/>
        </w:rPr>
        <w:t>rose to prominence for its successful campaigns</w:t>
      </w:r>
      <w:r w:rsidRPr="009000E4">
        <w:rPr>
          <w:rStyle w:val="StyleUnderline"/>
          <w:highlight w:val="cyan"/>
        </w:rPr>
        <w:t xml:space="preserve">, which, at last count, have </w:t>
      </w:r>
      <w:r w:rsidRPr="009000E4">
        <w:rPr>
          <w:rStyle w:val="Emphasis"/>
          <w:highlight w:val="cyan"/>
        </w:rPr>
        <w:t>prevented over 140,000 new jail and prison beds</w:t>
      </w:r>
      <w:r w:rsidRPr="009000E4">
        <w:rPr>
          <w:sz w:val="16"/>
        </w:rPr>
        <w:t xml:space="preserve"> (in a state where 200,000 are currently held in prisons and jails). </w:t>
      </w:r>
      <w:r w:rsidRPr="009000E4">
        <w:rPr>
          <w:rStyle w:val="StyleUnderline"/>
          <w:highlight w:val="cyan"/>
        </w:rPr>
        <w:t>CURB just recently succeeded in halting construction of a huge new women’s jail in Los Angeles County</w:t>
      </w:r>
      <w:r w:rsidRPr="009000E4">
        <w:rPr>
          <w:sz w:val="16"/>
        </w:rPr>
        <w:t>, in coordination with several local groups.</w:t>
      </w:r>
    </w:p>
    <w:p w14:paraId="2DF9AAA3" w14:textId="047F95D4" w:rsidR="009000E4" w:rsidRDefault="0059225D" w:rsidP="009000E4">
      <w:pPr>
        <w:pStyle w:val="Heading4"/>
      </w:pPr>
      <w:r>
        <w:t xml:space="preserve">(--) </w:t>
      </w:r>
      <w:r w:rsidR="009000E4">
        <w:t>Abolitionism is not naïve:  it has a shot of making positive political reforms:</w:t>
      </w:r>
    </w:p>
    <w:p w14:paraId="5E13F62C" w14:textId="77777777" w:rsidR="009000E4" w:rsidRDefault="009000E4" w:rsidP="009000E4">
      <w:r>
        <w:t>Ruairi Arrieta-</w:t>
      </w:r>
      <w:r w:rsidRPr="009000E4">
        <w:rPr>
          <w:rStyle w:val="Style13ptBold"/>
        </w:rPr>
        <w:t>Kenna, 2018</w:t>
      </w:r>
      <w:r>
        <w:t xml:space="preserve"> (assistant editor of Politico), Aug. 15, 2018.  Retrieved May 8, 2020 from </w:t>
      </w:r>
      <w:hyperlink r:id="rId32" w:history="1">
        <w:r w:rsidRPr="00B155E8">
          <w:rPr>
            <w:rStyle w:val="Hyperlink"/>
          </w:rPr>
          <w:t>https://www.politico.com/magazine/story/2018/08/15/abolish-prisons-is-the-new-abolish-ice-219361</w:t>
        </w:r>
      </w:hyperlink>
    </w:p>
    <w:p w14:paraId="3ED7D059" w14:textId="1787C52F" w:rsidR="009000E4" w:rsidRDefault="009000E4" w:rsidP="009000E4">
      <w:pPr>
        <w:rPr>
          <w:sz w:val="16"/>
        </w:rPr>
      </w:pPr>
      <w:r w:rsidRPr="009000E4">
        <w:rPr>
          <w:rStyle w:val="StyleUnderline"/>
          <w:highlight w:val="cyan"/>
        </w:rPr>
        <w:t>The oft-held assumption that abolitionists are naïve at best, anarchical at worst, seems a misconception. The</w:t>
      </w:r>
      <w:r w:rsidRPr="009000E4">
        <w:rPr>
          <w:sz w:val="16"/>
        </w:rPr>
        <w:t xml:space="preserve"> third—and probably </w:t>
      </w:r>
      <w:r w:rsidRPr="009000E4">
        <w:rPr>
          <w:rStyle w:val="StyleUnderline"/>
          <w:highlight w:val="cyan"/>
        </w:rPr>
        <w:t xml:space="preserve">most crucial—component of the abolitionist vision </w:t>
      </w:r>
      <w:r w:rsidRPr="009000E4">
        <w:rPr>
          <w:rStyle w:val="Emphasis"/>
          <w:highlight w:val="cyan"/>
        </w:rPr>
        <w:t>is the positive, not negative, changes they advocate</w:t>
      </w:r>
      <w:r w:rsidRPr="009000E4">
        <w:rPr>
          <w:rStyle w:val="StyleUnderline"/>
          <w:highlight w:val="cyan"/>
        </w:rPr>
        <w:t>, like investment in education and health care.</w:t>
      </w:r>
      <w:r w:rsidRPr="009000E4">
        <w:rPr>
          <w:rStyle w:val="StyleUnderline"/>
        </w:rPr>
        <w:t xml:space="preserve"> </w:t>
      </w:r>
      <w:r w:rsidRPr="009000E4">
        <w:rPr>
          <w:sz w:val="16"/>
        </w:rPr>
        <w:t xml:space="preserve">And with new and old members of the Democratic Party starting to embrace more leftist policy ideas, </w:t>
      </w:r>
      <w:r w:rsidRPr="009000E4">
        <w:rPr>
          <w:rStyle w:val="StyleUnderline"/>
          <w:highlight w:val="cyan"/>
        </w:rPr>
        <w:t xml:space="preserve">they’ve </w:t>
      </w:r>
      <w:r w:rsidRPr="009000E4">
        <w:rPr>
          <w:rStyle w:val="Emphasis"/>
          <w:highlight w:val="cyan"/>
        </w:rPr>
        <w:t>got a not-unrealistic shot</w:t>
      </w:r>
      <w:r w:rsidRPr="009000E4">
        <w:rPr>
          <w:rStyle w:val="StyleUnderline"/>
          <w:highlight w:val="cyan"/>
        </w:rPr>
        <w:t xml:space="preserve"> at </w:t>
      </w:r>
      <w:r w:rsidRPr="009000E4">
        <w:rPr>
          <w:rStyle w:val="Emphasis"/>
          <w:highlight w:val="cyan"/>
        </w:rPr>
        <w:t>making political gains in this realm</w:t>
      </w:r>
      <w:r w:rsidRPr="009000E4">
        <w:rPr>
          <w:rStyle w:val="StyleUnderline"/>
          <w:highlight w:val="cyan"/>
        </w:rPr>
        <w:t>. “Abolition is just as much about building up what we want to see as it is about tearing down the institutions and structures that we want to get rid of</w:t>
      </w:r>
      <w:r w:rsidRPr="009000E4">
        <w:rPr>
          <w:sz w:val="16"/>
        </w:rPr>
        <w:t>,” Shehk says. “</w:t>
      </w:r>
      <w:r w:rsidRPr="009000E4">
        <w:rPr>
          <w:rStyle w:val="StyleUnderline"/>
          <w:highlight w:val="cyan"/>
        </w:rPr>
        <w:t>We’re saying we need money for schools, not police. We need money for housing, not prisons</w:t>
      </w:r>
      <w:r w:rsidRPr="009000E4">
        <w:rPr>
          <w:sz w:val="16"/>
        </w:rPr>
        <w:t>,” May says. “</w:t>
      </w:r>
      <w:r w:rsidRPr="009000E4">
        <w:rPr>
          <w:rStyle w:val="StyleUnderline"/>
          <w:highlight w:val="cyan"/>
        </w:rPr>
        <w:t>We need to build up actual generative institutions,</w:t>
      </w:r>
      <w:r w:rsidRPr="009000E4">
        <w:rPr>
          <w:sz w:val="16"/>
        </w:rPr>
        <w:t xml:space="preserve"> supportive institutions, like health care, mental health care, education, the arts. </w:t>
      </w:r>
      <w:r w:rsidRPr="009000E4">
        <w:rPr>
          <w:rStyle w:val="StyleUnderline"/>
          <w:highlight w:val="cyan"/>
        </w:rPr>
        <w:t>All of these things are important for a good society. Those things are our abolitionist goals</w:t>
      </w:r>
      <w:r w:rsidRPr="009000E4">
        <w:rPr>
          <w:sz w:val="16"/>
        </w:rPr>
        <w:t>,” says Schenwar.</w:t>
      </w:r>
    </w:p>
    <w:p w14:paraId="13780446" w14:textId="5391D1F9" w:rsidR="00990814" w:rsidRDefault="0059225D" w:rsidP="00990814">
      <w:pPr>
        <w:pStyle w:val="Heading4"/>
      </w:pPr>
      <w:r>
        <w:t xml:space="preserve">(--) </w:t>
      </w:r>
      <w:r w:rsidR="00990814">
        <w:t>Abolition of slavery, lynching, and segregation proves the movement is not utopian.</w:t>
      </w:r>
    </w:p>
    <w:p w14:paraId="7E48A726" w14:textId="77777777" w:rsidR="00990814" w:rsidRDefault="00990814" w:rsidP="00990814">
      <w:r>
        <w:t>Ruairi Arrieta-</w:t>
      </w:r>
      <w:r w:rsidRPr="00990814">
        <w:rPr>
          <w:rStyle w:val="Style13ptBold"/>
        </w:rPr>
        <w:t>Kenna, 2018</w:t>
      </w:r>
      <w:r>
        <w:t xml:space="preserve"> (assistant editor of Politico), Aug. 15, 2018.  Retrieved May 8, 2020 from </w:t>
      </w:r>
      <w:hyperlink r:id="rId33" w:history="1">
        <w:r w:rsidRPr="00B155E8">
          <w:rPr>
            <w:rStyle w:val="Hyperlink"/>
          </w:rPr>
          <w:t>https://www.politico.com/magazine/story/2018/08/15/abolish-prisons-is-the-new-abolish-ice-219361</w:t>
        </w:r>
      </w:hyperlink>
    </w:p>
    <w:p w14:paraId="44416613" w14:textId="77777777" w:rsidR="00990814" w:rsidRPr="00990814" w:rsidRDefault="00990814" w:rsidP="00990814">
      <w:pPr>
        <w:rPr>
          <w:sz w:val="16"/>
        </w:rPr>
      </w:pPr>
      <w:r w:rsidRPr="00990814">
        <w:rPr>
          <w:sz w:val="16"/>
        </w:rPr>
        <w:t xml:space="preserve">There are still a number of political obstacles to achieving meaningful, abolition-oriented prison reform: powerful interests such as private corporations and police and prison guard unions stand to profit from the maintenance and expansion of the prison industrial complex, not to mention politicians who fear being tagged as soft on crime. But </w:t>
      </w:r>
      <w:r w:rsidRPr="00990814">
        <w:rPr>
          <w:rStyle w:val="StyleUnderline"/>
          <w:highlight w:val="cyan"/>
        </w:rPr>
        <w:t>public opinion might be swaying toward the side of the abolitionists</w:t>
      </w:r>
      <w:r w:rsidRPr="00990814">
        <w:rPr>
          <w:sz w:val="16"/>
        </w:rPr>
        <w:t xml:space="preserve">, at least in part. </w:t>
      </w:r>
      <w:r w:rsidRPr="00990814">
        <w:rPr>
          <w:rStyle w:val="StyleUnderline"/>
          <w:highlight w:val="cyan"/>
        </w:rPr>
        <w:t>According to a recent poll, 60 percent of Americans believe rehabilitation is more appropriate than punishment for nonviolent offenses, which seems to be part of a broader trend away from favoring punitive approaches to dealing with crime. Abolitionists simply want to take that kind of empathy a step further to eventually include violent offenders as well.</w:t>
      </w:r>
      <w:r w:rsidRPr="00990814">
        <w:rPr>
          <w:sz w:val="16"/>
        </w:rPr>
        <w:t xml:space="preserve"> “Trying to convince people that the problem is not so big that we should just accept these things as norms but rather that we actually have power as people to change the system and change it to be more equitable, change it to be more just, change it to be more compassionate, change it to be more humane. I think that’s the hill that we have to climb,” says Cunningham. Although they frequently find themselves dismissed as dreamers, several of the abolitionists I spoke with pointed to something Angela Davis wrote 15 years ago: “</w:t>
      </w:r>
      <w:r w:rsidRPr="00990814">
        <w:rPr>
          <w:rStyle w:val="StyleUnderline"/>
          <w:highlight w:val="cyan"/>
        </w:rPr>
        <w:t>Slavery, lynching, and segregation are certainly compelling examples of social institutions that, like the prison, were once considered to be as everlasting as the sun. Yet, in the case of all three examples, we can point to movements that assumed the radical stance of announcing the obsolescence of these institutions</w:t>
      </w:r>
      <w:r w:rsidRPr="00990814">
        <w:rPr>
          <w:sz w:val="16"/>
        </w:rPr>
        <w:t>.”</w:t>
      </w:r>
    </w:p>
    <w:p w14:paraId="4C732006" w14:textId="7E555DA5" w:rsidR="000A0C36" w:rsidRDefault="0059225D" w:rsidP="000A0C36">
      <w:pPr>
        <w:pStyle w:val="Heading4"/>
      </w:pPr>
      <w:r>
        <w:t xml:space="preserve">(--) </w:t>
      </w:r>
      <w:r w:rsidR="000A0C36">
        <w:t>Abolition is a practical program.</w:t>
      </w:r>
    </w:p>
    <w:p w14:paraId="77A06F87" w14:textId="4DB06C5F" w:rsidR="000A0C36" w:rsidRDefault="000A0C36" w:rsidP="000A0C36">
      <w:r>
        <w:t xml:space="preserve">Ruth Wilson </w:t>
      </w:r>
      <w:r w:rsidRPr="000A0C36">
        <w:rPr>
          <w:rStyle w:val="Style13ptBold"/>
        </w:rPr>
        <w:t>Gilmore, 2019</w:t>
      </w:r>
      <w:r>
        <w:t xml:space="preserve"> (professor of geography in Earth and Environmental Sciences at The City University of New York), &amp; James Kilgore (research scholar at the University of Illinois), June 19, 2019.  Retrieved May 10, 2020 from </w:t>
      </w:r>
      <w:hyperlink r:id="rId34" w:history="1">
        <w:r w:rsidRPr="00B155E8">
          <w:rPr>
            <w:rStyle w:val="Hyperlink"/>
          </w:rPr>
          <w:t>https://www.themarshallproject.org/2019/06/19/the-case-for-abolition</w:t>
        </w:r>
      </w:hyperlink>
    </w:p>
    <w:p w14:paraId="60E376B7" w14:textId="77777777" w:rsidR="000A0C36" w:rsidRPr="000A0C36" w:rsidRDefault="000A0C36" w:rsidP="000A0C36">
      <w:pPr>
        <w:rPr>
          <w:rStyle w:val="StyleUnderline"/>
        </w:rPr>
      </w:pPr>
      <w:r w:rsidRPr="000A0C36">
        <w:rPr>
          <w:sz w:val="16"/>
        </w:rPr>
        <w:t xml:space="preserve">While we value philosophy, </w:t>
      </w:r>
      <w:r w:rsidRPr="000A0C36">
        <w:rPr>
          <w:rStyle w:val="StyleUnderline"/>
          <w:highlight w:val="cyan"/>
        </w:rPr>
        <w:t>we have</w:t>
      </w:r>
      <w:r w:rsidRPr="000A0C36">
        <w:rPr>
          <w:sz w:val="16"/>
        </w:rPr>
        <w:t xml:space="preserve"> also </w:t>
      </w:r>
      <w:r w:rsidRPr="000A0C36">
        <w:rPr>
          <w:rStyle w:val="StyleUnderline"/>
          <w:highlight w:val="cyan"/>
        </w:rPr>
        <w:t>grown weary of worn-out debates over the feasibility of a world without prisons</w:t>
      </w:r>
      <w:r w:rsidRPr="000A0C36">
        <w:rPr>
          <w:sz w:val="16"/>
        </w:rPr>
        <w:t xml:space="preserve"> and whether we would like to abolish prison for Dylann Roof. </w:t>
      </w:r>
      <w:r w:rsidRPr="000A0C36">
        <w:rPr>
          <w:rStyle w:val="StyleUnderline"/>
          <w:highlight w:val="cyan"/>
        </w:rPr>
        <w:t>We prefer to talk about what we do. Ultimately, abolition is a practical program of change rooted in how people sustain and improve their lives, cobbling together insights and strategies from disparate, connected struggles</w:t>
      </w:r>
      <w:r w:rsidRPr="000A0C36">
        <w:rPr>
          <w:sz w:val="16"/>
        </w:rPr>
        <w:t xml:space="preserve">. </w:t>
      </w:r>
      <w:r w:rsidRPr="000A0C36">
        <w:rPr>
          <w:rStyle w:val="StyleUnderline"/>
          <w:highlight w:val="cyan"/>
        </w:rPr>
        <w:t xml:space="preserve">We know we won’t bulldoze </w:t>
      </w:r>
      <w:r w:rsidRPr="000A0C36">
        <w:rPr>
          <w:rStyle w:val="Emphasis"/>
          <w:highlight w:val="cyan"/>
        </w:rPr>
        <w:t xml:space="preserve">prisons </w:t>
      </w:r>
      <w:r w:rsidRPr="000A0C36">
        <w:rPr>
          <w:rStyle w:val="StyleUnderline"/>
          <w:highlight w:val="cyan"/>
        </w:rPr>
        <w:t xml:space="preserve">and jails tomorrow, but </w:t>
      </w:r>
      <w:r w:rsidRPr="000A0C36">
        <w:rPr>
          <w:rStyle w:val="Emphasis"/>
          <w:highlight w:val="cyan"/>
        </w:rPr>
        <w:t xml:space="preserve">as long as they continue to be advanced as the solution, </w:t>
      </w:r>
      <w:r w:rsidRPr="000A0C36">
        <w:rPr>
          <w:rStyle w:val="StyleUnderline"/>
          <w:highlight w:val="cyan"/>
        </w:rPr>
        <w:t xml:space="preserve">all of the inequalities displaced to crime and punishment </w:t>
      </w:r>
      <w:r w:rsidRPr="000A0C36">
        <w:rPr>
          <w:rStyle w:val="Emphasis"/>
          <w:highlight w:val="cyan"/>
        </w:rPr>
        <w:t>will persist</w:t>
      </w:r>
      <w:r w:rsidRPr="000A0C36">
        <w:rPr>
          <w:rStyle w:val="StyleUnderline"/>
          <w:highlight w:val="cyan"/>
        </w:rPr>
        <w:t>. We’re in a long game</w:t>
      </w:r>
      <w:r w:rsidRPr="000A0C36">
        <w:rPr>
          <w:sz w:val="16"/>
        </w:rPr>
        <w:t xml:space="preserve">. Authors of reforms claim expertise about what “the public” will accept, as if it were a single entity that’s already made its mind about everything. But </w:t>
      </w:r>
      <w:r w:rsidRPr="000A0C36">
        <w:rPr>
          <w:rStyle w:val="StyleUnderline"/>
          <w:highlight w:val="cyan"/>
        </w:rPr>
        <w:t>people frequently broaden their commitments because they learn about, and link to, previously unfamiliar struggles</w:t>
      </w:r>
      <w:r w:rsidRPr="000A0C36">
        <w:rPr>
          <w:sz w:val="16"/>
        </w:rPr>
        <w:t xml:space="preserve">. These are not the public experts invoke but a public resolved to pursue policies and plans to realize their goals. In other words, </w:t>
      </w:r>
      <w:r w:rsidRPr="000A0C36">
        <w:rPr>
          <w:rStyle w:val="StyleUnderline"/>
          <w:highlight w:val="cyan"/>
        </w:rPr>
        <w:t>a public is made. How do we know? Experience.</w:t>
      </w:r>
    </w:p>
    <w:p w14:paraId="4FB560D9" w14:textId="41853CCC" w:rsidR="000A0C36" w:rsidRDefault="0059225D" w:rsidP="000A0C36">
      <w:pPr>
        <w:pStyle w:val="Heading4"/>
      </w:pPr>
      <w:r>
        <w:t xml:space="preserve">(--) </w:t>
      </w:r>
      <w:r w:rsidR="000A0C36">
        <w:t>Even if abolition is infeasible—it moves the ideas to the criminal justice mainstream.</w:t>
      </w:r>
    </w:p>
    <w:p w14:paraId="7C514FFA" w14:textId="6682DCD6" w:rsidR="000A0C36" w:rsidRDefault="000A0C36" w:rsidP="000A0C36">
      <w:r>
        <w:t xml:space="preserve">Bill </w:t>
      </w:r>
      <w:r w:rsidRPr="000A0C36">
        <w:rPr>
          <w:rStyle w:val="Style13ptBold"/>
        </w:rPr>
        <w:t>Keller, 2019</w:t>
      </w:r>
      <w:r>
        <w:t xml:space="preserve"> (founding editor of the Marshall Project), June 12, 2019. Retrieved May 9, 2020 from </w:t>
      </w:r>
      <w:hyperlink r:id="rId35" w:history="1">
        <w:r w:rsidRPr="00B155E8">
          <w:rPr>
            <w:rStyle w:val="Hyperlink"/>
          </w:rPr>
          <w:t>https://www.bloomberg.com/opinion/articles/2019-06-12/-abolish-prisons-the-next-frontier-in-criminal-justice-reform</w:t>
        </w:r>
      </w:hyperlink>
    </w:p>
    <w:p w14:paraId="56762048" w14:textId="77777777" w:rsidR="000A0C36" w:rsidRPr="0059225D" w:rsidRDefault="000A0C36" w:rsidP="000A0C36">
      <w:pPr>
        <w:rPr>
          <w:sz w:val="16"/>
        </w:rPr>
      </w:pPr>
      <w:r w:rsidRPr="0059225D">
        <w:rPr>
          <w:sz w:val="16"/>
        </w:rPr>
        <w:t xml:space="preserve">Although polling is scarce, it’s a fair bet that “abolition” is not a voter magnet. The electorate may want the system to be less cruel and more rehabilitative, but voters also want a professional answering that 911 call when their kid gets shot — and not a member of neighborhood watch. The bipartisan coalition that has found common ground on criminal justice would be severely strained by such a lurch to the left. The conservative attack ads write themselves. But in recent years, with crime near historic lows, the iniquities and unintended consequences of American punishment have so captured public concern that even President Donald Trump coughs up an occasional platitude about “giving our fellow citizens a chance at redemption.” </w:t>
      </w:r>
      <w:r w:rsidRPr="000A0C36">
        <w:rPr>
          <w:rStyle w:val="StyleUnderline"/>
          <w:highlight w:val="cyan"/>
        </w:rPr>
        <w:t>There is a place for higher aspirations, if only to keep moving the middle. Closing Rikers was a radical idea, until it wasn’t. The #cut50 campaign was mocked as unrealistic until people realized that it was essentially restoring incarceration to 1980s levels.</w:t>
      </w:r>
      <w:r w:rsidRPr="0059225D">
        <w:rPr>
          <w:sz w:val="16"/>
        </w:rPr>
        <w:t xml:space="preserve"> “I don’t think that in my lifetime we’ll ever abolish prisons, but </w:t>
      </w:r>
      <w:r w:rsidRPr="000A0C36">
        <w:rPr>
          <w:rStyle w:val="StyleUnderline"/>
          <w:highlight w:val="cyan"/>
        </w:rPr>
        <w:t>it’s a really important question, why we put people in prisons,”</w:t>
      </w:r>
      <w:r w:rsidRPr="0059225D">
        <w:rPr>
          <w:sz w:val="16"/>
        </w:rPr>
        <w:t xml:space="preserve"> said Travis, adding that </w:t>
      </w:r>
      <w:r w:rsidRPr="000A0C36">
        <w:rPr>
          <w:rStyle w:val="StyleUnderline"/>
          <w:highlight w:val="cyan"/>
        </w:rPr>
        <w:t>the abolition debate is “a healthy tension that is really challenging the pace of reform and the status quo.”</w:t>
      </w:r>
      <w:r w:rsidRPr="0059225D">
        <w:rPr>
          <w:sz w:val="16"/>
        </w:rPr>
        <w:t xml:space="preserve"> To paraphrase Robert Browning, a movement’s reach should exceed its grasp, or what’s a heaven for?</w:t>
      </w:r>
    </w:p>
    <w:p w14:paraId="4A6A14C6" w14:textId="282D6025" w:rsidR="000A0C36" w:rsidRDefault="0059225D" w:rsidP="000A0C36">
      <w:pPr>
        <w:pStyle w:val="Heading4"/>
      </w:pPr>
      <w:r>
        <w:t xml:space="preserve">(--) </w:t>
      </w:r>
      <w:r w:rsidR="000A0C36">
        <w:t>The rapid increase in incarceration shows that change can occur in the opposite direction.</w:t>
      </w:r>
    </w:p>
    <w:p w14:paraId="62ABBC81" w14:textId="0EF0B53F" w:rsidR="000A0C36" w:rsidRDefault="000A0C36" w:rsidP="000A0C36">
      <w:r>
        <w:t xml:space="preserve">John </w:t>
      </w:r>
      <w:r w:rsidRPr="000A0C36">
        <w:rPr>
          <w:rStyle w:val="Style13ptBold"/>
        </w:rPr>
        <w:t>Washington, 2018</w:t>
      </w:r>
      <w:r>
        <w:t xml:space="preserve"> (journalist), THE NATION, July 31, 2018.  Retrieved May 9, 2020 from </w:t>
      </w:r>
      <w:hyperlink r:id="rId36" w:history="1">
        <w:r w:rsidRPr="00B155E8">
          <w:rPr>
            <w:rStyle w:val="Hyperlink"/>
          </w:rPr>
          <w:t>https://www.thenation.com/article/archive/what-is-prison-abolition/</w:t>
        </w:r>
      </w:hyperlink>
    </w:p>
    <w:p w14:paraId="716B9320" w14:textId="77777777" w:rsidR="000A0C36" w:rsidRPr="0059225D" w:rsidRDefault="000A0C36" w:rsidP="000A0C36">
      <w:pPr>
        <w:rPr>
          <w:sz w:val="16"/>
        </w:rPr>
      </w:pPr>
      <w:r w:rsidRPr="000A0C36">
        <w:rPr>
          <w:rStyle w:val="StyleUnderline"/>
          <w:highlight w:val="cyan"/>
        </w:rPr>
        <w:t>Five decades ago, Davis</w:t>
      </w:r>
      <w:r w:rsidRPr="0059225D">
        <w:rPr>
          <w:sz w:val="16"/>
        </w:rPr>
        <w:t xml:space="preserve"> writes, she </w:t>
      </w:r>
      <w:r w:rsidRPr="000A0C36">
        <w:rPr>
          <w:rStyle w:val="StyleUnderline"/>
          <w:highlight w:val="cyan"/>
        </w:rPr>
        <w:t>couldn’t have imagined the prison population increasing nearly 10 times over</w:t>
      </w:r>
      <w:r w:rsidRPr="0059225D">
        <w:rPr>
          <w:sz w:val="16"/>
        </w:rPr>
        <w:t xml:space="preserve">, “not unless this country plunges into fascism.” Though this is a frightening tacking of stock, </w:t>
      </w:r>
      <w:r w:rsidRPr="000A0C36">
        <w:rPr>
          <w:rStyle w:val="StyleUnderline"/>
          <w:highlight w:val="cyan"/>
        </w:rPr>
        <w:t xml:space="preserve">given the historically unprecedented boom in incarceration—indeed, at least a 700 percent increase—it’s also a liberating thought: If change is possible in one direction, </w:t>
      </w:r>
      <w:r w:rsidRPr="000A0C36">
        <w:rPr>
          <w:rStyle w:val="Emphasis"/>
          <w:highlight w:val="cyan"/>
        </w:rPr>
        <w:t>it might be possible in the other</w:t>
      </w:r>
      <w:r w:rsidRPr="0059225D">
        <w:rPr>
          <w:sz w:val="16"/>
        </w:rPr>
        <w:t>.</w:t>
      </w:r>
    </w:p>
    <w:p w14:paraId="6B1C414A" w14:textId="06FC0AFD" w:rsidR="000A0C36" w:rsidRDefault="0059225D" w:rsidP="000A0C36">
      <w:pPr>
        <w:pStyle w:val="Heading4"/>
      </w:pPr>
      <w:r>
        <w:t xml:space="preserve">(--) </w:t>
      </w:r>
      <w:r w:rsidR="000A0C36">
        <w:t>Abolitionists are willing to put in the work to make the dream a reality.</w:t>
      </w:r>
    </w:p>
    <w:p w14:paraId="3601A699" w14:textId="30FF4CE0" w:rsidR="000A0C36" w:rsidRDefault="000A0C36" w:rsidP="000A0C36">
      <w:r>
        <w:t xml:space="preserve">Ruth Wilson </w:t>
      </w:r>
      <w:r w:rsidRPr="000A0C36">
        <w:rPr>
          <w:rStyle w:val="Style13ptBold"/>
        </w:rPr>
        <w:t>Gilmore, 2019</w:t>
      </w:r>
      <w:r>
        <w:t xml:space="preserve"> (professor of geography in Earth and Environmental Sciences at The City University of New York), &amp; James Kilgore (research scholar at the University of Illinois), June 19, 2019.  Retrieved May 10, 2020 from </w:t>
      </w:r>
      <w:hyperlink r:id="rId37" w:history="1">
        <w:r w:rsidRPr="00B155E8">
          <w:rPr>
            <w:rStyle w:val="Hyperlink"/>
          </w:rPr>
          <w:t>https://www.themarshallproject.org/2019/06/19/the-case-for-abolition</w:t>
        </w:r>
      </w:hyperlink>
    </w:p>
    <w:p w14:paraId="78611904" w14:textId="77777777" w:rsidR="000A0C36" w:rsidRPr="000A0C36" w:rsidRDefault="000A0C36" w:rsidP="000A0C36">
      <w:pPr>
        <w:rPr>
          <w:rStyle w:val="StyleUnderline"/>
        </w:rPr>
      </w:pPr>
      <w:r w:rsidRPr="000A0C36">
        <w:rPr>
          <w:rStyle w:val="StyleUnderline"/>
          <w:highlight w:val="cyan"/>
        </w:rPr>
        <w:t xml:space="preserve">Abolitionists have brought to the struggle against what came to be called “mass incarceration” </w:t>
      </w:r>
      <w:r w:rsidRPr="000A0C36">
        <w:rPr>
          <w:rStyle w:val="Emphasis"/>
          <w:highlight w:val="cyan"/>
        </w:rPr>
        <w:t>an array of experiences</w:t>
      </w:r>
      <w:r w:rsidRPr="000A0C36">
        <w:rPr>
          <w:rStyle w:val="StyleUnderline"/>
          <w:highlight w:val="cyan"/>
        </w:rPr>
        <w:t xml:space="preserve"> in which we learned how to fight on many fronts at once: how to organize, promote ideas and bargain in the political arena</w:t>
      </w:r>
      <w:r>
        <w:t xml:space="preserve">. In other words, </w:t>
      </w:r>
      <w:r w:rsidRPr="000A0C36">
        <w:rPr>
          <w:rStyle w:val="StyleUnderline"/>
          <w:highlight w:val="cyan"/>
        </w:rPr>
        <w:t xml:space="preserve">we work the </w:t>
      </w:r>
      <w:r w:rsidRPr="000A0C36">
        <w:rPr>
          <w:rStyle w:val="Emphasis"/>
          <w:highlight w:val="cyan"/>
        </w:rPr>
        <w:t>entire ecology of precarious existence</w:t>
      </w:r>
      <w:r w:rsidRPr="000A0C36">
        <w:rPr>
          <w:rStyle w:val="StyleUnderline"/>
          <w:highlight w:val="cyan"/>
        </w:rPr>
        <w:t xml:space="preserve"> that shapes, but is not bounded by, the aggrandizing “criminal justice system,” including housing, jobs, education, income, faith, environment, status. Far from being starry-eyed idealists, we are </w:t>
      </w:r>
      <w:r w:rsidRPr="000A0C36">
        <w:rPr>
          <w:rStyle w:val="Emphasis"/>
          <w:highlight w:val="cyan"/>
        </w:rPr>
        <w:t>specialists in the daily grind</w:t>
      </w:r>
      <w:r w:rsidRPr="000A0C36">
        <w:rPr>
          <w:rStyle w:val="StyleUnderline"/>
          <w:highlight w:val="cyan"/>
        </w:rPr>
        <w:t xml:space="preserve"> of the deliberate, patient and persistent work necessary for what we want–freedom and justice.</w:t>
      </w:r>
    </w:p>
    <w:p w14:paraId="11C2B672" w14:textId="3A0951B2" w:rsidR="000A0C36" w:rsidRDefault="0059225D" w:rsidP="000A0C36">
      <w:pPr>
        <w:pStyle w:val="Heading4"/>
      </w:pPr>
      <w:r>
        <w:t xml:space="preserve">(--) </w:t>
      </w:r>
      <w:r w:rsidR="000A0C36">
        <w:t>The end of slavery shows that abolitionism is possible.</w:t>
      </w:r>
    </w:p>
    <w:p w14:paraId="75DDFC64" w14:textId="317350F1" w:rsidR="000A0C36" w:rsidRDefault="000A0C36" w:rsidP="000A0C36">
      <w:r>
        <w:t xml:space="preserve">John </w:t>
      </w:r>
      <w:r w:rsidRPr="000A0C36">
        <w:rPr>
          <w:rStyle w:val="Style13ptBold"/>
        </w:rPr>
        <w:t>Washington, 2018</w:t>
      </w:r>
      <w:r>
        <w:t xml:space="preserve"> (journalist), THE NATION, July 31, 2018.  Retrieved May 9, 2020 from </w:t>
      </w:r>
      <w:hyperlink r:id="rId38" w:history="1">
        <w:r w:rsidRPr="00B155E8">
          <w:rPr>
            <w:rStyle w:val="Hyperlink"/>
          </w:rPr>
          <w:t>https://www.thenation.com/article/archive/what-is-prison-abolition/</w:t>
        </w:r>
      </w:hyperlink>
    </w:p>
    <w:p w14:paraId="60288562" w14:textId="5EC27D89" w:rsidR="000A0C36" w:rsidRDefault="000A0C36" w:rsidP="000A0C36">
      <w:r w:rsidRPr="000A0C36">
        <w:rPr>
          <w:rStyle w:val="StyleUnderline"/>
          <w:highlight w:val="cyan"/>
        </w:rPr>
        <w:t>It’s revealing to consider periods in history where society seemed particularly blind to the future: periods in which our predecessors engaged in backwards or brutish conduct. In the mid-19th century, for some Americans abolishing slavery hardly seemed feasible. As late as 1856,</w:t>
      </w:r>
      <w:r w:rsidRPr="000A0C36">
        <w:rPr>
          <w:rStyle w:val="StyleUnderline"/>
        </w:rPr>
        <w:t xml:space="preserve"> </w:t>
      </w:r>
      <w:r>
        <w:t xml:space="preserve">as </w:t>
      </w:r>
      <w:r w:rsidRPr="000A0C36">
        <w:rPr>
          <w:rStyle w:val="StyleUnderline"/>
          <w:highlight w:val="cyan"/>
        </w:rPr>
        <w:t>historian</w:t>
      </w:r>
      <w:r w:rsidRPr="000A0C36">
        <w:rPr>
          <w:rStyle w:val="StyleUnderline"/>
        </w:rPr>
        <w:t xml:space="preserve"> </w:t>
      </w:r>
      <w:r>
        <w:t xml:space="preserve">Matthew </w:t>
      </w:r>
      <w:r w:rsidRPr="000A0C36">
        <w:rPr>
          <w:rStyle w:val="StyleUnderline"/>
          <w:highlight w:val="cyan"/>
        </w:rPr>
        <w:t>Karp</w:t>
      </w:r>
      <w:r w:rsidRPr="000A0C36">
        <w:rPr>
          <w:rStyle w:val="StyleUnderline"/>
        </w:rPr>
        <w:t xml:space="preserve"> </w:t>
      </w:r>
      <w:r>
        <w:t xml:space="preserve">has pointed out, some </w:t>
      </w:r>
      <w:r w:rsidRPr="000A0C36">
        <w:rPr>
          <w:rStyle w:val="StyleUnderline"/>
          <w:highlight w:val="cyan"/>
        </w:rPr>
        <w:t>predicted as many as 100 million people would be enslaved in the U</w:t>
      </w:r>
      <w:r>
        <w:t xml:space="preserve">nited </w:t>
      </w:r>
      <w:r w:rsidRPr="000A0C36">
        <w:rPr>
          <w:rStyle w:val="StyleUnderline"/>
          <w:highlight w:val="cyan"/>
        </w:rPr>
        <w:t>S</w:t>
      </w:r>
      <w:r>
        <w:t xml:space="preserve">tates </w:t>
      </w:r>
      <w:r w:rsidRPr="000A0C36">
        <w:rPr>
          <w:rStyle w:val="StyleUnderline"/>
          <w:highlight w:val="cyan"/>
        </w:rPr>
        <w:t>by 1950. Abolitionists are trying to shake society from this ethical torpor and show us that, like slavery, locking humans in cages need not be inextricably woven into our society</w:t>
      </w:r>
      <w:r>
        <w:t>.</w:t>
      </w:r>
    </w:p>
    <w:p w14:paraId="2CF4D9D5" w14:textId="4A1B83A3" w:rsidR="000A0C36" w:rsidRDefault="0059225D" w:rsidP="000A0C36">
      <w:pPr>
        <w:pStyle w:val="Heading4"/>
      </w:pPr>
      <w:r>
        <w:t xml:space="preserve">(--) </w:t>
      </w:r>
      <w:r w:rsidR="000A0C36">
        <w:t>Abolition movements have historically succeeded in toppling past regimes of racial repression.</w:t>
      </w:r>
    </w:p>
    <w:p w14:paraId="485598F2" w14:textId="70147A46" w:rsidR="000A0C36" w:rsidRDefault="000A0C36" w:rsidP="000A0C36">
      <w:r>
        <w:t xml:space="preserve">Dorothy E. </w:t>
      </w:r>
      <w:r w:rsidRPr="000A0C36">
        <w:rPr>
          <w:rStyle w:val="Style13ptBold"/>
        </w:rPr>
        <w:t>Roberts, 2008</w:t>
      </w:r>
      <w:r>
        <w:t xml:space="preserve"> (Professor, Northwestern University School of Law), COLUMBIA HUMAN RIGHTS LAW REVIEW, 2008.  </w:t>
      </w:r>
    </w:p>
    <w:p w14:paraId="16D94A38" w14:textId="77777777" w:rsidR="000A0C36" w:rsidRPr="00BE5C5C" w:rsidRDefault="000A0C36" w:rsidP="000A0C36">
      <w:pPr>
        <w:rPr>
          <w:sz w:val="16"/>
        </w:rPr>
      </w:pPr>
      <w:r w:rsidRPr="00BE5C5C">
        <w:rPr>
          <w:sz w:val="16"/>
        </w:rPr>
        <w:t xml:space="preserve">Nonetheless, </w:t>
      </w:r>
      <w:r w:rsidRPr="000A0C36">
        <w:rPr>
          <w:rStyle w:val="StyleUnderline"/>
          <w:highlight w:val="cyan"/>
        </w:rPr>
        <w:t>anti-racist struggles have succeeded in toppling past regimes of racial repression in this country by exposing the inherent contradiction of the caste divisions these regimes reinforced in a formally democratic society</w:t>
      </w:r>
      <w:r w:rsidRPr="00BE5C5C">
        <w:rPr>
          <w:sz w:val="16"/>
        </w:rPr>
        <w:t xml:space="preserve">.4 </w:t>
      </w:r>
      <w:r w:rsidRPr="000A0C36">
        <w:rPr>
          <w:rStyle w:val="StyleUnderline"/>
          <w:highlight w:val="cyan"/>
        </w:rPr>
        <w:t>Even a system as universally accepted and profitable as slavery was ended in the British colonies and the U</w:t>
      </w:r>
      <w:r w:rsidRPr="00BE5C5C">
        <w:rPr>
          <w:sz w:val="16"/>
        </w:rPr>
        <w:t xml:space="preserve">nited </w:t>
      </w:r>
      <w:r w:rsidRPr="000A0C36">
        <w:rPr>
          <w:rStyle w:val="StyleUnderline"/>
          <w:highlight w:val="cyan"/>
        </w:rPr>
        <w:t>S</w:t>
      </w:r>
      <w:r w:rsidRPr="00BE5C5C">
        <w:rPr>
          <w:sz w:val="16"/>
        </w:rPr>
        <w:t xml:space="preserve">tates </w:t>
      </w:r>
      <w:r w:rsidRPr="000A0C36">
        <w:rPr>
          <w:rStyle w:val="StyleUnderline"/>
          <w:highlight w:val="cyan"/>
        </w:rPr>
        <w:t>as a result of slave rebellions and an international abolitionist movement</w:t>
      </w:r>
      <w:r w:rsidRPr="00BE5C5C">
        <w:rPr>
          <w:sz w:val="16"/>
        </w:rPr>
        <w:t xml:space="preserve">." In Brown v. Board of Education,6 the U.S. Supreme Court reversed the long-accepted order of "separate-but-equal" schooling when black agitation and international scrutiny revealed its immorality.7 Indeed, the escalation of African-American imprisonment in the last thirty years can be seen as a backlash against the collapse of de jure segregation under pressure from the civil rights movement. </w:t>
      </w:r>
      <w:r w:rsidRPr="00BE5C5C">
        <w:rPr>
          <w:rStyle w:val="StyleUnderline"/>
          <w:highlight w:val="cyan"/>
        </w:rPr>
        <w:t xml:space="preserve">There is </w:t>
      </w:r>
      <w:r w:rsidRPr="00BE5C5C">
        <w:rPr>
          <w:rStyle w:val="Emphasis"/>
          <w:highlight w:val="cyan"/>
        </w:rPr>
        <w:t>precedent for the success of a model for contesting racism</w:t>
      </w:r>
      <w:r w:rsidRPr="00BE5C5C">
        <w:rPr>
          <w:rStyle w:val="StyleUnderline"/>
          <w:highlight w:val="cyan"/>
        </w:rPr>
        <w:t xml:space="preserve"> in the criminal justice system that exposes how the system continues to preserve the U.S. racial hierarchy by denying blacks' citizenship rights.</w:t>
      </w:r>
      <w:r w:rsidRPr="00BE5C5C">
        <w:rPr>
          <w:sz w:val="16"/>
        </w:rPr>
        <w:t xml:space="preserve"> The United States is an exception among the world's democracies in its acceptance of mass imprisonment, capital punishment, and police terror.8 </w:t>
      </w:r>
      <w:r w:rsidRPr="00BE5C5C">
        <w:rPr>
          <w:rStyle w:val="StyleUnderline"/>
          <w:highlight w:val="cyan"/>
        </w:rPr>
        <w:t xml:space="preserve">These law enforcement policies have reached a state of such glaring opposition to democratic ideals that the </w:t>
      </w:r>
      <w:r w:rsidRPr="00BE5C5C">
        <w:rPr>
          <w:rStyle w:val="Emphasis"/>
          <w:highlight w:val="cyan"/>
        </w:rPr>
        <w:t>time is ripe for a new movement to abolish them</w:t>
      </w:r>
      <w:r w:rsidRPr="00BE5C5C">
        <w:rPr>
          <w:sz w:val="16"/>
        </w:rPr>
        <w:t>.</w:t>
      </w:r>
    </w:p>
    <w:p w14:paraId="2900F2B4" w14:textId="75FCC138" w:rsidR="000A0C36" w:rsidRDefault="0059225D" w:rsidP="000A0C36">
      <w:pPr>
        <w:pStyle w:val="Heading4"/>
      </w:pPr>
      <w:r>
        <w:t xml:space="preserve">(--) </w:t>
      </w:r>
      <w:r w:rsidR="000A0C36">
        <w:t>The transformation of abolition can happen in the United States.</w:t>
      </w:r>
    </w:p>
    <w:p w14:paraId="246BAB40" w14:textId="3BDE8C46" w:rsidR="000A0C36" w:rsidRDefault="000A0C36" w:rsidP="000A0C36">
      <w:r>
        <w:t xml:space="preserve">Paul </w:t>
      </w:r>
      <w:r w:rsidRPr="00BE5C5C">
        <w:rPr>
          <w:rStyle w:val="Style13ptBold"/>
        </w:rPr>
        <w:t xml:space="preserve">Butler, </w:t>
      </w:r>
      <w:r w:rsidR="00BE5C5C" w:rsidRPr="00BE5C5C">
        <w:rPr>
          <w:rStyle w:val="Style13ptBold"/>
        </w:rPr>
        <w:t>2020</w:t>
      </w:r>
      <w:r w:rsidR="00BE5C5C">
        <w:t xml:space="preserve"> </w:t>
      </w:r>
      <w:r>
        <w:t xml:space="preserve">(professor of law @ Georgetown Law Center), Jan. 17, 2020.  Retrieved May 8, 2020 from </w:t>
      </w:r>
      <w:hyperlink r:id="rId39" w:history="1">
        <w:r w:rsidRPr="00B155E8">
          <w:rPr>
            <w:rStyle w:val="Hyperlink"/>
          </w:rPr>
          <w:t>https://news.berkeley.edu/2020/01/17/berkeley-talks-transcript-paul-butler/</w:t>
        </w:r>
      </w:hyperlink>
    </w:p>
    <w:p w14:paraId="51957125" w14:textId="77777777" w:rsidR="000A0C36" w:rsidRPr="00BE5C5C" w:rsidRDefault="000A0C36" w:rsidP="000A0C36">
      <w:pPr>
        <w:rPr>
          <w:sz w:val="16"/>
        </w:rPr>
      </w:pPr>
      <w:r w:rsidRPr="00BE5C5C">
        <w:rPr>
          <w:sz w:val="16"/>
        </w:rPr>
        <w:t xml:space="preserve">What do you think? </w:t>
      </w:r>
      <w:r w:rsidRPr="00BE5C5C">
        <w:rPr>
          <w:rStyle w:val="StyleUnderline"/>
          <w:highlight w:val="cyan"/>
        </w:rPr>
        <w:t>Can we make this happen in the U</w:t>
      </w:r>
      <w:r w:rsidRPr="00BE5C5C">
        <w:rPr>
          <w:sz w:val="16"/>
        </w:rPr>
        <w:t xml:space="preserve">nited </w:t>
      </w:r>
      <w:r w:rsidRPr="00BE5C5C">
        <w:rPr>
          <w:rStyle w:val="StyleUnderline"/>
          <w:highlight w:val="cyan"/>
        </w:rPr>
        <w:t>S</w:t>
      </w:r>
      <w:r w:rsidRPr="00BE5C5C">
        <w:rPr>
          <w:sz w:val="16"/>
        </w:rPr>
        <w:t xml:space="preserve">tates, </w:t>
      </w:r>
      <w:r w:rsidRPr="00BE5C5C">
        <w:rPr>
          <w:rStyle w:val="StyleUnderline"/>
          <w:highlight w:val="cyan"/>
        </w:rPr>
        <w:t>this kind of transformation?</w:t>
      </w:r>
      <w:r w:rsidRPr="00BE5C5C">
        <w:rPr>
          <w:sz w:val="16"/>
        </w:rPr>
        <w:t xml:space="preserve"> Yes. I want to say, “</w:t>
      </w:r>
      <w:r w:rsidRPr="00BE5C5C">
        <w:rPr>
          <w:rStyle w:val="StyleUnderline"/>
          <w:highlight w:val="cyan"/>
        </w:rPr>
        <w:t>Yes we can</w:t>
      </w:r>
      <w:r w:rsidRPr="00BE5C5C">
        <w:rPr>
          <w:sz w:val="16"/>
        </w:rPr>
        <w:t xml:space="preserve">.” Yes, we can in the name of of Audre Lorde, and Rosa Parks, and Fannie Lou Hamer. </w:t>
      </w:r>
      <w:r w:rsidRPr="00BE5C5C">
        <w:rPr>
          <w:rStyle w:val="StyleUnderline"/>
          <w:highlight w:val="cyan"/>
        </w:rPr>
        <w:t>We’re the people who invented hip hop, and gospel, and jazz. We’re the country that gave the world the internet,</w:t>
      </w:r>
      <w:r w:rsidRPr="00BE5C5C">
        <w:rPr>
          <w:sz w:val="16"/>
        </w:rPr>
        <w:t xml:space="preserve"> Amazon, Google. </w:t>
      </w:r>
      <w:r w:rsidRPr="00BE5C5C">
        <w:rPr>
          <w:rStyle w:val="StyleUnderline"/>
          <w:highlight w:val="cyan"/>
        </w:rPr>
        <w:t>Transformation is what we do, and it’s especially what the struggle for race justice has been about</w:t>
      </w:r>
      <w:r w:rsidRPr="00BE5C5C">
        <w:rPr>
          <w:sz w:val="16"/>
        </w:rPr>
        <w:t xml:space="preserve">. Again, if you don’t believe me, this is the last slide I’ll show, maybe you’d believe the former president of the United States. He’s in Selma, Alabama. It’s 50 years after the police beat up activists who were just trying to get African Americans the right to vote. He was thinking about what it is that African American people do every 100 years or so, which is to come along and save this country’s soul. This is what he said about transformation. What greater expression of faith in the American experiment than this? What greater form of patriotism is there than the belief that America is not yet finished, and we are strong enough to be self critical, that </w:t>
      </w:r>
      <w:r w:rsidRPr="00BE5C5C">
        <w:rPr>
          <w:rStyle w:val="StyleUnderline"/>
          <w:highlight w:val="cyan"/>
        </w:rPr>
        <w:t>each successive generation can look upon our imperfections and decide that it is in our power to remake this nation to more closely aligned with our highest ideas? Remaking this nation is the project.</w:t>
      </w:r>
      <w:r w:rsidRPr="00BE5C5C">
        <w:rPr>
          <w:sz w:val="16"/>
        </w:rPr>
        <w:t xml:space="preserve"> This is Leisha Evans being arrested for protesting the killing of an unarmed African American person in Louisiana. I like this photo because I think she looks like a superhero. Justice Clarence Thomas said that when he was a judge in D.C., sometimes he would look out of the window of his chambers and he would see all these black men going to criminal court in chains. Justice Thomas said he would think, “There but for the grace of God, go I.” President Obama speaking at the NAACP convention a couple of years ago, same phrase. He said, “There, but for the grace of God, go I.” My friends, the determination of who goes to criminal court in chains should not be so fortuitous, should not depend so much on race and class. As long as it does, we need to think about transforming, not reforming. We need to dream big. Thank you. Thank you. Thank you. Thank you very much. Thank you. Thank you.</w:t>
      </w:r>
    </w:p>
    <w:p w14:paraId="6D226970" w14:textId="09032794" w:rsidR="000A0C36" w:rsidRDefault="0059225D" w:rsidP="000A0C36">
      <w:pPr>
        <w:pStyle w:val="Heading4"/>
      </w:pPr>
      <w:r>
        <w:t xml:space="preserve">(--) </w:t>
      </w:r>
      <w:r w:rsidR="000A0C36">
        <w:t>The success of the abolish ICE movement illustrates that prison abolition can succeed.</w:t>
      </w:r>
    </w:p>
    <w:p w14:paraId="5C33D516" w14:textId="2393B772" w:rsidR="000A0C36" w:rsidRDefault="000A0C36" w:rsidP="000A0C36">
      <w:r>
        <w:t xml:space="preserve">Ephrat </w:t>
      </w:r>
      <w:r w:rsidRPr="00BE5C5C">
        <w:rPr>
          <w:rStyle w:val="Style13ptBold"/>
        </w:rPr>
        <w:t xml:space="preserve">Livni, </w:t>
      </w:r>
      <w:r w:rsidR="00BE5C5C" w:rsidRPr="00BE5C5C">
        <w:rPr>
          <w:rStyle w:val="Style13ptBold"/>
        </w:rPr>
        <w:t>2019</w:t>
      </w:r>
      <w:r w:rsidR="00BE5C5C">
        <w:t xml:space="preserve"> </w:t>
      </w:r>
      <w:r>
        <w:t xml:space="preserve">(senior reporter on law &amp; politics), Feb. 15, 2019.  Retrieved May 5, 2020 from </w:t>
      </w:r>
      <w:hyperlink r:id="rId40" w:history="1">
        <w:r w:rsidRPr="00B155E8">
          <w:rPr>
            <w:rStyle w:val="Hyperlink"/>
          </w:rPr>
          <w:t>https://qz.com/1549163/meet-the-ex-federal-prosecutor-who-wants-to-abolish-prisons/</w:t>
        </w:r>
      </w:hyperlink>
    </w:p>
    <w:p w14:paraId="4B82A04E" w14:textId="77777777" w:rsidR="000A0C36" w:rsidRPr="00BE5C5C" w:rsidRDefault="000A0C36" w:rsidP="000A0C36">
      <w:pPr>
        <w:rPr>
          <w:sz w:val="16"/>
        </w:rPr>
      </w:pPr>
      <w:r w:rsidRPr="00BE5C5C">
        <w:rPr>
          <w:rStyle w:val="StyleUnderline"/>
          <w:highlight w:val="cyan"/>
        </w:rPr>
        <w:t>These arguments might have seemed extreme, and Butler’s ideas mere pipe dreams</w:t>
      </w:r>
      <w:r w:rsidRPr="00BE5C5C">
        <w:rPr>
          <w:sz w:val="16"/>
        </w:rPr>
        <w:t xml:space="preserve">, when he first realized the fundamental corruption of a racist criminal justice system 20 years ago. </w:t>
      </w:r>
      <w:r w:rsidRPr="00BE5C5C">
        <w:rPr>
          <w:rStyle w:val="StyleUnderline"/>
          <w:highlight w:val="cyan"/>
        </w:rPr>
        <w:t>But today, there’s increasing support for Butler’s perspective. He cites that movement to abolish</w:t>
      </w:r>
      <w:r w:rsidRPr="00BE5C5C">
        <w:rPr>
          <w:sz w:val="16"/>
        </w:rPr>
        <w:t xml:space="preserve"> Immigration and Customs Enforcement (</w:t>
      </w:r>
      <w:r w:rsidRPr="00BE5C5C">
        <w:rPr>
          <w:rStyle w:val="StyleUnderline"/>
          <w:highlight w:val="cyan"/>
        </w:rPr>
        <w:t>ICE) as evidence that a wider swath of society than ever before is reconsidering whether caging people really accomplishes stated policy goals</w:t>
      </w:r>
      <w:r w:rsidRPr="00BE5C5C">
        <w:rPr>
          <w:sz w:val="16"/>
        </w:rPr>
        <w:t>. Another example, in Vox on Feb. 12, writer German Lopez proposed a cap on maximum prison sentences. “It’s time for a radical idea that could really begin to reverse mass incarceration: capping all prison sentences at no more than 20 years. It may sound like an extreme, even dangerous, proposal, but there’s good reason to believe it would help reduce the prison population without making America any less safe,” Lopez writes. He points to studies that show long sentences don’t minimize crime and that extensive incarceration only exacerbates criminality by keeping inmates in a closed circle and making legitimate work difficult to obtain.</w:t>
      </w:r>
    </w:p>
    <w:p w14:paraId="6656D9F8" w14:textId="77777777" w:rsidR="000A0C36" w:rsidRDefault="000A0C36" w:rsidP="000A0C36"/>
    <w:p w14:paraId="0D91E097" w14:textId="77777777" w:rsidR="000A0C36" w:rsidRPr="009000E4" w:rsidRDefault="000A0C36" w:rsidP="000A0C36">
      <w:pPr>
        <w:rPr>
          <w:sz w:val="16"/>
        </w:rPr>
      </w:pPr>
    </w:p>
    <w:p w14:paraId="3061A81F" w14:textId="77777777" w:rsidR="000A0C36" w:rsidRPr="009000E4" w:rsidRDefault="000A0C36" w:rsidP="000A0C36">
      <w:pPr>
        <w:rPr>
          <w:sz w:val="16"/>
        </w:rPr>
      </w:pPr>
    </w:p>
    <w:p w14:paraId="2D7B67A2" w14:textId="77777777" w:rsidR="000A0C36" w:rsidRPr="009000E4" w:rsidRDefault="000A0C36" w:rsidP="000A0C36"/>
    <w:p w14:paraId="7243786E" w14:textId="77777777" w:rsidR="000A0C36" w:rsidRPr="00446E74" w:rsidRDefault="000A0C36" w:rsidP="000A0C36">
      <w:pPr>
        <w:rPr>
          <w:sz w:val="14"/>
        </w:rPr>
      </w:pPr>
    </w:p>
    <w:p w14:paraId="21701836" w14:textId="77777777" w:rsidR="000A0C36" w:rsidRPr="00446E74" w:rsidRDefault="000A0C36" w:rsidP="000A0C36">
      <w:pPr>
        <w:rPr>
          <w:sz w:val="16"/>
        </w:rPr>
      </w:pPr>
    </w:p>
    <w:p w14:paraId="645D9A05" w14:textId="77777777" w:rsidR="000A0C36" w:rsidRPr="00446E74" w:rsidRDefault="000A0C36" w:rsidP="000A0C36"/>
    <w:p w14:paraId="6496CF9B" w14:textId="77777777" w:rsidR="00990814" w:rsidRPr="00990814" w:rsidRDefault="00990814" w:rsidP="00990814">
      <w:pPr>
        <w:pStyle w:val="Heading3"/>
      </w:pPr>
      <w:r>
        <w:t>Alternative Solvency:  Police Abolition</w:t>
      </w:r>
    </w:p>
    <w:p w14:paraId="08A76ABE" w14:textId="5B642228" w:rsidR="00990814" w:rsidRDefault="0059225D" w:rsidP="00990814">
      <w:pPr>
        <w:pStyle w:val="Heading4"/>
      </w:pPr>
      <w:r>
        <w:t xml:space="preserve">(--) </w:t>
      </w:r>
      <w:r w:rsidR="00990814">
        <w:t>Police abolition movements are gaining popular momentum.</w:t>
      </w:r>
    </w:p>
    <w:p w14:paraId="19B6B10D" w14:textId="77777777" w:rsidR="00990814" w:rsidRDefault="00990814" w:rsidP="00990814">
      <w:r>
        <w:t xml:space="preserve">Christopher F. </w:t>
      </w:r>
      <w:r w:rsidRPr="009000E4">
        <w:rPr>
          <w:rStyle w:val="Style13ptBold"/>
        </w:rPr>
        <w:t>Rufo, 2020</w:t>
      </w:r>
      <w:r>
        <w:t xml:space="preserve"> (research fellow at Discovery Institute’s Center on Wealth, Poverty, and Morality), Jan. 2, 2020.  Retrieved May 8, 2020 from </w:t>
      </w:r>
      <w:hyperlink r:id="rId41" w:history="1">
        <w:r w:rsidRPr="00B155E8">
          <w:rPr>
            <w:rStyle w:val="Hyperlink"/>
          </w:rPr>
          <w:t>https://www.inquirer.com/opinion/commentary/police-abolish-criminal-justice-reform-20200102.html</w:t>
        </w:r>
      </w:hyperlink>
    </w:p>
    <w:p w14:paraId="10B2F1C7" w14:textId="77777777" w:rsidR="00990814" w:rsidRPr="00990814" w:rsidRDefault="00990814" w:rsidP="00990814">
      <w:pPr>
        <w:rPr>
          <w:sz w:val="16"/>
        </w:rPr>
      </w:pPr>
      <w:r w:rsidRPr="009000E4">
        <w:rPr>
          <w:rStyle w:val="StyleUnderline"/>
          <w:highlight w:val="cyan"/>
        </w:rPr>
        <w:t xml:space="preserve">One might dismiss such proclamations as part of a fringe movement, but advocates of these radical views are </w:t>
      </w:r>
      <w:r w:rsidRPr="009000E4">
        <w:rPr>
          <w:rStyle w:val="Emphasis"/>
          <w:highlight w:val="cyan"/>
        </w:rPr>
        <w:t>gaining political momentum</w:t>
      </w:r>
      <w:r w:rsidRPr="009000E4">
        <w:rPr>
          <w:rStyle w:val="StyleUnderline"/>
          <w:highlight w:val="cyan"/>
        </w:rPr>
        <w:t xml:space="preserve"> in numerous cities. In Seattle, socialist City Council candidate Shaun Scott, who ran on a “police abolition” platform, came within 1,386 votes of winning elected office.</w:t>
      </w:r>
      <w:r w:rsidRPr="00990814">
        <w:rPr>
          <w:sz w:val="16"/>
        </w:rPr>
        <w:t xml:space="preserve"> During his campaign, he argued that the city must “[disinvest] from the police state” and “build towards a world where nobody is criminalized for being poor.” At a debate hosted by the Seattle Police Officers Guild, Scott blasted “so-called officers” for their “deep and entrenched institutional ties to racism” that produced an “apparatus of overaggressive and racist policing that has emerged to steer many black and brown bodies back into, in essence, a form of slavery.” </w:t>
      </w:r>
      <w:r w:rsidRPr="009000E4">
        <w:rPr>
          <w:rStyle w:val="StyleUnderline"/>
          <w:highlight w:val="cyan"/>
        </w:rPr>
        <w:t>Another Seattle police abolitionist</w:t>
      </w:r>
      <w:r w:rsidRPr="00990814">
        <w:rPr>
          <w:sz w:val="16"/>
        </w:rPr>
        <w:t xml:space="preserve">, Kirsten Harris-Talley, </w:t>
      </w:r>
      <w:r w:rsidRPr="009000E4">
        <w:rPr>
          <w:rStyle w:val="StyleUnderline"/>
          <w:highlight w:val="cyan"/>
        </w:rPr>
        <w:t>served briefly in as an appointed city councilwoman. Both Scott and Harris-Talley enjoy broad support from the city’s progressive establishment.</w:t>
      </w:r>
      <w:r w:rsidRPr="00990814">
        <w:rPr>
          <w:sz w:val="16"/>
        </w:rPr>
        <w:t xml:space="preserve"> In Seattle, socialist city council candidate Shaun Scott, who ran on a “police abolition” platform, argued that the city must “[disinvest] from the police state” and “build towards a world where nobody is criminalized for being poor.” In Seattle, socialist city council candidate Shaun Scott, who ran on a “police abolition” platform, argued that </w:t>
      </w:r>
      <w:r w:rsidRPr="00990814">
        <w:rPr>
          <w:rStyle w:val="StyleUnderline"/>
          <w:highlight w:val="cyan"/>
        </w:rPr>
        <w:t>the city must “[disinvest] from the police state” and “build towards a world where nobody is criminalized for being poor</w:t>
      </w:r>
      <w:r w:rsidRPr="00990814">
        <w:rPr>
          <w:sz w:val="16"/>
        </w:rPr>
        <w:t>.”</w:t>
      </w:r>
    </w:p>
    <w:p w14:paraId="22C223AA" w14:textId="6819C06C" w:rsidR="009000E4" w:rsidRDefault="0059225D" w:rsidP="009000E4">
      <w:pPr>
        <w:pStyle w:val="Heading4"/>
      </w:pPr>
      <w:r>
        <w:t xml:space="preserve">(--) </w:t>
      </w:r>
      <w:r w:rsidR="009000E4">
        <w:t>Police abolition is possible.</w:t>
      </w:r>
    </w:p>
    <w:p w14:paraId="0CDEE3A3" w14:textId="21062F8C" w:rsidR="009000E4" w:rsidRDefault="009000E4" w:rsidP="009000E4">
      <w:r>
        <w:t>George Ciccariello-</w:t>
      </w:r>
      <w:r w:rsidRPr="000A0C36">
        <w:rPr>
          <w:rStyle w:val="Style13ptBold"/>
        </w:rPr>
        <w:t xml:space="preserve">Maher, </w:t>
      </w:r>
      <w:r w:rsidR="000A0C36" w:rsidRPr="000A0C36">
        <w:rPr>
          <w:rStyle w:val="Style13ptBold"/>
        </w:rPr>
        <w:t>2020</w:t>
      </w:r>
      <w:r w:rsidR="000A0C36">
        <w:t xml:space="preserve"> </w:t>
      </w:r>
      <w:r>
        <w:t xml:space="preserve">(visiting scholar at the College of William and Mary ), Jan. 2, 2020.  Retrieved May 8, 2020 from </w:t>
      </w:r>
      <w:hyperlink r:id="rId42" w:history="1">
        <w:r w:rsidRPr="00B155E8">
          <w:rPr>
            <w:rStyle w:val="Hyperlink"/>
          </w:rPr>
          <w:t>https://www.inquirer.com/opinion/commentary/police-abolish-criminal-justice-reform-20200102.html</w:t>
        </w:r>
      </w:hyperlink>
    </w:p>
    <w:p w14:paraId="5DCFA480" w14:textId="77777777" w:rsidR="009000E4" w:rsidRPr="000A0C36" w:rsidRDefault="009000E4" w:rsidP="009000E4">
      <w:pPr>
        <w:rPr>
          <w:rStyle w:val="Emphasis"/>
        </w:rPr>
      </w:pPr>
      <w:r w:rsidRPr="000A0C36">
        <w:rPr>
          <w:rStyle w:val="StyleUnderline"/>
          <w:highlight w:val="cyan"/>
        </w:rPr>
        <w:t xml:space="preserve">Abolishing the police will be a long and uphill battle, but in recent decades, advocates of prison abolition have </w:t>
      </w:r>
      <w:r w:rsidRPr="000A0C36">
        <w:rPr>
          <w:rStyle w:val="Emphasis"/>
          <w:highlight w:val="cyan"/>
        </w:rPr>
        <w:t>succeeded in shifting the national narrative</w:t>
      </w:r>
      <w:r w:rsidRPr="000A0C36">
        <w:rPr>
          <w:rStyle w:val="StyleUnderline"/>
          <w:highlight w:val="cyan"/>
        </w:rPr>
        <w:t xml:space="preserve">. There is now </w:t>
      </w:r>
      <w:r w:rsidRPr="000A0C36">
        <w:rPr>
          <w:rStyle w:val="Emphasis"/>
          <w:highlight w:val="cyan"/>
        </w:rPr>
        <w:t>broad agreement</w:t>
      </w:r>
      <w:r w:rsidRPr="000A0C36">
        <w:rPr>
          <w:rStyle w:val="StyleUnderline"/>
          <w:highlight w:val="cyan"/>
        </w:rPr>
        <w:t xml:space="preserve"> that the war on drugs was a catastrophe and mass incarceration is a crisis in need of solutions. Prison abolitionists created a space for the election of radical district attorneys</w:t>
      </w:r>
      <w:r w:rsidRPr="000A0C36">
        <w:rPr>
          <w:sz w:val="16"/>
        </w:rPr>
        <w:t xml:space="preserve"> like Larry Krasner and Chesa Boudin in San Francisco. </w:t>
      </w:r>
      <w:r w:rsidRPr="000A0C36">
        <w:rPr>
          <w:rStyle w:val="Emphasis"/>
          <w:highlight w:val="cyan"/>
        </w:rPr>
        <w:t>Advocates of police abolition need to do the same.</w:t>
      </w:r>
    </w:p>
    <w:p w14:paraId="431AB0F9" w14:textId="13EBC927" w:rsidR="009000E4" w:rsidRDefault="0059225D" w:rsidP="0059225D">
      <w:pPr>
        <w:pStyle w:val="Heading2"/>
      </w:pPr>
      <w:r>
        <w:t>Impacts</w:t>
      </w:r>
    </w:p>
    <w:p w14:paraId="155630FA" w14:textId="03E91AA5" w:rsidR="008C131A" w:rsidRPr="008C131A" w:rsidRDefault="008C131A" w:rsidP="008C131A">
      <w:pPr>
        <w:pStyle w:val="Heading3"/>
      </w:pPr>
      <w:r>
        <w:t>Impacts:  Abolitionism Needed to Solve Racial Inequality</w:t>
      </w:r>
    </w:p>
    <w:p w14:paraId="6D1971CC" w14:textId="3CFD9F7C" w:rsidR="00486CF3" w:rsidRDefault="0059225D" w:rsidP="00486CF3">
      <w:pPr>
        <w:pStyle w:val="Heading4"/>
      </w:pPr>
      <w:r>
        <w:t xml:space="preserve">(--) </w:t>
      </w:r>
      <w:r w:rsidR="00486CF3">
        <w:t>An abolitionist approach is necessary to fix the racial inequalities in the criminal justice system.</w:t>
      </w:r>
    </w:p>
    <w:p w14:paraId="042F9A5F" w14:textId="503B69FD" w:rsidR="00486CF3" w:rsidRDefault="00486CF3" w:rsidP="00486CF3">
      <w:r>
        <w:t xml:space="preserve">Robynn </w:t>
      </w:r>
      <w:r w:rsidRPr="0059225D">
        <w:rPr>
          <w:rStyle w:val="Style13ptBold"/>
        </w:rPr>
        <w:t xml:space="preserve">Cox, </w:t>
      </w:r>
      <w:r w:rsidR="0059225D" w:rsidRPr="0059225D">
        <w:rPr>
          <w:rStyle w:val="Style13ptBold"/>
        </w:rPr>
        <w:t>2015</w:t>
      </w:r>
      <w:r w:rsidR="0059225D">
        <w:t xml:space="preserve"> </w:t>
      </w:r>
      <w:r>
        <w:t xml:space="preserve">(Economic Policy Institute), Jan. 16, 2015.  Retrieved Apr. 24, 2020 from </w:t>
      </w:r>
      <w:hyperlink r:id="rId43" w:history="1">
        <w:r w:rsidRPr="00D224E1">
          <w:rPr>
            <w:rStyle w:val="Hyperlink"/>
          </w:rPr>
          <w:t>https://www.epi.org/publication/where-do-we-go-from-here-mass-incarceration-and-the-struggle-for-civil-rights/</w:t>
        </w:r>
      </w:hyperlink>
    </w:p>
    <w:p w14:paraId="3141DA59" w14:textId="77777777" w:rsidR="00486CF3" w:rsidRPr="0059225D" w:rsidRDefault="00486CF3" w:rsidP="00486CF3">
      <w:pPr>
        <w:rPr>
          <w:sz w:val="16"/>
        </w:rPr>
      </w:pPr>
      <w:r w:rsidRPr="0059225D">
        <w:rPr>
          <w:sz w:val="16"/>
        </w:rPr>
        <w:t xml:space="preserve">While this may sound cliché, I am convinced </w:t>
      </w:r>
      <w:r w:rsidRPr="0059225D">
        <w:rPr>
          <w:rStyle w:val="StyleUnderline"/>
          <w:highlight w:val="cyan"/>
        </w:rPr>
        <w:t xml:space="preserve">there is no other way. Although it is true that policies resulted in mass incarceration, it is the </w:t>
      </w:r>
      <w:r w:rsidRPr="00F31971">
        <w:rPr>
          <w:rStyle w:val="Emphasis"/>
          <w:highlight w:val="cyan"/>
        </w:rPr>
        <w:t xml:space="preserve">systemic racial bias within the law </w:t>
      </w:r>
      <w:r w:rsidRPr="0059225D">
        <w:rPr>
          <w:rStyle w:val="StyleUnderline"/>
          <w:highlight w:val="cyan"/>
        </w:rPr>
        <w:t>that allowed these policies to continue</w:t>
      </w:r>
      <w:r w:rsidRPr="0059225D">
        <w:rPr>
          <w:sz w:val="16"/>
        </w:rPr>
        <w:t xml:space="preserve"> as long as they have, </w:t>
      </w:r>
      <w:r w:rsidRPr="0059225D">
        <w:rPr>
          <w:rStyle w:val="StyleUnderline"/>
          <w:highlight w:val="cyan"/>
        </w:rPr>
        <w:t>leading to the disproportionate incarceration of African Americans</w:t>
      </w:r>
      <w:r w:rsidRPr="0059225D">
        <w:rPr>
          <w:sz w:val="16"/>
        </w:rPr>
        <w:t xml:space="preserve">. Had these laws been enforced equally in all communities, it is unlikely the nation would have been so tolerant of mass incarceration policies. </w:t>
      </w:r>
      <w:r w:rsidRPr="0059225D">
        <w:rPr>
          <w:rStyle w:val="StyleUnderline"/>
          <w:highlight w:val="cyan"/>
        </w:rPr>
        <w:t>Society’s inherent beliefs about the inferiority and deviousness of African Americans have led to a dual system of justice: one for whites and another for blacks and other minorities,</w:t>
      </w:r>
      <w:r w:rsidRPr="0059225D">
        <w:rPr>
          <w:rStyle w:val="StyleUnderline"/>
        </w:rPr>
        <w:t xml:space="preserve"> </w:t>
      </w:r>
      <w:r w:rsidRPr="0059225D">
        <w:rPr>
          <w:sz w:val="16"/>
        </w:rPr>
        <w:t xml:space="preserve">a system that many communities within the United States attempted to profit from. Taken from this point of view, </w:t>
      </w:r>
      <w:r w:rsidRPr="0059225D">
        <w:rPr>
          <w:rStyle w:val="StyleUnderline"/>
          <w:highlight w:val="cyan"/>
        </w:rPr>
        <w:t xml:space="preserve">the penal system could be viewed as an </w:t>
      </w:r>
      <w:r w:rsidRPr="00F31971">
        <w:rPr>
          <w:rStyle w:val="Emphasis"/>
          <w:highlight w:val="cyan"/>
        </w:rPr>
        <w:t>extension of chattel slavery, requiring an abolitionist approach</w:t>
      </w:r>
      <w:r w:rsidRPr="0059225D">
        <w:rPr>
          <w:sz w:val="16"/>
        </w:rPr>
        <w:t xml:space="preserve"> “…to drastically reduce the prison population by seeking state and federal moratoriums on new prison constructions, amnesty for most prisoners convicted of nonviolent crimes, and repeal of excessive mandatory sentences for drug offenses” (Roberts 2008). We should also look to Portugal’s example and investigate the option of decriminalizing drugs (especially since this seems to have been a successful strategy). Moreover, </w:t>
      </w:r>
      <w:r w:rsidRPr="0059225D">
        <w:rPr>
          <w:rStyle w:val="StyleUnderline"/>
          <w:highlight w:val="cyan"/>
        </w:rPr>
        <w:t>there needs to be a greater social push to increase the diversity of criminal justice actors with the most discretion: police officers, prosecutors, and judges</w:t>
      </w:r>
      <w:r w:rsidRPr="0059225D">
        <w:rPr>
          <w:sz w:val="16"/>
        </w:rPr>
        <w:t>. This could be done, for example, through educational loan repayment programs or scholarships for individuals who want to enter public service through the criminal justice sector.</w:t>
      </w:r>
    </w:p>
    <w:p w14:paraId="10ACD951" w14:textId="7222A27C" w:rsidR="00B3286C" w:rsidRDefault="00F31971" w:rsidP="00B3286C">
      <w:pPr>
        <w:pStyle w:val="Heading4"/>
      </w:pPr>
      <w:r>
        <w:t xml:space="preserve">(--) </w:t>
      </w:r>
      <w:r w:rsidR="00B3286C">
        <w:t>Abolition is necessary to eliminate racial bias from the criminal justice system.</w:t>
      </w:r>
    </w:p>
    <w:p w14:paraId="5219C41A" w14:textId="64E65D8A" w:rsidR="00B3286C" w:rsidRDefault="00B3286C" w:rsidP="00B3286C">
      <w:r>
        <w:t xml:space="preserve">Dorothy E. </w:t>
      </w:r>
      <w:r w:rsidRPr="00F31971">
        <w:rPr>
          <w:rStyle w:val="Style13ptBold"/>
        </w:rPr>
        <w:t xml:space="preserve">Roberts, </w:t>
      </w:r>
      <w:r w:rsidR="00F31971" w:rsidRPr="00F31971">
        <w:rPr>
          <w:rStyle w:val="Style13ptBold"/>
        </w:rPr>
        <w:t>2008</w:t>
      </w:r>
      <w:r w:rsidR="00F31971">
        <w:t xml:space="preserve"> </w:t>
      </w:r>
      <w:r>
        <w:t xml:space="preserve">(Professor, Northwestern University School of Law), COLUMBIA HUMAN RIGHTS LAW REVIEW, 2008.  </w:t>
      </w:r>
    </w:p>
    <w:p w14:paraId="418504D1" w14:textId="77777777" w:rsidR="00B3286C" w:rsidRPr="00F31971" w:rsidRDefault="00B3286C" w:rsidP="00B3286C">
      <w:pPr>
        <w:rPr>
          <w:rStyle w:val="StyleUnderline"/>
        </w:rPr>
      </w:pPr>
      <w:r w:rsidRPr="00F31971">
        <w:rPr>
          <w:rStyle w:val="StyleUnderline"/>
          <w:highlight w:val="cyan"/>
        </w:rPr>
        <w:t>Mass imprisonment</w:t>
      </w:r>
      <w:r>
        <w:t xml:space="preserve">, capital punishment, and police terror </w:t>
      </w:r>
      <w:r w:rsidRPr="00F31971">
        <w:rPr>
          <w:rStyle w:val="StyleUnderline"/>
          <w:highlight w:val="cyan"/>
        </w:rPr>
        <w:t>are not universally associated with racial subjugation. But these barbaric practices can be traced to the enslavement of Africans in the U</w:t>
      </w:r>
      <w:r>
        <w:t xml:space="preserve">nited </w:t>
      </w:r>
      <w:r w:rsidRPr="00F31971">
        <w:rPr>
          <w:rStyle w:val="StyleUnderline"/>
          <w:highlight w:val="cyan"/>
        </w:rPr>
        <w:t>S</w:t>
      </w:r>
      <w:r>
        <w:t xml:space="preserve">tates </w:t>
      </w:r>
      <w:r w:rsidRPr="00F31971">
        <w:rPr>
          <w:rStyle w:val="StyleUnderline"/>
          <w:highlight w:val="cyan"/>
        </w:rPr>
        <w:t>and their endurance in modern America serves to sustain the racial order</w:t>
      </w:r>
      <w:r>
        <w:t xml:space="preserve">. Racism explains what would otherwise be an intolerable contradiction of their existence in an enlightened democracy. </w:t>
      </w:r>
      <w:r w:rsidRPr="00F31971">
        <w:rPr>
          <w:rStyle w:val="StyleUnderline"/>
          <w:highlight w:val="cyan"/>
        </w:rPr>
        <w:t>If we see</w:t>
      </w:r>
      <w:r>
        <w:t xml:space="preserve"> capital punishment, </w:t>
      </w:r>
      <w:r w:rsidRPr="00F31971">
        <w:rPr>
          <w:rStyle w:val="StyleUnderline"/>
          <w:highlight w:val="cyan"/>
        </w:rPr>
        <w:t>mass incarceration</w:t>
      </w:r>
      <w:r>
        <w:t xml:space="preserve">, and police terror </w:t>
      </w:r>
      <w:r w:rsidRPr="00F31971">
        <w:rPr>
          <w:rStyle w:val="StyleUnderline"/>
          <w:highlight w:val="cyan"/>
        </w:rPr>
        <w:t>as modern extensions of a caste system that originated in slavery and that continues to subjugate black people, eliminating racial bias from the criminal justice system requires their abolition</w:t>
      </w:r>
      <w:r>
        <w:t xml:space="preserve">. Conversely, </w:t>
      </w:r>
      <w:r w:rsidRPr="00F31971">
        <w:rPr>
          <w:rStyle w:val="StyleUnderline"/>
          <w:highlight w:val="cyan"/>
        </w:rPr>
        <w:t>efforts to abolish these institutions should place their racist function at the center of their advocacy.</w:t>
      </w:r>
    </w:p>
    <w:p w14:paraId="61AD5D03" w14:textId="32A7B63C" w:rsidR="00266740" w:rsidRDefault="00F31971" w:rsidP="00266740">
      <w:pPr>
        <w:pStyle w:val="Heading4"/>
      </w:pPr>
      <w:r>
        <w:t xml:space="preserve">(--) </w:t>
      </w:r>
      <w:r w:rsidR="00266740">
        <w:t>An abolitionist ethic is necessary to confront structural racism in the criminal justice system.</w:t>
      </w:r>
    </w:p>
    <w:p w14:paraId="52D614F4" w14:textId="35BD6CD0" w:rsidR="00266740" w:rsidRDefault="00266740" w:rsidP="00266740">
      <w:r>
        <w:t xml:space="preserve">Allegra M. </w:t>
      </w:r>
      <w:r w:rsidRPr="00F31971">
        <w:rPr>
          <w:rStyle w:val="Style13ptBold"/>
        </w:rPr>
        <w:t xml:space="preserve">McLeod, </w:t>
      </w:r>
      <w:r w:rsidR="00F31971" w:rsidRPr="00F31971">
        <w:rPr>
          <w:rStyle w:val="Style13ptBold"/>
        </w:rPr>
        <w:t>2015</w:t>
      </w:r>
      <w:r w:rsidR="00F31971">
        <w:t xml:space="preserve"> </w:t>
      </w:r>
      <w:r>
        <w:t xml:space="preserve">(Associate Professor, Georgetown University Law Center), UCLA LAW REVIEW, 2015.  </w:t>
      </w:r>
    </w:p>
    <w:p w14:paraId="79EEBED0" w14:textId="77777777" w:rsidR="00266740" w:rsidRDefault="00266740" w:rsidP="00266740">
      <w:r w:rsidRPr="00F31971">
        <w:rPr>
          <w:rStyle w:val="StyleUnderline"/>
          <w:highlight w:val="cyan"/>
        </w:rPr>
        <w:t>The landscape of contemporary criminal law enforcement is thus</w:t>
      </w:r>
      <w:r>
        <w:t xml:space="preserve">, in signifi-cant and fundamental respects, </w:t>
      </w:r>
      <w:r w:rsidRPr="00F31971">
        <w:rPr>
          <w:rStyle w:val="StyleUnderline"/>
          <w:highlight w:val="cyan"/>
        </w:rPr>
        <w:t>part of the afterlife of slavery and Jim Crow, and this legacy is deeply implicated in criminal law’s persistent practices of racialized degradation. Perceptions of criminality,</w:t>
      </w:r>
      <w:r>
        <w:t xml:space="preserve"> threat, </w:t>
      </w:r>
      <w:r w:rsidRPr="00F31971">
        <w:rPr>
          <w:rStyle w:val="StyleUnderline"/>
          <w:highlight w:val="cyan"/>
        </w:rPr>
        <w:t>and the prevalence of violence, informed by these racialized material histories and dehumanizing associations, operate at all levels of criminal law administration, often without the relevant ac¬tors’ awareness.</w:t>
      </w:r>
      <w:r w:rsidRPr="00F31971">
        <w:rPr>
          <w:rStyle w:val="StyleUnderline"/>
        </w:rPr>
        <w:t xml:space="preserve"> </w:t>
      </w:r>
      <w:r>
        <w:t xml:space="preserve">This suggests something of </w:t>
      </w:r>
      <w:r w:rsidRPr="00F31971">
        <w:rPr>
          <w:rStyle w:val="StyleUnderline"/>
          <w:highlight w:val="cyan"/>
        </w:rPr>
        <w:t>how difficult it would be to remove racialized violence from prison-backed policing and imprisonment while retain¬ing these practices as a primary mechanism of maintaining social order. The ra-cialized degradation associated with criminal regulatory practices, then, compels an abolitionist ethical orientation</w:t>
      </w:r>
      <w:r>
        <w:t xml:space="preserve"> on distinct and additional grounds apart from the general dehumanizing structural dynamics addressed in the preceding Sub¬part, particularly insofar as there are other available means of accomplishing crime-reductive objectives.</w:t>
      </w:r>
    </w:p>
    <w:p w14:paraId="2C55C6C1" w14:textId="01505019" w:rsidR="000B3013" w:rsidRDefault="00F31971" w:rsidP="000B3013">
      <w:pPr>
        <w:pStyle w:val="Heading4"/>
      </w:pPr>
      <w:r>
        <w:t xml:space="preserve">(--) </w:t>
      </w:r>
      <w:r w:rsidR="000B3013">
        <w:t>Prison abolition is the only way to achieve racial equality.</w:t>
      </w:r>
    </w:p>
    <w:p w14:paraId="71B6B406" w14:textId="0D176632" w:rsidR="000B3013" w:rsidRDefault="000B3013" w:rsidP="000B3013">
      <w:r>
        <w:t>Ruairi Arrieta-</w:t>
      </w:r>
      <w:r w:rsidRPr="00F31971">
        <w:rPr>
          <w:rStyle w:val="Style13ptBold"/>
        </w:rPr>
        <w:t xml:space="preserve">Kenna, </w:t>
      </w:r>
      <w:r w:rsidR="00F31971" w:rsidRPr="00F31971">
        <w:rPr>
          <w:rStyle w:val="Style13ptBold"/>
        </w:rPr>
        <w:t>2018</w:t>
      </w:r>
      <w:r w:rsidR="00F31971">
        <w:t xml:space="preserve"> </w:t>
      </w:r>
      <w:r>
        <w:t xml:space="preserve">(assistant editor of Politico), Aug. 15, 2018.  Retrieved May 8, 2020 from </w:t>
      </w:r>
      <w:hyperlink r:id="rId44" w:history="1">
        <w:r w:rsidRPr="00B155E8">
          <w:rPr>
            <w:rStyle w:val="Hyperlink"/>
          </w:rPr>
          <w:t>https://www.politico.com/magazine/story/2018/08/15/abolish-prisons-is-the-new-abolish-ice-219361</w:t>
        </w:r>
      </w:hyperlink>
    </w:p>
    <w:p w14:paraId="09254930" w14:textId="77777777" w:rsidR="000B3013" w:rsidRPr="00F31971" w:rsidRDefault="000B3013" w:rsidP="000B3013">
      <w:pPr>
        <w:rPr>
          <w:sz w:val="16"/>
        </w:rPr>
      </w:pPr>
      <w:r w:rsidRPr="00F31971">
        <w:rPr>
          <w:sz w:val="16"/>
        </w:rPr>
        <w:t xml:space="preserve">But for some leftist activists, </w:t>
      </w:r>
      <w:r w:rsidRPr="00F31971">
        <w:rPr>
          <w:rStyle w:val="Emphasis"/>
          <w:highlight w:val="cyan"/>
        </w:rPr>
        <w:t>prison reform</w:t>
      </w:r>
      <w:r w:rsidRPr="00F31971">
        <w:rPr>
          <w:rStyle w:val="StyleUnderline"/>
          <w:highlight w:val="cyan"/>
        </w:rPr>
        <w:t xml:space="preserve"> is not enough and</w:t>
      </w:r>
      <w:r w:rsidRPr="00F31971">
        <w:rPr>
          <w:sz w:val="16"/>
        </w:rPr>
        <w:t xml:space="preserve">, in some cases, </w:t>
      </w:r>
      <w:r w:rsidRPr="00F31971">
        <w:rPr>
          <w:rStyle w:val="StyleUnderline"/>
          <w:highlight w:val="cyan"/>
        </w:rPr>
        <w:t xml:space="preserve">may even be </w:t>
      </w:r>
      <w:r w:rsidRPr="00F31971">
        <w:rPr>
          <w:rStyle w:val="Emphasis"/>
          <w:highlight w:val="cyan"/>
        </w:rPr>
        <w:t>counterproductive</w:t>
      </w:r>
      <w:r w:rsidRPr="00F31971">
        <w:rPr>
          <w:sz w:val="16"/>
        </w:rPr>
        <w:t xml:space="preserve">. For these activists, </w:t>
      </w:r>
      <w:r w:rsidRPr="00F31971">
        <w:rPr>
          <w:rStyle w:val="StyleUnderline"/>
          <w:highlight w:val="cyan"/>
        </w:rPr>
        <w:t>the word “abolish”</w:t>
      </w:r>
      <w:r w:rsidRPr="00F31971">
        <w:rPr>
          <w:sz w:val="16"/>
        </w:rPr>
        <w:t xml:space="preserve"> that has been trending lately with reference to immigration enforcement and the death penalty </w:t>
      </w:r>
      <w:r w:rsidRPr="00F31971">
        <w:rPr>
          <w:rStyle w:val="StyleUnderline"/>
          <w:highlight w:val="cyan"/>
        </w:rPr>
        <w:t>is a nod to a more ambitious movement that has been building for decades and for which getting rid of ICE would be only the beginning of a far more radical set of changes</w:t>
      </w:r>
      <w:r w:rsidRPr="00F31971">
        <w:rPr>
          <w:sz w:val="16"/>
        </w:rPr>
        <w:t xml:space="preserve">. </w:t>
      </w:r>
      <w:r w:rsidRPr="00F31971">
        <w:rPr>
          <w:rStyle w:val="StyleUnderline"/>
          <w:highlight w:val="cyan"/>
        </w:rPr>
        <w:t xml:space="preserve">That is the movement to </w:t>
      </w:r>
      <w:r w:rsidRPr="00F31971">
        <w:rPr>
          <w:rStyle w:val="Emphasis"/>
          <w:highlight w:val="cyan"/>
        </w:rPr>
        <w:t>abolish prisons</w:t>
      </w:r>
      <w:r w:rsidRPr="00F31971">
        <w:rPr>
          <w:rStyle w:val="StyleUnderline"/>
          <w:highlight w:val="cyan"/>
        </w:rPr>
        <w:t xml:space="preserve">—and more broadly, </w:t>
      </w:r>
      <w:r w:rsidRPr="00F31971">
        <w:rPr>
          <w:rStyle w:val="Emphasis"/>
          <w:highlight w:val="cyan"/>
        </w:rPr>
        <w:t>the entire penal and policing system—in America</w:t>
      </w:r>
      <w:r w:rsidRPr="00F31971">
        <w:rPr>
          <w:rStyle w:val="StyleUnderline"/>
          <w:highlight w:val="cyan"/>
        </w:rPr>
        <w:t xml:space="preserve">. Proponents envision a future society in which, rather than having better carceral conditions than we have today, there </w:t>
      </w:r>
      <w:r w:rsidRPr="00F31971">
        <w:rPr>
          <w:rStyle w:val="Emphasis"/>
          <w:highlight w:val="cyan"/>
        </w:rPr>
        <w:t>exist literally no prisons at all</w:t>
      </w:r>
      <w:r w:rsidRPr="00F31971">
        <w:rPr>
          <w:rStyle w:val="Emphasis"/>
        </w:rPr>
        <w:t>.</w:t>
      </w:r>
      <w:r w:rsidRPr="00F31971">
        <w:rPr>
          <w:sz w:val="16"/>
        </w:rPr>
        <w:t xml:space="preserve"> At first blush, the idea might seem fringe and unreasonable; where, for instance, would all the criminals go? What happens to rapists and murderers? But </w:t>
      </w:r>
      <w:r w:rsidRPr="00F31971">
        <w:rPr>
          <w:rStyle w:val="StyleUnderline"/>
          <w:highlight w:val="cyan"/>
        </w:rPr>
        <w:t>the movement’s backers counter that it is the only truly humane direction we can head in as a society—that is, if we really aspire to live in a world rid of interpersonal harm and racial inequality. And they might actually be making headway</w:t>
      </w:r>
      <w:r w:rsidRPr="00F31971">
        <w:rPr>
          <w:sz w:val="16"/>
        </w:rPr>
        <w:t>.</w:t>
      </w:r>
    </w:p>
    <w:p w14:paraId="506C64BB" w14:textId="41C2769F" w:rsidR="00A97EC8" w:rsidRDefault="00F31971" w:rsidP="00A97EC8">
      <w:pPr>
        <w:pStyle w:val="Heading4"/>
      </w:pPr>
      <w:r>
        <w:t xml:space="preserve">(--) </w:t>
      </w:r>
      <w:r w:rsidR="00A97EC8">
        <w:t>Without fundamental reforms to the criminal justice system, racial inequality in the criminal justice system will persist.</w:t>
      </w:r>
    </w:p>
    <w:p w14:paraId="6961496D" w14:textId="45B94D22" w:rsidR="00A97EC8" w:rsidRDefault="00A97EC8" w:rsidP="00A97EC8">
      <w:r>
        <w:t xml:space="preserve">Paul </w:t>
      </w:r>
      <w:r w:rsidRPr="00F31971">
        <w:rPr>
          <w:rStyle w:val="Style13ptBold"/>
        </w:rPr>
        <w:t xml:space="preserve">Butler, </w:t>
      </w:r>
      <w:r w:rsidR="00F31971" w:rsidRPr="00F31971">
        <w:rPr>
          <w:rStyle w:val="Style13ptBold"/>
        </w:rPr>
        <w:t>2016</w:t>
      </w:r>
      <w:r w:rsidR="00F31971">
        <w:t xml:space="preserve"> </w:t>
      </w:r>
      <w:r>
        <w:t xml:space="preserve">(Prof., Law, Georgetown U. Law Center), GEORGETOWN LAW JOURNAL, Aug. 2016, 1437. </w:t>
      </w:r>
    </w:p>
    <w:p w14:paraId="544ABF3A" w14:textId="77777777" w:rsidR="00A97EC8" w:rsidRDefault="00A97EC8" w:rsidP="00A97EC8">
      <w:r w:rsidRPr="00F31971">
        <w:rPr>
          <w:rStyle w:val="StyleUnderline"/>
          <w:highlight w:val="cyan"/>
        </w:rPr>
        <w:t>The civil rights interventions sought by liberals are intended to make the criminal justice system fairer. They address racial inequality in a narrow sense</w:t>
      </w:r>
      <w:r>
        <w:t xml:space="preserve">, to ensure that similarly situated people are treated the same, regardless of their race or ethnicity. They are especially focused on improving the perceptions of people of color about the police. For example, the Final Report of the President's Task Force on 21st Century Policing begins with this quote from President Obama: "When any part of the American family does not feel like it is being treated fairly, that's a problem for all of us." Elsewhere, he has made it clear that he does not think the problem is particularly widespread. After the grand jury failed to indict Ferguson police officer Darren Wilson for the death of Michael Brown, President Obama said: “There are still problems and communities of color aren't just making these problems up. Separating that from this particular decision, there are issues in which the law too often feels as if it is being applied in discriminatory fashion. I don't think that's the norm. I don't think that's true for the majority of communities or the vast majority of law enforcement officials.”  </w:t>
      </w:r>
      <w:r w:rsidRPr="00F31971">
        <w:rPr>
          <w:rStyle w:val="StyleUnderline"/>
          <w:highlight w:val="cyan"/>
        </w:rPr>
        <w:t>The radicals, on the other hand, have more systemic critiques and argue for broader forms of relief</w:t>
      </w:r>
      <w:r>
        <w:t xml:space="preserve">. Coates, for example, is a prominent advocate for reparations for African-Americans.  The Movement for Black Lives website states, "[w]e believe that we can achieve, and will seek nothing less, than a complete transformation of the current systems, which make it impossible for many of us to breathe." </w:t>
      </w:r>
      <w:r w:rsidRPr="00F31971">
        <w:rPr>
          <w:rStyle w:val="StyleUnderline"/>
          <w:highlight w:val="cyan"/>
        </w:rPr>
        <w:t>While liberals think reform is sufficient, radicals believe that until there is fundamental change in the structure of society in the U</w:t>
      </w:r>
      <w:r>
        <w:t xml:space="preserve">nited </w:t>
      </w:r>
      <w:r w:rsidRPr="00F31971">
        <w:rPr>
          <w:rStyle w:val="StyleUnderline"/>
          <w:highlight w:val="cyan"/>
        </w:rPr>
        <w:t>S</w:t>
      </w:r>
      <w:r>
        <w:t xml:space="preserve">tates, </w:t>
      </w:r>
      <w:r w:rsidRPr="00F31971">
        <w:rPr>
          <w:rStyle w:val="StyleUnderline"/>
          <w:highlight w:val="cyan"/>
        </w:rPr>
        <w:t>the problems will persist.</w:t>
      </w:r>
    </w:p>
    <w:p w14:paraId="6ECD397E" w14:textId="4D5A963F" w:rsidR="007A4043" w:rsidRDefault="00F31971" w:rsidP="007A4043">
      <w:pPr>
        <w:pStyle w:val="Heading4"/>
      </w:pPr>
      <w:r>
        <w:t xml:space="preserve">(--) </w:t>
      </w:r>
      <w:r w:rsidR="007A4043">
        <w:t>Abolition would allow for a redirecting of resources to rebuild black neighborhoods.</w:t>
      </w:r>
    </w:p>
    <w:p w14:paraId="5223958D" w14:textId="39C6459C" w:rsidR="007A4043" w:rsidRDefault="007A4043" w:rsidP="007A4043">
      <w:r>
        <w:t xml:space="preserve">Dorothy E. </w:t>
      </w:r>
      <w:r w:rsidRPr="00F31971">
        <w:rPr>
          <w:rStyle w:val="Style13ptBold"/>
        </w:rPr>
        <w:t xml:space="preserve">Roberts, </w:t>
      </w:r>
      <w:r w:rsidR="00F31971" w:rsidRPr="00F31971">
        <w:rPr>
          <w:rStyle w:val="Style13ptBold"/>
        </w:rPr>
        <w:t>2008</w:t>
      </w:r>
      <w:r w:rsidR="00F31971">
        <w:t xml:space="preserve"> </w:t>
      </w:r>
      <w:r>
        <w:t xml:space="preserve">(Professor, Northwestern University School of Law), COLUMBIA HUMAN RIGHTS LAW REVIEW, 2008.  </w:t>
      </w:r>
    </w:p>
    <w:p w14:paraId="3A2D28F3" w14:textId="77777777" w:rsidR="007A4043" w:rsidRDefault="007A4043" w:rsidP="007A4043">
      <w:r w:rsidRPr="00F31971">
        <w:rPr>
          <w:rStyle w:val="StyleUnderline"/>
          <w:highlight w:val="cyan"/>
        </w:rPr>
        <w:t>Abolishing these institutions should be accompanied by a redirection of criminal justice spending to rebuild the neighborhoods that they have devastated. There should be a massive infusion of resources to poor and low-income neighborhoods to help residents build local institutions,</w:t>
      </w:r>
      <w:r>
        <w:t xml:space="preserve"> support social networks, and create social citizenship.12 </w:t>
      </w:r>
      <w:r w:rsidRPr="00F31971">
        <w:rPr>
          <w:rStyle w:val="StyleUnderline"/>
          <w:highlight w:val="cyan"/>
        </w:rPr>
        <w:t xml:space="preserve">Abolishing them will also force us to envision a radically different approach to crime disengaged from the racist logic of black enslavement and white supremacy. An abolitionist movement opens the possibility of </w:t>
      </w:r>
      <w:r w:rsidRPr="00F31971">
        <w:rPr>
          <w:rStyle w:val="Emphasis"/>
          <w:highlight w:val="cyan"/>
        </w:rPr>
        <w:t>creating alternatives to prison as the dominant means of punishment</w:t>
      </w:r>
      <w:r w:rsidRPr="00F31971">
        <w:rPr>
          <w:rStyle w:val="StyleUnderline"/>
          <w:highlight w:val="cyan"/>
        </w:rPr>
        <w:t>,</w:t>
      </w:r>
      <w:r>
        <w:t xml:space="preserve"> as well as alternatives to criminal punishment as a dominant means of addressing social inequities.26 Instead of fearing "too much justice," </w:t>
      </w:r>
      <w:r w:rsidRPr="00F31971">
        <w:rPr>
          <w:rStyle w:val="StyleUnderline"/>
          <w:highlight w:val="cyan"/>
        </w:rPr>
        <w:t>we should accept the challenge</w:t>
      </w:r>
      <w:r>
        <w:t xml:space="preserve"> posed in McCleskey </w:t>
      </w:r>
      <w:r w:rsidRPr="00F31971">
        <w:rPr>
          <w:rStyle w:val="StyleUnderline"/>
          <w:highlight w:val="cyan"/>
        </w:rPr>
        <w:t>to envision a criminal justice system free of racial bias</w:t>
      </w:r>
      <w:r>
        <w:t>.</w:t>
      </w:r>
    </w:p>
    <w:p w14:paraId="4C2F49AC" w14:textId="20D890BA" w:rsidR="00643497" w:rsidRDefault="00F31971" w:rsidP="00643497">
      <w:pPr>
        <w:pStyle w:val="Heading4"/>
      </w:pPr>
      <w:r>
        <w:t xml:space="preserve">(--) </w:t>
      </w:r>
      <w:r w:rsidR="00643497">
        <w:t>Abolition is necessary to combat racism.</w:t>
      </w:r>
    </w:p>
    <w:p w14:paraId="4D2A39C7" w14:textId="0BC2C20A" w:rsidR="00643497" w:rsidRDefault="00643497" w:rsidP="00643497">
      <w:r>
        <w:t xml:space="preserve">Allegra M. </w:t>
      </w:r>
      <w:r w:rsidRPr="00F31971">
        <w:rPr>
          <w:rStyle w:val="Style13ptBold"/>
        </w:rPr>
        <w:t xml:space="preserve">McLeod, </w:t>
      </w:r>
      <w:r w:rsidR="00F31971" w:rsidRPr="00F31971">
        <w:rPr>
          <w:rStyle w:val="Style13ptBold"/>
        </w:rPr>
        <w:t>2015</w:t>
      </w:r>
      <w:r w:rsidR="00F31971">
        <w:t xml:space="preserve"> </w:t>
      </w:r>
      <w:r>
        <w:t xml:space="preserve">(Associate Professor, Georgetown University Law Center), UCLA LAW REVIEW, 2015.  </w:t>
      </w:r>
    </w:p>
    <w:p w14:paraId="67F76F84" w14:textId="77777777" w:rsidR="00643497" w:rsidRPr="00F31971" w:rsidRDefault="00643497" w:rsidP="00643497">
      <w:pPr>
        <w:rPr>
          <w:sz w:val="16"/>
        </w:rPr>
      </w:pPr>
      <w:r w:rsidRPr="00F31971">
        <w:rPr>
          <w:sz w:val="16"/>
        </w:rPr>
        <w:t xml:space="preserve">Alongside imprisonment’s general structural brutality, </w:t>
      </w:r>
      <w:r w:rsidRPr="00F31971">
        <w:rPr>
          <w:rStyle w:val="StyleUnderline"/>
          <w:highlight w:val="cyan"/>
        </w:rPr>
        <w:t>abolition merits fur¬ther consideration as an ethical framework because of the racial subordination in-herent in both historical and contemporary practices of incarceration and punitive policing</w:t>
      </w:r>
      <w:r w:rsidRPr="00F31971">
        <w:rPr>
          <w:sz w:val="16"/>
        </w:rPr>
        <w:t xml:space="preserve">. Michelle Alexander’s The New Jim Crow popularized a critique of </w:t>
      </w:r>
      <w:r w:rsidRPr="00F31971">
        <w:rPr>
          <w:rStyle w:val="StyleUnderline"/>
          <w:highlight w:val="cyan"/>
        </w:rPr>
        <w:t>in¬carceration as a means of racialized social control in the U</w:t>
      </w:r>
      <w:r w:rsidRPr="00F31971">
        <w:rPr>
          <w:sz w:val="16"/>
        </w:rPr>
        <w:t xml:space="preserve">nited </w:t>
      </w:r>
      <w:r w:rsidRPr="00F31971">
        <w:rPr>
          <w:rStyle w:val="StyleUnderline"/>
          <w:highlight w:val="cyan"/>
        </w:rPr>
        <w:t>S</w:t>
      </w:r>
      <w:r w:rsidRPr="00F31971">
        <w:rPr>
          <w:sz w:val="16"/>
        </w:rPr>
        <w:t xml:space="preserve">tates, but Alex¬ander’s account was preceded and accompanied by earlier historical, psychological, literary, and sociological studies focused on how </w:t>
      </w:r>
      <w:r w:rsidRPr="00F31971">
        <w:rPr>
          <w:rStyle w:val="StyleUnderline"/>
          <w:highlight w:val="cyan"/>
        </w:rPr>
        <w:t>maintaining social order through incarceration emerged as a way to preserve the power relationships inherent in slavery and Jim Crow</w:t>
      </w:r>
      <w:r w:rsidRPr="00F31971">
        <w:rPr>
          <w:sz w:val="16"/>
        </w:rPr>
        <w:t xml:space="preserve">; these studies further demonstrate how </w:t>
      </w:r>
      <w:r w:rsidRPr="00F31971">
        <w:rPr>
          <w:rStyle w:val="StyleUnderline"/>
          <w:highlight w:val="cyan"/>
        </w:rPr>
        <w:t>punitive policing and imprisonment continue to be haunted at their very core by a dehu¬manizing inheritance of racialized violence</w:t>
      </w:r>
      <w:r w:rsidRPr="00F31971">
        <w:rPr>
          <w:sz w:val="16"/>
        </w:rPr>
        <w:t xml:space="preserve">.128 These various accounts elucidate how in the immediate aftermath of the Civil War the ascription of criminal status—leading to the classification and separation of citizens and the curtail¬ment of their rights of citizenship—served as an instance of the process Reva Siegel has called “preservation through transformation,” defined as the evolu¬tion of a mode of status-enforcing state action in response to contestation of the status’ earlier manifestations (in this case, chattel slavery and later de jure racial segregation).129 Because this history of slavery and Jim Crow’s afterlife in crimi¬nal punishment practices is already addressed elsewhere, here I will only briefly examine </w:t>
      </w:r>
      <w:r w:rsidRPr="00F31971">
        <w:rPr>
          <w:rStyle w:val="StyleUnderline"/>
          <w:highlight w:val="cyan"/>
        </w:rPr>
        <w:t>the racially subordinating structure of punitive policing and imprison¬ment insofar as it is relevant to an abolitionist framework and ethic.</w:t>
      </w:r>
      <w:r w:rsidRPr="00F31971">
        <w:rPr>
          <w:sz w:val="16"/>
        </w:rPr>
        <w:t>130</w:t>
      </w:r>
    </w:p>
    <w:p w14:paraId="2796A317" w14:textId="59A221B2" w:rsidR="0059225D" w:rsidRDefault="0059225D" w:rsidP="009E5B0D">
      <w:pPr>
        <w:pStyle w:val="Heading3"/>
      </w:pPr>
      <w:r>
        <w:t>Impacts:  Must Reject Racism Before Anything Else</w:t>
      </w:r>
    </w:p>
    <w:p w14:paraId="096D2D81" w14:textId="77777777" w:rsidR="0059225D" w:rsidRDefault="0059225D" w:rsidP="0059225D">
      <w:pPr>
        <w:pStyle w:val="Heading4"/>
      </w:pPr>
      <w:r>
        <w:t>(--) Racism must be rejected at every turn.</w:t>
      </w:r>
    </w:p>
    <w:p w14:paraId="3C77549A" w14:textId="77777777" w:rsidR="0059225D" w:rsidRDefault="0059225D" w:rsidP="0059225D">
      <w:r w:rsidRPr="00A96BD6">
        <w:t xml:space="preserve">Albert </w:t>
      </w:r>
      <w:r w:rsidRPr="000E0A4F">
        <w:rPr>
          <w:rStyle w:val="Style13ptBold"/>
        </w:rPr>
        <w:t>Memmi, 2000</w:t>
      </w:r>
      <w:r>
        <w:t xml:space="preserve"> </w:t>
      </w:r>
      <w:r w:rsidRPr="00A96BD6">
        <w:t xml:space="preserve">(Professor Emertius of Sociology at the University of Paris), RACISM.  2000.  163-165.  Accessed Apr. 4, 2020 via google books.  </w:t>
      </w:r>
    </w:p>
    <w:p w14:paraId="48F56E43" w14:textId="77777777" w:rsidR="0059225D" w:rsidRPr="00685D27" w:rsidRDefault="0059225D" w:rsidP="0059225D">
      <w:pPr>
        <w:rPr>
          <w:sz w:val="16"/>
        </w:rPr>
      </w:pPr>
      <w:r w:rsidRPr="000E0A4F">
        <w:rPr>
          <w:rStyle w:val="StyleUnderline"/>
          <w:highlight w:val="cyan"/>
        </w:rPr>
        <w:t>The struggle against racism</w:t>
      </w:r>
      <w:r w:rsidRPr="00685D27">
        <w:rPr>
          <w:sz w:val="16"/>
        </w:rPr>
        <w:t xml:space="preserve"> will be long, difficult, without intermission, without remission, probably never achieved, yet for this very reason, it </w:t>
      </w:r>
      <w:r w:rsidRPr="000E0A4F">
        <w:rPr>
          <w:rStyle w:val="StyleUnderline"/>
          <w:highlight w:val="cyan"/>
        </w:rPr>
        <w:t>is a struggle to be undertaken without surcease and without concessions</w:t>
      </w:r>
      <w:r w:rsidRPr="00685D27">
        <w:rPr>
          <w:sz w:val="16"/>
        </w:rPr>
        <w:t xml:space="preserve">.  </w:t>
      </w:r>
      <w:r w:rsidRPr="000E0A4F">
        <w:rPr>
          <w:rStyle w:val="StyleUnderline"/>
          <w:highlight w:val="cyan"/>
        </w:rPr>
        <w:t>One cannot be indulgent toward racism</w:t>
      </w:r>
      <w:r w:rsidRPr="00685D27">
        <w:rPr>
          <w:sz w:val="16"/>
        </w:rPr>
        <w:t xml:space="preserve">. One cannot even let the monster in the house, especially not in a mask. </w:t>
      </w:r>
      <w:r w:rsidRPr="000E0A4F">
        <w:rPr>
          <w:rStyle w:val="StyleUnderline"/>
          <w:highlight w:val="cyan"/>
        </w:rPr>
        <w:t>To give it merely a foothold means to</w:t>
      </w:r>
      <w:r w:rsidRPr="00685D27">
        <w:rPr>
          <w:sz w:val="16"/>
        </w:rPr>
        <w:t xml:space="preserve"> augment the bestial part in us and in other people which is to </w:t>
      </w:r>
      <w:r w:rsidRPr="000E0A4F">
        <w:rPr>
          <w:rStyle w:val="StyleUnderline"/>
          <w:highlight w:val="cyan"/>
        </w:rPr>
        <w:t>diminish what is human. To accept the racist universe to the slightest degree is to endorse fear, injustice, and violence</w:t>
      </w:r>
      <w:r w:rsidRPr="00685D27">
        <w:rPr>
          <w:sz w:val="16"/>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w:t>
      </w:r>
      <w:r w:rsidRPr="000E0A4F">
        <w:rPr>
          <w:rStyle w:val="StyleUnderline"/>
          <w:highlight w:val="cyan"/>
        </w:rPr>
        <w:t>The anti-racist struggle</w:t>
      </w:r>
      <w:r w:rsidRPr="00685D27">
        <w:rPr>
          <w:sz w:val="16"/>
        </w:rPr>
        <w:t xml:space="preserve">, difficult though it is, and always in question, </w:t>
      </w:r>
      <w:r w:rsidRPr="000E0A4F">
        <w:rPr>
          <w:rStyle w:val="StyleUnderline"/>
          <w:highlight w:val="cyan"/>
        </w:rPr>
        <w:t>is</w:t>
      </w:r>
      <w:r w:rsidRPr="00685D27">
        <w:rPr>
          <w:sz w:val="16"/>
        </w:rPr>
        <w:t xml:space="preserve"> nevertheless </w:t>
      </w:r>
      <w:r w:rsidRPr="000E0A4F">
        <w:rPr>
          <w:rStyle w:val="StyleUnderline"/>
          <w:highlight w:val="cyan"/>
        </w:rPr>
        <w:t>one of the prologues to the ultimate passage from animality to humanity</w:t>
      </w:r>
      <w:r w:rsidRPr="00685D27">
        <w:rPr>
          <w:sz w:val="16"/>
        </w:rPr>
        <w:t xml:space="preserve">.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0E0A4F">
        <w:rPr>
          <w:rStyle w:val="StyleUnderline"/>
          <w:highlight w:val="cyan"/>
        </w:rPr>
        <w:t>One cannot found a moral order</w:t>
      </w:r>
      <w:r w:rsidRPr="00685D27">
        <w:rPr>
          <w:sz w:val="16"/>
        </w:rPr>
        <w:t xml:space="preserve">, let alone a legislative order, </w:t>
      </w:r>
      <w:r w:rsidRPr="000E0A4F">
        <w:rPr>
          <w:rStyle w:val="StyleUnderline"/>
          <w:highlight w:val="cyan"/>
        </w:rPr>
        <w:t>on racism because racism signifies the exclusion of the other</w:t>
      </w:r>
      <w:r w:rsidRPr="00685D27">
        <w:rPr>
          <w:sz w:val="16"/>
        </w:rPr>
        <w:t xml:space="preserve"> and his or her subjection to violence and domination. From an ethical point of view, if one can deploy a little religious language, </w:t>
      </w:r>
      <w:r w:rsidRPr="000E0A4F">
        <w:rPr>
          <w:rStyle w:val="StyleUnderline"/>
          <w:highlight w:val="cyan"/>
        </w:rPr>
        <w:t>racism is “the truly capital sin</w:t>
      </w:r>
      <w:r w:rsidRPr="00685D27">
        <w:rPr>
          <w:sz w:val="16"/>
        </w:rPr>
        <w:t xml:space="preserve">.”fn22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w:t>
      </w:r>
      <w:r w:rsidRPr="000E0A4F">
        <w:rPr>
          <w:rStyle w:val="StyleUnderline"/>
          <w:highlight w:val="cyan"/>
        </w:rPr>
        <w:t>the refusal of racism is the condition for all theoretical and practical morality.</w:t>
      </w:r>
      <w:r w:rsidRPr="00685D27">
        <w:rPr>
          <w:sz w:val="16"/>
        </w:rPr>
        <w:t xml:space="preserve">  Because, in the end, the ethical choice commands the political choice.  A just society must be a society accepted by all.  </w:t>
      </w:r>
      <w:r w:rsidRPr="000E0A4F">
        <w:rPr>
          <w:rStyle w:val="StyleUnderline"/>
          <w:highlight w:val="cyan"/>
        </w:rPr>
        <w:t>If this contractual principle is not accepted, then only conflict, violence, and destruction will be our lot</w:t>
      </w:r>
      <w:r w:rsidRPr="00685D27">
        <w:rPr>
          <w:sz w:val="16"/>
        </w:rPr>
        <w:t xml:space="preserve">. If it is accepted, we can hope someday to live in peace.  True, it is a wager, but the stakes are irresistible. </w:t>
      </w:r>
    </w:p>
    <w:p w14:paraId="3BF38CCB" w14:textId="77777777" w:rsidR="0059225D" w:rsidRPr="0059225D" w:rsidRDefault="0059225D" w:rsidP="0059225D"/>
    <w:p w14:paraId="6B049536" w14:textId="439433DE" w:rsidR="009E5B0D" w:rsidRDefault="009E5B0D" w:rsidP="009E5B0D">
      <w:pPr>
        <w:pStyle w:val="Heading3"/>
      </w:pPr>
      <w:r>
        <w:t>Impacts:  Abolition Promotes Rethinking of Prisons</w:t>
      </w:r>
    </w:p>
    <w:p w14:paraId="7E6737CA" w14:textId="55F4D1C3" w:rsidR="009E5B0D" w:rsidRDefault="00F31971" w:rsidP="009E5B0D">
      <w:pPr>
        <w:pStyle w:val="Heading4"/>
      </w:pPr>
      <w:r>
        <w:t xml:space="preserve">(--) </w:t>
      </w:r>
      <w:r w:rsidR="009E5B0D">
        <w:t>Abolition is a theory of change that promotes rethinking prisons.</w:t>
      </w:r>
    </w:p>
    <w:p w14:paraId="58D44B39" w14:textId="57CCF252" w:rsidR="009E5B0D" w:rsidRDefault="009E5B0D" w:rsidP="009E5B0D">
      <w:r>
        <w:t xml:space="preserve">Julia </w:t>
      </w:r>
      <w:r w:rsidRPr="00F31971">
        <w:rPr>
          <w:rStyle w:val="Style13ptBold"/>
        </w:rPr>
        <w:t xml:space="preserve">Chaffers, </w:t>
      </w:r>
      <w:r w:rsidR="00F31971" w:rsidRPr="00F31971">
        <w:rPr>
          <w:rStyle w:val="Style13ptBold"/>
        </w:rPr>
        <w:t>2019</w:t>
      </w:r>
      <w:r w:rsidR="00F31971">
        <w:t xml:space="preserve"> </w:t>
      </w:r>
      <w:r>
        <w:t xml:space="preserve">(columnist), May 1, 2019.  Retrieved May 5, 2020 from </w:t>
      </w:r>
      <w:hyperlink r:id="rId45" w:history="1">
        <w:r w:rsidRPr="00F3189E">
          <w:rPr>
            <w:rStyle w:val="Hyperlink"/>
          </w:rPr>
          <w:t>https://www.dailyprincetonian.com/article/2019/05/my-new-perspective-on-prison-abolition</w:t>
        </w:r>
      </w:hyperlink>
    </w:p>
    <w:p w14:paraId="6356B9DF" w14:textId="77777777" w:rsidR="009E5B0D" w:rsidRPr="00F31971" w:rsidRDefault="009E5B0D" w:rsidP="009E5B0D">
      <w:pPr>
        <w:rPr>
          <w:rStyle w:val="StyleUnderline"/>
        </w:rPr>
      </w:pPr>
      <w:r w:rsidRPr="00F31971">
        <w:rPr>
          <w:rStyle w:val="StyleUnderline"/>
          <w:highlight w:val="cyan"/>
        </w:rPr>
        <w:t>Often in the movement for criminal justice reform the question is, “How do we reduce mass incarceration?” What if we asked, “How do we eliminate incarceration altogether?” When someone talks about prison abolition, the first response is usually something along the lines of, “What about the violent people?”</w:t>
      </w:r>
      <w:r>
        <w:t xml:space="preserve"> The recent conference Tracing the Violence, organized by Students for Prison Education and Reform (SPEAR), tackled that very question and changed the way I thought about abolition. </w:t>
      </w:r>
      <w:r w:rsidRPr="00F31971">
        <w:rPr>
          <w:rStyle w:val="StyleUnderline"/>
          <w:highlight w:val="cyan"/>
        </w:rPr>
        <w:t>Abolition is not about closing every prison tomorrow and just releasing everybody. Rather</w:t>
      </w:r>
      <w:r>
        <w:t xml:space="preserve">, as Michelle Alexander put it, </w:t>
      </w:r>
      <w:r w:rsidRPr="00F31971">
        <w:rPr>
          <w:rStyle w:val="StyleUnderline"/>
          <w:highlight w:val="cyan"/>
        </w:rPr>
        <w:t>it is a “theory of change.” Abolition challenges us to imagine what a world without prisons would look like, and what it would take to get there</w:t>
      </w:r>
      <w:r>
        <w:t xml:space="preserve">. In other words, </w:t>
      </w:r>
      <w:r w:rsidRPr="00F31971">
        <w:rPr>
          <w:rStyle w:val="StyleUnderline"/>
          <w:highlight w:val="cyan"/>
        </w:rPr>
        <w:t>how do we solve the problems that prison responds to? How do we erase the need for prisons in the first place?</w:t>
      </w:r>
    </w:p>
    <w:p w14:paraId="02B574B8" w14:textId="042E4E7E" w:rsidR="000B3013" w:rsidRDefault="000B3013" w:rsidP="000B3013">
      <w:pPr>
        <w:pStyle w:val="Heading3"/>
      </w:pPr>
      <w:r>
        <w:t>Impacts:  Abolition Deconstructs Harmful Stereotypes</w:t>
      </w:r>
    </w:p>
    <w:p w14:paraId="58A416F3" w14:textId="67B8BE28" w:rsidR="000B3013" w:rsidRDefault="00F31971" w:rsidP="000B3013">
      <w:pPr>
        <w:pStyle w:val="Heading4"/>
      </w:pPr>
      <w:r>
        <w:t xml:space="preserve">(--) </w:t>
      </w:r>
      <w:r w:rsidR="000B3013">
        <w:t>It is necessary to abolish the criminal justice system to deconstruct its harmful stereotypes.</w:t>
      </w:r>
    </w:p>
    <w:p w14:paraId="2A115932" w14:textId="57B9EF9A" w:rsidR="000B3013" w:rsidRDefault="000B3013" w:rsidP="000B3013">
      <w:r>
        <w:t xml:space="preserve">Michael J. </w:t>
      </w:r>
      <w:r w:rsidRPr="00F31971">
        <w:rPr>
          <w:rStyle w:val="Style13ptBold"/>
        </w:rPr>
        <w:t>Coyle,</w:t>
      </w:r>
      <w:r w:rsidR="00F31971" w:rsidRPr="00F31971">
        <w:rPr>
          <w:rStyle w:val="Style13ptBold"/>
        </w:rPr>
        <w:t xml:space="preserve"> 2016</w:t>
      </w:r>
      <w:r>
        <w:t xml:space="preserve"> (Associate Professor in the Department of Political Science and Criminal Justice at California State University, Chico), JOURNAL OF SOCIAL JUSTICE, Vol. 6, 2016.  </w:t>
      </w:r>
    </w:p>
    <w:p w14:paraId="7697A2BC" w14:textId="77777777" w:rsidR="000B3013" w:rsidRDefault="000B3013" w:rsidP="000B3013">
      <w:r>
        <w:t xml:space="preserve">I begin this essay with two arguments designed to disrupt normative perceptions of what we call ‘criminal justice’. The first is that, </w:t>
      </w:r>
      <w:r w:rsidRPr="00F31971">
        <w:rPr>
          <w:rStyle w:val="StyleUnderline"/>
          <w:highlight w:val="cyan"/>
        </w:rPr>
        <w:t>because language plays a central role in shaping the thought and practices of ‘criminal justice’, studying ‘criminal justice’ language highlights the mythological character of ‘crime’, ‘criminals,’ and ‘criminal behavior’</w:t>
      </w:r>
      <w:r>
        <w:t xml:space="preserve">. The second is that what we call ‘crimes’ are not, as widely supposed, deviant acts, but are actually common and ordinary behaviors for human beings. Next, I trace the implication of these two arguments: that </w:t>
      </w:r>
      <w:r w:rsidRPr="00F31971">
        <w:rPr>
          <w:rStyle w:val="StyleUnderline"/>
          <w:highlight w:val="cyan"/>
        </w:rPr>
        <w:t>categories such as ‘crimes’, ‘criminals’ and ‘criminal behavior’ are by necessity fictions</w:t>
      </w:r>
      <w:r>
        <w:t xml:space="preserve">. Finally, having distinguished the constructed fiction of ‘crime’, I argue that </w:t>
      </w:r>
      <w:r w:rsidRPr="00F31971">
        <w:rPr>
          <w:rStyle w:val="StyleUnderline"/>
          <w:highlight w:val="cyan"/>
        </w:rPr>
        <w:t>the penal system itself propagates a multitude of harms even as it constantly creates ‘crime’ categories (law) and chases ‘crime’</w:t>
      </w:r>
      <w:r>
        <w:t xml:space="preserve"> (police, courts, prisons, etc.); therefore, </w:t>
      </w:r>
      <w:r w:rsidRPr="00F31971">
        <w:rPr>
          <w:rStyle w:val="StyleUnderline"/>
          <w:highlight w:val="cyan"/>
        </w:rPr>
        <w:t>it is necessary to abolish penal thinking and the practices of the penal system and replace them with intellectual constructs</w:t>
      </w:r>
      <w:r>
        <w:t xml:space="preserve">, institutions </w:t>
      </w:r>
      <w:r w:rsidRPr="00F31971">
        <w:rPr>
          <w:rStyle w:val="StyleUnderline"/>
          <w:highlight w:val="cyan"/>
        </w:rPr>
        <w:t>and practices that respond to the conflicts and harms of interpersonal relationships without further increasing harms</w:t>
      </w:r>
      <w:r>
        <w:t>.</w:t>
      </w:r>
    </w:p>
    <w:p w14:paraId="1144C76A" w14:textId="2074B12F" w:rsidR="00765C95" w:rsidRDefault="00765C95" w:rsidP="00765C95">
      <w:pPr>
        <w:pStyle w:val="Heading3"/>
        <w:rPr>
          <w:shd w:val="clear" w:color="auto" w:fill="FFFFFF"/>
        </w:rPr>
      </w:pPr>
      <w:r>
        <w:rPr>
          <w:shd w:val="clear" w:color="auto" w:fill="FFFFFF"/>
        </w:rPr>
        <w:t>Impacts:  Racism Entrenched In the Criminal Justice System</w:t>
      </w:r>
    </w:p>
    <w:p w14:paraId="2ACE01A0" w14:textId="4F28384F" w:rsidR="00B3286C" w:rsidRDefault="00F31971" w:rsidP="00B3286C">
      <w:pPr>
        <w:pStyle w:val="Heading4"/>
        <w:rPr>
          <w:shd w:val="clear" w:color="auto" w:fill="FFFFFF"/>
        </w:rPr>
      </w:pPr>
      <w:r>
        <w:rPr>
          <w:shd w:val="clear" w:color="auto" w:fill="FFFFFF"/>
        </w:rPr>
        <w:t xml:space="preserve">(--) </w:t>
      </w:r>
      <w:r w:rsidR="00B3286C">
        <w:rPr>
          <w:shd w:val="clear" w:color="auto" w:fill="FFFFFF"/>
        </w:rPr>
        <w:t>Racism is engrained in the very structure of the criminal justice system.</w:t>
      </w:r>
    </w:p>
    <w:p w14:paraId="3C212E58" w14:textId="71F2DBE4" w:rsidR="00B3286C" w:rsidRDefault="00B3286C" w:rsidP="00B3286C">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5FFBA9ED" w14:textId="77777777" w:rsidR="00B3286C" w:rsidRDefault="00B3286C" w:rsidP="00B3286C">
      <w:r w:rsidRPr="00F2627E">
        <w:rPr>
          <w:rStyle w:val="StyleUnderline"/>
          <w:highlight w:val="cyan"/>
        </w:rPr>
        <w:t>The U.S criminal justice system has always functioned</w:t>
      </w:r>
      <w:r>
        <w:t xml:space="preserve">, in coordination with other institutions and social policy, </w:t>
      </w:r>
      <w:r w:rsidRPr="00F2627E">
        <w:rPr>
          <w:rStyle w:val="StyleUnderline"/>
          <w:highlight w:val="cyan"/>
        </w:rPr>
        <w:t>to subordinate black people and maintain the racial caste system</w:t>
      </w:r>
      <w:r>
        <w:t xml:space="preserve">.6 Racial bias does not rest only or even primarily in the minds of those who implement the system; </w:t>
      </w:r>
      <w:r w:rsidRPr="00F2627E">
        <w:rPr>
          <w:rStyle w:val="StyleUnderline"/>
          <w:highlight w:val="cyan"/>
        </w:rPr>
        <w:t>racism is engrained in the very construction of the system and implicated in its every aspect</w:t>
      </w:r>
      <w:r>
        <w:t xml:space="preserve">-how crimes are defined, how suspects are identified, how charging decisions are made, how trials are conducted, and how punishments are imposed. </w:t>
      </w:r>
      <w:r w:rsidRPr="00F2627E">
        <w:rPr>
          <w:rStyle w:val="StyleUnderline"/>
          <w:highlight w:val="cyan"/>
        </w:rPr>
        <w:t>It would be hard to conjure up a mechanism that more effectively subjugates a group of people than state-imposed mass incarceration,</w:t>
      </w:r>
      <w:r>
        <w:t xml:space="preserve"> capital punishment, and police terror, </w:t>
      </w:r>
      <w:r w:rsidRPr="00F2627E">
        <w:rPr>
          <w:rStyle w:val="StyleUnderline"/>
          <w:highlight w:val="cyan"/>
        </w:rPr>
        <w:t>which not only confines and disenfranchises a staggering proportion of black people, but also devastates the communities they come from</w:t>
      </w:r>
      <w:r>
        <w:t>.7</w:t>
      </w:r>
    </w:p>
    <w:p w14:paraId="5E1B043E" w14:textId="6E51CEDF" w:rsidR="00266740" w:rsidRDefault="00F2627E" w:rsidP="00266740">
      <w:pPr>
        <w:pStyle w:val="Heading4"/>
      </w:pPr>
      <w:r>
        <w:t xml:space="preserve">(--) </w:t>
      </w:r>
      <w:r w:rsidR="00266740">
        <w:t>The racial legacies of incarceration and policing infect the system to the core.</w:t>
      </w:r>
    </w:p>
    <w:p w14:paraId="4D7EAF11" w14:textId="25216E7C" w:rsidR="00266740" w:rsidRDefault="00266740" w:rsidP="00266740">
      <w:r>
        <w:t xml:space="preserve">Allegra M. </w:t>
      </w:r>
      <w:r w:rsidRPr="00F2627E">
        <w:rPr>
          <w:rStyle w:val="Style13ptBold"/>
        </w:rPr>
        <w:t xml:space="preserve">McLeod, </w:t>
      </w:r>
      <w:r w:rsidR="00F2627E" w:rsidRPr="00F2627E">
        <w:rPr>
          <w:rStyle w:val="Style13ptBold"/>
        </w:rPr>
        <w:t>2015</w:t>
      </w:r>
      <w:r w:rsidR="00F2627E">
        <w:t xml:space="preserve"> </w:t>
      </w:r>
      <w:r>
        <w:t xml:space="preserve">(Associate Professor, Georgetown University Law Center), UCLA LAW REVIEW, 2015.  </w:t>
      </w:r>
    </w:p>
    <w:p w14:paraId="100EF246" w14:textId="77777777" w:rsidR="00266740" w:rsidRPr="00F2627E" w:rsidRDefault="00266740" w:rsidP="00266740">
      <w:pPr>
        <w:rPr>
          <w:sz w:val="16"/>
        </w:rPr>
      </w:pPr>
      <w:r w:rsidRPr="00F2627E">
        <w:rPr>
          <w:sz w:val="16"/>
        </w:rPr>
        <w:t xml:space="preserve">The significance of this material from an abolitionist standpoint is that it further underscores </w:t>
      </w:r>
      <w:r w:rsidRPr="00F2627E">
        <w:rPr>
          <w:rStyle w:val="StyleUnderline"/>
          <w:highlight w:val="cyan"/>
        </w:rPr>
        <w:t>the constitutive role of degradation in core U.S. incarceration and punitive policing structures</w:t>
      </w:r>
      <w:r w:rsidRPr="00F2627E">
        <w:rPr>
          <w:sz w:val="16"/>
        </w:rPr>
        <w:t xml:space="preserve">, as they fail to treat targeted persons as fully hu¬man and thus deserving of equal dignity and regard. Understanding practices of punitive policing and imprisonment as a legal and political technology developed, in large part, both through and for degradation and racial subordination calls for greater scrutiny of these techniques. In particular, critical analysis must attend to whether the purported ambitions of these techniques are meaningfully achieved and separable so as to disconnect the present applications of punitive policing and incarceration from their brutal racialized pasts. In this Subpart, I argue that </w:t>
      </w:r>
      <w:r w:rsidRPr="00F2627E">
        <w:rPr>
          <w:rStyle w:val="StyleUnderline"/>
          <w:highlight w:val="cyan"/>
        </w:rPr>
        <w:t xml:space="preserve">the racial legacies of incarceration and punitive policing </w:t>
      </w:r>
      <w:r w:rsidRPr="00F2627E">
        <w:rPr>
          <w:rStyle w:val="Emphasis"/>
          <w:highlight w:val="cyan"/>
        </w:rPr>
        <w:t>infect these practices to their core</w:t>
      </w:r>
      <w:r w:rsidRPr="00F2627E">
        <w:rPr>
          <w:rStyle w:val="StyleUnderline"/>
          <w:highlight w:val="cyan"/>
        </w:rPr>
        <w:t xml:space="preserve"> by </w:t>
      </w:r>
      <w:r w:rsidRPr="00F2627E">
        <w:rPr>
          <w:rStyle w:val="Emphasis"/>
          <w:highlight w:val="cyan"/>
        </w:rPr>
        <w:t>shaping the tolerated range of violence in criminal law enforcement</w:t>
      </w:r>
      <w:r w:rsidRPr="00F2627E">
        <w:rPr>
          <w:rStyle w:val="StyleUnderline"/>
          <w:highlight w:val="cyan"/>
        </w:rPr>
        <w:t xml:space="preserve"> con¬texts, as well as by coloring basic perceptions of and ideas about criminality and threat</w:t>
      </w:r>
      <w:r w:rsidRPr="00F2627E">
        <w:rPr>
          <w:sz w:val="16"/>
        </w:rPr>
        <w:t>.</w:t>
      </w:r>
    </w:p>
    <w:p w14:paraId="5B877E34" w14:textId="5D1B1536" w:rsidR="003C5734" w:rsidRDefault="00F2627E" w:rsidP="003C5734">
      <w:pPr>
        <w:pStyle w:val="Heading4"/>
      </w:pPr>
      <w:r>
        <w:t xml:space="preserve">(--) </w:t>
      </w:r>
      <w:r w:rsidR="003C5734">
        <w:t>The criminal justice system is bathed in racism.</w:t>
      </w:r>
    </w:p>
    <w:p w14:paraId="78018B05" w14:textId="483C3A31" w:rsidR="003C5734" w:rsidRDefault="003C5734" w:rsidP="003C5734">
      <w:r>
        <w:t xml:space="preserve">R.J. </w:t>
      </w:r>
      <w:r w:rsidRPr="00F2627E">
        <w:rPr>
          <w:rStyle w:val="Style13ptBold"/>
        </w:rPr>
        <w:t>Maratea,</w:t>
      </w:r>
      <w:r w:rsidR="00F2627E" w:rsidRPr="00F2627E">
        <w:rPr>
          <w:rStyle w:val="Style13ptBold"/>
        </w:rPr>
        <w:t xml:space="preserve"> 2019</w:t>
      </w:r>
      <w:r>
        <w:t xml:space="preserve"> (Prof., Sociology, George Washington U.), KILLING WITH PREJUDICE: INSTITUTIONALIZED RACISM IN AMERICAN CAPITAL PUNISHMENT, 2019, 175. </w:t>
      </w:r>
    </w:p>
    <w:p w14:paraId="6E3F41DD" w14:textId="77777777" w:rsidR="003C5734" w:rsidRDefault="003C5734" w:rsidP="003C5734">
      <w:r>
        <w:t xml:space="preserve">McCleskey v. Kemp serves as reminder that </w:t>
      </w:r>
      <w:r w:rsidRPr="00F2627E">
        <w:rPr>
          <w:rStyle w:val="StyleUnderline"/>
          <w:highlight w:val="cyan"/>
        </w:rPr>
        <w:t>the egalitarian ideal of a postracial United States is little more than a myth tacitly suppressing ostentatious symbols of everyday oppression, masking the injurious reality that implementation of every police tactic</w:t>
      </w:r>
      <w:r>
        <w:t xml:space="preserve">, aim of every investigative artifice, tone of every court case, </w:t>
      </w:r>
      <w:r w:rsidRPr="00F2627E">
        <w:rPr>
          <w:rStyle w:val="StyleUnderline"/>
          <w:highlight w:val="cyan"/>
        </w:rPr>
        <w:t>and mood of every decision from the bench and jury room is bathed in both conscious and more often unconscious strains of racialized predispositions</w:t>
      </w:r>
      <w:r>
        <w:t>.</w:t>
      </w:r>
    </w:p>
    <w:p w14:paraId="35F31F75" w14:textId="5C973D93" w:rsidR="009E5B0D" w:rsidRDefault="00F2627E" w:rsidP="009E5B0D">
      <w:pPr>
        <w:pStyle w:val="Heading4"/>
      </w:pPr>
      <w:r>
        <w:t xml:space="preserve">(--) </w:t>
      </w:r>
      <w:r w:rsidR="009E5B0D">
        <w:t>The US prison system is a product of systemic racism.</w:t>
      </w:r>
    </w:p>
    <w:p w14:paraId="4B0A8CB1" w14:textId="43C5D9D4" w:rsidR="009E5B0D" w:rsidRDefault="009E5B0D" w:rsidP="009E5B0D">
      <w:r>
        <w:t xml:space="preserve">Ephrat </w:t>
      </w:r>
      <w:r w:rsidRPr="00F2627E">
        <w:rPr>
          <w:rStyle w:val="Style13ptBold"/>
        </w:rPr>
        <w:t xml:space="preserve">Livni, </w:t>
      </w:r>
      <w:r w:rsidR="00F2627E" w:rsidRPr="00F2627E">
        <w:rPr>
          <w:rStyle w:val="Style13ptBold"/>
        </w:rPr>
        <w:t>2019</w:t>
      </w:r>
      <w:r w:rsidR="00F2627E">
        <w:t xml:space="preserve"> </w:t>
      </w:r>
      <w:r>
        <w:t xml:space="preserve">(senior reporter on law &amp; politics), Feb. 15, 2019.  Retrieved May 5, 2020 from </w:t>
      </w:r>
      <w:hyperlink r:id="rId46" w:history="1">
        <w:r w:rsidRPr="00B155E8">
          <w:rPr>
            <w:rStyle w:val="Hyperlink"/>
          </w:rPr>
          <w:t>https://qz.com/1549163/meet-the-ex-federal-prosecutor-who-wants-to-abolish-prisons/</w:t>
        </w:r>
      </w:hyperlink>
    </w:p>
    <w:p w14:paraId="6EC43D30" w14:textId="77777777" w:rsidR="009E5B0D" w:rsidRPr="00F2627E" w:rsidRDefault="009E5B0D" w:rsidP="009E5B0D">
      <w:pPr>
        <w:rPr>
          <w:sz w:val="16"/>
        </w:rPr>
      </w:pPr>
      <w:r w:rsidRPr="00F2627E">
        <w:rPr>
          <w:rStyle w:val="StyleUnderline"/>
          <w:highlight w:val="cyan"/>
        </w:rPr>
        <w:t>These alarming figures are the result of systemic racism</w:t>
      </w:r>
      <w:r w:rsidRPr="00F2627E">
        <w:rPr>
          <w:sz w:val="16"/>
        </w:rPr>
        <w:t xml:space="preserve">. In 2010, the civil rights activist Michelle Alexander wrote a book called The New Jim Crow: Mass Incarceration in the Age of Colorblindness, comparing </w:t>
      </w:r>
      <w:r w:rsidRPr="00F2627E">
        <w:rPr>
          <w:rStyle w:val="StyleUnderline"/>
          <w:highlight w:val="cyan"/>
        </w:rPr>
        <w:t>the modern US prison system to laws that enforced racial segregation in the South in the late 19th and early 20th century.</w:t>
      </w:r>
      <w:r w:rsidRPr="00F2627E">
        <w:rPr>
          <w:sz w:val="16"/>
        </w:rPr>
        <w:t xml:space="preserve"> Butler agrees with this formulation and uses it himself. </w:t>
      </w:r>
      <w:r w:rsidRPr="00F2627E">
        <w:rPr>
          <w:rStyle w:val="StyleUnderline"/>
          <w:highlight w:val="cyan"/>
        </w:rPr>
        <w:t>Police target and arrest minorities at much higher rates than they do whites. Blacks are five times more likely to be arrested than whites,</w:t>
      </w:r>
      <w:r w:rsidRPr="00F2627E">
        <w:rPr>
          <w:sz w:val="16"/>
        </w:rPr>
        <w:t xml:space="preserve"> to be precise.</w:t>
      </w:r>
    </w:p>
    <w:p w14:paraId="29BFB5CD" w14:textId="5106714A" w:rsidR="00B3286C" w:rsidRDefault="00F2627E" w:rsidP="00B3286C">
      <w:pPr>
        <w:pStyle w:val="Heading4"/>
      </w:pPr>
      <w:r>
        <w:t xml:space="preserve">(--) </w:t>
      </w:r>
      <w:r w:rsidR="00B3286C">
        <w:t>The penal system was designed to enforce US racial repression.</w:t>
      </w:r>
    </w:p>
    <w:p w14:paraId="3AAE4287" w14:textId="0468A889" w:rsidR="00B3286C" w:rsidRDefault="00B3286C" w:rsidP="00B3286C">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4A3B12B4" w14:textId="77777777" w:rsidR="00B3286C" w:rsidRPr="00F2627E" w:rsidRDefault="00B3286C" w:rsidP="00B3286C">
      <w:pPr>
        <w:rPr>
          <w:sz w:val="16"/>
        </w:rPr>
      </w:pPr>
      <w:r w:rsidRPr="00F2627E">
        <w:rPr>
          <w:rStyle w:val="StyleUnderline"/>
          <w:highlight w:val="cyan"/>
        </w:rPr>
        <w:t>Penal institutions have historically been key components of social policy aimed at governing marginal social groups</w:t>
      </w:r>
      <w:r w:rsidRPr="00F2627E">
        <w:rPr>
          <w:sz w:val="16"/>
        </w:rPr>
        <w:t xml:space="preserve">. Sociologist Loic Wacquant theorizes about </w:t>
      </w:r>
      <w:r w:rsidRPr="00F2627E">
        <w:rPr>
          <w:rStyle w:val="StyleUnderline"/>
          <w:highlight w:val="cyan"/>
        </w:rPr>
        <w:t>prisons as instruments of management of social marginality and examines their particular role in U.S. racial repression</w:t>
      </w:r>
      <w:r w:rsidRPr="00F2627E">
        <w:rPr>
          <w:sz w:val="16"/>
        </w:rPr>
        <w:t xml:space="preserve">.24 He situates </w:t>
      </w:r>
      <w:r w:rsidRPr="00F2627E">
        <w:rPr>
          <w:rStyle w:val="StyleUnderline"/>
          <w:highlight w:val="cyan"/>
        </w:rPr>
        <w:t>contemporary mass incarceration in a historical lineage of "peculiar institutions" that have served to define, confine, and control African Americans- slavery</w:t>
      </w:r>
      <w:r w:rsidRPr="00F2627E">
        <w:rPr>
          <w:sz w:val="16"/>
        </w:rPr>
        <w:t xml:space="preserve"> (1619-1865), </w:t>
      </w:r>
      <w:r w:rsidRPr="00F2627E">
        <w:rPr>
          <w:rStyle w:val="StyleUnderline"/>
          <w:highlight w:val="cyan"/>
        </w:rPr>
        <w:t>the Jim Crow system in the South</w:t>
      </w:r>
      <w:r w:rsidRPr="00F2627E">
        <w:rPr>
          <w:sz w:val="16"/>
        </w:rPr>
        <w:t xml:space="preserve"> (1865-1965), </w:t>
      </w:r>
      <w:r w:rsidRPr="00F2627E">
        <w:rPr>
          <w:rStyle w:val="StyleUnderline"/>
          <w:highlight w:val="cyan"/>
        </w:rPr>
        <w:t>the urban ghetto in the North</w:t>
      </w:r>
      <w:r w:rsidRPr="00F2627E">
        <w:rPr>
          <w:sz w:val="16"/>
        </w:rPr>
        <w:t xml:space="preserve"> (1915-1968), and the "novel organizational compound formed by the vestiges of the ghetto and the expanding carceral system [(1968- present)]."25</w:t>
      </w:r>
    </w:p>
    <w:p w14:paraId="5D6A38A7" w14:textId="47A686EC" w:rsidR="00B3286C" w:rsidRDefault="00F2627E" w:rsidP="00B3286C">
      <w:pPr>
        <w:pStyle w:val="Heading4"/>
      </w:pPr>
      <w:r>
        <w:t xml:space="preserve">(--) </w:t>
      </w:r>
      <w:r w:rsidR="00B3286C">
        <w:t>Prisons are designed to keep blacks economically and politically inferior to whites.</w:t>
      </w:r>
    </w:p>
    <w:p w14:paraId="4F0C3403" w14:textId="60708C32" w:rsidR="00B3286C" w:rsidRDefault="00B3286C" w:rsidP="00B3286C">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22342CA9" w14:textId="77777777" w:rsidR="00B3286C" w:rsidRPr="00F2627E" w:rsidRDefault="00B3286C" w:rsidP="00B3286C">
      <w:pPr>
        <w:rPr>
          <w:sz w:val="16"/>
        </w:rPr>
      </w:pPr>
      <w:r w:rsidRPr="00F2627E">
        <w:rPr>
          <w:rStyle w:val="StyleUnderline"/>
          <w:highlight w:val="cyan"/>
        </w:rPr>
        <w:t>Mass imprisonment is not only an institution that acts like prior oppressive regimes. Today's penal policy has a direct lineage to the regimes of slavery and Jim Crow</w:t>
      </w:r>
      <w:r w:rsidRPr="00F2627E">
        <w:rPr>
          <w:sz w:val="16"/>
        </w:rPr>
        <w:t xml:space="preserve">.26 </w:t>
      </w:r>
      <w:r w:rsidRPr="00F2627E">
        <w:rPr>
          <w:rStyle w:val="StyleUnderline"/>
          <w:highlight w:val="cyan"/>
        </w:rPr>
        <w:t>When black people were enslaved</w:t>
      </w:r>
      <w:r w:rsidRPr="00F2627E">
        <w:rPr>
          <w:sz w:val="16"/>
        </w:rPr>
        <w:t xml:space="preserve"> in the United States, </w:t>
      </w:r>
      <w:r w:rsidRPr="00F2627E">
        <w:rPr>
          <w:rStyle w:val="StyleUnderline"/>
          <w:highlight w:val="cyan"/>
        </w:rPr>
        <w:t>the state incarcerated white people almost exclusively. Emancipation and the passage of the Thirteenth Amendment</w:t>
      </w:r>
      <w:r w:rsidRPr="00F2627E">
        <w:rPr>
          <w:sz w:val="16"/>
        </w:rPr>
        <w:t xml:space="preserve">, which prohibited involuntary servitude except upon criminal conviction, </w:t>
      </w:r>
      <w:r w:rsidRPr="00F2627E">
        <w:rPr>
          <w:rStyle w:val="StyleUnderline"/>
          <w:highlight w:val="cyan"/>
        </w:rPr>
        <w:t>dramatically changed the demographics of prisons. Incarceration</w:t>
      </w:r>
      <w:r w:rsidRPr="00F2627E">
        <w:rPr>
          <w:sz w:val="16"/>
        </w:rPr>
        <w:t xml:space="preserve"> and the convict leasing system </w:t>
      </w:r>
      <w:r w:rsidRPr="00F2627E">
        <w:rPr>
          <w:rStyle w:val="StyleUnderline"/>
          <w:highlight w:val="cyan"/>
        </w:rPr>
        <w:t>became a principal means of preserving blacks' status as the property of whites</w:t>
      </w:r>
      <w:r w:rsidRPr="00F2627E">
        <w:rPr>
          <w:sz w:val="16"/>
        </w:rPr>
        <w:t xml:space="preserve">. "In Alabama, for example, nonwhites made up just two percent of the prison population in 1850, but seventy-four percent by 1870."27 </w:t>
      </w:r>
      <w:r w:rsidRPr="00F2627E">
        <w:rPr>
          <w:rStyle w:val="StyleUnderline"/>
          <w:highlight w:val="cyan"/>
        </w:rPr>
        <w:t>Southern prisons both extracted the labor of formerly enslaved blacks and helped to keep them economically and politically inferior to whites</w:t>
      </w:r>
      <w:r w:rsidRPr="00F2627E">
        <w:rPr>
          <w:sz w:val="16"/>
        </w:rPr>
        <w:t>. Some state prisons literally took over plantations, effectively re-enslaving black inmates who were whipped and worked to death in chain gangs.28</w:t>
      </w:r>
    </w:p>
    <w:p w14:paraId="7D1CF485" w14:textId="4ED99A07" w:rsidR="005B10CA" w:rsidRDefault="00F2627E" w:rsidP="005B10CA">
      <w:pPr>
        <w:pStyle w:val="Heading4"/>
      </w:pPr>
      <w:r>
        <w:t xml:space="preserve">(--) </w:t>
      </w:r>
      <w:r w:rsidR="005B10CA">
        <w:t>Blackness is seen as a mark of criminality.</w:t>
      </w:r>
    </w:p>
    <w:p w14:paraId="5ADD94B1" w14:textId="4640E493" w:rsidR="005B10CA" w:rsidRDefault="005B10CA" w:rsidP="005B10CA">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019E263E" w14:textId="77777777" w:rsidR="005B10CA" w:rsidRPr="00F2627E" w:rsidRDefault="005B10CA" w:rsidP="005B10CA">
      <w:pPr>
        <w:rPr>
          <w:sz w:val="16"/>
        </w:rPr>
      </w:pPr>
      <w:r w:rsidRPr="00F2627E">
        <w:rPr>
          <w:sz w:val="16"/>
        </w:rPr>
        <w:t xml:space="preserve">Unlike state violence inflicted in the Jim Crow era explicitly to reinstate blacks' slave status, </w:t>
      </w:r>
      <w:r w:rsidRPr="00F2627E">
        <w:rPr>
          <w:rStyle w:val="StyleUnderline"/>
          <w:highlight w:val="cyan"/>
        </w:rPr>
        <w:t>today's criminal codes</w:t>
      </w:r>
      <w:r w:rsidRPr="00F2627E">
        <w:rPr>
          <w:sz w:val="16"/>
        </w:rPr>
        <w:t xml:space="preserve"> and procedures </w:t>
      </w:r>
      <w:r w:rsidRPr="00F2627E">
        <w:rPr>
          <w:rStyle w:val="StyleUnderline"/>
          <w:highlight w:val="cyan"/>
        </w:rPr>
        <w:t>operate under the cloak of colorblind due process. The racism of the criminal justice system is therefore invisible to most Americans, and the disproportionate involvement of blacks only reinforces the stereotype that they are naturally prone to crime</w:t>
      </w:r>
      <w:r w:rsidRPr="00F2627E">
        <w:rPr>
          <w:sz w:val="16"/>
        </w:rPr>
        <w:t xml:space="preserve">. The public believes that this unprecedented level of state brutality is normal and necessary for its protection. A recent study by Princeton sociologists Devah Pager and Bruce Western found that </w:t>
      </w:r>
      <w:r w:rsidRPr="00F2627E">
        <w:rPr>
          <w:rStyle w:val="StyleUnderline"/>
          <w:highlight w:val="cyan"/>
        </w:rPr>
        <w:t>whites just released from prison fared better in the New York City job market than blacks with identical resumes but no criminal record</w:t>
      </w:r>
      <w:r w:rsidRPr="00F2627E">
        <w:rPr>
          <w:sz w:val="16"/>
        </w:rPr>
        <w:t xml:space="preserve">.9 </w:t>
      </w:r>
      <w:r w:rsidRPr="00F2627E">
        <w:rPr>
          <w:rStyle w:val="StyleUnderline"/>
          <w:highlight w:val="cyan"/>
        </w:rPr>
        <w:t>Employers' preference for white offenders over law abiding blacks shows not only the inequitable economic conditions that squeeze some blacks into illegal alternatives, but also that blackness itself is seen as a mark of criminality</w:t>
      </w:r>
      <w:r w:rsidRPr="00F2627E">
        <w:rPr>
          <w:sz w:val="16"/>
        </w:rPr>
        <w:t>. According to this view, poor blacks are meant to labor in prisons and not in decent jobs.</w:t>
      </w:r>
    </w:p>
    <w:p w14:paraId="22A247CC" w14:textId="080E62F7" w:rsidR="005B10CA" w:rsidRDefault="00F2627E" w:rsidP="005B10CA">
      <w:pPr>
        <w:pStyle w:val="Heading4"/>
      </w:pPr>
      <w:r>
        <w:t xml:space="preserve">(--) </w:t>
      </w:r>
      <w:r w:rsidR="005B10CA">
        <w:t>Racial bias is inevitable as long as white supremacy reigns in the United States.</w:t>
      </w:r>
    </w:p>
    <w:p w14:paraId="46A91AB3" w14:textId="37386D1D" w:rsidR="005B10CA" w:rsidRDefault="005B10CA" w:rsidP="005B10CA">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60722AB4" w14:textId="77777777" w:rsidR="005B10CA" w:rsidRPr="00F2627E" w:rsidRDefault="005B10CA" w:rsidP="005B10CA">
      <w:pPr>
        <w:rPr>
          <w:sz w:val="16"/>
        </w:rPr>
      </w:pPr>
      <w:r w:rsidRPr="00F2627E">
        <w:rPr>
          <w:sz w:val="16"/>
        </w:rPr>
        <w:t xml:space="preserve">How do we rectify a system that so brilliantly serves its intended purpose? </w:t>
      </w:r>
      <w:r w:rsidRPr="00F2627E">
        <w:rPr>
          <w:rStyle w:val="StyleUnderline"/>
          <w:highlight w:val="cyan"/>
        </w:rPr>
        <w:t xml:space="preserve">Given the function of crime control in most societies, as a key component of social policy aimed at governing marginal groups, we can expect that </w:t>
      </w:r>
      <w:r w:rsidRPr="00F2627E">
        <w:rPr>
          <w:rStyle w:val="Emphasis"/>
          <w:highlight w:val="cyan"/>
        </w:rPr>
        <w:t>racial bias is inevitable</w:t>
      </w:r>
      <w:r w:rsidRPr="00F2627E">
        <w:rPr>
          <w:rStyle w:val="StyleUnderline"/>
          <w:highlight w:val="cyan"/>
        </w:rPr>
        <w:t xml:space="preserve"> as long as white supremacy reigns in the United States</w:t>
      </w:r>
      <w:r w:rsidRPr="00F2627E">
        <w:rPr>
          <w:sz w:val="16"/>
        </w:rPr>
        <w:t>.'3</w:t>
      </w:r>
    </w:p>
    <w:p w14:paraId="601760BC" w14:textId="415B24B1" w:rsidR="004B3C04" w:rsidRDefault="00F2627E" w:rsidP="004B3C04">
      <w:pPr>
        <w:pStyle w:val="Heading4"/>
      </w:pPr>
      <w:r>
        <w:t xml:space="preserve">(--) </w:t>
      </w:r>
      <w:r w:rsidR="004B3C04">
        <w:t>Inequality deeply rooted</w:t>
      </w:r>
    </w:p>
    <w:p w14:paraId="7BE6FB0A" w14:textId="77777777" w:rsidR="004B3C04" w:rsidRDefault="004B3C04" w:rsidP="004B3C04">
      <w:r>
        <w:t xml:space="preserve">Paul Butler, (Prof., Law, Georgetown U. Law Center), GEORGETOWN LAW JOURNAL, Aug. 2016, 1439. </w:t>
      </w:r>
    </w:p>
    <w:p w14:paraId="67399A4D" w14:textId="77777777" w:rsidR="004B3C04" w:rsidRPr="00F2627E" w:rsidRDefault="004B3C04" w:rsidP="004B3C04">
      <w:pPr>
        <w:rPr>
          <w:rStyle w:val="StyleUnderline"/>
        </w:rPr>
      </w:pPr>
      <w:r w:rsidRPr="00F2627E">
        <w:rPr>
          <w:rStyle w:val="StyleUnderline"/>
          <w:highlight w:val="cyan"/>
        </w:rPr>
        <w:t>Problems in the criminal justice system are just one set of problems that African-Americans face. Despite the Civil Rights Movement</w:t>
      </w:r>
      <w:r w:rsidRPr="00F2627E">
        <w:rPr>
          <w:sz w:val="16"/>
        </w:rPr>
        <w:t xml:space="preserve"> of the twentieth century, </w:t>
      </w:r>
      <w:r w:rsidRPr="00F2627E">
        <w:rPr>
          <w:rStyle w:val="StyleUnderline"/>
          <w:highlight w:val="cyan"/>
        </w:rPr>
        <w:t>African-Americans still experience extreme inequality in almost every aspect of life. Because African-American history is often presented in a "celebratory" narrative of forward progress, it is important</w:t>
      </w:r>
      <w:r w:rsidRPr="00F2627E">
        <w:rPr>
          <w:sz w:val="16"/>
        </w:rPr>
        <w:t xml:space="preserve">, especially in light of the strong claims about law that follow, </w:t>
      </w:r>
      <w:r w:rsidRPr="00F2627E">
        <w:rPr>
          <w:rStyle w:val="StyleUnderline"/>
          <w:highlight w:val="cyan"/>
        </w:rPr>
        <w:t>to focus on data that reveal the depth of the inequality.</w:t>
      </w:r>
    </w:p>
    <w:p w14:paraId="27E17CED" w14:textId="77777777" w:rsidR="004B3C04" w:rsidRDefault="004B3C04" w:rsidP="004B3C04"/>
    <w:p w14:paraId="52D319F9" w14:textId="06677810" w:rsidR="00B3286C" w:rsidRDefault="00B3286C" w:rsidP="00765C95">
      <w:pPr>
        <w:pStyle w:val="Heading3"/>
      </w:pPr>
      <w:r>
        <w:t>Impacts:  Criminal Justice System a Descendant of Slavery</w:t>
      </w:r>
    </w:p>
    <w:p w14:paraId="2E842B27" w14:textId="2BF5BE09" w:rsidR="00B3286C" w:rsidRDefault="00F2627E" w:rsidP="00B3286C">
      <w:pPr>
        <w:pStyle w:val="Heading4"/>
      </w:pPr>
      <w:r>
        <w:t xml:space="preserve">(--) </w:t>
      </w:r>
      <w:r w:rsidR="00B3286C">
        <w:t>The pillars of the US criminal justice system are remnants of the enslavement of Africans.</w:t>
      </w:r>
    </w:p>
    <w:p w14:paraId="1F78324A" w14:textId="019B221D" w:rsidR="00B3286C" w:rsidRDefault="00B3286C" w:rsidP="00B3286C">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612E006C" w14:textId="77777777" w:rsidR="00B3286C" w:rsidRPr="00F2627E" w:rsidRDefault="00B3286C" w:rsidP="00B3286C">
      <w:pPr>
        <w:rPr>
          <w:sz w:val="16"/>
        </w:rPr>
      </w:pPr>
      <w:r w:rsidRPr="00F2627E">
        <w:rPr>
          <w:rStyle w:val="StyleUnderline"/>
          <w:highlight w:val="cyan"/>
        </w:rPr>
        <w:t>The pillars of the U.S. criminal justice system-mass imprisonment, capital punishment, and police terror-can all be traced to the enslavement of Africans. The criminal justice system functioned as a means of legally restricting the freedoms of black people after their emancipation and preserving whites' superior status.</w:t>
      </w:r>
      <w:r w:rsidRPr="00F2627E">
        <w:rPr>
          <w:sz w:val="16"/>
        </w:rPr>
        <w:t xml:space="preserve"> Through these institutions, </w:t>
      </w:r>
      <w:r w:rsidRPr="00F2627E">
        <w:rPr>
          <w:rStyle w:val="StyleUnderline"/>
          <w:highlight w:val="cyan"/>
        </w:rPr>
        <w:t>law enforcement continues to implement the "logic of slavery," which treats black people as inherently "slaveable."</w:t>
      </w:r>
      <w:r w:rsidRPr="00F2627E">
        <w:rPr>
          <w:sz w:val="16"/>
        </w:rPr>
        <w:t xml:space="preserve">22 White slaveholders classified Africans as an animal-like race, separate and inferior to whites, who could be legally treated as chattel property. These slaveholders believed blacks demonstrated their proximity to animals by their lack of "intellect, culture, and civilization" and their natural propensity to commit crime. </w:t>
      </w:r>
      <w:r w:rsidRPr="00F2627E">
        <w:rPr>
          <w:rStyle w:val="StyleUnderline"/>
          <w:highlight w:val="cyan"/>
        </w:rPr>
        <w:t>Prisons, state executions, and police brutality have supported white supremacy by effectively reinstating blacks' slave status and by reinforcing the myth of inherent black criminality</w:t>
      </w:r>
      <w:r w:rsidRPr="00F2627E">
        <w:rPr>
          <w:sz w:val="16"/>
        </w:rPr>
        <w:t>.</w:t>
      </w:r>
    </w:p>
    <w:p w14:paraId="3C2ECED1" w14:textId="17E630DA" w:rsidR="00B3286C" w:rsidRDefault="00F2627E" w:rsidP="00B3286C">
      <w:pPr>
        <w:pStyle w:val="Heading4"/>
      </w:pPr>
      <w:r>
        <w:t xml:space="preserve">(--) </w:t>
      </w:r>
      <w:r w:rsidR="00B3286C">
        <w:t>Those confined in US prisons are primarily descendants of slaves.</w:t>
      </w:r>
    </w:p>
    <w:p w14:paraId="6AC0EA16" w14:textId="531FD022" w:rsidR="00B3286C" w:rsidRDefault="00B3286C" w:rsidP="00B3286C">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05E136BF" w14:textId="77777777" w:rsidR="00B3286C" w:rsidRPr="00F2627E" w:rsidRDefault="00B3286C" w:rsidP="00B3286C">
      <w:pPr>
        <w:rPr>
          <w:sz w:val="16"/>
        </w:rPr>
      </w:pPr>
      <w:r w:rsidRPr="00F2627E">
        <w:rPr>
          <w:rStyle w:val="StyleUnderline"/>
          <w:highlight w:val="cyan"/>
        </w:rPr>
        <w:t>Those confined in U.S. prisons today are disproportionately the descendants of slaves. The transformation of prison policy over the last thirty years has produced the mass incarceration of African Americans</w:t>
      </w:r>
      <w:r w:rsidRPr="00F2627E">
        <w:rPr>
          <w:sz w:val="16"/>
        </w:rPr>
        <w:t xml:space="preserve">.29 </w:t>
      </w:r>
      <w:r w:rsidRPr="00F2627E">
        <w:rPr>
          <w:rStyle w:val="StyleUnderline"/>
          <w:highlight w:val="cyan"/>
        </w:rPr>
        <w:t>The sheer scale and acceleration of U.S. prison growth "is an unprecedented event in the history of the U.S. and, more generally, in the history of liberal democracy</w:t>
      </w:r>
      <w:r w:rsidRPr="00F2627E">
        <w:rPr>
          <w:sz w:val="16"/>
        </w:rPr>
        <w:t xml:space="preserve">."3° </w:t>
      </w:r>
      <w:r w:rsidRPr="00F2627E">
        <w:rPr>
          <w:rStyle w:val="StyleUnderline"/>
          <w:highlight w:val="cyan"/>
        </w:rPr>
        <w:t>This</w:t>
      </w:r>
      <w:r w:rsidRPr="00F2627E">
        <w:rPr>
          <w:rStyle w:val="StyleUnderline"/>
        </w:rPr>
        <w:t xml:space="preserve"> </w:t>
      </w:r>
      <w:r w:rsidRPr="00F2627E">
        <w:rPr>
          <w:sz w:val="16"/>
        </w:rPr>
        <w:t xml:space="preserve">extraordinary prison expansion </w:t>
      </w:r>
      <w:r w:rsidRPr="00F2627E">
        <w:rPr>
          <w:rStyle w:val="StyleUnderline"/>
          <w:highlight w:val="cyan"/>
        </w:rPr>
        <w:t>involved incarceration of young black men in grossly disproportionate numbers. The gap between black and white incarceration rates has deepened along with rising inmate numbers</w:t>
      </w:r>
      <w:r w:rsidRPr="00F2627E">
        <w:rPr>
          <w:sz w:val="16"/>
        </w:rPr>
        <w:t xml:space="preserve">.3 </w:t>
      </w:r>
      <w:r w:rsidRPr="00F2627E">
        <w:rPr>
          <w:rStyle w:val="StyleUnderline"/>
          <w:highlight w:val="cyan"/>
        </w:rPr>
        <w:t>Most people sentenced to prison today are black</w:t>
      </w:r>
      <w:r w:rsidRPr="00F2627E">
        <w:rPr>
          <w:sz w:val="16"/>
        </w:rPr>
        <w:t xml:space="preserve">.32 On any given day, </w:t>
      </w:r>
      <w:r w:rsidRPr="00F2627E">
        <w:rPr>
          <w:rStyle w:val="StyleUnderline"/>
          <w:highlight w:val="cyan"/>
        </w:rPr>
        <w:t>nearly one-third of black men in their twenties are under the supervision of the criminal justice system</w:t>
      </w:r>
      <w:r w:rsidRPr="00F2627E">
        <w:rPr>
          <w:sz w:val="16"/>
        </w:rPr>
        <w:t xml:space="preserve">-either behind bars, on probation, or on parole.33 </w:t>
      </w:r>
      <w:r w:rsidRPr="00F2627E">
        <w:rPr>
          <w:rStyle w:val="StyleUnderline"/>
          <w:highlight w:val="cyan"/>
        </w:rPr>
        <w:t>More than half of black male teenagers in some inner-city high schools are arrested each year</w:t>
      </w:r>
      <w:r w:rsidRPr="00F2627E">
        <w:rPr>
          <w:sz w:val="16"/>
        </w:rPr>
        <w:t xml:space="preserve">.34 As a result, </w:t>
      </w:r>
      <w:r w:rsidRPr="00F2627E">
        <w:rPr>
          <w:rStyle w:val="StyleUnderline"/>
          <w:highlight w:val="cyan"/>
        </w:rPr>
        <w:t>a black male child has a one in three chance of going to prison during his lifetime</w:t>
      </w:r>
      <w:r w:rsidRPr="00F2627E">
        <w:rPr>
          <w:sz w:val="16"/>
        </w:rPr>
        <w:t xml:space="preserve"> and the likelihood is even higher in some cities.35 Radical changes in crime control and sentencing policies, rather than increasing crime rates, led to the prison explosion.36 The growth of both the prison population and its racial disparity are significantly attributable to aggressive street-level enforcement of drug laws and harsh sentencing of drug offenders.37 An increasingly large proportion of new admissions for drug offenses combined with longer mandatory sentences kept prison populations at historically high levels during the 1990s, despite declines in crime.38 Although whites have a higher rate of illegal drug use, black offenders are (describing the disproportionate number of blacks in prison, as of 2003. In 2003, 44 % of all prisoners in the U.S. were African American). See also U.S. Dep't of Justice, Prison Statistics, Bureau of Justice Statistics, http://www.ojp.usdoj. gov/bjs/prisons.htm (last visited Oct. 10, 2007) (explaining that at the end of 2005, there were more black male sentenced prison inmates than white or Latino male inmates).</w:t>
      </w:r>
    </w:p>
    <w:p w14:paraId="24D5CB0E" w14:textId="46A21381" w:rsidR="00765C95" w:rsidRDefault="00765C95" w:rsidP="00765C95">
      <w:pPr>
        <w:pStyle w:val="Heading3"/>
      </w:pPr>
      <w:r>
        <w:t>Impacts:  Criminal Justice System Denies Citizenship Rights</w:t>
      </w:r>
    </w:p>
    <w:p w14:paraId="0AC6DC36" w14:textId="5C3BE302" w:rsidR="00765C95" w:rsidRDefault="00F2627E" w:rsidP="00765C95">
      <w:pPr>
        <w:pStyle w:val="Heading4"/>
      </w:pPr>
      <w:r>
        <w:t xml:space="preserve">(--) </w:t>
      </w:r>
      <w:r w:rsidR="00765C95">
        <w:t>The criminal justice system denies black Americans their citizenship rights.</w:t>
      </w:r>
    </w:p>
    <w:p w14:paraId="09FAA9C2" w14:textId="5ED542E6" w:rsidR="00765C95" w:rsidRDefault="00765C95" w:rsidP="00765C95">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704F3C68" w14:textId="264047BF" w:rsidR="00765C95" w:rsidRPr="00F2627E" w:rsidRDefault="00765C95" w:rsidP="00765C95">
      <w:pPr>
        <w:rPr>
          <w:sz w:val="16"/>
        </w:rPr>
      </w:pPr>
      <w:r w:rsidRPr="00F2627E">
        <w:rPr>
          <w:sz w:val="16"/>
        </w:rPr>
        <w:t xml:space="preserve">History, social science, and political theory are more useful to this model than current legal doctrine on racial bias developed largely to legitimize racist institutions. </w:t>
      </w:r>
      <w:r w:rsidRPr="00F2627E">
        <w:rPr>
          <w:rStyle w:val="StyleUnderline"/>
          <w:highlight w:val="cyan"/>
        </w:rPr>
        <w:t>Social science research on the community-level disenfranchisement and social damage caused by the concentration of mass imprisonment in black neighborhoods</w:t>
      </w:r>
      <w:r w:rsidRPr="00F2627E">
        <w:rPr>
          <w:sz w:val="16"/>
        </w:rPr>
        <w:t xml:space="preserve">, for example, </w:t>
      </w:r>
      <w:r w:rsidRPr="00F2627E">
        <w:rPr>
          <w:rStyle w:val="StyleUnderline"/>
          <w:highlight w:val="cyan"/>
        </w:rPr>
        <w:t>reveals a profound contradiction between asserted ideals of</w:t>
      </w:r>
      <w:r w:rsidRPr="00F2627E">
        <w:rPr>
          <w:sz w:val="16"/>
        </w:rPr>
        <w:t xml:space="preserve"> participatory, </w:t>
      </w:r>
      <w:r w:rsidRPr="00F2627E">
        <w:rPr>
          <w:rStyle w:val="StyleUnderline"/>
          <w:highlight w:val="cyan"/>
        </w:rPr>
        <w:t>liberal democracy and the prison apparatus</w:t>
      </w:r>
      <w:r w:rsidRPr="00F2627E">
        <w:rPr>
          <w:sz w:val="16"/>
        </w:rPr>
        <w:t xml:space="preserve">.9 </w:t>
      </w:r>
      <w:r w:rsidRPr="00F2627E">
        <w:rPr>
          <w:rStyle w:val="StyleUnderline"/>
          <w:highlight w:val="cyan"/>
        </w:rPr>
        <w:t>The criminal justice system's racial bias functions to deny blacks' citizenship rights in two principal ways. First, criminal justice supervision of a large proportion of black people interferes with their participation in democracy by isolating them in prisons, denying them the right to vote, and damaging broader social and political relationships necessary for collective action</w:t>
      </w:r>
      <w:r w:rsidRPr="00F2627E">
        <w:rPr>
          <w:sz w:val="16"/>
        </w:rPr>
        <w:t xml:space="preserve">.0 </w:t>
      </w:r>
      <w:r w:rsidRPr="00F2627E">
        <w:rPr>
          <w:rStyle w:val="StyleUnderline"/>
          <w:highlight w:val="cyan"/>
        </w:rPr>
        <w:t>Second, the system reinforces the myth of blacks' propensity for criminality, which has been invoked throughout U.S. history as "evidence that blacks were unworthy of assuming the full rights and duties of citizenship."</w:t>
      </w:r>
      <w:r w:rsidRPr="00F2627E">
        <w:rPr>
          <w:sz w:val="16"/>
        </w:rPr>
        <w:t>21 An interdisciplinary approach can help to inform an alternative legal doctrine that accounts for the repressive function and impact of criminal justice policy.</w:t>
      </w:r>
    </w:p>
    <w:p w14:paraId="1305552F" w14:textId="0D8FA00F" w:rsidR="00B3286C" w:rsidRDefault="00F2627E" w:rsidP="00B3286C">
      <w:pPr>
        <w:pStyle w:val="Heading4"/>
      </w:pPr>
      <w:r>
        <w:t xml:space="preserve">(--) </w:t>
      </w:r>
      <w:r w:rsidR="00B3286C">
        <w:t>Felony disenfranchisement laws reduce the threat to the political and economic power of whites.</w:t>
      </w:r>
    </w:p>
    <w:p w14:paraId="4EA1A1F2" w14:textId="203ED3E8" w:rsidR="00B3286C" w:rsidRDefault="00B3286C" w:rsidP="00B3286C">
      <w:r>
        <w:t xml:space="preserve">Dorothy E. </w:t>
      </w:r>
      <w:r w:rsidRPr="00F2627E">
        <w:rPr>
          <w:rStyle w:val="Style13ptBold"/>
        </w:rPr>
        <w:t xml:space="preserve">Roberts, </w:t>
      </w:r>
      <w:r w:rsidR="00F2627E" w:rsidRPr="00F2627E">
        <w:rPr>
          <w:rStyle w:val="Style13ptBold"/>
        </w:rPr>
        <w:t>2008</w:t>
      </w:r>
      <w:r w:rsidR="00F2627E">
        <w:t xml:space="preserve"> </w:t>
      </w:r>
      <w:r>
        <w:t xml:space="preserve">(Professor, Northwestern University School of Law), COLUMBIA HUMAN RIGHTS LAW REVIEW, 2008.  </w:t>
      </w:r>
    </w:p>
    <w:p w14:paraId="29CEB1C2" w14:textId="77777777" w:rsidR="00B3286C" w:rsidRPr="00BF0FDF" w:rsidRDefault="00B3286C" w:rsidP="00B3286C">
      <w:pPr>
        <w:rPr>
          <w:sz w:val="16"/>
        </w:rPr>
      </w:pPr>
      <w:r w:rsidRPr="00F2627E">
        <w:rPr>
          <w:rStyle w:val="StyleUnderline"/>
          <w:highlight w:val="cyan"/>
        </w:rPr>
        <w:t>Poor African-American communities have felt the brunt of the staggering build-up of the prison population over the last thirty years. The most obvious way in which mass incarceration bars black democratic participation is the impact of felon disenfranchisement</w:t>
      </w:r>
      <w:r w:rsidRPr="00BF0FDF">
        <w:rPr>
          <w:sz w:val="16"/>
        </w:rPr>
        <w:t xml:space="preserve">. </w:t>
      </w:r>
      <w:r w:rsidRPr="00BF0FDF">
        <w:rPr>
          <w:rStyle w:val="StyleUnderline"/>
          <w:highlight w:val="cyan"/>
        </w:rPr>
        <w:t>The U</w:t>
      </w:r>
      <w:r w:rsidRPr="00BF0FDF">
        <w:rPr>
          <w:sz w:val="16"/>
        </w:rPr>
        <w:t xml:space="preserve">nited </w:t>
      </w:r>
      <w:r w:rsidRPr="00BF0FDF">
        <w:rPr>
          <w:rStyle w:val="StyleUnderline"/>
          <w:highlight w:val="cyan"/>
        </w:rPr>
        <w:t>S</w:t>
      </w:r>
      <w:r w:rsidRPr="00BF0FDF">
        <w:rPr>
          <w:sz w:val="16"/>
        </w:rPr>
        <w:t xml:space="preserve">tates </w:t>
      </w:r>
      <w:r w:rsidRPr="00BF0FDF">
        <w:rPr>
          <w:rStyle w:val="StyleUnderline"/>
          <w:highlight w:val="cyan"/>
        </w:rPr>
        <w:t>is exceptional</w:t>
      </w:r>
      <w:r w:rsidRPr="00BF0FDF">
        <w:rPr>
          <w:sz w:val="16"/>
        </w:rPr>
        <w:t xml:space="preserve"> not only because of the astronomical rate of incarceration within its borders, but also </w:t>
      </w:r>
      <w:r w:rsidRPr="00BF0FDF">
        <w:rPr>
          <w:rStyle w:val="StyleUnderline"/>
          <w:highlight w:val="cyan"/>
        </w:rPr>
        <w:t>because of the antidemocratic impact of incarceration</w:t>
      </w:r>
      <w:r w:rsidRPr="00BF0FDF">
        <w:rPr>
          <w:sz w:val="16"/>
        </w:rPr>
        <w:t xml:space="preserve">. Jeff Manza and Christopher Uggen definitively demonstrate the tie between incarceration and the disenfranchisement of African Americans.96 </w:t>
      </w:r>
      <w:r w:rsidRPr="00BF0FDF">
        <w:rPr>
          <w:rStyle w:val="StyleUnderline"/>
          <w:highlight w:val="cyan"/>
        </w:rPr>
        <w:t>States passed the first felon disenfranchisement laws during the nineteenth century in response to the extension of suffrage to property-less white men while blacks were still denied the right to vote</w:t>
      </w:r>
      <w:r w:rsidRPr="00BF0FDF">
        <w:rPr>
          <w:sz w:val="16"/>
        </w:rPr>
        <w:t xml:space="preserve">. After the Civil War, </w:t>
      </w:r>
      <w:r w:rsidRPr="00BF0FDF">
        <w:rPr>
          <w:rStyle w:val="StyleUnderline"/>
          <w:highlight w:val="cyan"/>
        </w:rPr>
        <w:t>Southern states revised their disenfranchisement laws to prevent African Americans from voting by tying the loss of voting rights to offenses almost exclusively applied to blacks</w:t>
      </w:r>
      <w:r w:rsidRPr="00BF0FDF">
        <w:rPr>
          <w:sz w:val="16"/>
        </w:rPr>
        <w:t xml:space="preserve"> while excluding even more serious crimes of which whites were commonly convicted.97 Some states disqualified thieves, burglars, adulterers, and wife beaters, but not those who committed murder. Until the late 1960s, when it barred all felons from voting, Mississippi permitted many violent felons to vote while disenfranchising less serious offenders.9" In addition, </w:t>
      </w:r>
      <w:r w:rsidRPr="00BF0FDF">
        <w:rPr>
          <w:rStyle w:val="StyleUnderline"/>
          <w:highlight w:val="cyan"/>
        </w:rPr>
        <w:t>states that previously had no disenfranchisement laws passed them</w:t>
      </w:r>
      <w:r w:rsidRPr="00BF0FDF">
        <w:rPr>
          <w:sz w:val="16"/>
        </w:rPr>
        <w:t>. The post-Civil War expansion of felon disenfranchisement corresponded to the rapid shift in prison populations from predominantly white to nonwhite prisoners. Manza and Uggen estimate that on Election Day in November 2004, 5.3 million Americans were prevented from voting because of a criminal conviction." This massive citizen disenfranchisement has the greatest impact on African American men. Manza and Uggen determine that "</w:t>
      </w:r>
      <w:r w:rsidRPr="00BF0FDF">
        <w:rPr>
          <w:rStyle w:val="StyleUnderline"/>
          <w:highlight w:val="cyan"/>
        </w:rPr>
        <w:t>in fourteen states, more than one in ten African Americans have lost the right to vote by virtue of a felony conviction, and five of these states disqualify over twenty percent of the African American voting age population</w:t>
      </w:r>
      <w:r w:rsidRPr="00BF0FDF">
        <w:rPr>
          <w:sz w:val="16"/>
        </w:rPr>
        <w:t>." 00 As Manza and Uggen point out, "the United States is the only country in the democratic world that systematically disenfranchises large numbers of non-incarcerated offenders (i.e., those who are either on probation or parole, or have finished their sentence)."10 Barring such a large percentage of citizens from voting "represents a failure to make good on the promise of universal suffrage."102 The practice of attaching formal disenfranchisement to a criminal conviction, and thereby denying the vote to large numbers of African Americans, reduces the threat to both the political and economic power of whites.'03</w:t>
      </w:r>
    </w:p>
    <w:p w14:paraId="0B0D3D69" w14:textId="4580AC1E" w:rsidR="00B3286C" w:rsidRDefault="00B3286C" w:rsidP="00B3286C">
      <w:pPr>
        <w:pStyle w:val="Heading3"/>
      </w:pPr>
      <w:r>
        <w:t>Impacts:  Mass Incarceration is Racist</w:t>
      </w:r>
    </w:p>
    <w:p w14:paraId="6F0D83CF" w14:textId="36D59744" w:rsidR="00B3286C" w:rsidRDefault="00BF0FDF" w:rsidP="00B3286C">
      <w:pPr>
        <w:pStyle w:val="Heading4"/>
      </w:pPr>
      <w:r>
        <w:t xml:space="preserve">(--) </w:t>
      </w:r>
      <w:r w:rsidR="00B3286C">
        <w:t>Mass incarceration is the most effective institution in inscribing white privilege.</w:t>
      </w:r>
    </w:p>
    <w:p w14:paraId="748692BC" w14:textId="54A02122" w:rsidR="00B3286C" w:rsidRDefault="00B3286C" w:rsidP="00B3286C">
      <w:r>
        <w:t xml:space="preserve">Dorothy E. </w:t>
      </w:r>
      <w:r w:rsidRPr="00BF0FDF">
        <w:rPr>
          <w:rStyle w:val="Style13ptBold"/>
        </w:rPr>
        <w:t xml:space="preserve">Roberts, </w:t>
      </w:r>
      <w:r w:rsidR="00BF0FDF" w:rsidRPr="00BF0FDF">
        <w:rPr>
          <w:rStyle w:val="Style13ptBold"/>
        </w:rPr>
        <w:t>2008</w:t>
      </w:r>
      <w:r w:rsidR="00BF0FDF">
        <w:t xml:space="preserve"> </w:t>
      </w:r>
      <w:r>
        <w:t xml:space="preserve">(Professor, Northwestern University School of Law), COLUMBIA HUMAN RIGHTS LAW REVIEW, 2008.  </w:t>
      </w:r>
    </w:p>
    <w:p w14:paraId="69B81DEC" w14:textId="77777777" w:rsidR="00B3286C" w:rsidRPr="00BF0FDF" w:rsidRDefault="00B3286C" w:rsidP="00B3286C">
      <w:pPr>
        <w:rPr>
          <w:sz w:val="16"/>
        </w:rPr>
      </w:pPr>
      <w:r w:rsidRPr="00BF0FDF">
        <w:rPr>
          <w:rStyle w:val="StyleUnderline"/>
          <w:highlight w:val="cyan"/>
        </w:rPr>
        <w:t xml:space="preserve">Structural racism systematically maintains racial hierarchies established in prior eras by </w:t>
      </w:r>
      <w:r w:rsidRPr="00BF0FDF">
        <w:rPr>
          <w:rStyle w:val="Emphasis"/>
          <w:highlight w:val="cyan"/>
        </w:rPr>
        <w:t>embedding white privilege</w:t>
      </w:r>
      <w:r w:rsidRPr="00BF0FDF">
        <w:rPr>
          <w:rStyle w:val="StyleUnderline"/>
          <w:highlight w:val="cyan"/>
        </w:rPr>
        <w:t xml:space="preserve"> and nonwhite disadvantage in policies, institutions, and cultural representation</w:t>
      </w:r>
      <w:r w:rsidRPr="00BF0FDF">
        <w:rPr>
          <w:sz w:val="16"/>
        </w:rPr>
        <w:t xml:space="preserve">. 107 </w:t>
      </w:r>
      <w:r w:rsidRPr="00BF0FDF">
        <w:rPr>
          <w:rStyle w:val="StyleUnderline"/>
          <w:highlight w:val="cyan"/>
        </w:rPr>
        <w:t>Mass incarceration is</w:t>
      </w:r>
      <w:r w:rsidRPr="00BF0FDF">
        <w:t xml:space="preserve"> perhaps</w:t>
      </w:r>
      <w:r w:rsidRPr="00BF0FDF">
        <w:rPr>
          <w:rStyle w:val="StyleUnderline"/>
          <w:highlight w:val="cyan"/>
        </w:rPr>
        <w:t xml:space="preserve"> </w:t>
      </w:r>
      <w:r w:rsidRPr="00BF0FDF">
        <w:rPr>
          <w:rStyle w:val="Emphasis"/>
          <w:highlight w:val="cyan"/>
        </w:rPr>
        <w:t>the most effective institution</w:t>
      </w:r>
      <w:r w:rsidRPr="00BF0FDF">
        <w:rPr>
          <w:rStyle w:val="StyleUnderline"/>
          <w:highlight w:val="cyan"/>
        </w:rPr>
        <w:t xml:space="preserve"> to inscribe these barriers in contemporary community life and transfer racial disadvantage to the next generation</w:t>
      </w:r>
      <w:r w:rsidRPr="00BF0FDF">
        <w:rPr>
          <w:sz w:val="16"/>
        </w:rPr>
        <w:t>.108 One of its most pernicious features is its destruction of community-based resources for contesting prison policy and other systemic forms of disenfranchisement by breaking down social networks and norms needed for political solidarity and activism.109</w:t>
      </w:r>
    </w:p>
    <w:p w14:paraId="3B91044F" w14:textId="231B07E2" w:rsidR="00B3286C" w:rsidRDefault="00BF0FDF" w:rsidP="00B3286C">
      <w:pPr>
        <w:pStyle w:val="Heading4"/>
      </w:pPr>
      <w:r>
        <w:t xml:space="preserve">(--) </w:t>
      </w:r>
      <w:r w:rsidR="00B3286C">
        <w:t>Mass incarceration is used as a tool to surveil blacks.</w:t>
      </w:r>
    </w:p>
    <w:p w14:paraId="455F1CF8" w14:textId="7E77D9A8" w:rsidR="00B3286C" w:rsidRDefault="00B3286C" w:rsidP="00B3286C">
      <w:r>
        <w:t xml:space="preserve">Dorothy E. </w:t>
      </w:r>
      <w:r w:rsidRPr="00BF0FDF">
        <w:rPr>
          <w:rStyle w:val="Style13ptBold"/>
        </w:rPr>
        <w:t xml:space="preserve">Roberts, </w:t>
      </w:r>
      <w:r w:rsidR="00BF0FDF" w:rsidRPr="00BF0FDF">
        <w:rPr>
          <w:rStyle w:val="Style13ptBold"/>
        </w:rPr>
        <w:t>2008</w:t>
      </w:r>
      <w:r w:rsidR="00BF0FDF">
        <w:t xml:space="preserve"> </w:t>
      </w:r>
      <w:r>
        <w:t xml:space="preserve">(Professor, Northwestern University School of Law), COLUMBIA HUMAN RIGHTS LAW REVIEW, 2008.  </w:t>
      </w:r>
    </w:p>
    <w:p w14:paraId="6CE740DD" w14:textId="77777777" w:rsidR="00B3286C" w:rsidRPr="00BF0FDF" w:rsidRDefault="00B3286C" w:rsidP="00B3286C">
      <w:pPr>
        <w:rPr>
          <w:sz w:val="16"/>
        </w:rPr>
      </w:pPr>
      <w:r w:rsidRPr="00BF0FDF">
        <w:rPr>
          <w:sz w:val="16"/>
        </w:rPr>
        <w:t xml:space="preserve">Moreover, </w:t>
      </w:r>
      <w:r w:rsidRPr="00BF0FDF">
        <w:rPr>
          <w:rStyle w:val="StyleUnderline"/>
          <w:highlight w:val="cyan"/>
        </w:rPr>
        <w:t>institutional arrangements</w:t>
      </w:r>
      <w:r w:rsidRPr="00BF0FDF">
        <w:rPr>
          <w:sz w:val="16"/>
        </w:rPr>
        <w:t xml:space="preserve"> that reward the fanatical pursuit of convictions </w:t>
      </w:r>
      <w:r w:rsidRPr="00BF0FDF">
        <w:rPr>
          <w:rStyle w:val="StyleUnderline"/>
          <w:highlight w:val="cyan"/>
        </w:rPr>
        <w:t>encourage prosecutorial "overreaching."</w:t>
      </w:r>
      <w:r w:rsidRPr="00BF0FDF">
        <w:rPr>
          <w:sz w:val="16"/>
        </w:rPr>
        <w:t xml:space="preserve">47 </w:t>
      </w:r>
      <w:r w:rsidRPr="00BF0FDF">
        <w:rPr>
          <w:rStyle w:val="StyleUnderline"/>
          <w:highlight w:val="cyan"/>
        </w:rPr>
        <w:t>By routinely indicting defendants on the maximum charges possible, prosecutors place overwhelming pressure on defendants to give up their right to trial.</w:t>
      </w:r>
      <w:r w:rsidRPr="00BF0FDF">
        <w:rPr>
          <w:sz w:val="16"/>
        </w:rPr>
        <w:t xml:space="preserve">48 </w:t>
      </w:r>
      <w:r w:rsidRPr="00BF0FDF">
        <w:rPr>
          <w:rStyle w:val="StyleUnderline"/>
          <w:highlight w:val="cyan"/>
        </w:rPr>
        <w:t>There is virtual uniformity of plea bargaining in drug cases</w:t>
      </w:r>
      <w:r w:rsidRPr="00BF0FDF">
        <w:rPr>
          <w:sz w:val="16"/>
        </w:rPr>
        <w:t xml:space="preserve">.49 In New York, for example, more than ninety percent of drug cases are decided by guilty pleas, rather than jury trials.0 Mandatory minimum sentencing laws pressure defendants to cooperate with prosecutors as the only way to escape draconian prison terms." </w:t>
      </w:r>
      <w:r w:rsidRPr="00BF0FDF">
        <w:rPr>
          <w:rStyle w:val="StyleUnderline"/>
          <w:highlight w:val="cyan"/>
        </w:rPr>
        <w:t>This "assembly-line justice" created by mandatory sentencing and prosecutorial power funnel black defendants into prison without the individualized judgment of culpability</w:t>
      </w:r>
      <w:r w:rsidRPr="00BF0FDF">
        <w:rPr>
          <w:sz w:val="16"/>
        </w:rPr>
        <w:t xml:space="preserve"> normally contemplated by notions of just desert.12 Thus, </w:t>
      </w:r>
      <w:r w:rsidRPr="00BF0FDF">
        <w:rPr>
          <w:rStyle w:val="StyleUnderline"/>
          <w:highlight w:val="cyan"/>
        </w:rPr>
        <w:t>the mass imprisonment of African Americans should be viewed as a state measure to supervise citizens en masse on the basis of race rather than a race-neutral effort to control crime</w:t>
      </w:r>
      <w:r w:rsidRPr="00BF0FDF">
        <w:rPr>
          <w:sz w:val="16"/>
        </w:rPr>
        <w:t xml:space="preserve"> or mete out offenders' just deserts.</w:t>
      </w:r>
    </w:p>
    <w:p w14:paraId="6161B2F2" w14:textId="5686F783" w:rsidR="00B3286C" w:rsidRDefault="00BF0FDF" w:rsidP="00B3286C">
      <w:pPr>
        <w:pStyle w:val="Heading4"/>
      </w:pPr>
      <w:r>
        <w:t xml:space="preserve">(--) </w:t>
      </w:r>
      <w:r w:rsidR="00B3286C">
        <w:t>Mass incarceration of African Americans is a backlash to gains by the civil rights movement.</w:t>
      </w:r>
    </w:p>
    <w:p w14:paraId="7C1AE7F8" w14:textId="47F59B0C" w:rsidR="00B3286C" w:rsidRDefault="00B3286C" w:rsidP="00B3286C">
      <w:r>
        <w:t xml:space="preserve">Dorothy E. </w:t>
      </w:r>
      <w:r w:rsidRPr="00BF0FDF">
        <w:rPr>
          <w:rStyle w:val="Style13ptBold"/>
        </w:rPr>
        <w:t xml:space="preserve">Roberts, </w:t>
      </w:r>
      <w:r w:rsidR="00BF0FDF" w:rsidRPr="00BF0FDF">
        <w:rPr>
          <w:rStyle w:val="Style13ptBold"/>
        </w:rPr>
        <w:t>2008</w:t>
      </w:r>
      <w:r w:rsidR="00BF0FDF">
        <w:t xml:space="preserve"> </w:t>
      </w:r>
      <w:r>
        <w:t xml:space="preserve">(Professor, Northwestern University School of Law), COLUMBIA HUMAN RIGHTS LAW REVIEW, 2008.  </w:t>
      </w:r>
    </w:p>
    <w:p w14:paraId="2F42112D" w14:textId="2E46D714" w:rsidR="00B3286C" w:rsidRPr="00BF0FDF" w:rsidRDefault="00B3286C" w:rsidP="00B3286C">
      <w:pPr>
        <w:rPr>
          <w:sz w:val="16"/>
        </w:rPr>
      </w:pPr>
      <w:r w:rsidRPr="00BF0FDF">
        <w:rPr>
          <w:rStyle w:val="StyleUnderline"/>
          <w:highlight w:val="cyan"/>
        </w:rPr>
        <w:t>The escalation in imprisonment of African Americans at the end of the 20th century is a political reflection of its start a century earlier</w:t>
      </w:r>
      <w:r w:rsidRPr="00BF0FDF">
        <w:rPr>
          <w:sz w:val="16"/>
        </w:rPr>
        <w:t xml:space="preserve">. Similar to the growth of </w:t>
      </w:r>
      <w:r w:rsidRPr="00BF0FDF">
        <w:rPr>
          <w:rStyle w:val="StyleUnderline"/>
          <w:highlight w:val="cyan"/>
        </w:rPr>
        <w:t>black incarceration</w:t>
      </w:r>
      <w:r w:rsidRPr="00BF0FDF">
        <w:rPr>
          <w:sz w:val="16"/>
        </w:rPr>
        <w:t xml:space="preserve"> after Emancipation, its </w:t>
      </w:r>
      <w:r w:rsidRPr="00BF0FDF">
        <w:rPr>
          <w:rStyle w:val="StyleUnderline"/>
          <w:highlight w:val="cyan"/>
        </w:rPr>
        <w:t>contemporary surge is a response to the gains of the civil rights movement.</w:t>
      </w:r>
      <w:r w:rsidRPr="00BF0FDF">
        <w:rPr>
          <w:sz w:val="16"/>
        </w:rPr>
        <w:t xml:space="preserve"> As Alex Lichtenstein points out, [s]table incarceration rates appear in a period of white racial hegemony and a stable racial order, such as that secured by slavery in the first half of the 19th century or Jim Crow during the first half of the 20th. Correspondingly, </w:t>
      </w:r>
      <w:r w:rsidRPr="00BF0FDF">
        <w:rPr>
          <w:rStyle w:val="StyleUnderline"/>
          <w:highlight w:val="cyan"/>
        </w:rPr>
        <w:t>sudden rises in incarceration, especially of minorities, tend to appear one generation after this racial hegemony has been cracked</w:t>
      </w:r>
      <w:r w:rsidRPr="00BF0FDF">
        <w:rPr>
          <w:sz w:val="16"/>
        </w:rPr>
        <w:t>, as in the first and second Reconstructions of emancipation and civil rights.53</w:t>
      </w:r>
    </w:p>
    <w:p w14:paraId="050EE36B" w14:textId="3069480A" w:rsidR="009E5B0D" w:rsidRDefault="00BF0FDF" w:rsidP="009E5B0D">
      <w:pPr>
        <w:pStyle w:val="Heading4"/>
      </w:pPr>
      <w:r>
        <w:t xml:space="preserve">(--) </w:t>
      </w:r>
      <w:r w:rsidR="009E5B0D">
        <w:t>Blacks and Hispanics constitute 56% of individuals incarcerated.</w:t>
      </w:r>
    </w:p>
    <w:p w14:paraId="27373346" w14:textId="625D9870" w:rsidR="009E5B0D" w:rsidRDefault="009E5B0D" w:rsidP="009E5B0D">
      <w:r>
        <w:t xml:space="preserve">Ephrat </w:t>
      </w:r>
      <w:r w:rsidRPr="00BF0FDF">
        <w:rPr>
          <w:rStyle w:val="Style13ptBold"/>
        </w:rPr>
        <w:t xml:space="preserve">Livni, </w:t>
      </w:r>
      <w:r w:rsidR="00BF0FDF" w:rsidRPr="00BF0FDF">
        <w:rPr>
          <w:rStyle w:val="Style13ptBold"/>
        </w:rPr>
        <w:t>2019</w:t>
      </w:r>
      <w:r w:rsidR="00BF0FDF">
        <w:t xml:space="preserve"> </w:t>
      </w:r>
      <w:r>
        <w:t xml:space="preserve">(senior reporter on law &amp; politics), Feb. 15, 2019.  Retrieved May 5, 2020 from </w:t>
      </w:r>
      <w:hyperlink r:id="rId47" w:history="1">
        <w:r w:rsidRPr="00B155E8">
          <w:rPr>
            <w:rStyle w:val="Hyperlink"/>
          </w:rPr>
          <w:t>https://qz.com/1549163/meet-the-ex-federal-prosecutor-who-wants-to-abolish-prisons/</w:t>
        </w:r>
      </w:hyperlink>
    </w:p>
    <w:p w14:paraId="0BB6CF23" w14:textId="77777777" w:rsidR="009E5B0D" w:rsidRPr="00BF0FDF" w:rsidRDefault="009E5B0D" w:rsidP="009E5B0D">
      <w:pPr>
        <w:rPr>
          <w:sz w:val="16"/>
        </w:rPr>
      </w:pPr>
      <w:r w:rsidRPr="00BF0FDF">
        <w:rPr>
          <w:sz w:val="16"/>
        </w:rPr>
        <w:t xml:space="preserve">Despite those noble sentiments, today, </w:t>
      </w:r>
      <w:r w:rsidRPr="00BF0FDF">
        <w:rPr>
          <w:rStyle w:val="StyleUnderline"/>
          <w:highlight w:val="cyan"/>
        </w:rPr>
        <w:t>there is a criminal class in the US. It’s disproportionately comprised of African American and Latino men,</w:t>
      </w:r>
      <w:r w:rsidRPr="00BF0FDF">
        <w:rPr>
          <w:sz w:val="16"/>
        </w:rPr>
        <w:t xml:space="preserve"> says Butler. Between 1980 and 2015, the number of people incarcerated in the US increased from roughly 500,000 to over 2.2 million. </w:t>
      </w:r>
      <w:r w:rsidRPr="00BF0FDF">
        <w:rPr>
          <w:rStyle w:val="StyleUnderline"/>
          <w:highlight w:val="cyan"/>
        </w:rPr>
        <w:t>The US, home to about 5% of the world’s population, now accounts for 21% of the world’s prisoners</w:t>
      </w:r>
      <w:r w:rsidRPr="00BF0FDF">
        <w:rPr>
          <w:sz w:val="16"/>
        </w:rPr>
        <w:t xml:space="preserve">. According to the NAACP, in 2014, </w:t>
      </w:r>
      <w:r w:rsidRPr="00BF0FDF">
        <w:rPr>
          <w:rStyle w:val="StyleUnderline"/>
          <w:highlight w:val="cyan"/>
        </w:rPr>
        <w:t>about 34% of that US prison population was made up of African-Americans. Blacks and hispanics constituted 56% of individuals incarcerated in 2015, but only 32% of the total US population</w:t>
      </w:r>
      <w:r w:rsidRPr="00BF0FDF">
        <w:rPr>
          <w:sz w:val="16"/>
        </w:rPr>
        <w:t>.</w:t>
      </w:r>
    </w:p>
    <w:p w14:paraId="6EB5F4C7" w14:textId="470144DF" w:rsidR="00B3286C" w:rsidRDefault="00B3286C" w:rsidP="00B3286C">
      <w:pPr>
        <w:pStyle w:val="Heading3"/>
      </w:pPr>
      <w:r>
        <w:t>Impacts:  Police are Racist</w:t>
      </w:r>
    </w:p>
    <w:p w14:paraId="36A9EA76" w14:textId="628E294E" w:rsidR="00B3286C" w:rsidRDefault="00BF0FDF" w:rsidP="00B3286C">
      <w:pPr>
        <w:pStyle w:val="Heading4"/>
      </w:pPr>
      <w:r>
        <w:t xml:space="preserve">(--) </w:t>
      </w:r>
      <w:r w:rsidR="00B3286C">
        <w:t>Race is still implicated in matters of police terror.</w:t>
      </w:r>
    </w:p>
    <w:p w14:paraId="2F94774D" w14:textId="0F4BD05A" w:rsidR="00B3286C" w:rsidRDefault="00B3286C" w:rsidP="00B3286C">
      <w:r>
        <w:t xml:space="preserve">Dorothy E. </w:t>
      </w:r>
      <w:r w:rsidRPr="00BF0FDF">
        <w:rPr>
          <w:rStyle w:val="Style13ptBold"/>
        </w:rPr>
        <w:t xml:space="preserve">Roberts, </w:t>
      </w:r>
      <w:r w:rsidR="00BF0FDF" w:rsidRPr="00BF0FDF">
        <w:rPr>
          <w:rStyle w:val="Style13ptBold"/>
        </w:rPr>
        <w:t>2008</w:t>
      </w:r>
      <w:r w:rsidR="00BF0FDF">
        <w:t xml:space="preserve"> </w:t>
      </w:r>
      <w:r>
        <w:t xml:space="preserve">(Professor, Northwestern University School of Law), COLUMBIA HUMAN RIGHTS LAW REVIEW, 2008.  </w:t>
      </w:r>
    </w:p>
    <w:p w14:paraId="6DB194EB" w14:textId="77777777" w:rsidR="00B3286C" w:rsidRPr="00BF0FDF" w:rsidRDefault="00B3286C" w:rsidP="00B3286C">
      <w:pPr>
        <w:rPr>
          <w:sz w:val="16"/>
        </w:rPr>
      </w:pPr>
      <w:r w:rsidRPr="00BF0FDF">
        <w:rPr>
          <w:sz w:val="16"/>
        </w:rPr>
        <w:t xml:space="preserve">After coerced confessions were deemed inadmissible in criminal trials, Skolnick argues, police detectives continued to use the third degree and "used [it] against suspects irrespective of race."82 In the post-Miranda era, according to Skolnick, </w:t>
      </w:r>
      <w:r w:rsidRPr="00BF0FDF">
        <w:rPr>
          <w:rStyle w:val="StyleUnderline"/>
          <w:highlight w:val="cyan"/>
        </w:rPr>
        <w:t>police rely on deception and trickery, not physical brutality, to obtain evidence for trial</w:t>
      </w:r>
      <w:r w:rsidRPr="00BF0FDF">
        <w:rPr>
          <w:sz w:val="16"/>
        </w:rPr>
        <w:t xml:space="preserve">. I would argue, however, that </w:t>
      </w:r>
      <w:r w:rsidRPr="00BF0FDF">
        <w:rPr>
          <w:rStyle w:val="StyleUnderline"/>
          <w:highlight w:val="cyan"/>
        </w:rPr>
        <w:t>race is still implicated in patterns of police terror</w:t>
      </w:r>
      <w:r w:rsidRPr="00BF0FDF">
        <w:rPr>
          <w:sz w:val="16"/>
        </w:rPr>
        <w:t xml:space="preserve">.83 </w:t>
      </w:r>
      <w:r w:rsidRPr="00BF0FDF">
        <w:rPr>
          <w:rStyle w:val="StyleUnderline"/>
          <w:highlight w:val="cyan"/>
        </w:rPr>
        <w:t>Police inflict violence</w:t>
      </w:r>
      <w:r w:rsidRPr="00BF0FDF">
        <w:rPr>
          <w:sz w:val="16"/>
        </w:rPr>
        <w:t xml:space="preserve">, whether the beating, killing, or torture of unarmed suspects, </w:t>
      </w:r>
      <w:r w:rsidRPr="00BF0FDF">
        <w:rPr>
          <w:rStyle w:val="StyleUnderline"/>
          <w:highlight w:val="cyan"/>
        </w:rPr>
        <w:t>most frequently and most recklessly on blacks</w:t>
      </w:r>
      <w:r w:rsidRPr="00BF0FDF">
        <w:rPr>
          <w:sz w:val="16"/>
        </w:rPr>
        <w:t xml:space="preserve">.4 </w:t>
      </w:r>
      <w:r w:rsidRPr="00BF0FDF">
        <w:rPr>
          <w:rStyle w:val="StyleUnderline"/>
          <w:highlight w:val="cyan"/>
        </w:rPr>
        <w:t>Nearly all the people in Los Angeles mauled by police dogs are black or Latino</w:t>
      </w:r>
      <w:r w:rsidRPr="00BF0FDF">
        <w:rPr>
          <w:sz w:val="16"/>
        </w:rPr>
        <w:t xml:space="preserve">.85 As one Philadelphia officer put it, </w:t>
      </w:r>
      <w:r w:rsidRPr="00BF0FDF">
        <w:rPr>
          <w:rStyle w:val="StyleUnderline"/>
          <w:highlight w:val="cyan"/>
        </w:rPr>
        <w:t>the first rule of police abuse is "keep it in the ghetto."</w:t>
      </w:r>
      <w:r w:rsidRPr="00BF0FDF">
        <w:rPr>
          <w:sz w:val="16"/>
        </w:rPr>
        <w:t xml:space="preserve">86 The publicized street beating of Rodney King, the sodomizing of Abner Louima in a stationhouse bathroom, and the killings of Amadou Diallo (by forty- one police bullets) and Sean Bell (by fifty police bullets) are called aberrational by police spokesmen but, in fact, illustrate more </w:t>
      </w:r>
      <w:r w:rsidRPr="00BF0FDF">
        <w:rPr>
          <w:rStyle w:val="StyleUnderline"/>
          <w:highlight w:val="cyan"/>
        </w:rPr>
        <w:t>widespread police brutality and harassment in black neighborhoods</w:t>
      </w:r>
      <w:r w:rsidRPr="00BF0FDF">
        <w:rPr>
          <w:sz w:val="16"/>
        </w:rPr>
        <w:t>. Police torture of suspects continues to be a tolerated means of confirming the presumed criminality of blacks. White police officers in the Area Two Violent Crimes Unit on the South Side of Chicago carried on a reign of torture against black residents for two decades beginning in the early 1970s.87 Led by Lieutenant Jon Burge, officers coerced dozens of confessions by punching and kicking suspects, burning them with radiators and cigarettes, putting guns in their mouths, placing plastic bags over their heads, and delivering electric shocks to their ears, nose, fingers, and genitals.88</w:t>
      </w:r>
    </w:p>
    <w:p w14:paraId="45CC8AD6" w14:textId="3E5B55F2" w:rsidR="00B3286C" w:rsidRDefault="00B3286C" w:rsidP="00B3286C">
      <w:pPr>
        <w:pStyle w:val="Heading3"/>
      </w:pPr>
      <w:r>
        <w:t>Impacts:  Police Brutality Is Systematic</w:t>
      </w:r>
    </w:p>
    <w:p w14:paraId="1552283C" w14:textId="0423514D" w:rsidR="00B3286C" w:rsidRDefault="00BF0FDF" w:rsidP="00B3286C">
      <w:pPr>
        <w:pStyle w:val="Heading4"/>
      </w:pPr>
      <w:r>
        <w:t xml:space="preserve">(--) </w:t>
      </w:r>
      <w:r w:rsidR="00B3286C">
        <w:t>Police brutality is part of a systematic pattern of official violence.</w:t>
      </w:r>
    </w:p>
    <w:p w14:paraId="0BDE4B55" w14:textId="6B82663C" w:rsidR="00B3286C" w:rsidRDefault="00B3286C" w:rsidP="00B3286C">
      <w:r>
        <w:t xml:space="preserve">Dorothy E. </w:t>
      </w:r>
      <w:r w:rsidRPr="00BF0FDF">
        <w:rPr>
          <w:rStyle w:val="Style13ptBold"/>
        </w:rPr>
        <w:t xml:space="preserve">Roberts, </w:t>
      </w:r>
      <w:r w:rsidR="00BF0FDF" w:rsidRPr="00BF0FDF">
        <w:rPr>
          <w:rStyle w:val="Style13ptBold"/>
        </w:rPr>
        <w:t>2008</w:t>
      </w:r>
      <w:r w:rsidR="00BF0FDF">
        <w:t xml:space="preserve"> </w:t>
      </w:r>
      <w:r>
        <w:t xml:space="preserve">(Professor, Northwestern University School of Law), COLUMBIA HUMAN RIGHTS LAW REVIEW, 2008.  </w:t>
      </w:r>
    </w:p>
    <w:p w14:paraId="69FCC4EF" w14:textId="77777777" w:rsidR="00B3286C" w:rsidRPr="00BF0FDF" w:rsidRDefault="00B3286C" w:rsidP="00B3286C">
      <w:pPr>
        <w:rPr>
          <w:sz w:val="16"/>
        </w:rPr>
      </w:pPr>
      <w:r w:rsidRPr="00BF0FDF">
        <w:rPr>
          <w:sz w:val="16"/>
        </w:rPr>
        <w:t xml:space="preserve">Like lynchings and police whippings, </w:t>
      </w:r>
      <w:r w:rsidRPr="00BF0FDF">
        <w:rPr>
          <w:rStyle w:val="StyleUnderline"/>
          <w:highlight w:val="cyan"/>
        </w:rPr>
        <w:t>contemporary police brutality is not an exception to the law. Current legal doctrine condones police brutality and makes individual acts of abuse appear isolated</w:t>
      </w:r>
      <w:r w:rsidRPr="00BF0FDF">
        <w:rPr>
          <w:sz w:val="16"/>
        </w:rPr>
        <w:t xml:space="preserve">, aberrational, and acceptable </w:t>
      </w:r>
      <w:r w:rsidRPr="00BF0FDF">
        <w:rPr>
          <w:rStyle w:val="StyleUnderline"/>
          <w:highlight w:val="cyan"/>
        </w:rPr>
        <w:t>rather than part of a systematic pattern of official violence</w:t>
      </w:r>
      <w:r w:rsidRPr="00BF0FDF">
        <w:rPr>
          <w:sz w:val="16"/>
        </w:rPr>
        <w:t xml:space="preserve">.93 </w:t>
      </w:r>
      <w:r w:rsidRPr="00BF0FDF">
        <w:rPr>
          <w:rStyle w:val="StyleUnderline"/>
          <w:highlight w:val="cyan"/>
        </w:rPr>
        <w:t>Legal rules fragment instances of police brutality so as to obscure its systemic nature</w:t>
      </w:r>
      <w:r w:rsidRPr="00BF0FDF">
        <w:rPr>
          <w:sz w:val="16"/>
        </w:rPr>
        <w:t xml:space="preserve">, while police supervisors, prosecutors and judges routinely turn a blind eye to its occurrence. Legal scholar Susan Bandes catalogues the innumerable legal hurdles to identifying and documenting patterns of police brutality: </w:t>
      </w:r>
      <w:r w:rsidRPr="00BF0FDF">
        <w:rPr>
          <w:rStyle w:val="StyleUnderline"/>
          <w:highlight w:val="cyan"/>
        </w:rPr>
        <w:t>"[c]omplaints are discouraged, confessions are not videotaped, record keeping is lax or nonexistent</w:t>
      </w:r>
      <w:r w:rsidRPr="00BF0FDF">
        <w:rPr>
          <w:sz w:val="16"/>
        </w:rPr>
        <w:t xml:space="preserve">, records are sealed or expunged, patterns are not tracked, and police files are deemed undiscoverable."94 </w:t>
      </w:r>
      <w:r w:rsidRPr="00BF0FDF">
        <w:rPr>
          <w:rStyle w:val="StyleUnderline"/>
          <w:highlight w:val="cyan"/>
        </w:rPr>
        <w:t>The additional barriers</w:t>
      </w:r>
      <w:r w:rsidRPr="00BF0FDF">
        <w:rPr>
          <w:sz w:val="16"/>
        </w:rPr>
        <w:t xml:space="preserve"> that </w:t>
      </w:r>
      <w:r w:rsidRPr="00BF0FDF">
        <w:rPr>
          <w:rStyle w:val="StyleUnderline"/>
          <w:highlight w:val="cyan"/>
        </w:rPr>
        <w:t>prevent victims from obtaining relief in court</w:t>
      </w:r>
      <w:r w:rsidRPr="00BF0FDF">
        <w:rPr>
          <w:sz w:val="16"/>
        </w:rPr>
        <w:t xml:space="preserve"> are equally onerous.</w:t>
      </w:r>
    </w:p>
    <w:p w14:paraId="5A21CE25" w14:textId="77777777" w:rsidR="0059225D" w:rsidRDefault="0059225D" w:rsidP="0059225D">
      <w:pPr>
        <w:pStyle w:val="Heading3"/>
      </w:pPr>
      <w:r>
        <w:t>Impacts:  Crime</w:t>
      </w:r>
    </w:p>
    <w:p w14:paraId="54AD7FA3" w14:textId="22B4D7E0" w:rsidR="0059225D" w:rsidRDefault="00BF0FDF" w:rsidP="0059225D">
      <w:pPr>
        <w:pStyle w:val="Heading4"/>
        <w:rPr>
          <w:rStyle w:val="Hyperlink"/>
        </w:rPr>
      </w:pPr>
      <w:r>
        <w:rPr>
          <w:rStyle w:val="Hyperlink"/>
        </w:rPr>
        <w:t xml:space="preserve">(--) </w:t>
      </w:r>
      <w:r w:rsidR="0059225D">
        <w:rPr>
          <w:rStyle w:val="Hyperlink"/>
        </w:rPr>
        <w:t>Prison actually increases crime.</w:t>
      </w:r>
    </w:p>
    <w:p w14:paraId="1F06791E" w14:textId="0F316694" w:rsidR="0059225D" w:rsidRDefault="0059225D" w:rsidP="0059225D">
      <w:r>
        <w:rPr>
          <w:rStyle w:val="Hyperlink"/>
        </w:rPr>
        <w:t xml:space="preserve">Peter </w:t>
      </w:r>
      <w:r w:rsidRPr="00BF0FDF">
        <w:rPr>
          <w:rStyle w:val="Style13ptBold"/>
        </w:rPr>
        <w:t>Salib,</w:t>
      </w:r>
      <w:r w:rsidR="00BF0FDF" w:rsidRPr="00BF0FDF">
        <w:rPr>
          <w:rStyle w:val="Style13ptBold"/>
        </w:rPr>
        <w:t xml:space="preserve"> 2017</w:t>
      </w:r>
      <w:r>
        <w:rPr>
          <w:rStyle w:val="Hyperlink"/>
        </w:rPr>
        <w:t xml:space="preserve"> (Harvard Law School), </w:t>
      </w:r>
      <w:r>
        <w:t xml:space="preserve">June 19, 2017.  Retrieved May 9, 2020 from </w:t>
      </w:r>
      <w:hyperlink r:id="rId48" w:history="1">
        <w:r w:rsidRPr="00B155E8">
          <w:rPr>
            <w:rStyle w:val="Hyperlink"/>
          </w:rPr>
          <w:t>https://www.vox.com/policy-and-politics/2017/6/19/15764176/prisons-abolition-alternatives</w:t>
        </w:r>
      </w:hyperlink>
    </w:p>
    <w:p w14:paraId="566132C3" w14:textId="77777777" w:rsidR="0059225D" w:rsidRDefault="0059225D" w:rsidP="0059225D">
      <w:r>
        <w:t>One reason for the status quo bias is we need prisons to keep dangerous people out of society and therefore prevent them from committing crime. But I think alternatives to prison might actually do better on that count. There’s a fair amount of research that there’s actually a causal relationship between years of imprisonment and lifetime crimes committed. We think prison as reducing crime, because it takes people who we think would commit crimes and puts them away so they can’t commit them. But it actually has the opposite effect: Maybe you can’t commit a crime while you’re in prison, but you commit a bunch more [crimes] once you get out.</w:t>
      </w:r>
    </w:p>
    <w:p w14:paraId="69E54BE3" w14:textId="6BB12B34" w:rsidR="0059225D" w:rsidRDefault="00870B3B" w:rsidP="0059225D">
      <w:pPr>
        <w:pStyle w:val="Heading4"/>
      </w:pPr>
      <w:r>
        <w:t xml:space="preserve">(--) </w:t>
      </w:r>
      <w:r w:rsidR="0059225D">
        <w:t>Abolition promotes systems that strive to eliminate crime in the first place.</w:t>
      </w:r>
    </w:p>
    <w:p w14:paraId="1C9D36A2" w14:textId="239825DD" w:rsidR="0059225D" w:rsidRDefault="0059225D" w:rsidP="0059225D">
      <w:r>
        <w:t xml:space="preserve">Julia </w:t>
      </w:r>
      <w:r w:rsidRPr="00870B3B">
        <w:rPr>
          <w:rStyle w:val="Style13ptBold"/>
        </w:rPr>
        <w:t xml:space="preserve">Chaffers, </w:t>
      </w:r>
      <w:r w:rsidR="00870B3B" w:rsidRPr="00870B3B">
        <w:rPr>
          <w:rStyle w:val="Style13ptBold"/>
        </w:rPr>
        <w:t>2019</w:t>
      </w:r>
      <w:r w:rsidR="00870B3B">
        <w:t xml:space="preserve"> </w:t>
      </w:r>
      <w:r>
        <w:t xml:space="preserve">(columnist), May 1, 2019.  Retrieved May 5, 2020 from </w:t>
      </w:r>
      <w:hyperlink r:id="rId49" w:history="1">
        <w:r w:rsidRPr="00F3189E">
          <w:rPr>
            <w:rStyle w:val="Hyperlink"/>
          </w:rPr>
          <w:t>https://www.dailyprincetonian.com/article/2019/05/my-new-perspective-on-prison-abolition</w:t>
        </w:r>
      </w:hyperlink>
    </w:p>
    <w:p w14:paraId="56459F4B" w14:textId="77777777" w:rsidR="0059225D" w:rsidRDefault="0059225D" w:rsidP="0059225D">
      <w:r w:rsidRPr="00870B3B">
        <w:rPr>
          <w:rStyle w:val="StyleUnderline"/>
          <w:highlight w:val="cyan"/>
        </w:rPr>
        <w:t>What if we tried to alleviate the conditions that lead to crime?</w:t>
      </w:r>
      <w:r>
        <w:t xml:space="preserve"> What if we committed to ending poverty in the richest country in the world? </w:t>
      </w:r>
      <w:r w:rsidRPr="00870B3B">
        <w:rPr>
          <w:rStyle w:val="StyleUnderline"/>
          <w:highlight w:val="cyan"/>
        </w:rPr>
        <w:t>What if we approached substance abuse and mental illness as public health problems, instead of criminalizing them?</w:t>
      </w:r>
      <w:r>
        <w:t xml:space="preserve"> What if we used new creative strategies to prevent violence? What if we invested in the education of every child? James Forman, Jr., Pulitzer Prize-winning author of Locking Up Our Own, explained this idea, saying that </w:t>
      </w:r>
      <w:r w:rsidRPr="00870B3B">
        <w:rPr>
          <w:rStyle w:val="StyleUnderline"/>
          <w:highlight w:val="cyan"/>
        </w:rPr>
        <w:t xml:space="preserve">abolition “is the idea that you imagine a world without prisons, and then you work to try to build that world.” Abolition is not simply the absence of prisons, but the presence of systems that support people so they </w:t>
      </w:r>
      <w:r w:rsidRPr="00870B3B">
        <w:rPr>
          <w:rStyle w:val="Emphasis"/>
          <w:highlight w:val="cyan"/>
        </w:rPr>
        <w:t>never turn to crime</w:t>
      </w:r>
      <w:r w:rsidRPr="00870B3B">
        <w:rPr>
          <w:rStyle w:val="StyleUnderline"/>
          <w:highlight w:val="cyan"/>
        </w:rPr>
        <w:t xml:space="preserve"> or violence </w:t>
      </w:r>
      <w:r w:rsidRPr="00870B3B">
        <w:rPr>
          <w:rStyle w:val="Emphasis"/>
          <w:highlight w:val="cyan"/>
        </w:rPr>
        <w:t>in the first place</w:t>
      </w:r>
      <w:r>
        <w:t>.</w:t>
      </w:r>
    </w:p>
    <w:p w14:paraId="47FCF429" w14:textId="009AB710" w:rsidR="0059225D" w:rsidRDefault="00870B3B" w:rsidP="0059225D">
      <w:pPr>
        <w:pStyle w:val="Heading4"/>
      </w:pPr>
      <w:r>
        <w:t xml:space="preserve">(--) </w:t>
      </w:r>
      <w:r w:rsidR="0059225D">
        <w:t>Abolitionism works toward preventive crime control.</w:t>
      </w:r>
    </w:p>
    <w:p w14:paraId="4E2FA2A8" w14:textId="076A45C2" w:rsidR="0059225D" w:rsidRDefault="0059225D" w:rsidP="0059225D">
      <w:r>
        <w:t xml:space="preserve">Allegra M. </w:t>
      </w:r>
      <w:r w:rsidRPr="00870B3B">
        <w:rPr>
          <w:rStyle w:val="Style13ptBold"/>
        </w:rPr>
        <w:t xml:space="preserve">McLeod, </w:t>
      </w:r>
      <w:r w:rsidR="00870B3B" w:rsidRPr="00870B3B">
        <w:rPr>
          <w:rStyle w:val="Style13ptBold"/>
        </w:rPr>
        <w:t>2015</w:t>
      </w:r>
      <w:r w:rsidR="00870B3B">
        <w:t xml:space="preserve"> </w:t>
      </w:r>
      <w:r>
        <w:t xml:space="preserve">(Associate Professor, Georgetown University Law Center), UCLA LAW REVIEW, 2015.  </w:t>
      </w:r>
    </w:p>
    <w:p w14:paraId="147FF81A" w14:textId="77777777" w:rsidR="0059225D" w:rsidRPr="00870B3B" w:rsidRDefault="0059225D" w:rsidP="0059225D">
      <w:pPr>
        <w:rPr>
          <w:rStyle w:val="StyleUnderline"/>
        </w:rPr>
      </w:pPr>
      <w:r w:rsidRPr="00870B3B">
        <w:rPr>
          <w:rStyle w:val="StyleUnderline"/>
          <w:highlight w:val="cyan"/>
        </w:rPr>
        <w:t>This neglected framework of prevention may operate without involvement of the conventional criminal process</w:t>
      </w:r>
      <w:r w:rsidRPr="00870B3B">
        <w:rPr>
          <w:sz w:val="16"/>
        </w:rPr>
        <w:t xml:space="preserve">, without targeting individual persons for heightened surveillance, and without jeopardizing core principles of justice and fairness. </w:t>
      </w:r>
      <w:r w:rsidRPr="00870B3B">
        <w:rPr>
          <w:rStyle w:val="StyleUnderline"/>
          <w:highlight w:val="cyan"/>
        </w:rPr>
        <w:t>Prevention so configured attends to the problems posed by interperson¬al violence</w:t>
      </w:r>
      <w:r w:rsidRPr="00870B3B">
        <w:rPr>
          <w:sz w:val="16"/>
        </w:rPr>
        <w:t xml:space="preserve"> and other criminalized conduct </w:t>
      </w:r>
      <w:r w:rsidRPr="00870B3B">
        <w:rPr>
          <w:rStyle w:val="StyleUnderline"/>
          <w:highlight w:val="cyan"/>
        </w:rPr>
        <w:t>by decreasing opportunities to offend and confronting criminalized conduct without first resorting to</w:t>
      </w:r>
      <w:r w:rsidRPr="00870B3B">
        <w:rPr>
          <w:sz w:val="16"/>
        </w:rPr>
        <w:t xml:space="preserve"> policing, prose¬cution, and </w:t>
      </w:r>
      <w:r w:rsidRPr="00870B3B">
        <w:rPr>
          <w:rStyle w:val="StyleUnderline"/>
          <w:highlight w:val="cyan"/>
        </w:rPr>
        <w:t>conventional criminal punishment. This move away from</w:t>
      </w:r>
      <w:r w:rsidRPr="00870B3B">
        <w:rPr>
          <w:rStyle w:val="StyleUnderline"/>
        </w:rPr>
        <w:t xml:space="preserve"> </w:t>
      </w:r>
      <w:r w:rsidRPr="00870B3B">
        <w:rPr>
          <w:sz w:val="16"/>
        </w:rPr>
        <w:t xml:space="preserve">preventive policing, prosecution, and </w:t>
      </w:r>
      <w:r w:rsidRPr="00870B3B">
        <w:rPr>
          <w:rStyle w:val="StyleUnderline"/>
          <w:highlight w:val="cyan"/>
        </w:rPr>
        <w:t>punishment</w:t>
      </w:r>
      <w:r w:rsidRPr="00870B3B">
        <w:rPr>
          <w:sz w:val="16"/>
        </w:rPr>
        <w:t xml:space="preserve">—away from the sort of interventions that Professor Bernard Harcourt has critically coined “punitive preventive measures”— </w:t>
      </w:r>
      <w:r w:rsidRPr="00870B3B">
        <w:rPr>
          <w:rStyle w:val="StyleUnderline"/>
          <w:highlight w:val="cyan"/>
        </w:rPr>
        <w:t>and toward situational, structural, and institutional prevention entails an alternative form of preventive crime regulation consistent with an abolitionist project</w:t>
      </w:r>
      <w:r w:rsidRPr="00870B3B">
        <w:rPr>
          <w:sz w:val="16"/>
        </w:rPr>
        <w:t xml:space="preserve"> in that it does not rely on strategies of intervention that instigate criminal law’s institutions, violence, or surveillance.296 </w:t>
      </w:r>
      <w:r w:rsidRPr="00870B3B">
        <w:rPr>
          <w:rStyle w:val="StyleUnderline"/>
          <w:highlight w:val="cyan"/>
        </w:rPr>
        <w:t>Prevention in this alternative register may,</w:t>
      </w:r>
      <w:r w:rsidRPr="00870B3B">
        <w:rPr>
          <w:rStyle w:val="StyleUnderline"/>
        </w:rPr>
        <w:t xml:space="preserve"> </w:t>
      </w:r>
      <w:r w:rsidRPr="00870B3B">
        <w:rPr>
          <w:sz w:val="16"/>
        </w:rPr>
        <w:t xml:space="preserve">for these reasons, </w:t>
      </w:r>
      <w:r w:rsidRPr="00870B3B">
        <w:rPr>
          <w:rStyle w:val="StyleUnderline"/>
          <w:highlight w:val="cyan"/>
        </w:rPr>
        <w:t>function as a constructive supplement to a prison abolitionist ethic.</w:t>
      </w:r>
    </w:p>
    <w:p w14:paraId="0C5DB499" w14:textId="26999243" w:rsidR="0059225D" w:rsidRDefault="00870B3B" w:rsidP="0059225D">
      <w:pPr>
        <w:pStyle w:val="Heading4"/>
      </w:pPr>
      <w:r>
        <w:t xml:space="preserve">(--) </w:t>
      </w:r>
      <w:r w:rsidR="0059225D">
        <w:t>Prison sentences undermine the effort to fight crime.</w:t>
      </w:r>
    </w:p>
    <w:p w14:paraId="01E5F913" w14:textId="65103396" w:rsidR="0059225D" w:rsidRDefault="0059225D" w:rsidP="0059225D">
      <w:r>
        <w:t xml:space="preserve">German </w:t>
      </w:r>
      <w:r w:rsidRPr="00870B3B">
        <w:rPr>
          <w:rStyle w:val="Style13ptBold"/>
        </w:rPr>
        <w:t xml:space="preserve">Lopez, </w:t>
      </w:r>
      <w:r w:rsidR="00870B3B" w:rsidRPr="00870B3B">
        <w:rPr>
          <w:rStyle w:val="Style13ptBold"/>
        </w:rPr>
        <w:t>2017</w:t>
      </w:r>
      <w:r w:rsidR="00870B3B">
        <w:t xml:space="preserve"> </w:t>
      </w:r>
      <w:r>
        <w:t xml:space="preserve">(senior correspondent), June 19, 2017.  Retrieved May 9, 2020 from </w:t>
      </w:r>
      <w:hyperlink r:id="rId50" w:history="1">
        <w:r w:rsidRPr="00B155E8">
          <w:rPr>
            <w:rStyle w:val="Hyperlink"/>
          </w:rPr>
          <w:t>https://www.vox.com/policy-and-politics/2017/6/19/15764176/prisons-abolition-alternatives</w:t>
        </w:r>
      </w:hyperlink>
    </w:p>
    <w:p w14:paraId="6E90F6D0" w14:textId="77777777" w:rsidR="0059225D" w:rsidRDefault="0059225D" w:rsidP="0059225D">
      <w:r>
        <w:t xml:space="preserve">According to Salib, </w:t>
      </w:r>
      <w:r w:rsidRPr="00870B3B">
        <w:rPr>
          <w:rStyle w:val="StyleUnderline"/>
          <w:highlight w:val="cyan"/>
        </w:rPr>
        <w:t xml:space="preserve">the idea behind the criminal justice system should be to punish and deter crimes. But prisons are </w:t>
      </w:r>
      <w:r w:rsidRPr="00870B3B">
        <w:t>arguably</w:t>
      </w:r>
      <w:r w:rsidRPr="00870B3B">
        <w:rPr>
          <w:rStyle w:val="StyleUnderline"/>
          <w:highlight w:val="cyan"/>
        </w:rPr>
        <w:t xml:space="preserve"> </w:t>
      </w:r>
      <w:r w:rsidRPr="00870B3B">
        <w:rPr>
          <w:rStyle w:val="Emphasis"/>
          <w:highlight w:val="cyan"/>
        </w:rPr>
        <w:t>a very inefficient way to do that</w:t>
      </w:r>
      <w:r w:rsidRPr="00870B3B">
        <w:rPr>
          <w:rStyle w:val="Emphasis"/>
        </w:rPr>
        <w:t>.</w:t>
      </w:r>
      <w:r>
        <w:t xml:space="preserve"> The research shows that </w:t>
      </w:r>
      <w:r w:rsidRPr="00870B3B">
        <w:rPr>
          <w:rStyle w:val="StyleUnderline"/>
          <w:highlight w:val="cyan"/>
        </w:rPr>
        <w:t xml:space="preserve">long prison sentences have little impact on crime, and a stint in prison can actually make someone </w:t>
      </w:r>
      <w:r w:rsidRPr="00870B3B">
        <w:rPr>
          <w:rStyle w:val="Emphasis"/>
          <w:highlight w:val="cyan"/>
        </w:rPr>
        <w:t>more likely to commit crime</w:t>
      </w:r>
      <w:r>
        <w:t xml:space="preserve"> — by further exposing them to all sorts of criminal elements. At the same time, </w:t>
      </w:r>
      <w:r w:rsidRPr="00870B3B">
        <w:rPr>
          <w:rStyle w:val="StyleUnderline"/>
          <w:highlight w:val="cyan"/>
        </w:rPr>
        <w:t xml:space="preserve">prisons are incredibly costly, eating up funds that could go to other government programs that are </w:t>
      </w:r>
      <w:r w:rsidRPr="00870B3B">
        <w:rPr>
          <w:rStyle w:val="Emphasis"/>
          <w:highlight w:val="cyan"/>
        </w:rPr>
        <w:t>more effective at fighting crime</w:t>
      </w:r>
      <w:r w:rsidRPr="00870B3B">
        <w:rPr>
          <w:rStyle w:val="StyleUnderline"/>
          <w:highlight w:val="cyan"/>
        </w:rPr>
        <w:t>.</w:t>
      </w:r>
    </w:p>
    <w:p w14:paraId="385413CB" w14:textId="63CA4AA2" w:rsidR="00245D2B" w:rsidRDefault="00245D2B" w:rsidP="00245D2B">
      <w:pPr>
        <w:pStyle w:val="Heading3"/>
      </w:pPr>
      <w:r>
        <w:t>Impacts:  Dehumanization</w:t>
      </w:r>
    </w:p>
    <w:p w14:paraId="52661090" w14:textId="35BB07FF" w:rsidR="00836E3A" w:rsidRDefault="00870B3B" w:rsidP="00836E3A">
      <w:pPr>
        <w:pStyle w:val="Heading4"/>
      </w:pPr>
      <w:r>
        <w:t xml:space="preserve">(--) </w:t>
      </w:r>
      <w:r w:rsidR="00836E3A">
        <w:t>Abolition recognizes that dehumanization is inherent to incarceration and cannot be fixed with mere reforms.</w:t>
      </w:r>
    </w:p>
    <w:p w14:paraId="309652C2" w14:textId="0EA2ACCA" w:rsidR="00836E3A" w:rsidRDefault="00836E3A" w:rsidP="00836E3A">
      <w:r>
        <w:t xml:space="preserve">Allegra M. </w:t>
      </w:r>
      <w:r w:rsidRPr="00870B3B">
        <w:rPr>
          <w:rStyle w:val="Style13ptBold"/>
        </w:rPr>
        <w:t xml:space="preserve">McLeod, </w:t>
      </w:r>
      <w:r w:rsidR="00870B3B" w:rsidRPr="00870B3B">
        <w:rPr>
          <w:rStyle w:val="Style13ptBold"/>
        </w:rPr>
        <w:t>2015</w:t>
      </w:r>
      <w:r w:rsidR="00870B3B">
        <w:t xml:space="preserve"> </w:t>
      </w:r>
      <w:r>
        <w:t xml:space="preserve">(Associate Professor, Georgetown University Law Center), UCLA LAW REVIEW, 2015.  </w:t>
      </w:r>
    </w:p>
    <w:p w14:paraId="11F1AC47" w14:textId="77777777" w:rsidR="00836E3A" w:rsidRPr="00870B3B" w:rsidRDefault="00836E3A" w:rsidP="00836E3A">
      <w:pPr>
        <w:rPr>
          <w:sz w:val="14"/>
        </w:rPr>
      </w:pPr>
      <w:r w:rsidRPr="00870B3B">
        <w:rPr>
          <w:rStyle w:val="StyleUnderline"/>
          <w:highlight w:val="cyan"/>
        </w:rPr>
        <w:t>Abolition promises to reorient</w:t>
      </w:r>
      <w:r w:rsidRPr="00870B3B">
        <w:rPr>
          <w:sz w:val="14"/>
        </w:rPr>
        <w:t xml:space="preserve"> both </w:t>
      </w:r>
      <w:r w:rsidRPr="00870B3B">
        <w:rPr>
          <w:rStyle w:val="StyleUnderline"/>
          <w:highlight w:val="cyan"/>
        </w:rPr>
        <w:t>criminal law and politics</w:t>
      </w:r>
      <w:r w:rsidRPr="00870B3B">
        <w:rPr>
          <w:sz w:val="14"/>
        </w:rPr>
        <w:t xml:space="preserve"> in important and distinct respects. There are five primary ways in which</w:t>
      </w:r>
      <w:r w:rsidRPr="00870B3B">
        <w:rPr>
          <w:rStyle w:val="StyleUnderline"/>
          <w:highlight w:val="cyan"/>
        </w:rPr>
        <w:t xml:space="preserve"> an abolitionist ethic is distinguishable from a more moderate reformist orientation. First, an abolitionist ethic identifies more completely the </w:t>
      </w:r>
      <w:r w:rsidRPr="00870B3B">
        <w:rPr>
          <w:rStyle w:val="Emphasis"/>
          <w:highlight w:val="cyan"/>
        </w:rPr>
        <w:t>dehumanization</w:t>
      </w:r>
      <w:r w:rsidRPr="00870B3B">
        <w:rPr>
          <w:sz w:val="14"/>
        </w:rPr>
        <w:t xml:space="preserve">, violence, </w:t>
      </w:r>
      <w:r w:rsidRPr="00870B3B">
        <w:rPr>
          <w:rStyle w:val="Emphasis"/>
          <w:highlight w:val="cyan"/>
        </w:rPr>
        <w:t>and racial degra-dation of incarceration</w:t>
      </w:r>
      <w:r w:rsidRPr="00870B3B">
        <w:rPr>
          <w:rStyle w:val="StyleUnderline"/>
          <w:highlight w:val="cyan"/>
        </w:rPr>
        <w:t xml:space="preserve"> and punitive policing </w:t>
      </w:r>
      <w:r w:rsidRPr="00870B3B">
        <w:rPr>
          <w:rStyle w:val="Emphasis"/>
          <w:highlight w:val="cyan"/>
        </w:rPr>
        <w:t>in the basic structure</w:t>
      </w:r>
      <w:r w:rsidRPr="00870B3B">
        <w:rPr>
          <w:rStyle w:val="StyleUnderline"/>
          <w:highlight w:val="cyan"/>
        </w:rPr>
        <w:t xml:space="preserve"> </w:t>
      </w:r>
      <w:r w:rsidRPr="00870B3B">
        <w:rPr>
          <w:sz w:val="14"/>
        </w:rPr>
        <w:t>and dynamics</w:t>
      </w:r>
      <w:r w:rsidRPr="00870B3B">
        <w:rPr>
          <w:rStyle w:val="StyleUnderline"/>
          <w:highlight w:val="cyan"/>
        </w:rPr>
        <w:t xml:space="preserve"> </w:t>
      </w:r>
      <w:r w:rsidRPr="00870B3B">
        <w:rPr>
          <w:rStyle w:val="Emphasis"/>
          <w:highlight w:val="cyan"/>
        </w:rPr>
        <w:t>of penal practices</w:t>
      </w:r>
      <w:r w:rsidRPr="00870B3B">
        <w:rPr>
          <w:rStyle w:val="StyleUnderline"/>
          <w:highlight w:val="cyan"/>
        </w:rPr>
        <w:t xml:space="preserve"> in the U</w:t>
      </w:r>
      <w:r w:rsidRPr="00870B3B">
        <w:rPr>
          <w:sz w:val="14"/>
        </w:rPr>
        <w:t xml:space="preserve">nited </w:t>
      </w:r>
      <w:r w:rsidRPr="00870B3B">
        <w:rPr>
          <w:rStyle w:val="StyleUnderline"/>
          <w:highlight w:val="cyan"/>
        </w:rPr>
        <w:t>S</w:t>
      </w:r>
      <w:r w:rsidRPr="00870B3B">
        <w:rPr>
          <w:sz w:val="14"/>
        </w:rPr>
        <w:t xml:space="preserve">tates. </w:t>
      </w:r>
      <w:r w:rsidRPr="00870B3B">
        <w:rPr>
          <w:rStyle w:val="StyleUnderline"/>
          <w:highlight w:val="cyan"/>
        </w:rPr>
        <w:t>Rather than understanding these features as more superficial flaws that might be repaired</w:t>
      </w:r>
      <w:r w:rsidRPr="00870B3B">
        <w:rPr>
          <w:sz w:val="14"/>
        </w:rPr>
        <w:t xml:space="preserve"> while holding constant the role of criminal law administration relative to other social regulatory projects, </w:t>
      </w:r>
      <w:r w:rsidRPr="00870B3B">
        <w:rPr>
          <w:rStyle w:val="StyleUnderline"/>
          <w:highlight w:val="cyan"/>
        </w:rPr>
        <w:t>a critical abolitionist ethic centers on how caging or confining human beings in a</w:t>
      </w:r>
      <w:r w:rsidRPr="00870B3B">
        <w:rPr>
          <w:sz w:val="14"/>
        </w:rPr>
        <w:t xml:space="preserve"> hierar-chically structured, </w:t>
      </w:r>
      <w:r w:rsidRPr="00870B3B">
        <w:rPr>
          <w:rStyle w:val="StyleUnderline"/>
          <w:highlight w:val="cyan"/>
        </w:rPr>
        <w:t>depersonalizing environment</w:t>
      </w:r>
      <w:r w:rsidRPr="00870B3B">
        <w:rPr>
          <w:sz w:val="14"/>
        </w:rPr>
        <w:t xml:space="preserve"> developed through historical practices of overt racial subordination </w:t>
      </w:r>
      <w:r w:rsidRPr="00870B3B">
        <w:rPr>
          <w:rStyle w:val="StyleUnderline"/>
          <w:highlight w:val="cyan"/>
        </w:rPr>
        <w:t>tends inherently toward violence and deg-radation</w:t>
      </w:r>
      <w:r w:rsidRPr="00870B3B">
        <w:rPr>
          <w:sz w:val="14"/>
        </w:rPr>
        <w:t>. In this, an abolitionist ethic more accurately identifies the wrong en¬tailed in holding people in cages or policing them with the threat of imprisonment, as well as more fully recognizes the transformative work that would be required to meaningfully alter these dynamics and practices.</w:t>
      </w:r>
    </w:p>
    <w:p w14:paraId="7CA3BDED" w14:textId="77777777" w:rsidR="00870B3B" w:rsidRDefault="00870B3B" w:rsidP="00870B3B">
      <w:pPr>
        <w:pStyle w:val="Heading4"/>
      </w:pPr>
      <w:r>
        <w:t>(--) Prisons cause intense dehumanization.</w:t>
      </w:r>
    </w:p>
    <w:p w14:paraId="30BA3997" w14:textId="77777777" w:rsidR="00870B3B" w:rsidRDefault="00870B3B" w:rsidP="00870B3B">
      <w:r>
        <w:t xml:space="preserve">Allegra M. </w:t>
      </w:r>
      <w:r w:rsidRPr="00870B3B">
        <w:rPr>
          <w:rStyle w:val="Style13ptBold"/>
        </w:rPr>
        <w:t>McLeod, 2015</w:t>
      </w:r>
      <w:r>
        <w:t xml:space="preserve"> (Associate Professor, Georgetown University Law Center), UCLA LAW REVIEW, 2015.  </w:t>
      </w:r>
    </w:p>
    <w:p w14:paraId="73401F82" w14:textId="77777777" w:rsidR="00870B3B" w:rsidRPr="00870B3B" w:rsidRDefault="00870B3B" w:rsidP="00870B3B">
      <w:pPr>
        <w:rPr>
          <w:sz w:val="16"/>
        </w:rPr>
      </w:pPr>
      <w:r w:rsidRPr="00870B3B">
        <w:rPr>
          <w:rStyle w:val="StyleUnderline"/>
          <w:highlight w:val="cyan"/>
        </w:rPr>
        <w:t>Prisons are places of intense brutality, violence, and dehumanization</w:t>
      </w:r>
      <w:r w:rsidRPr="00870B3B">
        <w:rPr>
          <w:sz w:val="16"/>
        </w:rPr>
        <w:t xml:space="preserve">.70 In his seminal study of the New Jersey State Prison, The Society of Captives, sociolo¬gist Gresham M. Sykes carefully exposed how </w:t>
      </w:r>
      <w:r w:rsidRPr="00870B3B">
        <w:rPr>
          <w:rStyle w:val="StyleUnderline"/>
          <w:highlight w:val="cyan"/>
        </w:rPr>
        <w:t xml:space="preserve">the fundamental structure of the modern U.S. prison </w:t>
      </w:r>
      <w:r w:rsidRPr="00870B3B">
        <w:rPr>
          <w:rStyle w:val="Emphasis"/>
          <w:highlight w:val="cyan"/>
        </w:rPr>
        <w:t>degrades the inmate’s basic humanity</w:t>
      </w:r>
      <w:r w:rsidRPr="00870B3B">
        <w:rPr>
          <w:rStyle w:val="StyleUnderline"/>
          <w:highlight w:val="cyan"/>
        </w:rPr>
        <w:t xml:space="preserve"> and sense of self-worth</w:t>
      </w:r>
      <w:r w:rsidRPr="00870B3B">
        <w:rPr>
          <w:sz w:val="16"/>
        </w:rPr>
        <w:t xml:space="preserve">.71 </w:t>
      </w:r>
      <w:r w:rsidRPr="00870B3B">
        <w:rPr>
          <w:rStyle w:val="Emphasis"/>
          <w:highlight w:val="cyan"/>
        </w:rPr>
        <w:t>Caged</w:t>
      </w:r>
      <w:r w:rsidRPr="00870B3B">
        <w:rPr>
          <w:rStyle w:val="Emphasis"/>
        </w:rPr>
        <w:t xml:space="preserve"> </w:t>
      </w:r>
      <w:r w:rsidRPr="00870B3B">
        <w:rPr>
          <w:sz w:val="16"/>
        </w:rPr>
        <w:t xml:space="preserve">or confined and stripped of his freedom, </w:t>
      </w:r>
      <w:r w:rsidRPr="00870B3B">
        <w:rPr>
          <w:rStyle w:val="StyleUnderline"/>
          <w:highlight w:val="cyan"/>
        </w:rPr>
        <w:t xml:space="preserve">the prisoner is forced to submit to an existence </w:t>
      </w:r>
      <w:r w:rsidRPr="00870B3B">
        <w:rPr>
          <w:rStyle w:val="Emphasis"/>
          <w:highlight w:val="cyan"/>
        </w:rPr>
        <w:t>without the ability to exercise the basic capacities that de-fine personhood</w:t>
      </w:r>
      <w:r w:rsidRPr="00870B3B">
        <w:rPr>
          <w:rStyle w:val="StyleUnderline"/>
        </w:rPr>
        <w:t xml:space="preserve"> </w:t>
      </w:r>
      <w:r w:rsidRPr="00870B3B">
        <w:rPr>
          <w:sz w:val="16"/>
        </w:rPr>
        <w:t xml:space="preserve">in a liberal society.72 </w:t>
      </w:r>
      <w:r w:rsidRPr="00870B3B">
        <w:rPr>
          <w:rStyle w:val="StyleUnderline"/>
          <w:highlight w:val="cyan"/>
        </w:rPr>
        <w:t>The inmate’s movement is tightly con¬trolled, sometimes by chains and shackles</w:t>
      </w:r>
      <w:r w:rsidRPr="00870B3B">
        <w:rPr>
          <w:sz w:val="16"/>
        </w:rPr>
        <w:t xml:space="preserve">, </w:t>
      </w:r>
      <w:r w:rsidRPr="00870B3B">
        <w:rPr>
          <w:rStyle w:val="StyleUnderline"/>
          <w:highlight w:val="cyan"/>
        </w:rPr>
        <w:t>and always by orders backed with the threat of force</w:t>
      </w:r>
      <w:r w:rsidRPr="00870B3B">
        <w:rPr>
          <w:sz w:val="16"/>
        </w:rPr>
        <w:t>;73 his body is subject to invasive cavity searches on command;74 he is denied nearly all personal possessions; his routines of eating, sleeping, and bodily maintenance are minutely managed; he may communicate and interact with others only on limited terms strictly dictated by his jailers; and he is reduced to an identifying number, deprived of all that constitutes his individuality.75 Sykes’s account of “</w:t>
      </w:r>
      <w:r w:rsidRPr="00870B3B">
        <w:rPr>
          <w:rStyle w:val="StyleUnderline"/>
          <w:highlight w:val="cyan"/>
        </w:rPr>
        <w:t>the pains of imprisonment</w:t>
      </w:r>
      <w:r w:rsidRPr="00870B3B">
        <w:rPr>
          <w:sz w:val="16"/>
        </w:rPr>
        <w:t xml:space="preserve">”76 </w:t>
      </w:r>
      <w:r w:rsidRPr="00870B3B">
        <w:rPr>
          <w:rStyle w:val="StyleUnderline"/>
          <w:highlight w:val="cyan"/>
        </w:rPr>
        <w:t>attends not only to the dehu¬manizing effects of this basic structure of imprisonment</w:t>
      </w:r>
      <w:r w:rsidRPr="00870B3B">
        <w:rPr>
          <w:sz w:val="16"/>
        </w:rPr>
        <w:t>—which remains rela¬tively unchanged from the New Jersey penitentiary of 1958 to the U.S. jails and prisons that abound today77—</w:t>
      </w:r>
      <w:r w:rsidRPr="00870B3B">
        <w:rPr>
          <w:rStyle w:val="StyleUnderline"/>
          <w:highlight w:val="cyan"/>
        </w:rPr>
        <w:t>but also to its violent effects on the personhood of the prisoner:</w:t>
      </w:r>
      <w:r w:rsidRPr="00870B3B">
        <w:rPr>
          <w:sz w:val="16"/>
        </w:rPr>
        <w:t xml:space="preserve">  [H]owever painful these frustrations or deprivations may be in the immediate terms of thwarted goals, discomfort, boredom, and loneli-ness, they carry a more profound hurt as a set of threats or attacks which are directed against the very foundations of the prisoner’s being. </w:t>
      </w:r>
      <w:r w:rsidRPr="00870B3B">
        <w:rPr>
          <w:rStyle w:val="StyleUnderline"/>
          <w:highlight w:val="cyan"/>
        </w:rPr>
        <w:t>The individual’s picture of himself as a person of value . . . begins to waver and grow dim</w:t>
      </w:r>
      <w:r w:rsidRPr="00870B3B">
        <w:rPr>
          <w:sz w:val="16"/>
        </w:rPr>
        <w:t>.78</w:t>
      </w:r>
    </w:p>
    <w:p w14:paraId="116A5B74" w14:textId="77777777" w:rsidR="00870B3B" w:rsidRDefault="00870B3B" w:rsidP="00870B3B">
      <w:pPr>
        <w:pStyle w:val="Heading4"/>
      </w:pPr>
      <w:r>
        <w:t>(--) Incarceration creates dehumanization.</w:t>
      </w:r>
    </w:p>
    <w:p w14:paraId="384331BB" w14:textId="77777777" w:rsidR="00870B3B" w:rsidRDefault="00870B3B" w:rsidP="00870B3B">
      <w:r>
        <w:t xml:space="preserve">Allegra M. </w:t>
      </w:r>
      <w:r w:rsidRPr="00870B3B">
        <w:rPr>
          <w:rStyle w:val="Style13ptBold"/>
        </w:rPr>
        <w:t>McLeod, 2015</w:t>
      </w:r>
      <w:r>
        <w:t xml:space="preserve"> (Associate Professor, Georgetown University Law Center), UCLA LAW REVIEW, 2015.  </w:t>
      </w:r>
    </w:p>
    <w:p w14:paraId="04D7A7F2" w14:textId="77777777" w:rsidR="00870B3B" w:rsidRPr="00870B3B" w:rsidRDefault="00870B3B" w:rsidP="00870B3B">
      <w:pPr>
        <w:rPr>
          <w:sz w:val="16"/>
        </w:rPr>
      </w:pPr>
      <w:r w:rsidRPr="00870B3B">
        <w:rPr>
          <w:rStyle w:val="StyleUnderline"/>
          <w:highlight w:val="cyan"/>
        </w:rPr>
        <w:t>These horrific experiences of incarceration are not simply outlier forms of dehumanization</w:t>
      </w:r>
      <w:r w:rsidRPr="00870B3B">
        <w:rPr>
          <w:sz w:val="16"/>
        </w:rPr>
        <w:t xml:space="preserve"> and violence, </w:t>
      </w:r>
      <w:r w:rsidRPr="00870B3B">
        <w:rPr>
          <w:rStyle w:val="StyleUnderline"/>
          <w:highlight w:val="cyan"/>
        </w:rPr>
        <w:t xml:space="preserve">but are produced by the structure of U.S. imprisonment—by the basic manner in which </w:t>
      </w:r>
      <w:r w:rsidRPr="00870B3B">
        <w:rPr>
          <w:rStyle w:val="Emphasis"/>
          <w:highlight w:val="cyan"/>
        </w:rPr>
        <w:t>caging</w:t>
      </w:r>
      <w:r w:rsidRPr="00870B3B">
        <w:rPr>
          <w:rStyle w:val="StyleUnderline"/>
          <w:highlight w:val="cyan"/>
        </w:rPr>
        <w:t xml:space="preserve"> or confining </w:t>
      </w:r>
      <w:r w:rsidRPr="00870B3B">
        <w:rPr>
          <w:rStyle w:val="Emphasis"/>
          <w:highlight w:val="cyan"/>
        </w:rPr>
        <w:t>human be¬ings</w:t>
      </w:r>
      <w:r w:rsidRPr="00870B3B">
        <w:rPr>
          <w:rStyle w:val="StyleUnderline"/>
          <w:highlight w:val="cyan"/>
        </w:rPr>
        <w:t xml:space="preserve"> </w:t>
      </w:r>
      <w:r w:rsidRPr="00870B3B">
        <w:rPr>
          <w:rStyle w:val="Emphasis"/>
          <w:highlight w:val="cyan"/>
        </w:rPr>
        <w:t>strips individuals</w:t>
      </w:r>
      <w:r w:rsidRPr="00870B3B">
        <w:rPr>
          <w:rStyle w:val="StyleUnderline"/>
          <w:highlight w:val="cyan"/>
        </w:rPr>
        <w:t xml:space="preserve"> of their personhood and humanity</w:t>
      </w:r>
      <w:r w:rsidRPr="00870B3B">
        <w:rPr>
          <w:sz w:val="16"/>
        </w:rPr>
        <w:t xml:space="preserve">, and sets in motion dynamics of domination and subordination. In research widely known as the Stanford Prison Experiment, psychologists Philip Zimbardo and Craig Haney further elucidated these structural dynamics.113 Notwithstanding subsequent criticism, their experiment revealed how </w:t>
      </w:r>
      <w:r w:rsidRPr="00870B3B">
        <w:rPr>
          <w:rStyle w:val="StyleUnderline"/>
          <w:highlight w:val="cyan"/>
        </w:rPr>
        <w:t>the basic structure of the prison in the U</w:t>
      </w:r>
      <w:r w:rsidRPr="00870B3B">
        <w:rPr>
          <w:sz w:val="16"/>
        </w:rPr>
        <w:t xml:space="preserve">nited </w:t>
      </w:r>
      <w:r w:rsidRPr="00870B3B">
        <w:rPr>
          <w:rStyle w:val="StyleUnderline"/>
          <w:highlight w:val="cyan"/>
        </w:rPr>
        <w:t>S</w:t>
      </w:r>
      <w:r w:rsidRPr="00870B3B">
        <w:rPr>
          <w:sz w:val="16"/>
        </w:rPr>
        <w:t xml:space="preserve">tates </w:t>
      </w:r>
      <w:r w:rsidRPr="00870B3B">
        <w:rPr>
          <w:rStyle w:val="Emphasis"/>
          <w:highlight w:val="cyan"/>
        </w:rPr>
        <w:t>tends toward dehumanization</w:t>
      </w:r>
      <w:r w:rsidRPr="00870B3B">
        <w:rPr>
          <w:sz w:val="16"/>
        </w:rPr>
        <w:t xml:space="preserve"> and violence.114 At the outset of their now famous (or infamous) experiment, Zimbardo and Haney placed a group of typical college students into a simulated prison environment on Stanford University’s campus.115 Zimbardo and Haney randomly designated certain of the students as mock-prisoners and others as mock-guards.116 What happened in the course of the six days that followed shocked the researchers, professional col¬leagues, and the general public.117 Zimbardo and Haney found that their “‘institu¬tion’ rapidly developed sufficient power to bind and twist human behavior . . . .”118 Mock-guards engaged with prisoners in a manner that was “negative, hostile, affrontive, and dehumanizing,” despite the fact that the “guards and prisoners were essentially free to engage in any form of interaction.”119 “[V]erbal interactions were pervaded by threats, insults and deindividuating references . . . . </w:t>
      </w:r>
      <w:r w:rsidRPr="00870B3B">
        <w:rPr>
          <w:rStyle w:val="StyleUnderline"/>
          <w:highlight w:val="cyan"/>
        </w:rPr>
        <w:t xml:space="preserve">The nega¬tive, anti-social reactions observed were not the product of an environment creat¬ed by combining a collection of deviant personalities, but rather the result of an </w:t>
      </w:r>
      <w:r w:rsidRPr="00870B3B">
        <w:rPr>
          <w:rStyle w:val="Emphasis"/>
          <w:highlight w:val="cyan"/>
        </w:rPr>
        <w:t>intrinsically pathological situation</w:t>
      </w:r>
      <w:r w:rsidRPr="00870B3B">
        <w:rPr>
          <w:rStyle w:val="StyleUnderline"/>
        </w:rPr>
        <w:t xml:space="preserve"> </w:t>
      </w:r>
      <w:r w:rsidRPr="00870B3B">
        <w:rPr>
          <w:sz w:val="16"/>
        </w:rPr>
        <w:t>which could distort and rechannel the behavior of essentially normal individuals.”120</w:t>
      </w:r>
    </w:p>
    <w:p w14:paraId="3F4934D6" w14:textId="77777777" w:rsidR="00870B3B" w:rsidRDefault="00870B3B" w:rsidP="00870B3B">
      <w:pPr>
        <w:pStyle w:val="Heading4"/>
      </w:pPr>
      <w:r>
        <w:t xml:space="preserve">(--) Criminal punishment centered around incarceration leads to extreme dehumanization.  </w:t>
      </w:r>
    </w:p>
    <w:p w14:paraId="767CC2D7" w14:textId="77777777" w:rsidR="00870B3B" w:rsidRDefault="00870B3B" w:rsidP="00870B3B">
      <w:r>
        <w:t xml:space="preserve">Allegra M. </w:t>
      </w:r>
      <w:r w:rsidRPr="00870B3B">
        <w:rPr>
          <w:rStyle w:val="Style13ptBold"/>
        </w:rPr>
        <w:t>McLeod, 2015</w:t>
      </w:r>
      <w:r>
        <w:t xml:space="preserve"> (Associate Professor, Georgetown University Law Center), UCLA LAW REVIEW, 2015.  </w:t>
      </w:r>
    </w:p>
    <w:p w14:paraId="2B4BAECA" w14:textId="77777777" w:rsidR="00870B3B" w:rsidRPr="00870B3B" w:rsidRDefault="00870B3B" w:rsidP="00870B3B">
      <w:pPr>
        <w:rPr>
          <w:sz w:val="16"/>
        </w:rPr>
      </w:pPr>
      <w:r w:rsidRPr="00870B3B">
        <w:rPr>
          <w:rStyle w:val="StyleUnderline"/>
          <w:highlight w:val="cyan"/>
        </w:rPr>
        <w:t>Criminal punishment organized around incarceration</w:t>
      </w:r>
      <w:r w:rsidRPr="00870B3B">
        <w:rPr>
          <w:sz w:val="16"/>
        </w:rPr>
        <w:t xml:space="preserve"> in the United States, as well as incarceration’s corollaries (punitive policing, arrest, probation, civil commitment, parole), </w:t>
      </w:r>
      <w:r w:rsidRPr="00870B3B">
        <w:rPr>
          <w:rStyle w:val="StyleUnderline"/>
          <w:highlight w:val="cyan"/>
        </w:rPr>
        <w:t xml:space="preserve">subject human beings to extreme violence, </w:t>
      </w:r>
      <w:r w:rsidRPr="00870B3B">
        <w:rPr>
          <w:rStyle w:val="Emphasis"/>
          <w:highlight w:val="cyan"/>
        </w:rPr>
        <w:t>dehumaniza¬tion</w:t>
      </w:r>
      <w:r w:rsidRPr="00870B3B">
        <w:rPr>
          <w:rStyle w:val="StyleUnderline"/>
          <w:highlight w:val="cyan"/>
        </w:rPr>
        <w:t>, racialized degradation and indignity</w:t>
      </w:r>
      <w:r w:rsidRPr="00870B3B">
        <w:rPr>
          <w:sz w:val="16"/>
        </w:rPr>
        <w:t xml:space="preserve">, such that </w:t>
      </w:r>
      <w:r w:rsidRPr="00870B3B">
        <w:rPr>
          <w:rStyle w:val="StyleUnderline"/>
          <w:highlight w:val="cyan"/>
        </w:rPr>
        <w:t>prison abolition ought to register as a more compelling call than it has to date</w:t>
      </w:r>
      <w:r w:rsidRPr="00870B3B">
        <w:rPr>
          <w:sz w:val="16"/>
        </w:rPr>
        <w:t>.66 At the same time, the use of imprisonment as a means of achieving collective peace and security, as well as meaningful retributive justice, ought to be called into serious doubt.67</w:t>
      </w:r>
    </w:p>
    <w:p w14:paraId="5C891C84" w14:textId="69E5F990" w:rsidR="00245D2B" w:rsidRDefault="00870B3B" w:rsidP="00245D2B">
      <w:pPr>
        <w:pStyle w:val="Heading4"/>
      </w:pPr>
      <w:r>
        <w:t xml:space="preserve">(--) </w:t>
      </w:r>
      <w:r w:rsidR="00245D2B">
        <w:t>The prison system leads to dehumanization.</w:t>
      </w:r>
    </w:p>
    <w:p w14:paraId="1317E998" w14:textId="15040210" w:rsidR="00245D2B" w:rsidRDefault="00245D2B" w:rsidP="00245D2B">
      <w:r>
        <w:t xml:space="preserve">Heather </w:t>
      </w:r>
      <w:r w:rsidRPr="00870B3B">
        <w:rPr>
          <w:rStyle w:val="Style13ptBold"/>
        </w:rPr>
        <w:t xml:space="preserve">Weigel, </w:t>
      </w:r>
      <w:r w:rsidR="00870B3B" w:rsidRPr="00870B3B">
        <w:rPr>
          <w:rStyle w:val="Style13ptBold"/>
        </w:rPr>
        <w:t>2019</w:t>
      </w:r>
      <w:r w:rsidR="00870B3B">
        <w:t xml:space="preserve"> </w:t>
      </w:r>
      <w:r>
        <w:t xml:space="preserve">(journalist), July 20, 2019.  Retrieved May 5, 2020 from </w:t>
      </w:r>
      <w:hyperlink r:id="rId51" w:history="1">
        <w:r w:rsidRPr="00B155E8">
          <w:rPr>
            <w:rStyle w:val="Hyperlink"/>
          </w:rPr>
          <w:t>http://www.easternecho.com/article/2019/07/opinion-we-need-both-advocacy-and-bipartisanship-to-fix-our-criminal-justice-system</w:t>
        </w:r>
      </w:hyperlink>
    </w:p>
    <w:p w14:paraId="17692671" w14:textId="77777777" w:rsidR="00245D2B" w:rsidRPr="00870B3B" w:rsidRDefault="00245D2B" w:rsidP="00245D2B">
      <w:pPr>
        <w:rPr>
          <w:sz w:val="16"/>
        </w:rPr>
      </w:pPr>
      <w:r w:rsidRPr="00870B3B">
        <w:rPr>
          <w:rStyle w:val="StyleUnderline"/>
          <w:highlight w:val="cyan"/>
        </w:rPr>
        <w:t>Keeping people behind bars can be antithetical to keeping our communities safe because there is often no rehabilitative element</w:t>
      </w:r>
      <w:r w:rsidRPr="00870B3B">
        <w:rPr>
          <w:sz w:val="16"/>
        </w:rPr>
        <w:t xml:space="preserve"> - only punitive. Recidivism, or the tendency of a convicted criminal to reoffend, is rarely curbed through punitive measures alone as most prisoners are back behind bars within five years after release. Further, </w:t>
      </w:r>
      <w:r w:rsidRPr="00870B3B">
        <w:rPr>
          <w:rStyle w:val="StyleUnderline"/>
          <w:highlight w:val="cyan"/>
        </w:rPr>
        <w:t xml:space="preserve">abolitionists argue that using punishment to address harm </w:t>
      </w:r>
      <w:r w:rsidRPr="00870B3B">
        <w:rPr>
          <w:rStyle w:val="Emphasis"/>
          <w:highlight w:val="cyan"/>
        </w:rPr>
        <w:t>dehumanizes people</w:t>
      </w:r>
      <w:r w:rsidRPr="00870B3B">
        <w:rPr>
          <w:rStyle w:val="StyleUnderline"/>
          <w:highlight w:val="cyan"/>
        </w:rPr>
        <w:t xml:space="preserve"> rather than preventing further harm from occurring.</w:t>
      </w:r>
      <w:r w:rsidRPr="00870B3B">
        <w:rPr>
          <w:sz w:val="16"/>
        </w:rPr>
        <w:t xml:space="preserve"> </w:t>
      </w:r>
    </w:p>
    <w:p w14:paraId="2A0BF5FE" w14:textId="77777777" w:rsidR="0059225D" w:rsidRDefault="0059225D" w:rsidP="0059225D">
      <w:pPr>
        <w:pStyle w:val="Heading3"/>
      </w:pPr>
      <w:r>
        <w:t>Impacts:  Justice</w:t>
      </w:r>
    </w:p>
    <w:p w14:paraId="27E8E86B" w14:textId="7452AFAA" w:rsidR="0059225D" w:rsidRDefault="00F87CCA" w:rsidP="0059225D">
      <w:pPr>
        <w:pStyle w:val="Heading4"/>
      </w:pPr>
      <w:r>
        <w:t xml:space="preserve">(--) </w:t>
      </w:r>
      <w:r w:rsidR="0059225D">
        <w:t>Abolitionism best preserves justice.</w:t>
      </w:r>
    </w:p>
    <w:p w14:paraId="2D290DDD" w14:textId="091F4DF9" w:rsidR="0059225D" w:rsidRDefault="0059225D" w:rsidP="0059225D">
      <w:r>
        <w:t xml:space="preserve">Allegra M. </w:t>
      </w:r>
      <w:r w:rsidRPr="00F87CCA">
        <w:rPr>
          <w:rStyle w:val="Style13ptBold"/>
        </w:rPr>
        <w:t xml:space="preserve">McLeod, </w:t>
      </w:r>
      <w:r w:rsidR="00F87CCA" w:rsidRPr="00F87CCA">
        <w:rPr>
          <w:rStyle w:val="Style13ptBold"/>
        </w:rPr>
        <w:t>2015</w:t>
      </w:r>
      <w:r w:rsidR="00F87CCA">
        <w:t xml:space="preserve"> </w:t>
      </w:r>
      <w:r>
        <w:t xml:space="preserve">(Associate Professor, Georgetown University Law Center), UCLA LAW REVIEW, 2015.  </w:t>
      </w:r>
    </w:p>
    <w:p w14:paraId="1B05AB95" w14:textId="77777777" w:rsidR="0059225D" w:rsidRPr="00F87CCA" w:rsidRDefault="0059225D" w:rsidP="0059225D">
      <w:pPr>
        <w:rPr>
          <w:sz w:val="16"/>
        </w:rPr>
      </w:pPr>
      <w:r w:rsidRPr="00F87CCA">
        <w:rPr>
          <w:sz w:val="16"/>
        </w:rPr>
        <w:t xml:space="preserve">An abolitionist ethic nonetheless confronts a second, separate potential problem with respect to which retributive justice fares better. </w:t>
      </w:r>
      <w:r w:rsidRPr="00F87CCA">
        <w:rPr>
          <w:rStyle w:val="StyleUnderline"/>
          <w:highlight w:val="cyan"/>
        </w:rPr>
        <w:t>An abolitionist eth¬ic</w:t>
      </w:r>
      <w:r w:rsidRPr="00F87CCA">
        <w:rPr>
          <w:sz w:val="16"/>
        </w:rPr>
        <w:t xml:space="preserve"> and framework </w:t>
      </w:r>
      <w:r w:rsidRPr="00F87CCA">
        <w:rPr>
          <w:rStyle w:val="StyleUnderline"/>
          <w:highlight w:val="cyan"/>
        </w:rPr>
        <w:t>require a fundamental reorientation in how we think and act</w:t>
      </w:r>
      <w:r w:rsidRPr="00F87CCA">
        <w:rPr>
          <w:sz w:val="16"/>
        </w:rPr>
        <w:t xml:space="preserve">, one far beyond the sorts of aspirational demands entailed by retributive justice. </w:t>
      </w:r>
      <w:r w:rsidRPr="00F87CCA">
        <w:rPr>
          <w:rStyle w:val="StyleUnderline"/>
          <w:highlight w:val="cyan"/>
        </w:rPr>
        <w:t>To be oriented toward the abolition of criminal punishment and to conceptualize justice in a broader framework of social equality</w:t>
      </w:r>
      <w:r w:rsidRPr="00F87CCA">
        <w:rPr>
          <w:sz w:val="16"/>
        </w:rPr>
        <w:t xml:space="preserve"> and prevention of harm is to sus-pend at least much of the time what are now basic, instinctual reactions to partic¬ular sorts of wrongdoing, reactions of vengeance and anger that have become core to social thought and practice. A shift toward abolition would involve transform¬ing ourselves and some of our most deeply held ideas and practices about blame, responsibility, and desert. </w:t>
      </w:r>
      <w:r w:rsidRPr="00F87CCA">
        <w:rPr>
          <w:rStyle w:val="StyleUnderline"/>
          <w:highlight w:val="cyan"/>
        </w:rPr>
        <w:t>The challenge</w:t>
      </w:r>
      <w:r w:rsidRPr="00F87CCA">
        <w:rPr>
          <w:sz w:val="16"/>
        </w:rPr>
        <w:t xml:space="preserve">, then, </w:t>
      </w:r>
      <w:r w:rsidRPr="00F87CCA">
        <w:rPr>
          <w:rStyle w:val="StyleUnderline"/>
          <w:highlight w:val="cyan"/>
        </w:rPr>
        <w:t>of an abolitionist ethic and of prevention in a structural mode is that both require reconstructing how we con-ceptualize</w:t>
      </w:r>
      <w:r w:rsidRPr="00F87CCA">
        <w:rPr>
          <w:sz w:val="16"/>
        </w:rPr>
        <w:t xml:space="preserve"> crime, </w:t>
      </w:r>
      <w:r w:rsidRPr="00F87CCA">
        <w:rPr>
          <w:rStyle w:val="StyleUnderline"/>
          <w:highlight w:val="cyan"/>
        </w:rPr>
        <w:t xml:space="preserve">punishment, </w:t>
      </w:r>
      <w:r w:rsidRPr="00F87CCA">
        <w:rPr>
          <w:rStyle w:val="Emphasis"/>
          <w:highlight w:val="cyan"/>
        </w:rPr>
        <w:t>justice</w:t>
      </w:r>
      <w:r w:rsidRPr="00F87CCA">
        <w:rPr>
          <w:rStyle w:val="StyleUnderline"/>
          <w:highlight w:val="cyan"/>
        </w:rPr>
        <w:t>,</w:t>
      </w:r>
      <w:r w:rsidRPr="00F87CCA">
        <w:rPr>
          <w:sz w:val="16"/>
        </w:rPr>
        <w:t xml:space="preserve"> </w:t>
      </w:r>
      <w:r w:rsidRPr="00F87CCA">
        <w:rPr>
          <w:rStyle w:val="StyleUnderline"/>
          <w:highlight w:val="cyan"/>
        </w:rPr>
        <w:t>and ultimately how we understand our¬selves</w:t>
      </w:r>
      <w:r w:rsidRPr="00F87CCA">
        <w:rPr>
          <w:sz w:val="16"/>
        </w:rPr>
        <w:t xml:space="preserve">. The contention at the heart of this Article, though, is that we could change our social and criminal regulatory frameworks in quite significant meas¬ure, without losing too much that we cherish of ourselves. Indeed, </w:t>
      </w:r>
      <w:r w:rsidRPr="00F87CCA">
        <w:rPr>
          <w:rStyle w:val="StyleUnderline"/>
          <w:highlight w:val="cyan"/>
        </w:rPr>
        <w:t>this trans-formative work</w:t>
      </w:r>
      <w:r w:rsidRPr="00F87CCA">
        <w:rPr>
          <w:sz w:val="16"/>
        </w:rPr>
        <w:t>—the ethical, conceptual, institutional, regulatory, social, and structural shift it would entail—</w:t>
      </w:r>
      <w:r w:rsidRPr="00F87CCA">
        <w:rPr>
          <w:rStyle w:val="StyleUnderline"/>
          <w:highlight w:val="cyan"/>
        </w:rPr>
        <w:t>is consonant with other important shared ideas and values.</w:t>
      </w:r>
    </w:p>
    <w:p w14:paraId="75B1EE5C" w14:textId="7ABEF5A0" w:rsidR="005B10CA" w:rsidRDefault="005B10CA" w:rsidP="005B10CA">
      <w:pPr>
        <w:pStyle w:val="Heading3"/>
      </w:pPr>
      <w:r>
        <w:t>Impacts:  Morality</w:t>
      </w:r>
    </w:p>
    <w:p w14:paraId="3D289846" w14:textId="52EBC1BA" w:rsidR="005B10CA" w:rsidRDefault="00F87CCA" w:rsidP="005B10CA">
      <w:pPr>
        <w:pStyle w:val="Heading4"/>
      </w:pPr>
      <w:r>
        <w:t xml:space="preserve">(--) </w:t>
      </w:r>
      <w:r w:rsidR="005B10CA">
        <w:t>The only moral remedy to the entrenched bias of the criminal justice system is abolition.</w:t>
      </w:r>
    </w:p>
    <w:p w14:paraId="59669A82" w14:textId="5E9F9551" w:rsidR="005B10CA" w:rsidRDefault="005B10CA" w:rsidP="005B10CA">
      <w:r>
        <w:t xml:space="preserve">Dorothy E. </w:t>
      </w:r>
      <w:r w:rsidRPr="00F87CCA">
        <w:rPr>
          <w:rStyle w:val="Style13ptBold"/>
        </w:rPr>
        <w:t xml:space="preserve">Roberts, </w:t>
      </w:r>
      <w:r w:rsidR="00F87CCA" w:rsidRPr="00F87CCA">
        <w:rPr>
          <w:rStyle w:val="Style13ptBold"/>
        </w:rPr>
        <w:t>2008</w:t>
      </w:r>
      <w:r w:rsidR="00F87CCA">
        <w:t xml:space="preserve"> </w:t>
      </w:r>
      <w:r>
        <w:t xml:space="preserve">(Professor, Northwestern University School of Law), COLUMBIA HUMAN RIGHTS LAW REVIEW, 2008.  </w:t>
      </w:r>
    </w:p>
    <w:p w14:paraId="50424857" w14:textId="77777777" w:rsidR="005B10CA" w:rsidRPr="00F87CCA" w:rsidRDefault="005B10CA" w:rsidP="005B10CA">
      <w:pPr>
        <w:rPr>
          <w:rStyle w:val="Emphasis"/>
        </w:rPr>
      </w:pPr>
      <w:r w:rsidRPr="00F87CCA">
        <w:rPr>
          <w:sz w:val="16"/>
        </w:rPr>
        <w:t xml:space="preserve">In this Article, </w:t>
      </w:r>
      <w:r w:rsidRPr="00F87CCA">
        <w:rPr>
          <w:rStyle w:val="StyleUnderline"/>
          <w:highlight w:val="cyan"/>
        </w:rPr>
        <w:t>I present a theoretical framework aimed at shaking the racist foundations of the criminal justice system by highlighting its racial origins and antidemocratic impact</w:t>
      </w:r>
      <w:r w:rsidRPr="00F87CCA">
        <w:rPr>
          <w:sz w:val="16"/>
        </w:rPr>
        <w:t xml:space="preserve">. This framework rejects the current conceptualization of racial bias as an aberrational malfunction, recognizing instead how the system refashions past regimes of racial control to continue to sustain white supremacy. </w:t>
      </w:r>
      <w:r w:rsidRPr="00F87CCA">
        <w:rPr>
          <w:rStyle w:val="StyleUnderline"/>
          <w:highlight w:val="cyan"/>
        </w:rPr>
        <w:t>It supports, as a start, abolishing criminal justice institutions with direct lineage to slavery and Jim Crow that are key components of the present regime of racial repression</w:t>
      </w:r>
      <w:r w:rsidRPr="00F87CCA">
        <w:rPr>
          <w:sz w:val="16"/>
        </w:rPr>
        <w:t xml:space="preserve">.8 I highlight three key institutions-mass incarceration, capital punishment, and police terror-whose origins can be traced to black enslavement and whose modern day survival radically contradicts liberal democratic ideals, placing the United States outside the norm of Western nations. </w:t>
      </w:r>
      <w:r w:rsidRPr="00F87CCA">
        <w:rPr>
          <w:rStyle w:val="StyleUnderline"/>
          <w:highlight w:val="cyan"/>
        </w:rPr>
        <w:t xml:space="preserve">The only explanation for the endurance of these barbaric practices is their racist function and </w:t>
      </w:r>
      <w:r w:rsidRPr="00F87CCA">
        <w:rPr>
          <w:rStyle w:val="Emphasis"/>
          <w:highlight w:val="cyan"/>
        </w:rPr>
        <w:t>the only moral remedy is their abolition</w:t>
      </w:r>
      <w:r w:rsidRPr="00F87CCA">
        <w:rPr>
          <w:rStyle w:val="Emphasis"/>
        </w:rPr>
        <w:t>.</w:t>
      </w:r>
    </w:p>
    <w:p w14:paraId="12860970" w14:textId="2F9708BB" w:rsidR="00400984" w:rsidRDefault="00F87CCA" w:rsidP="00400984">
      <w:pPr>
        <w:pStyle w:val="Heading4"/>
      </w:pPr>
      <w:r>
        <w:t xml:space="preserve">(--) </w:t>
      </w:r>
      <w:r w:rsidR="00400984">
        <w:t>Abolitionism is a moral imperative.</w:t>
      </w:r>
    </w:p>
    <w:p w14:paraId="3B24C104" w14:textId="5E275665" w:rsidR="00400984" w:rsidRDefault="00400984" w:rsidP="00400984">
      <w:r>
        <w:t xml:space="preserve">Rachel </w:t>
      </w:r>
      <w:r w:rsidRPr="00F87CCA">
        <w:rPr>
          <w:rStyle w:val="Style13ptBold"/>
        </w:rPr>
        <w:t>Kushner,</w:t>
      </w:r>
      <w:r w:rsidR="00F87CCA" w:rsidRPr="00F87CCA">
        <w:rPr>
          <w:rStyle w:val="Style13ptBold"/>
        </w:rPr>
        <w:t xml:space="preserve"> 2019</w:t>
      </w:r>
      <w:r>
        <w:t xml:space="preserve"> (American writer), NEW YORK TIMES, Apr. 17, 2019.  Retrieved May 9, 2020 from  https://www.nytimes.com/2019/04/17/magazine/prison-abolition-ruth-wilson-gilmore.html</w:t>
      </w:r>
    </w:p>
    <w:p w14:paraId="0C0D7A31" w14:textId="77777777" w:rsidR="00400984" w:rsidRPr="00F87CCA" w:rsidRDefault="00400984" w:rsidP="00400984">
      <w:pPr>
        <w:rPr>
          <w:sz w:val="16"/>
        </w:rPr>
      </w:pPr>
      <w:r w:rsidRPr="00F87CCA">
        <w:rPr>
          <w:sz w:val="16"/>
        </w:rPr>
        <w:t xml:space="preserve">Of the A.C.L.U.’s objectives, Gilmore is both hopeful and cautious. “I look forward to seeing how they revise their approach from the exclusionary First Step Act,” she told me, “and to seeing how their ambitions, working in multiple jurisdictions, play out.” </w:t>
      </w:r>
      <w:r w:rsidRPr="00F87CCA">
        <w:rPr>
          <w:rStyle w:val="StyleUnderline"/>
          <w:highlight w:val="cyan"/>
        </w:rPr>
        <w:t>In the last decade, prison populations nationally have shrunk by only 7 percent</w:t>
      </w:r>
      <w:r w:rsidRPr="00F87CCA">
        <w:rPr>
          <w:sz w:val="16"/>
        </w:rPr>
        <w:t>, and according to the Vera Institute of Justice, 40 percent of this reduction can be attributed to California, which in 2011 was mandated by the Supreme Court to solve overcrowding. Ofer conceded that the greatest challenge is to stop sorting who receives relief based on a divide between violent and nonviolent offenses. “</w:t>
      </w:r>
      <w:r w:rsidRPr="00F87CCA">
        <w:rPr>
          <w:rStyle w:val="StyleUnderline"/>
          <w:highlight w:val="cyan"/>
        </w:rPr>
        <w:t>To genuinely end mass incarceration in America, we have to transform how the justice system responds to all offenses</w:t>
      </w:r>
      <w:r w:rsidRPr="00F87CCA">
        <w:rPr>
          <w:sz w:val="16"/>
        </w:rPr>
        <w:t xml:space="preserve">,” Ofer said. “Politically, this is a hard conversation. </w:t>
      </w:r>
      <w:r w:rsidRPr="00F87CCA">
        <w:rPr>
          <w:rStyle w:val="StyleUnderline"/>
          <w:highlight w:val="cyan"/>
        </w:rPr>
        <w:t xml:space="preserve">But </w:t>
      </w:r>
      <w:r w:rsidRPr="00F87CCA">
        <w:rPr>
          <w:rStyle w:val="Emphasis"/>
          <w:highlight w:val="cyan"/>
        </w:rPr>
        <w:t>morally, it’s clear</w:t>
      </w:r>
      <w:r w:rsidRPr="00F87CCA">
        <w:rPr>
          <w:rStyle w:val="StyleUnderline"/>
          <w:highlight w:val="cyan"/>
        </w:rPr>
        <w:t xml:space="preserve"> what the direction must be: </w:t>
      </w:r>
      <w:r w:rsidRPr="00F87CCA">
        <w:rPr>
          <w:rStyle w:val="Emphasis"/>
          <w:highlight w:val="cyan"/>
        </w:rPr>
        <w:t>dismantling the system.”</w:t>
      </w:r>
    </w:p>
    <w:p w14:paraId="0C31CB25" w14:textId="409F0C8D" w:rsidR="009E5B0D" w:rsidRDefault="00F87CCA" w:rsidP="009E5B0D">
      <w:pPr>
        <w:pStyle w:val="Heading4"/>
      </w:pPr>
      <w:r>
        <w:t xml:space="preserve">(--) </w:t>
      </w:r>
      <w:r w:rsidR="009E5B0D">
        <w:t>The cycle of poverty and alienation created by the criminal justice system must be morally rejected.</w:t>
      </w:r>
    </w:p>
    <w:p w14:paraId="6D4B0136" w14:textId="76004D64" w:rsidR="009E5B0D" w:rsidRDefault="009E5B0D" w:rsidP="009E5B0D">
      <w:r>
        <w:t xml:space="preserve">Ephrat </w:t>
      </w:r>
      <w:r w:rsidRPr="00F87CCA">
        <w:rPr>
          <w:rStyle w:val="Style13ptBold"/>
        </w:rPr>
        <w:t>Livni,</w:t>
      </w:r>
      <w:r w:rsidR="00F87CCA" w:rsidRPr="00F87CCA">
        <w:rPr>
          <w:rStyle w:val="Style13ptBold"/>
        </w:rPr>
        <w:t xml:space="preserve"> 2019</w:t>
      </w:r>
      <w:r>
        <w:t xml:space="preserve"> (senior reporter on law &amp; politics), Feb. 15, 2019.  Retrieved May 5, 2020 from </w:t>
      </w:r>
      <w:hyperlink r:id="rId52" w:history="1">
        <w:r w:rsidRPr="00B155E8">
          <w:rPr>
            <w:rStyle w:val="Hyperlink"/>
          </w:rPr>
          <w:t>https://qz.com/1549163/meet-the-ex-federal-prosecutor-who-wants-to-abolish-prisons/</w:t>
        </w:r>
      </w:hyperlink>
    </w:p>
    <w:p w14:paraId="717A6C5A" w14:textId="77777777" w:rsidR="009E5B0D" w:rsidRPr="00F87CCA" w:rsidRDefault="009E5B0D" w:rsidP="009E5B0D">
      <w:pPr>
        <w:rPr>
          <w:rStyle w:val="StyleUnderline"/>
        </w:rPr>
      </w:pPr>
      <w:r w:rsidRPr="00F87CCA">
        <w:rPr>
          <w:sz w:val="16"/>
        </w:rPr>
        <w:t xml:space="preserve">The consequences of arrest are dire even for those who are acquitted of crimes because </w:t>
      </w:r>
      <w:r w:rsidRPr="00F87CCA">
        <w:rPr>
          <w:rStyle w:val="StyleUnderline"/>
          <w:highlight w:val="cyan"/>
        </w:rPr>
        <w:t>the criminal justice process is itself a punishment that costs the accused time,</w:t>
      </w:r>
      <w:r w:rsidRPr="00F87CCA">
        <w:rPr>
          <w:sz w:val="16"/>
        </w:rPr>
        <w:t xml:space="preserve"> money, jobs, </w:t>
      </w:r>
      <w:r w:rsidRPr="00F87CCA">
        <w:rPr>
          <w:rStyle w:val="StyleUnderline"/>
          <w:highlight w:val="cyan"/>
        </w:rPr>
        <w:t>and freedom</w:t>
      </w:r>
      <w:r w:rsidRPr="00F87CCA">
        <w:rPr>
          <w:sz w:val="16"/>
        </w:rPr>
        <w:t xml:space="preserve">, and causes indescribable stress. </w:t>
      </w:r>
      <w:r w:rsidRPr="00F87CCA">
        <w:rPr>
          <w:rStyle w:val="StyleUnderline"/>
          <w:highlight w:val="cyan"/>
        </w:rPr>
        <w:t xml:space="preserve">For those who are convicted even of non-violent crimes, the price is much higher, resulting in permanent disenfranchisement from society. A criminal record dictates the kind of jobs people can find and, in some states, whether they can vote, and it perpetuates a cycle of poverty and alienation that is a </w:t>
      </w:r>
      <w:r w:rsidRPr="00F87CCA">
        <w:rPr>
          <w:rStyle w:val="Emphasis"/>
          <w:highlight w:val="cyan"/>
        </w:rPr>
        <w:t>moral stain</w:t>
      </w:r>
      <w:r w:rsidRPr="00F87CCA">
        <w:rPr>
          <w:rStyle w:val="StyleUnderline"/>
          <w:highlight w:val="cyan"/>
        </w:rPr>
        <w:t xml:space="preserve"> on all of us.</w:t>
      </w:r>
    </w:p>
    <w:p w14:paraId="1C03C12F" w14:textId="427DEBD9" w:rsidR="000B3013" w:rsidRDefault="000B3013" w:rsidP="000B3013">
      <w:pPr>
        <w:pStyle w:val="Heading3"/>
      </w:pPr>
      <w:r>
        <w:t>Impacts:  Oppression</w:t>
      </w:r>
    </w:p>
    <w:p w14:paraId="7B2B73D3" w14:textId="67CFA7A7" w:rsidR="000B3013" w:rsidRDefault="00F87CCA" w:rsidP="000B3013">
      <w:pPr>
        <w:pStyle w:val="Heading4"/>
      </w:pPr>
      <w:r>
        <w:t xml:space="preserve">(--) </w:t>
      </w:r>
      <w:r w:rsidR="000B3013">
        <w:t>Prison works to uphold oppressive structures.</w:t>
      </w:r>
    </w:p>
    <w:p w14:paraId="4D075093" w14:textId="0508A45D" w:rsidR="000B3013" w:rsidRDefault="000B3013" w:rsidP="000B3013">
      <w:r>
        <w:t>Ruairi Arrieta-</w:t>
      </w:r>
      <w:r w:rsidRPr="00F87CCA">
        <w:rPr>
          <w:rStyle w:val="Style13ptBold"/>
        </w:rPr>
        <w:t xml:space="preserve">Kenna, </w:t>
      </w:r>
      <w:r w:rsidR="00F87CCA" w:rsidRPr="00F87CCA">
        <w:rPr>
          <w:rStyle w:val="Style13ptBold"/>
        </w:rPr>
        <w:t>2018</w:t>
      </w:r>
      <w:r w:rsidR="00F87CCA">
        <w:t xml:space="preserve"> </w:t>
      </w:r>
      <w:r>
        <w:t xml:space="preserve">(assistant editor of Politico), Aug. 15, 2018.  Retrieved May 8, 2020 from </w:t>
      </w:r>
      <w:hyperlink r:id="rId53" w:history="1">
        <w:r w:rsidRPr="00B155E8">
          <w:rPr>
            <w:rStyle w:val="Hyperlink"/>
          </w:rPr>
          <w:t>https://www.politico.com/magazine/story/2018/08/15/abolish-prisons-is-the-new-abolish-ice-219361</w:t>
        </w:r>
      </w:hyperlink>
    </w:p>
    <w:p w14:paraId="2CAAF909" w14:textId="77777777" w:rsidR="000B3013" w:rsidRPr="00F7380B" w:rsidRDefault="000B3013" w:rsidP="000B3013">
      <w:pPr>
        <w:rPr>
          <w:sz w:val="16"/>
        </w:rPr>
      </w:pPr>
      <w:r w:rsidRPr="00F7380B">
        <w:rPr>
          <w:sz w:val="16"/>
        </w:rPr>
        <w:t>“</w:t>
      </w:r>
      <w:r w:rsidRPr="00F87CCA">
        <w:rPr>
          <w:rStyle w:val="StyleUnderline"/>
          <w:highlight w:val="cyan"/>
        </w:rPr>
        <w:t>It's not necessarily about tearing down the prison walls tomorrow</w:t>
      </w:r>
      <w:r w:rsidRPr="00F7380B">
        <w:rPr>
          <w:sz w:val="16"/>
        </w:rPr>
        <w:t>,” says Maya Schenwar, who wrote Locked Down, Locked Out: Why Prison Doesn’t Work and How We Can Do Better. “Maybe we’d be better off than we are right now if we did that,” she adds, “but it’s not going to happen.” Rather, Schenwar argues, “</w:t>
      </w:r>
      <w:r w:rsidRPr="00F7380B">
        <w:rPr>
          <w:rStyle w:val="StyleUnderline"/>
          <w:highlight w:val="cyan"/>
        </w:rPr>
        <w:t>abolition is the acceptance of an understanding that prison does not work to any good ends.” “It works to uphold white supremacy; it works to uphold capitalism; it works to uphold oppression; but it doesn’t actually work to keep us safe</w:t>
      </w:r>
      <w:r w:rsidRPr="00F7380B">
        <w:rPr>
          <w:sz w:val="16"/>
        </w:rPr>
        <w:t xml:space="preserve"> or to protect society in any way that is productive.”</w:t>
      </w:r>
    </w:p>
    <w:p w14:paraId="3ACE6685" w14:textId="5F651116" w:rsidR="00FE04ED" w:rsidRDefault="00F7380B" w:rsidP="00FE04ED">
      <w:pPr>
        <w:pStyle w:val="Heading4"/>
      </w:pPr>
      <w:r>
        <w:t xml:space="preserve">(--) </w:t>
      </w:r>
      <w:r w:rsidR="00FE04ED">
        <w:t>Abolition will make fundamental changes to systems of oppression.</w:t>
      </w:r>
    </w:p>
    <w:p w14:paraId="1B3FDB7A" w14:textId="2CB5C7B7" w:rsidR="00FE04ED" w:rsidRDefault="00FE04ED" w:rsidP="00FE04ED">
      <w:r>
        <w:t xml:space="preserve">Alec </w:t>
      </w:r>
      <w:r w:rsidRPr="00F7380B">
        <w:rPr>
          <w:rStyle w:val="Style13ptBold"/>
        </w:rPr>
        <w:t xml:space="preserve">Karakatsanis, </w:t>
      </w:r>
      <w:r w:rsidR="00F7380B" w:rsidRPr="00F7380B">
        <w:rPr>
          <w:rStyle w:val="Style13ptBold"/>
        </w:rPr>
        <w:t>2019</w:t>
      </w:r>
      <w:r w:rsidR="00F7380B">
        <w:t xml:space="preserve"> </w:t>
      </w:r>
      <w:r>
        <w:t xml:space="preserve">(American civil rights lawyer), THE INTERCEPT, Nov. 9, 2019.  Retrieved May 9, 2020 from </w:t>
      </w:r>
      <w:hyperlink r:id="rId54" w:history="1">
        <w:r w:rsidRPr="00A81B48">
          <w:rPr>
            <w:rStyle w:val="Hyperlink"/>
          </w:rPr>
          <w:t>https://theintercept.com/2019/11/09/criminal-justice-mass-incarceration-book/</w:t>
        </w:r>
      </w:hyperlink>
    </w:p>
    <w:p w14:paraId="7BD3A505" w14:textId="77777777" w:rsidR="00FE04ED" w:rsidRPr="00F7380B" w:rsidRDefault="00FE04ED" w:rsidP="00FE04ED">
      <w:pPr>
        <w:rPr>
          <w:sz w:val="16"/>
        </w:rPr>
      </w:pPr>
      <w:r w:rsidRPr="00F7380B">
        <w:rPr>
          <w:sz w:val="16"/>
        </w:rPr>
        <w:t xml:space="preserve">I think </w:t>
      </w:r>
      <w:r w:rsidRPr="00F7380B">
        <w:rPr>
          <w:rStyle w:val="StyleUnderline"/>
          <w:highlight w:val="cyan"/>
        </w:rPr>
        <w:t>the reason abolition sounds so strange to many people is that those people are envisioning a society that looks exactly like our current society, just with no police and prisons and jails</w:t>
      </w:r>
      <w:r w:rsidRPr="00F7380B">
        <w:rPr>
          <w:sz w:val="16"/>
        </w:rPr>
        <w:t xml:space="preserve"> — and that does seem ridiculous because our society creates so much desperation and violence. </w:t>
      </w:r>
      <w:r w:rsidRPr="00F7380B">
        <w:rPr>
          <w:rStyle w:val="StyleUnderline"/>
          <w:highlight w:val="cyan"/>
        </w:rPr>
        <w:t>But in a society that is tackling things like white supremacy, economic deprivation, toxic masculinity, and that is providing connections between people</w:t>
      </w:r>
      <w:r w:rsidRPr="00F7380B">
        <w:rPr>
          <w:sz w:val="16"/>
        </w:rPr>
        <w:t xml:space="preserve">, and where communities are responsible for each other, </w:t>
      </w:r>
      <w:r w:rsidRPr="00F7380B">
        <w:rPr>
          <w:rStyle w:val="StyleUnderline"/>
          <w:highlight w:val="cyan"/>
        </w:rPr>
        <w:t>I actually don’t think it would be weird at all. You wouldn’t even need the things that we now think of as elemental parts of our society, like the local jail</w:t>
      </w:r>
      <w:r w:rsidRPr="00F7380B">
        <w:rPr>
          <w:sz w:val="16"/>
        </w:rPr>
        <w:t>.</w:t>
      </w:r>
    </w:p>
    <w:p w14:paraId="016E9885" w14:textId="77777777" w:rsidR="00FE04ED" w:rsidRDefault="00FE04ED" w:rsidP="00FE04ED"/>
    <w:p w14:paraId="12520E04" w14:textId="6CDFA167" w:rsidR="00245D2B" w:rsidRDefault="00245D2B" w:rsidP="00245D2B">
      <w:pPr>
        <w:pStyle w:val="Heading3"/>
      </w:pPr>
      <w:r>
        <w:t>Impacts:  Violence</w:t>
      </w:r>
    </w:p>
    <w:p w14:paraId="448A255D" w14:textId="0E966251" w:rsidR="00400984" w:rsidRDefault="00F7380B" w:rsidP="00400984">
      <w:pPr>
        <w:pStyle w:val="Heading4"/>
      </w:pPr>
      <w:r>
        <w:t xml:space="preserve">(--) </w:t>
      </w:r>
      <w:r w:rsidR="00400984">
        <w:t>Incarceration only furthers violence—abolition is the only answer.</w:t>
      </w:r>
    </w:p>
    <w:p w14:paraId="02C8330F" w14:textId="7DF89C66" w:rsidR="00400984" w:rsidRDefault="00400984" w:rsidP="00400984">
      <w:r>
        <w:t xml:space="preserve">Kelsey </w:t>
      </w:r>
      <w:r w:rsidRPr="00F7380B">
        <w:rPr>
          <w:rStyle w:val="Style13ptBold"/>
        </w:rPr>
        <w:t>Mohamed</w:t>
      </w:r>
      <w:r>
        <w:t xml:space="preserve">, </w:t>
      </w:r>
      <w:r w:rsidR="00F7380B">
        <w:t>20</w:t>
      </w:r>
      <w:r w:rsidR="00F7380B" w:rsidRPr="00F7380B">
        <w:rPr>
          <w:rStyle w:val="Style13ptBold"/>
        </w:rPr>
        <w:t>20</w:t>
      </w:r>
      <w:r w:rsidR="00F7380B">
        <w:t xml:space="preserve"> </w:t>
      </w:r>
      <w:r>
        <w:t xml:space="preserve">(member of Cradle Community), NEW INTERNATIONALIST, Mar. 4, 2020.  Retrieved May 9, 2020 from </w:t>
      </w:r>
      <w:hyperlink r:id="rId55" w:history="1">
        <w:r w:rsidRPr="00B155E8">
          <w:rPr>
            <w:rStyle w:val="Hyperlink"/>
          </w:rPr>
          <w:t>https://newint.org/features/2020/02/10/should-prisons-be-abolished</w:t>
        </w:r>
      </w:hyperlink>
    </w:p>
    <w:p w14:paraId="555B8ADC" w14:textId="77777777" w:rsidR="00400984" w:rsidRPr="00F7380B" w:rsidRDefault="00400984" w:rsidP="00400984">
      <w:pPr>
        <w:rPr>
          <w:sz w:val="16"/>
        </w:rPr>
      </w:pPr>
      <w:r w:rsidRPr="00F7380B">
        <w:rPr>
          <w:rStyle w:val="StyleUnderline"/>
          <w:highlight w:val="cyan"/>
        </w:rPr>
        <w:t xml:space="preserve">If we seek to reduce harm, we need to abolish our current system. A system of incarceration, no matter how much we try to reform it, </w:t>
      </w:r>
      <w:r w:rsidRPr="00F7380B">
        <w:rPr>
          <w:rStyle w:val="Emphasis"/>
          <w:highlight w:val="cyan"/>
        </w:rPr>
        <w:t>does nothing to reduce the violence</w:t>
      </w:r>
      <w:r w:rsidRPr="00F7380B">
        <w:rPr>
          <w:rStyle w:val="StyleUnderline"/>
          <w:highlight w:val="cyan"/>
        </w:rPr>
        <w:t xml:space="preserve"> that marginalized people experience every day. An institution built on abusive power dynamics</w:t>
      </w:r>
      <w:r w:rsidRPr="00F7380B">
        <w:rPr>
          <w:sz w:val="16"/>
        </w:rPr>
        <w:t xml:space="preserve">, fuelled by isolation and control, </w:t>
      </w:r>
      <w:r w:rsidRPr="00F7380B">
        <w:rPr>
          <w:rStyle w:val="StyleUnderline"/>
          <w:highlight w:val="cyan"/>
        </w:rPr>
        <w:t>is ineffective in creating individual or societal change, and does nothing to provide the necessary support for someone who has been harmed</w:t>
      </w:r>
      <w:r w:rsidRPr="00F7380B">
        <w:rPr>
          <w:sz w:val="16"/>
        </w:rPr>
        <w:t>. We want to be accountable as individuals and a community and work together to transform the conditions that allow harm to be produced in the first place.</w:t>
      </w:r>
    </w:p>
    <w:p w14:paraId="4AAA5DF5" w14:textId="6BF3DEA7" w:rsidR="00400984" w:rsidRDefault="00F7380B" w:rsidP="00400984">
      <w:pPr>
        <w:pStyle w:val="Heading4"/>
      </w:pPr>
      <w:r>
        <w:t xml:space="preserve">(--) </w:t>
      </w:r>
      <w:r w:rsidR="00400984">
        <w:t>Abolitionism creates a world with less violence.</w:t>
      </w:r>
    </w:p>
    <w:p w14:paraId="04E34DB5" w14:textId="525B30F1" w:rsidR="00400984" w:rsidRDefault="00400984" w:rsidP="00400984">
      <w:r>
        <w:t xml:space="preserve">Allegra M. </w:t>
      </w:r>
      <w:r w:rsidRPr="00F7380B">
        <w:rPr>
          <w:rStyle w:val="Style13ptBold"/>
        </w:rPr>
        <w:t xml:space="preserve">McLeod, </w:t>
      </w:r>
      <w:r w:rsidR="00F7380B" w:rsidRPr="00F7380B">
        <w:rPr>
          <w:rStyle w:val="Style13ptBold"/>
        </w:rPr>
        <w:t>2015</w:t>
      </w:r>
      <w:r w:rsidR="00F7380B">
        <w:t xml:space="preserve"> </w:t>
      </w:r>
      <w:r>
        <w:t xml:space="preserve">(Associate Professor, Georgetown University Law Center), UCLA LAW REVIEW, 2015.  </w:t>
      </w:r>
    </w:p>
    <w:p w14:paraId="1F28DA18" w14:textId="77777777" w:rsidR="00400984" w:rsidRPr="00F7380B" w:rsidRDefault="00400984" w:rsidP="00400984">
      <w:pPr>
        <w:rPr>
          <w:sz w:val="16"/>
        </w:rPr>
      </w:pPr>
      <w:r w:rsidRPr="00F7380B">
        <w:rPr>
          <w:rStyle w:val="StyleUnderline"/>
          <w:highlight w:val="cyan"/>
        </w:rPr>
        <w:t>[T]here has never been a major social transformation in</w:t>
      </w:r>
      <w:r w:rsidRPr="00F7380B">
        <w:rPr>
          <w:sz w:val="16"/>
        </w:rPr>
        <w:t xml:space="preserve"> the </w:t>
      </w:r>
      <w:r w:rsidRPr="00F7380B">
        <w:rPr>
          <w:rStyle w:val="StyleUnderline"/>
          <w:highlight w:val="cyan"/>
        </w:rPr>
        <w:t>history</w:t>
      </w:r>
      <w:r w:rsidRPr="00F7380B">
        <w:rPr>
          <w:sz w:val="16"/>
        </w:rPr>
        <w:t xml:space="preserve"> of mankind </w:t>
      </w:r>
      <w:r w:rsidRPr="00F7380B">
        <w:rPr>
          <w:rStyle w:val="StyleUnderline"/>
          <w:highlight w:val="cyan"/>
        </w:rPr>
        <w:t>that has not been looked upon as unrealistic, idiotic, or uto¬pian by the large majority of experts even a few years before the un¬thinkable became reality</w:t>
      </w:r>
      <w:r w:rsidRPr="00F7380B">
        <w:rPr>
          <w:sz w:val="16"/>
        </w:rPr>
        <w:t xml:space="preserve">.368 In significant part, </w:t>
      </w:r>
      <w:r w:rsidRPr="00F7380B">
        <w:rPr>
          <w:rStyle w:val="StyleUnderline"/>
          <w:highlight w:val="cyan"/>
        </w:rPr>
        <w:t>this Article’s aim has been to situate prison abolition—a critical project and nascent social movement effort</w:t>
      </w:r>
      <w:r w:rsidRPr="00F7380B">
        <w:rPr>
          <w:sz w:val="16"/>
        </w:rPr>
        <w:t xml:space="preserve"> often construed as off the wall—</w:t>
      </w:r>
      <w:r w:rsidRPr="00F7380B">
        <w:rPr>
          <w:rStyle w:val="StyleUnderline"/>
          <w:highlight w:val="cyan"/>
        </w:rPr>
        <w:t>alongside</w:t>
      </w:r>
      <w:r w:rsidRPr="00F7380B">
        <w:rPr>
          <w:sz w:val="16"/>
        </w:rPr>
        <w:t xml:space="preserve"> and </w:t>
      </w:r>
      <w:r w:rsidRPr="00F7380B">
        <w:rPr>
          <w:rStyle w:val="StyleUnderline"/>
          <w:highlight w:val="cyan"/>
        </w:rPr>
        <w:t>in conversation with core scholarly accounts in criminal law scholarship</w:t>
      </w:r>
      <w:r w:rsidRPr="00F7380B">
        <w:rPr>
          <w:sz w:val="16"/>
        </w:rPr>
        <w:t xml:space="preserve">, criminology, and criminal law reformist discourse.369 </w:t>
      </w:r>
      <w:r w:rsidRPr="00F7380B">
        <w:rPr>
          <w:rStyle w:val="StyleUnderline"/>
          <w:highlight w:val="cyan"/>
        </w:rPr>
        <w:t>Abolition</w:t>
      </w:r>
      <w:r w:rsidRPr="00F7380B">
        <w:rPr>
          <w:sz w:val="16"/>
        </w:rPr>
        <w:t xml:space="preserve">, as explored in this Article, </w:t>
      </w:r>
      <w:r w:rsidRPr="00F7380B">
        <w:rPr>
          <w:rStyle w:val="StyleUnderline"/>
          <w:highlight w:val="cyan"/>
        </w:rPr>
        <w:t>ought to occupy a more central place in criminal law scholarship,</w:t>
      </w:r>
      <w:r w:rsidRPr="00F7380B">
        <w:rPr>
          <w:sz w:val="16"/>
        </w:rPr>
        <w:t xml:space="preserve"> policy discourse, criminological analysis, and political philosophy </w:t>
      </w:r>
      <w:r w:rsidRPr="00F7380B">
        <w:rPr>
          <w:rStyle w:val="StyleUnderline"/>
          <w:highlight w:val="cyan"/>
        </w:rPr>
        <w:t>than it has to date</w:t>
      </w:r>
      <w:r w:rsidRPr="00F7380B">
        <w:rPr>
          <w:sz w:val="16"/>
        </w:rPr>
        <w:t xml:space="preserve">. Prevention and grounded justice, reconceptualized as so¬cial and structural noncoercive undertakings, may offer means of articulating abolitionist aspirations in tandem with a commitment to crime prevention and repair of harm. </w:t>
      </w:r>
      <w:r w:rsidRPr="00F7380B">
        <w:rPr>
          <w:rStyle w:val="StyleUnderline"/>
          <w:highlight w:val="cyan"/>
        </w:rPr>
        <w:t>In the face of the suffering wrought by overincarceration</w:t>
      </w:r>
      <w:r w:rsidRPr="00F7380B">
        <w:rPr>
          <w:sz w:val="16"/>
        </w:rPr>
        <w:t xml:space="preserve">, overcriminalization, and the racialized violence that haunts punitive policing and imprisonment, </w:t>
      </w:r>
      <w:r w:rsidRPr="00F7380B">
        <w:rPr>
          <w:rStyle w:val="StyleUnderline"/>
          <w:highlight w:val="cyan"/>
        </w:rPr>
        <w:t>a radical shift in our social and legal regulatory landscape is both necessary and possible</w:t>
      </w:r>
      <w:r w:rsidRPr="00F7380B">
        <w:rPr>
          <w:sz w:val="16"/>
        </w:rPr>
        <w:t>. This Article has argued that the regulation of interper-sonal harm could begin to be fundamentally reimagined without undue negative repercussions by attending to a neglected conception of prevention and to grounded justice. Ultimately, grounded justice’s promise is a world with less violence, both within and without the criminal law; more just, limited, and in-creasingly diminishing use of the criminal process; and enlistment of an array of other institutions and social projects in working to promote collective peace.</w:t>
      </w:r>
    </w:p>
    <w:p w14:paraId="44890EBB" w14:textId="2D654363" w:rsidR="00245D2B" w:rsidRDefault="00F7380B" w:rsidP="00245D2B">
      <w:pPr>
        <w:pStyle w:val="Heading4"/>
      </w:pPr>
      <w:r>
        <w:t xml:space="preserve">(--) </w:t>
      </w:r>
      <w:r w:rsidR="00245D2B">
        <w:t>Rethinking the prison system is the only way to get at the root cause of violence.</w:t>
      </w:r>
    </w:p>
    <w:p w14:paraId="590707FB" w14:textId="4FCAAF33" w:rsidR="00245D2B" w:rsidRDefault="00245D2B" w:rsidP="00245D2B">
      <w:r>
        <w:t xml:space="preserve">Julia </w:t>
      </w:r>
      <w:r w:rsidRPr="00F7380B">
        <w:rPr>
          <w:rStyle w:val="Style13ptBold"/>
        </w:rPr>
        <w:t>Chaffers,</w:t>
      </w:r>
      <w:r w:rsidR="00F7380B" w:rsidRPr="00F7380B">
        <w:rPr>
          <w:rStyle w:val="Style13ptBold"/>
        </w:rPr>
        <w:t xml:space="preserve"> 2019</w:t>
      </w:r>
      <w:r>
        <w:t xml:space="preserve"> (columnist), May 1, 2019.  Retrieved May 5, 2020 from </w:t>
      </w:r>
      <w:hyperlink r:id="rId56" w:history="1">
        <w:r w:rsidRPr="00F3189E">
          <w:rPr>
            <w:rStyle w:val="Hyperlink"/>
          </w:rPr>
          <w:t>https://www.dailyprincetonian.com/article/2019/05/my-new-perspective-on-prison-abolition</w:t>
        </w:r>
      </w:hyperlink>
    </w:p>
    <w:p w14:paraId="7DC9FF2C" w14:textId="77777777" w:rsidR="00245D2B" w:rsidRDefault="00245D2B" w:rsidP="00245D2B">
      <w:r>
        <w:t xml:space="preserve">As the speakers at the SPEAR conference, many of whom had themselves experienced incarceration, attested, </w:t>
      </w:r>
      <w:r w:rsidRPr="00F7380B">
        <w:rPr>
          <w:rStyle w:val="StyleUnderline"/>
          <w:highlight w:val="cyan"/>
        </w:rPr>
        <w:t>prison does not get us to a more just world. Responding to violence with state-sanctioned violence does not solve the issue; it merely models violence as a solution to problems</w:t>
      </w:r>
      <w:r>
        <w:t xml:space="preserve">. Throwing lives away does not cure the communities they leave behind; instead, it tells people their lives might not matter either. In many ways, </w:t>
      </w:r>
      <w:r w:rsidRPr="00F7380B">
        <w:rPr>
          <w:rStyle w:val="StyleUnderline"/>
          <w:highlight w:val="cyan"/>
        </w:rPr>
        <w:t>incarceration exacerbates the problems it claims to solve, tearing apart families, disrupting communities, and destroying lives,</w:t>
      </w:r>
      <w:r>
        <w:t xml:space="preserve"> even after people return home. If you are interested in thinking more about this issue, want to make an impact in this space, or just want to learn more about the injustice of the prison system, SPEAR is a great community to get involved with on campus. </w:t>
      </w:r>
      <w:r w:rsidRPr="00F7380B">
        <w:rPr>
          <w:rStyle w:val="StyleUnderline"/>
          <w:highlight w:val="cyan"/>
        </w:rPr>
        <w:t>Abolition may seem unrealistic</w:t>
      </w:r>
      <w:r>
        <w:t xml:space="preserve"> or extreme </w:t>
      </w:r>
      <w:r w:rsidRPr="00F7380B">
        <w:rPr>
          <w:rStyle w:val="StyleUnderline"/>
          <w:highlight w:val="cyan"/>
        </w:rPr>
        <w:t xml:space="preserve">at first, but the more you look into the criminal justice system, the more you realize that </w:t>
      </w:r>
      <w:r w:rsidRPr="00F7380B">
        <w:rPr>
          <w:rStyle w:val="Emphasis"/>
          <w:highlight w:val="cyan"/>
        </w:rPr>
        <w:t>its entire premise is flawed</w:t>
      </w:r>
      <w:r w:rsidRPr="00F7380B">
        <w:rPr>
          <w:rStyle w:val="StyleUnderline"/>
          <w:highlight w:val="cyan"/>
        </w:rPr>
        <w:t>.</w:t>
      </w:r>
      <w:r>
        <w:t xml:space="preserve"> Fyodor Dostoevsky wrote that “the degree of civilization in a society can be judged by entering its prisons.” Enter America’s prisons and it becomes clear that we are nowhere near as just a society as we claim to be. </w:t>
      </w:r>
      <w:r w:rsidRPr="00F7380B">
        <w:rPr>
          <w:rStyle w:val="StyleUnderline"/>
          <w:highlight w:val="cyan"/>
        </w:rPr>
        <w:t>If we want to get closer to the values we idealize, we should rethink whether incarceration is the answer at all.</w:t>
      </w:r>
      <w:r>
        <w:t xml:space="preserve"> </w:t>
      </w:r>
    </w:p>
    <w:p w14:paraId="57521A41" w14:textId="1565ED79" w:rsidR="006428D1" w:rsidRDefault="00F7380B" w:rsidP="006428D1">
      <w:pPr>
        <w:pStyle w:val="Heading4"/>
      </w:pPr>
      <w:r>
        <w:t xml:space="preserve">(--) </w:t>
      </w:r>
      <w:r w:rsidR="006428D1">
        <w:t>Police inflict more violence than they solve.</w:t>
      </w:r>
    </w:p>
    <w:p w14:paraId="03C6087B" w14:textId="7E72B6E7" w:rsidR="006428D1" w:rsidRDefault="006428D1" w:rsidP="006428D1">
      <w:r>
        <w:t>George Ciccariello-</w:t>
      </w:r>
      <w:r w:rsidRPr="00F7380B">
        <w:rPr>
          <w:rStyle w:val="Style13ptBold"/>
        </w:rPr>
        <w:t xml:space="preserve">Maher, </w:t>
      </w:r>
      <w:r w:rsidR="00F7380B" w:rsidRPr="00F7380B">
        <w:rPr>
          <w:rStyle w:val="Style13ptBold"/>
        </w:rPr>
        <w:t>2020</w:t>
      </w:r>
      <w:r w:rsidR="00F7380B">
        <w:t xml:space="preserve"> </w:t>
      </w:r>
      <w:r>
        <w:t xml:space="preserve">(visiting scholar at the College of William and Mary ), Jan. 2, 2020.  Retrieved May 8, 2020 from </w:t>
      </w:r>
      <w:hyperlink r:id="rId57" w:history="1">
        <w:r w:rsidRPr="00B155E8">
          <w:rPr>
            <w:rStyle w:val="Hyperlink"/>
          </w:rPr>
          <w:t>https://www.inquirer.com/opinion/commentary/police-abolish-criminal-justice-reform-20200102.html</w:t>
        </w:r>
      </w:hyperlink>
    </w:p>
    <w:p w14:paraId="5F401A7E" w14:textId="77777777" w:rsidR="006428D1" w:rsidRPr="00F7380B" w:rsidRDefault="006428D1" w:rsidP="006428D1">
      <w:pPr>
        <w:rPr>
          <w:rStyle w:val="StyleUnderline"/>
        </w:rPr>
      </w:pPr>
      <w:r w:rsidRPr="00F7380B">
        <w:rPr>
          <w:rStyle w:val="StyleUnderline"/>
          <w:highlight w:val="cyan"/>
        </w:rPr>
        <w:t>America is the most policed and incarcerated country in the world. When policing is a way of life, it’s hard to even imagine alternatives. When you’re holding a hammer, everything looks like a nail</w:t>
      </w:r>
      <w:r w:rsidRPr="00F7380B">
        <w:rPr>
          <w:sz w:val="16"/>
        </w:rPr>
        <w:t xml:space="preserve"> — so goes the saying. </w:t>
      </w:r>
      <w:r w:rsidRPr="00F7380B">
        <w:rPr>
          <w:rStyle w:val="StyleUnderline"/>
          <w:highlight w:val="cyan"/>
        </w:rPr>
        <w:t>To suggest abolishing the police is therefore to invite immediate knee-jerk skepticism</w:t>
      </w:r>
      <w:r w:rsidRPr="00F7380B">
        <w:rPr>
          <w:sz w:val="16"/>
        </w:rPr>
        <w:t xml:space="preserve">: after all, we need the police, right? </w:t>
      </w:r>
      <w:r w:rsidRPr="00F7380B">
        <w:rPr>
          <w:rStyle w:val="StyleUnderline"/>
          <w:highlight w:val="cyan"/>
        </w:rPr>
        <w:t>We don’t know what a world without police would look like, but we do know that the police don’t truly “serve and protect” most people</w:t>
      </w:r>
      <w:r w:rsidRPr="00F7380B">
        <w:rPr>
          <w:sz w:val="16"/>
        </w:rPr>
        <w:t xml:space="preserve">. Not people of color, who are routinely brutalized and disproportionately killed. Not those suffering mental health crises, who are an astonishing 16 times more likely to die in encounters with police. And not women, either: an estimated 40% of police are domestic abusers — an unseen epidemic. With rape conviction rates below 1% and hundreds of thousands of untested rape kits piling up nationwide, </w:t>
      </w:r>
      <w:r w:rsidRPr="00F7380B">
        <w:rPr>
          <w:rStyle w:val="StyleUnderline"/>
          <w:highlight w:val="cyan"/>
        </w:rPr>
        <w:t>it’s possible that police actually inflict more violence on women than they prevent. Once we do the math, we see that the police only “protect and serve” a small minority of the population, but this is nothing new</w:t>
      </w:r>
      <w:r w:rsidRPr="00F7380B">
        <w:rPr>
          <w:sz w:val="16"/>
        </w:rPr>
        <w:t xml:space="preserve">. Police were created to serve the interests of the white and the wealthy, and they continue to do so today. And that’s not all: unaccountable police institutions are a petri dish for brutality, violence, and corruption, as recent high-profile cases in Philadelphia make clear. The past decade has seen high-profile police killings met with mass protests, demanding radical reform of police practices. But reform won’t cut it. Civilian oversight committees are toothless, so-called “community policing” only weakens already ailing communities, and the widespread call for body cameras overlooks research showing that cameras do more to convict suspects than hinder the police wearing them, who often simply cover them up, turn them off, or delete the footage. </w:t>
      </w:r>
      <w:r w:rsidRPr="00F7380B">
        <w:rPr>
          <w:rStyle w:val="StyleUnderline"/>
          <w:highlight w:val="cyan"/>
        </w:rPr>
        <w:t>The police cannot be reformed — they must be abolished.</w:t>
      </w:r>
    </w:p>
    <w:p w14:paraId="146F2A26" w14:textId="4ED74189" w:rsidR="00643497" w:rsidRDefault="00EB3CC3" w:rsidP="00643497">
      <w:pPr>
        <w:pStyle w:val="Heading4"/>
      </w:pPr>
      <w:r>
        <w:t xml:space="preserve">(--) </w:t>
      </w:r>
      <w:r w:rsidR="00643497">
        <w:t>Prisons produce rampant violence.</w:t>
      </w:r>
    </w:p>
    <w:p w14:paraId="07B0AEC7" w14:textId="53A911AD" w:rsidR="00643497" w:rsidRDefault="00643497" w:rsidP="00643497">
      <w:r>
        <w:t xml:space="preserve">Allegra M. </w:t>
      </w:r>
      <w:r w:rsidRPr="00F7380B">
        <w:rPr>
          <w:rStyle w:val="Style13ptBold"/>
        </w:rPr>
        <w:t xml:space="preserve">McLeod, </w:t>
      </w:r>
      <w:r w:rsidR="00F7380B" w:rsidRPr="00F7380B">
        <w:rPr>
          <w:rStyle w:val="Style13ptBold"/>
        </w:rPr>
        <w:t>2015</w:t>
      </w:r>
      <w:r w:rsidR="00F7380B">
        <w:t xml:space="preserve"> </w:t>
      </w:r>
      <w:r>
        <w:t xml:space="preserve">(Associate Professor, Georgetown University Law Center), UCLA LAW REVIEW, 2015.  </w:t>
      </w:r>
    </w:p>
    <w:p w14:paraId="202DB9E6" w14:textId="77777777" w:rsidR="00643497" w:rsidRPr="00F7380B" w:rsidRDefault="00643497" w:rsidP="00643497">
      <w:pPr>
        <w:rPr>
          <w:sz w:val="16"/>
        </w:rPr>
      </w:pPr>
      <w:r w:rsidRPr="00F7380B">
        <w:rPr>
          <w:sz w:val="16"/>
        </w:rPr>
        <w:t xml:space="preserve">In addition to the dehumanization entailed by the regular and pervasive role of solitary confinement in U.S. jails, prisons, and other detention centers, </w:t>
      </w:r>
      <w:r w:rsidRPr="00F7380B">
        <w:rPr>
          <w:rStyle w:val="StyleUnderline"/>
          <w:highlight w:val="cyan"/>
        </w:rPr>
        <w:t>the en-vironment of prison itself is productive of further violence as prisoners seek to dominate and control each other to improve their relative social position through assault, sexual abuse, and rape. This feature of rampant violence</w:t>
      </w:r>
      <w:r w:rsidRPr="00F7380B">
        <w:rPr>
          <w:sz w:val="16"/>
        </w:rPr>
        <w:t xml:space="preserve">, presaged by Sykes’s account, </w:t>
      </w:r>
      <w:r w:rsidRPr="00F7380B">
        <w:rPr>
          <w:rStyle w:val="StyleUnderline"/>
          <w:highlight w:val="cyan"/>
        </w:rPr>
        <w:t>arises from the basic structure of prison society</w:t>
      </w:r>
      <w:r w:rsidRPr="00F7380B">
        <w:rPr>
          <w:sz w:val="16"/>
        </w:rPr>
        <w:t xml:space="preserve">, from the fact that </w:t>
      </w:r>
      <w:r w:rsidRPr="00F7380B">
        <w:rPr>
          <w:rStyle w:val="StyleUnderline"/>
          <w:highlight w:val="cyan"/>
        </w:rPr>
        <w:t>the threat of physical force imposed by prison guards cannot adequately en-sure order in an environment in which persons are confined against their will</w:t>
      </w:r>
      <w:r w:rsidRPr="00F7380B">
        <w:rPr>
          <w:sz w:val="16"/>
        </w:rPr>
        <w:t xml:space="preserve">, held captive, and feared by their custodians.98 </w:t>
      </w:r>
      <w:r w:rsidRPr="00F7380B">
        <w:rPr>
          <w:rStyle w:val="StyleUnderline"/>
          <w:highlight w:val="cyan"/>
        </w:rPr>
        <w:t>Consequently, order is produced through an implicitly sanctioned regime of struggle and control between prisoners</w:t>
      </w:r>
      <w:r w:rsidRPr="00F7380B">
        <w:rPr>
          <w:sz w:val="16"/>
        </w:rPr>
        <w:t>.99</w:t>
      </w:r>
    </w:p>
    <w:p w14:paraId="43335CE8" w14:textId="607DFA68" w:rsidR="007A4043" w:rsidRDefault="007A4043" w:rsidP="007A4043">
      <w:pPr>
        <w:pStyle w:val="Heading3"/>
      </w:pPr>
      <w:r>
        <w:t>Impacts:  Abolition Allows for the Creation of Alternative Institutions of Justice</w:t>
      </w:r>
    </w:p>
    <w:p w14:paraId="74F659BE" w14:textId="49FD2999" w:rsidR="005F64C4" w:rsidRDefault="00F7380B" w:rsidP="005F64C4">
      <w:pPr>
        <w:pStyle w:val="Heading4"/>
      </w:pPr>
      <w:r>
        <w:t xml:space="preserve">(--) </w:t>
      </w:r>
      <w:r w:rsidR="005F64C4">
        <w:t>Abolitionists seek alternatives that make prisons unnecessary in the first place.</w:t>
      </w:r>
    </w:p>
    <w:p w14:paraId="29DDBC65" w14:textId="4463FD06" w:rsidR="005F64C4" w:rsidRDefault="005F64C4" w:rsidP="005F64C4">
      <w:r>
        <w:t>Ruairi Arrieta-</w:t>
      </w:r>
      <w:r w:rsidRPr="00F7380B">
        <w:rPr>
          <w:rStyle w:val="Style13ptBold"/>
        </w:rPr>
        <w:t xml:space="preserve">Kenna, </w:t>
      </w:r>
      <w:r w:rsidR="00F7380B" w:rsidRPr="00F7380B">
        <w:rPr>
          <w:rStyle w:val="Style13ptBold"/>
        </w:rPr>
        <w:t>2018</w:t>
      </w:r>
      <w:r w:rsidR="00F7380B">
        <w:t xml:space="preserve"> </w:t>
      </w:r>
      <w:r>
        <w:t xml:space="preserve">(assistant editor of Politico), Aug. 15, 2018.  Retrieved May 8, 2020 from </w:t>
      </w:r>
      <w:hyperlink r:id="rId58" w:history="1">
        <w:r w:rsidRPr="00B155E8">
          <w:rPr>
            <w:rStyle w:val="Hyperlink"/>
          </w:rPr>
          <w:t>https://www.politico.com/magazine/story/2018/08/15/abolish-prisons-is-the-new-abolish-ice-219361</w:t>
        </w:r>
      </w:hyperlink>
    </w:p>
    <w:p w14:paraId="3A913799" w14:textId="77777777" w:rsidR="005F64C4" w:rsidRPr="00F7380B" w:rsidRDefault="005F64C4" w:rsidP="005F64C4">
      <w:pPr>
        <w:rPr>
          <w:sz w:val="16"/>
        </w:rPr>
      </w:pPr>
      <w:r w:rsidRPr="00F7380B">
        <w:rPr>
          <w:rStyle w:val="StyleUnderline"/>
          <w:highlight w:val="cyan"/>
        </w:rPr>
        <w:t>So, if not prisons, then what?</w:t>
      </w:r>
      <w:r w:rsidRPr="00F7380B">
        <w:rPr>
          <w:sz w:val="16"/>
        </w:rPr>
        <w:t xml:space="preserve"> What would an abolitionist world actually look like? And how do we get there? “People always ask me: What can we do to replace prisons? And they’re hoping for a kind of monolithic institution that comes in to replace the institution of prison,” says Schenwar, “and that’s actually antithetical to abolition.” </w:t>
      </w:r>
      <w:r w:rsidRPr="00F7380B">
        <w:rPr>
          <w:rStyle w:val="StyleUnderline"/>
          <w:highlight w:val="cyan"/>
        </w:rPr>
        <w:t>Abolitionists tell me that their approach</w:t>
      </w:r>
      <w:r w:rsidRPr="00F7380B">
        <w:rPr>
          <w:sz w:val="16"/>
        </w:rPr>
        <w:t xml:space="preserve"> instead, while ambitious in its overarching goal, </w:t>
      </w:r>
      <w:r w:rsidRPr="00F7380B">
        <w:rPr>
          <w:rStyle w:val="StyleUnderline"/>
          <w:highlight w:val="cyan"/>
        </w:rPr>
        <w:t>is measured and multi-pronged</w:t>
      </w:r>
      <w:r w:rsidRPr="00F7380B">
        <w:rPr>
          <w:sz w:val="16"/>
        </w:rPr>
        <w:t>. “Stop/Shrink/Build” is how feminist scholar Julia C. Oparah describes the work of abolitionists in a chapter of Why Prison? “</w:t>
      </w:r>
      <w:r w:rsidRPr="00F7380B">
        <w:rPr>
          <w:rStyle w:val="StyleUnderline"/>
          <w:highlight w:val="cyan"/>
        </w:rPr>
        <w:t>Abolition is both an effort to gradually decarcerate and gradually reduce reliance on policing and imprisonment</w:t>
      </w:r>
      <w:r w:rsidRPr="00F7380B">
        <w:rPr>
          <w:rStyle w:val="StyleUnderline"/>
        </w:rPr>
        <w:t xml:space="preserve"> </w:t>
      </w:r>
      <w:r w:rsidRPr="00F7380B">
        <w:rPr>
          <w:sz w:val="16"/>
        </w:rPr>
        <w:t>to manage social, economic, and political problems,” McLeod says, “</w:t>
      </w:r>
      <w:r w:rsidRPr="00F7380B">
        <w:rPr>
          <w:rStyle w:val="StyleUnderline"/>
          <w:highlight w:val="cyan"/>
        </w:rPr>
        <w:t>and at</w:t>
      </w:r>
      <w:r w:rsidRPr="00F7380B">
        <w:rPr>
          <w:sz w:val="16"/>
        </w:rPr>
        <w:t xml:space="preserve"> one and </w:t>
      </w:r>
      <w:r w:rsidRPr="00F7380B">
        <w:rPr>
          <w:rStyle w:val="StyleUnderline"/>
          <w:highlight w:val="cyan"/>
        </w:rPr>
        <w:t>the same time, it is an effort to build the sort of world we want to live in, one where the problems that the prison and policing now address—problems like mental illness, addiction, poverty, interpersonal violence—are addressed, rather than through</w:t>
      </w:r>
      <w:r w:rsidRPr="00F7380B">
        <w:rPr>
          <w:rStyle w:val="StyleUnderline"/>
        </w:rPr>
        <w:t xml:space="preserve"> </w:t>
      </w:r>
      <w:r w:rsidRPr="00F7380B">
        <w:rPr>
          <w:sz w:val="16"/>
        </w:rPr>
        <w:t xml:space="preserve">one size-fits-all solutions like the </w:t>
      </w:r>
      <w:r w:rsidRPr="00F7380B">
        <w:rPr>
          <w:rStyle w:val="StyleUnderline"/>
          <w:highlight w:val="cyan"/>
        </w:rPr>
        <w:t>prison, through constellations of alternatives that communities devise in order to address those sorts of problems</w:t>
      </w:r>
      <w:r w:rsidRPr="00F7380B">
        <w:rPr>
          <w:sz w:val="16"/>
        </w:rPr>
        <w:t>.”</w:t>
      </w:r>
    </w:p>
    <w:p w14:paraId="471C9CDE" w14:textId="61B62EB0" w:rsidR="007A4043" w:rsidRDefault="00F7380B" w:rsidP="007A4043">
      <w:pPr>
        <w:pStyle w:val="Heading4"/>
      </w:pPr>
      <w:r>
        <w:t xml:space="preserve">(--) </w:t>
      </w:r>
      <w:r w:rsidR="007A4043">
        <w:t>Prison abolition allows for the creation of alternative institutions for justice.</w:t>
      </w:r>
    </w:p>
    <w:p w14:paraId="2FBACC49" w14:textId="6C11F9E9" w:rsidR="007A4043" w:rsidRDefault="007A4043" w:rsidP="007A4043">
      <w:r>
        <w:t xml:space="preserve">Will </w:t>
      </w:r>
      <w:r w:rsidRPr="00F7380B">
        <w:rPr>
          <w:rStyle w:val="Style13ptBold"/>
        </w:rPr>
        <w:t xml:space="preserve">Kubzansky, </w:t>
      </w:r>
      <w:r w:rsidR="00F7380B" w:rsidRPr="00F7380B">
        <w:rPr>
          <w:rStyle w:val="Style13ptBold"/>
        </w:rPr>
        <w:t>2019</w:t>
      </w:r>
      <w:r w:rsidR="00F7380B">
        <w:t xml:space="preserve"> </w:t>
      </w:r>
      <w:r>
        <w:t xml:space="preserve">(staff writer), BROWN DAILY HERALD, Nov. 8, 2019.  Retrieved May 5, 2020 from </w:t>
      </w:r>
      <w:hyperlink r:id="rId59" w:history="1">
        <w:r w:rsidRPr="00B155E8">
          <w:rPr>
            <w:rStyle w:val="Hyperlink"/>
          </w:rPr>
          <w:t>https://www.browndailyherald.com/2019/11/08/railroad-activists-discuss-prison-abolition-teach/</w:t>
        </w:r>
      </w:hyperlink>
    </w:p>
    <w:p w14:paraId="2C3BEBFB" w14:textId="77777777" w:rsidR="007A4043" w:rsidRPr="00F7380B" w:rsidRDefault="007A4043" w:rsidP="007A4043">
      <w:pPr>
        <w:rPr>
          <w:sz w:val="16"/>
        </w:rPr>
      </w:pPr>
      <w:r w:rsidRPr="00F7380B">
        <w:rPr>
          <w:sz w:val="16"/>
        </w:rPr>
        <w:t xml:space="preserve">The teach-in did not outline explicit plans or a timeline to achieve prison abolition. All RailRoad members interviewed emphasized that </w:t>
      </w:r>
      <w:r w:rsidRPr="00F7380B">
        <w:rPr>
          <w:rStyle w:val="StyleUnderline"/>
          <w:highlight w:val="cyan"/>
        </w:rPr>
        <w:t>prison abolition was a long-term goal that could be facilitated in a number of ways, including creating alternative institutions for justice</w:t>
      </w:r>
      <w:r w:rsidRPr="00F7380B">
        <w:rPr>
          <w:sz w:val="16"/>
        </w:rPr>
        <w:t xml:space="preserve">. Sherif added that </w:t>
      </w:r>
      <w:r w:rsidRPr="00F7380B">
        <w:rPr>
          <w:rStyle w:val="StyleUnderline"/>
          <w:highlight w:val="cyan"/>
        </w:rPr>
        <w:t>society should not assume prisons are necessary institutions to achieve justice. “Our society is constructed in a way that would have us believe prisons are absolutely necessary</w:t>
      </w:r>
      <w:r w:rsidRPr="00F7380B">
        <w:rPr>
          <w:sz w:val="16"/>
        </w:rPr>
        <w:t xml:space="preserve">,” Sherif said while presenting at the event. “People perceive it as crazy, unreasonable, dangerous, too radical. </w:t>
      </w:r>
      <w:r w:rsidRPr="00F7380B">
        <w:rPr>
          <w:rStyle w:val="StyleUnderline"/>
          <w:highlight w:val="cyan"/>
        </w:rPr>
        <w:t>Abolition is not anarchy</w:t>
      </w:r>
      <w:r w:rsidRPr="00F7380B">
        <w:rPr>
          <w:sz w:val="16"/>
        </w:rPr>
        <w:t>.”</w:t>
      </w:r>
    </w:p>
    <w:p w14:paraId="6D836A83" w14:textId="3C0919ED" w:rsidR="00413714" w:rsidRDefault="00F7380B" w:rsidP="00413714">
      <w:pPr>
        <w:pStyle w:val="Heading4"/>
      </w:pPr>
      <w:r>
        <w:t xml:space="preserve">(--) </w:t>
      </w:r>
      <w:r w:rsidR="00413714">
        <w:t>An abolitionist ethic tries to eliminate the need to employ punitive responses.</w:t>
      </w:r>
    </w:p>
    <w:p w14:paraId="659A1AE0" w14:textId="77A9E0C2" w:rsidR="00413714" w:rsidRDefault="00413714" w:rsidP="00413714">
      <w:r>
        <w:t xml:space="preserve">Allegra M. </w:t>
      </w:r>
      <w:r w:rsidRPr="00F7380B">
        <w:rPr>
          <w:rStyle w:val="Style13ptBold"/>
        </w:rPr>
        <w:t xml:space="preserve">McLeod, </w:t>
      </w:r>
      <w:r w:rsidR="00F7380B" w:rsidRPr="00F7380B">
        <w:rPr>
          <w:rStyle w:val="Style13ptBold"/>
        </w:rPr>
        <w:t>2015</w:t>
      </w:r>
      <w:r w:rsidR="00F7380B">
        <w:t xml:space="preserve"> </w:t>
      </w:r>
      <w:r>
        <w:t xml:space="preserve">(Associate Professor, Georgetown University Law Center), UCLA LAW REVIEW, 2015.  </w:t>
      </w:r>
    </w:p>
    <w:p w14:paraId="6405E3CE" w14:textId="77777777" w:rsidR="00413714" w:rsidRDefault="00413714" w:rsidP="00413714">
      <w:r>
        <w:t xml:space="preserve">Thus far, </w:t>
      </w:r>
      <w:r w:rsidRPr="00EB3CC3">
        <w:rPr>
          <w:rStyle w:val="StyleUnderline"/>
          <w:highlight w:val="cyan"/>
        </w:rPr>
        <w:t>this Article has argued that a broader framework of grounded justice—concerned with human welfare as well as legacies of racial subordina¬tion and practices of dehumanization—</w:t>
      </w:r>
      <w:r w:rsidRPr="00EB3CC3">
        <w:rPr>
          <w:rStyle w:val="Emphasis"/>
          <w:highlight w:val="cyan"/>
        </w:rPr>
        <w:t xml:space="preserve">demands a rejection of much of the work currently performed </w:t>
      </w:r>
      <w:r w:rsidRPr="00EB3CC3">
        <w:rPr>
          <w:rStyle w:val="StyleUnderline"/>
          <w:highlight w:val="cyan"/>
        </w:rPr>
        <w:t>by the criminal legal process in the U</w:t>
      </w:r>
      <w:r>
        <w:t xml:space="preserve">nited </w:t>
      </w:r>
      <w:r w:rsidRPr="00EB3CC3">
        <w:rPr>
          <w:rStyle w:val="StyleUnderline"/>
          <w:highlight w:val="cyan"/>
        </w:rPr>
        <w:t>S</w:t>
      </w:r>
      <w:r>
        <w:t xml:space="preserve">tates, as well as compelling a central place for an overlooked variant of structural preven¬tion, and a departure from continued reliance on primarily retributive, individual, punitive, criminal legal responses to interpersonal violence and other forms of so¬cially harmful conduct. </w:t>
      </w:r>
      <w:r w:rsidRPr="00EB3CC3">
        <w:rPr>
          <w:rStyle w:val="StyleUnderline"/>
          <w:highlight w:val="cyan"/>
        </w:rPr>
        <w:t>To the extent that more just outcomes may be achieved by prioritizing structural forms of prevention over individual criminal response, this broader conception of grounded justice requires allocation of energy and re-sources to social structural responses over criminal prosecution and punishment</w:t>
      </w:r>
      <w:r>
        <w:t xml:space="preserve">. Doing so does not require immediately eliminating the ability to invoke the ritu¬als of the criminal process in certain instances of grave interpersonal harm. Yet, the determination in cases of significant individual wrongdoing of whether to rely on criminal punishment and how much should always be a difficult one. There is no easy manner of determining how or when this should be done, though any such imperfect determination ought to seek to condemn violence, promote secu¬rity, and protect the human dignity, freedom, and equality of the accused and ac¬cuser alike. </w:t>
      </w:r>
      <w:r w:rsidRPr="00EB3CC3">
        <w:rPr>
          <w:rStyle w:val="StyleUnderline"/>
          <w:highlight w:val="cyan"/>
        </w:rPr>
        <w:t>An abolitionist ethic entails</w:t>
      </w:r>
      <w:r>
        <w:t xml:space="preserve">, in any case, </w:t>
      </w:r>
      <w:r w:rsidRPr="00EB3CC3">
        <w:rPr>
          <w:rStyle w:val="StyleUnderline"/>
          <w:highlight w:val="cyan"/>
        </w:rPr>
        <w:t>that we should strive to eliminate the need to invoke such punitive responses</w:t>
      </w:r>
      <w:r>
        <w:t xml:space="preserve"> and approach their invoca¬tion with deep conflict and ambivalence, even shame.</w:t>
      </w:r>
    </w:p>
    <w:p w14:paraId="1A8EAC2F" w14:textId="64320090" w:rsidR="009B61AE" w:rsidRDefault="00EB3CC3" w:rsidP="009B61AE">
      <w:pPr>
        <w:pStyle w:val="Heading4"/>
      </w:pPr>
      <w:r>
        <w:t xml:space="preserve">(--) </w:t>
      </w:r>
      <w:r w:rsidR="009B61AE">
        <w:t>Prisons prevent Americans from addressing real challenges</w:t>
      </w:r>
    </w:p>
    <w:p w14:paraId="3F00606D" w14:textId="3B4C342C" w:rsidR="005F64C4" w:rsidRDefault="005F64C4" w:rsidP="005F64C4">
      <w:r>
        <w:t>Ruairi Arrieta-</w:t>
      </w:r>
      <w:r w:rsidRPr="00EB3CC3">
        <w:rPr>
          <w:rStyle w:val="Style13ptBold"/>
        </w:rPr>
        <w:t xml:space="preserve">Kenna, </w:t>
      </w:r>
      <w:r w:rsidR="00EB3CC3" w:rsidRPr="00EB3CC3">
        <w:rPr>
          <w:rStyle w:val="Style13ptBold"/>
        </w:rPr>
        <w:t>2018</w:t>
      </w:r>
      <w:r w:rsidR="00EB3CC3">
        <w:t xml:space="preserve"> </w:t>
      </w:r>
      <w:r>
        <w:t xml:space="preserve">(assistant editor of Politico), Aug. 15, 2018.  Retrieved May 8, 2020 from </w:t>
      </w:r>
      <w:hyperlink r:id="rId60" w:history="1">
        <w:r w:rsidRPr="00B155E8">
          <w:rPr>
            <w:rStyle w:val="Hyperlink"/>
          </w:rPr>
          <w:t>https://www.politico.com/magazine/story/2018/08/15/abolish-prisons-is-the-new-abolish-ice-219361</w:t>
        </w:r>
      </w:hyperlink>
    </w:p>
    <w:p w14:paraId="0C800B9E" w14:textId="77777777" w:rsidR="005F64C4" w:rsidRPr="00EB3CC3" w:rsidRDefault="005F64C4" w:rsidP="005F64C4">
      <w:pPr>
        <w:rPr>
          <w:rStyle w:val="StyleUnderline"/>
        </w:rPr>
      </w:pPr>
      <w:r w:rsidRPr="00EB3CC3">
        <w:rPr>
          <w:sz w:val="16"/>
        </w:rPr>
        <w:t xml:space="preserve">Other abolitionists argue that </w:t>
      </w:r>
      <w:r w:rsidRPr="00EB3CC3">
        <w:rPr>
          <w:rStyle w:val="StyleUnderline"/>
          <w:highlight w:val="cyan"/>
        </w:rPr>
        <w:t xml:space="preserve">prisons </w:t>
      </w:r>
      <w:r w:rsidRPr="00EB3CC3">
        <w:rPr>
          <w:rStyle w:val="Emphasis"/>
          <w:highlight w:val="cyan"/>
        </w:rPr>
        <w:t>keep Americans from addressing our real challenges</w:t>
      </w:r>
      <w:r w:rsidRPr="00EB3CC3">
        <w:rPr>
          <w:rStyle w:val="StyleUnderline"/>
          <w:highlight w:val="cyan"/>
        </w:rPr>
        <w:t>.</w:t>
      </w:r>
      <w:r w:rsidRPr="00EB3CC3">
        <w:rPr>
          <w:rStyle w:val="StyleUnderline"/>
        </w:rPr>
        <w:t xml:space="preserve"> </w:t>
      </w:r>
      <w:r w:rsidRPr="00EB3CC3">
        <w:rPr>
          <w:sz w:val="16"/>
        </w:rPr>
        <w:t>As Schenwar wrote in her book: “</w:t>
      </w:r>
      <w:r w:rsidRPr="00EB3CC3">
        <w:rPr>
          <w:rStyle w:val="StyleUnderline"/>
          <w:highlight w:val="cyan"/>
        </w:rPr>
        <w:t xml:space="preserve">Incarceration serves as </w:t>
      </w:r>
      <w:r w:rsidRPr="00EB3CC3">
        <w:rPr>
          <w:rStyle w:val="Emphasis"/>
          <w:highlight w:val="cyan"/>
        </w:rPr>
        <w:t>the default answer</w:t>
      </w:r>
      <w:r w:rsidRPr="00EB3CC3">
        <w:rPr>
          <w:rStyle w:val="StyleUnderline"/>
          <w:highlight w:val="cyan"/>
        </w:rPr>
        <w:t xml:space="preserve"> to many of the worst social problems plaguing this country</w:t>
      </w:r>
      <w:r w:rsidRPr="00EB3CC3">
        <w:rPr>
          <w:sz w:val="16"/>
        </w:rPr>
        <w:t xml:space="preserve">—not because it solves them, but </w:t>
      </w:r>
      <w:r w:rsidRPr="00EB3CC3">
        <w:rPr>
          <w:rStyle w:val="StyleUnderline"/>
          <w:highlight w:val="cyan"/>
        </w:rPr>
        <w:t>because it buries them. By isolating and disappearing millions of Americans</w:t>
      </w:r>
      <w:r w:rsidRPr="00EB3CC3">
        <w:rPr>
          <w:sz w:val="16"/>
        </w:rPr>
        <w:t xml:space="preserve"> (more than 2.3 million, making us the most incarcerated nation on the planet), </w:t>
      </w:r>
      <w:r w:rsidRPr="00EB3CC3">
        <w:rPr>
          <w:rStyle w:val="StyleUnderline"/>
          <w:highlight w:val="cyan"/>
        </w:rPr>
        <w:t xml:space="preserve">prison conveniently </w:t>
      </w:r>
      <w:r w:rsidRPr="00EB3CC3">
        <w:rPr>
          <w:rStyle w:val="Emphasis"/>
          <w:highlight w:val="cyan"/>
        </w:rPr>
        <w:t>disappears deeply rooted issues</w:t>
      </w:r>
      <w:r w:rsidRPr="00EB3CC3">
        <w:rPr>
          <w:rStyle w:val="StyleUnderline"/>
          <w:highlight w:val="cyan"/>
        </w:rPr>
        <w:t xml:space="preserve"> that society</w:t>
      </w:r>
      <w:r w:rsidRPr="00EB3CC3">
        <w:rPr>
          <w:sz w:val="16"/>
        </w:rPr>
        <w:t xml:space="preserve">—or rather, </w:t>
      </w:r>
      <w:r w:rsidRPr="00EB3CC3">
        <w:rPr>
          <w:rStyle w:val="StyleUnderline"/>
          <w:highlight w:val="cyan"/>
        </w:rPr>
        <w:t>those with power in society—would rather not attend to.”</w:t>
      </w:r>
    </w:p>
    <w:p w14:paraId="673D1B34" w14:textId="59E9FB69" w:rsidR="00245D2B" w:rsidRDefault="00EB3CC3" w:rsidP="00245D2B">
      <w:pPr>
        <w:pStyle w:val="Heading4"/>
      </w:pPr>
      <w:r>
        <w:t xml:space="preserve">(--) </w:t>
      </w:r>
      <w:r w:rsidR="00245D2B">
        <w:t>Abolitionists advocate a network of alternatives to allow for rehabilitation.</w:t>
      </w:r>
    </w:p>
    <w:p w14:paraId="2E498244" w14:textId="705560DE" w:rsidR="00245D2B" w:rsidRDefault="00245D2B" w:rsidP="00245D2B">
      <w:r>
        <w:t xml:space="preserve">Heather </w:t>
      </w:r>
      <w:r w:rsidRPr="00EB3CC3">
        <w:rPr>
          <w:rStyle w:val="Style13ptBold"/>
        </w:rPr>
        <w:t xml:space="preserve">Weigel, </w:t>
      </w:r>
      <w:r w:rsidR="00EB3CC3" w:rsidRPr="00EB3CC3">
        <w:rPr>
          <w:rStyle w:val="Style13ptBold"/>
        </w:rPr>
        <w:t>2019</w:t>
      </w:r>
      <w:r w:rsidR="00EB3CC3">
        <w:t xml:space="preserve"> </w:t>
      </w:r>
      <w:r>
        <w:t xml:space="preserve">(journalist), July 20, 2019.  Retrieved May 5, 2020 from </w:t>
      </w:r>
      <w:hyperlink r:id="rId61" w:history="1">
        <w:r w:rsidRPr="00B155E8">
          <w:rPr>
            <w:rStyle w:val="Hyperlink"/>
          </w:rPr>
          <w:t>http://www.easternecho.com/article/2019/07/opinion-we-need-both-advocacy-and-bipartisanship-to-fix-our-criminal-justice-system</w:t>
        </w:r>
      </w:hyperlink>
    </w:p>
    <w:p w14:paraId="55174584" w14:textId="77777777" w:rsidR="00245D2B" w:rsidRPr="00EB3CC3" w:rsidRDefault="00245D2B" w:rsidP="00245D2B">
      <w:pPr>
        <w:rPr>
          <w:sz w:val="16"/>
        </w:rPr>
      </w:pPr>
      <w:r w:rsidRPr="00EB3CC3">
        <w:rPr>
          <w:rStyle w:val="StyleUnderline"/>
          <w:highlight w:val="cyan"/>
        </w:rPr>
        <w:t xml:space="preserve">Simply </w:t>
      </w:r>
      <w:r w:rsidRPr="00EB3CC3">
        <w:rPr>
          <w:rStyle w:val="Emphasis"/>
          <w:highlight w:val="cyan"/>
        </w:rPr>
        <w:t>locking people up</w:t>
      </w:r>
      <w:r w:rsidRPr="00EB3CC3">
        <w:rPr>
          <w:rStyle w:val="StyleUnderline"/>
          <w:highlight w:val="cyan"/>
        </w:rPr>
        <w:t xml:space="preserve"> when they commit a crime may also be </w:t>
      </w:r>
      <w:r w:rsidRPr="00EB3CC3">
        <w:rPr>
          <w:rStyle w:val="Emphasis"/>
          <w:highlight w:val="cyan"/>
        </w:rPr>
        <w:t>keeping Americans from addressing our real challenges</w:t>
      </w:r>
      <w:r w:rsidRPr="00EB3CC3">
        <w:rPr>
          <w:sz w:val="16"/>
        </w:rPr>
        <w:t xml:space="preserve">. In other words, </w:t>
      </w:r>
      <w:r w:rsidRPr="00EB3CC3">
        <w:rPr>
          <w:rStyle w:val="StyleUnderline"/>
          <w:highlight w:val="cyan"/>
        </w:rPr>
        <w:t>incarceration is the default answer - but it doesn’t have to be</w:t>
      </w:r>
      <w:r w:rsidRPr="00EB3CC3">
        <w:rPr>
          <w:sz w:val="16"/>
        </w:rPr>
        <w:t xml:space="preserve">. </w:t>
      </w:r>
      <w:r w:rsidRPr="00EB3CC3">
        <w:rPr>
          <w:rStyle w:val="StyleUnderline"/>
          <w:highlight w:val="cyan"/>
        </w:rPr>
        <w:t>Abolitionists</w:t>
      </w:r>
      <w:r w:rsidRPr="00EB3CC3">
        <w:rPr>
          <w:sz w:val="16"/>
        </w:rPr>
        <w:t xml:space="preserve">’ position on this is often misrepresented; they </w:t>
      </w:r>
      <w:r w:rsidRPr="00EB3CC3">
        <w:rPr>
          <w:rStyle w:val="StyleUnderline"/>
          <w:highlight w:val="cyan"/>
        </w:rPr>
        <w:t>are not trying to replace prisons with some monolithic institution or prevent criminals from being held accountable for their actions - they want to build a rehabilitative structure. Rather than the one-size-fits-all band-aid of incarceration, our big issues like mental illness, interpersonal violence,</w:t>
      </w:r>
      <w:r w:rsidRPr="00EB3CC3">
        <w:rPr>
          <w:sz w:val="16"/>
        </w:rPr>
        <w:t xml:space="preserve"> addiction and poverty </w:t>
      </w:r>
      <w:r w:rsidRPr="00EB3CC3">
        <w:rPr>
          <w:rStyle w:val="StyleUnderline"/>
          <w:highlight w:val="cyan"/>
        </w:rPr>
        <w:t>should be addressed through a network of alternatives</w:t>
      </w:r>
      <w:r w:rsidRPr="00EB3CC3">
        <w:rPr>
          <w:sz w:val="16"/>
        </w:rPr>
        <w:t xml:space="preserve">. We do not need to rely on policing to the degree we do today. </w:t>
      </w:r>
      <w:r w:rsidRPr="00EB3CC3">
        <w:rPr>
          <w:rStyle w:val="StyleUnderline"/>
          <w:highlight w:val="cyan"/>
        </w:rPr>
        <w:t>What we can do is continue to focus on decarceration efforts and consider using restorative and transformative justice to manage criminals and criminal behavior</w:t>
      </w:r>
      <w:r w:rsidRPr="00EB3CC3">
        <w:rPr>
          <w:sz w:val="16"/>
        </w:rPr>
        <w:t>. These alternatives focus on rehabilitation of offenders, restitution to victims and preventative measures for communities and are being tried by schools, courts and nonprofits throughout the country.</w:t>
      </w:r>
    </w:p>
    <w:p w14:paraId="345A29DF" w14:textId="62BC02A3" w:rsidR="00FE04ED" w:rsidRDefault="00EB3CC3" w:rsidP="00FE04ED">
      <w:pPr>
        <w:pStyle w:val="Heading4"/>
      </w:pPr>
      <w:r>
        <w:t xml:space="preserve">(--) </w:t>
      </w:r>
      <w:r w:rsidR="00FE04ED">
        <w:t>Prison abolition entails building positive substitutes for prisons.</w:t>
      </w:r>
    </w:p>
    <w:p w14:paraId="020528BB" w14:textId="2299122D" w:rsidR="00FE04ED" w:rsidRDefault="00FE04ED" w:rsidP="00FE04ED">
      <w:r>
        <w:t xml:space="preserve">Allegra M. </w:t>
      </w:r>
      <w:r w:rsidRPr="00EB3CC3">
        <w:rPr>
          <w:rStyle w:val="Style13ptBold"/>
        </w:rPr>
        <w:t xml:space="preserve">McLeod, </w:t>
      </w:r>
      <w:r w:rsidR="00EB3CC3" w:rsidRPr="00EB3CC3">
        <w:rPr>
          <w:rStyle w:val="Style13ptBold"/>
        </w:rPr>
        <w:t>2015</w:t>
      </w:r>
      <w:r w:rsidR="00EB3CC3">
        <w:t xml:space="preserve"> </w:t>
      </w:r>
      <w:r>
        <w:t xml:space="preserve">(Associate Professor, Georgetown University Law Center), UCLA LAW REVIEW, 2015.  </w:t>
      </w:r>
    </w:p>
    <w:p w14:paraId="1AF843CF" w14:textId="77777777" w:rsidR="00FE04ED" w:rsidRPr="00EB3CC3" w:rsidRDefault="00FE04ED" w:rsidP="00FE04ED">
      <w:pPr>
        <w:rPr>
          <w:rStyle w:val="StyleUnderline"/>
        </w:rPr>
      </w:pPr>
      <w:r w:rsidRPr="00EB3CC3">
        <w:rPr>
          <w:sz w:val="16"/>
        </w:rPr>
        <w:t xml:space="preserve">Along these lines, then, </w:t>
      </w:r>
      <w:r w:rsidRPr="00EB3CC3">
        <w:rPr>
          <w:rStyle w:val="StyleUnderline"/>
          <w:highlight w:val="cyan"/>
        </w:rPr>
        <w:t>a prison abolitionist framework involves initiatives directed toward positive rather than exclusively negative abolition. A prison abo-litionist framework entails</w:t>
      </w:r>
      <w:r w:rsidRPr="00EB3CC3">
        <w:rPr>
          <w:sz w:val="16"/>
        </w:rPr>
        <w:t xml:space="preserve">, more specifically, </w:t>
      </w:r>
      <w:r w:rsidRPr="00EB3CC3">
        <w:rPr>
          <w:rStyle w:val="StyleUnderline"/>
          <w:highlight w:val="cyan"/>
        </w:rPr>
        <w:t>developing and implementing other positive substitutive social projects</w:t>
      </w:r>
      <w:r w:rsidRPr="00EB3CC3">
        <w:rPr>
          <w:sz w:val="16"/>
        </w:rPr>
        <w:t xml:space="preserve">, institutions, and conceptions of regulating our collective social lives </w:t>
      </w:r>
      <w:r w:rsidRPr="00EB3CC3">
        <w:rPr>
          <w:rStyle w:val="StyleUnderline"/>
          <w:highlight w:val="cyan"/>
        </w:rPr>
        <w:t>and redressing shared problems—interventions that might over the longer term render imprisonment and criminal law enforcement peripheral to ensuring relative peace and security</w:t>
      </w:r>
      <w:r w:rsidRPr="00EB3CC3">
        <w:rPr>
          <w:sz w:val="16"/>
        </w:rPr>
        <w:t xml:space="preserve">. Efforts of prison abolitionist organizations, such as Critical Resistance and the Prison Moratorium Project, to both oppose imprisonment and enable access to food, shelter, community-based mediation, public safety, and well-being without penal intervention exemplify this orientation towards positive abolition.24 Conceived of as such, </w:t>
      </w:r>
      <w:r w:rsidRPr="00EB3CC3">
        <w:rPr>
          <w:rStyle w:val="StyleUnderline"/>
          <w:highlight w:val="cyan"/>
        </w:rPr>
        <w:t>abolition is a matter both of decarceration and substitutive social—not penal—regulation.</w:t>
      </w:r>
    </w:p>
    <w:p w14:paraId="0836EC55" w14:textId="0DC0C4C9" w:rsidR="00400984" w:rsidRDefault="00EB3CC3" w:rsidP="00400984">
      <w:pPr>
        <w:pStyle w:val="Heading4"/>
      </w:pPr>
      <w:r>
        <w:t xml:space="preserve">(--) </w:t>
      </w:r>
      <w:r w:rsidR="00400984">
        <w:t>Abolitionists want to fund ways to divert people away from the prison-industrial complex.</w:t>
      </w:r>
    </w:p>
    <w:p w14:paraId="3E1534D2" w14:textId="19CEEC89" w:rsidR="00400984" w:rsidRDefault="00400984" w:rsidP="00400984">
      <w:r>
        <w:t xml:space="preserve">John </w:t>
      </w:r>
      <w:r w:rsidRPr="00EB3CC3">
        <w:rPr>
          <w:rStyle w:val="Style13ptBold"/>
        </w:rPr>
        <w:t xml:space="preserve">Washington, </w:t>
      </w:r>
      <w:r w:rsidR="00EB3CC3" w:rsidRPr="00EB3CC3">
        <w:rPr>
          <w:rStyle w:val="Style13ptBold"/>
        </w:rPr>
        <w:t>2018</w:t>
      </w:r>
      <w:r w:rsidR="00EB3CC3">
        <w:t xml:space="preserve"> </w:t>
      </w:r>
      <w:r>
        <w:t xml:space="preserve">(journalist), THE NATION, July 31, 2018.  Retrieved May 9, 2020 from </w:t>
      </w:r>
      <w:hyperlink r:id="rId62" w:history="1">
        <w:r w:rsidRPr="00B155E8">
          <w:rPr>
            <w:rStyle w:val="Hyperlink"/>
          </w:rPr>
          <w:t>https://www.thenation.com/article/archive/what-is-prison-abolition/</w:t>
        </w:r>
      </w:hyperlink>
    </w:p>
    <w:p w14:paraId="4E98421E" w14:textId="77777777" w:rsidR="00400984" w:rsidRPr="00EB3CC3" w:rsidRDefault="00400984" w:rsidP="00400984">
      <w:pPr>
        <w:rPr>
          <w:sz w:val="16"/>
        </w:rPr>
      </w:pPr>
      <w:r w:rsidRPr="00EB3CC3">
        <w:rPr>
          <w:rStyle w:val="StyleUnderline"/>
          <w:highlight w:val="cyan"/>
        </w:rPr>
        <w:t>Excarceration strategies</w:t>
      </w:r>
      <w:r w:rsidRPr="00EB3CC3">
        <w:rPr>
          <w:sz w:val="16"/>
        </w:rPr>
        <w:t>—the third abolitionist pillar—</w:t>
      </w:r>
      <w:r w:rsidRPr="00EB3CC3">
        <w:rPr>
          <w:rStyle w:val="StyleUnderline"/>
          <w:highlight w:val="cyan"/>
        </w:rPr>
        <w:t>could potentially be the most transformative for society: These involve finding ways to divert people away from the prison-industrial complex in the first place.</w:t>
      </w:r>
      <w:r w:rsidRPr="00EB3CC3">
        <w:rPr>
          <w:sz w:val="16"/>
        </w:rPr>
        <w:t xml:space="preserve"> According to abolitionists, </w:t>
      </w:r>
      <w:r w:rsidRPr="00EB3CC3">
        <w:rPr>
          <w:rStyle w:val="StyleUnderline"/>
          <w:highlight w:val="cyan"/>
        </w:rPr>
        <w:t>many of the reasons people end up coming into contact with law enforcement can be solved through more humane means. Decriminalizing mental-health episodes, fighting homelessness, or decriminalizing drug use are three clear ways to keep people from getting pipelined towards prison</w:t>
      </w:r>
      <w:r w:rsidRPr="00EB3CC3">
        <w:rPr>
          <w:sz w:val="16"/>
        </w:rPr>
        <w:t xml:space="preserve">. And for abolitionists, we don’t just stop at decriminalization: </w:t>
      </w:r>
      <w:r w:rsidRPr="00EB3CC3">
        <w:rPr>
          <w:rStyle w:val="StyleUnderline"/>
          <w:highlight w:val="cyan"/>
        </w:rPr>
        <w:t>Adequately funding mental-health treatment, providing housing for those in need, and offering adequate rehabilitation services for people with substance dependence are all critical</w:t>
      </w:r>
      <w:r w:rsidRPr="00EB3CC3">
        <w:rPr>
          <w:sz w:val="16"/>
        </w:rPr>
        <w:t>. As author Alex Vitale told me, “Housing-first initiatives for homeless people—that is police reform.”</w:t>
      </w:r>
    </w:p>
    <w:p w14:paraId="0A520A5D" w14:textId="7B65B34A" w:rsidR="00400984" w:rsidRDefault="00EB3CC3" w:rsidP="00400984">
      <w:pPr>
        <w:pStyle w:val="Heading4"/>
      </w:pPr>
      <w:r>
        <w:t xml:space="preserve">(--) </w:t>
      </w:r>
      <w:r w:rsidR="00400984">
        <w:t>Reform deals with pain management while abolition targets the source of the pain.</w:t>
      </w:r>
    </w:p>
    <w:p w14:paraId="08643634" w14:textId="04B197B1" w:rsidR="00400984" w:rsidRDefault="00400984" w:rsidP="00400984">
      <w:r>
        <w:t xml:space="preserve">John </w:t>
      </w:r>
      <w:r w:rsidRPr="00EB3CC3">
        <w:rPr>
          <w:rStyle w:val="Style13ptBold"/>
        </w:rPr>
        <w:t xml:space="preserve">Washington, </w:t>
      </w:r>
      <w:r w:rsidR="00EB3CC3" w:rsidRPr="00EB3CC3">
        <w:rPr>
          <w:rStyle w:val="Style13ptBold"/>
        </w:rPr>
        <w:t>2018</w:t>
      </w:r>
      <w:r w:rsidR="00EB3CC3">
        <w:t xml:space="preserve"> </w:t>
      </w:r>
      <w:r>
        <w:t xml:space="preserve">(journalist), THE NATION, July 31, 2018.  Retrieved May 9, 2020 from </w:t>
      </w:r>
      <w:hyperlink r:id="rId63" w:history="1">
        <w:r w:rsidRPr="00B155E8">
          <w:rPr>
            <w:rStyle w:val="Hyperlink"/>
          </w:rPr>
          <w:t>https://www.thenation.com/article/archive/what-is-prison-abolition/</w:t>
        </w:r>
      </w:hyperlink>
    </w:p>
    <w:p w14:paraId="07802703" w14:textId="77777777" w:rsidR="00400984" w:rsidRPr="00EB3CC3" w:rsidRDefault="00400984" w:rsidP="00400984">
      <w:pPr>
        <w:rPr>
          <w:sz w:val="16"/>
        </w:rPr>
      </w:pPr>
      <w:r w:rsidRPr="00EB3CC3">
        <w:rPr>
          <w:rStyle w:val="StyleUnderline"/>
          <w:highlight w:val="cyan"/>
        </w:rPr>
        <w:t>Abolitionists don’t stop at</w:t>
      </w:r>
      <w:r w:rsidRPr="00EB3CC3">
        <w:rPr>
          <w:sz w:val="16"/>
        </w:rPr>
        <w:t xml:space="preserve"> the </w:t>
      </w:r>
      <w:r w:rsidRPr="00EB3CC3">
        <w:rPr>
          <w:rStyle w:val="StyleUnderline"/>
          <w:highlight w:val="cyan"/>
        </w:rPr>
        <w:t>prison walls</w:t>
      </w:r>
      <w:r w:rsidRPr="00EB3CC3">
        <w:rPr>
          <w:sz w:val="16"/>
        </w:rPr>
        <w:t xml:space="preserve">, however: </w:t>
      </w:r>
      <w:r w:rsidRPr="00EB3CC3">
        <w:rPr>
          <w:rStyle w:val="StyleUnderline"/>
          <w:highlight w:val="cyan"/>
        </w:rPr>
        <w:t>They aim to reshape our society as a whole. We are not doing nearly enough to address the root causes of poverty, addiction, homelessness</w:t>
      </w:r>
      <w:r w:rsidRPr="00EB3CC3">
        <w:rPr>
          <w:sz w:val="16"/>
        </w:rPr>
        <w:t xml:space="preserve">, and mental-health crises, abolitionists contend, and criminalizing poverty through harsh fines and debt regulation; criminalizing addiction through drug laws; criminalizing homelessness by conducting sweeps of people sleeping in parks; and criminalizing mental illness by turning prisons into de facto psychiatric hospitals is all treating the symptom instead of the disease. </w:t>
      </w:r>
      <w:r w:rsidRPr="00EB3CC3">
        <w:rPr>
          <w:rStyle w:val="StyleUnderline"/>
          <w:highlight w:val="cyan"/>
        </w:rPr>
        <w:t>This is one of the key differences between reform and abolitionism: The former deals with pain management and the latter with the actual source of the pain</w:t>
      </w:r>
      <w:r w:rsidRPr="00EB3CC3">
        <w:rPr>
          <w:sz w:val="16"/>
        </w:rPr>
        <w:t>.</w:t>
      </w:r>
    </w:p>
    <w:p w14:paraId="6B845F23" w14:textId="49E4FA1F" w:rsidR="00413714" w:rsidRDefault="00EB3CC3" w:rsidP="00413714">
      <w:pPr>
        <w:pStyle w:val="Heading4"/>
      </w:pPr>
      <w:r>
        <w:t xml:space="preserve">(--) </w:t>
      </w:r>
      <w:r w:rsidR="00413714">
        <w:t>Abolitionists support alternative livelihoods programs.</w:t>
      </w:r>
    </w:p>
    <w:p w14:paraId="5042B7E0" w14:textId="033DFC6F" w:rsidR="00413714" w:rsidRDefault="00413714" w:rsidP="00413714">
      <w:r>
        <w:t xml:space="preserve">Allegra M. </w:t>
      </w:r>
      <w:r w:rsidRPr="00EB3CC3">
        <w:rPr>
          <w:rStyle w:val="Style13ptBold"/>
        </w:rPr>
        <w:t xml:space="preserve">McLeod, </w:t>
      </w:r>
      <w:r w:rsidR="00EB3CC3" w:rsidRPr="00EB3CC3">
        <w:rPr>
          <w:rStyle w:val="Style13ptBold"/>
        </w:rPr>
        <w:t>2015</w:t>
      </w:r>
      <w:r w:rsidR="00EB3CC3">
        <w:t xml:space="preserve"> </w:t>
      </w:r>
      <w:r>
        <w:t xml:space="preserve">(Associate Professor, Georgetown University Law Center), UCLA LAW REVIEW, 2015.  </w:t>
      </w:r>
    </w:p>
    <w:p w14:paraId="2A94F773" w14:textId="77777777" w:rsidR="00413714" w:rsidRPr="00EB3CC3" w:rsidRDefault="00413714" w:rsidP="00413714">
      <w:pPr>
        <w:rPr>
          <w:sz w:val="16"/>
        </w:rPr>
      </w:pPr>
      <w:r w:rsidRPr="00EB3CC3">
        <w:rPr>
          <w:rStyle w:val="StyleUnderline"/>
          <w:highlight w:val="cyan"/>
        </w:rPr>
        <w:t>Alternative livelihoods programs also rely upon institutions separate from criminal law enforcement to prevent conduct otherwise frequently addressed through criminal law administration</w:t>
      </w:r>
      <w:r w:rsidRPr="00EB3CC3">
        <w:rPr>
          <w:sz w:val="16"/>
        </w:rPr>
        <w:t xml:space="preserve">. Alternative Development Programming, for example, undertaken by the United Nations in the criminal law and develop¬ment context, subsidizes narcocultivators to shift to nonnarcotic crops, and then assists growers in accessing national and international markets until they are able to make the financial transition to the alternative crop by themselves.337 In cer¬tain programs, participation is voluntary and unaccompanied by the threat of criminal or other penalties. Over time, many narcocultivators switch to the legal alternative if it becomes equivalently lucrative. Transition to alternative crops is associated with a significant reduction in threats of violence due to the insecurity that accompanies narcotics trafficking.338 Relatedly, certain Latin American countries have sought to purchase cocoa crops from growers, which may be used in manufacturing products like toothpaste and soap.339 </w:t>
      </w:r>
      <w:r w:rsidRPr="00EB3CC3">
        <w:rPr>
          <w:rStyle w:val="StyleUnderline"/>
          <w:highlight w:val="cyan"/>
        </w:rPr>
        <w:t>More generally, these al¬ternative development programs offer a manner of conceptualizing how crime prevention might be attempted through employment programs and small busi¬ness development assistance</w:t>
      </w:r>
      <w:r w:rsidRPr="00EB3CC3">
        <w:rPr>
          <w:sz w:val="16"/>
        </w:rPr>
        <w:t>, such as for those involved in narcotics sales in the United States, as well as for those involved in other forms of for-profit criminal activity.340 These initiatives thus prevent harm and enable more sustainable con-ditions of social life.</w:t>
      </w:r>
    </w:p>
    <w:p w14:paraId="7BFD7FC6" w14:textId="5414694C" w:rsidR="00FE04ED" w:rsidRDefault="00EB3CC3" w:rsidP="00FE04ED">
      <w:pPr>
        <w:pStyle w:val="Heading4"/>
      </w:pPr>
      <w:r>
        <w:t xml:space="preserve">(--) </w:t>
      </w:r>
      <w:r w:rsidR="00FE04ED">
        <w:t>An abolitionist framework requires positive modes of social integration.</w:t>
      </w:r>
    </w:p>
    <w:p w14:paraId="471BCE75" w14:textId="3CE5823D" w:rsidR="00FE04ED" w:rsidRDefault="00FE04ED" w:rsidP="00FE04ED">
      <w:r>
        <w:t xml:space="preserve">Allegra M. </w:t>
      </w:r>
      <w:r w:rsidRPr="00EB3CC3">
        <w:rPr>
          <w:rStyle w:val="Style13ptBold"/>
        </w:rPr>
        <w:t xml:space="preserve">McLeod, </w:t>
      </w:r>
      <w:r w:rsidR="00EB3CC3" w:rsidRPr="00EB3CC3">
        <w:rPr>
          <w:rStyle w:val="Style13ptBold"/>
        </w:rPr>
        <w:t>2015</w:t>
      </w:r>
      <w:r w:rsidR="00EB3CC3">
        <w:t xml:space="preserve"> </w:t>
      </w:r>
      <w:r>
        <w:t xml:space="preserve">(Associate Professor, Georgetown University Law Center), UCLA LAW REVIEW, 2015.  </w:t>
      </w:r>
    </w:p>
    <w:p w14:paraId="10CC3E57" w14:textId="77777777" w:rsidR="00FE04ED" w:rsidRPr="00EB3CC3" w:rsidRDefault="00FE04ED" w:rsidP="00FE04ED">
      <w:pPr>
        <w:rPr>
          <w:sz w:val="16"/>
        </w:rPr>
      </w:pPr>
      <w:r w:rsidRPr="00EB3CC3">
        <w:rPr>
          <w:sz w:val="16"/>
        </w:rPr>
        <w:t xml:space="preserve">In contrast to leading scholarly and policy efforts to reform criminal law, </w:t>
      </w:r>
      <w:r w:rsidRPr="00EB3CC3">
        <w:rPr>
          <w:rStyle w:val="StyleUnderline"/>
          <w:highlight w:val="cyan"/>
        </w:rPr>
        <w:t>abolition decidedly does not seek merely to replace incarceration with alternatives that are closely related to imprisonment</w:t>
      </w:r>
      <w:r w:rsidRPr="00EB3CC3">
        <w:rPr>
          <w:sz w:val="16"/>
        </w:rPr>
        <w:t xml:space="preserve">, such as punitive policing, noncustodial criminal supervision, probation, civil institutionalization, and parole.25 </w:t>
      </w:r>
      <w:r w:rsidRPr="00EB3CC3">
        <w:rPr>
          <w:rStyle w:val="StyleUnderline"/>
          <w:highlight w:val="cyan"/>
        </w:rPr>
        <w:t xml:space="preserve">Abolition instead entails </w:t>
      </w:r>
      <w:r w:rsidRPr="00EB3CC3">
        <w:rPr>
          <w:rStyle w:val="Emphasis"/>
          <w:highlight w:val="cyan"/>
        </w:rPr>
        <w:t>a rejection of the moral legitimacy of confining people in cages</w:t>
      </w:r>
      <w:r w:rsidRPr="00EB3CC3">
        <w:rPr>
          <w:sz w:val="16"/>
        </w:rPr>
        <w:t xml:space="preserve">, whether that caging is deemed “civil” or whether it follows a failure to comply with technical terms of supervised release or a police order.26 So too the positive project of abolition addressed in this Article is decidedly not an effort to replicate the institutional transfer that occurred in the aftermath of the deinstitution¬alization of mental institutions.27 </w:t>
      </w:r>
      <w:r w:rsidRPr="00EB3CC3">
        <w:rPr>
          <w:rStyle w:val="StyleUnderline"/>
          <w:highlight w:val="cyan"/>
        </w:rPr>
        <w:t xml:space="preserve">An abolitionist framework requires </w:t>
      </w:r>
      <w:r w:rsidRPr="00EB3CC3">
        <w:rPr>
          <w:rStyle w:val="Emphasis"/>
          <w:highlight w:val="cyan"/>
        </w:rPr>
        <w:t>positive forms of social integration</w:t>
      </w:r>
      <w:r w:rsidRPr="00EB3CC3">
        <w:rPr>
          <w:rStyle w:val="StyleUnderline"/>
          <w:highlight w:val="cyan"/>
        </w:rPr>
        <w:t xml:space="preserve"> and collective security that are not organized around criminal law enforcement,</w:t>
      </w:r>
      <w:r w:rsidRPr="00EB3CC3">
        <w:rPr>
          <w:sz w:val="16"/>
        </w:rPr>
        <w:t xml:space="preserve"> confinement, criminal surveillance, punitive policing, or punishment.</w:t>
      </w:r>
    </w:p>
    <w:p w14:paraId="290760C3" w14:textId="64D7584F" w:rsidR="00FE04ED" w:rsidRDefault="00EB3CC3" w:rsidP="00FE04ED">
      <w:pPr>
        <w:pStyle w:val="Heading4"/>
      </w:pPr>
      <w:r>
        <w:t xml:space="preserve">(--) </w:t>
      </w:r>
      <w:r w:rsidR="00FE04ED">
        <w:t>Abolition entails alternative nonpenal regulatory frameworks.</w:t>
      </w:r>
    </w:p>
    <w:p w14:paraId="1B17DA7B" w14:textId="3CAA122B" w:rsidR="00FE04ED" w:rsidRDefault="00FE04ED" w:rsidP="00FE04ED">
      <w:r>
        <w:t xml:space="preserve">Allegra M. </w:t>
      </w:r>
      <w:r w:rsidRPr="00EB3CC3">
        <w:rPr>
          <w:rStyle w:val="Style13ptBold"/>
        </w:rPr>
        <w:t xml:space="preserve">McLeod, </w:t>
      </w:r>
      <w:r w:rsidR="00EB3CC3" w:rsidRPr="00EB3CC3">
        <w:rPr>
          <w:rStyle w:val="Style13ptBold"/>
        </w:rPr>
        <w:t>2015</w:t>
      </w:r>
      <w:r w:rsidR="00EB3CC3">
        <w:t xml:space="preserve"> </w:t>
      </w:r>
      <w:r>
        <w:t xml:space="preserve">(Associate Professor, Georgetown University Law Center), UCLA LAW REVIEW, 2015.  </w:t>
      </w:r>
    </w:p>
    <w:p w14:paraId="7D2558A7" w14:textId="77777777" w:rsidR="00FE04ED" w:rsidRPr="00EB3CC3" w:rsidRDefault="00FE04ED" w:rsidP="00FE04ED">
      <w:pPr>
        <w:rPr>
          <w:sz w:val="16"/>
        </w:rPr>
      </w:pPr>
      <w:r w:rsidRPr="00EB3CC3">
        <w:rPr>
          <w:rStyle w:val="StyleUnderline"/>
          <w:highlight w:val="cyan"/>
        </w:rPr>
        <w:t>Prison abolition seeks to end the use of punitive policing and imprisonment as the primary means of addressing what are essentially social, economic, and po¬litical problems</w:t>
      </w:r>
      <w:r w:rsidRPr="00EB3CC3">
        <w:rPr>
          <w:sz w:val="16"/>
        </w:rPr>
        <w:t xml:space="preserve">. Abolition aims at dramatically reducing reliance on incarcera¬tion and building the social institutions and conceptual frameworks that would render incarceration unnecessary. </w:t>
      </w:r>
      <w:r w:rsidRPr="00EB3CC3">
        <w:rPr>
          <w:rStyle w:val="StyleUnderline"/>
          <w:highlight w:val="cyan"/>
        </w:rPr>
        <w:t>Abolition is not a simple call for an immediate opening or tearing down of all prison walls, but entails an array of alternative nonpenal regulatory frameworks and an ethic that recognizes the violence, de¬humanization, and moral wrong inherent in any act of caging or chaining</w:t>
      </w:r>
      <w:r w:rsidRPr="00EB3CC3">
        <w:rPr>
          <w:sz w:val="16"/>
        </w:rPr>
        <w:t>—or otherwise confining and controlling by penal force—human beings. This holds true even in the case of those few people who may pose a severe, demonstrated danger to others and so, as the lesser of two evils, must be convicted and the threat they pose contained.68</w:t>
      </w:r>
    </w:p>
    <w:p w14:paraId="29A44399" w14:textId="32027346" w:rsidR="00FE04ED" w:rsidRDefault="00EB3CC3" w:rsidP="00FE04ED">
      <w:pPr>
        <w:pStyle w:val="Heading4"/>
      </w:pPr>
      <w:r>
        <w:t xml:space="preserve">(--) </w:t>
      </w:r>
      <w:r w:rsidR="00FE04ED">
        <w:t>Abolition seeks to render prisons obsolete.</w:t>
      </w:r>
    </w:p>
    <w:p w14:paraId="1DC1FDC1" w14:textId="73657DC2" w:rsidR="00FE04ED" w:rsidRDefault="00FE04ED" w:rsidP="00FE04ED">
      <w:r>
        <w:t xml:space="preserve">Allegra M. </w:t>
      </w:r>
      <w:r w:rsidRPr="00EB3CC3">
        <w:rPr>
          <w:rStyle w:val="Style13ptBold"/>
        </w:rPr>
        <w:t xml:space="preserve">McLeod, </w:t>
      </w:r>
      <w:r w:rsidR="00EB3CC3" w:rsidRPr="00EB3CC3">
        <w:rPr>
          <w:rStyle w:val="Style13ptBold"/>
        </w:rPr>
        <w:t>2015</w:t>
      </w:r>
      <w:r w:rsidR="00EB3CC3">
        <w:t xml:space="preserve"> </w:t>
      </w:r>
      <w:r>
        <w:t xml:space="preserve">(Associate Professor, Georgetown University Law Center), UCLA LAW REVIEW, 2015.  </w:t>
      </w:r>
    </w:p>
    <w:p w14:paraId="36309F4B" w14:textId="77777777" w:rsidR="00FE04ED" w:rsidRPr="00EB3CC3" w:rsidRDefault="00FE04ED" w:rsidP="00FE04ED">
      <w:pPr>
        <w:rPr>
          <w:sz w:val="16"/>
        </w:rPr>
      </w:pPr>
      <w:r w:rsidRPr="00EB3CC3">
        <w:rPr>
          <w:sz w:val="16"/>
        </w:rPr>
        <w:t xml:space="preserve">Accordingly, this Article explores these two discourses—prison abolition and preventive justice—seldom considered in tandem, in order to make vivid the promise of abolition as a manner of envisioning meaningful criminal law reform, as well as the related possibilities of crime prevention focused on structural reform rather than individualized criminal targeting. </w:t>
      </w:r>
      <w:r w:rsidRPr="00EB3CC3">
        <w:rPr>
          <w:rStyle w:val="StyleUnderline"/>
          <w:highlight w:val="cyan"/>
        </w:rPr>
        <w:t>Prison abolition</w:t>
      </w:r>
      <w:r w:rsidRPr="00EB3CC3">
        <w:rPr>
          <w:sz w:val="16"/>
        </w:rPr>
        <w:t xml:space="preserve">, on this account, </w:t>
      </w:r>
      <w:r w:rsidRPr="00EB3CC3">
        <w:rPr>
          <w:rStyle w:val="StyleUnderline"/>
          <w:highlight w:val="cyan"/>
        </w:rPr>
        <w:t>is an aspirational ethical, institutional, and political framework that aims to fundamentally reconceptualize security and collective social life</w:t>
      </w:r>
      <w:r w:rsidRPr="00EB3CC3">
        <w:rPr>
          <w:sz w:val="16"/>
        </w:rPr>
        <w:t xml:space="preserve">, rather than simply a plan to tear down prison walls. As such, </w:t>
      </w:r>
      <w:r w:rsidRPr="00EB3CC3">
        <w:rPr>
          <w:rStyle w:val="StyleUnderline"/>
          <w:highlight w:val="cyan"/>
        </w:rPr>
        <w:t>abolition seeks to ultimately render “prisons obsolete.”</w:t>
      </w:r>
      <w:r w:rsidRPr="00EB3CC3">
        <w:rPr>
          <w:sz w:val="16"/>
        </w:rPr>
        <w:t>47</w:t>
      </w:r>
    </w:p>
    <w:p w14:paraId="41F46F3E" w14:textId="22175CC0" w:rsidR="006428D1" w:rsidRDefault="006428D1" w:rsidP="006428D1">
      <w:pPr>
        <w:pStyle w:val="Heading3"/>
      </w:pPr>
      <w:r>
        <w:t>Impacts:  Alternatives to the Police Exist</w:t>
      </w:r>
    </w:p>
    <w:p w14:paraId="28DBB54E" w14:textId="4F8C967E" w:rsidR="000B3013" w:rsidRDefault="00CC64E3" w:rsidP="000B3013">
      <w:pPr>
        <w:pStyle w:val="Heading4"/>
      </w:pPr>
      <w:r>
        <w:t xml:space="preserve">(--) </w:t>
      </w:r>
      <w:r w:rsidR="000B3013">
        <w:t>Prison abolitionists call for dismantling the police and redistributing resources back into underserved communities.</w:t>
      </w:r>
    </w:p>
    <w:p w14:paraId="0FC72CD5" w14:textId="6525617F" w:rsidR="000B3013" w:rsidRDefault="000B3013" w:rsidP="000B3013">
      <w:r>
        <w:t xml:space="preserve">Kim </w:t>
      </w:r>
      <w:r w:rsidRPr="00EB3CC3">
        <w:rPr>
          <w:rStyle w:val="Style13ptBold"/>
        </w:rPr>
        <w:t xml:space="preserve">Kelly, </w:t>
      </w:r>
      <w:r w:rsidR="00EB3CC3" w:rsidRPr="00EB3CC3">
        <w:rPr>
          <w:rStyle w:val="Style13ptBold"/>
        </w:rPr>
        <w:t>2019</w:t>
      </w:r>
      <w:r w:rsidR="00EB3CC3">
        <w:t xml:space="preserve"> </w:t>
      </w:r>
      <w:r>
        <w:t xml:space="preserve">(writer), Dec. 26, 2019.  Retrieved May 8, 2020 from </w:t>
      </w:r>
      <w:hyperlink r:id="rId64" w:history="1">
        <w:r w:rsidRPr="00B155E8">
          <w:rPr>
            <w:rStyle w:val="Hyperlink"/>
          </w:rPr>
          <w:t>https://www.teenvogue.com/story/what-is-prison-abolition-movement</w:t>
        </w:r>
      </w:hyperlink>
    </w:p>
    <w:p w14:paraId="670FA365" w14:textId="77777777" w:rsidR="000B3013" w:rsidRPr="00CC64E3" w:rsidRDefault="000B3013" w:rsidP="000B3013">
      <w:pPr>
        <w:rPr>
          <w:sz w:val="16"/>
        </w:rPr>
      </w:pPr>
      <w:r w:rsidRPr="00CC64E3">
        <w:rPr>
          <w:rStyle w:val="StyleUnderline"/>
          <w:highlight w:val="cyan"/>
        </w:rPr>
        <w:t xml:space="preserve">Prison abolition differs from the prison-reform movement in that its focus is on </w:t>
      </w:r>
      <w:r w:rsidRPr="00CC64E3">
        <w:rPr>
          <w:rStyle w:val="Emphasis"/>
          <w:highlight w:val="cyan"/>
        </w:rPr>
        <w:t>overhauling the entire system</w:t>
      </w:r>
      <w:r w:rsidRPr="00CC64E3">
        <w:rPr>
          <w:rStyle w:val="StyleUnderline"/>
          <w:highlight w:val="cyan"/>
        </w:rPr>
        <w:t>, not making improvements to existing structures</w:t>
      </w:r>
      <w:r w:rsidRPr="00CC64E3">
        <w:rPr>
          <w:sz w:val="16"/>
        </w:rPr>
        <w:t xml:space="preserve"> — though some abolitionists incorporate elements of reform into their work as a form of harm reduction for the people who are currently in prison. </w:t>
      </w:r>
      <w:r w:rsidRPr="00CC64E3">
        <w:rPr>
          <w:rStyle w:val="StyleUnderline"/>
          <w:highlight w:val="cyan"/>
        </w:rPr>
        <w:t>Prison abolitionists call for dismantling the police (and I</w:t>
      </w:r>
      <w:r w:rsidRPr="00CC64E3">
        <w:rPr>
          <w:sz w:val="16"/>
        </w:rPr>
        <w:t xml:space="preserve">mmigration and </w:t>
      </w:r>
      <w:r w:rsidRPr="00CC64E3">
        <w:rPr>
          <w:rStyle w:val="StyleUnderline"/>
          <w:highlight w:val="cyan"/>
        </w:rPr>
        <w:t>C</w:t>
      </w:r>
      <w:r w:rsidRPr="00CC64E3">
        <w:rPr>
          <w:sz w:val="16"/>
        </w:rPr>
        <w:t xml:space="preserve">ustoms </w:t>
      </w:r>
      <w:r w:rsidRPr="00CC64E3">
        <w:rPr>
          <w:rStyle w:val="StyleUnderline"/>
          <w:highlight w:val="cyan"/>
        </w:rPr>
        <w:t>E</w:t>
      </w:r>
      <w:r w:rsidRPr="00CC64E3">
        <w:rPr>
          <w:sz w:val="16"/>
        </w:rPr>
        <w:t xml:space="preserve">nforcement), </w:t>
      </w:r>
      <w:r w:rsidRPr="00CC64E3">
        <w:rPr>
          <w:rStyle w:val="StyleUnderline"/>
          <w:highlight w:val="cyan"/>
        </w:rPr>
        <w:t>and redistributing the resources used to fund them back into housing, health, and economic opportunities for underserved communities</w:t>
      </w:r>
      <w:r w:rsidRPr="00CC64E3">
        <w:rPr>
          <w:sz w:val="16"/>
        </w:rPr>
        <w:t xml:space="preserve"> who suffer most from systemic inequality and deprivation.</w:t>
      </w:r>
    </w:p>
    <w:p w14:paraId="7CCC40E9" w14:textId="5B2782DF" w:rsidR="006428D1" w:rsidRDefault="00CC64E3" w:rsidP="006428D1">
      <w:pPr>
        <w:pStyle w:val="Heading4"/>
      </w:pPr>
      <w:r>
        <w:t xml:space="preserve">(--) </w:t>
      </w:r>
      <w:r w:rsidR="006428D1">
        <w:t>Alternatives to the police exist.</w:t>
      </w:r>
    </w:p>
    <w:p w14:paraId="42E3180A" w14:textId="218CAE57" w:rsidR="006428D1" w:rsidRDefault="006428D1" w:rsidP="006428D1">
      <w:r>
        <w:t>George Ciccariello-</w:t>
      </w:r>
      <w:r w:rsidRPr="00CC64E3">
        <w:rPr>
          <w:rStyle w:val="Style13ptBold"/>
        </w:rPr>
        <w:t xml:space="preserve">Maher, </w:t>
      </w:r>
      <w:r w:rsidR="00CC64E3" w:rsidRPr="00CC64E3">
        <w:rPr>
          <w:rStyle w:val="Style13ptBold"/>
        </w:rPr>
        <w:t>2020</w:t>
      </w:r>
      <w:r w:rsidR="00CC64E3">
        <w:t xml:space="preserve"> </w:t>
      </w:r>
      <w:r>
        <w:t xml:space="preserve">(visiting scholar at the College of William and Mary ), Jan. 2, 2020.  Retrieved May 8, 2020 from </w:t>
      </w:r>
      <w:hyperlink r:id="rId65" w:history="1">
        <w:r w:rsidRPr="00B155E8">
          <w:rPr>
            <w:rStyle w:val="Hyperlink"/>
          </w:rPr>
          <w:t>https://www.inquirer.com/opinion/commentary/police-abolish-criminal-justice-reform-20200102.html</w:t>
        </w:r>
      </w:hyperlink>
    </w:p>
    <w:p w14:paraId="1D1E18F8" w14:textId="77777777" w:rsidR="006428D1" w:rsidRPr="00CC64E3" w:rsidRDefault="006428D1" w:rsidP="006428D1">
      <w:pPr>
        <w:rPr>
          <w:rStyle w:val="StyleUnderline"/>
        </w:rPr>
      </w:pPr>
      <w:r w:rsidRPr="00CC64E3">
        <w:rPr>
          <w:rStyle w:val="StyleUnderline"/>
          <w:highlight w:val="cyan"/>
        </w:rPr>
        <w:t>We know that alternatives to the police exist: when we rely on family, friends, and neighbors instead of calling the cops</w:t>
      </w:r>
      <w:r>
        <w:t xml:space="preserve">. And </w:t>
      </w:r>
      <w:r w:rsidRPr="00CC64E3">
        <w:rPr>
          <w:rStyle w:val="StyleUnderline"/>
          <w:highlight w:val="cyan"/>
        </w:rPr>
        <w:t>there are entire neighborhoods here and across the world that have pushed out the police entirely. This means reinvesting in communities, building local grassroots power, and strengthening other forms of conflict resolution so that policing</w:t>
      </w:r>
      <w:r>
        <w:t xml:space="preserve"> gradually </w:t>
      </w:r>
      <w:r w:rsidRPr="00CC64E3">
        <w:rPr>
          <w:rStyle w:val="StyleUnderline"/>
          <w:highlight w:val="cyan"/>
        </w:rPr>
        <w:t>becomes obsolete</w:t>
      </w:r>
      <w:r>
        <w:t xml:space="preserve">. But above all, </w:t>
      </w:r>
      <w:r w:rsidRPr="00CC64E3">
        <w:rPr>
          <w:rStyle w:val="StyleUnderline"/>
          <w:highlight w:val="cyan"/>
        </w:rPr>
        <w:t>it means shaking off our blinders</w:t>
      </w:r>
      <w:r>
        <w:t xml:space="preserve">, looking at things differently, </w:t>
      </w:r>
      <w:r w:rsidRPr="00CC64E3">
        <w:rPr>
          <w:rStyle w:val="StyleUnderline"/>
          <w:highlight w:val="cyan"/>
        </w:rPr>
        <w:t>and beginning to imagine a world without police.</w:t>
      </w:r>
    </w:p>
    <w:p w14:paraId="26B093B3" w14:textId="77777777" w:rsidR="006428D1" w:rsidRDefault="006428D1" w:rsidP="006428D1"/>
    <w:p w14:paraId="1589F29F" w14:textId="6D94FB88" w:rsidR="00943E9F" w:rsidRDefault="00943E9F" w:rsidP="00943E9F">
      <w:pPr>
        <w:pStyle w:val="Heading3"/>
      </w:pPr>
      <w:r>
        <w:t>Impacts:  Prisons Fail to Solve Crime</w:t>
      </w:r>
    </w:p>
    <w:p w14:paraId="7C5C285C" w14:textId="64FDCDD1" w:rsidR="00400984" w:rsidRDefault="00EC7599" w:rsidP="00400984">
      <w:pPr>
        <w:pStyle w:val="Heading4"/>
      </w:pPr>
      <w:r>
        <w:t xml:space="preserve">(--) </w:t>
      </w:r>
      <w:r w:rsidR="00400984">
        <w:t>Mass incarceration just leads to the harms that it attempted to solve.</w:t>
      </w:r>
    </w:p>
    <w:p w14:paraId="76854C14" w14:textId="36D3E083" w:rsidR="00400984" w:rsidRDefault="00400984" w:rsidP="00400984">
      <w:r>
        <w:t xml:space="preserve">John </w:t>
      </w:r>
      <w:r w:rsidRPr="00EC7599">
        <w:rPr>
          <w:rStyle w:val="Style13ptBold"/>
        </w:rPr>
        <w:t xml:space="preserve">Washington, </w:t>
      </w:r>
      <w:r w:rsidR="00EC7599" w:rsidRPr="00EC7599">
        <w:rPr>
          <w:rStyle w:val="Style13ptBold"/>
        </w:rPr>
        <w:t>2020</w:t>
      </w:r>
      <w:r w:rsidR="00EC7599">
        <w:t xml:space="preserve"> </w:t>
      </w:r>
      <w:r>
        <w:t xml:space="preserve">(journalist), THE NATION, July 31, 2018.  Retrieved May 9, 2020 from </w:t>
      </w:r>
      <w:hyperlink r:id="rId66" w:history="1">
        <w:r w:rsidRPr="00B155E8">
          <w:rPr>
            <w:rStyle w:val="Hyperlink"/>
          </w:rPr>
          <w:t>https://www.thenation.com/article/archive/what-is-prison-abolition/</w:t>
        </w:r>
      </w:hyperlink>
    </w:p>
    <w:p w14:paraId="72C48270" w14:textId="77777777" w:rsidR="00400984" w:rsidRPr="00EC7599" w:rsidRDefault="00400984" w:rsidP="00400984">
      <w:pPr>
        <w:rPr>
          <w:sz w:val="16"/>
        </w:rPr>
      </w:pPr>
      <w:r w:rsidRPr="00EC7599">
        <w:rPr>
          <w:rStyle w:val="StyleUnderline"/>
          <w:highlight w:val="cyan"/>
        </w:rPr>
        <w:t>Abolitionists believe that incarceration, in any form, harms society more than it helps</w:t>
      </w:r>
      <w:r w:rsidRPr="00EC7599">
        <w:rPr>
          <w:sz w:val="16"/>
        </w:rPr>
        <w:t xml:space="preserve">. As Angela Davis argues, </w:t>
      </w:r>
      <w:r w:rsidRPr="00EC7599">
        <w:rPr>
          <w:rStyle w:val="StyleUnderline"/>
          <w:highlight w:val="cyan"/>
        </w:rPr>
        <w:t>prisons</w:t>
      </w:r>
      <w:r w:rsidRPr="00EC7599">
        <w:rPr>
          <w:sz w:val="16"/>
        </w:rPr>
        <w:t xml:space="preserve"> are an obsolete institution because they </w:t>
      </w:r>
      <w:r w:rsidRPr="00EC7599">
        <w:rPr>
          <w:rStyle w:val="StyleUnderline"/>
          <w:highlight w:val="cyan"/>
        </w:rPr>
        <w:t>exacerbate societal harms instead of fixing them. “</w:t>
      </w:r>
      <w:r w:rsidRPr="00EC7599">
        <w:rPr>
          <w:sz w:val="16"/>
        </w:rPr>
        <w:t xml:space="preserve">Are we willing to relegate ever larger numbers of people from racially oppressed communities to an isolated existence marked by authoritarian regimes, violence, disease, and technologies of seclusion that produce severe mental instability?” Davis has written. Even if we were to greatly diminish the current prison population, </w:t>
      </w:r>
      <w:r w:rsidRPr="00EC7599">
        <w:rPr>
          <w:rStyle w:val="StyleUnderline"/>
          <w:highlight w:val="cyan"/>
        </w:rPr>
        <w:t>even if we were to cut it in half but keep the prison complex intact, we would still be consigning millions of people to isolation and violence—and that’s a form of inhumanity that abolitionists can’t abide</w:t>
      </w:r>
      <w:r w:rsidRPr="00EC7599">
        <w:rPr>
          <w:sz w:val="16"/>
        </w:rPr>
        <w:t xml:space="preserve">. Moreover, Davis contends, </w:t>
      </w:r>
      <w:r w:rsidRPr="00EC7599">
        <w:rPr>
          <w:rStyle w:val="StyleUnderline"/>
          <w:highlight w:val="cyan"/>
        </w:rPr>
        <w:t>mass imprisonment “reproduce[s] the very conditions that lead people to prison</w:t>
      </w:r>
      <w:r w:rsidRPr="00EC7599">
        <w:rPr>
          <w:sz w:val="16"/>
        </w:rPr>
        <w:t>.”</w:t>
      </w:r>
    </w:p>
    <w:p w14:paraId="3096325D" w14:textId="1FF9ED3E" w:rsidR="005F64C4" w:rsidRDefault="00EC7599" w:rsidP="005F64C4">
      <w:pPr>
        <w:pStyle w:val="Heading4"/>
      </w:pPr>
      <w:r>
        <w:t xml:space="preserve">(--) </w:t>
      </w:r>
      <w:r w:rsidR="005F64C4">
        <w:t>Prisons do not function as effective deterrents to crime.</w:t>
      </w:r>
    </w:p>
    <w:p w14:paraId="0D16EC0F" w14:textId="3050A4F6" w:rsidR="005F64C4" w:rsidRDefault="005F64C4" w:rsidP="005F64C4">
      <w:r>
        <w:t>Ruairi Arrieta-</w:t>
      </w:r>
      <w:r w:rsidRPr="00EC7599">
        <w:rPr>
          <w:rStyle w:val="Style13ptBold"/>
        </w:rPr>
        <w:t xml:space="preserve">Kenna, </w:t>
      </w:r>
      <w:r w:rsidR="00EC7599" w:rsidRPr="00EC7599">
        <w:rPr>
          <w:rStyle w:val="Style13ptBold"/>
        </w:rPr>
        <w:t>2018</w:t>
      </w:r>
      <w:r w:rsidR="00EC7599">
        <w:t xml:space="preserve"> </w:t>
      </w:r>
      <w:r>
        <w:t xml:space="preserve">(assistant editor of Politico), Aug. 15, 2018.  Retrieved May 8, 2020 from </w:t>
      </w:r>
      <w:hyperlink r:id="rId67" w:history="1">
        <w:r w:rsidRPr="00B155E8">
          <w:rPr>
            <w:rStyle w:val="Hyperlink"/>
          </w:rPr>
          <w:t>https://www.politico.com/magazine/story/2018/08/15/abolish-prisons-is-the-new-abolish-ice-219361</w:t>
        </w:r>
      </w:hyperlink>
    </w:p>
    <w:p w14:paraId="436ABFDC" w14:textId="77777777" w:rsidR="005F64C4" w:rsidRPr="00EC7599" w:rsidRDefault="005F64C4" w:rsidP="005F64C4">
      <w:pPr>
        <w:rPr>
          <w:sz w:val="16"/>
        </w:rPr>
      </w:pPr>
      <w:r w:rsidRPr="00EC7599">
        <w:rPr>
          <w:rStyle w:val="StyleUnderline"/>
          <w:highlight w:val="cyan"/>
        </w:rPr>
        <w:t>Many who balk at the idea of abolition believe that prisons are</w:t>
      </w:r>
      <w:r w:rsidRPr="00EC7599">
        <w:rPr>
          <w:sz w:val="16"/>
        </w:rPr>
        <w:t xml:space="preserve">, in fact, </w:t>
      </w:r>
      <w:r w:rsidRPr="00EC7599">
        <w:rPr>
          <w:rStyle w:val="StyleUnderline"/>
          <w:highlight w:val="cyan"/>
        </w:rPr>
        <w:t>the answer for crime prevention</w:t>
      </w:r>
      <w:r w:rsidRPr="00EC7599">
        <w:rPr>
          <w:sz w:val="16"/>
        </w:rPr>
        <w:t xml:space="preserve"> and deterrence, Williams says. </w:t>
      </w:r>
      <w:r w:rsidRPr="00EC7599">
        <w:rPr>
          <w:rStyle w:val="StyleUnderline"/>
          <w:highlight w:val="cyan"/>
        </w:rPr>
        <w:t>Those people,</w:t>
      </w:r>
      <w:r w:rsidRPr="00EC7599">
        <w:rPr>
          <w:sz w:val="16"/>
        </w:rPr>
        <w:t xml:space="preserve"> he and many others are convinced, </w:t>
      </w:r>
      <w:r w:rsidRPr="00EC7599">
        <w:rPr>
          <w:rStyle w:val="StyleUnderline"/>
          <w:highlight w:val="cyan"/>
        </w:rPr>
        <w:t>are wrong. “The logic behind deterrence,”</w:t>
      </w:r>
      <w:r w:rsidRPr="00EC7599">
        <w:rPr>
          <w:sz w:val="16"/>
        </w:rPr>
        <w:t xml:space="preserve"> writes criminologist David Scott in Why Prison?, “</w:t>
      </w:r>
      <w:r w:rsidRPr="00EC7599">
        <w:rPr>
          <w:rStyle w:val="StyleUnderline"/>
          <w:highlight w:val="cyan"/>
        </w:rPr>
        <w:t>is firmly rooted in the utilitarian calculus</w:t>
      </w:r>
      <w:r w:rsidRPr="00EC7599">
        <w:rPr>
          <w:sz w:val="16"/>
        </w:rPr>
        <w:t xml:space="preserve"> that to deter the rational offender requires the pain of imprisonment to outweigh the pleasure derived from ‘crime.’” Yet a 2013 report by the National Institute of Justice found that it doesn’t actually work that way. “</w:t>
      </w:r>
      <w:r w:rsidRPr="00EC7599">
        <w:rPr>
          <w:rStyle w:val="StyleUnderline"/>
          <w:highlight w:val="cyan"/>
        </w:rPr>
        <w:t>Sending an individual convicted of a crime to prison isn’t a very effective way to deter crime,”</w:t>
      </w:r>
      <w:r w:rsidRPr="00EC7599">
        <w:rPr>
          <w:sz w:val="16"/>
        </w:rPr>
        <w:t xml:space="preserve"> the report concludes. </w:t>
      </w:r>
      <w:r w:rsidRPr="00EC7599">
        <w:rPr>
          <w:rStyle w:val="StyleUnderline"/>
          <w:highlight w:val="cyan"/>
        </w:rPr>
        <w:t>And with 3 out of 4 released prisoners rearrested within five years, incarceration doesn’t even seem able to prevent recidivism</w:t>
      </w:r>
      <w:r w:rsidRPr="00EC7599">
        <w:rPr>
          <w:sz w:val="16"/>
        </w:rPr>
        <w:t>.</w:t>
      </w:r>
    </w:p>
    <w:p w14:paraId="7563F4BA" w14:textId="50DB960D" w:rsidR="00943E9F" w:rsidRDefault="00EC7599" w:rsidP="00943E9F">
      <w:pPr>
        <w:pStyle w:val="Heading4"/>
      </w:pPr>
      <w:r>
        <w:t xml:space="preserve">(--) </w:t>
      </w:r>
      <w:r w:rsidR="00943E9F">
        <w:t>Most people who come from prison end up back in prison within two years.</w:t>
      </w:r>
    </w:p>
    <w:p w14:paraId="16B0856D" w14:textId="63E590EA" w:rsidR="00943E9F" w:rsidRDefault="00943E9F" w:rsidP="00943E9F">
      <w:r>
        <w:t xml:space="preserve">Paul </w:t>
      </w:r>
      <w:r w:rsidRPr="00EC7599">
        <w:rPr>
          <w:rStyle w:val="Style13ptBold"/>
        </w:rPr>
        <w:t xml:space="preserve">Butler, </w:t>
      </w:r>
      <w:r w:rsidR="00EC7599" w:rsidRPr="00EC7599">
        <w:rPr>
          <w:rStyle w:val="Style13ptBold"/>
        </w:rPr>
        <w:t>2020</w:t>
      </w:r>
      <w:r w:rsidR="00EC7599">
        <w:t xml:space="preserve"> </w:t>
      </w:r>
      <w:r>
        <w:t xml:space="preserve">(professor of law @ Georgetown Law Center), Jan. 17, 2020.  Retrieved May 8, 2020 from </w:t>
      </w:r>
      <w:hyperlink r:id="rId68" w:history="1">
        <w:r w:rsidRPr="00B155E8">
          <w:rPr>
            <w:rStyle w:val="Hyperlink"/>
          </w:rPr>
          <w:t>https://news.berkeley.edu/2020/01/17/berkeley-talks-transcript-paul-butler/</w:t>
        </w:r>
      </w:hyperlink>
    </w:p>
    <w:p w14:paraId="0CFB51D6" w14:textId="77777777" w:rsidR="00943E9F" w:rsidRPr="00EC7599" w:rsidRDefault="00943E9F" w:rsidP="00943E9F">
      <w:pPr>
        <w:rPr>
          <w:sz w:val="16"/>
        </w:rPr>
      </w:pPr>
      <w:r w:rsidRPr="00EC7599">
        <w:rPr>
          <w:sz w:val="16"/>
        </w:rPr>
        <w:t xml:space="preserve">How did it work? Few years, couple centuries down the line, you already know. </w:t>
      </w:r>
      <w:r w:rsidRPr="00EC7599">
        <w:rPr>
          <w:rStyle w:val="StyleUnderline"/>
          <w:highlight w:val="cyan"/>
        </w:rPr>
        <w:t>Prison has been a miserable failure. It doesn’t work. Most young people who come home from prison wind up right back there within two years. Prisons themselves are horrible places</w:t>
      </w:r>
      <w:r w:rsidRPr="00EC7599">
        <w:rPr>
          <w:sz w:val="16"/>
        </w:rPr>
        <w:t xml:space="preserve">. They’re violent, they stink, they’re dangerous, they’re noisy. </w:t>
      </w:r>
      <w:r w:rsidRPr="00EC7599">
        <w:rPr>
          <w:rStyle w:val="StyleUnderline"/>
          <w:highlight w:val="cyan"/>
        </w:rPr>
        <w:t>It’s really hard to leave a space like that better than when you came in</w:t>
      </w:r>
      <w:r w:rsidRPr="00EC7599">
        <w:rPr>
          <w:sz w:val="16"/>
        </w:rPr>
        <w:t>.</w:t>
      </w:r>
    </w:p>
    <w:p w14:paraId="39722A18" w14:textId="1FEBF20C" w:rsidR="00413714" w:rsidRDefault="00EC7599" w:rsidP="00413714">
      <w:pPr>
        <w:pStyle w:val="Heading4"/>
      </w:pPr>
      <w:r>
        <w:t xml:space="preserve">(--) </w:t>
      </w:r>
      <w:r w:rsidR="00413714">
        <w:t>Abolitionism is preferable to retributive justice.</w:t>
      </w:r>
    </w:p>
    <w:p w14:paraId="6BC5B441" w14:textId="390D76EC" w:rsidR="00413714" w:rsidRDefault="00413714" w:rsidP="00413714">
      <w:r>
        <w:t xml:space="preserve">Allegra M. </w:t>
      </w:r>
      <w:r w:rsidRPr="00EC7599">
        <w:rPr>
          <w:rStyle w:val="Style13ptBold"/>
        </w:rPr>
        <w:t xml:space="preserve">McLeod, </w:t>
      </w:r>
      <w:r w:rsidR="00EC7599" w:rsidRPr="00EC7599">
        <w:rPr>
          <w:rStyle w:val="Style13ptBold"/>
        </w:rPr>
        <w:t>2015</w:t>
      </w:r>
      <w:r w:rsidR="00EC7599">
        <w:t xml:space="preserve"> </w:t>
      </w:r>
      <w:r>
        <w:t xml:space="preserve">(Associate Professor, Georgetown University Law Center), UCLA LAW REVIEW, 2015.  </w:t>
      </w:r>
    </w:p>
    <w:p w14:paraId="1AA12424" w14:textId="77777777" w:rsidR="00413714" w:rsidRPr="00EC7599" w:rsidRDefault="00413714" w:rsidP="00413714">
      <w:pPr>
        <w:rPr>
          <w:sz w:val="16"/>
        </w:rPr>
      </w:pPr>
      <w:r w:rsidRPr="00EC7599">
        <w:rPr>
          <w:sz w:val="16"/>
        </w:rPr>
        <w:t xml:space="preserve">Although its full elaboration is beyond the scope of this Article and will be reserved for future work, the account of grounded justice here begins to apply to criminal law theory this more general account of empirically engaged political theoretical work proposed by Geuss, and seeks to theorize alternatives to pun-ishment through prison abolition and grounded prevention with attention to the social contexts in which criminal law in the United States operates in virtue of its historical inheritance and basic structures. This is not merely a distinction be¬tween ideal and nonideal theory, but an account of how and to what extent theo¬retical analysis and critique ought to take stock of, engage with, and respond to ongoing conditions in the world. </w:t>
      </w:r>
      <w:r w:rsidRPr="00EC7599">
        <w:rPr>
          <w:rStyle w:val="StyleUnderline"/>
          <w:highlight w:val="cyan"/>
        </w:rPr>
        <w:t>An abolitionist framework sets as an aspira¬tional goal the elimination of prison-based punishment and prison-backed polic¬ing in the U</w:t>
      </w:r>
      <w:r w:rsidRPr="00EC7599">
        <w:rPr>
          <w:sz w:val="16"/>
        </w:rPr>
        <w:t xml:space="preserve">nited </w:t>
      </w:r>
      <w:r w:rsidRPr="00EC7599">
        <w:rPr>
          <w:rStyle w:val="StyleUnderline"/>
          <w:highlight w:val="cyan"/>
        </w:rPr>
        <w:t>S</w:t>
      </w:r>
      <w:r w:rsidRPr="00EC7599">
        <w:rPr>
          <w:sz w:val="16"/>
        </w:rPr>
        <w:t xml:space="preserve">tates because of an engaged analysis of present and past U.S. practices of punishment. Ultimately, </w:t>
      </w:r>
      <w:r w:rsidRPr="00EC7599">
        <w:rPr>
          <w:rStyle w:val="StyleUnderline"/>
          <w:highlight w:val="cyan"/>
        </w:rPr>
        <w:t>the dehumanizing nature and racially sub¬ordinating legacy of criminal punishment in American society compel the con¬clusion that, all things considered, an abolitionist orientation is preferable to a retributivist one</w:t>
      </w:r>
      <w:r w:rsidRPr="00EC7599">
        <w:rPr>
          <w:sz w:val="16"/>
        </w:rPr>
        <w:t>, arguably even to advance certain retributivist ends concerned with respecting the moral agency of persons.</w:t>
      </w:r>
    </w:p>
    <w:p w14:paraId="08BCA1E9" w14:textId="0A88B33D" w:rsidR="00F36DA5" w:rsidRDefault="00EC7599" w:rsidP="00F36DA5">
      <w:pPr>
        <w:pStyle w:val="Heading4"/>
      </w:pPr>
      <w:r>
        <w:t xml:space="preserve">(--) </w:t>
      </w:r>
      <w:r w:rsidR="00F36DA5">
        <w:t>Incarceration does not keep communities safe.</w:t>
      </w:r>
    </w:p>
    <w:p w14:paraId="479C0A30" w14:textId="16F5AACB" w:rsidR="00F36DA5" w:rsidRDefault="00F36DA5" w:rsidP="00F36DA5">
      <w:r>
        <w:t xml:space="preserve">Paul </w:t>
      </w:r>
      <w:r w:rsidRPr="00EC7599">
        <w:rPr>
          <w:rStyle w:val="Style13ptBold"/>
        </w:rPr>
        <w:t xml:space="preserve">Butler, </w:t>
      </w:r>
      <w:r w:rsidR="00EC7599" w:rsidRPr="00EC7599">
        <w:rPr>
          <w:rStyle w:val="Style13ptBold"/>
        </w:rPr>
        <w:t>2020</w:t>
      </w:r>
      <w:r w:rsidR="00EC7599">
        <w:t xml:space="preserve"> </w:t>
      </w:r>
      <w:r>
        <w:t xml:space="preserve">(professor of law @ Georgetown Law Center), Jan. 17, 2020.  Retrieved May 8, 2020 from </w:t>
      </w:r>
      <w:hyperlink r:id="rId69" w:history="1">
        <w:r w:rsidRPr="00B155E8">
          <w:rPr>
            <w:rStyle w:val="Hyperlink"/>
          </w:rPr>
          <w:t>https://news.berkeley.edu/2020/01/17/berkeley-talks-transcript-paul-butler/</w:t>
        </w:r>
      </w:hyperlink>
    </w:p>
    <w:p w14:paraId="483FAEAA" w14:textId="77777777" w:rsidR="00F36DA5" w:rsidRPr="00EC7599" w:rsidRDefault="00F36DA5" w:rsidP="00F36DA5">
      <w:pPr>
        <w:rPr>
          <w:sz w:val="16"/>
        </w:rPr>
      </w:pPr>
      <w:r w:rsidRPr="00EC7599">
        <w:rPr>
          <w:sz w:val="16"/>
        </w:rPr>
        <w:t xml:space="preserve">Paul Butler: So, abolitionists, at least this abolitionist understands that people need to be safe, and </w:t>
      </w:r>
      <w:r w:rsidRPr="00EC7599">
        <w:rPr>
          <w:rStyle w:val="StyleUnderline"/>
          <w:highlight w:val="cyan"/>
        </w:rPr>
        <w:t>one of the primary responsibilities of the state is keeping its people safe.</w:t>
      </w:r>
      <w:r w:rsidRPr="00EC7599">
        <w:rPr>
          <w:sz w:val="16"/>
        </w:rPr>
        <w:t xml:space="preserve"> Then the question is, </w:t>
      </w:r>
      <w:r w:rsidRPr="00EC7599">
        <w:rPr>
          <w:rStyle w:val="StyleUnderline"/>
          <w:highlight w:val="cyan"/>
        </w:rPr>
        <w:t>how do we do that? When we are using incarceration as our example, the first thing to understand,</w:t>
      </w:r>
      <w:r w:rsidRPr="00EC7599">
        <w:rPr>
          <w:sz w:val="16"/>
        </w:rPr>
        <w:t xml:space="preserve"> if it’s designed to keep us safe, </w:t>
      </w:r>
      <w:r w:rsidRPr="00EC7599">
        <w:rPr>
          <w:rStyle w:val="StyleUnderline"/>
          <w:highlight w:val="cyan"/>
        </w:rPr>
        <w:t>it’s woefully ineffective</w:t>
      </w:r>
      <w:r w:rsidRPr="00EC7599">
        <w:rPr>
          <w:sz w:val="16"/>
        </w:rPr>
        <w:t xml:space="preserve">. So, </w:t>
      </w:r>
      <w:r w:rsidRPr="00EC7599">
        <w:rPr>
          <w:rStyle w:val="StyleUnderline"/>
          <w:highlight w:val="cyan"/>
        </w:rPr>
        <w:t>the reality is that the odds are vastly against the person who commits the kind of crime that you described being caught and incarcerated</w:t>
      </w:r>
      <w:r w:rsidRPr="00EC7599">
        <w:rPr>
          <w:sz w:val="16"/>
        </w:rPr>
        <w:t xml:space="preserve">. Again, many times, </w:t>
      </w:r>
      <w:r w:rsidRPr="00EC7599">
        <w:rPr>
          <w:rStyle w:val="StyleUnderline"/>
          <w:highlight w:val="cyan"/>
        </w:rPr>
        <w:t>the crime is not going to be reported. When it is reported and the police are trying,</w:t>
      </w:r>
      <w:r w:rsidRPr="00EC7599">
        <w:rPr>
          <w:sz w:val="16"/>
        </w:rPr>
        <w:t xml:space="preserve"> sometimes, </w:t>
      </w:r>
      <w:r w:rsidRPr="00EC7599">
        <w:rPr>
          <w:rStyle w:val="StyleUnderline"/>
          <w:highlight w:val="cyan"/>
        </w:rPr>
        <w:t>they’re going to make an arrest, and less than 50% of the time for a crime like that, armed robbery, probably less than 40% of the time</w:t>
      </w:r>
      <w:r w:rsidRPr="00EC7599">
        <w:rPr>
          <w:sz w:val="16"/>
        </w:rPr>
        <w:t xml:space="preserve">. So, if the idea is the reason that people don’t commit crimes is cause they don’t want to go to prison, </w:t>
      </w:r>
      <w:r w:rsidRPr="00EC7599">
        <w:rPr>
          <w:rStyle w:val="StyleUnderline"/>
          <w:highlight w:val="cyan"/>
        </w:rPr>
        <w:t>I think most people who are at risk for committing a crime have a realistic understanding that it’s unlikely that they’re going to go to prison.</w:t>
      </w:r>
    </w:p>
    <w:p w14:paraId="50450300" w14:textId="7CB6AB91" w:rsidR="005F64C4" w:rsidRDefault="005F64C4" w:rsidP="005F64C4">
      <w:pPr>
        <w:pStyle w:val="Heading3"/>
      </w:pPr>
      <w:r>
        <w:t>Impacts:  Social Movements Needed to Solve Mass Incarceration</w:t>
      </w:r>
    </w:p>
    <w:p w14:paraId="067D0A93" w14:textId="5F674F13" w:rsidR="005F64C4" w:rsidRDefault="00EC7599" w:rsidP="005F64C4">
      <w:pPr>
        <w:pStyle w:val="Heading4"/>
      </w:pPr>
      <w:r>
        <w:t xml:space="preserve">(--) </w:t>
      </w:r>
      <w:r w:rsidR="005F64C4">
        <w:t>Social movements are necessary as an antidote to mass incarceration.</w:t>
      </w:r>
    </w:p>
    <w:p w14:paraId="060B4AC0" w14:textId="340298B9" w:rsidR="005F64C4" w:rsidRDefault="005F64C4" w:rsidP="005F64C4">
      <w:r>
        <w:t xml:space="preserve">Alec </w:t>
      </w:r>
      <w:r w:rsidRPr="00EC7599">
        <w:rPr>
          <w:rStyle w:val="Style13ptBold"/>
        </w:rPr>
        <w:t xml:space="preserve">Karakatsanis, </w:t>
      </w:r>
      <w:r w:rsidR="00EC7599" w:rsidRPr="00EC7599">
        <w:rPr>
          <w:rStyle w:val="Style13ptBold"/>
        </w:rPr>
        <w:t>2019</w:t>
      </w:r>
      <w:r w:rsidR="00EC7599">
        <w:t xml:space="preserve"> </w:t>
      </w:r>
      <w:r>
        <w:t xml:space="preserve">(American civil rights lawyer), THE INTERCEPT, Nov. 9, 2019.  Retrieved May 9, 2020 from </w:t>
      </w:r>
      <w:hyperlink r:id="rId70" w:history="1">
        <w:r w:rsidRPr="00A81B48">
          <w:rPr>
            <w:rStyle w:val="Hyperlink"/>
          </w:rPr>
          <w:t>https://theintercept.com/2019/11/09/criminal-justice-mass-incarceration-book/</w:t>
        </w:r>
      </w:hyperlink>
    </w:p>
    <w:p w14:paraId="7A3F54B4" w14:textId="77777777" w:rsidR="005F64C4" w:rsidRPr="00EC7599" w:rsidRDefault="005F64C4" w:rsidP="005F64C4">
      <w:pPr>
        <w:rPr>
          <w:sz w:val="16"/>
        </w:rPr>
      </w:pPr>
      <w:r w:rsidRPr="00EC7599">
        <w:rPr>
          <w:sz w:val="16"/>
        </w:rPr>
        <w:t xml:space="preserve">A contrary example might be same-sex marriage. Very smart lawyers brought those cases 40 years ago, and they essentially lost everywhere, including in the U.S. Supreme Court. Then years after that, other lawyers, and actually some of the same lawyers, using the same words, challenged same-sex marriage bans again. This time, they prevailed. It wasn’t because the 14th Amendment changed, or because they became better lawyers. It was because there had been a movement in our society that changed the way we think about same-sex marriage. </w:t>
      </w:r>
      <w:r w:rsidRPr="00EC7599">
        <w:rPr>
          <w:rStyle w:val="StyleUnderline"/>
          <w:highlight w:val="cyan"/>
        </w:rPr>
        <w:t xml:space="preserve">What we in the criminal system need to understand is that </w:t>
      </w:r>
      <w:r w:rsidRPr="00EC7599">
        <w:rPr>
          <w:rStyle w:val="Emphasis"/>
          <w:highlight w:val="cyan"/>
        </w:rPr>
        <w:t xml:space="preserve">we need to be part of a social movement </w:t>
      </w:r>
      <w:r w:rsidRPr="00EC7599">
        <w:rPr>
          <w:rStyle w:val="StyleUnderline"/>
          <w:highlight w:val="cyan"/>
        </w:rPr>
        <w:t xml:space="preserve">that </w:t>
      </w:r>
      <w:r w:rsidRPr="00EC7599">
        <w:rPr>
          <w:rStyle w:val="Emphasis"/>
          <w:highlight w:val="cyan"/>
        </w:rPr>
        <w:t>changes the way we think</w:t>
      </w:r>
      <w:r w:rsidRPr="00EC7599">
        <w:rPr>
          <w:rStyle w:val="StyleUnderline"/>
          <w:highlight w:val="cyan"/>
        </w:rPr>
        <w:t xml:space="preserve"> about </w:t>
      </w:r>
      <w:r w:rsidRPr="00EC7599">
        <w:rPr>
          <w:rStyle w:val="Emphasis"/>
          <w:highlight w:val="cyan"/>
        </w:rPr>
        <w:t>human caging.</w:t>
      </w:r>
      <w:r w:rsidRPr="00EC7599">
        <w:rPr>
          <w:rStyle w:val="StyleUnderline"/>
          <w:highlight w:val="cyan"/>
        </w:rPr>
        <w:t xml:space="preserve"> And until we are part of that movement, I don’t suspect that the courts are fundamentally going to alter this architecture of mass incarceration</w:t>
      </w:r>
      <w:r w:rsidRPr="00EC7599">
        <w:rPr>
          <w:sz w:val="16"/>
        </w:rPr>
        <w:t>.</w:t>
      </w:r>
    </w:p>
    <w:p w14:paraId="0A7DE0F5" w14:textId="1827CBD2" w:rsidR="00245D2B" w:rsidRDefault="00245D2B" w:rsidP="00245D2B">
      <w:pPr>
        <w:pStyle w:val="Heading3"/>
      </w:pPr>
      <w:r>
        <w:t xml:space="preserve">Impacts:  </w:t>
      </w:r>
      <w:r w:rsidR="00BF0FDF">
        <w:t>AT:  What About Violent People</w:t>
      </w:r>
    </w:p>
    <w:p w14:paraId="355C94B7" w14:textId="77777777" w:rsidR="00EC7599" w:rsidRDefault="00EC7599" w:rsidP="00EC7599">
      <w:pPr>
        <w:pStyle w:val="Heading4"/>
      </w:pPr>
      <w:r>
        <w:t>(--) Critiques of abolition ignore that the present system fails to keep people safe.</w:t>
      </w:r>
    </w:p>
    <w:p w14:paraId="3BC1EE26" w14:textId="77777777" w:rsidR="00EC7599" w:rsidRDefault="00EC7599" w:rsidP="00EC7599">
      <w:r>
        <w:t xml:space="preserve">Kim </w:t>
      </w:r>
      <w:r w:rsidRPr="00EC7599">
        <w:rPr>
          <w:rStyle w:val="Style13ptBold"/>
        </w:rPr>
        <w:t>Kelly, 2019</w:t>
      </w:r>
      <w:r>
        <w:t xml:space="preserve"> (writer), Dec. 26, 2019.  Retrieved May 8, 2020 from </w:t>
      </w:r>
      <w:hyperlink r:id="rId71" w:history="1">
        <w:r w:rsidRPr="00B155E8">
          <w:rPr>
            <w:rStyle w:val="Hyperlink"/>
          </w:rPr>
          <w:t>https://www.teenvogue.com/story/what-is-prison-abolition-movement</w:t>
        </w:r>
      </w:hyperlink>
    </w:p>
    <w:p w14:paraId="19D9EE17" w14:textId="77777777" w:rsidR="00EC7599" w:rsidRPr="00EC7599" w:rsidRDefault="00EC7599" w:rsidP="00EC7599">
      <w:pPr>
        <w:rPr>
          <w:rStyle w:val="Emphasis"/>
        </w:rPr>
      </w:pPr>
      <w:r w:rsidRPr="00EC7599">
        <w:rPr>
          <w:rStyle w:val="StyleUnderline"/>
          <w:highlight w:val="cyan"/>
        </w:rPr>
        <w:t>Critics of prison abolition often ask, “Then what will happen to the murderers and rapists?” But</w:t>
      </w:r>
      <w:r w:rsidRPr="00EC7599">
        <w:rPr>
          <w:sz w:val="16"/>
        </w:rPr>
        <w:t xml:space="preserve"> as proponents of this project are quick to point out, </w:t>
      </w:r>
      <w:r w:rsidRPr="00EC7599">
        <w:rPr>
          <w:rStyle w:val="Emphasis"/>
          <w:highlight w:val="cyan"/>
        </w:rPr>
        <w:t>the current system already fails to address that problem</w:t>
      </w:r>
      <w:r w:rsidRPr="00EC7599">
        <w:rPr>
          <w:rStyle w:val="StyleUnderline"/>
          <w:highlight w:val="cyan"/>
        </w:rPr>
        <w:t xml:space="preserve"> and consistently fails to provide opportunities for rehabilitation to those imprisoned within it</w:t>
      </w:r>
      <w:r w:rsidRPr="00EC7599">
        <w:rPr>
          <w:sz w:val="16"/>
        </w:rPr>
        <w:t xml:space="preserve">. Restorative justice and transformative justice processes can offer additional answers and are an important part of the conversation, but some abolitionists prefer to look at the bigger picture. </w:t>
      </w:r>
      <w:r w:rsidRPr="00EC7599">
        <w:rPr>
          <w:rStyle w:val="StyleUnderline"/>
          <w:highlight w:val="cyan"/>
        </w:rPr>
        <w:t xml:space="preserve">Instead of focusing on the hypothetical question of what should be done with the perpetrators of violent crimes, they ask how communities </w:t>
      </w:r>
      <w:r w:rsidRPr="00EC7599">
        <w:rPr>
          <w:rStyle w:val="Emphasis"/>
          <w:highlight w:val="cyan"/>
        </w:rPr>
        <w:t>can address the underlying issues</w:t>
      </w:r>
      <w:r w:rsidRPr="00EC7599">
        <w:rPr>
          <w:rStyle w:val="StyleUnderline"/>
          <w:highlight w:val="cyan"/>
        </w:rPr>
        <w:t xml:space="preserve"> negatively impacting people's lives and build a world in which people don’t feel driven to make bad decisions </w:t>
      </w:r>
      <w:r w:rsidRPr="00EC7599">
        <w:rPr>
          <w:sz w:val="16"/>
        </w:rPr>
        <w:t>in desperate moments.</w:t>
      </w:r>
      <w:r w:rsidRPr="00EC7599">
        <w:rPr>
          <w:rStyle w:val="StyleUnderline"/>
          <w:highlight w:val="cyan"/>
        </w:rPr>
        <w:t xml:space="preserve"> “When people tell me, ’What are we going to do with all the rapists?’ I'm like, ’What are we doing with them now?’”</w:t>
      </w:r>
      <w:r w:rsidRPr="00EC7599">
        <w:rPr>
          <w:sz w:val="16"/>
        </w:rPr>
        <w:t xml:space="preserve"> Kaba told Hayes. “</w:t>
      </w:r>
      <w:r w:rsidRPr="00EC7599">
        <w:rPr>
          <w:rStyle w:val="StyleUnderline"/>
          <w:highlight w:val="cyan"/>
        </w:rPr>
        <w:t>They live everywhere. They're in your community,</w:t>
      </w:r>
      <w:r w:rsidRPr="00EC7599">
        <w:rPr>
          <w:sz w:val="16"/>
        </w:rPr>
        <w:t xml:space="preserve"> they're on TV being outed every single day.... </w:t>
      </w:r>
      <w:r w:rsidRPr="00EC7599">
        <w:rPr>
          <w:rStyle w:val="StyleUnderline"/>
          <w:highlight w:val="cyan"/>
        </w:rPr>
        <w:t xml:space="preserve">You think that that system is </w:t>
      </w:r>
      <w:r w:rsidRPr="00EC7599">
        <w:rPr>
          <w:rStyle w:val="Emphasis"/>
          <w:highlight w:val="cyan"/>
        </w:rPr>
        <w:t>doing a deterrent thing</w:t>
      </w:r>
      <w:r w:rsidRPr="00EC7599">
        <w:rPr>
          <w:rStyle w:val="StyleUnderline"/>
          <w:highlight w:val="cyan"/>
        </w:rPr>
        <w:t xml:space="preserve"> that </w:t>
      </w:r>
      <w:r w:rsidRPr="00EC7599">
        <w:rPr>
          <w:rStyle w:val="Emphasis"/>
          <w:highlight w:val="cyan"/>
        </w:rPr>
        <w:t>it's actually not doing.”</w:t>
      </w:r>
    </w:p>
    <w:p w14:paraId="54E63C2F" w14:textId="77777777" w:rsidR="00BF0FDF" w:rsidRDefault="00BF0FDF" w:rsidP="00BF0FDF">
      <w:pPr>
        <w:pStyle w:val="Heading4"/>
      </w:pPr>
      <w:r>
        <w:t>(--) Prison abolition gets people the resources they need to prevent committing crimes in the first place.</w:t>
      </w:r>
    </w:p>
    <w:p w14:paraId="1F9FCCA4" w14:textId="77777777" w:rsidR="00BF0FDF" w:rsidRDefault="00BF0FDF" w:rsidP="00BF0FDF">
      <w:r>
        <w:t xml:space="preserve">Rachel </w:t>
      </w:r>
      <w:r w:rsidRPr="00BF0FDF">
        <w:rPr>
          <w:rStyle w:val="Style13ptBold"/>
        </w:rPr>
        <w:t>Kushner, 2019</w:t>
      </w:r>
      <w:r>
        <w:t xml:space="preserve"> (American writer), NEW YORK TIMES, Apr. 17, 2019.  Retrieved May 9, 2020 from  https://www.nytimes.com/2019/04/17/magazine/prison-abolition-ruth-wilson-gilmore.html</w:t>
      </w:r>
    </w:p>
    <w:p w14:paraId="507A62D4" w14:textId="64C6CA5F" w:rsidR="00BF0FDF" w:rsidRDefault="00BF0FDF" w:rsidP="00BF0FDF">
      <w:pPr>
        <w:rPr>
          <w:rStyle w:val="Emphasis"/>
        </w:rPr>
      </w:pPr>
      <w:r w:rsidRPr="00BF0FDF">
        <w:rPr>
          <w:rStyle w:val="StyleUnderline"/>
          <w:highlight w:val="cyan"/>
        </w:rPr>
        <w:t>Prison abolition</w:t>
      </w:r>
      <w:r w:rsidRPr="00BF0FDF">
        <w:rPr>
          <w:sz w:val="16"/>
        </w:rPr>
        <w:t xml:space="preserve">, as a movement, sounds provocative and absolute, but what it is as a practice requires subtler understanding. For Gilmore, who has been active in the movement for more than 30 years, </w:t>
      </w:r>
      <w:r w:rsidRPr="00BF0FDF">
        <w:rPr>
          <w:rStyle w:val="StyleUnderline"/>
          <w:highlight w:val="cyan"/>
        </w:rPr>
        <w:t>it’s both a long-term goal and a practical policy program, calling for government investment in jobs, education, housing, health care</w:t>
      </w:r>
      <w:r w:rsidRPr="00BF0FDF">
        <w:rPr>
          <w:rStyle w:val="StyleUnderline"/>
        </w:rPr>
        <w:t xml:space="preserve"> </w:t>
      </w:r>
      <w:r w:rsidRPr="00BF0FDF">
        <w:rPr>
          <w:sz w:val="16"/>
        </w:rPr>
        <w:t xml:space="preserve">— all the elements that are required for a productive and violence-free life. </w:t>
      </w:r>
      <w:r w:rsidRPr="00BF0FDF">
        <w:rPr>
          <w:rStyle w:val="StyleUnderline"/>
          <w:highlight w:val="cyan"/>
        </w:rPr>
        <w:t xml:space="preserve">Abolition means not just the closing of prisons but the presence, instead, of vital systems of support that many communities lack. </w:t>
      </w:r>
      <w:r w:rsidRPr="00BF0FDF">
        <w:rPr>
          <w:rStyle w:val="Emphasis"/>
          <w:highlight w:val="cyan"/>
        </w:rPr>
        <w:t>Instead of asking how</w:t>
      </w:r>
      <w:r w:rsidRPr="00BF0FDF">
        <w:rPr>
          <w:sz w:val="16"/>
        </w:rPr>
        <w:t xml:space="preserve">, in a future without prisons, </w:t>
      </w:r>
      <w:r w:rsidRPr="00BF0FDF">
        <w:rPr>
          <w:rStyle w:val="Emphasis"/>
          <w:highlight w:val="cyan"/>
        </w:rPr>
        <w:t>we will deal with so-called violent people,</w:t>
      </w:r>
      <w:r w:rsidRPr="00BF0FDF">
        <w:rPr>
          <w:rStyle w:val="StyleUnderline"/>
          <w:highlight w:val="cyan"/>
        </w:rPr>
        <w:t xml:space="preserve"> abolitionists ask </w:t>
      </w:r>
      <w:r w:rsidRPr="00BF0FDF">
        <w:rPr>
          <w:rStyle w:val="Emphasis"/>
          <w:highlight w:val="cyan"/>
        </w:rPr>
        <w:t>how we resolve inequalities</w:t>
      </w:r>
      <w:r w:rsidRPr="00BF0FDF">
        <w:rPr>
          <w:rStyle w:val="StyleUnderline"/>
          <w:highlight w:val="cyan"/>
        </w:rPr>
        <w:t xml:space="preserve"> and get people the resources they need </w:t>
      </w:r>
      <w:r w:rsidRPr="00BF0FDF">
        <w:rPr>
          <w:rStyle w:val="Emphasis"/>
          <w:highlight w:val="cyan"/>
        </w:rPr>
        <w:t>long before</w:t>
      </w:r>
      <w:r w:rsidRPr="00BF0FDF">
        <w:rPr>
          <w:rStyle w:val="StyleUnderline"/>
          <w:highlight w:val="cyan"/>
        </w:rPr>
        <w:t xml:space="preserve"> the hypothetical moment when, </w:t>
      </w:r>
      <w:r w:rsidRPr="00BF0FDF">
        <w:rPr>
          <w:sz w:val="16"/>
        </w:rPr>
        <w:t xml:space="preserve">as Gilmore puts it, </w:t>
      </w:r>
      <w:r w:rsidRPr="00BF0FDF">
        <w:rPr>
          <w:rStyle w:val="Emphasis"/>
          <w:highlight w:val="cyan"/>
        </w:rPr>
        <w:t>they “mess up.”</w:t>
      </w:r>
    </w:p>
    <w:p w14:paraId="1784EBA8" w14:textId="77777777" w:rsidR="00EC7599" w:rsidRDefault="00EC7599" w:rsidP="00EC7599">
      <w:pPr>
        <w:pStyle w:val="Heading4"/>
      </w:pPr>
      <w:r>
        <w:t>(--) Most violent criminals end up in the community anyway.</w:t>
      </w:r>
    </w:p>
    <w:p w14:paraId="615147E6" w14:textId="77777777" w:rsidR="00EC7599" w:rsidRDefault="00EC7599" w:rsidP="00EC7599">
      <w:r>
        <w:t xml:space="preserve">Paul </w:t>
      </w:r>
      <w:r w:rsidRPr="00EC7599">
        <w:rPr>
          <w:rStyle w:val="Style13ptBold"/>
        </w:rPr>
        <w:t>Butler, 2020</w:t>
      </w:r>
      <w:r>
        <w:t xml:space="preserve"> (professor of law @ Georgetown Law Center), Jan. 17, 2020.  Retrieved May 8, 2020 from </w:t>
      </w:r>
      <w:hyperlink r:id="rId72" w:history="1">
        <w:r w:rsidRPr="00B155E8">
          <w:rPr>
            <w:rStyle w:val="Hyperlink"/>
          </w:rPr>
          <w:t>https://news.berkeley.edu/2020/01/17/berkeley-talks-transcript-paul-butler/</w:t>
        </w:r>
      </w:hyperlink>
    </w:p>
    <w:p w14:paraId="0640216B" w14:textId="77777777" w:rsidR="00EC7599" w:rsidRPr="00EC7599" w:rsidRDefault="00EC7599" w:rsidP="00EC7599">
      <w:pPr>
        <w:rPr>
          <w:sz w:val="16"/>
        </w:rPr>
      </w:pPr>
      <w:r w:rsidRPr="00EC7599">
        <w:rPr>
          <w:sz w:val="16"/>
        </w:rPr>
        <w:t xml:space="preserve">Okay, but I still get it. </w:t>
      </w:r>
      <w:r w:rsidRPr="00EC7599">
        <w:rPr>
          <w:rStyle w:val="StyleUnderline"/>
          <w:highlight w:val="cyan"/>
        </w:rPr>
        <w:t>It seems scary because abolition raises the specter of all these criminals running around free, and that’s actually the world that we live in right now</w:t>
      </w:r>
      <w:r w:rsidRPr="00EC7599">
        <w:rPr>
          <w:sz w:val="16"/>
        </w:rPr>
        <w:t xml:space="preserve">. So, if you look at this slide, </w:t>
      </w:r>
      <w:r w:rsidRPr="00EC7599">
        <w:rPr>
          <w:rStyle w:val="StyleUnderline"/>
          <w:highlight w:val="cyan"/>
        </w:rPr>
        <w:t>95% of people who are locked up come home at some point.</w:t>
      </w:r>
      <w:r w:rsidRPr="00EC7599">
        <w:rPr>
          <w:sz w:val="16"/>
        </w:rPr>
        <w:t xml:space="preserve"> When I look at this chart, and I look at the murder rate, 11 years is the average time that someone who is convicted of murder serves. I think that’s a long time. A lot of people look at that and say, “My God! Just 11 years for murder?” The point is, </w:t>
      </w:r>
      <w:r w:rsidRPr="00EC7599">
        <w:rPr>
          <w:rStyle w:val="StyleUnderline"/>
          <w:highlight w:val="cyan"/>
        </w:rPr>
        <w:t>even people who’ve committed the most serious offenses, they come home at some point. So, they’re back in the community among us right now</w:t>
      </w:r>
      <w:r w:rsidRPr="00EC7599">
        <w:rPr>
          <w:sz w:val="16"/>
        </w:rPr>
        <w:t>.</w:t>
      </w:r>
    </w:p>
    <w:p w14:paraId="69F3EF75" w14:textId="77777777" w:rsidR="00EB3CC3" w:rsidRDefault="00EB3CC3" w:rsidP="00EB3CC3">
      <w:pPr>
        <w:pStyle w:val="Heading4"/>
      </w:pPr>
      <w:r>
        <w:t>(--) Incarceration detracts from the root causes that create crime in the first place.</w:t>
      </w:r>
    </w:p>
    <w:p w14:paraId="4E3655B6" w14:textId="77777777" w:rsidR="00EB3CC3" w:rsidRDefault="00EB3CC3" w:rsidP="00EB3CC3">
      <w:r>
        <w:t>Ruairi Arrieta-</w:t>
      </w:r>
      <w:r w:rsidRPr="00EB3CC3">
        <w:rPr>
          <w:rStyle w:val="Style13ptBold"/>
        </w:rPr>
        <w:t>Kenna, 2018</w:t>
      </w:r>
      <w:r>
        <w:t xml:space="preserve"> (assistant editor of Politico), Aug. 15, 2018.  Retrieved May 8, 2020 from </w:t>
      </w:r>
      <w:hyperlink r:id="rId73" w:history="1">
        <w:r w:rsidRPr="00B155E8">
          <w:rPr>
            <w:rStyle w:val="Hyperlink"/>
          </w:rPr>
          <w:t>https://www.politico.com/magazine/story/2018/08/15/abolish-prisons-is-the-new-abolish-ice-219361</w:t>
        </w:r>
      </w:hyperlink>
    </w:p>
    <w:p w14:paraId="15830AC6" w14:textId="77777777" w:rsidR="00EB3CC3" w:rsidRPr="00EB3CC3" w:rsidRDefault="00EB3CC3" w:rsidP="00EB3CC3">
      <w:pPr>
        <w:rPr>
          <w:rStyle w:val="StyleUnderline"/>
        </w:rPr>
      </w:pPr>
      <w:r w:rsidRPr="00EB3CC3">
        <w:rPr>
          <w:rStyle w:val="StyleUnderline"/>
          <w:highlight w:val="cyan"/>
        </w:rPr>
        <w:t>When people predictably ask</w:t>
      </w:r>
      <w:r>
        <w:t xml:space="preserve"> Wilson, “</w:t>
      </w:r>
      <w:r w:rsidRPr="00EB3CC3">
        <w:rPr>
          <w:rStyle w:val="StyleUnderline"/>
          <w:highlight w:val="cyan"/>
        </w:rPr>
        <w:t>What about the murderers and rapists?”, she says she understands why they might feel a concern about letting certain people free, but she responds in two ways. First, she says, “It’s an oversimplification of humanity to dichotomize good people and bad people.” And second, she asks back, rhetorically, “You realize that not all murderers and rapists are locked up?” “We’re not going to incarcerate our way out of social problems. We’re not going to incarcerate our way out of domestic violence or any other kind of physical harm,”</w:t>
      </w:r>
      <w:r>
        <w:t xml:space="preserve"> Wilson says, “</w:t>
      </w:r>
      <w:r w:rsidRPr="00EB3CC3">
        <w:rPr>
          <w:rStyle w:val="StyleUnderline"/>
          <w:highlight w:val="cyan"/>
        </w:rPr>
        <w:t>so we need other ways to address it.” If we truly cared about preventing crime,</w:t>
      </w:r>
      <w:r>
        <w:t xml:space="preserve"> Wilson says, </w:t>
      </w:r>
      <w:r w:rsidRPr="00EB3CC3">
        <w:rPr>
          <w:rStyle w:val="StyleUnderline"/>
          <w:highlight w:val="cyan"/>
        </w:rPr>
        <w:t>our quest would not be to cage as many murderers and rapists as we can, but rather to figure out “what conditions exist</w:t>
      </w:r>
      <w:r w:rsidRPr="00EB3CC3">
        <w:rPr>
          <w:rStyle w:val="StyleUnderline"/>
        </w:rPr>
        <w:t xml:space="preserve"> </w:t>
      </w:r>
      <w:r>
        <w:t xml:space="preserve">in people’s interpersonal relationships, in their homes, </w:t>
      </w:r>
      <w:r w:rsidRPr="00EB3CC3">
        <w:rPr>
          <w:rStyle w:val="StyleUnderline"/>
          <w:highlight w:val="cyan"/>
        </w:rPr>
        <w:t>in their communities that lead someone to commit harm.”</w:t>
      </w:r>
    </w:p>
    <w:p w14:paraId="203FB80B" w14:textId="77777777" w:rsidR="00870B3B" w:rsidRDefault="00870B3B" w:rsidP="00870B3B">
      <w:pPr>
        <w:pStyle w:val="Heading4"/>
      </w:pPr>
      <w:r>
        <w:t>(--) The existence of a dangerous few should not get in the way of advocating for prison abolition.</w:t>
      </w:r>
    </w:p>
    <w:p w14:paraId="47844028" w14:textId="77777777" w:rsidR="00870B3B" w:rsidRDefault="00870B3B" w:rsidP="00870B3B">
      <w:r>
        <w:t xml:space="preserve">Allegra M. </w:t>
      </w:r>
      <w:r w:rsidRPr="00BF0FDF">
        <w:rPr>
          <w:rStyle w:val="Style13ptBold"/>
        </w:rPr>
        <w:t>McLeod, 2015</w:t>
      </w:r>
      <w:r>
        <w:t xml:space="preserve"> (Associate Professor, Georgetown University Law Center), UCLA LAW REVIEW, 2015.  </w:t>
      </w:r>
    </w:p>
    <w:p w14:paraId="379E2748" w14:textId="77777777" w:rsidR="00870B3B" w:rsidRDefault="00870B3B" w:rsidP="00870B3B">
      <w:r w:rsidRPr="00BF0FDF">
        <w:rPr>
          <w:rStyle w:val="StyleUnderline"/>
          <w:highlight w:val="cyan"/>
        </w:rPr>
        <w:t>If there are indeed some small subset of people properly denominated the dangerous few</w:t>
      </w:r>
      <w:r>
        <w:t xml:space="preserve">, they are only those who are intent on perpetrating acts of vicious harm against others such that they are an imminent threat to all those around them regardless of their circumstances. </w:t>
      </w:r>
      <w:r w:rsidRPr="00BF0FDF">
        <w:rPr>
          <w:rStyle w:val="StyleUnderline"/>
          <w:highlight w:val="cyan"/>
        </w:rPr>
        <w:t>An abolitionist framework is not neces-sarily committed to denying the existence of these dangerous few persons, though the dangerous few are vastly outnumbered by many millions of nondangerous in¬dividuals living under criminal supervision and any such dangerousness</w:t>
      </w:r>
      <w:r>
        <w:t xml:space="preserve"> on the part of those incarcerated currently </w:t>
      </w:r>
      <w:r w:rsidRPr="00BF0FDF">
        <w:rPr>
          <w:rStyle w:val="StyleUnderline"/>
          <w:highlight w:val="cyan"/>
        </w:rPr>
        <w:t>is exacerbated by features of prison society that a wider embrace of an abolitionist ethic and framework would improve</w:t>
      </w:r>
      <w:r>
        <w:t>. Be¬cause any such dangerous few persons constitute at most only a small minority of the many millions of people under criminal supervision in the United States—the one of every thirty-five American adults under criminal supervision of some form65—</w:t>
      </w:r>
      <w:r w:rsidRPr="00870B3B">
        <w:rPr>
          <w:rStyle w:val="StyleUnderline"/>
          <w:highlight w:val="cyan"/>
        </w:rPr>
        <w:t>the question of the danger these few may pose can be deferred for some time as decarceration could by political necessity only proceed gradu¬ally</w:t>
      </w:r>
      <w:r>
        <w:t xml:space="preserve">. And so </w:t>
      </w:r>
      <w:r w:rsidRPr="00870B3B">
        <w:rPr>
          <w:rStyle w:val="StyleUnderline"/>
          <w:highlight w:val="cyan"/>
        </w:rPr>
        <w:t>the question of the dangerous few ought not to eclipse or overwhelm the urgency of a thorough consideration of abolitionist analyses and reformist projects</w:t>
      </w:r>
      <w:r>
        <w:t xml:space="preserve"> of displacement of criminal regulation by other regulatory approaches.</w:t>
      </w:r>
    </w:p>
    <w:p w14:paraId="5B469E94" w14:textId="4B2BA08B" w:rsidR="00245D2B" w:rsidRDefault="00BF0FDF" w:rsidP="00245D2B">
      <w:pPr>
        <w:pStyle w:val="Heading4"/>
      </w:pPr>
      <w:r>
        <w:t xml:space="preserve">(--) </w:t>
      </w:r>
      <w:r w:rsidR="00245D2B">
        <w:t>Abolitionists still feel there is a small group of people who would need to be supervised.</w:t>
      </w:r>
    </w:p>
    <w:p w14:paraId="3F3E710D" w14:textId="017499FC" w:rsidR="00245D2B" w:rsidRDefault="00245D2B" w:rsidP="00245D2B">
      <w:r>
        <w:t xml:space="preserve">Paul </w:t>
      </w:r>
      <w:r w:rsidRPr="00BF0FDF">
        <w:rPr>
          <w:rStyle w:val="Style13ptBold"/>
        </w:rPr>
        <w:t xml:space="preserve">Butler, </w:t>
      </w:r>
      <w:r w:rsidR="00BF0FDF" w:rsidRPr="00BF0FDF">
        <w:rPr>
          <w:rStyle w:val="Style13ptBold"/>
        </w:rPr>
        <w:t>2020</w:t>
      </w:r>
      <w:r w:rsidR="00BF0FDF">
        <w:t xml:space="preserve"> </w:t>
      </w:r>
      <w:r>
        <w:t xml:space="preserve">(professor of law @ Georgetown Law Center), Jan. 17, 2020.  Retrieved May 8, 2020 from </w:t>
      </w:r>
      <w:hyperlink r:id="rId74" w:history="1">
        <w:r w:rsidRPr="00B155E8">
          <w:rPr>
            <w:rStyle w:val="Hyperlink"/>
          </w:rPr>
          <w:t>https://news.berkeley.edu/2020/01/17/berkeley-talks-transcript-paul-butler/</w:t>
        </w:r>
      </w:hyperlink>
    </w:p>
    <w:p w14:paraId="5983DF08" w14:textId="77777777" w:rsidR="00245D2B" w:rsidRPr="00BF0FDF" w:rsidRDefault="00245D2B" w:rsidP="00245D2B">
      <w:pPr>
        <w:rPr>
          <w:sz w:val="16"/>
        </w:rPr>
      </w:pPr>
      <w:r w:rsidRPr="00BF0FDF">
        <w:rPr>
          <w:rStyle w:val="StyleUnderline"/>
          <w:highlight w:val="cyan"/>
        </w:rPr>
        <w:t>Most abolitionists can see that there’s a small group of people who would need to be supervised in some way for public safety reasons. That group is known as the dangerous few</w:t>
      </w:r>
      <w:r w:rsidRPr="00BF0FDF">
        <w:rPr>
          <w:sz w:val="16"/>
        </w:rPr>
        <w:t>. So, the dangerous few are the folks who even under a regime of abolition would still be closely supervised to prevent them from causing physical, serious physical harm to others. Don’t know how big that group, how small it is, but remember that concept.</w:t>
      </w:r>
    </w:p>
    <w:p w14:paraId="6903A18F" w14:textId="01D0B290" w:rsidR="00B3286C" w:rsidRDefault="00B3286C" w:rsidP="008C131A">
      <w:pPr>
        <w:pStyle w:val="Heading1"/>
      </w:pPr>
      <w:r>
        <w:t>Affirmative Answers</w:t>
      </w:r>
    </w:p>
    <w:p w14:paraId="5AE4AA43" w14:textId="5FBE3D52" w:rsidR="00EC7599" w:rsidRDefault="00EC7599" w:rsidP="00EC7599">
      <w:pPr>
        <w:pStyle w:val="Heading2"/>
      </w:pPr>
      <w:r>
        <w:t>Abolition K Answers</w:t>
      </w:r>
    </w:p>
    <w:p w14:paraId="20434AAF" w14:textId="6729E4D6" w:rsidR="00EC7599" w:rsidRPr="00EC7599" w:rsidRDefault="00EC7599" w:rsidP="00EC7599">
      <w:pPr>
        <w:pStyle w:val="Heading3"/>
      </w:pPr>
      <w:r>
        <w:t>Abolition K Answers (2ac)</w:t>
      </w:r>
    </w:p>
    <w:p w14:paraId="7499B09D" w14:textId="742F9043" w:rsidR="00EC7599" w:rsidRPr="00EC7599" w:rsidRDefault="00EC7599" w:rsidP="00EC7599">
      <w:pPr>
        <w:jc w:val="center"/>
      </w:pPr>
      <w:r>
        <w:t>{Note:  These answers are duplicated in the Affirmative File)</w:t>
      </w:r>
    </w:p>
    <w:p w14:paraId="1164C2BB" w14:textId="77777777" w:rsidR="00EC7599" w:rsidRDefault="00EC7599" w:rsidP="00EC7599">
      <w:pPr>
        <w:pStyle w:val="Heading4"/>
      </w:pPr>
      <w:r>
        <w:t>The alternative doesn’t solve the case:</w:t>
      </w:r>
    </w:p>
    <w:p w14:paraId="618F331C" w14:textId="77777777" w:rsidR="00EC7599" w:rsidRDefault="00EC7599" w:rsidP="00EC7599">
      <w:pPr>
        <w:pStyle w:val="Heading4"/>
        <w:numPr>
          <w:ilvl w:val="0"/>
          <w:numId w:val="12"/>
        </w:numPr>
      </w:pPr>
      <w:r>
        <w:t>Doesn’t solve for innocence—innocent people will still die to the death penalty.</w:t>
      </w:r>
    </w:p>
    <w:p w14:paraId="4DA89555" w14:textId="77777777" w:rsidR="00EC7599" w:rsidRPr="00AD72C8" w:rsidRDefault="00EC7599" w:rsidP="00EC7599">
      <w:pPr>
        <w:pStyle w:val="Heading4"/>
        <w:numPr>
          <w:ilvl w:val="0"/>
          <w:numId w:val="12"/>
        </w:numPr>
      </w:pPr>
      <w:r>
        <w:t>Doesn’t solve for international modeling—you have to get rid of the death penalty to solve multiple scenarios for extinction.</w:t>
      </w:r>
    </w:p>
    <w:p w14:paraId="5775C7C0" w14:textId="77777777" w:rsidR="00EC7599" w:rsidRDefault="00EC7599" w:rsidP="00EC7599">
      <w:pPr>
        <w:pStyle w:val="Heading4"/>
      </w:pPr>
      <w:r>
        <w:t>(--) Permute do both the plan and the alternative—the permutation allows for the best challenges to the overall harsh criminal justice system:</w:t>
      </w:r>
    </w:p>
    <w:p w14:paraId="5C7D03D7" w14:textId="77777777" w:rsidR="00EC7599" w:rsidRDefault="00EC7599" w:rsidP="00EC759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75" w:history="1">
        <w:r w:rsidRPr="00E53EC3">
          <w:rPr>
            <w:rStyle w:val="Hyperlink"/>
          </w:rPr>
          <w:t>https://scholarship.law.upenn.edu/cgi/viewcontent.cgi?article=1196&amp;context=jlasc</w:t>
        </w:r>
      </w:hyperlink>
    </w:p>
    <w:p w14:paraId="430928F2" w14:textId="77777777" w:rsidR="00EC7599" w:rsidRDefault="00EC7599" w:rsidP="00EC7599">
      <w:pPr>
        <w:rPr>
          <w:rStyle w:val="Hyperlink"/>
          <w:sz w:val="8"/>
        </w:rPr>
      </w:pPr>
      <w:r w:rsidRPr="00F8030B">
        <w:rPr>
          <w:rStyle w:val="Hyperlink"/>
          <w:sz w:val="8"/>
        </w:rPr>
        <w:t xml:space="preserve">We recognize that nothing we have stated in here will convince death penalty supporters to alter their position, but </w:t>
      </w:r>
      <w:r w:rsidRPr="003C13DA">
        <w:rPr>
          <w:rStyle w:val="StyleUnderline"/>
          <w:highlight w:val="cyan"/>
        </w:rPr>
        <w:t xml:space="preserve">that </w:t>
      </w:r>
      <w:r w:rsidRPr="004F5D81">
        <w:rPr>
          <w:rStyle w:val="Emphasis"/>
          <w:highlight w:val="cyan"/>
        </w:rPr>
        <w:t>does not mean we seek to reinstate the death penalty</w:t>
      </w:r>
      <w:r w:rsidRPr="003C13DA">
        <w:rPr>
          <w:rStyle w:val="StyleUnderline"/>
          <w:highlight w:val="cyan"/>
        </w:rPr>
        <w:t>.</w:t>
      </w:r>
      <w:r w:rsidRPr="00F8030B">
        <w:rPr>
          <w:rStyle w:val="Hyperlink"/>
          <w:sz w:val="8"/>
        </w:rPr>
        <w:t xml:space="preserve"> Rather, </w:t>
      </w:r>
      <w:r w:rsidRPr="003C13DA">
        <w:rPr>
          <w:rStyle w:val="StyleUnderline"/>
          <w:highlight w:val="cyan"/>
        </w:rPr>
        <w:t xml:space="preserve">the goal of this essay is to convince LWOP supporters to </w:t>
      </w:r>
      <w:r w:rsidRPr="004F5D81">
        <w:rPr>
          <w:rStyle w:val="Emphasis"/>
          <w:highlight w:val="cyan"/>
        </w:rPr>
        <w:t>stop framing the debate</w:t>
      </w:r>
      <w:r w:rsidRPr="003C13DA">
        <w:rPr>
          <w:rStyle w:val="StyleUnderline"/>
          <w:highlight w:val="cyan"/>
        </w:rPr>
        <w:t xml:space="preserve"> as a choice between LWOP and death because LWOP is just another form of the death penalty,</w:t>
      </w:r>
      <w:r w:rsidRPr="00F8030B">
        <w:rPr>
          <w:rStyle w:val="Hyperlink"/>
          <w:sz w:val="8"/>
        </w:rPr>
        <w:t xml:space="preserve"> it is plagued by the same problems as the death penalty, it is not accompanied by the same due process protections, and it has become increasingly used for a whole host of offenders who were never at risk of an execution. </w:t>
      </w:r>
      <w:r w:rsidRPr="003C13DA">
        <w:rPr>
          <w:rStyle w:val="StyleUnderline"/>
          <w:highlight w:val="cyan"/>
        </w:rPr>
        <w:t xml:space="preserve">Therefore, abolitionists would do well to take a different path, one that </w:t>
      </w:r>
      <w:r w:rsidRPr="004F5D81">
        <w:rPr>
          <w:rStyle w:val="Emphasis"/>
          <w:highlight w:val="cyan"/>
        </w:rPr>
        <w:t>challenges the death penalty while advocating for the inherent humanity of all people</w:t>
      </w:r>
      <w:r w:rsidRPr="00F8030B">
        <w:rPr>
          <w:rStyle w:val="Hyperlink"/>
          <w:sz w:val="8"/>
        </w:rPr>
        <w:t xml:space="preserve"> and acknowledging the fallibility of the system in all criminal cases. To accomplish this task, we make the following three recommendations. First, </w:t>
      </w:r>
      <w:r w:rsidRPr="00F8030B">
        <w:rPr>
          <w:sz w:val="8"/>
        </w:rPr>
        <w:t>abolitionists need to stop advocating for LWOP and recognize that LWOP is simply another form of the death penalty that should also be abolished. Arguing that LWOP is better than the death penalty is akin to saying the gas chamber is better than a firing squad because the gas chamber takes longer to kill the person, or saying that executing someone after ten years is better than executing him or her after eight years. We are not suggesting that killers should avoid severe penalties for their crimes, but there needs to be a realization that it is impossible to determine “at the time of sentencing that the offender will forever be beyond redemption.”116 In fact, research suggests that older inmates who have served long periods in prison are especially unlikely to recidivate.117 For example, one study found that paroled lifers are less than one-third as likely to recidivate as other paroled inmates are,118 and the Pennsylvania Advisory Committee on Geriatric and Seriously Ill Inmates concluded that in Pennsylvania, inmates who are fifty years old or older when they are released have a recidivism rate around one percent. Of these, only two were convicted of a new violent offense, and both of these individuals were mentally ill. The report also noted that in Ohio, none of the twenty-one inmates released in 2000 who were at least fifty years old and had served at least twenty-five years in prison committed a new crime in the three years after they were released.119 Of course, there are many who might claim that these low recidivism rates are irrelevant because the goal of punishment is retribution rather than rehabilitation. However, these individuals are unlikely to support death penalty abolition at all, and this focus on retribution is one of the reasons that we argue below that abolitionists need to change the frame and alter the philosophical justifications they offer for punishment. We also recognize that not everyone can be rehabilitated and that there may be some people who can never be released. But it paints with too broad of a brush to assume that all murderers are inherently evil persons with no potential for reform or redemption. There are numerous stories of killers successfully re-integrating. In fact, when rehabilitated death row inmates and lifers are successfully integrated back into society, they often dedicate their lives to educating society about the causes of crime and engage in the prevention and early intervention of criminal behavior among those headed down a self-destructive path. The value that these ex-offenders offer to society only serves to increase public safety.120 Therefore, “[A] reliable mechanism should always be in place to review personal change and consider evidence of remorse, as well as to assess the cost of continued confinement, including paying mounting medical and housing costs for those who no longer pose a threat to public safety.”121 This means that all life sentences should come with the possibility (but by no means guarantee) of parole. Unlike the perfunctory review performed by political appointees that is typical today, this process should entail a true, in depth review of the inmate’s crime, institutional record, and potential dangerousness that is conducted by correctional professionals, who can offer an impartial</w:t>
      </w:r>
      <w:r w:rsidRPr="00F8030B">
        <w:rPr>
          <w:rStyle w:val="Hyperlink"/>
          <w:sz w:val="8"/>
        </w:rPr>
        <w:t xml:space="preserve"> and expert assessment of the prisoner’s progress, his or her likelihood of abstaining from crime, and a variety of other relevant factors in order to allow “those prisoners who no longer need to be incarcerated” to be released.122 </w:t>
      </w:r>
      <w:r w:rsidRPr="00F8030B">
        <w:rPr>
          <w:sz w:val="8"/>
        </w:rPr>
        <w:t>We recognize that advocating for LWOP may be a strategic move on the part of abolitionists to gain public support. After all, polls indicate that when they are given the alternative of LWOP, Americans are far less likely to support the death penalty,123 so it makes sense to offer LWOP as the alternative to death. However, public opinion is quite responsive to political activity,124 so the abolitionist community can shift public opinion in this regard. In fact, there is evidence that the public support for LWOP as an alternative to death came about as a result of activism by abolitionists—in particular their alliance with supporters of tough-on-crime policies.125 Therefore, if abolitionists can move public opinion away from death and toward LWOP, they can also move public opinion away from LWOP and toward life with parole.</w:t>
      </w:r>
      <w:r w:rsidRPr="00F8030B">
        <w:rPr>
          <w:rStyle w:val="Hyperlink"/>
          <w:sz w:val="8"/>
        </w:rPr>
        <w:t xml:space="preserve"> An excellent example of this very shift is evident in the rapidly changing attitudes toward juvenile offenders. Five years after getting the Supreme Court to abolish the juvenile death penalty in Roper v. Simmons,126 activists were able to get the Court to abolish juvenile LWOP in non-homicide cases,127 and a mere two years after that, the Court ended the use of mandatory LWOP sentences in juvenile cases.128 Secondly, abolitionists need to stop touting the cost savings of abolition and advocate for an expansion of appellate rights. If they are legitimately concerned with wrongful convictions, it makes no sense to support a system that makes it exponentially more difficult to uncover wrongful convictions. Mistakes are inevitable; therefore, every available effort should be made to look for and uncover those errors: Many precautions are taken in death-eligible cases because of the gravity and permanency of this punishment, and yet even with these in place the death penalty has been clearly documented to be plagued with deficiencies. It is worrisome that the same precautions are not taken in cases that could result in a parole-ineligible life sentence, what some call a living death sentence.129 This expansion of appellate rights needs to be accompanied by the creation of a specialized bar to deal with appeals of inmates serving long-term sentences. There are highly specialized attorneys that handle capital cases and capital appeals; there is no comparable bar dedicated to handling LWOP cases, which contributes to the exceptionally high failure rate of non-capital criminal appeals.130 Although providing this type of court access to all defendants may be expensive, the alternative is thousands of innocent people locked in prison, many of whom will die there.131 Of course, expanding appellate rights is not without its drawbacks. Doing so runs the risk of causing additional pain to the survivors of victims, because they may be required to endure repeated court appearances that will prevent them from receiving closure or force them to continually relive the trauma of the original crime. In fact, one of the points legislators in New Jersey, Maryland, and Nebraska used to argue in favor of abolition was the negative impact that death penalty appeals had on victims’ survivors.132 Despite these drawbacks, it is still important to make systems of error correction more widely accessible because when the wrong person is imprisoned, the guilty party remains free to commit more crimes and create more victims. By making errors easier to detect, it will become more likely that the actual guilty party can be identified and apprehended, thus reducing the overall number of victims. Furthermore, survivors are actually best served by a process that ensures that the correct person is incarcerated. Many victims’ rights groups have identified punishment as the primary victims’ right,133 but when the wrong person is incarcerated, the goal of punishing the actual offender is not being met. Relatedly, a process that increases the certainty that the actual perpetrator has been identified and can correct the errors that will inevitably occur can actually help victims heal. For example, Jenny Thompson was aided in the healing process by authoring a book with the man who had been wrongfully convicted of raping her based upon her mistaken eyewitness testimony.134 Without a process to review convictions, this healing would have proven to be much more of a challenge. A final consideration when evaluating the impact of expanded appellate rights on victims is the fact that those who are wrongly convicted are victims too—victims of a fallible justice system—so their rights and pain need to be considered as well. When the wrong person is convicted, everyone suffers. A process that can better identify and correct wrongful convictions will benefit everyone—victims, the wrongly incarcerated, and society. Lastly, </w:t>
      </w:r>
      <w:r w:rsidRPr="003C13DA">
        <w:rPr>
          <w:rStyle w:val="StyleUnderline"/>
          <w:highlight w:val="cyan"/>
        </w:rPr>
        <w:t xml:space="preserve">abolitionists need to adopt a broader view of their goals and change the framework. </w:t>
      </w:r>
      <w:r w:rsidRPr="00F8030B">
        <w:rPr>
          <w:sz w:val="8"/>
        </w:rPr>
        <w:t>They cannot simply accept the same “tough-on-crime” rhetoric that has led to America’s incarceration binge,</w:t>
      </w:r>
      <w:r w:rsidRPr="00F8030B">
        <w:rPr>
          <w:rStyle w:val="Hyperlink"/>
          <w:sz w:val="8"/>
        </w:rPr>
        <w:t xml:space="preserve"> and they cannot simply focus on the costs of the death penalty. </w:t>
      </w:r>
      <w:r w:rsidRPr="003C13DA">
        <w:rPr>
          <w:rStyle w:val="StyleUnderline"/>
          <w:highlight w:val="cyan"/>
        </w:rPr>
        <w:t xml:space="preserve">If they want to make any sustained progress against the </w:t>
      </w:r>
      <w:r w:rsidRPr="00F8030B">
        <w:rPr>
          <w:sz w:val="8"/>
        </w:rPr>
        <w:t>inhumanity and</w:t>
      </w:r>
      <w:r w:rsidRPr="003C13DA">
        <w:rPr>
          <w:rStyle w:val="StyleUnderline"/>
          <w:highlight w:val="cyan"/>
        </w:rPr>
        <w:t xml:space="preserve"> brutality of American penal policy, then they need to adopt a frame that explicitly focuses on human rights and attacks the philosophical tenets that justify capital punishment and other excessively punitive penalties.</w:t>
      </w:r>
      <w:r w:rsidRPr="00F8030B">
        <w:rPr>
          <w:rStyle w:val="Hyperlink"/>
          <w:sz w:val="8"/>
        </w:rPr>
        <w:t xml:space="preserve"> Otherwise, even if they accomplish complete abolition, they will simply be left with another cruel, degrading, inhumane, and ineffective punishment in its place—one that is used far more often, with significantly less judicial oversight, and for substantially less severe crimes.135 Only by adopting a human rights framework will it be possible to see offenders as fellow human beings, question the goal of punishment, and alter the retributive focus of the current American penal state. We acknowledge that many Americans view retribution as the primary goal of punishment, but when abolitionists succumb to this temptation, they end up inadvertently supporting the expansion of the penal state and the dehumanization of offenders and drastically reduce their means of challenging other draconian penalties. Therefore, it is critical that death penalty opponents attack the retributive tenets upon which the current carceral regime is built and instead focus on the humanity and redeemability of offenders. This is not to suggest that there is no room for retribution in sentencing policies, but it should not be the primary sentencing rationale. </w:t>
      </w:r>
      <w:r w:rsidRPr="003C13DA">
        <w:rPr>
          <w:rStyle w:val="StyleUnderline"/>
          <w:highlight w:val="cyan"/>
        </w:rPr>
        <w:t xml:space="preserve">In most of the rest of the world, the anti-death penalty movement has already adopted a human rights framework and successfully used it to challenge not just the death penalty, but </w:t>
      </w:r>
      <w:r w:rsidRPr="004F5D81">
        <w:rPr>
          <w:rStyle w:val="Emphasis"/>
          <w:highlight w:val="cyan"/>
        </w:rPr>
        <w:t>a whole host of other harsh punishments.</w:t>
      </w:r>
      <w:r w:rsidRPr="00F8030B">
        <w:rPr>
          <w:rStyle w:val="Hyperlink"/>
          <w:sz w:val="8"/>
        </w:rPr>
        <w:t xml:space="preserve"> As mentioned above, LWOP is unavailable for juvenile offenders anywhere in the world outside the United States, and in 2013, the European Court of Human Rights ruled that LWOP sentences for adults violate the European Convention of Human Rights because they constitute “inhuman or degrading treatment or punishment.”136 Several European and Latin American nations have even outlawed life with parole because such punishments are considered a violation of human rights.137 Getting to this point, however, requires a fundamental reframing of the narrative. It requires a focus on the inherent humanity of offenders and on the possibility for reform: The arguments in favor of having no life sentence at all and the arguments for having a fixed minimum period after which release must be considered have essentially the same foundation: No human being should be regarded as beyond improvement and therefore should always have the prospect of being released.138 Some abolitionists in the US have already adopted this human rights frame. For example, Human Rights Watch (HRW) opposes “the death penalty in all cases as inherently cruel.”139 This approach allows HRW to criticize other “disproportionately severe” penalties in the US as violative of “human rights laws binding on the United States that prohibit cruel, inhuman or degrading treatment or punishment...”140 Senator Ernie Chambers, who sponsored Nebraska’s 2015 death penalty repeal justified his position by referring to “human dignity,”141 and in Maryland, which abolished the death penalty in 2013, Governor Martin O’Malley utilized a human rights perspective when he urged the legislature to repeal capital punishment in 2009: “[f]reedom, justice, the dignity of the individual, equal rights before the law – these are the principles that define our character as a people. And so we must ask ourselves: are these principles compatible with the ‘civil’ taking of human life?”142 Furthermore, although the primary focus of the final report of the Maryland Commission on Capital Punishment was on pragmatic issues such as discrimination, cost, the risk of executing the innocent, and the severity of LWOP and its capability of “gravely punishing the guilty defendant,”143 the report also included a section on religious views on capital punishment. Written by two religious leaders, this section discussed “the sanctity of human life” that prohibits retributive homicide and even compared capital punishment to other “cruelties . . . whose time has come and gone, noting that it persists mostly in societies with which we hesitate to identify ourselves,” such as torture, mutilation, and the public display of executed bodies.144 The two religious leaders went on to argue that even if capital punishment could be applied without error or racial bias “we should not resort to the death penalty, not even in the case of one who takes the life of another human being...”145 </w:t>
      </w:r>
      <w:r w:rsidRPr="004F5D81">
        <w:rPr>
          <w:rStyle w:val="StyleUnderline"/>
          <w:highlight w:val="cyan"/>
        </w:rPr>
        <w:t xml:space="preserve">Adopting this human rights frame will allow abolitionists to view convicted killers as fellow human beings. It will empower abolitionists to continue attacking the death penalty </w:t>
      </w:r>
      <w:r w:rsidRPr="00AD72C8">
        <w:rPr>
          <w:rStyle w:val="Emphasis"/>
          <w:highlight w:val="cyan"/>
        </w:rPr>
        <w:t>without having a negative ripple effect on the rest of the justice system</w:t>
      </w:r>
      <w:r w:rsidRPr="00F8030B">
        <w:rPr>
          <w:rStyle w:val="Hyperlink"/>
          <w:sz w:val="8"/>
        </w:rPr>
        <w:t>, in a way that opens up doors to attacking other excessively punitive sanctions and expands opportunities to challenge and discover wrongful convictions of all kinds. This is not a criticism of the current abolitionist movement. The abolitionists’ embrace of LWOP is understandable given its ability to garner support for abolition. However, this position is akin to hiding under a tall tree during a thunderstorm. It may make intuitive sense, but upon further examination of the facts, it turns out to be counterproductive. As we have pointed out here, LWOP is essentially the same as a death sentence, but it is not accompanied by the same due process protections or opportunities to challenge the accuracy of the conviction, and it has become used far more frequently than death ever was and for far less serious offenses. Like the death penalty, LWOP sentences deny the humanity of offenders and give up on any hope of rehabilitation. This denies society the opportunity to be repaid by and to benefit from the positive contributions offenders may make in the future. As such, we should not replace one death sentence with another. That is not progress.</w:t>
      </w:r>
    </w:p>
    <w:p w14:paraId="51749D96" w14:textId="77777777" w:rsidR="00EC7599" w:rsidRDefault="00EC7599" w:rsidP="00EC7599">
      <w:pPr>
        <w:pStyle w:val="Heading4"/>
      </w:pPr>
      <w:r>
        <w:t>Framework:  The judge should let the Affirmative weigh their case against the K.</w:t>
      </w:r>
    </w:p>
    <w:p w14:paraId="01CE5CE3" w14:textId="77777777" w:rsidR="00EC7599" w:rsidRDefault="00EC7599" w:rsidP="00EC7599">
      <w:pPr>
        <w:pStyle w:val="Heading4"/>
        <w:numPr>
          <w:ilvl w:val="0"/>
          <w:numId w:val="11"/>
        </w:numPr>
      </w:pPr>
      <w:r>
        <w:t>Fairness:  infinite frameworks means the AFF needs to be able to weigh their case</w:t>
      </w:r>
    </w:p>
    <w:p w14:paraId="64CE1853" w14:textId="77777777" w:rsidR="00EC7599" w:rsidRDefault="00EC7599" w:rsidP="00EC7599">
      <w:pPr>
        <w:pStyle w:val="Heading4"/>
        <w:numPr>
          <w:ilvl w:val="0"/>
          <w:numId w:val="11"/>
        </w:numPr>
      </w:pPr>
      <w:r>
        <w:t>The resolution is framed as a policy question—the answer to that question is found in policy consequences</w:t>
      </w:r>
    </w:p>
    <w:p w14:paraId="51881A45" w14:textId="77777777" w:rsidR="00EC7599" w:rsidRPr="0072616C" w:rsidRDefault="00EC7599" w:rsidP="00EC7599">
      <w:pPr>
        <w:pStyle w:val="Heading4"/>
        <w:numPr>
          <w:ilvl w:val="0"/>
          <w:numId w:val="11"/>
        </w:numPr>
      </w:pPr>
      <w:r>
        <w:t>Reason to reject the K or allow us to weigh our impact</w:t>
      </w:r>
    </w:p>
    <w:p w14:paraId="6D64AC0B" w14:textId="77777777" w:rsidR="00EC7599" w:rsidRDefault="00EC7599" w:rsidP="00EC7599">
      <w:pPr>
        <w:pStyle w:val="Heading4"/>
      </w:pPr>
      <w:r>
        <w:t>(--) Turn:  Capital punishment symbolically reinforces white rule.</w:t>
      </w:r>
    </w:p>
    <w:p w14:paraId="4A29202D" w14:textId="77777777" w:rsidR="00EC7599" w:rsidRDefault="00EC7599" w:rsidP="00EC7599">
      <w:r>
        <w:t xml:space="preserve">Dorothy E. </w:t>
      </w:r>
      <w:r w:rsidRPr="0072616C">
        <w:rPr>
          <w:rStyle w:val="Style13ptBold"/>
        </w:rPr>
        <w:t>Roberts, 2008</w:t>
      </w:r>
      <w:r>
        <w:t xml:space="preserve"> (Professor, Northwestern University School of Law), COLUMBIA HUMAN RIGHTS LAW REVIEW, 2008.  </w:t>
      </w:r>
    </w:p>
    <w:p w14:paraId="26C433B1" w14:textId="77777777" w:rsidR="00EC7599" w:rsidRDefault="00EC7599" w:rsidP="00EC7599">
      <w:pPr>
        <w:rPr>
          <w:sz w:val="16"/>
        </w:rPr>
      </w:pPr>
      <w:r w:rsidRPr="0072616C">
        <w:rPr>
          <w:sz w:val="16"/>
        </w:rPr>
        <w:t xml:space="preserve">While prison policy disenfranchises African Americans in direct and concrete ways, </w:t>
      </w:r>
      <w:r w:rsidRPr="0072616C">
        <w:rPr>
          <w:rStyle w:val="StyleUnderline"/>
          <w:highlight w:val="cyan"/>
        </w:rPr>
        <w:t xml:space="preserve">capital punishment </w:t>
      </w:r>
      <w:r w:rsidRPr="0072616C">
        <w:rPr>
          <w:rStyle w:val="Emphasis"/>
          <w:highlight w:val="cyan"/>
        </w:rPr>
        <w:t>more symbolically reinforces white rule</w:t>
      </w:r>
      <w:r w:rsidRPr="0072616C">
        <w:rPr>
          <w:rStyle w:val="StyleUnderline"/>
          <w:highlight w:val="cyan"/>
        </w:rPr>
        <w:t>. A legacy of lynching is reflected in the racially disparate imposition of the death penalty, which sustains white supremacy</w:t>
      </w:r>
      <w:r w:rsidRPr="0072616C">
        <w:rPr>
          <w:sz w:val="16"/>
        </w:rPr>
        <w:t xml:space="preserve">. The ritualistic torture that accompanied executions was reserved only for black victims of lynching because it constituted a political message about race." Torture lynchings punished crimes perceived to violate the most imperative racial codes-murdering a white employer, sheriff, or public official or raping a white woman."' </w:t>
      </w:r>
      <w:r w:rsidRPr="0072616C">
        <w:rPr>
          <w:rStyle w:val="StyleUnderline"/>
          <w:highlight w:val="cyan"/>
        </w:rPr>
        <w:t>Today, capital punishment is similarly imposed according to the race of the victim: killing a white person dramatically increases the chances of being executed</w:t>
      </w:r>
      <w:r w:rsidRPr="0072616C">
        <w:rPr>
          <w:sz w:val="16"/>
        </w:rPr>
        <w:t>, especially when the defendant is black.112 As the Supreme Court noted, "black defendants, such as McCleskey, who kill white victims have the greatest likelihood of receiving the death penalty.""3</w:t>
      </w:r>
    </w:p>
    <w:p w14:paraId="4FFFE2DE" w14:textId="77777777" w:rsidR="00EC7599" w:rsidRDefault="00EC7599" w:rsidP="00EC7599">
      <w:pPr>
        <w:pStyle w:val="Heading4"/>
      </w:pPr>
      <w:r>
        <w:t>Abolitionists have no alternative to what to do about violent, career criminals.</w:t>
      </w:r>
    </w:p>
    <w:p w14:paraId="26AF4920" w14:textId="77777777" w:rsidR="00EC7599" w:rsidRDefault="00EC7599" w:rsidP="00EC7599">
      <w:r>
        <w:t xml:space="preserve">Brad </w:t>
      </w:r>
      <w:r w:rsidRPr="0072616C">
        <w:rPr>
          <w:rStyle w:val="Style13ptBold"/>
        </w:rPr>
        <w:t>Polumbo, 2019</w:t>
      </w:r>
      <w:r>
        <w:t xml:space="preserve"> (deputy contributors editor), WASHINGTON EXAMINER, Oct. 8, 2019.  Retrieved May 5, 2020 from </w:t>
      </w:r>
      <w:hyperlink r:id="rId76" w:history="1">
        <w:r w:rsidRPr="00B155E8">
          <w:rPr>
            <w:rStyle w:val="Hyperlink"/>
          </w:rPr>
          <w:t>https://www.washingtonexaminer.com/opinion/alexandria-ocasio-cortezs-support-for-prison-abolition-sabotages-real-reform</w:t>
        </w:r>
      </w:hyperlink>
    </w:p>
    <w:p w14:paraId="2D950860" w14:textId="77777777" w:rsidR="00EC7599" w:rsidRPr="00AD72C8" w:rsidRDefault="00EC7599" w:rsidP="00EC7599">
      <w:pPr>
        <w:rPr>
          <w:sz w:val="16"/>
        </w:rPr>
      </w:pPr>
      <w:r w:rsidRPr="0072616C">
        <w:rPr>
          <w:rStyle w:val="StyleUnderline"/>
          <w:highlight w:val="cyan"/>
        </w:rPr>
        <w:t xml:space="preserve">Let’s be clear about the “prison abolition” crowd: They have </w:t>
      </w:r>
      <w:r w:rsidRPr="00AD72C8">
        <w:rPr>
          <w:rStyle w:val="Emphasis"/>
          <w:highlight w:val="cyan"/>
        </w:rPr>
        <w:t xml:space="preserve">no viable alternative </w:t>
      </w:r>
      <w:r w:rsidRPr="0072616C">
        <w:rPr>
          <w:rStyle w:val="StyleUnderline"/>
          <w:highlight w:val="cyan"/>
        </w:rPr>
        <w:t>to imprisoning violent and career criminals. When Ocasio-Cortez was pressed about “what do you do with all the violent people?” she, like most prison abolition activists, just resorted to buzzwords</w:t>
      </w:r>
      <w:r w:rsidRPr="00AD72C8">
        <w:rPr>
          <w:sz w:val="16"/>
        </w:rPr>
        <w:t xml:space="preserve"> and pointing at shiny objects. The congresswoman replied, “Our lawmaking process means we come to solutions together, &amp; either way we should work to an end where our prison system is dramatically smaller than it is today.” </w:t>
      </w:r>
      <w:r w:rsidRPr="0072616C">
        <w:rPr>
          <w:rStyle w:val="StyleUnderline"/>
          <w:highlight w:val="cyan"/>
        </w:rPr>
        <w:t>Our prison system could use a serious downsizing,</w:t>
      </w:r>
      <w:r w:rsidRPr="00AD72C8">
        <w:rPr>
          <w:sz w:val="16"/>
        </w:rPr>
        <w:t xml:space="preserve"> especially for the millions we imprison for nonviolent and victimless crimes. </w:t>
      </w:r>
      <w:r w:rsidRPr="0072616C">
        <w:rPr>
          <w:rStyle w:val="StyleUnderline"/>
          <w:highlight w:val="cyan"/>
        </w:rPr>
        <w:t>But there will always be violent criminals, rapists, and murderers, whom we need to remove from society</w:t>
      </w:r>
      <w:r w:rsidRPr="00AD72C8">
        <w:rPr>
          <w:sz w:val="16"/>
        </w:rPr>
        <w:t xml:space="preserve">. That means </w:t>
      </w:r>
      <w:r w:rsidRPr="0072616C">
        <w:rPr>
          <w:rStyle w:val="StyleUnderline"/>
          <w:highlight w:val="cyan"/>
        </w:rPr>
        <w:t>prisons aren’t going anywhere. Ever.</w:t>
      </w:r>
    </w:p>
    <w:p w14:paraId="496F03BF" w14:textId="77777777" w:rsidR="00EC7599" w:rsidRDefault="00EC7599" w:rsidP="00EC7599">
      <w:pPr>
        <w:pStyle w:val="Heading4"/>
      </w:pPr>
      <w:r>
        <w:t xml:space="preserve">The plan aligns itself with the abolitionist movement:  </w:t>
      </w:r>
    </w:p>
    <w:p w14:paraId="42EF8B0E" w14:textId="77777777" w:rsidR="00EC7599" w:rsidRDefault="00EC7599" w:rsidP="00EC7599">
      <w:r>
        <w:t xml:space="preserve">Dorothy E. </w:t>
      </w:r>
      <w:r w:rsidRPr="00AD72C8">
        <w:rPr>
          <w:rStyle w:val="Style13ptBold"/>
        </w:rPr>
        <w:t>Roberts, 2008</w:t>
      </w:r>
      <w:r>
        <w:t xml:space="preserve"> (Professor, Northwestern University School of Law), COLUMBIA HUMAN RIGHTS LAW REVIEW, 2008.  </w:t>
      </w:r>
    </w:p>
    <w:p w14:paraId="7AB67BAA" w14:textId="77777777" w:rsidR="00EC7599" w:rsidRPr="00AD72C8" w:rsidRDefault="00EC7599" w:rsidP="00EC7599">
      <w:pPr>
        <w:rPr>
          <w:sz w:val="16"/>
        </w:rPr>
      </w:pPr>
      <w:r w:rsidRPr="00AD72C8">
        <w:rPr>
          <w:rStyle w:val="Emphasis"/>
          <w:highlight w:val="cyan"/>
        </w:rPr>
        <w:t>The goals of an abolitionist movement</w:t>
      </w:r>
      <w:r w:rsidRPr="0072616C">
        <w:rPr>
          <w:rStyle w:val="StyleUnderline"/>
          <w:highlight w:val="cyan"/>
        </w:rPr>
        <w:t xml:space="preserve"> would be: to drastically reduce the prison population</w:t>
      </w:r>
      <w:r w:rsidRPr="00AD72C8">
        <w:rPr>
          <w:sz w:val="16"/>
        </w:rPr>
        <w:t xml:space="preserve"> by seeking state and federal moratoriums on new prison constructions, </w:t>
      </w:r>
      <w:r w:rsidRPr="0072616C">
        <w:rPr>
          <w:rStyle w:val="StyleUnderline"/>
          <w:highlight w:val="cyan"/>
        </w:rPr>
        <w:t>amnesty for most prisoners convicted of nonviolent crimes,</w:t>
      </w:r>
      <w:r w:rsidRPr="00AD72C8">
        <w:rPr>
          <w:sz w:val="16"/>
        </w:rPr>
        <w:t xml:space="preserve"> and repeal of excessive, mandatory sentences for drug offenses; 21 </w:t>
      </w:r>
      <w:r w:rsidRPr="0072616C">
        <w:rPr>
          <w:rStyle w:val="StyleUnderline"/>
          <w:highlight w:val="cyan"/>
        </w:rPr>
        <w:t xml:space="preserve">to </w:t>
      </w:r>
      <w:r w:rsidRPr="0072616C">
        <w:rPr>
          <w:rStyle w:val="Emphasis"/>
          <w:highlight w:val="cyan"/>
        </w:rPr>
        <w:t>abolish capital punishment</w:t>
      </w:r>
      <w:r w:rsidRPr="0072616C">
        <w:rPr>
          <w:rStyle w:val="StyleUnderline"/>
          <w:highlight w:val="cyan"/>
        </w:rPr>
        <w:t>; and to implement new procedures to identify and punish patterns of police abuse</w:t>
      </w:r>
      <w:r w:rsidRPr="00AD72C8">
        <w:rPr>
          <w:sz w:val="16"/>
        </w:rPr>
        <w:t>.</w:t>
      </w:r>
    </w:p>
    <w:p w14:paraId="45B311F5" w14:textId="77777777" w:rsidR="00EC7599" w:rsidRDefault="00EC7599" w:rsidP="00EC7599">
      <w:pPr>
        <w:pStyle w:val="Heading3"/>
      </w:pPr>
      <w:r>
        <w:t>1ar:  Alternative Fails</w:t>
      </w:r>
    </w:p>
    <w:p w14:paraId="01C4BEBF" w14:textId="77777777" w:rsidR="00EC7599" w:rsidRDefault="00EC7599" w:rsidP="00EC7599">
      <w:pPr>
        <w:pStyle w:val="Heading4"/>
      </w:pPr>
      <w:r>
        <w:t>Prison abolitionism is not pragmatic.</w:t>
      </w:r>
    </w:p>
    <w:p w14:paraId="73D65796" w14:textId="77777777" w:rsidR="00EC7599" w:rsidRDefault="00EC7599" w:rsidP="00EC7599">
      <w:pPr>
        <w:rPr>
          <w:rStyle w:val="Hyperlink"/>
        </w:rPr>
      </w:pPr>
      <w:r>
        <w:t xml:space="preserve">Andrew </w:t>
      </w:r>
      <w:r w:rsidRPr="0072616C">
        <w:rPr>
          <w:rStyle w:val="Style13ptBold"/>
        </w:rPr>
        <w:t>Neilson, 2020</w:t>
      </w:r>
      <w:r>
        <w:t xml:space="preserve"> (Director of Campaigns for the Howard League for Penal Reform), NEW INTERNATIONALIST, Mar. 4, 2020.  Retrieved May 9, 2020 from </w:t>
      </w:r>
      <w:hyperlink r:id="rId77" w:history="1">
        <w:r w:rsidRPr="00B155E8">
          <w:rPr>
            <w:rStyle w:val="Hyperlink"/>
          </w:rPr>
          <w:t>https://newint.org/features/2020/02/10/should-prisons-be-abolished</w:t>
        </w:r>
      </w:hyperlink>
    </w:p>
    <w:p w14:paraId="00EB0A29" w14:textId="77777777" w:rsidR="00EC7599" w:rsidRDefault="00EC7599" w:rsidP="00EC7599">
      <w:pPr>
        <w:rPr>
          <w:sz w:val="16"/>
        </w:rPr>
      </w:pPr>
      <w:r w:rsidRPr="0072616C">
        <w:rPr>
          <w:rStyle w:val="StyleUnderline"/>
          <w:highlight w:val="cyan"/>
        </w:rPr>
        <w:t>Prison abolitionism speaks to all of this</w:t>
      </w:r>
      <w:r w:rsidRPr="0072616C">
        <w:rPr>
          <w:sz w:val="16"/>
        </w:rPr>
        <w:t xml:space="preserve"> and is therefore a valuable contribution to how we think ourselves out of current criminal justice practices. </w:t>
      </w:r>
      <w:r w:rsidRPr="0072616C">
        <w:rPr>
          <w:rStyle w:val="StyleUnderline"/>
          <w:highlight w:val="cyan"/>
        </w:rPr>
        <w:t>But we must be pragmatic about what can be achieved. There are undeniably people who do commit serious and violent crimes, who cannot be safely managed in the community. We may be able to radically reduce our prison population, but there are sadly some individuals who will still be incarcerated for what they have done</w:t>
      </w:r>
      <w:r w:rsidRPr="0072616C">
        <w:rPr>
          <w:sz w:val="16"/>
        </w:rPr>
        <w:t xml:space="preserve"> and what they may do to others.</w:t>
      </w:r>
    </w:p>
    <w:p w14:paraId="53F18A41" w14:textId="77777777" w:rsidR="00EC7599" w:rsidRDefault="00EC7599" w:rsidP="00EC7599">
      <w:pPr>
        <w:pStyle w:val="Heading4"/>
      </w:pPr>
      <w:r>
        <w:t>Incarceration is a necessary evil in some circumstances.</w:t>
      </w:r>
    </w:p>
    <w:p w14:paraId="7451C4C4" w14:textId="77777777" w:rsidR="00EC7599" w:rsidRDefault="00EC7599" w:rsidP="00EC7599">
      <w:pPr>
        <w:rPr>
          <w:rStyle w:val="Hyperlink"/>
        </w:rPr>
      </w:pPr>
      <w:r>
        <w:t xml:space="preserve">Andrew </w:t>
      </w:r>
      <w:r w:rsidRPr="0072616C">
        <w:rPr>
          <w:rStyle w:val="Style13ptBold"/>
        </w:rPr>
        <w:t>Neilson, 2020</w:t>
      </w:r>
      <w:r>
        <w:t xml:space="preserve"> (Director of Campaigns for the Howard League for Penal Reform), NEW INTERNATIONALIST, Mar. 4, 2020.  Retrieved May 9, 2020 from </w:t>
      </w:r>
      <w:hyperlink r:id="rId78" w:history="1">
        <w:r w:rsidRPr="00B155E8">
          <w:rPr>
            <w:rStyle w:val="Hyperlink"/>
          </w:rPr>
          <w:t>https://newint.org/features/2020/02/10/should-prisons-be-abolished</w:t>
        </w:r>
      </w:hyperlink>
    </w:p>
    <w:p w14:paraId="7FF680BF" w14:textId="77777777" w:rsidR="00EC7599" w:rsidRDefault="00EC7599" w:rsidP="00EC7599">
      <w:r w:rsidRPr="0072616C">
        <w:rPr>
          <w:rStyle w:val="StyleUnderline"/>
          <w:highlight w:val="cyan"/>
        </w:rPr>
        <w:t>There are certain serious violent harms</w:t>
      </w:r>
      <w:r>
        <w:t xml:space="preserve"> by some individuals however – </w:t>
      </w:r>
      <w:r w:rsidRPr="0072616C">
        <w:rPr>
          <w:rStyle w:val="StyleUnderline"/>
          <w:highlight w:val="cyan"/>
        </w:rPr>
        <w:t>including murder and sexual violence – where the incapacitating function of incarceration will trump other considerations</w:t>
      </w:r>
      <w:r>
        <w:t xml:space="preserve">. This is not to ignore the failure of prisons to safely address serious harm, but to see </w:t>
      </w:r>
      <w:r w:rsidRPr="0072616C">
        <w:rPr>
          <w:rStyle w:val="StyleUnderline"/>
          <w:highlight w:val="cyan"/>
        </w:rPr>
        <w:t>incarceration as a necessary evil in some circumstances</w:t>
      </w:r>
      <w:r>
        <w:t>. Efforts should then be directed to reducing the use of imprisonment, which should be viewed as a ‘last resort’.</w:t>
      </w:r>
    </w:p>
    <w:p w14:paraId="2EB60ECE" w14:textId="77777777" w:rsidR="00EC7599" w:rsidRDefault="00EC7599" w:rsidP="00EC7599">
      <w:pPr>
        <w:pStyle w:val="Heading4"/>
      </w:pPr>
      <w:r>
        <w:t xml:space="preserve">Politicians won’t reinvest prison money in communities:  </w:t>
      </w:r>
    </w:p>
    <w:p w14:paraId="1962D293" w14:textId="77777777" w:rsidR="00EC7599" w:rsidRDefault="00EC7599" w:rsidP="00EC7599">
      <w:r>
        <w:t xml:space="preserve">Bill </w:t>
      </w:r>
      <w:r w:rsidRPr="0072616C">
        <w:rPr>
          <w:rStyle w:val="Style13ptBold"/>
        </w:rPr>
        <w:t>Keller, 2019</w:t>
      </w:r>
      <w:r>
        <w:t xml:space="preserve"> (founding editor of the Marshall Project), June 12, 2019. Retrieved May 9, 2020 from </w:t>
      </w:r>
      <w:hyperlink r:id="rId79" w:history="1">
        <w:r w:rsidRPr="00B155E8">
          <w:rPr>
            <w:rStyle w:val="Hyperlink"/>
          </w:rPr>
          <w:t>https://www.bloomberg.com/opinion/articles/2019-06-12/-abolish-prisons-the-next-frontier-in-criminal-justice-reform</w:t>
        </w:r>
      </w:hyperlink>
    </w:p>
    <w:p w14:paraId="7F350DCB" w14:textId="77777777" w:rsidR="00EC7599" w:rsidRPr="0072616C" w:rsidRDefault="00EC7599" w:rsidP="00EC7599">
      <w:pPr>
        <w:rPr>
          <w:rStyle w:val="Emphasis"/>
        </w:rPr>
      </w:pPr>
      <w:r w:rsidRPr="0072616C">
        <w:rPr>
          <w:rStyle w:val="StyleUnderline"/>
          <w:highlight w:val="cyan"/>
        </w:rPr>
        <w:t>Abolitionists’ other aim is to redistribute government spending from police and prisons</w:t>
      </w:r>
      <w:r w:rsidRPr="0072616C">
        <w:rPr>
          <w:rStyle w:val="StyleUnderline"/>
        </w:rPr>
        <w:t xml:space="preserve"> </w:t>
      </w:r>
      <w:r>
        <w:t xml:space="preserve">to narrowing the underlying, crime-breeding inequalities of wealth and opportunity. </w:t>
      </w:r>
      <w:r w:rsidRPr="0072616C">
        <w:rPr>
          <w:rStyle w:val="StyleUnderline"/>
          <w:highlight w:val="cyan"/>
        </w:rPr>
        <w:t xml:space="preserve">They would instead invest in housing, education, jobs and health — a goal that </w:t>
      </w:r>
      <w:r w:rsidRPr="0072616C">
        <w:rPr>
          <w:rStyle w:val="Emphasis"/>
          <w:highlight w:val="cyan"/>
        </w:rPr>
        <w:t>seems remote in the current political environment.</w:t>
      </w:r>
    </w:p>
    <w:p w14:paraId="315F0E06" w14:textId="77777777" w:rsidR="00EC7599" w:rsidRDefault="00EC7599" w:rsidP="00EC7599">
      <w:pPr>
        <w:pStyle w:val="Heading4"/>
      </w:pPr>
      <w:r>
        <w:t>Abolitionists make the ideal the enemy of the good.</w:t>
      </w:r>
    </w:p>
    <w:p w14:paraId="26A9B79A" w14:textId="77777777" w:rsidR="00EC7599" w:rsidRDefault="00EC7599" w:rsidP="00EC7599">
      <w:r>
        <w:t xml:space="preserve">Bill </w:t>
      </w:r>
      <w:r w:rsidRPr="0072616C">
        <w:rPr>
          <w:rStyle w:val="Style13ptBold"/>
        </w:rPr>
        <w:t>Keller, 2019</w:t>
      </w:r>
      <w:r>
        <w:t xml:space="preserve"> (founding editor of the Marshall Project), June 12, 2019. Retrieved May 9, 2020 from </w:t>
      </w:r>
      <w:hyperlink r:id="rId80" w:history="1">
        <w:r w:rsidRPr="00B155E8">
          <w:rPr>
            <w:rStyle w:val="Hyperlink"/>
          </w:rPr>
          <w:t>https://www.bloomberg.com/opinion/articles/2019-06-12/-abolish-prisons-the-next-frontier-in-criminal-justice-reform</w:t>
        </w:r>
      </w:hyperlink>
    </w:p>
    <w:p w14:paraId="57F543FE" w14:textId="77777777" w:rsidR="00EC7599" w:rsidRPr="0072616C" w:rsidRDefault="00EC7599" w:rsidP="00EC7599">
      <w:pPr>
        <w:rPr>
          <w:rStyle w:val="StyleUnderline"/>
        </w:rPr>
      </w:pPr>
      <w:r w:rsidRPr="0072616C">
        <w:rPr>
          <w:rStyle w:val="StyleUnderline"/>
          <w:highlight w:val="cyan"/>
        </w:rPr>
        <w:t>To reformists</w:t>
      </w:r>
      <w:r>
        <w:t xml:space="preserve"> who work in or with the system, </w:t>
      </w:r>
      <w:r w:rsidRPr="0072616C">
        <w:rPr>
          <w:rStyle w:val="StyleUnderline"/>
          <w:highlight w:val="cyan"/>
        </w:rPr>
        <w:t>the abolitionists can be exasperating — a case of the ideal being the enemy of the good</w:t>
      </w:r>
      <w:r>
        <w:t xml:space="preserve">. DeAnna </w:t>
      </w:r>
      <w:r w:rsidRPr="0072616C">
        <w:rPr>
          <w:rStyle w:val="StyleUnderline"/>
          <w:highlight w:val="cyan"/>
        </w:rPr>
        <w:t>Hoskins,</w:t>
      </w:r>
      <w:r>
        <w:t xml:space="preserve"> president of JustLeadershipUSA, which mobilizes former prisoners to press for reform, </w:t>
      </w:r>
      <w:r w:rsidRPr="0072616C">
        <w:rPr>
          <w:rStyle w:val="StyleUnderline"/>
          <w:highlight w:val="cyan"/>
        </w:rPr>
        <w:t>points to the campaign that persuaded New York to close the jail complex on Rikers Island. The plan depends on building smaller, more humane jails</w:t>
      </w:r>
      <w:r>
        <w:t xml:space="preserve"> in four boroughs to house a much-reduced population of prisoners. Along with the inevitable resistance of prospective new neighbors, </w:t>
      </w:r>
      <w:r w:rsidRPr="0072616C">
        <w:rPr>
          <w:rStyle w:val="StyleUnderline"/>
          <w:highlight w:val="cyan"/>
        </w:rPr>
        <w:t>the city now faces vocal opposition from abolitionists who object to any new jails on principle.</w:t>
      </w:r>
    </w:p>
    <w:p w14:paraId="773E5830" w14:textId="77777777" w:rsidR="00EC7599" w:rsidRDefault="00EC7599" w:rsidP="00EC7599">
      <w:pPr>
        <w:pStyle w:val="Heading3"/>
      </w:pPr>
      <w:r>
        <w:t>Abolition Trades Off With Reform</w:t>
      </w:r>
    </w:p>
    <w:p w14:paraId="2DCA1F60" w14:textId="77777777" w:rsidR="00EC7599" w:rsidRDefault="00EC7599" w:rsidP="00EC7599">
      <w:pPr>
        <w:pStyle w:val="Heading4"/>
      </w:pPr>
      <w:r>
        <w:t>Calls for prison abolition only undermine efforts at criminal justice reform.</w:t>
      </w:r>
    </w:p>
    <w:p w14:paraId="3E227C1E" w14:textId="77777777" w:rsidR="00EC7599" w:rsidRDefault="00EC7599" w:rsidP="00EC7599">
      <w:r>
        <w:t xml:space="preserve">Brad </w:t>
      </w:r>
      <w:r w:rsidRPr="0072616C">
        <w:rPr>
          <w:rStyle w:val="Style13ptBold"/>
        </w:rPr>
        <w:t>Polumbo, 2019</w:t>
      </w:r>
      <w:r>
        <w:t xml:space="preserve"> (deputy contributors editor), WASHINGTON EXAMINER, Oct. 8, 2019.  Retrieved May 5, 2020 from </w:t>
      </w:r>
      <w:hyperlink r:id="rId81" w:history="1">
        <w:r w:rsidRPr="00B155E8">
          <w:rPr>
            <w:rStyle w:val="Hyperlink"/>
          </w:rPr>
          <w:t>https://www.washingtonexaminer.com/opinion/alexandria-ocasio-cortezs-support-for-prison-abolition-sabotages-real-reform</w:t>
        </w:r>
      </w:hyperlink>
    </w:p>
    <w:p w14:paraId="4C00675C" w14:textId="77777777" w:rsidR="00EC7599" w:rsidRPr="0072616C" w:rsidRDefault="00EC7599" w:rsidP="00EC7599">
      <w:pPr>
        <w:rPr>
          <w:sz w:val="16"/>
        </w:rPr>
      </w:pPr>
      <w:r w:rsidRPr="0072616C">
        <w:rPr>
          <w:rStyle w:val="StyleUnderline"/>
          <w:highlight w:val="cyan"/>
        </w:rPr>
        <w:t>Thankfully, reform is winning</w:t>
      </w:r>
      <w:r w:rsidRPr="0072616C">
        <w:rPr>
          <w:sz w:val="16"/>
        </w:rPr>
        <w:t xml:space="preserve"> in spite of such idiocy. President </w:t>
      </w:r>
      <w:r w:rsidRPr="0072616C">
        <w:rPr>
          <w:rStyle w:val="StyleUnderline"/>
          <w:highlight w:val="cyan"/>
        </w:rPr>
        <w:t>Trump recently signed the landmark criminal justice reform legislation, the First Step Act, into law,</w:t>
      </w:r>
      <w:r w:rsidRPr="0072616C">
        <w:rPr>
          <w:sz w:val="16"/>
        </w:rPr>
        <w:t xml:space="preserve"> for instance, </w:t>
      </w:r>
      <w:r w:rsidRPr="0072616C">
        <w:rPr>
          <w:rStyle w:val="StyleUnderline"/>
          <w:highlight w:val="cyan"/>
        </w:rPr>
        <w:t>and bipartisan support is growing for additional reforms to reorient our criminal justice system away from punishment</w:t>
      </w:r>
      <w:r w:rsidRPr="0072616C">
        <w:rPr>
          <w:rStyle w:val="StyleUnderline"/>
        </w:rPr>
        <w:t xml:space="preserve"> </w:t>
      </w:r>
      <w:r w:rsidRPr="0072616C">
        <w:rPr>
          <w:sz w:val="16"/>
        </w:rPr>
        <w:t xml:space="preserve">and more toward rehabilitation for those who commit minor non-violent crimes. But </w:t>
      </w:r>
      <w:r w:rsidRPr="0072616C">
        <w:rPr>
          <w:rStyle w:val="StyleUnderline"/>
          <w:highlight w:val="cyan"/>
        </w:rPr>
        <w:t>when</w:t>
      </w:r>
      <w:r w:rsidRPr="0072616C">
        <w:rPr>
          <w:rStyle w:val="StyleUnderline"/>
        </w:rPr>
        <w:t xml:space="preserve"> </w:t>
      </w:r>
      <w:r w:rsidRPr="0072616C">
        <w:rPr>
          <w:sz w:val="16"/>
        </w:rPr>
        <w:t xml:space="preserve">Ocasio-Cortez and her </w:t>
      </w:r>
      <w:r w:rsidRPr="0072616C">
        <w:rPr>
          <w:rStyle w:val="StyleUnderline"/>
          <w:highlight w:val="cyan"/>
        </w:rPr>
        <w:t>liberal cohorts tie the criminal justice reform cause to radical causes like “prison abolition,” they discredit reform in the minds of sensible people everywhere</w:t>
      </w:r>
      <w:r w:rsidRPr="0072616C">
        <w:rPr>
          <w:sz w:val="16"/>
        </w:rPr>
        <w:t>.</w:t>
      </w:r>
    </w:p>
    <w:p w14:paraId="468A13CE" w14:textId="77777777" w:rsidR="00EC7599" w:rsidRDefault="00EC7599" w:rsidP="00EC7599">
      <w:pPr>
        <w:pStyle w:val="Heading3"/>
      </w:pPr>
      <w:r>
        <w:t>Permutation Cards</w:t>
      </w:r>
    </w:p>
    <w:p w14:paraId="3A26A871" w14:textId="77777777" w:rsidR="00EC7599" w:rsidRDefault="00EC7599" w:rsidP="00EC7599">
      <w:pPr>
        <w:pStyle w:val="Heading4"/>
      </w:pPr>
      <w:r>
        <w:t>Incrementalism is the best approach toward abolition</w:t>
      </w:r>
    </w:p>
    <w:p w14:paraId="7818D263" w14:textId="77777777" w:rsidR="00EC7599" w:rsidRDefault="00EC7599" w:rsidP="00EC7599">
      <w:r>
        <w:t xml:space="preserve">Alec </w:t>
      </w:r>
      <w:r w:rsidRPr="0072616C">
        <w:rPr>
          <w:rStyle w:val="Style13ptBold"/>
        </w:rPr>
        <w:t>Karakatsanis, 2019</w:t>
      </w:r>
      <w:r>
        <w:t xml:space="preserve"> (American civil rights lawyer), THE INTERCEPT, Nov. 9, 2019.  Retrieved May 9, 2020 from </w:t>
      </w:r>
      <w:hyperlink r:id="rId82" w:history="1">
        <w:r w:rsidRPr="00A81B48">
          <w:rPr>
            <w:rStyle w:val="Hyperlink"/>
          </w:rPr>
          <w:t>https://theintercept.com/2019/11/09/criminal-justice-mass-incarceration-book/</w:t>
        </w:r>
      </w:hyperlink>
    </w:p>
    <w:p w14:paraId="6B4C09E9" w14:textId="77777777" w:rsidR="00EC7599" w:rsidRDefault="00EC7599" w:rsidP="00EC7599">
      <w:r w:rsidRPr="0072616C">
        <w:rPr>
          <w:rStyle w:val="StyleUnderline"/>
          <w:highlight w:val="cyan"/>
        </w:rPr>
        <w:t>Can an abolitionist approach and a reformist approach coexist? What do you make of the whole “progressive prosecutor” moment,</w:t>
      </w:r>
      <w:r>
        <w:t xml:space="preserve"> for instance? I’m all for reducing the pain that our current system has caused. </w:t>
      </w:r>
      <w:r w:rsidRPr="0072616C">
        <w:rPr>
          <w:rStyle w:val="StyleUnderline"/>
          <w:highlight w:val="cyan"/>
        </w:rPr>
        <w:t>Many of the cases that I work on can only be characterized as incremental: We win a case in Houston, and we get 12,000 people out of jail.</w:t>
      </w:r>
      <w:r>
        <w:t xml:space="preserve"> But there are still tens of thousands of people being jailed every year in Houston; it’s not like we’ve abolished the punishment bureaucracy there. </w:t>
      </w:r>
      <w:r w:rsidRPr="0072616C">
        <w:rPr>
          <w:rStyle w:val="StyleUnderline"/>
          <w:highlight w:val="cyan"/>
        </w:rPr>
        <w:t>All the work we do,</w:t>
      </w:r>
      <w:r>
        <w:t xml:space="preserve"> even the most successful work, </w:t>
      </w:r>
      <w:r w:rsidRPr="0072616C">
        <w:rPr>
          <w:rStyle w:val="StyleUnderline"/>
          <w:highlight w:val="cyan"/>
        </w:rPr>
        <w:t>is in a sense incremental. I think the real question is, is there a theory for how the incremental work that you’re doing is part of a broader movement for much more radical change? If you’re just doing incremental work</w:t>
      </w:r>
      <w:r>
        <w:t xml:space="preserve"> to do incremental work, and if that incremental work sucks energy out of a movement, </w:t>
      </w:r>
      <w:r w:rsidRPr="0072616C">
        <w:rPr>
          <w:rStyle w:val="StyleUnderline"/>
          <w:highlight w:val="cyan"/>
        </w:rPr>
        <w:t>or isn’t done in strategic alignment with a movement and just stops there, then that is troubling. But if it’s part of a strategy for actually building power step after step and each increment is actually building more power for the next fight, then I think it’s worth doing.</w:t>
      </w:r>
    </w:p>
    <w:p w14:paraId="5F2529DA" w14:textId="77777777" w:rsidR="00EC7599" w:rsidRDefault="00EC7599" w:rsidP="00EC7599">
      <w:pPr>
        <w:pStyle w:val="Heading4"/>
      </w:pPr>
      <w:r>
        <w:t>Prison abolition is a process of gradual decarceration and finding alternatives to prison.</w:t>
      </w:r>
    </w:p>
    <w:p w14:paraId="2FC373ED" w14:textId="77777777" w:rsidR="00EC7599" w:rsidRDefault="00EC7599" w:rsidP="00EC7599">
      <w:r>
        <w:t xml:space="preserve">Paul </w:t>
      </w:r>
      <w:r w:rsidRPr="0072616C">
        <w:rPr>
          <w:rStyle w:val="Style13ptBold"/>
        </w:rPr>
        <w:t>Butler, 2020</w:t>
      </w:r>
      <w:r>
        <w:t xml:space="preserve"> (professor of law @ Georgetown Law Center), Jan. 17, 2020.  Retrieved May 8, 2020 from </w:t>
      </w:r>
      <w:hyperlink r:id="rId83" w:history="1">
        <w:r w:rsidRPr="00B155E8">
          <w:rPr>
            <w:rStyle w:val="Hyperlink"/>
          </w:rPr>
          <w:t>https://news.berkeley.edu/2020/01/17/berkeley-talks-transcript-paul-butler/</w:t>
        </w:r>
      </w:hyperlink>
    </w:p>
    <w:p w14:paraId="78431BDE" w14:textId="77777777" w:rsidR="00EC7599" w:rsidRDefault="00EC7599" w:rsidP="00EC7599">
      <w:r>
        <w:t xml:space="preserve">So, </w:t>
      </w:r>
      <w:r w:rsidRPr="0072616C">
        <w:rPr>
          <w:rStyle w:val="StyleUnderline"/>
          <w:highlight w:val="cyan"/>
        </w:rPr>
        <w:t>what’s prison abolition mean? Let me start with what it doesn’t mean. It does not mean opening every prison door tomorrow. So, most abolitionists don’t think that we should storm the prison and let everybody go home tomorrow. So, think of it as a process of gradual decarceration with the goal of finding how close we can get to completely eliminating incarceration while finding alternative means</w:t>
      </w:r>
      <w:r>
        <w:t xml:space="preserve"> of accomplishing any of the possible benefits of prison.</w:t>
      </w:r>
    </w:p>
    <w:p w14:paraId="3E5EEE31" w14:textId="77777777" w:rsidR="00EC7599" w:rsidRPr="00EC7599" w:rsidRDefault="00EC7599" w:rsidP="00EC7599"/>
    <w:sectPr w:rsidR="00EC7599" w:rsidRPr="00EC7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496A62"/>
    <w:multiLevelType w:val="hybridMultilevel"/>
    <w:tmpl w:val="BA5E38DC"/>
    <w:lvl w:ilvl="0" w:tplc="8A9E7A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41737"/>
    <w:multiLevelType w:val="hybridMultilevel"/>
    <w:tmpl w:val="DB4A274E"/>
    <w:lvl w:ilvl="0" w:tplc="E1949A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52201035680"/>
    <w:docVar w:name="VerbatimVersion" w:val="5.1"/>
  </w:docVars>
  <w:rsids>
    <w:rsidRoot w:val="009658AD"/>
    <w:rsid w:val="000073AF"/>
    <w:rsid w:val="000139A3"/>
    <w:rsid w:val="00051D6F"/>
    <w:rsid w:val="00052997"/>
    <w:rsid w:val="00073645"/>
    <w:rsid w:val="000869B1"/>
    <w:rsid w:val="000A0C36"/>
    <w:rsid w:val="000A71F0"/>
    <w:rsid w:val="000B3013"/>
    <w:rsid w:val="000C7CFF"/>
    <w:rsid w:val="000E330F"/>
    <w:rsid w:val="000F37E2"/>
    <w:rsid w:val="00100833"/>
    <w:rsid w:val="00104529"/>
    <w:rsid w:val="00105942"/>
    <w:rsid w:val="00107396"/>
    <w:rsid w:val="001203EA"/>
    <w:rsid w:val="00144A4C"/>
    <w:rsid w:val="00166B01"/>
    <w:rsid w:val="00176AB0"/>
    <w:rsid w:val="00177B7D"/>
    <w:rsid w:val="00180ECF"/>
    <w:rsid w:val="0018322D"/>
    <w:rsid w:val="001861CC"/>
    <w:rsid w:val="001B5776"/>
    <w:rsid w:val="001E527A"/>
    <w:rsid w:val="001F78CE"/>
    <w:rsid w:val="00207F12"/>
    <w:rsid w:val="002131CB"/>
    <w:rsid w:val="002161A7"/>
    <w:rsid w:val="00241CF1"/>
    <w:rsid w:val="00245D2B"/>
    <w:rsid w:val="00250F69"/>
    <w:rsid w:val="0025158B"/>
    <w:rsid w:val="00251FC7"/>
    <w:rsid w:val="00266740"/>
    <w:rsid w:val="002855A7"/>
    <w:rsid w:val="00292BCA"/>
    <w:rsid w:val="002A1FEC"/>
    <w:rsid w:val="002B146A"/>
    <w:rsid w:val="002B5E17"/>
    <w:rsid w:val="002C49FB"/>
    <w:rsid w:val="002D1ECB"/>
    <w:rsid w:val="00315690"/>
    <w:rsid w:val="00316B75"/>
    <w:rsid w:val="00325646"/>
    <w:rsid w:val="00343166"/>
    <w:rsid w:val="003460F2"/>
    <w:rsid w:val="0037484E"/>
    <w:rsid w:val="0038158C"/>
    <w:rsid w:val="003902BA"/>
    <w:rsid w:val="003A09E2"/>
    <w:rsid w:val="003A6621"/>
    <w:rsid w:val="003C5734"/>
    <w:rsid w:val="00400984"/>
    <w:rsid w:val="00407037"/>
    <w:rsid w:val="00413714"/>
    <w:rsid w:val="00420E52"/>
    <w:rsid w:val="004356F8"/>
    <w:rsid w:val="00446E74"/>
    <w:rsid w:val="004605D6"/>
    <w:rsid w:val="00476293"/>
    <w:rsid w:val="00480E3C"/>
    <w:rsid w:val="00486CF3"/>
    <w:rsid w:val="004B3C04"/>
    <w:rsid w:val="004C046F"/>
    <w:rsid w:val="004C60E8"/>
    <w:rsid w:val="004E3579"/>
    <w:rsid w:val="004E728B"/>
    <w:rsid w:val="004F39E0"/>
    <w:rsid w:val="0051189C"/>
    <w:rsid w:val="005133F8"/>
    <w:rsid w:val="00513401"/>
    <w:rsid w:val="00524554"/>
    <w:rsid w:val="00537BD5"/>
    <w:rsid w:val="00552329"/>
    <w:rsid w:val="0057268A"/>
    <w:rsid w:val="00584803"/>
    <w:rsid w:val="0059225D"/>
    <w:rsid w:val="005B10CA"/>
    <w:rsid w:val="005B1821"/>
    <w:rsid w:val="005C00FF"/>
    <w:rsid w:val="005D18DB"/>
    <w:rsid w:val="005D2912"/>
    <w:rsid w:val="005E3D40"/>
    <w:rsid w:val="005F64C4"/>
    <w:rsid w:val="006065BD"/>
    <w:rsid w:val="00630772"/>
    <w:rsid w:val="006428D1"/>
    <w:rsid w:val="00643497"/>
    <w:rsid w:val="00645FA9"/>
    <w:rsid w:val="00647866"/>
    <w:rsid w:val="00665003"/>
    <w:rsid w:val="00687F13"/>
    <w:rsid w:val="006A2AD0"/>
    <w:rsid w:val="006A7352"/>
    <w:rsid w:val="006C2375"/>
    <w:rsid w:val="006C74B5"/>
    <w:rsid w:val="006D4CEA"/>
    <w:rsid w:val="006D4ECC"/>
    <w:rsid w:val="006E3DFA"/>
    <w:rsid w:val="006E4E03"/>
    <w:rsid w:val="00707867"/>
    <w:rsid w:val="00722258"/>
    <w:rsid w:val="007243E5"/>
    <w:rsid w:val="0073141A"/>
    <w:rsid w:val="00740B68"/>
    <w:rsid w:val="00746EB0"/>
    <w:rsid w:val="00756F8A"/>
    <w:rsid w:val="00760B8D"/>
    <w:rsid w:val="007632EA"/>
    <w:rsid w:val="00765C95"/>
    <w:rsid w:val="00766EA0"/>
    <w:rsid w:val="00794CAD"/>
    <w:rsid w:val="007A2226"/>
    <w:rsid w:val="007A4043"/>
    <w:rsid w:val="007C43AA"/>
    <w:rsid w:val="007E1D70"/>
    <w:rsid w:val="007F5B66"/>
    <w:rsid w:val="007F6510"/>
    <w:rsid w:val="00802500"/>
    <w:rsid w:val="00811458"/>
    <w:rsid w:val="00823A1C"/>
    <w:rsid w:val="00827C53"/>
    <w:rsid w:val="00836E3A"/>
    <w:rsid w:val="00845B9D"/>
    <w:rsid w:val="00860984"/>
    <w:rsid w:val="00870B3B"/>
    <w:rsid w:val="00874D72"/>
    <w:rsid w:val="008B3ECB"/>
    <w:rsid w:val="008B4E85"/>
    <w:rsid w:val="008C131A"/>
    <w:rsid w:val="008C1B2E"/>
    <w:rsid w:val="008D11FB"/>
    <w:rsid w:val="009000E4"/>
    <w:rsid w:val="0090691E"/>
    <w:rsid w:val="00914B08"/>
    <w:rsid w:val="0091627E"/>
    <w:rsid w:val="009420FD"/>
    <w:rsid w:val="00943E9F"/>
    <w:rsid w:val="009658AD"/>
    <w:rsid w:val="0097032B"/>
    <w:rsid w:val="00990814"/>
    <w:rsid w:val="009910F3"/>
    <w:rsid w:val="009B47C4"/>
    <w:rsid w:val="009B61AE"/>
    <w:rsid w:val="009C1087"/>
    <w:rsid w:val="009D2EAD"/>
    <w:rsid w:val="009D54B2"/>
    <w:rsid w:val="009E1922"/>
    <w:rsid w:val="009E5B0D"/>
    <w:rsid w:val="009F2F67"/>
    <w:rsid w:val="009F6046"/>
    <w:rsid w:val="009F7ED2"/>
    <w:rsid w:val="00A157D8"/>
    <w:rsid w:val="00A2205E"/>
    <w:rsid w:val="00A24EDF"/>
    <w:rsid w:val="00A32CF2"/>
    <w:rsid w:val="00A5547E"/>
    <w:rsid w:val="00A63DBD"/>
    <w:rsid w:val="00A7566F"/>
    <w:rsid w:val="00A8305B"/>
    <w:rsid w:val="00A93661"/>
    <w:rsid w:val="00A95652"/>
    <w:rsid w:val="00A97EC8"/>
    <w:rsid w:val="00AA744C"/>
    <w:rsid w:val="00AB4783"/>
    <w:rsid w:val="00AC0AB8"/>
    <w:rsid w:val="00AD0ED3"/>
    <w:rsid w:val="00AD7ED9"/>
    <w:rsid w:val="00B1484E"/>
    <w:rsid w:val="00B1545C"/>
    <w:rsid w:val="00B3286C"/>
    <w:rsid w:val="00B33C6D"/>
    <w:rsid w:val="00B356D5"/>
    <w:rsid w:val="00B4508F"/>
    <w:rsid w:val="00B54B7C"/>
    <w:rsid w:val="00B55AD5"/>
    <w:rsid w:val="00B8057C"/>
    <w:rsid w:val="00B95975"/>
    <w:rsid w:val="00BA6445"/>
    <w:rsid w:val="00BD6238"/>
    <w:rsid w:val="00BE5C5C"/>
    <w:rsid w:val="00BE7DDD"/>
    <w:rsid w:val="00BF0FDF"/>
    <w:rsid w:val="00BF31F3"/>
    <w:rsid w:val="00BF593B"/>
    <w:rsid w:val="00BF773A"/>
    <w:rsid w:val="00BF7E81"/>
    <w:rsid w:val="00C032FB"/>
    <w:rsid w:val="00C123F3"/>
    <w:rsid w:val="00C13773"/>
    <w:rsid w:val="00C17CC8"/>
    <w:rsid w:val="00C43476"/>
    <w:rsid w:val="00C444AE"/>
    <w:rsid w:val="00C81FAB"/>
    <w:rsid w:val="00C83417"/>
    <w:rsid w:val="00C907DC"/>
    <w:rsid w:val="00C9604F"/>
    <w:rsid w:val="00CA035B"/>
    <w:rsid w:val="00CA19AA"/>
    <w:rsid w:val="00CC5298"/>
    <w:rsid w:val="00CC64E3"/>
    <w:rsid w:val="00CC6FA3"/>
    <w:rsid w:val="00CD736E"/>
    <w:rsid w:val="00CD798D"/>
    <w:rsid w:val="00CE161E"/>
    <w:rsid w:val="00CF1E5B"/>
    <w:rsid w:val="00CF59A8"/>
    <w:rsid w:val="00D12831"/>
    <w:rsid w:val="00D325A9"/>
    <w:rsid w:val="00D36A8A"/>
    <w:rsid w:val="00D37699"/>
    <w:rsid w:val="00D46A81"/>
    <w:rsid w:val="00D61409"/>
    <w:rsid w:val="00D6691E"/>
    <w:rsid w:val="00D71170"/>
    <w:rsid w:val="00D837C3"/>
    <w:rsid w:val="00D868F7"/>
    <w:rsid w:val="00DA1C92"/>
    <w:rsid w:val="00DA25D4"/>
    <w:rsid w:val="00DA6538"/>
    <w:rsid w:val="00DC08C4"/>
    <w:rsid w:val="00DC10B6"/>
    <w:rsid w:val="00DC78D5"/>
    <w:rsid w:val="00DF4264"/>
    <w:rsid w:val="00E04B2D"/>
    <w:rsid w:val="00E15E75"/>
    <w:rsid w:val="00E50F39"/>
    <w:rsid w:val="00E5262C"/>
    <w:rsid w:val="00E65603"/>
    <w:rsid w:val="00E77242"/>
    <w:rsid w:val="00E92DD1"/>
    <w:rsid w:val="00E945D7"/>
    <w:rsid w:val="00EB3CC3"/>
    <w:rsid w:val="00EC7599"/>
    <w:rsid w:val="00EC7DC4"/>
    <w:rsid w:val="00ED1108"/>
    <w:rsid w:val="00ED30CF"/>
    <w:rsid w:val="00ED720C"/>
    <w:rsid w:val="00F01287"/>
    <w:rsid w:val="00F13789"/>
    <w:rsid w:val="00F176EF"/>
    <w:rsid w:val="00F177A3"/>
    <w:rsid w:val="00F2627E"/>
    <w:rsid w:val="00F31971"/>
    <w:rsid w:val="00F34F82"/>
    <w:rsid w:val="00F36DA5"/>
    <w:rsid w:val="00F45E10"/>
    <w:rsid w:val="00F50C60"/>
    <w:rsid w:val="00F6364A"/>
    <w:rsid w:val="00F7380B"/>
    <w:rsid w:val="00F87CCA"/>
    <w:rsid w:val="00F9113A"/>
    <w:rsid w:val="00FC39D3"/>
    <w:rsid w:val="00FC3D6E"/>
    <w:rsid w:val="00FD3FF7"/>
    <w:rsid w:val="00FE04E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F5DA"/>
  <w15:chartTrackingRefBased/>
  <w15:docId w15:val="{D77C210C-547C-4A66-B73C-9AFD3DB7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81FAB"/>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C81F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1FA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C81FA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
    <w:basedOn w:val="Normal"/>
    <w:next w:val="Normal"/>
    <w:link w:val="Heading4Char"/>
    <w:uiPriority w:val="9"/>
    <w:unhideWhenUsed/>
    <w:qFormat/>
    <w:rsid w:val="00C81FA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81F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FAB"/>
  </w:style>
  <w:style w:type="character" w:customStyle="1" w:styleId="Heading1Char">
    <w:name w:val="Heading 1 Char"/>
    <w:aliases w:val="Pocket Char"/>
    <w:basedOn w:val="DefaultParagraphFont"/>
    <w:link w:val="Heading1"/>
    <w:uiPriority w:val="9"/>
    <w:rsid w:val="00C81FA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C81FAB"/>
    <w:rPr>
      <w:rFonts w:ascii="Times New Roman" w:eastAsiaTheme="majorEastAsia" w:hAnsi="Times New Roman"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9"/>
    <w:rsid w:val="00C81FAB"/>
    <w:rPr>
      <w:rFonts w:ascii="Times New Roman" w:eastAsiaTheme="majorEastAsia" w:hAnsi="Times New Roman"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9"/>
    <w:rsid w:val="00C81FAB"/>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C81FAB"/>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81FAB"/>
    <w:rPr>
      <w:b/>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1"/>
    <w:qFormat/>
    <w:rsid w:val="00C81FA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TAG ,cite"/>
    <w:basedOn w:val="DefaultParagraphFont"/>
    <w:link w:val="Card"/>
    <w:uiPriority w:val="99"/>
    <w:unhideWhenUsed/>
    <w:rsid w:val="00C81FAB"/>
    <w:rPr>
      <w:color w:val="auto"/>
      <w:u w:val="none"/>
    </w:rPr>
  </w:style>
  <w:style w:type="character" w:styleId="FollowedHyperlink">
    <w:name w:val="FollowedHyperlink"/>
    <w:basedOn w:val="DefaultParagraphFont"/>
    <w:uiPriority w:val="99"/>
    <w:semiHidden/>
    <w:unhideWhenUsed/>
    <w:rsid w:val="00C81FAB"/>
    <w:rPr>
      <w:color w:val="auto"/>
      <w:u w:val="none"/>
    </w:rPr>
  </w:style>
  <w:style w:type="character" w:styleId="UnresolvedMention">
    <w:name w:val="Unresolved Mention"/>
    <w:basedOn w:val="DefaultParagraphFont"/>
    <w:uiPriority w:val="99"/>
    <w:semiHidden/>
    <w:unhideWhenUsed/>
    <w:rsid w:val="00C907DC"/>
    <w:rPr>
      <w:color w:val="605E5C"/>
      <w:shd w:val="clear" w:color="auto" w:fill="E1DFDD"/>
    </w:rPr>
  </w:style>
  <w:style w:type="paragraph" w:customStyle="1" w:styleId="Card">
    <w:name w:val="Card"/>
    <w:basedOn w:val="Heading1"/>
    <w:link w:val="Hyperlink"/>
    <w:autoRedefine/>
    <w:uiPriority w:val="99"/>
    <w:qFormat/>
    <w:rsid w:val="0051189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textbold">
    <w:name w:val="text bold"/>
    <w:basedOn w:val="Normal"/>
    <w:link w:val="Emphasis"/>
    <w:uiPriority w:val="20"/>
    <w:qFormat/>
    <w:rsid w:val="00EC7599"/>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C81F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1FA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marshallproject.org/2019/06/19/the-case-for-abolition" TargetMode="External"/><Relationship Id="rId21" Type="http://schemas.openxmlformats.org/officeDocument/2006/relationships/hyperlink" Target="https://news.berkeley.edu/2020/01/17/berkeley-talks-transcript-paul-butler/" TargetMode="External"/><Relationship Id="rId42" Type="http://schemas.openxmlformats.org/officeDocument/2006/relationships/hyperlink" Target="https://www.inquirer.com/opinion/commentary/police-abolish-criminal-justice-reform-20200102.html" TargetMode="External"/><Relationship Id="rId47" Type="http://schemas.openxmlformats.org/officeDocument/2006/relationships/hyperlink" Target="https://qz.com/1549163/meet-the-ex-federal-prosecutor-who-wants-to-abolish-prisons/" TargetMode="External"/><Relationship Id="rId63" Type="http://schemas.openxmlformats.org/officeDocument/2006/relationships/hyperlink" Target="https://www.thenation.com/article/archive/what-is-prison-abolition/" TargetMode="External"/><Relationship Id="rId68" Type="http://schemas.openxmlformats.org/officeDocument/2006/relationships/hyperlink" Target="https://news.berkeley.edu/2020/01/17/berkeley-talks-transcript-paul-butler/" TargetMode="External"/><Relationship Id="rId84" Type="http://schemas.openxmlformats.org/officeDocument/2006/relationships/fontTable" Target="fontTable.xml"/><Relationship Id="rId16" Type="http://schemas.openxmlformats.org/officeDocument/2006/relationships/hyperlink" Target="https://www.politico.com/magazine/story/2018/08/15/abolish-prisons-is-the-new-abolish-ice-219361" TargetMode="External"/><Relationship Id="rId11" Type="http://schemas.openxmlformats.org/officeDocument/2006/relationships/hyperlink" Target="https://scholarship.law.upenn.edu/cgi/viewcontent.cgi?article=1196&amp;context=jlasc" TargetMode="External"/><Relationship Id="rId32" Type="http://schemas.openxmlformats.org/officeDocument/2006/relationships/hyperlink" Target="https://www.politico.com/magazine/story/2018/08/15/abolish-prisons-is-the-new-abolish-ice-219361" TargetMode="External"/><Relationship Id="rId37" Type="http://schemas.openxmlformats.org/officeDocument/2006/relationships/hyperlink" Target="https://www.themarshallproject.org/2019/06/19/the-case-for-abolition" TargetMode="External"/><Relationship Id="rId53" Type="http://schemas.openxmlformats.org/officeDocument/2006/relationships/hyperlink" Target="https://www.politico.com/magazine/story/2018/08/15/abolish-prisons-is-the-new-abolish-ice-219361" TargetMode="External"/><Relationship Id="rId58" Type="http://schemas.openxmlformats.org/officeDocument/2006/relationships/hyperlink" Target="https://www.politico.com/magazine/story/2018/08/15/abolish-prisons-is-the-new-abolish-ice-219361" TargetMode="External"/><Relationship Id="rId74" Type="http://schemas.openxmlformats.org/officeDocument/2006/relationships/hyperlink" Target="https://news.berkeley.edu/2020/01/17/berkeley-talks-transcript-paul-butler/" TargetMode="External"/><Relationship Id="rId79" Type="http://schemas.openxmlformats.org/officeDocument/2006/relationships/hyperlink" Target="https://www.bloomberg.com/opinion/articles/2019-06-12/-abolish-prisons-the-next-frontier-in-criminal-justice-reform" TargetMode="External"/><Relationship Id="rId5" Type="http://schemas.openxmlformats.org/officeDocument/2006/relationships/webSettings" Target="webSettings.xml"/><Relationship Id="rId19" Type="http://schemas.openxmlformats.org/officeDocument/2006/relationships/hyperlink" Target="https://www.politico.com/magazine/story/2018/08/15/abolish-prisons-is-the-new-abolish-ice-219361" TargetMode="External"/><Relationship Id="rId14" Type="http://schemas.openxmlformats.org/officeDocument/2006/relationships/hyperlink" Target="https://www.politico.com/magazine/story/2018/08/15/abolish-prisons-is-the-new-abolish-ice-219361" TargetMode="External"/><Relationship Id="rId22" Type="http://schemas.openxmlformats.org/officeDocument/2006/relationships/hyperlink" Target="https://qz.com/1549163/meet-the-ex-federal-prosecutor-who-wants-to-abolish-prisons/" TargetMode="External"/><Relationship Id="rId27" Type="http://schemas.openxmlformats.org/officeDocument/2006/relationships/hyperlink" Target="https://www.bloomberg.com/opinion/articles/2019-06-12/-abolish-prisons-the-next-frontier-in-criminal-justice-reform" TargetMode="External"/><Relationship Id="rId30" Type="http://schemas.openxmlformats.org/officeDocument/2006/relationships/hyperlink" Target="https://www.thenation.com/article/archive/what-is-prison-abolition/" TargetMode="External"/><Relationship Id="rId35" Type="http://schemas.openxmlformats.org/officeDocument/2006/relationships/hyperlink" Target="https://www.bloomberg.com/opinion/articles/2019-06-12/-abolish-prisons-the-next-frontier-in-criminal-justice-reform" TargetMode="External"/><Relationship Id="rId43" Type="http://schemas.openxmlformats.org/officeDocument/2006/relationships/hyperlink" Target="https://www.epi.org/publication/where-do-we-go-from-here-mass-incarceration-and-the-struggle-for-civil-rights/" TargetMode="External"/><Relationship Id="rId48" Type="http://schemas.openxmlformats.org/officeDocument/2006/relationships/hyperlink" Target="https://www.vox.com/policy-and-politics/2017/6/19/15764176/prisons-abolition-alternatives" TargetMode="External"/><Relationship Id="rId56" Type="http://schemas.openxmlformats.org/officeDocument/2006/relationships/hyperlink" Target="https://www.dailyprincetonian.com/article/2019/05/my-new-perspective-on-prison-abolition" TargetMode="External"/><Relationship Id="rId64" Type="http://schemas.openxmlformats.org/officeDocument/2006/relationships/hyperlink" Target="https://www.teenvogue.com/story/what-is-prison-abolition-movement" TargetMode="External"/><Relationship Id="rId69" Type="http://schemas.openxmlformats.org/officeDocument/2006/relationships/hyperlink" Target="https://news.berkeley.edu/2020/01/17/berkeley-talks-transcript-paul-butler/" TargetMode="External"/><Relationship Id="rId77" Type="http://schemas.openxmlformats.org/officeDocument/2006/relationships/hyperlink" Target="https://newint.org/features/2020/02/10/should-prisons-be-abolished" TargetMode="External"/><Relationship Id="rId8" Type="http://schemas.openxmlformats.org/officeDocument/2006/relationships/hyperlink" Target="https://www.teenvogue.com/story/what-is-prison-abolition-movement" TargetMode="External"/><Relationship Id="rId51" Type="http://schemas.openxmlformats.org/officeDocument/2006/relationships/hyperlink" Target="http://www.easternecho.com/article/2019/07/opinion-we-need-both-advocacy-and-bipartisanship-to-fix-our-criminal-justice-system" TargetMode="External"/><Relationship Id="rId72" Type="http://schemas.openxmlformats.org/officeDocument/2006/relationships/hyperlink" Target="https://news.berkeley.edu/2020/01/17/berkeley-talks-transcript-paul-butler/" TargetMode="External"/><Relationship Id="rId80" Type="http://schemas.openxmlformats.org/officeDocument/2006/relationships/hyperlink" Target="https://www.bloomberg.com/opinion/articles/2019-06-12/-abolish-prisons-the-next-frontier-in-criminal-justice-reform"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scholarship.law.upenn.edu/cgi/viewcontent.cgi?article=1196&amp;context=jlasc" TargetMode="External"/><Relationship Id="rId17" Type="http://schemas.openxmlformats.org/officeDocument/2006/relationships/hyperlink" Target="https://newint.org/features/2020/02/10/should-prisons-be-abolished" TargetMode="External"/><Relationship Id="rId25" Type="http://schemas.openxmlformats.org/officeDocument/2006/relationships/hyperlink" Target="https://qz.com/1549163/meet-the-ex-federal-prosecutor-who-wants-to-abolish-prisons/" TargetMode="External"/><Relationship Id="rId33" Type="http://schemas.openxmlformats.org/officeDocument/2006/relationships/hyperlink" Target="https://www.politico.com/magazine/story/2018/08/15/abolish-prisons-is-the-new-abolish-ice-219361" TargetMode="External"/><Relationship Id="rId38" Type="http://schemas.openxmlformats.org/officeDocument/2006/relationships/hyperlink" Target="https://www.thenation.com/article/archive/what-is-prison-abolition/" TargetMode="External"/><Relationship Id="rId46" Type="http://schemas.openxmlformats.org/officeDocument/2006/relationships/hyperlink" Target="https://qz.com/1549163/meet-the-ex-federal-prosecutor-who-wants-to-abolish-prisons/" TargetMode="External"/><Relationship Id="rId59" Type="http://schemas.openxmlformats.org/officeDocument/2006/relationships/hyperlink" Target="https://www.browndailyherald.com/2019/11/08/railroad-activists-discuss-prison-abolition-teach/" TargetMode="External"/><Relationship Id="rId67" Type="http://schemas.openxmlformats.org/officeDocument/2006/relationships/hyperlink" Target="https://www.politico.com/magazine/story/2018/08/15/abolish-prisons-is-the-new-abolish-ice-219361" TargetMode="External"/><Relationship Id="rId20" Type="http://schemas.openxmlformats.org/officeDocument/2006/relationships/hyperlink" Target="https://news.berkeley.edu/2020/01/17/berkeley-talks-transcript-paul-butler/" TargetMode="External"/><Relationship Id="rId41" Type="http://schemas.openxmlformats.org/officeDocument/2006/relationships/hyperlink" Target="https://www.inquirer.com/opinion/commentary/police-abolish-criminal-justice-reform-20200102.html" TargetMode="External"/><Relationship Id="rId54" Type="http://schemas.openxmlformats.org/officeDocument/2006/relationships/hyperlink" Target="https://theintercept.com/2019/11/09/criminal-justice-mass-incarceration-book/" TargetMode="External"/><Relationship Id="rId62" Type="http://schemas.openxmlformats.org/officeDocument/2006/relationships/hyperlink" Target="https://www.thenation.com/article/archive/what-is-prison-abolition/" TargetMode="External"/><Relationship Id="rId70" Type="http://schemas.openxmlformats.org/officeDocument/2006/relationships/hyperlink" Target="https://theintercept.com/2019/11/09/criminal-justice-mass-incarceration-book/" TargetMode="External"/><Relationship Id="rId75" Type="http://schemas.openxmlformats.org/officeDocument/2006/relationships/hyperlink" Target="https://scholarship.law.upenn.edu/cgi/viewcontent.cgi?article=1196&amp;context=jlasc" TargetMode="External"/><Relationship Id="rId83" Type="http://schemas.openxmlformats.org/officeDocument/2006/relationships/hyperlink" Target="https://news.berkeley.edu/2020/01/17/berkeley-talks-transcript-paul-butler/" TargetMode="External"/><Relationship Id="rId1" Type="http://schemas.openxmlformats.org/officeDocument/2006/relationships/customXml" Target="../customXml/item1.xml"/><Relationship Id="rId6" Type="http://schemas.openxmlformats.org/officeDocument/2006/relationships/hyperlink" Target="https://theintercept.com/2019/11/09/criminal-justice-mass-incarceration-book/" TargetMode="External"/><Relationship Id="rId15" Type="http://schemas.openxmlformats.org/officeDocument/2006/relationships/hyperlink" Target="https://www.browndailyherald.com/2019/11/08/railroad-activists-discuss-prison-abolition-teach/" TargetMode="External"/><Relationship Id="rId23" Type="http://schemas.openxmlformats.org/officeDocument/2006/relationships/hyperlink" Target="https://news.berkeley.edu/2020/01/17/berkeley-talks-transcript-paul-butler/" TargetMode="External"/><Relationship Id="rId28" Type="http://schemas.openxmlformats.org/officeDocument/2006/relationships/hyperlink" Target="https://www.bloomberg.com/opinion/articles/2019-06-12/-abolish-prisons-the-next-frontier-in-criminal-justice-reform" TargetMode="External"/><Relationship Id="rId36" Type="http://schemas.openxmlformats.org/officeDocument/2006/relationships/hyperlink" Target="https://www.thenation.com/article/archive/what-is-prison-abolition/" TargetMode="External"/><Relationship Id="rId49" Type="http://schemas.openxmlformats.org/officeDocument/2006/relationships/hyperlink" Target="https://www.dailyprincetonian.com/article/2019/05/my-new-perspective-on-prison-abolition" TargetMode="External"/><Relationship Id="rId57" Type="http://schemas.openxmlformats.org/officeDocument/2006/relationships/hyperlink" Target="https://www.inquirer.com/opinion/commentary/police-abolish-criminal-justice-reform-20200102.html" TargetMode="External"/><Relationship Id="rId10" Type="http://schemas.openxmlformats.org/officeDocument/2006/relationships/hyperlink" Target="https://www.politico.com/magazine/story/2018/08/15/abolish-prisons-is-the-new-abolish-ice-219361" TargetMode="External"/><Relationship Id="rId31" Type="http://schemas.openxmlformats.org/officeDocument/2006/relationships/hyperlink" Target="https://www.politico.com/magazine/story/2018/08/15/abolish-prisons-is-the-new-abolish-ice-219361" TargetMode="External"/><Relationship Id="rId44" Type="http://schemas.openxmlformats.org/officeDocument/2006/relationships/hyperlink" Target="https://www.politico.com/magazine/story/2018/08/15/abolish-prisons-is-the-new-abolish-ice-219361" TargetMode="External"/><Relationship Id="rId52" Type="http://schemas.openxmlformats.org/officeDocument/2006/relationships/hyperlink" Target="https://qz.com/1549163/meet-the-ex-federal-prosecutor-who-wants-to-abolish-prisons/" TargetMode="External"/><Relationship Id="rId60" Type="http://schemas.openxmlformats.org/officeDocument/2006/relationships/hyperlink" Target="https://www.politico.com/magazine/story/2018/08/15/abolish-prisons-is-the-new-abolish-ice-219361" TargetMode="External"/><Relationship Id="rId65" Type="http://schemas.openxmlformats.org/officeDocument/2006/relationships/hyperlink" Target="https://www.inquirer.com/opinion/commentary/police-abolish-criminal-justice-reform-20200102.html" TargetMode="External"/><Relationship Id="rId73" Type="http://schemas.openxmlformats.org/officeDocument/2006/relationships/hyperlink" Target="https://www.politico.com/magazine/story/2018/08/15/abolish-prisons-is-the-new-abolish-ice-219361" TargetMode="External"/><Relationship Id="rId78" Type="http://schemas.openxmlformats.org/officeDocument/2006/relationships/hyperlink" Target="https://newint.org/features/2020/02/10/should-prisons-be-abolished" TargetMode="External"/><Relationship Id="rId81" Type="http://schemas.openxmlformats.org/officeDocument/2006/relationships/hyperlink" Target="https://www.washingtonexaminer.com/opinion/alexandria-ocasio-cortezs-support-for-prison-abolition-sabotages-real-reform" TargetMode="External"/><Relationship Id="rId4" Type="http://schemas.openxmlformats.org/officeDocument/2006/relationships/settings" Target="settings.xml"/><Relationship Id="rId9" Type="http://schemas.openxmlformats.org/officeDocument/2006/relationships/hyperlink" Target="https://www.teenvogue.com/story/what-is-prison-abolition-movement" TargetMode="External"/><Relationship Id="rId13" Type="http://schemas.openxmlformats.org/officeDocument/2006/relationships/hyperlink" Target="https://www.dailyprincetonian.com/article/2019/05/my-new-perspective-on-prison-abolition" TargetMode="External"/><Relationship Id="rId18" Type="http://schemas.openxmlformats.org/officeDocument/2006/relationships/hyperlink" Target="https://www.themarshallproject.org/2019/06/19/the-case-for-abolition" TargetMode="External"/><Relationship Id="rId39" Type="http://schemas.openxmlformats.org/officeDocument/2006/relationships/hyperlink" Target="https://news.berkeley.edu/2020/01/17/berkeley-talks-transcript-paul-butler/" TargetMode="External"/><Relationship Id="rId34" Type="http://schemas.openxmlformats.org/officeDocument/2006/relationships/hyperlink" Target="https://www.themarshallproject.org/2019/06/19/the-case-for-abolition" TargetMode="External"/><Relationship Id="rId50" Type="http://schemas.openxmlformats.org/officeDocument/2006/relationships/hyperlink" Target="https://www.vox.com/policy-and-politics/2017/6/19/15764176/prisons-abolition-alternatives" TargetMode="External"/><Relationship Id="rId55" Type="http://schemas.openxmlformats.org/officeDocument/2006/relationships/hyperlink" Target="https://newint.org/features/2020/02/10/should-prisons-be-abolished" TargetMode="External"/><Relationship Id="rId76" Type="http://schemas.openxmlformats.org/officeDocument/2006/relationships/hyperlink" Target="https://www.washingtonexaminer.com/opinion/alexandria-ocasio-cortezs-support-for-prison-abolition-sabotages-real-reform" TargetMode="External"/><Relationship Id="rId7" Type="http://schemas.openxmlformats.org/officeDocument/2006/relationships/hyperlink" Target="https://www.politico.com/magazine/story/2018/08/15/abolish-prisons-is-the-new-abolish-ice-219361" TargetMode="External"/><Relationship Id="rId71" Type="http://schemas.openxmlformats.org/officeDocument/2006/relationships/hyperlink" Target="https://www.teenvogue.com/story/what-is-prison-abolition-movement" TargetMode="External"/><Relationship Id="rId2" Type="http://schemas.openxmlformats.org/officeDocument/2006/relationships/numbering" Target="numbering.xml"/><Relationship Id="rId29" Type="http://schemas.openxmlformats.org/officeDocument/2006/relationships/hyperlink" Target="https://www.bloomberg.com/opinion/articles/2019-06-12/-abolish-prisons-the-next-frontier-in-criminal-justice-reform" TargetMode="External"/><Relationship Id="rId24" Type="http://schemas.openxmlformats.org/officeDocument/2006/relationships/hyperlink" Target="https://news.berkeley.edu/2020/01/17/berkeley-talks-transcript-paul-butler/" TargetMode="External"/><Relationship Id="rId40" Type="http://schemas.openxmlformats.org/officeDocument/2006/relationships/hyperlink" Target="https://qz.com/1549163/meet-the-ex-federal-prosecutor-who-wants-to-abolish-prisons/" TargetMode="External"/><Relationship Id="rId45" Type="http://schemas.openxmlformats.org/officeDocument/2006/relationships/hyperlink" Target="https://www.dailyprincetonian.com/article/2019/05/my-new-perspective-on-prison-abolition" TargetMode="External"/><Relationship Id="rId66" Type="http://schemas.openxmlformats.org/officeDocument/2006/relationships/hyperlink" Target="https://www.thenation.com/article/archive/what-is-prison-abolition/" TargetMode="External"/><Relationship Id="rId61" Type="http://schemas.openxmlformats.org/officeDocument/2006/relationships/hyperlink" Target="http://www.easternecho.com/article/2019/07/opinion-we-need-both-advocacy-and-bipartisanship-to-fix-our-criminal-justice-system" TargetMode="External"/><Relationship Id="rId82" Type="http://schemas.openxmlformats.org/officeDocument/2006/relationships/hyperlink" Target="https://theintercept.com/2019/11/09/criminal-justice-mass-incarceration-boo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E324-1609-4CAC-9960-8A9E758BC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31656</Words>
  <Characters>180445</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2</cp:revision>
  <dcterms:created xsi:type="dcterms:W3CDTF">2020-06-21T17:20:00Z</dcterms:created>
  <dcterms:modified xsi:type="dcterms:W3CDTF">2020-06-21T17:20:00Z</dcterms:modified>
</cp:coreProperties>
</file>