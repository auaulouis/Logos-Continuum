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417966" w14:textId="19BA64D4" w:rsidR="009749A9" w:rsidRPr="009749A9" w:rsidRDefault="009749A9" w:rsidP="00A76E1F">
      <w:pPr>
        <w:pStyle w:val="Heading2"/>
      </w:pPr>
      <w:r w:rsidRPr="009749A9">
        <w:t>Neg</w:t>
      </w:r>
    </w:p>
    <w:p w14:paraId="1EBACB85" w14:textId="37955F05" w:rsidR="009749A9" w:rsidRPr="009749A9" w:rsidRDefault="009749A9" w:rsidP="009749A9">
      <w:pPr>
        <w:pStyle w:val="Heading3"/>
      </w:pPr>
      <w:r w:rsidRPr="009749A9">
        <w:t>1NC – Con Con</w:t>
      </w:r>
    </w:p>
    <w:p w14:paraId="49283477" w14:textId="77CCD0E3" w:rsidR="009749A9" w:rsidRPr="009749A9" w:rsidRDefault="009749A9" w:rsidP="009749A9">
      <w:pPr>
        <w:pStyle w:val="Heading4"/>
      </w:pPr>
      <w:r w:rsidRPr="009749A9">
        <w:t>Text: Pursuant to Article V of the Constitution, at least two-thirds of the States should call a constitutional convention and at least three-fourths of the States should ratify a constitutional amendment that [PLAN].</w:t>
      </w:r>
    </w:p>
    <w:p w14:paraId="2671A13C" w14:textId="77777777" w:rsidR="009749A9" w:rsidRPr="009749A9" w:rsidRDefault="009749A9" w:rsidP="009749A9">
      <w:pPr>
        <w:pStyle w:val="Heading4"/>
      </w:pPr>
      <w:r w:rsidRPr="009749A9">
        <w:t xml:space="preserve">The CP builds support through consensus – key to social change and avoids the </w:t>
      </w:r>
      <w:r w:rsidRPr="009749A9">
        <w:rPr>
          <w:u w:val="single"/>
        </w:rPr>
        <w:t>rollback DA</w:t>
      </w:r>
      <w:r w:rsidRPr="009749A9">
        <w:t xml:space="preserve"> to the aff</w:t>
      </w:r>
    </w:p>
    <w:p w14:paraId="704332C4" w14:textId="77777777" w:rsidR="009749A9" w:rsidRPr="009749A9" w:rsidRDefault="009749A9" w:rsidP="009749A9">
      <w:r w:rsidRPr="009749A9">
        <w:rPr>
          <w:rStyle w:val="Style13ptBold"/>
        </w:rPr>
        <w:t>Vermeule 4</w:t>
      </w:r>
      <w:r w:rsidRPr="009749A9">
        <w:t xml:space="preserve"> [Adrian, Professor of Law – Harvard Law School, “Constitutional Amendments and the Constitutional Common Law,” Public Law and Legal Theory Working Paper No. 73, University of Chicago Law School, September, </w:t>
      </w:r>
      <w:hyperlink r:id="rId6" w:history="1">
        <w:r w:rsidRPr="009749A9">
          <w:rPr>
            <w:rStyle w:val="Hyperlink"/>
          </w:rPr>
          <w:t>http://www.law.uchicago.edu/files/files/73-av-amendments.pdf</w:t>
        </w:r>
      </w:hyperlink>
      <w:r w:rsidRPr="009749A9">
        <w:t>]</w:t>
      </w:r>
    </w:p>
    <w:p w14:paraId="5CFF7D57" w14:textId="77777777" w:rsidR="009749A9" w:rsidRPr="009749A9" w:rsidRDefault="009749A9" w:rsidP="009749A9"/>
    <w:p w14:paraId="5078616C" w14:textId="77777777" w:rsidR="009749A9" w:rsidRPr="009749A9" w:rsidRDefault="009749A9" w:rsidP="009749A9">
      <w:r w:rsidRPr="009749A9">
        <w:t>Decision costs and benefits</w:t>
      </w:r>
    </w:p>
    <w:p w14:paraId="353E5EE0" w14:textId="77777777" w:rsidR="009749A9" w:rsidRPr="009749A9" w:rsidRDefault="009749A9" w:rsidP="009749A9">
      <w:r w:rsidRPr="009749A9">
        <w:t xml:space="preserve">We must account for the costs of decision making as well as the quality of decisions. </w:t>
      </w:r>
      <w:r w:rsidRPr="009749A9">
        <w:rPr>
          <w:rStyle w:val="StyleUnderline"/>
        </w:rPr>
        <w:t>A simple view would be that the formal amendment process is too costly</w:t>
      </w:r>
      <w:r w:rsidRPr="009749A9">
        <w:t xml:space="preserve"> to serve as the principal means, or even as an important means, of constitutional updating, just as periodic constitutional conventions are too costly to be practical. </w:t>
      </w:r>
    </w:p>
    <w:p w14:paraId="34CA8DC5" w14:textId="77777777" w:rsidR="009749A9" w:rsidRPr="009749A9" w:rsidRDefault="009749A9" w:rsidP="009749A9">
      <w:r w:rsidRPr="009749A9">
        <w:rPr>
          <w:rStyle w:val="StyleUnderline"/>
        </w:rPr>
        <w:t>Dennis Mueller denies this view</w:t>
      </w:r>
      <w:r w:rsidRPr="009749A9">
        <w:t xml:space="preserve">. </w:t>
      </w:r>
      <w:r w:rsidRPr="009749A9">
        <w:rPr>
          <w:rStyle w:val="StyleUnderline"/>
        </w:rPr>
        <w:t>He suggests instead that the decision costs of the</w:t>
      </w:r>
      <w:r w:rsidRPr="009749A9">
        <w:t xml:space="preserve"> formal </w:t>
      </w:r>
      <w:r w:rsidRPr="009749A9">
        <w:rPr>
          <w:rStyle w:val="StyleUnderline"/>
        </w:rPr>
        <w:t>amendment process</w:t>
      </w:r>
      <w:r w:rsidRPr="009749A9">
        <w:t xml:space="preserve"> </w:t>
      </w:r>
      <w:r w:rsidRPr="009749A9">
        <w:rPr>
          <w:rStyle w:val="StyleUnderline"/>
        </w:rPr>
        <w:t>are decision benefits</w:t>
      </w:r>
      <w:r w:rsidRPr="009749A9">
        <w:t xml:space="preserve">: </w:t>
      </w:r>
    </w:p>
    <w:p w14:paraId="59AD829A" w14:textId="77777777" w:rsidR="009749A9" w:rsidRPr="009749A9" w:rsidRDefault="009749A9" w:rsidP="009749A9">
      <w:r w:rsidRPr="009749A9">
        <w:t xml:space="preserve">The U.S. Constitution contains broad definitions of rights, and the task of amending their definitions to reflect changes in the country’s economic, social and political characteristics has been largely carried out by </w:t>
      </w:r>
      <w:r w:rsidRPr="009749A9">
        <w:rPr>
          <w:rStyle w:val="StyleUnderline"/>
        </w:rPr>
        <w:t>the Supreme Court</w:t>
      </w:r>
      <w:r w:rsidRPr="009749A9">
        <w:t xml:space="preserve">. While this </w:t>
      </w:r>
      <w:r w:rsidRPr="009749A9">
        <w:rPr>
          <w:rStyle w:val="StyleUnderline"/>
        </w:rPr>
        <w:t>method of updating the Constitution</w:t>
      </w:r>
      <w:r w:rsidRPr="009749A9">
        <w:t xml:space="preserve">’s definition of rights has helped to prevent them from becoming hopelessly out of date, it </w:t>
      </w:r>
      <w:r w:rsidRPr="009749A9">
        <w:rPr>
          <w:rStyle w:val="StyleUnderline"/>
        </w:rPr>
        <w:t>has failed to build the kind of support for the new definitions of rights that would exist if they had arisen from a wider consensual agreement</w:t>
      </w:r>
      <w:r w:rsidRPr="009749A9">
        <w:t xml:space="preserve"> </w:t>
      </w:r>
      <w:r w:rsidRPr="009749A9">
        <w:rPr>
          <w:rStyle w:val="StyleUnderline"/>
        </w:rPr>
        <w:t>in the society</w:t>
      </w:r>
      <w:r w:rsidRPr="009749A9">
        <w:t>. The bitter debates and clashes among citizens over civil rights, criminal rights and abortion illustrate this point. . . . Although [alternative procedures for constitutional amendment] may appear to involve greater decision-making costs, they have the potential for building consensus over the newly formulated definitions of rights.82</w:t>
      </w:r>
    </w:p>
    <w:p w14:paraId="70782516" w14:textId="77777777" w:rsidR="009749A9" w:rsidRPr="009749A9" w:rsidRDefault="009749A9" w:rsidP="009749A9">
      <w:r w:rsidRPr="009749A9">
        <w:t xml:space="preserve">On this view, it is an illusion that constitutional common law incurs lower decision costs in the long run, even if a given change may be more easily implemented through adjudication in the short run. </w:t>
      </w:r>
      <w:r w:rsidRPr="009749A9">
        <w:rPr>
          <w:rStyle w:val="StyleUnderline"/>
        </w:rPr>
        <w:t>Although at any given time it is less costly to</w:t>
      </w:r>
      <w:r w:rsidRPr="009749A9">
        <w:t xml:space="preserve"> </w:t>
      </w:r>
      <w:r w:rsidRPr="009749A9">
        <w:rPr>
          <w:rStyle w:val="StyleUnderline"/>
        </w:rPr>
        <w:t>persuade five Justices to adopt a proposed constitutional change than to obtain a formal amendment to the same effect</w:t>
      </w:r>
      <w:r w:rsidRPr="009749A9">
        <w:t xml:space="preserve">, </w:t>
      </w:r>
      <w:r w:rsidRPr="009749A9">
        <w:rPr>
          <w:rStyle w:val="StyleUnderline"/>
        </w:rPr>
        <w:t>the former mode of change incurs higher decision costs</w:t>
      </w:r>
      <w:r w:rsidRPr="009749A9">
        <w:t xml:space="preserve"> </w:t>
      </w:r>
      <w:r w:rsidRPr="009749A9">
        <w:rPr>
          <w:rStyle w:val="StyleUnderline"/>
        </w:rPr>
        <w:t xml:space="preserve">over time, because common-law constitutionalism allows </w:t>
      </w:r>
      <w:r w:rsidRPr="009749A9">
        <w:rPr>
          <w:rStyle w:val="Emphasis"/>
        </w:rPr>
        <w:t>greater conflict</w:t>
      </w:r>
      <w:r w:rsidRPr="009749A9">
        <w:rPr>
          <w:rStyle w:val="StyleUnderline"/>
        </w:rPr>
        <w:t xml:space="preserve"> </w:t>
      </w:r>
      <w:r w:rsidRPr="009749A9">
        <w:rPr>
          <w:rStyle w:val="Emphasis"/>
        </w:rPr>
        <w:t>in subsequent periods</w:t>
      </w:r>
      <w:r w:rsidRPr="009749A9">
        <w:t xml:space="preserve">. </w:t>
      </w:r>
    </w:p>
    <w:p w14:paraId="4C33A059" w14:textId="77777777" w:rsidR="009749A9" w:rsidRPr="009749A9" w:rsidRDefault="009749A9" w:rsidP="009749A9">
      <w:r w:rsidRPr="009749A9">
        <w:rPr>
          <w:rStyle w:val="StyleUnderline"/>
        </w:rPr>
        <w:t>A benefit of formal amendments</w:t>
      </w:r>
      <w:r w:rsidRPr="009749A9">
        <w:t xml:space="preserve">, then, </w:t>
      </w:r>
      <w:r w:rsidRPr="009749A9">
        <w:rPr>
          <w:rStyle w:val="StyleUnderline"/>
        </w:rPr>
        <w:t>is to more effectively discourage</w:t>
      </w:r>
      <w:r w:rsidRPr="009749A9">
        <w:t xml:space="preserve"> </w:t>
      </w:r>
      <w:r w:rsidRPr="009749A9">
        <w:rPr>
          <w:rStyle w:val="StyleUnderline"/>
        </w:rPr>
        <w:t>subsequent efforts by constitutional losers to overturn adverse constitutional change</w:t>
      </w:r>
      <w:r w:rsidRPr="009749A9">
        <w:t xml:space="preserve">. </w:t>
      </w:r>
      <w:r w:rsidRPr="009749A9">
        <w:rPr>
          <w:rStyle w:val="StyleUnderline"/>
        </w:rPr>
        <w:t>Precisely because the formal amendment process is more costly to invoke</w:t>
      </w:r>
      <w:r w:rsidRPr="009749A9">
        <w:t xml:space="preserve">, </w:t>
      </w:r>
      <w:r w:rsidRPr="009749A9">
        <w:rPr>
          <w:rStyle w:val="StyleUnderline"/>
        </w:rPr>
        <w:t>formal</w:t>
      </w:r>
      <w:r w:rsidRPr="009749A9">
        <w:t xml:space="preserve"> </w:t>
      </w:r>
      <w:r w:rsidRPr="009749A9">
        <w:rPr>
          <w:rStyle w:val="StyleUnderline"/>
        </w:rPr>
        <w:t xml:space="preserve">amendments are </w:t>
      </w:r>
      <w:r w:rsidRPr="009749A9">
        <w:rPr>
          <w:rStyle w:val="Emphasis"/>
        </w:rPr>
        <w:t>more enduring</w:t>
      </w:r>
      <w:r w:rsidRPr="009749A9">
        <w:rPr>
          <w:rStyle w:val="StyleUnderline"/>
        </w:rPr>
        <w:t xml:space="preserve"> than are judicial decisions that update constitutional rules</w:t>
      </w:r>
      <w:r w:rsidRPr="009749A9">
        <w:t xml:space="preserve">;83 </w:t>
      </w:r>
      <w:r w:rsidRPr="009749A9">
        <w:rPr>
          <w:rStyle w:val="StyleUnderline"/>
        </w:rPr>
        <w:t>so losers in the amendment process will less frequently attempt to overturn or</w:t>
      </w:r>
      <w:r w:rsidRPr="009749A9">
        <w:t xml:space="preserve"> </w:t>
      </w:r>
      <w:r w:rsidRPr="009749A9">
        <w:rPr>
          <w:rStyle w:val="StyleUnderline"/>
        </w:rPr>
        <w:t>destabilize the new rules</w:t>
      </w:r>
      <w:r w:rsidRPr="009749A9">
        <w:t xml:space="preserve">, in subsequent periods, </w:t>
      </w:r>
      <w:r w:rsidRPr="009749A9">
        <w:rPr>
          <w:rStyle w:val="StyleUnderline"/>
        </w:rPr>
        <w:t>than will losers in the process of</w:t>
      </w:r>
      <w:r w:rsidRPr="009749A9">
        <w:t xml:space="preserve"> </w:t>
      </w:r>
      <w:r w:rsidRPr="009749A9">
        <w:rPr>
          <w:rStyle w:val="StyleUnderline"/>
        </w:rPr>
        <w:t>common-law constitutionalism</w:t>
      </w:r>
      <w:r w:rsidRPr="009749A9">
        <w:t xml:space="preserve">. This point does not necessarily suppose that dissenters from a given amendment come to agree with the enacting supermajority’s judgment, only that they accept the new equilibrium faute de mieux. </w:t>
      </w:r>
    </w:p>
    <w:p w14:paraId="739B4AC6" w14:textId="77777777" w:rsidR="009749A9" w:rsidRPr="009749A9" w:rsidRDefault="009749A9" w:rsidP="009749A9">
      <w:r w:rsidRPr="009749A9">
        <w:t xml:space="preserve">Obviously more work might be done to specify these intuitions, but it is at least plausible to think that the simplest view, on which formal amendments incur decisionmaking costs that exceed their other benefits, is untenably crude. The overall picture, rather, is a tradeoff along the following lines. Relative to common-law constitutionalism, the Article V process requires a higher initial investment to secure constitutional change. If Mueller is right, however, </w:t>
      </w:r>
      <w:r w:rsidRPr="009749A9">
        <w:rPr>
          <w:rStyle w:val="StyleUnderline"/>
        </w:rPr>
        <w:t>constitutional settlements produced</w:t>
      </w:r>
      <w:r w:rsidRPr="009749A9">
        <w:t xml:space="preserve"> </w:t>
      </w:r>
      <w:r w:rsidRPr="009749A9">
        <w:rPr>
          <w:rStyle w:val="StyleUnderline"/>
        </w:rPr>
        <w:t>by the Article V process will tend to be more enduring over time than is judicial updating, which can be unsettled and refought at lower cost in subsequent periods</w:t>
      </w:r>
      <w:r w:rsidRPr="009749A9">
        <w:t>.</w:t>
      </w:r>
    </w:p>
    <w:p w14:paraId="58859DAB" w14:textId="07F14C46" w:rsidR="009749A9" w:rsidRPr="009749A9" w:rsidRDefault="009749A9" w:rsidP="009749A9">
      <w:pPr>
        <w:pStyle w:val="Heading4"/>
      </w:pPr>
      <w:r w:rsidRPr="009749A9">
        <w:t>States say yes – broad popular support for criminal justice reform</w:t>
      </w:r>
    </w:p>
    <w:p w14:paraId="4F07D599" w14:textId="46175A6B" w:rsidR="009749A9" w:rsidRPr="009749A9" w:rsidRDefault="009749A9" w:rsidP="009749A9">
      <w:pPr>
        <w:rPr>
          <w:rStyle w:val="Style13ptBold"/>
          <w:b w:val="0"/>
          <w:bCs w:val="0"/>
        </w:rPr>
      </w:pPr>
      <w:r w:rsidRPr="009749A9">
        <w:rPr>
          <w:rStyle w:val="Style13ptBold"/>
          <w:b w:val="0"/>
          <w:bCs w:val="0"/>
          <w:sz w:val="16"/>
          <w:szCs w:val="16"/>
        </w:rPr>
        <w:t>Daniel</w:t>
      </w:r>
      <w:r w:rsidRPr="009749A9">
        <w:rPr>
          <w:rStyle w:val="Style13ptBold"/>
          <w:b w:val="0"/>
          <w:bCs w:val="0"/>
        </w:rPr>
        <w:t xml:space="preserve"> </w:t>
      </w:r>
      <w:r w:rsidRPr="009749A9">
        <w:rPr>
          <w:rStyle w:val="Style13ptBold"/>
        </w:rPr>
        <w:t xml:space="preserve">Gotoff and </w:t>
      </w:r>
      <w:r w:rsidRPr="009749A9">
        <w:rPr>
          <w:rStyle w:val="Style13ptBold"/>
          <w:b w:val="0"/>
          <w:bCs w:val="0"/>
          <w:sz w:val="16"/>
          <w:szCs w:val="16"/>
        </w:rPr>
        <w:t>Celinda</w:t>
      </w:r>
      <w:r w:rsidRPr="009749A9">
        <w:rPr>
          <w:rStyle w:val="Style13ptBold"/>
          <w:b w:val="0"/>
          <w:bCs w:val="0"/>
        </w:rPr>
        <w:t xml:space="preserve"> </w:t>
      </w:r>
      <w:r w:rsidRPr="009749A9">
        <w:rPr>
          <w:rStyle w:val="Style13ptBold"/>
        </w:rPr>
        <w:t>Lake ’18</w:t>
      </w:r>
      <w:r w:rsidRPr="009749A9">
        <w:rPr>
          <w:rStyle w:val="Style13ptBold"/>
          <w:b w:val="0"/>
          <w:bCs w:val="0"/>
          <w:sz w:val="16"/>
          <w:szCs w:val="16"/>
        </w:rPr>
        <w:t>, *is a Lake Research partner and heads its New York office, **is president of Lake Research Partners and one of the Democratic Party's leading political strategists, “Voters Want Criminal Justice Reform. Are Politicians Listening?”, 11/13/18, The Marshall Project, https://www.themarshallproject.org/2018/11/13/voters-want-criminal-justice-reform-are-politicians-listening</w:t>
      </w:r>
    </w:p>
    <w:p w14:paraId="3AFCE7BF" w14:textId="64ACB79C" w:rsidR="009749A9" w:rsidRPr="009749A9" w:rsidRDefault="009749A9" w:rsidP="009749A9">
      <w:pPr>
        <w:rPr>
          <w:sz w:val="14"/>
        </w:rPr>
      </w:pPr>
      <w:r w:rsidRPr="009749A9">
        <w:rPr>
          <w:rStyle w:val="StyleUnderline"/>
        </w:rPr>
        <w:t>THE RESULTS OF THE 2018 MIDTERMS are</w:t>
      </w:r>
      <w:r w:rsidRPr="009749A9">
        <w:rPr>
          <w:sz w:val="14"/>
        </w:rPr>
        <w:t xml:space="preserve"> decidedly </w:t>
      </w:r>
      <w:r w:rsidRPr="009749A9">
        <w:rPr>
          <w:rStyle w:val="StyleUnderline"/>
        </w:rPr>
        <w:t>mixed</w:t>
      </w:r>
      <w:r w:rsidRPr="009749A9">
        <w:rPr>
          <w:sz w:val="14"/>
        </w:rPr>
        <w:t xml:space="preserve">. But while pollsters and pundits work to make sense of exactly what happened, </w:t>
      </w:r>
      <w:r w:rsidRPr="009749A9">
        <w:rPr>
          <w:rStyle w:val="StyleUnderline"/>
          <w:b/>
          <w:bCs/>
        </w:rPr>
        <w:t>one</w:t>
      </w:r>
      <w:r w:rsidRPr="009749A9">
        <w:rPr>
          <w:sz w:val="14"/>
        </w:rPr>
        <w:t xml:space="preserve"> clear </w:t>
      </w:r>
      <w:r w:rsidRPr="009749A9">
        <w:rPr>
          <w:rStyle w:val="StyleUnderline"/>
          <w:b/>
          <w:bCs/>
        </w:rPr>
        <w:t>winner</w:t>
      </w:r>
      <w:r w:rsidRPr="009749A9">
        <w:rPr>
          <w:sz w:val="14"/>
        </w:rPr>
        <w:t xml:space="preserve"> has </w:t>
      </w:r>
      <w:r w:rsidRPr="009749A9">
        <w:rPr>
          <w:rStyle w:val="StyleUnderline"/>
          <w:b/>
          <w:bCs/>
        </w:rPr>
        <w:t>emerged</w:t>
      </w:r>
      <w:r w:rsidRPr="009749A9">
        <w:rPr>
          <w:sz w:val="14"/>
        </w:rPr>
        <w:t xml:space="preserve"> since Nov. 6: </w:t>
      </w:r>
      <w:r w:rsidRPr="009749A9">
        <w:rPr>
          <w:rStyle w:val="Emphasis"/>
        </w:rPr>
        <w:t>criminal justice reform</w:t>
      </w:r>
      <w:r w:rsidRPr="009749A9">
        <w:rPr>
          <w:sz w:val="14"/>
        </w:rPr>
        <w:t xml:space="preserve">. </w:t>
      </w:r>
      <w:r w:rsidRPr="009749A9">
        <w:rPr>
          <w:rStyle w:val="StyleUnderline"/>
          <w:b/>
          <w:bCs/>
        </w:rPr>
        <w:t>Several state ballot measures reforming the criminal justice system passed with flying colors around the country</w:t>
      </w:r>
      <w:r w:rsidRPr="009749A9">
        <w:rPr>
          <w:sz w:val="14"/>
        </w:rPr>
        <w:t xml:space="preserve">. Floridians restored the right to vote to people with felony convictions; Louisiana abolished convictions based on non-unanimous juries; Washington state tightened up police accountability; and Colorado removed language in the state constitution allowing prison labor without pay. In pre-election research we conducted in Florida, we found overwhelming support for the constitutional amendment to restore the voting rights of Floridians with felony convictions (except for murder and sexual offenses) after they complete all terms of their sentences, including parole or probation. On election night, Amendment 4 won with nearly two-thirds of the vote: 64.5 percent to 35.5 percent, claiming majorities in every region of this swing state. In fact, the breadth of support for Amendment 4 was nearly unanimous, drawing majorities in over 90 percent of the state’s 67 counties. </w:t>
      </w:r>
      <w:r w:rsidRPr="009749A9">
        <w:rPr>
          <w:rStyle w:val="StyleUnderline"/>
          <w:b/>
          <w:bCs/>
        </w:rPr>
        <w:t>The voters are ahead of politicians when it comes to criminal justice reform</w:t>
      </w:r>
      <w:r w:rsidRPr="009749A9">
        <w:rPr>
          <w:sz w:val="14"/>
        </w:rPr>
        <w:t xml:space="preserve">. Recent research we conducted for the Pretrial Justice Institute found that </w:t>
      </w:r>
      <w:r w:rsidRPr="009749A9">
        <w:rPr>
          <w:rStyle w:val="StyleUnderline"/>
          <w:b/>
          <w:bCs/>
        </w:rPr>
        <w:t>solid majorities of voters support major reform of the criminal justice system in the United States</w:t>
      </w:r>
      <w:r w:rsidRPr="009749A9">
        <w:rPr>
          <w:sz w:val="14"/>
        </w:rPr>
        <w:t xml:space="preserve"> (</w:t>
      </w:r>
      <w:r w:rsidRPr="009749A9">
        <w:rPr>
          <w:rStyle w:val="Emphasis"/>
        </w:rPr>
        <w:t>57 percent</w:t>
      </w:r>
      <w:r w:rsidRPr="009749A9">
        <w:rPr>
          <w:sz w:val="14"/>
        </w:rPr>
        <w:t xml:space="preserve">), </w:t>
      </w:r>
      <w:r w:rsidRPr="009749A9">
        <w:rPr>
          <w:rStyle w:val="StyleUnderline"/>
          <w:b/>
          <w:bCs/>
        </w:rPr>
        <w:t>including nearly one-in-five voters</w:t>
      </w:r>
      <w:r w:rsidRPr="009749A9">
        <w:rPr>
          <w:sz w:val="14"/>
        </w:rPr>
        <w:t xml:space="preserve"> (19 percent) </w:t>
      </w:r>
      <w:r w:rsidRPr="009749A9">
        <w:rPr>
          <w:rStyle w:val="StyleUnderline"/>
          <w:b/>
          <w:bCs/>
        </w:rPr>
        <w:t>who support a complete overhaul of the system</w:t>
      </w:r>
      <w:r w:rsidRPr="009749A9">
        <w:rPr>
          <w:sz w:val="14"/>
        </w:rPr>
        <w:t xml:space="preserve">. </w:t>
      </w:r>
      <w:r w:rsidRPr="009749A9">
        <w:rPr>
          <w:rStyle w:val="Emphasis"/>
        </w:rPr>
        <w:t>This sentiment crosses partisan lines</w:t>
      </w:r>
      <w:r w:rsidRPr="009749A9">
        <w:rPr>
          <w:sz w:val="14"/>
        </w:rPr>
        <w:t xml:space="preserve">, too, with majorities of Democrats (64 percent) and independents (58 percent) and nearly half of all Republicans (48 percent) backing the call for major reform of the criminal justice system. </w:t>
      </w:r>
      <w:r w:rsidRPr="009749A9">
        <w:rPr>
          <w:rStyle w:val="StyleUnderline"/>
        </w:rPr>
        <w:t>Even as far back as 2013, when the public conversation over these matters was still evolving, fully 53 percent of all voters were aware that incarceration rates had increased in the last three decades,</w:t>
      </w:r>
      <w:r w:rsidRPr="009749A9">
        <w:rPr>
          <w:sz w:val="14"/>
        </w:rPr>
        <w:t xml:space="preserve"> while just 8 percent believed they had gone down. </w:t>
      </w:r>
      <w:r w:rsidRPr="009749A9">
        <w:rPr>
          <w:rStyle w:val="StyleUnderline"/>
          <w:b/>
          <w:bCs/>
        </w:rPr>
        <w:t xml:space="preserve">And, by a two-to-one margin, voters believed that our country relies </w:t>
      </w:r>
      <w:r w:rsidRPr="009749A9">
        <w:rPr>
          <w:rStyle w:val="Emphasis"/>
        </w:rPr>
        <w:t>too much</w:t>
      </w:r>
      <w:r w:rsidRPr="009749A9">
        <w:rPr>
          <w:rStyle w:val="StyleUnderline"/>
          <w:b/>
          <w:bCs/>
        </w:rPr>
        <w:t xml:space="preserve"> on incarcerating people</w:t>
      </w:r>
      <w:r w:rsidRPr="009749A9">
        <w:rPr>
          <w:sz w:val="14"/>
        </w:rPr>
        <w:t xml:space="preserve"> (63 percent to 31 percent who disagreed), including majorities of every subgroup in the data who share this belief. </w:t>
      </w:r>
      <w:r w:rsidRPr="009749A9">
        <w:rPr>
          <w:rStyle w:val="StyleUnderline"/>
        </w:rPr>
        <w:t>Voters also reject the “War on Drugs.” A solid majority of Americans supports marijuana legalization, and in the absence of federal action, states have been taking steps to legalize marijuana and decriminalize opioid use</w:t>
      </w:r>
      <w:r w:rsidRPr="009749A9">
        <w:rPr>
          <w:sz w:val="14"/>
        </w:rPr>
        <w:t xml:space="preserve">. In Michigan, voters just approved an initiative legalizing recreational use and possession of marijuana, while voters in states as red as Oklahoma, Missouri and Utah approved medicinal marijuana initiatives. This follows on successful legalization efforts in nine other states and medical marijuana laws in more than a dozen others. </w:t>
      </w:r>
      <w:r w:rsidRPr="009749A9">
        <w:rPr>
          <w:rStyle w:val="StyleUnderline"/>
          <w:b/>
          <w:bCs/>
        </w:rPr>
        <w:t>There is so much more to do</w:t>
      </w:r>
      <w:r w:rsidRPr="009749A9">
        <w:rPr>
          <w:sz w:val="14"/>
        </w:rPr>
        <w:t xml:space="preserve">. While Amendment 4 is indeed a progressive victory, even this reform is modest in scope, excluding entire classes of citizens who have served their time from having their voting rights restored, except by the governor and cabinet on a case by case basis. We ought to be going much further. </w:t>
      </w:r>
      <w:r w:rsidRPr="009749A9">
        <w:rPr>
          <w:rStyle w:val="StyleUnderline"/>
          <w:b/>
          <w:bCs/>
        </w:rPr>
        <w:t>Politicians ignore the pressing need for criminal justice reform at their own peril</w:t>
      </w:r>
      <w:r w:rsidRPr="009749A9">
        <w:rPr>
          <w:sz w:val="14"/>
        </w:rPr>
        <w:t xml:space="preserve">. If they aren’t motivated by a personal sense of morality, or at least by the desire to conserve government funds, then the public’s clear desire for reform ought to catalyze their action. </w:t>
      </w:r>
      <w:r w:rsidRPr="009749A9">
        <w:rPr>
          <w:rStyle w:val="StyleUnderline"/>
        </w:rPr>
        <w:t>Change is coming and politicians of both parties can help lead the way—on a path trail blazed by voters</w:t>
      </w:r>
      <w:r w:rsidRPr="009749A9">
        <w:rPr>
          <w:sz w:val="14"/>
        </w:rPr>
        <w:t>.</w:t>
      </w:r>
    </w:p>
    <w:p w14:paraId="0C802D44" w14:textId="0C76CA20" w:rsidR="009749A9" w:rsidRPr="009749A9" w:rsidRDefault="009749A9" w:rsidP="009749A9">
      <w:pPr>
        <w:pStyle w:val="Heading3"/>
      </w:pPr>
      <w:r w:rsidRPr="009749A9">
        <w:t>2NC – AT: PDB</w:t>
      </w:r>
    </w:p>
    <w:p w14:paraId="3EF3CE5B" w14:textId="77777777" w:rsidR="009749A9" w:rsidRPr="009749A9" w:rsidRDefault="009749A9" w:rsidP="009749A9">
      <w:pPr>
        <w:pStyle w:val="Heading4"/>
      </w:pPr>
      <w:r w:rsidRPr="009749A9">
        <w:t>It’s a clear violation of standing and ripeness doctrines – independently links and collapses judicial cred which turns the case</w:t>
      </w:r>
    </w:p>
    <w:p w14:paraId="2A40445D" w14:textId="77777777" w:rsidR="009749A9" w:rsidRPr="009749A9" w:rsidRDefault="009749A9" w:rsidP="009749A9">
      <w:pPr>
        <w:rPr>
          <w:b/>
          <w:bCs/>
          <w:sz w:val="26"/>
        </w:rPr>
      </w:pPr>
      <w:r w:rsidRPr="009749A9">
        <w:rPr>
          <w:rStyle w:val="Style13ptBold"/>
        </w:rPr>
        <w:t xml:space="preserve">Ferejohn and Kramer 2 </w:t>
      </w:r>
      <w:r w:rsidRPr="009749A9">
        <w:t>[John A. Ferejohn, Professor of Political Science and Senior Fellow of the Hoover Institution, Stanford University; &amp; Larry D. Kramer, Professor of Law and Politics, New York University School of Law, New York University Law Review, October, 2002, lexis]</w:t>
      </w:r>
    </w:p>
    <w:p w14:paraId="7E8B6C50" w14:textId="77777777" w:rsidR="009749A9" w:rsidRPr="009749A9" w:rsidRDefault="009749A9" w:rsidP="009749A9">
      <w:pPr>
        <w:rPr>
          <w:sz w:val="10"/>
        </w:rPr>
      </w:pPr>
      <w:r w:rsidRPr="009749A9">
        <w:rPr>
          <w:sz w:val="10"/>
        </w:rPr>
        <w:t>The federal judiciary has responded to these changed circumstances by inventing a whole series of</w:t>
      </w:r>
      <w:r w:rsidRPr="009749A9">
        <w:rPr>
          <w:rStyle w:val="StyleUnderline"/>
        </w:rPr>
        <w:t xml:space="preserve"> doctrinal constraints </w:t>
      </w:r>
      <w:r w:rsidRPr="009749A9">
        <w:rPr>
          <w:sz w:val="10"/>
        </w:rPr>
        <w:t xml:space="preserve">that </w:t>
      </w:r>
      <w:r w:rsidRPr="009749A9">
        <w:rPr>
          <w:rStyle w:val="StyleUnderline"/>
        </w:rPr>
        <w:t>significantly reduce the scope of</w:t>
      </w:r>
      <w:r w:rsidRPr="009749A9">
        <w:rPr>
          <w:sz w:val="10"/>
        </w:rPr>
        <w:t xml:space="preserve"> its </w:t>
      </w:r>
      <w:r w:rsidRPr="009749A9">
        <w:rPr>
          <w:rStyle w:val="StyleUnderline"/>
        </w:rPr>
        <w:t>potential authority</w:t>
      </w:r>
      <w:r w:rsidRPr="009749A9">
        <w:rPr>
          <w:sz w:val="10"/>
        </w:rPr>
        <w:t xml:space="preserve">. Taken together, these require that cases assume a certain form and achieve a degree of particularity and focus before they can become proper subjects for adjudication. Certainly the range of justiciable claims is larger today than it was in Madison's time. As a result of these doctrines, though, it is also smaller than it might otherwise be. From a technical standpoint, the Supreme Court has grounded its doctrinal innovations in the language of Article III, specifically the words "cases" and "controversies" in the provisions conferring federal jurisdiction. n181 Hence, these limitations on justiciability are sometimes referred to as the "case or controversy requirement." But no one seriously believes that the Framers chose those words with anything like the Supreme Court's doctrinal framework in mind or that the Court's justiciability rulings are anything other than a judicially invented gloss on the Constitution. Certain </w:t>
      </w:r>
      <w:r w:rsidRPr="009749A9">
        <w:rPr>
          <w:rStyle w:val="StyleUnderline"/>
        </w:rPr>
        <w:t xml:space="preserve">aspects </w:t>
      </w:r>
      <w:r w:rsidRPr="009749A9">
        <w:rPr>
          <w:sz w:val="10"/>
        </w:rPr>
        <w:t>of the case or controversy requirement</w:t>
      </w:r>
      <w:r w:rsidRPr="009749A9">
        <w:rPr>
          <w:rStyle w:val="StyleUnderline"/>
        </w:rPr>
        <w:t xml:space="preserve"> are </w:t>
      </w:r>
      <w:r w:rsidRPr="009749A9">
        <w:rPr>
          <w:sz w:val="10"/>
        </w:rPr>
        <w:t>quite old and also</w:t>
      </w:r>
      <w:r w:rsidRPr="009749A9">
        <w:rPr>
          <w:rStyle w:val="StyleUnderline"/>
        </w:rPr>
        <w:t xml:space="preserve"> quite explicit in </w:t>
      </w:r>
      <w:r w:rsidRPr="009749A9">
        <w:rPr>
          <w:rStyle w:val="Emphasis"/>
        </w:rPr>
        <w:t>steering the bench away from political controversy</w:t>
      </w:r>
      <w:r w:rsidRPr="009749A9">
        <w:rPr>
          <w:sz w:val="10"/>
        </w:rPr>
        <w:t xml:space="preserve">. Take the prohibition on advisory opinions, which one leading commentator calls "the oldest and most consistent thread in the federal law of justiciability." n182 In July 1793, Secretary of State Thomas Jefferson wrote to the Justices of the Supreme Court on behalf of President Washington, requesting advice on a number of matters pertaining to America's obligations under the treaty of alliance [*1005] with France and to her legal options were she to remain neutral in the war between France and England. n183 The President and his cabinet had no reason to doubt that the Court would respond. Judges had offered advice on legal matters throughout the eighteenth century, both in England and in the colonies, and courts in the United States had continued the practice after the Revolution. n184 Nor had judges forsaken their advisory role upon the adoption of the Constitution, performing a variety of extrajudicial tasks for and during the Washington Administration. n185 "The appropriateness of judicial advice," writes the leading historian of the question, "was a matter of established custom." n186 But the Court did refuse to answer Washington's request, explaining in a letter that separation of powers, together with text that seemed to authorize the President to call for opinions from the heads of executive departments only, "are considerations which afford strong arguments against the Propriety of our extrajudicially deciding the questions alluded to." n187 Against the background of contemporary practice, it is hard not to view the Jay Court's explanation for declining to opine with skepticism. Against the background of contemporary politics, however, the matter of neutrality was fraught with meaning. It symbolized how the United States would respond to the French Revolution, and few issues have matched the French Revolution as a divisive force in American politics. As Lance Banning once remarked, the bitterness of the split aroused by the revolution in France "has been exceeded only once in American history, and that resulted in a civil war." n188 Even George Washington's seemingly impregnable reputation could not withstand such passions, and the President's decision to steer America on a neutral course provoked the first open attacks on his previously untouchable character and judgment. n189 [*1006] John Jay and his brethren were not stupid, and they had no desire to be drawn into this fray. The mere announcement that their opinion had been sought touched off negative commentary in Republican newspapers, which added to the furor already generated by the willingness of a federal circuit court to try Gideon Henfield for privateering on behalf of France n190 (not to mention the still-recent ruling in Chisholm v. Georgia that private citizens could sue states in federal court). n191 The Justices were seasoned politicians, acutely conscious of the political mood in the country. Plus, they had an agenda of their own, hoping to persuade Congress to eliminate the burdensome circuit-riding system that made life on the Supreme Court such a misery. n192 Recognizing, as John Jay wrote to Rufus King in December 1793, that "the federal Courts have Enemies in all who fear their Influence on State Objects," n193 </w:t>
      </w:r>
      <w:r w:rsidRPr="009749A9">
        <w:rPr>
          <w:rStyle w:val="StyleUnderline"/>
        </w:rPr>
        <w:t xml:space="preserve">the Justices were not about to </w:t>
      </w:r>
      <w:r w:rsidRPr="009749A9">
        <w:rPr>
          <w:rStyle w:val="Emphasis"/>
        </w:rPr>
        <w:t>squander political capital unnecessarily</w:t>
      </w:r>
      <w:r w:rsidRPr="009749A9">
        <w:rPr>
          <w:rStyle w:val="StyleUnderline"/>
        </w:rPr>
        <w:t>. So they refused to answer.</w:t>
      </w:r>
      <w:r w:rsidRPr="009749A9">
        <w:rPr>
          <w:sz w:val="10"/>
        </w:rPr>
        <w:t xml:space="preserve"> Their refusal was not purely political, of course. Legitimate arguments pertaining to separation of powers were available, and offered, for adopting a position against advisory opinions. n194 But </w:t>
      </w:r>
      <w:r w:rsidRPr="009749A9">
        <w:rPr>
          <w:rStyle w:val="StyleUnderline"/>
        </w:rPr>
        <w:t xml:space="preserve">there is little doubt that </w:t>
      </w:r>
      <w:r w:rsidRPr="009749A9">
        <w:rPr>
          <w:sz w:val="10"/>
        </w:rPr>
        <w:t xml:space="preserve">the </w:t>
      </w:r>
      <w:r w:rsidRPr="009749A9">
        <w:rPr>
          <w:rStyle w:val="StyleUnderline"/>
        </w:rPr>
        <w:t>charged political atmosphere had much to do with the decision</w:t>
      </w:r>
      <w:r w:rsidRPr="009749A9">
        <w:rPr>
          <w:sz w:val="10"/>
        </w:rPr>
        <w:t xml:space="preserve"> of Chief Justice Jay and his brethren to </w:t>
      </w:r>
      <w:r w:rsidRPr="009749A9">
        <w:rPr>
          <w:rStyle w:val="StyleUnderline"/>
        </w:rPr>
        <w:t>steer clear of</w:t>
      </w:r>
      <w:r w:rsidRPr="009749A9">
        <w:rPr>
          <w:sz w:val="10"/>
        </w:rPr>
        <w:t xml:space="preserve"> this particular</w:t>
      </w:r>
      <w:r w:rsidRPr="009749A9">
        <w:rPr>
          <w:rStyle w:val="StyleUnderline"/>
        </w:rPr>
        <w:t xml:space="preserve"> controversy</w:t>
      </w:r>
      <w:r w:rsidRPr="009749A9">
        <w:rPr>
          <w:sz w:val="10"/>
        </w:rPr>
        <w:t xml:space="preserve">. </w:t>
      </w:r>
      <w:r w:rsidRPr="009749A9">
        <w:rPr>
          <w:rStyle w:val="StyleUnderline"/>
        </w:rPr>
        <w:t>The precedent</w:t>
      </w:r>
      <w:r w:rsidRPr="009749A9">
        <w:rPr>
          <w:sz w:val="10"/>
        </w:rPr>
        <w:t xml:space="preserve"> thus established</w:t>
      </w:r>
      <w:r w:rsidRPr="009749A9">
        <w:rPr>
          <w:rStyle w:val="StyleUnderline"/>
        </w:rPr>
        <w:t xml:space="preserve"> has</w:t>
      </w:r>
      <w:r w:rsidRPr="009749A9">
        <w:rPr>
          <w:sz w:val="10"/>
        </w:rPr>
        <w:t xml:space="preserve">, with remarkably few exceptions, n195 </w:t>
      </w:r>
      <w:r w:rsidRPr="009749A9">
        <w:rPr>
          <w:rStyle w:val="StyleUnderline"/>
        </w:rPr>
        <w:t>guided federal courts ever since</w:t>
      </w:r>
      <w:r w:rsidRPr="009749A9">
        <w:rPr>
          <w:sz w:val="10"/>
        </w:rPr>
        <w:t xml:space="preserve">. For more than two centuries it has been established that federal judges will not render an opinion or decide a case unless there is an actual dispute between adverse litigants before the court. n196 So accustomed have we grown to this condition [*1007] that we have ceased to appreciate its profound significance. Imagine </w:t>
      </w:r>
      <w:r w:rsidRPr="009749A9">
        <w:rPr>
          <w:rStyle w:val="StyleUnderline"/>
        </w:rPr>
        <w:t>how different things might have looked had federal courts maintained</w:t>
      </w:r>
      <w:r w:rsidRPr="009749A9">
        <w:rPr>
          <w:sz w:val="10"/>
        </w:rPr>
        <w:t xml:space="preserve"> the tradition of rendering advice, thus </w:t>
      </w:r>
      <w:r w:rsidRPr="009749A9">
        <w:rPr>
          <w:rStyle w:val="Emphasis"/>
        </w:rPr>
        <w:t>putting the judiciary's credibility and reputation at risk</w:t>
      </w:r>
      <w:r w:rsidRPr="009749A9">
        <w:rPr>
          <w:rStyle w:val="StyleUnderline"/>
        </w:rPr>
        <w:t xml:space="preserve"> in every important political or constitutional controversy</w:t>
      </w:r>
      <w:r w:rsidRPr="009749A9">
        <w:rPr>
          <w:sz w:val="10"/>
        </w:rPr>
        <w:t xml:space="preserve">. Instead, </w:t>
      </w:r>
      <w:r w:rsidRPr="009749A9">
        <w:rPr>
          <w:rStyle w:val="StyleUnderline"/>
        </w:rPr>
        <w:t xml:space="preserve">the Court has restricted its involvement to a much narrower set of circumstances, </w:t>
      </w:r>
      <w:r w:rsidRPr="009749A9">
        <w:rPr>
          <w:rStyle w:val="Emphasis"/>
        </w:rPr>
        <w:t>avoiding many controversies</w:t>
      </w:r>
      <w:r w:rsidRPr="009749A9">
        <w:rPr>
          <w:rStyle w:val="StyleUnderline"/>
        </w:rPr>
        <w:t xml:space="preserve"> altogether </w:t>
      </w:r>
      <w:r w:rsidRPr="009749A9">
        <w:rPr>
          <w:sz w:val="10"/>
        </w:rPr>
        <w:t>while addressing others in more particularized, and so less contentious, forms. Over time, the Court has refined and extended the rule against advisory opinions in ways the Justices deemed necessary to preserve its essence. In the early years of the Republic, and even after the Jay Court had declared against advisory opinions, federal judges happily entertained lawsuits that had been contrived by the parties. n197 But this attitude changed, as the Supreme Court became increasingly uncomfortable with actions that were feigned for the sole purpose of obtaining a judicial opinion. n198 In United States v. Johnson, n199 the Court ruled explicitly that a suit brought by the plaintiff at the request of a defendant (who had also financed and directed the litigation) must be dismissed. An "'honest and actual antagonistic assertion of rights,'" the Court held, is "a safeguard essential to the integrity of the judicial process." n200 Some uncertainty remains as to the precise line between an illegitimate contrived case and a legitimate test one, but it generally is accepted today that feigned litigation is nonjusticiable. n201 For similar reasons, the Court has held that litigants must have genuinely adverse interests and that a judgment of the court one way or the other must have some effect on the parties. With respect to the former requirement, for example, the Court in Muskrat v. United [*1008] States n202 refused to entertain suits brought by Native Americans to determine the constitutionality of a statutory allotment of land. Although these actions were authorized specifically by statute, the Court found that the plaintiffs' interests were not adverse to the government's and that Congress had adopted the statute simply to enable the federal courts to issue an advisory opinion on the constitutionality of its land policy. n203 The requirement that a ruling of the court have some actual effect on the parties has manifested itself in a variety of settings. Judicial rulings must be final, at least with respect to the controversy before the court, and thus not subject either to further review or to being disregarded by executive officials. n204 Congress may revise the law, but it may not reverse a particular judgment rendered. n205 Most important for present purposes, a controversy between adverse parties must continue to exist at every stage of the proceedings. If events subsequent to the filing of a case or an appeal resolve the dispute, the action must be dismissed as moot. n206 Despite exceptions for special situations, n207 the mootness doctrine operates as a significant restraint on what courts do, particularly in today's world, where settlements are common at every stage in litigation. As suggested above, much of the law of justiciability was generated in response to other legal changes occurring in the nineteenth and twentieth centuries. In addition to liberalizing rules of procedure, the law witnessed an enormous substantive transformation during this period, particularly in the century just ended. The advent of the regulatory state brought legislation creating countless new interests that had not been protected at common law, interests that invariably were [*1009] shared by large numbers of people. At the same time, the Supreme Court recognized a myriad of</w:t>
      </w:r>
      <w:r w:rsidRPr="009749A9">
        <w:rPr>
          <w:rStyle w:val="StyleUnderline"/>
        </w:rPr>
        <w:t xml:space="preserve"> </w:t>
      </w:r>
      <w:r w:rsidRPr="009749A9">
        <w:rPr>
          <w:rStyle w:val="Emphasis"/>
        </w:rPr>
        <w:t>new constitutional rights</w:t>
      </w:r>
      <w:r w:rsidRPr="009749A9">
        <w:rPr>
          <w:sz w:val="10"/>
        </w:rPr>
        <w:t xml:space="preserve">, also widely held, that likewise did not resemble traditional forms of liberty or property. These changes </w:t>
      </w:r>
      <w:r w:rsidRPr="009749A9">
        <w:rPr>
          <w:rStyle w:val="StyleUnderline"/>
        </w:rPr>
        <w:t>forced courts to address</w:t>
      </w:r>
      <w:r w:rsidRPr="009749A9">
        <w:rPr>
          <w:sz w:val="10"/>
        </w:rPr>
        <w:t>, in the words of one leading group of commentators, "</w:t>
      </w:r>
      <w:r w:rsidRPr="009749A9">
        <w:rPr>
          <w:rStyle w:val="StyleUnderline"/>
        </w:rPr>
        <w:t>who, if anyone, should be able to sue to ensure governmental compliance with</w:t>
      </w:r>
      <w:r w:rsidRPr="009749A9">
        <w:rPr>
          <w:sz w:val="10"/>
        </w:rPr>
        <w:t xml:space="preserve"> statutory and </w:t>
      </w:r>
      <w:r w:rsidRPr="009749A9">
        <w:rPr>
          <w:rStyle w:val="StyleUnderline"/>
        </w:rPr>
        <w:t>constitutional provisions</w:t>
      </w:r>
      <w:r w:rsidRPr="009749A9">
        <w:rPr>
          <w:sz w:val="10"/>
        </w:rPr>
        <w:t xml:space="preserve"> intended to protect broadly shared interests of large numbers of citizens." n208 Taken for all they were worth, </w:t>
      </w:r>
      <w:r w:rsidRPr="009749A9">
        <w:rPr>
          <w:rStyle w:val="StyleUnderline"/>
        </w:rPr>
        <w:t>the new</w:t>
      </w:r>
      <w:r w:rsidRPr="009749A9">
        <w:rPr>
          <w:sz w:val="10"/>
        </w:rPr>
        <w:t xml:space="preserve"> procedural and substantive </w:t>
      </w:r>
      <w:r w:rsidRPr="009749A9">
        <w:rPr>
          <w:rStyle w:val="StyleUnderline"/>
        </w:rPr>
        <w:t>regimes might have opened the doors of the courthouse to practically anyone</w:t>
      </w:r>
      <w:r w:rsidRPr="009749A9">
        <w:rPr>
          <w:sz w:val="10"/>
        </w:rPr>
        <w:t xml:space="preserve"> unhappy with almost anything the government did. </w:t>
      </w:r>
      <w:r w:rsidRPr="009749A9">
        <w:rPr>
          <w:rStyle w:val="StyleUnderline"/>
        </w:rPr>
        <w:t>Instead, the Supreme Court circumscribed access to the judiciary by</w:t>
      </w:r>
      <w:r w:rsidRPr="009749A9">
        <w:rPr>
          <w:sz w:val="10"/>
        </w:rPr>
        <w:t xml:space="preserve"> fabricating the </w:t>
      </w:r>
      <w:r w:rsidRPr="009749A9">
        <w:rPr>
          <w:rStyle w:val="StyleUnderline"/>
        </w:rPr>
        <w:t xml:space="preserve">doctrines of standing </w:t>
      </w:r>
      <w:r w:rsidRPr="009749A9">
        <w:rPr>
          <w:sz w:val="10"/>
        </w:rPr>
        <w:t xml:space="preserve">and ripeness. There was no doctrine of standing prior to the middle of the twentieth century. The word "standing" made scattered appearances, but it was unattached to any analytical framework because no such framework was needed. n209 Litigants invariably based their claims on legal interests of a type long recognized at common law. Even in suits raising constitutional challenges, plaintiffs typically complained about official action that caused them some form of traditional physical or economic harm - a trespass or a conversion or something like that. n210 Not surprisingly, the Supreme Court tried to import this traditional private law model in its early encounters with rights conferred by the new administrative state. In Massachusetts v. Mellon, n211 a federal taxpayer challenged the constitutionality of the Maternity Act of 1921, n212 which provided federal funds to state programs to reduce maternal and infant mortality. Alleging that the Act exceeded Congress's Article I powers, the plaintiff argued that it harmed her by increasing her tax liability. n213 The Supreme Court held the action nonjusticiable, explaining that to invoke the judicial power a party must show "not only that the statute is invalid but that he has sustained or is immediately in danger of sustaining some direct injury [actionable at common law] as the result of its enforcement, and not merely that he suffers in some indefinite way in common with people generally." n214 </w:t>
      </w:r>
      <w:r w:rsidRPr="009749A9">
        <w:rPr>
          <w:rStyle w:val="StyleUnderline"/>
        </w:rPr>
        <w:t>To accept jurisdiction</w:t>
      </w:r>
      <w:r w:rsidRPr="009749A9">
        <w:rPr>
          <w:sz w:val="10"/>
        </w:rPr>
        <w:t xml:space="preserve">, </w:t>
      </w:r>
      <w:r w:rsidRPr="009749A9">
        <w:rPr>
          <w:rStyle w:val="StyleUnderline"/>
        </w:rPr>
        <w:t>the Court continued,</w:t>
      </w:r>
      <w:r w:rsidRPr="009749A9">
        <w:rPr>
          <w:sz w:val="10"/>
        </w:rPr>
        <w:t xml:space="preserve"> "</w:t>
      </w:r>
      <w:r w:rsidRPr="009749A9">
        <w:rPr>
          <w:rStyle w:val="StyleUnderline"/>
        </w:rPr>
        <w:t xml:space="preserve">would be not to decide a judicial controversy, but to assume a position of authority </w:t>
      </w:r>
      <w:r w:rsidRPr="009749A9">
        <w:rPr>
          <w:sz w:val="10"/>
        </w:rPr>
        <w:t xml:space="preserve">[*1010] </w:t>
      </w:r>
      <w:r w:rsidRPr="009749A9">
        <w:rPr>
          <w:rStyle w:val="StyleUnderline"/>
        </w:rPr>
        <w:t>over the governmental acts of another and co-equal department, an authority which plainly we do not possess</w:t>
      </w:r>
      <w:r w:rsidRPr="009749A9">
        <w:rPr>
          <w:sz w:val="10"/>
        </w:rPr>
        <w:t xml:space="preserve">." n215 Over time, as the amount and importance of public law surged, this private law model proved too unforgiving, and excluded too many of the government's new activities. Responding to the pressure, the Supreme Court revisited the question of standing, and - after a brief detour that momentarily promised an extravagantly expansive doctrine n216 - settled on a framework that is more permissive than Mellon, but that still imposes limits on the reach of the federal courts. n217 Describing this doctrine concisely is difficult because the cases are such a jumbled mess. In its present guise, however, </w:t>
      </w:r>
      <w:r w:rsidRPr="009749A9">
        <w:rPr>
          <w:rStyle w:val="StyleUnderline"/>
        </w:rPr>
        <w:t>the law of standing consists of three main requirements</w:t>
      </w:r>
      <w:r w:rsidRPr="009749A9">
        <w:rPr>
          <w:sz w:val="10"/>
        </w:rPr>
        <w:t xml:space="preserve">, ostensibly grounded in Article III, together with a handful of subconstitutional "prudential" limitations that are sometimes hard to disentangle from the constitutional ones. In terms of Article III, </w:t>
      </w:r>
      <w:r w:rsidRPr="009749A9">
        <w:rPr>
          <w:rStyle w:val="StyleUnderline"/>
        </w:rPr>
        <w:t>a party must have suffered an "injury in fact"</w:t>
      </w:r>
      <w:r w:rsidRPr="009749A9">
        <w:rPr>
          <w:sz w:val="10"/>
        </w:rPr>
        <w:t xml:space="preserve"> that consists of something more than an ideological opposition to what government is doing; </w:t>
      </w:r>
      <w:r w:rsidRPr="009749A9">
        <w:rPr>
          <w:rStyle w:val="StyleUnderline"/>
        </w:rPr>
        <w:t>there must be some material harm that is "distinct and palpable</w:t>
      </w:r>
      <w:r w:rsidRPr="009749A9">
        <w:rPr>
          <w:sz w:val="10"/>
        </w:rPr>
        <w:t xml:space="preserve">," n218 </w:t>
      </w:r>
      <w:r w:rsidRPr="009749A9">
        <w:rPr>
          <w:rStyle w:val="Emphasis"/>
        </w:rPr>
        <w:t>rather than "'conjectural'" or "'hypothetical</w:t>
      </w:r>
      <w:r w:rsidRPr="009749A9">
        <w:rPr>
          <w:rStyle w:val="StyleUnderline"/>
        </w:rPr>
        <w:t>,</w:t>
      </w:r>
      <w:r w:rsidRPr="009749A9">
        <w:rPr>
          <w:sz w:val="10"/>
        </w:rPr>
        <w:t xml:space="preserve">'" n219 </w:t>
      </w:r>
      <w:r w:rsidRPr="009749A9">
        <w:rPr>
          <w:rStyle w:val="StyleUnderline"/>
        </w:rPr>
        <w:t>and this harm must be suffered personally</w:t>
      </w:r>
      <w:r w:rsidRPr="009749A9">
        <w:rPr>
          <w:sz w:val="10"/>
        </w:rPr>
        <w:t xml:space="preserve">. n220 </w:t>
      </w:r>
      <w:r w:rsidRPr="009749A9">
        <w:rPr>
          <w:rStyle w:val="StyleUnderline"/>
        </w:rPr>
        <w:t xml:space="preserve">The plaintiff's harm must also be "fairly </w:t>
      </w:r>
      <w:r w:rsidRPr="009749A9">
        <w:rPr>
          <w:rStyle w:val="Emphasis"/>
        </w:rPr>
        <w:t>traceable" to the challenged action</w:t>
      </w:r>
      <w:r w:rsidRPr="009749A9">
        <w:rPr>
          <w:rStyle w:val="StyleUnderline"/>
        </w:rPr>
        <w:t xml:space="preserve"> </w:t>
      </w:r>
      <w:r w:rsidRPr="009749A9">
        <w:rPr>
          <w:sz w:val="10"/>
        </w:rPr>
        <w:t xml:space="preserve">and it must be "likely to be redressed by the requested relief." n221 A plaintiff who satisfies these constitutional requirements still may be excluded from federal court, however, if he or she runs afoul of a judicially developed prudential limitation, such as presenting a claim that is too "generalized," n222 or seeking relief when the plaintiff is not "arguably [*1011] within the zone of interests to be protected or regulated" by the substantive law at issue. n223 The law of standing shields only a small number of questions from federal judicial review, mainly those that fall within the prudential limitation on generalized disputes. </w:t>
      </w:r>
      <w:r w:rsidRPr="009749A9">
        <w:rPr>
          <w:rStyle w:val="StyleUnderline"/>
        </w:rPr>
        <w:t xml:space="preserve">The primary effect of standing is to </w:t>
      </w:r>
      <w:r w:rsidRPr="009749A9">
        <w:rPr>
          <w:rStyle w:val="Emphasis"/>
        </w:rPr>
        <w:t>alter the form and timing</w:t>
      </w:r>
      <w:r w:rsidRPr="009749A9">
        <w:rPr>
          <w:rStyle w:val="StyleUnderline"/>
        </w:rPr>
        <w:t xml:space="preserve"> by which questions are addressed, making sure they are presented in a concrete form by an individual with a real interest at stake</w:t>
      </w:r>
      <w:r w:rsidRPr="009749A9">
        <w:rPr>
          <w:sz w:val="10"/>
        </w:rPr>
        <w:t xml:space="preserve">. </w:t>
      </w:r>
      <w:r w:rsidRPr="009749A9">
        <w:rPr>
          <w:rStyle w:val="StyleUnderline"/>
        </w:rPr>
        <w:t xml:space="preserve">In some instances, the </w:t>
      </w:r>
      <w:r w:rsidRPr="009749A9">
        <w:rPr>
          <w:rStyle w:val="Emphasis"/>
        </w:rPr>
        <w:t>resulting delay before such an individual emerges</w:t>
      </w:r>
      <w:r w:rsidRPr="009749A9">
        <w:rPr>
          <w:rStyle w:val="StyleUnderline"/>
        </w:rPr>
        <w:t xml:space="preserve"> may be enough to resolve a problem without judicial intervention. Even where this is not the case</w:t>
      </w:r>
      <w:r w:rsidRPr="009749A9">
        <w:rPr>
          <w:sz w:val="10"/>
        </w:rPr>
        <w:t xml:space="preserve">, however, </w:t>
      </w:r>
      <w:r w:rsidRPr="009749A9">
        <w:rPr>
          <w:rStyle w:val="StyleUnderline"/>
        </w:rPr>
        <w:t xml:space="preserve">the requirements of standing change the form in which courts address an issue in a way that helps to </w:t>
      </w:r>
      <w:r w:rsidRPr="009749A9">
        <w:rPr>
          <w:rStyle w:val="Emphasis"/>
        </w:rPr>
        <w:t>minimize political friction</w:t>
      </w:r>
      <w:r w:rsidRPr="009749A9">
        <w:rPr>
          <w:rStyle w:val="StyleUnderline"/>
        </w:rPr>
        <w:t xml:space="preserve">. Standing really does </w:t>
      </w:r>
      <w:r w:rsidRPr="009749A9">
        <w:rPr>
          <w:rStyle w:val="Emphasis"/>
        </w:rPr>
        <w:t xml:space="preserve">make the judiciary's intervention appear more necessary and less like a roving commission looking to scold. </w:t>
      </w:r>
      <w:r w:rsidRPr="009749A9">
        <w:rPr>
          <w:rStyle w:val="StyleUnderline"/>
        </w:rPr>
        <w:t>Ripeness,</w:t>
      </w:r>
      <w:r w:rsidRPr="009749A9">
        <w:rPr>
          <w:sz w:val="10"/>
        </w:rPr>
        <w:t xml:space="preserve"> like standing, is a creature of the administrative state, though also like standing it </w:t>
      </w:r>
      <w:r w:rsidRPr="009749A9">
        <w:rPr>
          <w:rStyle w:val="StyleUnderline"/>
        </w:rPr>
        <w:t>is now applied in many situations</w:t>
      </w:r>
      <w:r w:rsidRPr="009749A9">
        <w:rPr>
          <w:sz w:val="10"/>
        </w:rPr>
        <w:t xml:space="preserve"> not involving agency action. n224 Where standing addresses the propriety of allowing a particular party to litigate, </w:t>
      </w:r>
      <w:r w:rsidRPr="009749A9">
        <w:rPr>
          <w:rStyle w:val="StyleUnderline"/>
        </w:rPr>
        <w:t xml:space="preserve">ripeness </w:t>
      </w:r>
      <w:r w:rsidRPr="009749A9">
        <w:rPr>
          <w:sz w:val="10"/>
        </w:rPr>
        <w:t>asks whether the subject matter is ready for adjudication; it</w:t>
      </w:r>
      <w:r w:rsidRPr="009749A9">
        <w:rPr>
          <w:rStyle w:val="StyleUnderline"/>
        </w:rPr>
        <w:t xml:space="preserve"> deals with </w:t>
      </w:r>
      <w:r w:rsidRPr="009749A9">
        <w:rPr>
          <w:rStyle w:val="Emphasis"/>
        </w:rPr>
        <w:t xml:space="preserve">when </w:t>
      </w:r>
      <w:r w:rsidRPr="009749A9">
        <w:rPr>
          <w:rStyle w:val="StyleUnderline"/>
        </w:rPr>
        <w:t xml:space="preserve">review is appropriate. The ripeness doctrine seeks to separate actions that are </w:t>
      </w:r>
      <w:r w:rsidRPr="009749A9">
        <w:rPr>
          <w:rStyle w:val="Emphasis"/>
        </w:rPr>
        <w:t>premature</w:t>
      </w:r>
      <w:r w:rsidRPr="009749A9">
        <w:rPr>
          <w:rStyle w:val="StyleUnderline"/>
        </w:rPr>
        <w:t xml:space="preserve"> from those that are fit to be litigated</w:t>
      </w:r>
      <w:r w:rsidRPr="009749A9">
        <w:rPr>
          <w:sz w:val="10"/>
        </w:rPr>
        <w:t xml:space="preserve">. It is the obverse of mootness, </w:t>
      </w:r>
      <w:r w:rsidRPr="009749A9">
        <w:rPr>
          <w:rStyle w:val="StyleUnderline"/>
        </w:rPr>
        <w:t>defining when it is too soon</w:t>
      </w:r>
      <w:r w:rsidRPr="009749A9">
        <w:rPr>
          <w:sz w:val="10"/>
        </w:rPr>
        <w:t xml:space="preserve"> rather than too late </w:t>
      </w:r>
      <w:r w:rsidRPr="009749A9">
        <w:rPr>
          <w:rStyle w:val="StyleUnderline"/>
        </w:rPr>
        <w:t xml:space="preserve">for federal court action. Courts use the ripeness doctrine to avoid ruling if an alleged injury is </w:t>
      </w:r>
      <w:r w:rsidRPr="009749A9">
        <w:rPr>
          <w:rStyle w:val="Emphasis"/>
        </w:rPr>
        <w:t>speculative</w:t>
      </w:r>
      <w:r w:rsidRPr="009749A9">
        <w:rPr>
          <w:sz w:val="10"/>
        </w:rPr>
        <w:t xml:space="preserve"> or may never occur, </w:t>
      </w:r>
      <w:r w:rsidRPr="009749A9">
        <w:rPr>
          <w:rStyle w:val="StyleUnderline"/>
        </w:rPr>
        <w:t xml:space="preserve">thus </w:t>
      </w:r>
      <w:r w:rsidRPr="009749A9">
        <w:rPr>
          <w:rStyle w:val="Emphasis"/>
        </w:rPr>
        <w:t>sidestepping unnecessary judicial involvement</w:t>
      </w:r>
      <w:r w:rsidRPr="009749A9">
        <w:rPr>
          <w:sz w:val="10"/>
        </w:rPr>
        <w:t xml:space="preserve">. n225 </w:t>
      </w:r>
      <w:r w:rsidRPr="009749A9">
        <w:rPr>
          <w:rStyle w:val="StyleUnderline"/>
        </w:rPr>
        <w:t>Ripeness issues</w:t>
      </w:r>
      <w:r w:rsidRPr="009749A9">
        <w:rPr>
          <w:sz w:val="10"/>
        </w:rPr>
        <w:t xml:space="preserve"> often intersect with overbreadth or void-for-vagueness challenges in the First Amendment [*1012] context, n226 and they </w:t>
      </w:r>
      <w:r w:rsidRPr="009749A9">
        <w:rPr>
          <w:rStyle w:val="StyleUnderline"/>
        </w:rPr>
        <w:t xml:space="preserve">have been important in </w:t>
      </w:r>
      <w:r w:rsidRPr="009749A9">
        <w:rPr>
          <w:rStyle w:val="Emphasis"/>
        </w:rPr>
        <w:t>limiting the scope and timing of review</w:t>
      </w:r>
      <w:r w:rsidRPr="009749A9">
        <w:rPr>
          <w:rStyle w:val="StyleUnderline"/>
        </w:rPr>
        <w:t xml:space="preserve"> i</w:t>
      </w:r>
      <w:r w:rsidRPr="009749A9">
        <w:rPr>
          <w:sz w:val="10"/>
        </w:rPr>
        <w:t xml:space="preserve">n Takings Clause cases. n227 </w:t>
      </w:r>
      <w:r w:rsidRPr="009749A9">
        <w:rPr>
          <w:rStyle w:val="StyleUnderline"/>
        </w:rPr>
        <w:t>Among the most significant uses of ripeness has been to avoid requests for</w:t>
      </w:r>
      <w:r w:rsidRPr="009749A9">
        <w:rPr>
          <w:sz w:val="10"/>
        </w:rPr>
        <w:t xml:space="preserve"> equitable </w:t>
      </w:r>
      <w:r w:rsidRPr="009749A9">
        <w:rPr>
          <w:rStyle w:val="StyleUnderline"/>
        </w:rPr>
        <w:t>relief in cases challenging certain practices by the government</w:t>
      </w:r>
      <w:r w:rsidRPr="009749A9">
        <w:rPr>
          <w:sz w:val="10"/>
        </w:rPr>
        <w:t>, especially in the area of law enforcement.</w:t>
      </w:r>
    </w:p>
    <w:p w14:paraId="45C732AC" w14:textId="3D586B4C" w:rsidR="009749A9" w:rsidRPr="009749A9" w:rsidRDefault="009749A9" w:rsidP="009749A9">
      <w:pPr>
        <w:pStyle w:val="Heading3"/>
      </w:pPr>
      <w:r w:rsidRPr="009749A9">
        <w:t>2NC – AT: PDCP</w:t>
      </w:r>
    </w:p>
    <w:p w14:paraId="05EFC2D6" w14:textId="77777777" w:rsidR="009749A9" w:rsidRPr="009749A9" w:rsidRDefault="009749A9" w:rsidP="009749A9">
      <w:pPr>
        <w:pStyle w:val="Heading4"/>
      </w:pPr>
      <w:r w:rsidRPr="009749A9">
        <w:t>“Should” means “must” and requires immediate legal effect</w:t>
      </w:r>
    </w:p>
    <w:p w14:paraId="5A1230C1" w14:textId="77777777" w:rsidR="009749A9" w:rsidRPr="009749A9" w:rsidRDefault="009749A9" w:rsidP="009749A9">
      <w:r w:rsidRPr="009749A9">
        <w:rPr>
          <w:rStyle w:val="Style13ptBold"/>
          <w:rFonts w:eastAsiaTheme="majorEastAsia"/>
        </w:rPr>
        <w:t>Summers 94</w:t>
      </w:r>
      <w:r w:rsidRPr="009749A9">
        <w:t xml:space="preserve"> (Justice – Oklahoma Supreme Court, “Kelsey v. Dollarsaver Food Warehouse of Durant”, 1994 OK 123, 11-8, http://www.oscn.net/applications/oscn/DeliverDocument.asp?CiteID=20287#marker3fn13)</w:t>
      </w:r>
    </w:p>
    <w:p w14:paraId="06E551FB" w14:textId="77777777" w:rsidR="009749A9" w:rsidRPr="009749A9" w:rsidRDefault="009749A9" w:rsidP="009749A9">
      <w:r w:rsidRPr="009749A9">
        <w:t xml:space="preserve">¶4 </w:t>
      </w:r>
      <w:r w:rsidRPr="009749A9">
        <w:rPr>
          <w:rStyle w:val="StyleUnderline"/>
          <w:rFonts w:eastAsiaTheme="majorEastAsia"/>
        </w:rPr>
        <w:t>The legal question to be resolved by the court is whether the word "should"</w:t>
      </w:r>
      <w:hyperlink r:id="rId7" w:anchor="marker3fn13" w:history="1">
        <w:r w:rsidRPr="009749A9">
          <w:t>13</w:t>
        </w:r>
      </w:hyperlink>
      <w:r w:rsidRPr="009749A9">
        <w:t xml:space="preserve"> in the May 18 order connotes futurity or </w:t>
      </w:r>
      <w:r w:rsidRPr="009749A9">
        <w:rPr>
          <w:rStyle w:val="StyleUnderline"/>
          <w:rFonts w:eastAsiaTheme="majorEastAsia"/>
        </w:rPr>
        <w:t xml:space="preserve">may be deemed a ruling </w:t>
      </w:r>
      <w:r w:rsidRPr="009749A9">
        <w:rPr>
          <w:rStyle w:val="StyleUnderline"/>
          <w:rFonts w:eastAsiaTheme="majorEastAsia"/>
          <w:i/>
        </w:rPr>
        <w:t>in praesenti</w:t>
      </w:r>
      <w:r w:rsidRPr="009749A9">
        <w:t>.</w:t>
      </w:r>
      <w:hyperlink r:id="rId8" w:anchor="marker3fn14" w:history="1">
        <w:r w:rsidRPr="009749A9">
          <w:t>14</w:t>
        </w:r>
      </w:hyperlink>
      <w:r w:rsidRPr="009749A9">
        <w:t xml:space="preserve"> The answer to this query is not to be divined from rules of grammar;</w:t>
      </w:r>
      <w:hyperlink r:id="rId9" w:anchor="marker3fn15" w:history="1">
        <w:r w:rsidRPr="009749A9">
          <w:t>15</w:t>
        </w:r>
      </w:hyperlink>
      <w:r w:rsidRPr="009749A9">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10" w:anchor="marker3fn16" w:history="1">
        <w:r w:rsidRPr="009749A9">
          <w:t xml:space="preserve">16 </w:t>
        </w:r>
      </w:hyperlink>
    </w:p>
    <w:p w14:paraId="2686B2F2" w14:textId="77777777" w:rsidR="009749A9" w:rsidRPr="009749A9" w:rsidRDefault="009749A9" w:rsidP="009749A9">
      <w:r w:rsidRPr="009749A9">
        <w:t>[CONTINUES – TO FOOTNOTE]</w:t>
      </w:r>
    </w:p>
    <w:p w14:paraId="188BC090" w14:textId="77777777" w:rsidR="009749A9" w:rsidRPr="009749A9" w:rsidRDefault="009749A9" w:rsidP="009749A9">
      <w:hyperlink r:id="rId11" w:anchor="marker2fn13" w:history="1">
        <w:r w:rsidRPr="009749A9">
          <w:t>13</w:t>
        </w:r>
      </w:hyperlink>
      <w:r w:rsidRPr="009749A9">
        <w:t xml:space="preserve"> "</w:t>
      </w:r>
      <w:r w:rsidRPr="009749A9">
        <w:rPr>
          <w:i/>
          <w:iCs/>
        </w:rPr>
        <w:t>Should</w:t>
      </w:r>
      <w:r w:rsidRPr="009749A9">
        <w:t xml:space="preserve">" not only is used as a "present indicative" synonymous with </w:t>
      </w:r>
      <w:r w:rsidRPr="009749A9">
        <w:rPr>
          <w:i/>
          <w:iCs/>
        </w:rPr>
        <w:t>ought</w:t>
      </w:r>
      <w:r w:rsidRPr="009749A9">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9749A9">
        <w:rPr>
          <w:rStyle w:val="StyleUnderline"/>
          <w:rFonts w:eastAsiaTheme="majorEastAsia"/>
        </w:rPr>
        <w:t xml:space="preserve">Certain contexts mandate a construction of the term "should" as </w:t>
      </w:r>
      <w:r w:rsidRPr="009749A9">
        <w:rPr>
          <w:rStyle w:val="Emphasis"/>
        </w:rPr>
        <w:t>more</w:t>
      </w:r>
      <w:r w:rsidRPr="009749A9">
        <w:rPr>
          <w:rStyle w:val="StyleUnderline"/>
          <w:rFonts w:eastAsiaTheme="majorEastAsia"/>
        </w:rPr>
        <w:t xml:space="preserve"> than merely indicating</w:t>
      </w:r>
      <w:r w:rsidRPr="009749A9">
        <w:t xml:space="preserve"> preference or </w:t>
      </w:r>
      <w:r w:rsidRPr="009749A9">
        <w:rPr>
          <w:rStyle w:val="StyleUnderline"/>
          <w:rFonts w:eastAsiaTheme="majorEastAsia"/>
        </w:rPr>
        <w:t>desirability</w:t>
      </w:r>
      <w:r w:rsidRPr="009749A9">
        <w:t xml:space="preserve">. Brown, supra at 1080-81 (jury instructions stating that jurors "should" reduce the amount of damages in proportion to the amount of contributory negligence of the plaintiff was held to imply an </w:t>
      </w:r>
      <w:r w:rsidRPr="009749A9">
        <w:rPr>
          <w:i/>
          <w:iCs/>
        </w:rPr>
        <w:t>obligation</w:t>
      </w:r>
      <w:r w:rsidRPr="009749A9">
        <w:t xml:space="preserve"> </w:t>
      </w:r>
      <w:r w:rsidRPr="009749A9">
        <w:rPr>
          <w:i/>
          <w:iCs/>
        </w:rPr>
        <w:t>and to be more than advisory</w:t>
      </w:r>
      <w:r w:rsidRPr="009749A9">
        <w:t xml:space="preserve">); Carrigan v. California Horse Racing Board, 60 Wash. App. 79, </w:t>
      </w:r>
      <w:hyperlink r:id="rId12" w:history="1">
        <w:r w:rsidRPr="009749A9">
          <w:t>802 P.2d 813</w:t>
        </w:r>
      </w:hyperlink>
      <w:r w:rsidRPr="009749A9">
        <w:t xml:space="preserve"> (1990) (one of the Rules of Appellate Procedure requiring that a party "should devote a section of the brief to the request for the fee or expenses" was interpreted to mean that a party is under an </w:t>
      </w:r>
      <w:r w:rsidRPr="009749A9">
        <w:rPr>
          <w:i/>
          <w:iCs/>
        </w:rPr>
        <w:t>obligation</w:t>
      </w:r>
      <w:r w:rsidRPr="009749A9">
        <w:t xml:space="preserve"> to include the requested segment); State v. Rack, 318 S.W.2d 211, 215 (Mo. 1958) </w:t>
      </w:r>
      <w:r w:rsidRPr="009749A9">
        <w:rPr>
          <w:rStyle w:val="StyleUnderline"/>
          <w:rFonts w:eastAsiaTheme="majorEastAsia"/>
        </w:rPr>
        <w:t>("should" would mean the same as</w:t>
      </w:r>
      <w:r w:rsidRPr="009749A9">
        <w:t xml:space="preserve"> "shall" or </w:t>
      </w:r>
      <w:r w:rsidRPr="009749A9">
        <w:rPr>
          <w:rStyle w:val="StyleUnderline"/>
          <w:rFonts w:eastAsiaTheme="majorEastAsia"/>
        </w:rPr>
        <w:t>"must"</w:t>
      </w:r>
      <w:r w:rsidRPr="009749A9">
        <w:rPr>
          <w:rStyle w:val="StyleUnderline"/>
        </w:rPr>
        <w:t xml:space="preserve"> </w:t>
      </w:r>
      <w:r w:rsidRPr="009749A9">
        <w:t xml:space="preserve">when used in an instruction to the jury which tells the triers they "should disregard false testimony"). </w:t>
      </w:r>
      <w:hyperlink r:id="rId13" w:anchor="marker2fn14" w:history="1">
        <w:r w:rsidRPr="009749A9">
          <w:t>14</w:t>
        </w:r>
      </w:hyperlink>
      <w:r w:rsidRPr="009749A9">
        <w:t xml:space="preserve"> </w:t>
      </w:r>
      <w:r w:rsidRPr="009749A9">
        <w:rPr>
          <w:rStyle w:val="StyleUnderline"/>
          <w:rFonts w:eastAsiaTheme="majorEastAsia"/>
          <w:i/>
        </w:rPr>
        <w:t>In praesenti</w:t>
      </w:r>
      <w:r w:rsidRPr="009749A9">
        <w:rPr>
          <w:rStyle w:val="Heading3Char"/>
          <w:sz w:val="16"/>
        </w:rPr>
        <w:t xml:space="preserve"> </w:t>
      </w:r>
      <w:r w:rsidRPr="009749A9">
        <w:rPr>
          <w:rStyle w:val="StyleUnderline"/>
          <w:rFonts w:eastAsiaTheme="majorEastAsia"/>
        </w:rPr>
        <w:t>means literally "at the present time."</w:t>
      </w:r>
      <w:r w:rsidRPr="009749A9">
        <w:t xml:space="preserve"> BLACK'S LAW DICTIONARY 792 (6th Ed. 1990). In legal parlance </w:t>
      </w:r>
      <w:r w:rsidRPr="009749A9">
        <w:rPr>
          <w:rStyle w:val="StyleUnderline"/>
          <w:rFonts w:eastAsiaTheme="majorEastAsia"/>
        </w:rPr>
        <w:t>the phrase denotes</w:t>
      </w:r>
      <w:r w:rsidRPr="009749A9">
        <w:t xml:space="preserve"> that which in </w:t>
      </w:r>
      <w:r w:rsidRPr="009749A9">
        <w:rPr>
          <w:rStyle w:val="StyleUnderline"/>
          <w:rFonts w:eastAsiaTheme="majorEastAsia"/>
        </w:rPr>
        <w:t>law is</w:t>
      </w:r>
      <w:r w:rsidRPr="009749A9">
        <w:t xml:space="preserve"> </w:t>
      </w:r>
      <w:r w:rsidRPr="009749A9">
        <w:rPr>
          <w:i/>
          <w:iCs/>
        </w:rPr>
        <w:t>presently</w:t>
      </w:r>
      <w:r w:rsidRPr="009749A9">
        <w:t xml:space="preserve"> or </w:t>
      </w:r>
      <w:r w:rsidRPr="009749A9">
        <w:rPr>
          <w:rStyle w:val="Emphasis"/>
          <w:i/>
        </w:rPr>
        <w:t>immediately effective</w:t>
      </w:r>
      <w:r w:rsidRPr="009749A9">
        <w:rPr>
          <w:rStyle w:val="StyleUnderline"/>
        </w:rPr>
        <w:t xml:space="preserve">, </w:t>
      </w:r>
      <w:r w:rsidRPr="009749A9">
        <w:rPr>
          <w:rStyle w:val="StyleUnderline"/>
          <w:rFonts w:eastAsiaTheme="majorEastAsia"/>
        </w:rPr>
        <w:t>as opposed to something that</w:t>
      </w:r>
      <w:r w:rsidRPr="009749A9">
        <w:rPr>
          <w:rStyle w:val="StyleUnderline"/>
        </w:rPr>
        <w:t xml:space="preserve"> </w:t>
      </w:r>
      <w:r w:rsidRPr="009749A9">
        <w:rPr>
          <w:rStyle w:val="StyleUnderline"/>
          <w:rFonts w:eastAsiaTheme="majorEastAsia"/>
          <w:i/>
        </w:rPr>
        <w:t>will</w:t>
      </w:r>
      <w:r w:rsidRPr="009749A9">
        <w:t xml:space="preserve"> or </w:t>
      </w:r>
      <w:r w:rsidRPr="009749A9">
        <w:rPr>
          <w:i/>
          <w:iCs/>
        </w:rPr>
        <w:t>would</w:t>
      </w:r>
      <w:r w:rsidRPr="009749A9">
        <w:t xml:space="preserve"> </w:t>
      </w:r>
      <w:r w:rsidRPr="009749A9">
        <w:rPr>
          <w:rStyle w:val="StyleUnderline"/>
          <w:rFonts w:eastAsiaTheme="majorEastAsia"/>
        </w:rPr>
        <w:t xml:space="preserve">become effective </w:t>
      </w:r>
      <w:r w:rsidRPr="009749A9">
        <w:rPr>
          <w:rStyle w:val="Emphasis"/>
          <w:i/>
        </w:rPr>
        <w:t>in the future</w:t>
      </w:r>
      <w:r w:rsidRPr="009749A9">
        <w:rPr>
          <w:i/>
          <w:iCs/>
        </w:rPr>
        <w:t xml:space="preserve"> [in futurol</w:t>
      </w:r>
      <w:r w:rsidRPr="009749A9">
        <w:t xml:space="preserve">]. See Van Wyck v. Knevals, </w:t>
      </w:r>
      <w:hyperlink r:id="rId14" w:history="1">
        <w:r w:rsidRPr="009749A9">
          <w:t>106 U.S. 360</w:t>
        </w:r>
      </w:hyperlink>
      <w:r w:rsidRPr="009749A9">
        <w:t>, 365, 1 S.Ct. 336, 337, 27 L.Ed. 201 (1882).</w:t>
      </w:r>
    </w:p>
    <w:p w14:paraId="44671533" w14:textId="77777777" w:rsidR="009749A9" w:rsidRPr="009749A9" w:rsidRDefault="009749A9" w:rsidP="009749A9">
      <w:pPr>
        <w:pStyle w:val="Heading4"/>
      </w:pPr>
      <w:r w:rsidRPr="009749A9">
        <w:t>Resolved implies immediacy</w:t>
      </w:r>
    </w:p>
    <w:p w14:paraId="41A52AE8" w14:textId="77777777" w:rsidR="009749A9" w:rsidRPr="009749A9" w:rsidRDefault="009749A9" w:rsidP="009749A9">
      <w:pPr>
        <w:rPr>
          <w:rStyle w:val="Style1Char1"/>
        </w:rPr>
      </w:pPr>
      <w:r w:rsidRPr="009749A9">
        <w:rPr>
          <w:rStyle w:val="Style13ptBold"/>
        </w:rPr>
        <w:t>Random House 6</w:t>
      </w:r>
      <w:r w:rsidRPr="009749A9">
        <w:t xml:space="preserve"> (Unabridged Dictionary, http://dictionary.reference.com/browse/resolve)</w:t>
      </w:r>
    </w:p>
    <w:p w14:paraId="786BD6E7" w14:textId="77777777" w:rsidR="009749A9" w:rsidRPr="009749A9" w:rsidRDefault="009749A9" w:rsidP="009749A9">
      <w:r w:rsidRPr="009749A9">
        <w:rPr>
          <w:rStyle w:val="Style1Char1"/>
        </w:rPr>
        <w:t>re·solve</w:t>
      </w:r>
      <w:r w:rsidRPr="009749A9">
        <w:t xml:space="preserve"> </w:t>
      </w:r>
      <w:r w:rsidRPr="009749A9">
        <w:rPr>
          <w:noProof/>
        </w:rPr>
        <w:drawing>
          <wp:inline distT="0" distB="0" distL="0" distR="0" wp14:anchorId="0F462B24" wp14:editId="11F1B084">
            <wp:extent cx="19050" cy="38100"/>
            <wp:effectExtent l="0" t="0" r="0" b="0"/>
            <wp:docPr id="8" name="Picture 8"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s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Pr="009749A9">
        <w:t> </w:t>
      </w:r>
      <w:hyperlink r:id="rId16" w:history="1">
        <w:r w:rsidRPr="009749A9">
          <w:t>Audio Help</w:t>
        </w:r>
      </w:hyperlink>
      <w:r w:rsidRPr="009749A9">
        <w:t>   /r</w:t>
      </w:r>
      <w:r w:rsidRPr="009749A9">
        <w:rPr>
          <w:rFonts w:ascii="MS Mincho" w:eastAsia="MS Mincho" w:hAnsi="MS Mincho" w:cs="MS Mincho" w:hint="eastAsia"/>
        </w:rPr>
        <w:t>ɪ</w:t>
      </w:r>
      <w:r w:rsidRPr="009749A9">
        <w:t>ˈz</w:t>
      </w:r>
      <w:r w:rsidRPr="009749A9">
        <w:rPr>
          <w:rFonts w:ascii="MS Mincho" w:eastAsia="MS Mincho" w:hAnsi="MS Mincho" w:cs="MS Mincho" w:hint="eastAsia"/>
        </w:rPr>
        <w:t>ɒ</w:t>
      </w:r>
      <w:r w:rsidRPr="009749A9">
        <w:t xml:space="preserve">lv/ Pronunciation Key - Show Spelled Pronunciation[ri-zolv] Pronunciation Key - Show IPA Pronunciation verb, -solved, -solv·ing, noun </w:t>
      </w:r>
    </w:p>
    <w:p w14:paraId="5C2046D7" w14:textId="77777777" w:rsidR="009749A9" w:rsidRPr="009749A9" w:rsidRDefault="009749A9" w:rsidP="009749A9">
      <w:pPr>
        <w:rPr>
          <w:rStyle w:val="pg"/>
        </w:rPr>
      </w:pPr>
      <w:r w:rsidRPr="009749A9">
        <w:rPr>
          <w:rStyle w:val="pg"/>
        </w:rPr>
        <w:t xml:space="preserve">–verb (used with object) </w:t>
      </w:r>
    </w:p>
    <w:p w14:paraId="5D4A87BC" w14:textId="77777777" w:rsidR="009749A9" w:rsidRPr="009749A9" w:rsidRDefault="009749A9" w:rsidP="009749A9">
      <w:pPr>
        <w:rPr>
          <w:rStyle w:val="ital-inline"/>
        </w:rPr>
      </w:pPr>
      <w:r w:rsidRPr="009749A9">
        <w:t xml:space="preserve">1. </w:t>
      </w:r>
      <w:r w:rsidRPr="009749A9">
        <w:rPr>
          <w:rStyle w:val="Style1Char1"/>
        </w:rPr>
        <w:t>to come to a</w:t>
      </w:r>
      <w:r w:rsidRPr="009749A9">
        <w:t xml:space="preserve"> definite or </w:t>
      </w:r>
      <w:r w:rsidRPr="009749A9">
        <w:rPr>
          <w:rStyle w:val="Emphasis"/>
        </w:rPr>
        <w:t>earnest</w:t>
      </w:r>
      <w:r w:rsidRPr="009749A9">
        <w:rPr>
          <w:rStyle w:val="Style1Char1"/>
        </w:rPr>
        <w:t xml:space="preserve"> decision about</w:t>
      </w:r>
      <w:r w:rsidRPr="009749A9">
        <w:t xml:space="preserve">; determine (to do something): </w:t>
      </w:r>
      <w:r w:rsidRPr="009749A9">
        <w:rPr>
          <w:rStyle w:val="ital-inline"/>
        </w:rPr>
        <w:t>I have resolved that I shall live to the full.</w:t>
      </w:r>
    </w:p>
    <w:p w14:paraId="4434F6FB" w14:textId="77777777" w:rsidR="009749A9" w:rsidRPr="009749A9" w:rsidRDefault="009749A9" w:rsidP="009749A9"/>
    <w:p w14:paraId="4FBCB551" w14:textId="4774432A" w:rsidR="00A76E1F" w:rsidRPr="009749A9" w:rsidRDefault="00A76E1F" w:rsidP="00A76E1F">
      <w:pPr>
        <w:pStyle w:val="Heading2"/>
      </w:pPr>
      <w:r w:rsidRPr="009749A9">
        <w:t>Aff Answers</w:t>
      </w:r>
    </w:p>
    <w:p w14:paraId="3AD165D9" w14:textId="42D149E7" w:rsidR="009749A9" w:rsidRPr="009749A9" w:rsidRDefault="009749A9" w:rsidP="009749A9">
      <w:pPr>
        <w:pStyle w:val="Heading3"/>
      </w:pPr>
      <w:r w:rsidRPr="009749A9">
        <w:t>2AC – Enforcement Solvency Deficit</w:t>
      </w:r>
    </w:p>
    <w:p w14:paraId="372BB0BA" w14:textId="6A9D97B2" w:rsidR="009749A9" w:rsidRPr="009749A9" w:rsidRDefault="009749A9" w:rsidP="009749A9">
      <w:pPr>
        <w:pStyle w:val="Heading4"/>
      </w:pPr>
      <w:r w:rsidRPr="009749A9">
        <w:t>Endless enforcement litigation guts solvency and means the amendment links to the NB</w:t>
      </w:r>
    </w:p>
    <w:p w14:paraId="2227921C" w14:textId="77777777" w:rsidR="009749A9" w:rsidRPr="009749A9" w:rsidRDefault="009749A9" w:rsidP="009749A9">
      <w:pPr>
        <w:tabs>
          <w:tab w:val="center" w:pos="90"/>
        </w:tabs>
      </w:pPr>
      <w:r w:rsidRPr="009749A9">
        <w:rPr>
          <w:rStyle w:val="Style13ptBold"/>
        </w:rPr>
        <w:t>Sullivan 96</w:t>
      </w:r>
      <w:r w:rsidRPr="009749A9">
        <w:t xml:space="preserve"> [Kathleen Sullivan 96, Prof of Law at Stanford, Jan 1996, “Address: CONSTITUTIONAL CONSTANCY: WHY CONGRESS SHOULD CURE ITSELF OF AMENDMENT FEVER,” 17 Cardozo L. Rev. 691, lexis]</w:t>
      </w:r>
    </w:p>
    <w:p w14:paraId="631CFB09" w14:textId="2E6BC4E6" w:rsidR="009749A9" w:rsidRPr="009749A9" w:rsidRDefault="009749A9" w:rsidP="009749A9">
      <w:pPr>
        <w:tabs>
          <w:tab w:val="center" w:pos="90"/>
        </w:tabs>
      </w:pPr>
      <w:r w:rsidRPr="009749A9">
        <w:t xml:space="preserve">The Constitution is drafted in general terms. Both powers and rights are set forth in broad and open-ended language. To quote Marshall in McCulloch again, the Constitution by its nature "requires, that only its great outlines should be marked," and its "minor ingredients" determined later through judicial interpretation. Hence the dilemma of drafting a constitutional amendment. It is ineffective to draft too specifically. As Marshall wrote in favor of his expansive reading of enumerated congressional powers, "It would have been an unwise attempt to provide, by immutable rules, for exigencies which, if foreseen at all, must have been seen dimly, and which can be best provided for as they occur." </w:t>
      </w:r>
      <w:r w:rsidRPr="009749A9">
        <w:rPr>
          <w:sz w:val="22"/>
          <w:u w:val="single"/>
        </w:rPr>
        <w:t xml:space="preserve">Trying to write constitutional amendments that anticipate all later interpretation problems is surely folly. </w:t>
      </w:r>
      <w:r w:rsidRPr="009749A9">
        <w:t>Picture the Senators trying to find some exquisite phrase that will keep all those mustard-spattered flag napkins outside the reach of the flag-desecration amendment.</w:t>
      </w:r>
      <w:r w:rsidRPr="009749A9">
        <w:rPr>
          <w:sz w:val="12"/>
        </w:rPr>
        <w:t>¶</w:t>
      </w:r>
      <w:r w:rsidRPr="009749A9">
        <w:t xml:space="preserve"> </w:t>
      </w:r>
      <w:r w:rsidRPr="009749A9">
        <w:rPr>
          <w:rStyle w:val="StyleUnderline"/>
        </w:rPr>
        <w:t>On the other hand</w:t>
      </w:r>
      <w:r w:rsidRPr="009749A9">
        <w:rPr>
          <w:sz w:val="22"/>
          <w:u w:val="single"/>
        </w:rPr>
        <w:t>, drafting amendments in general terms is fraught with dangers of its own.</w:t>
      </w:r>
      <w:r w:rsidRPr="009749A9">
        <w:t xml:space="preserve"> A generally worded amendment may contain hidden threats to the overall constitutional structure [*701] just as grave as the overt conflicts discussed above, if not more so, because they are less likely to be openly debated.</w:t>
      </w:r>
      <w:r w:rsidRPr="009749A9">
        <w:rPr>
          <w:sz w:val="12"/>
        </w:rPr>
        <w:t>¶</w:t>
      </w:r>
      <w:r w:rsidRPr="009749A9">
        <w:t xml:space="preserve"> Again, recall the failed balanced-budget amendment. The amendment provided in general terms that "total outlays for any fiscal year shall not exceed total receipts" without supermajority authorization. The amendment appeared by its terms to be self-enforcing in the Congress: "The Congress shall enforce and implement this article by appropriate legislation, which may rely on estimates of outlays and receipts." Invisible from the face of the amendment was its serious potential to involve the other two branches in fiscal controversies that Congress could not itself resolve.</w:t>
      </w:r>
      <w:r w:rsidRPr="009749A9">
        <w:rPr>
          <w:sz w:val="12"/>
        </w:rPr>
        <w:t>¶</w:t>
      </w:r>
      <w:r w:rsidRPr="009749A9">
        <w:t xml:space="preserve"> Specifically, if Congress failed to balance a budget, the President could have deemed himself authorized under the amendment to impound funds that Congress had authorized and appropriat</w:t>
      </w:r>
      <w:bookmarkStart w:id="0" w:name="_GoBack"/>
      <w:bookmarkEnd w:id="0"/>
      <w:r w:rsidRPr="009749A9">
        <w:t>ed to specific programs, or to freeze federal wages and salaries - even though the amendment did not specifically confer such authority. This would have resurrected a power struggle between the President and Congress that was put to rest by statute during the Nixon administration. And even the potential for impoundment would have given the President greater leverage for arm-twisting in the Congress.</w:t>
      </w:r>
      <w:r w:rsidRPr="009749A9">
        <w:rPr>
          <w:sz w:val="12"/>
        </w:rPr>
        <w:t>¶</w:t>
      </w:r>
      <w:r w:rsidRPr="009749A9">
        <w:t xml:space="preserve"> And </w:t>
      </w:r>
      <w:r w:rsidRPr="009749A9">
        <w:rPr>
          <w:sz w:val="22"/>
          <w:u w:val="single"/>
        </w:rPr>
        <w:t xml:space="preserve">although the proposed amendment was similarly silent on the question of judicial review, it had the clear potential to </w:t>
      </w:r>
      <w:r w:rsidRPr="009749A9">
        <w:rPr>
          <w:rStyle w:val="StyleUnderline"/>
        </w:rPr>
        <w:t xml:space="preserve">unleash a </w:t>
      </w:r>
      <w:r w:rsidRPr="009749A9">
        <w:rPr>
          <w:rStyle w:val="Emphasis"/>
        </w:rPr>
        <w:t>torrent of enforcement litigation</w:t>
      </w:r>
      <w:r w:rsidRPr="009749A9">
        <w:rPr>
          <w:rStyle w:val="StyleUnderline"/>
        </w:rPr>
        <w:t xml:space="preserve"> in the courts</w:t>
      </w:r>
      <w:r w:rsidRPr="009749A9">
        <w:rPr>
          <w:sz w:val="22"/>
          <w:u w:val="single"/>
        </w:rPr>
        <w:t xml:space="preserve">. </w:t>
      </w:r>
      <w:r w:rsidRPr="009749A9">
        <w:t xml:space="preserve">Taxpayers might have claimed that their right to a balanced budget was violated by a projection that outlays would exceed receipts. Employees whose wages were frozen by the President might have sued for back pay. Criminal defendants might have sought to excuse themselves on the ground that outlays on law enforcement would exceed receipts, rendering the law under which they were charged unconstitutional. </w:t>
      </w:r>
      <w:r w:rsidRPr="009749A9">
        <w:rPr>
          <w:rStyle w:val="StyleUnderline"/>
        </w:rPr>
        <w:t>Any of these lawsuits</w:t>
      </w:r>
      <w:r w:rsidRPr="009749A9">
        <w:rPr>
          <w:sz w:val="22"/>
          <w:u w:val="single"/>
        </w:rPr>
        <w:t xml:space="preserve"> would </w:t>
      </w:r>
      <w:r w:rsidRPr="009749A9">
        <w:rPr>
          <w:rStyle w:val="StyleUnderline"/>
        </w:rPr>
        <w:t>entangle the judicial branch</w:t>
      </w:r>
      <w:r w:rsidRPr="009749A9">
        <w:rPr>
          <w:sz w:val="22"/>
          <w:u w:val="single"/>
        </w:rPr>
        <w:t xml:space="preserve"> in questions of economic measurement and prediction</w:t>
      </w:r>
      <w:r w:rsidRPr="009749A9">
        <w:t xml:space="preserve"> for which it is surely ill-equipped.</w:t>
      </w:r>
    </w:p>
    <w:p w14:paraId="69D77151" w14:textId="77777777" w:rsidR="009749A9" w:rsidRPr="009749A9" w:rsidRDefault="009749A9" w:rsidP="009749A9">
      <w:pPr>
        <w:tabs>
          <w:tab w:val="center" w:pos="90"/>
        </w:tabs>
        <w:rPr>
          <w:sz w:val="14"/>
        </w:rPr>
      </w:pPr>
    </w:p>
    <w:p w14:paraId="09232398" w14:textId="77777777" w:rsidR="009749A9" w:rsidRPr="009749A9" w:rsidRDefault="009749A9" w:rsidP="009749A9">
      <w:pPr>
        <w:tabs>
          <w:tab w:val="center" w:pos="90"/>
        </w:tabs>
        <w:rPr>
          <w:sz w:val="14"/>
        </w:rPr>
      </w:pPr>
    </w:p>
    <w:p w14:paraId="241938AA" w14:textId="77777777" w:rsidR="009749A9" w:rsidRPr="009749A9" w:rsidRDefault="009749A9" w:rsidP="009749A9">
      <w:pPr>
        <w:tabs>
          <w:tab w:val="center" w:pos="90"/>
        </w:tabs>
        <w:rPr>
          <w:sz w:val="14"/>
        </w:rPr>
      </w:pPr>
    </w:p>
    <w:p w14:paraId="769F9F4E" w14:textId="77777777" w:rsidR="009749A9" w:rsidRPr="009749A9" w:rsidRDefault="009749A9" w:rsidP="009749A9"/>
    <w:p w14:paraId="64AF7376" w14:textId="77777777" w:rsidR="009749A9" w:rsidRPr="009749A9" w:rsidRDefault="009749A9" w:rsidP="009749A9">
      <w:pPr>
        <w:pStyle w:val="Heading4"/>
      </w:pPr>
      <w:r w:rsidRPr="009749A9">
        <w:t>***They destroy the rule of law through excessive politicization</w:t>
      </w:r>
      <w:r w:rsidRPr="009749A9">
        <w:rPr>
          <w:b w:val="0"/>
        </w:rPr>
        <w:t xml:space="preserve"> (that means both the CP triggers a larger link to their courts DA and they can’t establish a clear precedent that will be interpreted)</w:t>
      </w:r>
      <w:r w:rsidRPr="009749A9">
        <w:t xml:space="preserve"> </w:t>
      </w:r>
    </w:p>
    <w:p w14:paraId="39ED6716" w14:textId="77777777" w:rsidR="009749A9" w:rsidRPr="009749A9" w:rsidRDefault="009749A9" w:rsidP="009749A9">
      <w:pPr>
        <w:rPr>
          <w:b/>
          <w:u w:val="single"/>
        </w:rPr>
      </w:pPr>
      <w:r w:rsidRPr="009749A9">
        <w:rPr>
          <w:rStyle w:val="Style13ptBold"/>
        </w:rPr>
        <w:t>Farley 97</w:t>
      </w:r>
      <w:r w:rsidRPr="009749A9">
        <w:rPr>
          <w:b/>
        </w:rPr>
        <w:t xml:space="preserve"> </w:t>
      </w:r>
      <w:r w:rsidRPr="009749A9">
        <w:t>[Ryan, Articles Editor at the Emory International Law Review, “IRELAND AND DIVORCE: IS A LITTLE REBELLION NOW AND THEN A GOOD THING?” 11 Emory Int'l L. Rev. 515, lexis]</w:t>
      </w:r>
    </w:p>
    <w:p w14:paraId="63987C13" w14:textId="77777777" w:rsidR="009749A9" w:rsidRPr="009749A9" w:rsidRDefault="009749A9" w:rsidP="009749A9"/>
    <w:p w14:paraId="434AAF98" w14:textId="5ABC6BE2" w:rsidR="009749A9" w:rsidRPr="009749A9" w:rsidRDefault="009749A9" w:rsidP="009749A9">
      <w:r w:rsidRPr="009749A9">
        <w:rPr>
          <w:rStyle w:val="StyleUnderline"/>
        </w:rPr>
        <w:t>Excessive constitutional</w:t>
      </w:r>
      <w:r w:rsidRPr="009749A9">
        <w:rPr>
          <w:sz w:val="22"/>
          <w:u w:val="single"/>
        </w:rPr>
        <w:t xml:space="preserve"> amendment implicates reverence and confidence in the rule of law.</w:t>
      </w:r>
      <w:r w:rsidRPr="009749A9">
        <w:t xml:space="preserve"> n73 Arguably, frequent </w:t>
      </w:r>
      <w:r w:rsidRPr="009749A9">
        <w:rPr>
          <w:sz w:val="22"/>
          <w:u w:val="single"/>
        </w:rPr>
        <w:t>constitutional amendments trivialize or politicize constitutions in that they  [*534]  diminish the constitution's fundamental status</w:t>
      </w:r>
      <w:r w:rsidRPr="009749A9">
        <w:t>. n74 For example, amendments politicize a constitution by embedding in it a controversial substantive choice, usually a product of interest group politics, exemplified by the amendment on divorce. n75 Moreover, these substantive choices are binding upon subsequent generations. Therefore, transformative amendments that reflect a substantive social or economic policy permit the present generation to bind a subsequent generation, entrenching values not revisable by ordinary politics. n76</w:t>
      </w:r>
      <w:r w:rsidRPr="009749A9">
        <w:t xml:space="preserve"> </w:t>
      </w:r>
      <w:r w:rsidRPr="009749A9">
        <w:t xml:space="preserve">Another argument advanced for limiting the frequency of constitutional amendments is the idea of constitutional coherence. n77 </w:t>
      </w:r>
      <w:r w:rsidRPr="009749A9">
        <w:rPr>
          <w:sz w:val="22"/>
          <w:u w:val="single"/>
        </w:rPr>
        <w:t>A constitution is drafted as a coherent whole and as a product of compromise and consent while amendments are generally limited to a single proposition. The introduction of an amendment might result in an inconsistency or tension between the amendment and the basic structure of the constitution</w:t>
      </w:r>
      <w:r w:rsidRPr="009749A9">
        <w:t>. n78 Furthermore</w:t>
      </w:r>
      <w:r w:rsidRPr="009749A9">
        <w:rPr>
          <w:sz w:val="22"/>
          <w:u w:val="single"/>
        </w:rPr>
        <w:t>, "such inconsistencies might have the unintended consequence of undermining the unity and coherence of the document as a whole, destabilizing structures or rights we had taken for granted."</w:t>
      </w:r>
      <w:r w:rsidRPr="009749A9">
        <w:t xml:space="preserve"> n79 While most commentators agree that an amendment enacted pursuant to proper procedures cannot be unconstitutional, it is clear that amendments can cause tension with the original document "and may exert a gravitational force extending beyond their specific subject matter." n80 </w:t>
      </w:r>
      <w:r w:rsidRPr="009749A9">
        <w:rPr>
          <w:sz w:val="22"/>
          <w:u w:val="single"/>
        </w:rPr>
        <w:t>A final justification for having a presumption against amending a constitution is that frequent</w:t>
      </w:r>
      <w:r w:rsidRPr="009749A9">
        <w:rPr>
          <w:sz w:val="22"/>
          <w:u w:val="single"/>
        </w:rPr>
        <w:t xml:space="preserve"> </w:t>
      </w:r>
      <w:r w:rsidRPr="009749A9">
        <w:rPr>
          <w:sz w:val="22"/>
          <w:u w:val="single"/>
        </w:rPr>
        <w:t>[*535]</w:t>
      </w:r>
      <w:r w:rsidRPr="009749A9">
        <w:rPr>
          <w:sz w:val="22"/>
          <w:u w:val="single"/>
        </w:rPr>
        <w:t xml:space="preserve"> </w:t>
      </w:r>
      <w:r w:rsidRPr="009749A9">
        <w:rPr>
          <w:sz w:val="22"/>
          <w:u w:val="single"/>
        </w:rPr>
        <w:t>amendments might undermine the judiciary's interpretive role</w:t>
      </w:r>
      <w:r w:rsidRPr="009749A9">
        <w:t>. n81</w:t>
      </w:r>
      <w:r w:rsidRPr="009749A9">
        <w:t xml:space="preserve"> </w:t>
      </w:r>
      <w:r w:rsidRPr="009749A9">
        <w:t>Ultimately, cumbersome amendment procedures promote stability. Moreover</w:t>
      </w:r>
      <w:r w:rsidRPr="009749A9">
        <w:rPr>
          <w:sz w:val="22"/>
          <w:u w:val="single"/>
        </w:rPr>
        <w:t>, expeditious amendment procedures might sacrifice discussion and stability.</w:t>
      </w:r>
      <w:r w:rsidRPr="009749A9">
        <w:t xml:space="preserve"> n82 In the end, </w:t>
      </w:r>
      <w:r w:rsidRPr="009749A9">
        <w:rPr>
          <w:sz w:val="22"/>
          <w:u w:val="single"/>
        </w:rPr>
        <w:t>frequent constitutional amendments reduce the potential for constitutions to promote a consensus on social values by establishing transcendental norms in society</w:t>
      </w:r>
      <w:r w:rsidRPr="009749A9">
        <w:t>. n83</w:t>
      </w:r>
    </w:p>
    <w:p w14:paraId="233F3662" w14:textId="77777777" w:rsidR="009749A9" w:rsidRPr="009749A9" w:rsidRDefault="009749A9" w:rsidP="009749A9"/>
    <w:p w14:paraId="4B16111D" w14:textId="6842ED7C" w:rsidR="009749A9" w:rsidRPr="009749A9" w:rsidRDefault="009749A9" w:rsidP="009749A9">
      <w:pPr>
        <w:pStyle w:val="Heading3"/>
      </w:pPr>
      <w:r w:rsidRPr="009749A9">
        <w:t>2AC – Exceptions Solvency Deficit/School Prayer Rider DA</w:t>
      </w:r>
    </w:p>
    <w:p w14:paraId="289B5243" w14:textId="77777777" w:rsidR="009749A9" w:rsidRPr="009749A9" w:rsidRDefault="009749A9" w:rsidP="009749A9">
      <w:pPr>
        <w:pStyle w:val="Heading4"/>
      </w:pPr>
      <w:r w:rsidRPr="009749A9">
        <w:t xml:space="preserve">Amendment process ensures </w:t>
      </w:r>
      <w:r w:rsidRPr="009749A9">
        <w:rPr>
          <w:u w:val="single"/>
        </w:rPr>
        <w:t>exceptions</w:t>
      </w:r>
      <w:r w:rsidRPr="009749A9">
        <w:t xml:space="preserve"> get </w:t>
      </w:r>
      <w:r w:rsidRPr="009749A9">
        <w:rPr>
          <w:u w:val="single"/>
        </w:rPr>
        <w:t>written in</w:t>
      </w:r>
      <w:r w:rsidRPr="009749A9">
        <w:t xml:space="preserve"> – independent scenarios for our impacts – AND </w:t>
      </w:r>
      <w:r w:rsidRPr="009749A9">
        <w:rPr>
          <w:u w:val="single"/>
        </w:rPr>
        <w:t>school prayer rides</w:t>
      </w:r>
      <w:r w:rsidRPr="009749A9">
        <w:t xml:space="preserve"> – AND ensures </w:t>
      </w:r>
      <w:r w:rsidRPr="009749A9">
        <w:rPr>
          <w:u w:val="single"/>
        </w:rPr>
        <w:t>delay</w:t>
      </w:r>
    </w:p>
    <w:p w14:paraId="69AFAE2D" w14:textId="77777777" w:rsidR="009749A9" w:rsidRPr="009749A9" w:rsidRDefault="009749A9" w:rsidP="009749A9">
      <w:r w:rsidRPr="009749A9">
        <w:t xml:space="preserve">Thomas </w:t>
      </w:r>
      <w:r w:rsidRPr="009749A9">
        <w:rPr>
          <w:b/>
        </w:rPr>
        <w:t>Berg 98</w:t>
      </w:r>
      <w:r w:rsidRPr="009749A9">
        <w:t>. Professor of Law, Cumberland Law School, Samford University, “The Constitutional Future of Religious Freedom Legislation,” University of Arkansas at Little Rock Law Review, 20(3), 1998, 20 U. Ark. Little Rock L. Rev. 715, http://lawrepository.ualr.edu/cgi/viewcontent.cgi?article=1623&amp;context=lawreview</w:t>
      </w:r>
    </w:p>
    <w:p w14:paraId="13B9EC63" w14:textId="77777777" w:rsidR="009749A9" w:rsidRPr="009749A9" w:rsidRDefault="009749A9" w:rsidP="009749A9">
      <w:pPr>
        <w:rPr>
          <w:sz w:val="14"/>
        </w:rPr>
      </w:pPr>
      <w:r w:rsidRPr="009749A9">
        <w:rPr>
          <w:sz w:val="14"/>
        </w:rPr>
        <w:t xml:space="preserve">Of course, </w:t>
      </w:r>
      <w:r w:rsidRPr="009749A9">
        <w:rPr>
          <w:rStyle w:val="StyleUnderline"/>
        </w:rPr>
        <w:t>there are other ways to reinstitute a general legal rule</w:t>
      </w:r>
      <w:r w:rsidRPr="009749A9">
        <w:rPr>
          <w:sz w:val="14"/>
        </w:rPr>
        <w:t xml:space="preserve"> that accommodations should be afforded except in cases of overriding government necessity. Advocates of religious freedom could seek to convince the Court to abandon Smith and </w:t>
      </w:r>
      <w:r w:rsidRPr="009749A9">
        <w:rPr>
          <w:rStyle w:val="StyleUnderline"/>
        </w:rPr>
        <w:t>return to the rule requiring accommodations</w:t>
      </w:r>
      <w:r w:rsidRPr="009749A9">
        <w:rPr>
          <w:sz w:val="14"/>
        </w:rPr>
        <w:t xml:space="preserve">; failing that, </w:t>
      </w:r>
      <w:r w:rsidRPr="009749A9">
        <w:rPr>
          <w:rStyle w:val="StyleUnderline"/>
        </w:rPr>
        <w:t>they could seek to amend the Constitution</w:t>
      </w:r>
      <w:r w:rsidRPr="009749A9">
        <w:rPr>
          <w:sz w:val="14"/>
        </w:rPr>
        <w:t xml:space="preserve"> to reverse Smith. Or they could work at the level of individual states, pushing for such a general standard through state statutes or constitutional amendments. </w:t>
      </w:r>
      <w:r w:rsidRPr="009749A9">
        <w:rPr>
          <w:rStyle w:val="StyleUnderline"/>
        </w:rPr>
        <w:t xml:space="preserve">The </w:t>
      </w:r>
      <w:r w:rsidRPr="009749A9">
        <w:rPr>
          <w:rStyle w:val="Emphasis"/>
        </w:rPr>
        <w:t>constitutional amendment</w:t>
      </w:r>
      <w:r w:rsidRPr="009749A9">
        <w:rPr>
          <w:rStyle w:val="StyleUnderline"/>
        </w:rPr>
        <w:t xml:space="preserve"> process is obviously </w:t>
      </w:r>
      <w:r w:rsidRPr="009749A9">
        <w:rPr>
          <w:rStyle w:val="Emphasis"/>
        </w:rPr>
        <w:t>long</w:t>
      </w:r>
      <w:r w:rsidRPr="009749A9">
        <w:rPr>
          <w:rStyle w:val="StyleUnderline"/>
        </w:rPr>
        <w:t xml:space="preserve"> and arduous, and nothing would happen unless the required three-fourths of the states ratified the amendment</w:t>
      </w:r>
      <w:r w:rsidRPr="009749A9">
        <w:rPr>
          <w:sz w:val="14"/>
        </w:rPr>
        <w:t xml:space="preserve">. </w:t>
      </w:r>
      <w:r w:rsidRPr="009749A9">
        <w:rPr>
          <w:rStyle w:val="StyleUnderline"/>
        </w:rPr>
        <w:t>The constitutional amendment process illustrates the power that can be exercised by a few interest groups</w:t>
      </w:r>
      <w:r w:rsidRPr="009749A9">
        <w:rPr>
          <w:sz w:val="14"/>
        </w:rPr>
        <w:t xml:space="preserve"> who are opposed to religious freedom in the cases that concern them. </w:t>
      </w:r>
      <w:r w:rsidRPr="009749A9">
        <w:rPr>
          <w:rStyle w:val="StyleUnderline"/>
        </w:rPr>
        <w:t xml:space="preserve">Groups from </w:t>
      </w:r>
      <w:r w:rsidRPr="009749A9">
        <w:rPr>
          <w:rStyle w:val="Emphasis"/>
        </w:rPr>
        <w:t>prison</w:t>
      </w:r>
      <w:r w:rsidRPr="009749A9">
        <w:rPr>
          <w:rStyle w:val="StyleUnderline"/>
        </w:rPr>
        <w:t xml:space="preserve"> wardens to the architectural preservation lobby to </w:t>
      </w:r>
      <w:r w:rsidRPr="009749A9">
        <w:rPr>
          <w:rStyle w:val="Emphasis"/>
        </w:rPr>
        <w:t>public educators</w:t>
      </w:r>
      <w:r w:rsidRPr="009749A9">
        <w:rPr>
          <w:rStyle w:val="StyleUnderline"/>
        </w:rPr>
        <w:t xml:space="preserve"> to </w:t>
      </w:r>
      <w:r w:rsidRPr="009749A9">
        <w:rPr>
          <w:rStyle w:val="Emphasis"/>
        </w:rPr>
        <w:t>animal rights activists</w:t>
      </w:r>
      <w:r w:rsidRPr="009749A9">
        <w:rPr>
          <w:rStyle w:val="StyleUnderline"/>
        </w:rPr>
        <w:t xml:space="preserve"> could </w:t>
      </w:r>
      <w:r w:rsidRPr="009749A9">
        <w:rPr>
          <w:rStyle w:val="Emphasis"/>
        </w:rPr>
        <w:t>force exceptions to be written into the amendment</w:t>
      </w:r>
      <w:r w:rsidRPr="009749A9">
        <w:rPr>
          <w:rStyle w:val="StyleUnderline"/>
        </w:rPr>
        <w:t xml:space="preserve"> at the front end--or more likely, they could </w:t>
      </w:r>
      <w:r w:rsidRPr="009749A9">
        <w:rPr>
          <w:rStyle w:val="Emphasis"/>
        </w:rPr>
        <w:t>defeat it entirely</w:t>
      </w:r>
      <w:r w:rsidRPr="009749A9">
        <w:rPr>
          <w:rStyle w:val="StyleUnderline"/>
        </w:rPr>
        <w:t xml:space="preserve"> at the back end by blocking passage in just a few states</w:t>
      </w:r>
      <w:r w:rsidRPr="009749A9">
        <w:rPr>
          <w:sz w:val="14"/>
        </w:rPr>
        <w:t xml:space="preserve">. The experience could be similar to that of the Equal Rights Amendment, which shot out of the starting gate in 1972 but ran into insurmountable difficulties getting the last few states to ratify.39 </w:t>
      </w:r>
      <w:r w:rsidRPr="009749A9">
        <w:rPr>
          <w:rStyle w:val="StyleUnderline"/>
        </w:rPr>
        <w:t xml:space="preserve">The amendment process would also tend to </w:t>
      </w:r>
      <w:r w:rsidRPr="009749A9">
        <w:rPr>
          <w:rStyle w:val="Emphasis"/>
        </w:rPr>
        <w:t>sweep in other issues</w:t>
      </w:r>
      <w:r w:rsidRPr="009749A9">
        <w:rPr>
          <w:rStyle w:val="StyleUnderline"/>
        </w:rPr>
        <w:t xml:space="preserve"> in the contentious area of church and state, such as various forms of </w:t>
      </w:r>
      <w:r w:rsidRPr="009749A9">
        <w:rPr>
          <w:rStyle w:val="Emphasis"/>
        </w:rPr>
        <w:t>prayer in public schools</w:t>
      </w:r>
      <w:r w:rsidRPr="009749A9">
        <w:rPr>
          <w:rStyle w:val="StyleUnderline"/>
        </w:rPr>
        <w:t xml:space="preserve"> and </w:t>
      </w:r>
      <w:r w:rsidRPr="009749A9">
        <w:rPr>
          <w:rStyle w:val="Emphasis"/>
        </w:rPr>
        <w:t>financial aid to religious schools</w:t>
      </w:r>
      <w:r w:rsidRPr="009749A9">
        <w:rPr>
          <w:rStyle w:val="StyleUnderline"/>
        </w:rPr>
        <w:t>-a concern expressed by a number of members of Congress</w:t>
      </w:r>
      <w:r w:rsidRPr="009749A9">
        <w:rPr>
          <w:sz w:val="14"/>
        </w:rPr>
        <w:t xml:space="preserve"> at hearings held last year in the wake of Boerne.'° The state legislative or amendment process is more likely to produce tangible results, but it too would move very slowly. It also is practically guaranteed to produce uneven results, with lobbies that are powerful in particular states enjoying greater ability to force exceptions to the religious freedom law. Already some states have proposed to exempt prisoner claims;4 in other states, </w:t>
      </w:r>
      <w:r w:rsidRPr="009749A9">
        <w:rPr>
          <w:rStyle w:val="StyleUnderline"/>
        </w:rPr>
        <w:t>lobbyists for groups on the other side of particular disputes may be able to demand exceptions</w:t>
      </w:r>
      <w:r w:rsidRPr="009749A9">
        <w:rPr>
          <w:sz w:val="14"/>
        </w:rPr>
        <w:t>.</w:t>
      </w:r>
    </w:p>
    <w:p w14:paraId="5EAE44FD" w14:textId="77777777" w:rsidR="009749A9" w:rsidRPr="009749A9" w:rsidRDefault="009749A9" w:rsidP="009749A9">
      <w:pPr>
        <w:rPr>
          <w:sz w:val="14"/>
        </w:rPr>
      </w:pPr>
    </w:p>
    <w:p w14:paraId="5E99927F" w14:textId="77777777" w:rsidR="009749A9" w:rsidRPr="009749A9" w:rsidRDefault="009749A9" w:rsidP="009749A9">
      <w:pPr>
        <w:pStyle w:val="Heading4"/>
      </w:pPr>
      <w:r w:rsidRPr="009749A9">
        <w:rPr>
          <w:u w:val="single"/>
        </w:rPr>
        <w:t>School prayer</w:t>
      </w:r>
      <w:r w:rsidRPr="009749A9">
        <w:t xml:space="preserve"> risks extinction</w:t>
      </w:r>
    </w:p>
    <w:p w14:paraId="44960441" w14:textId="77777777" w:rsidR="009749A9" w:rsidRPr="009749A9" w:rsidRDefault="009749A9" w:rsidP="009749A9">
      <w:r w:rsidRPr="009749A9">
        <w:t xml:space="preserve">Stephen D. </w:t>
      </w:r>
      <w:r w:rsidRPr="009749A9">
        <w:rPr>
          <w:b/>
        </w:rPr>
        <w:t>Mumford 17</w:t>
      </w:r>
      <w:r w:rsidRPr="009749A9">
        <w:t>. Expert on fertility and population growth, Ph.D., M.A. University of Texas School of Public Health, B.A. agriculture, University of Kentucky, “The Catholic Church and Divisiveness in America,” 5-27-2017, http://churchandstate.org.uk/2017/05/the-catholic-church-and-divisiveness-in-america/</w:t>
      </w:r>
    </w:p>
    <w:p w14:paraId="4A2DFD97" w14:textId="77777777" w:rsidR="009749A9" w:rsidRPr="009749A9" w:rsidRDefault="009749A9" w:rsidP="009749A9">
      <w:r w:rsidRPr="009749A9">
        <w:rPr>
          <w:sz w:val="10"/>
        </w:rPr>
        <w:t xml:space="preserve">The Church and Divisiveness in America Because the Catholic Church ignores the principle of </w:t>
      </w:r>
      <w:r w:rsidRPr="009749A9">
        <w:rPr>
          <w:rStyle w:val="StyleUnderline"/>
        </w:rPr>
        <w:t>separation of church and state</w:t>
      </w:r>
      <w:r w:rsidRPr="009749A9">
        <w:rPr>
          <w:sz w:val="10"/>
        </w:rPr>
        <w:t xml:space="preserve">, it is the most divisive force in America. The March 19, 1984, issue of U.S. News and World Report examined two secret Catholic elite religious societies in this country: the Knights of Malta with one thousand U.S. members who are prominent in government, business, or professional life and Opus Dei with three thousand members of widely varied backgrounds. The Knights of Malta organiza­tion dates back to the time of the Crusades; its members include some of our nation’s most prominent Catholics: CIA Director William Casey; William Wilson; Vernon Walters; Senators Denton and Domenici; Alexander Haig; William Sloan; and William F. Buckley, creator and leader of Young Americans for Freedom, from which a large proportion of the Reagan administration team were drawn. Because many Knights and recipients of the Order’s honors have worked in or around the CIA, critics sometimes suggest a link between the two. The CIA has been dominated by the Catholic hierarchy. According to members, the order serves “as an international defend­er of the Church.”[7] In June of each year a ceremony is held in Rome for Knights of Malta which includes the “swearing of allegiance to the defense of the Holy Mother Church.”[8] Herein lies the problem for population growth control and its recognition as a national security issue. Population growth control seriously threatens the survival of the Vatican, as discussed in chapters one and four. Knights are committed to defending the Church. Only the most devout and obedient are invited to join the Knights and Opus Dei (which its detractors have compared to mind-controlling cults).[9] If the Vatican has determined that population growth control threatens the Holy Mother Church, the members of these societies are obliged to counter this threat by thwarting the development of population growth control government policies and their execution. It is inevitable that the best interests of the Vatican and those of the United States are not always going to be the same. For this reason, no one can possibly swear complete alle­giance to both and mean it. The acts and attitudes of the Knights of Malta in the Reagan administration seem to reflect this complete allegiance to the Catholic Church rather than to our country. This deep conflict </w:t>
      </w:r>
      <w:r w:rsidRPr="009749A9">
        <w:rPr>
          <w:rStyle w:val="StyleUnderline"/>
        </w:rPr>
        <w:t xml:space="preserve">has serious ramifications for </w:t>
      </w:r>
      <w:r w:rsidRPr="009749A9">
        <w:rPr>
          <w:rStyle w:val="Emphasis"/>
        </w:rPr>
        <w:t>population growth control</w:t>
      </w:r>
      <w:r w:rsidRPr="009749A9">
        <w:rPr>
          <w:sz w:val="10"/>
        </w:rPr>
        <w:t xml:space="preserve">. As long as it exists, it is not possible to effectively deal with the population problem. </w:t>
      </w:r>
      <w:r w:rsidRPr="009749A9">
        <w:rPr>
          <w:rStyle w:val="StyleUnderline"/>
        </w:rPr>
        <w:t>The real population problem is not convincing people that they must have small families or delivering the family planning services to them. This we can most certainly achieve in just ten years for 95 percent of the world’s population and at a price we can afford. The real population problem is this conflict between the needs of the Church and the desperate needs of humanity to control its proliferation</w:t>
      </w:r>
      <w:r w:rsidRPr="009749A9">
        <w:rPr>
          <w:sz w:val="10"/>
        </w:rPr>
        <w:t xml:space="preserve">. Consider the intensity of the commitment of these secret society members as “international defenders of the Church.” It is hardly a secret that one of the most important American advances in “defend­ing the Church” by Catholic elitists was the creation of the Central Intelligence Agency (CIA). The activities of the CIA go far beyond intelligence gathering of an international nature.[10] The CIA serves as an agency through which secret “assistance” to the Holy Mother Church can be provided by secret American society members acting as her defenders: During the CIA’s formative years, Protestants predominated…. Somehow, however, Catholics wrested control of the CIA’s covert-action section. It was no coincidence that some of the agency’s more grandiose operations were in Catholic countries of Latin America and the Catholic regime of South Vietnam.[11] For creating the Office of Strategic Services (OSS), the wartime predecessor to the CIA, and this special arrangement with the Vatican, General William “Wild Bill” Donovan was decorated in July 1944 by Pope Pius XII with the Grand Cross of the Order of Saint Sylvester, the oldest and most prestigious of papal knighthoods. This award has been given to only one hundred other men in history, who, “by feat of arms or writings or outstanding deeds have spread the faith and have safeguarded and championed the Church.”[12] Donovan did more to safeguard and champion the Church than any other American, and he was rewarded for his services with the highest Catholic award ever received by an American. No doubt, thousands of others have striven with their deeds for similar recognition. What has this meant in terms of the issues cited in Table I? Communism is the greatest threat faced by the Church. The Catholic Church and communism cannot coexist. They are both rival absolut­ists. Both indoctrinate their children so as to ensure complete rejec­tion of the other. Columnist Robert Blair Kaiser who covered the Vati­can for Time magazine had a conversation with Pope John XXIII in August 1962. “For too long, he [the pope] said, the Church had been waging a so-called holy war against the forces of communism. That was getting us nowhere.”[13] This holy war continues in Central America today! [ Table1 OMITTED ] It is believed by some historians that the reason the Vatican aided Hitler in his rise to power was so that he could destroy Russian commu­nism. When this failed, the Vatican through its defenders called upon the United States to stop the spread of Russian communism in Europe and elsewhere. A Vatican-inspired hate campaign against the Rus­sians, the greatest hate campaign ever endured by Americans, was launched. To this day, like most other Americans, I am a victim of this campaign launched during my childhood. In August 1984, President Reagan showed his intense hatred of the Russian people in his infamous radio microphone test, “My fellow Americans, I’m pleased to tell you today that I’ve signed legislation that would outlaw Russia forever. We begin bombing in five minutes.” No doubt, this Vatican-inspired hate campaign has influenced Mr. Reagan. By this theory, at a cost of hundreds of billions of American dollars, </w:t>
      </w:r>
      <w:r w:rsidRPr="009749A9">
        <w:rPr>
          <w:rStyle w:val="StyleUnderline"/>
        </w:rPr>
        <w:t xml:space="preserve">we built a war machine for the protection of Catholicism. For this same reason have we built a nuclear arsenal powerful enough to destroy the world five times over and have we seen the Russians match it? This is, I feel, in great part the origin of the other great </w:t>
      </w:r>
      <w:r w:rsidRPr="009749A9">
        <w:rPr>
          <w:rStyle w:val="Emphasis"/>
        </w:rPr>
        <w:t>threat to civilization</w:t>
      </w:r>
      <w:r w:rsidRPr="009749A9">
        <w:rPr>
          <w:rStyle w:val="StyleUnderline"/>
        </w:rPr>
        <w:t>—</w:t>
      </w:r>
      <w:r w:rsidRPr="009749A9">
        <w:rPr>
          <w:rStyle w:val="Emphasis"/>
        </w:rPr>
        <w:t>nuclear war</w:t>
      </w:r>
      <w:r w:rsidRPr="009749A9">
        <w:rPr>
          <w:sz w:val="10"/>
        </w:rPr>
        <w:t xml:space="preserve">. Hundreds of millions of dollars were spent to protect Catholicism from communism, and one can only conjecture about the ways in which the world would have been different if this money had been spent differently and if the first requests to the World Health Organization by India for population growth control assistance had not been blocked by the Vatican thirty-four years ago. Our commitment to saving the Catholic government in South Vietnam from communism (only 5 percent of the people of South Vietnam were Catholic, [14] causing some observers to refer to it as a Vatican colony) can be thought of as a result of the activities of the “U.S. Catholic defenders of the Church,” largely members of the CIA. The French provided this same service to the Vatican for eighty years before they gave up on the holy war in Vietnam.[15] A number of issues cited in Table I, including U.S. military sup­port for El Salvador and other Central American governments, the Grenada invasion, and maintaining the status quo in Latin America can be seen as Vatican-inspired actions to prop up Catholic (Vatican-dominated) governments against popular uprisings. They are the “holy wars against communism” mentioned by Pope John XXIII. During a May 1984 fundraising visit to New York, the archbishop of Managua, Nicaragua, Miguel Obando y Bravo, said his campaign represented the best-organized opposition in Nicaragua to popular Sandinista govern­ment efforts.[16] Another example is Lebanon. Most Americans are not aware of the closeness of the Gemayel government to the Vatican. “Maronite Christians,” a minority group in Lebanon, are the Eastern Catholic Church. “The Maronites are in communion with Rome and have a college for the education of their clergy in Rome. In the year 1181, at the time of the Crusades, the Maronites…made peace with Rome and became attached to the Holy See.”[17] Gemayel, like his politician father, was Jesuit trained in a Catholic university.[18] The Vatican wishes to see the Maronites continue to be the dominant power in Lebanon so that the only country in the Middle East in the Vatican sphere of influence will remain so. In all of these cases the Vatican, to maintain and expand its geographical control, seems to be calling upon the services of the U.S. Defense Department to serve as an instrument of Vatican foreign policy in much the same way it has in Cold War Europe. My purpose in presenting this brief discussion of selected foreign policy initiatives of the Vatican is to show the lengths to which “defenders of the Church” in the Reagan administration are willing to go in order to “safeguard” the Church. To these “defenders,” Viet­nam, El Salvador, Grenada, and Lebanon are viewed in part as “holy wars for the preservation of the Church.” They are unquestionably willing to go to similar lengths to protect the Church from population growth control activities. Population scientists, field workers, and, more importantly, journalists must acknowledge the magnitude of this obstacle to solving the population problem and deal with this problem in its entirety—and without delay. In the meantime, </w:t>
      </w:r>
      <w:r w:rsidRPr="009749A9">
        <w:rPr>
          <w:rStyle w:val="StyleUnderline"/>
        </w:rPr>
        <w:t>the Vatican is enhancing its political power through generating domestic divisiveness</w:t>
      </w:r>
      <w:r w:rsidRPr="009749A9">
        <w:rPr>
          <w:sz w:val="10"/>
        </w:rPr>
        <w:t xml:space="preserve">. The abortion issue is clearly the most important to the Church and one of the most contentious issues in American history. It has allowed the Church to mobilize (under the guise of an emotional or “moral” issue) many Catholics, though a minority of those in this country, for political purposes. But it has also given the Church the opportunity to mobilize a large number of non-Catholics, mostly Protestant fundamentalists, to serve the needs of the Vatican. Just after the Reagan administration announced the radical change in U.S. population assistance policy, Senator Bradley of New Jersey sent out a press release dated August 8, 1984. He sharply con­demned the Reagan administration policy change in the name of abor­tion restriction. “I cannot comprehend the logic of this new policy. It is not about abortion. What the policy is about is denying support for family planning services…. The administration’s new policy will do a great deal to suppress family planning efforts . . .”[19] (emphasis added). The Vatican’s real target here was family planning, and it expects Americans to be fooled by its strategy. Most Protestant fundamentalists have no problem with family planning, but they have been used here by the Vatican to accomplish Vatican goals. Few fundamentalists are opposed to family planning, international population assistance, or illegal immigration control. Yet the Vatican uses its “Moral Majority” and the political force of the fundamentalists to undermine family planning, international population assistance, and illegal immigration control through this organization of lobbyists. </w:t>
      </w:r>
      <w:r w:rsidRPr="009749A9">
        <w:rPr>
          <w:rStyle w:val="StyleUnderline"/>
        </w:rPr>
        <w:t>Federal aid to public education has always been opposed by the Church</w:t>
      </w:r>
      <w:r w:rsidRPr="009749A9">
        <w:rPr>
          <w:sz w:val="10"/>
        </w:rPr>
        <w:t xml:space="preserve">. Between 1925 and 1945, it was blocked by the Catholic lobby[20] </w:t>
      </w:r>
      <w:r w:rsidRPr="009749A9">
        <w:rPr>
          <w:rStyle w:val="StyleUnderline"/>
        </w:rPr>
        <w:t>because it enhances the disparity between Catholic education and public education and shifts some decision-making to the federal level where it is less susceptible to Church influence than at the local level</w:t>
      </w:r>
      <w:r w:rsidRPr="009749A9">
        <w:rPr>
          <w:sz w:val="10"/>
        </w:rPr>
        <w:t xml:space="preserve">. The Vatican is opposed to the United Nations and its agencies because it sees them as a competitor for the role of international arbitrator and peacemaker. </w:t>
      </w:r>
      <w:r w:rsidRPr="009749A9">
        <w:rPr>
          <w:rStyle w:val="Emphasis"/>
        </w:rPr>
        <w:t>Parochial school aid</w:t>
      </w:r>
      <w:r w:rsidRPr="009749A9">
        <w:rPr>
          <w:rStyle w:val="StyleUnderline"/>
        </w:rPr>
        <w:t xml:space="preserve"> is viewed by the Church as vitally important</w:t>
      </w:r>
      <w:r w:rsidRPr="009749A9">
        <w:rPr>
          <w:sz w:val="10"/>
        </w:rPr>
        <w:t xml:space="preserve">. Only 30 percent[21] (about three million[22]) of Catholic children attend Catholic schools. While these schools produce enough obedient Catholics to advance the Vatican agenda, </w:t>
      </w:r>
      <w:r w:rsidRPr="009749A9">
        <w:rPr>
          <w:rStyle w:val="StyleUnderline"/>
        </w:rPr>
        <w:t>tripling this proportion would substantially enhance the power of the Church</w:t>
      </w:r>
      <w:r w:rsidRPr="009749A9">
        <w:rPr>
          <w:sz w:val="10"/>
        </w:rPr>
        <w:t xml:space="preserve">. </w:t>
      </w:r>
      <w:r w:rsidRPr="009749A9">
        <w:rPr>
          <w:rStyle w:val="Emphasis"/>
        </w:rPr>
        <w:t>School prayer</w:t>
      </w:r>
      <w:r w:rsidRPr="009749A9">
        <w:rPr>
          <w:rStyle w:val="StyleUnderline"/>
        </w:rPr>
        <w:t xml:space="preserve"> is important because, the more religious the public schools are made, the easier it is to justify government assistance to parochial schools</w:t>
      </w:r>
      <w:r w:rsidRPr="009749A9">
        <w:rPr>
          <w:sz w:val="10"/>
        </w:rPr>
        <w:t xml:space="preserve">. Other issues appearing in Table I have been discussed elsewhere in this text and need not be dealt with here. </w:t>
      </w:r>
      <w:r w:rsidRPr="009749A9">
        <w:rPr>
          <w:rStyle w:val="StyleUnderline"/>
        </w:rPr>
        <w:t xml:space="preserve">What is important is that the Church </w:t>
      </w:r>
      <w:r w:rsidRPr="009749A9">
        <w:rPr>
          <w:rStyle w:val="Emphasis"/>
        </w:rPr>
        <w:t>picks up non-Catholic support</w:t>
      </w:r>
      <w:r w:rsidRPr="009749A9">
        <w:rPr>
          <w:rStyle w:val="StyleUnderline"/>
        </w:rPr>
        <w:t xml:space="preserve"> on each of these issues</w:t>
      </w:r>
      <w:r w:rsidRPr="009749A9">
        <w:rPr>
          <w:sz w:val="10"/>
        </w:rPr>
        <w:t xml:space="preserve">. For example, non-Catholic private school parents who send their children to nonreligious schools support the Church’s political initiatives because they stand to gain from them. The Vatican has elevated fundamentalist leader Jerry Falwell to a posi­tion of power and status of which he never dreamed. He is enabled to have frequent meetings with President Reagan and given an oppor­tunity to be one of the nation’s foremost “moral leaders,” delivering “Moral State of the Union” speeches on nationwide prime-time telecasts. In return, Falwell provides the Church with a constituency of millions of fundamentalists to mask as a “Christian” effort the Vatican’s lobbying effort against abortion, the Equal Rights Amend­ment, family planning, and population assistance issues. </w:t>
      </w:r>
      <w:r w:rsidRPr="009749A9">
        <w:rPr>
          <w:rStyle w:val="StyleUnderline"/>
        </w:rPr>
        <w:t xml:space="preserve">The Vatican’s extensive intrusion into American policy-making is causing considerable national divisiveness. The Vatican gains considerable political advantage from its allies among non-Catholics and uses it to heavily influence government policy (or to thwart the making of policy altogether in some areas). Their manipulation has frustrated mobilization in this country to deal with the nation’s most pressing problems, such as </w:t>
      </w:r>
      <w:r w:rsidRPr="009749A9">
        <w:rPr>
          <w:rStyle w:val="Emphasis"/>
        </w:rPr>
        <w:t>population growth control</w:t>
      </w:r>
      <w:r w:rsidRPr="009749A9">
        <w:rPr>
          <w:rStyle w:val="StyleUnderline"/>
        </w:rPr>
        <w:t xml:space="preserve">, </w:t>
      </w:r>
      <w:r w:rsidRPr="009749A9">
        <w:rPr>
          <w:rStyle w:val="Emphasis"/>
        </w:rPr>
        <w:t>nuclear disarmament</w:t>
      </w:r>
      <w:r w:rsidRPr="009749A9">
        <w:rPr>
          <w:rStyle w:val="StyleUnderline"/>
        </w:rPr>
        <w:t xml:space="preserve">, illegal immigration control, </w:t>
      </w:r>
      <w:r w:rsidRPr="009749A9">
        <w:rPr>
          <w:rStyle w:val="Emphasis"/>
        </w:rPr>
        <w:t>environmental degradation</w:t>
      </w:r>
      <w:r w:rsidRPr="009749A9">
        <w:rPr>
          <w:rStyle w:val="StyleUnderline"/>
        </w:rPr>
        <w:t xml:space="preserve">, including the pollution of our nation’s waters and soil, </w:t>
      </w:r>
      <w:r w:rsidRPr="009749A9">
        <w:rPr>
          <w:rStyle w:val="Emphasis"/>
        </w:rPr>
        <w:t>soil erosion</w:t>
      </w:r>
      <w:r w:rsidRPr="009749A9">
        <w:rPr>
          <w:rStyle w:val="StyleUnderline"/>
        </w:rPr>
        <w:t>, and the “</w:t>
      </w:r>
      <w:r w:rsidRPr="009749A9">
        <w:rPr>
          <w:rStyle w:val="Emphasis"/>
        </w:rPr>
        <w:t>greenhouse effect</w:t>
      </w:r>
      <w:r w:rsidRPr="009749A9">
        <w:rPr>
          <w:sz w:val="10"/>
        </w:rPr>
        <w:t>.” Our country is finding itself in a position similar to those in Latin America which are literally being buried under their problems because their national interests sometimes differ from Vatican interests.</w:t>
      </w:r>
    </w:p>
    <w:p w14:paraId="61666ABC" w14:textId="77777777" w:rsidR="009749A9" w:rsidRPr="009749A9" w:rsidRDefault="009749A9" w:rsidP="009749A9"/>
    <w:p w14:paraId="2107D57A" w14:textId="09384BB3" w:rsidR="00A76E1F" w:rsidRPr="009749A9" w:rsidRDefault="00A76E1F" w:rsidP="00A76E1F">
      <w:pPr>
        <w:pStyle w:val="Heading3"/>
      </w:pPr>
      <w:r w:rsidRPr="009749A9">
        <w:t>2AC – White Supremacy DA</w:t>
      </w:r>
    </w:p>
    <w:p w14:paraId="23AA0719" w14:textId="5B09C643" w:rsidR="00A95652" w:rsidRPr="009749A9" w:rsidRDefault="00A76E1F" w:rsidP="00A76E1F">
      <w:pPr>
        <w:pStyle w:val="Heading4"/>
      </w:pPr>
      <w:r w:rsidRPr="009749A9">
        <w:t>Right-wing states will hijack the constitutional convention to push white supremacist policy – Louisiana proves</w:t>
      </w:r>
    </w:p>
    <w:p w14:paraId="391D80A2" w14:textId="68247E2F" w:rsidR="00A76E1F" w:rsidRPr="009749A9" w:rsidRDefault="00A76E1F" w:rsidP="00A76E1F">
      <w:pPr>
        <w:rPr>
          <w:rStyle w:val="Style13ptBold"/>
          <w:b w:val="0"/>
          <w:bCs w:val="0"/>
          <w:sz w:val="16"/>
          <w:szCs w:val="16"/>
        </w:rPr>
      </w:pPr>
      <w:r w:rsidRPr="009749A9">
        <w:rPr>
          <w:rStyle w:val="Style13ptBold"/>
          <w:b w:val="0"/>
          <w:bCs w:val="0"/>
          <w:sz w:val="16"/>
          <w:szCs w:val="16"/>
        </w:rPr>
        <w:t>Garrett</w:t>
      </w:r>
      <w:r w:rsidRPr="009749A9">
        <w:rPr>
          <w:rStyle w:val="Style13ptBold"/>
          <w:b w:val="0"/>
          <w:bCs w:val="0"/>
        </w:rPr>
        <w:t xml:space="preserve"> </w:t>
      </w:r>
      <w:r w:rsidRPr="009749A9">
        <w:rPr>
          <w:rStyle w:val="Style13ptBold"/>
        </w:rPr>
        <w:t>Epps ’19</w:t>
      </w:r>
      <w:r w:rsidRPr="009749A9">
        <w:rPr>
          <w:rStyle w:val="Style13ptBold"/>
          <w:b w:val="0"/>
          <w:bCs w:val="0"/>
          <w:sz w:val="16"/>
          <w:szCs w:val="16"/>
        </w:rPr>
        <w:t>, Professor of constitutional law at the University of Baltimore, “Sometimes the Supreme Court Sticks to the Law”, 3/20/19, The Atlantic, https://www.theatlantic.com/ideas/archive/2019/03/4-supreme-court-cases-show-legal-limits-prosecution/585217/</w:t>
      </w:r>
    </w:p>
    <w:p w14:paraId="07C705E7" w14:textId="601DFB4D" w:rsidR="00A76E1F" w:rsidRPr="009749A9" w:rsidRDefault="00A76E1F" w:rsidP="00A76E1F">
      <w:pPr>
        <w:rPr>
          <w:sz w:val="14"/>
        </w:rPr>
      </w:pPr>
      <w:r w:rsidRPr="009749A9">
        <w:rPr>
          <w:sz w:val="14"/>
        </w:rPr>
        <w:t xml:space="preserve">Evangelista </w:t>
      </w:r>
      <w:r w:rsidRPr="009749A9">
        <w:rPr>
          <w:rStyle w:val="StyleUnderline"/>
        </w:rPr>
        <w:t>Ramos was convicted of second-degree murder by a Louisiana jury in 2016</w:t>
      </w:r>
      <w:r w:rsidRPr="009749A9">
        <w:rPr>
          <w:sz w:val="14"/>
        </w:rPr>
        <w:t xml:space="preserve">. </w:t>
      </w:r>
      <w:r w:rsidRPr="009749A9">
        <w:rPr>
          <w:rStyle w:val="StyleUnderline"/>
        </w:rPr>
        <w:t>The jury split 10–2 after hearing mostly circumstantial evidence</w:t>
      </w:r>
      <w:r w:rsidRPr="009749A9">
        <w:rPr>
          <w:sz w:val="14"/>
        </w:rPr>
        <w:t xml:space="preserve">. </w:t>
      </w:r>
      <w:r w:rsidRPr="009749A9">
        <w:rPr>
          <w:rStyle w:val="StyleUnderline"/>
        </w:rPr>
        <w:t>After the conviction, Ramos’s appointed counsel argued on appeal that the evidence was insufficient, but in a separate brief, Ramos</w:t>
      </w:r>
      <w:r w:rsidRPr="009749A9">
        <w:rPr>
          <w:sz w:val="14"/>
        </w:rPr>
        <w:t xml:space="preserve">, proceeding without a lawyer, </w:t>
      </w:r>
      <w:r w:rsidRPr="009749A9">
        <w:rPr>
          <w:rStyle w:val="StyleUnderline"/>
        </w:rPr>
        <w:t>raised the unanimous-jury issue</w:t>
      </w:r>
      <w:r w:rsidRPr="009749A9">
        <w:rPr>
          <w:sz w:val="14"/>
        </w:rPr>
        <w:t>. The state appellate courts rejected his brief.</w:t>
      </w:r>
      <w:r w:rsidR="009749A9" w:rsidRPr="009749A9">
        <w:rPr>
          <w:sz w:val="14"/>
        </w:rPr>
        <w:t xml:space="preserve"> </w:t>
      </w:r>
      <w:r w:rsidRPr="009749A9">
        <w:rPr>
          <w:sz w:val="14"/>
        </w:rPr>
        <w:t xml:space="preserve">Then a Louisiana criminal-justice reform nonprofit called the Promise of Justice Initiative filed a cert. petition for Ramos. </w:t>
      </w:r>
      <w:r w:rsidRPr="009749A9">
        <w:rPr>
          <w:rStyle w:val="StyleUnderline"/>
        </w:rPr>
        <w:t>On Monday, the U.S. Supreme Court agreed to take up his case</w:t>
      </w:r>
      <w:r w:rsidRPr="009749A9">
        <w:rPr>
          <w:sz w:val="14"/>
        </w:rPr>
        <w:t xml:space="preserve">. </w:t>
      </w:r>
      <w:r w:rsidRPr="009749A9">
        <w:rPr>
          <w:rStyle w:val="StyleUnderline"/>
          <w:b/>
          <w:bCs/>
        </w:rPr>
        <w:t xml:space="preserve">Ramos’s new lawyers cite historical evidence that the non-unanimous-jury rule was adopted in 1898 by a </w:t>
      </w:r>
      <w:r w:rsidRPr="009749A9">
        <w:rPr>
          <w:rStyle w:val="Emphasis"/>
        </w:rPr>
        <w:t>state constitutional convention</w:t>
      </w:r>
      <w:r w:rsidRPr="009749A9">
        <w:rPr>
          <w:rStyle w:val="StyleUnderline"/>
          <w:b/>
          <w:bCs/>
        </w:rPr>
        <w:t xml:space="preserve"> called with the </w:t>
      </w:r>
      <w:r w:rsidRPr="009749A9">
        <w:rPr>
          <w:rStyle w:val="Emphasis"/>
        </w:rPr>
        <w:t>express purpose of</w:t>
      </w:r>
      <w:r w:rsidRPr="009749A9">
        <w:rPr>
          <w:rStyle w:val="StyleUnderline"/>
          <w:b/>
          <w:bCs/>
        </w:rPr>
        <w:t>, as the president of the convention put it, “</w:t>
      </w:r>
      <w:r w:rsidRPr="009749A9">
        <w:rPr>
          <w:rStyle w:val="Emphasis"/>
        </w:rPr>
        <w:t>establish[ing] white supremacy</w:t>
      </w:r>
      <w:r w:rsidRPr="009749A9">
        <w:rPr>
          <w:rStyle w:val="StyleUnderline"/>
          <w:b/>
          <w:bCs/>
        </w:rPr>
        <w:t xml:space="preserve"> in this state.”</w:t>
      </w:r>
      <w:r w:rsidRPr="009749A9">
        <w:rPr>
          <w:sz w:val="14"/>
        </w:rPr>
        <w:t xml:space="preserve"> </w:t>
      </w:r>
      <w:r w:rsidRPr="009749A9">
        <w:rPr>
          <w:rStyle w:val="StyleUnderline"/>
        </w:rPr>
        <w:t>This evidence</w:t>
      </w:r>
      <w:r w:rsidRPr="009749A9">
        <w:rPr>
          <w:sz w:val="14"/>
        </w:rPr>
        <w:t xml:space="preserve">, they suggest, </w:t>
      </w:r>
      <w:r w:rsidRPr="009749A9">
        <w:rPr>
          <w:rStyle w:val="StyleUnderline"/>
        </w:rPr>
        <w:t>shows that the non-unanimous rule was put in place precisely to prevent minority jurors from blocking a white majority’s decision to punish black defendants</w:t>
      </w:r>
      <w:r w:rsidRPr="009749A9">
        <w:rPr>
          <w:sz w:val="14"/>
        </w:rPr>
        <w:t>.</w:t>
      </w:r>
    </w:p>
    <w:sectPr w:rsidR="00A76E1F" w:rsidRPr="009749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4127432"/>
    <w:docVar w:name="VerbatimVersion" w:val="5.1"/>
  </w:docVars>
  <w:rsids>
    <w:rsidRoot w:val="00A76E1F"/>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62032"/>
    <w:rsid w:val="0038158C"/>
    <w:rsid w:val="003902BA"/>
    <w:rsid w:val="003A09E2"/>
    <w:rsid w:val="00407037"/>
    <w:rsid w:val="004605D6"/>
    <w:rsid w:val="004C60E8"/>
    <w:rsid w:val="004E3579"/>
    <w:rsid w:val="004E728B"/>
    <w:rsid w:val="004F39E0"/>
    <w:rsid w:val="00537BD5"/>
    <w:rsid w:val="0057268A"/>
    <w:rsid w:val="005D2912"/>
    <w:rsid w:val="006065BD"/>
    <w:rsid w:val="00631AD5"/>
    <w:rsid w:val="00645FA9"/>
    <w:rsid w:val="00647866"/>
    <w:rsid w:val="00665003"/>
    <w:rsid w:val="006A2AD0"/>
    <w:rsid w:val="006C2375"/>
    <w:rsid w:val="006D4ECC"/>
    <w:rsid w:val="00722258"/>
    <w:rsid w:val="007243E5"/>
    <w:rsid w:val="007636DD"/>
    <w:rsid w:val="00766EA0"/>
    <w:rsid w:val="007A2226"/>
    <w:rsid w:val="007F5B66"/>
    <w:rsid w:val="007F5EE5"/>
    <w:rsid w:val="00823A1C"/>
    <w:rsid w:val="00845B9D"/>
    <w:rsid w:val="00860984"/>
    <w:rsid w:val="008B3ECB"/>
    <w:rsid w:val="008B4E85"/>
    <w:rsid w:val="008C1B2E"/>
    <w:rsid w:val="0090335A"/>
    <w:rsid w:val="0091627E"/>
    <w:rsid w:val="0097032B"/>
    <w:rsid w:val="009749A9"/>
    <w:rsid w:val="009D2EAD"/>
    <w:rsid w:val="009D54B2"/>
    <w:rsid w:val="009E1922"/>
    <w:rsid w:val="009F7ED2"/>
    <w:rsid w:val="00A352AE"/>
    <w:rsid w:val="00A76E1F"/>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CF6E9A"/>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AA604"/>
  <w15:chartTrackingRefBased/>
  <w15:docId w15:val="{B1494FD3-224D-42DB-B311-BEA0A2828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76E1F"/>
    <w:pPr>
      <w:spacing w:after="0" w:line="240" w:lineRule="auto"/>
    </w:pPr>
    <w:rPr>
      <w:rFonts w:ascii="Calibri" w:hAnsi="Calibri" w:cs="Calibri"/>
      <w:sz w:val="16"/>
    </w:rPr>
  </w:style>
  <w:style w:type="paragraph" w:styleId="Heading1">
    <w:name w:val="heading 1"/>
    <w:aliases w:val="Pocket"/>
    <w:basedOn w:val="Normal"/>
    <w:next w:val="Normal"/>
    <w:link w:val="Heading1Char"/>
    <w:qFormat/>
    <w:rsid w:val="00A76E1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76E1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Char Char,Heading 3 Char Char Char Char Char Char Char Char Char Char,Heading 3 Char Char Char Char Char Char Char Char Char Char Char Char Char Char, Char Char Char Char Char Char Char Char, Char Char Char, Char Char Char Char Char"/>
    <w:basedOn w:val="Normal"/>
    <w:next w:val="Normal"/>
    <w:link w:val="Heading3Char"/>
    <w:uiPriority w:val="2"/>
    <w:unhideWhenUsed/>
    <w:qFormat/>
    <w:rsid w:val="00A76E1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unhideWhenUsed/>
    <w:qFormat/>
    <w:rsid w:val="00A76E1F"/>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A76E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6E1F"/>
  </w:style>
  <w:style w:type="character" w:customStyle="1" w:styleId="Heading1Char">
    <w:name w:val="Heading 1 Char"/>
    <w:aliases w:val="Pocket Char"/>
    <w:basedOn w:val="DefaultParagraphFont"/>
    <w:link w:val="Heading1"/>
    <w:rsid w:val="00A76E1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76E1F"/>
    <w:rPr>
      <w:rFonts w:ascii="Calibri" w:eastAsiaTheme="majorEastAsia" w:hAnsi="Calibri" w:cstheme="majorBidi"/>
      <w:b/>
      <w:sz w:val="44"/>
      <w:szCs w:val="26"/>
      <w:u w:val="double"/>
    </w:rPr>
  </w:style>
  <w:style w:type="character" w:customStyle="1" w:styleId="Heading3Char">
    <w:name w:val="Heading 3 Char"/>
    <w:aliases w:val="Block Char, Char Char Char1,Heading 3 Char Char Char Char Char Char Char Char Char Char Char,Heading 3 Char Char Char Char Char Char Char Char Char Char Char Char Char Char Char, Char Char Char Char Char Char Char Char Char"/>
    <w:basedOn w:val="DefaultParagraphFont"/>
    <w:link w:val="Heading3"/>
    <w:uiPriority w:val="2"/>
    <w:rsid w:val="00A76E1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A76E1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A76E1F"/>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76E1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A76E1F"/>
    <w:rPr>
      <w:b w:val="0"/>
      <w:sz w:val="22"/>
      <w:u w:val="single"/>
    </w:rPr>
  </w:style>
  <w:style w:type="character" w:styleId="Hyperlink">
    <w:name w:val="Hyperlink"/>
    <w:aliases w:val="heading 1 (block title),Read,Important,Internet Link,Card Text,Analytic Text,Internet link,Char Char1,Underline Char Char Char Char1,Heading 3 Char Char Char Char Char Char Char Char Char Char1,F2 - Heading 1 Char1,AHeading 1 Char1,Block Char1"/>
    <w:basedOn w:val="DefaultParagraphFont"/>
    <w:uiPriority w:val="99"/>
    <w:unhideWhenUsed/>
    <w:rsid w:val="00A76E1F"/>
    <w:rPr>
      <w:color w:val="auto"/>
      <w:u w:val="none"/>
    </w:rPr>
  </w:style>
  <w:style w:type="character" w:styleId="FollowedHyperlink">
    <w:name w:val="FollowedHyperlink"/>
    <w:basedOn w:val="DefaultParagraphFont"/>
    <w:uiPriority w:val="99"/>
    <w:semiHidden/>
    <w:unhideWhenUsed/>
    <w:rsid w:val="00A76E1F"/>
    <w:rPr>
      <w:color w:val="auto"/>
      <w:u w:val="none"/>
    </w:rPr>
  </w:style>
  <w:style w:type="paragraph" w:customStyle="1" w:styleId="Emphasis1">
    <w:name w:val="Emphasis1"/>
    <w:basedOn w:val="Normal"/>
    <w:link w:val="Emphasis"/>
    <w:autoRedefine/>
    <w:uiPriority w:val="7"/>
    <w:qFormat/>
    <w:rsid w:val="009749A9"/>
    <w:pPr>
      <w:pBdr>
        <w:top w:val="single" w:sz="4" w:space="1" w:color="auto"/>
        <w:left w:val="single" w:sz="4" w:space="4" w:color="auto"/>
        <w:bottom w:val="single" w:sz="4" w:space="1" w:color="auto"/>
        <w:right w:val="single" w:sz="4" w:space="4" w:color="auto"/>
      </w:pBdr>
      <w:ind w:left="720"/>
      <w:jc w:val="both"/>
    </w:pPr>
    <w:rPr>
      <w:b/>
      <w:iCs/>
      <w:sz w:val="22"/>
      <w:u w:val="single"/>
      <w:bdr w:val="single" w:sz="8" w:space="0" w:color="auto"/>
    </w:rPr>
  </w:style>
  <w:style w:type="paragraph" w:customStyle="1" w:styleId="textbold">
    <w:name w:val="text bold"/>
    <w:basedOn w:val="Normal"/>
    <w:uiPriority w:val="7"/>
    <w:qFormat/>
    <w:rsid w:val="009749A9"/>
    <w:pPr>
      <w:pBdr>
        <w:top w:val="single" w:sz="18" w:space="0" w:color="auto"/>
        <w:left w:val="single" w:sz="18" w:space="0" w:color="auto"/>
        <w:bottom w:val="single" w:sz="18" w:space="0" w:color="auto"/>
        <w:right w:val="single" w:sz="18" w:space="0" w:color="auto"/>
      </w:pBdr>
      <w:ind w:left="720"/>
      <w:jc w:val="both"/>
    </w:pPr>
    <w:rPr>
      <w:b/>
      <w:iCs/>
      <w:sz w:val="22"/>
      <w:u w:val="single"/>
      <w:bdr w:val="single" w:sz="8" w:space="0" w:color="auto"/>
    </w:rPr>
  </w:style>
  <w:style w:type="character" w:customStyle="1" w:styleId="Style1Char1">
    <w:name w:val="Style1 Char1"/>
    <w:basedOn w:val="DefaultParagraphFont"/>
    <w:rsid w:val="009749A9"/>
    <w:rPr>
      <w:rFonts w:ascii="Georgia" w:eastAsia="SimSun" w:hAnsi="Georgia"/>
      <w:szCs w:val="24"/>
      <w:u w:val="single"/>
      <w:lang w:eastAsia="zh-CN"/>
    </w:rPr>
  </w:style>
  <w:style w:type="character" w:customStyle="1" w:styleId="pg">
    <w:name w:val="pg"/>
    <w:basedOn w:val="DefaultParagraphFont"/>
    <w:rsid w:val="009749A9"/>
  </w:style>
  <w:style w:type="character" w:customStyle="1" w:styleId="ital-inline">
    <w:name w:val="ital-inline"/>
    <w:basedOn w:val="DefaultParagraphFont"/>
    <w:rsid w:val="00974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scn.net/applications/oscn/DeliverDocument.asp?CiteID=20287" TargetMode="External"/><Relationship Id="rId13" Type="http://schemas.openxmlformats.org/officeDocument/2006/relationships/hyperlink" Target="http://www.oscn.net/applications/oscn/DeliverDocument.asp?CiteID=20287"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oscn.net/applications/oscn/DeliverDocument.asp?CiteID=20287" TargetMode="External"/><Relationship Id="rId12" Type="http://schemas.openxmlformats.org/officeDocument/2006/relationships/hyperlink" Target="http://www.oscn.net/applications/oscn/deliverdocument.asp?box1=802&amp;box2=P.2D&amp;box3=813"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dictionary.reference.com/help/audio.html" TargetMode="External"/><Relationship Id="rId1" Type="http://schemas.openxmlformats.org/officeDocument/2006/relationships/customXml" Target="../customXml/item1.xml"/><Relationship Id="rId6" Type="http://schemas.openxmlformats.org/officeDocument/2006/relationships/hyperlink" Target="http://www.law.uchicago.edu/files/files/73-av-amendments.pdf" TargetMode="External"/><Relationship Id="rId11" Type="http://schemas.openxmlformats.org/officeDocument/2006/relationships/hyperlink" Target="http://www.oscn.net/applications/oscn/DeliverDocument.asp?CiteID=20287"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www.oscn.net/applications/oscn/DeliverDocument.asp?CiteID=20287" TargetMode="External"/><Relationship Id="rId4" Type="http://schemas.openxmlformats.org/officeDocument/2006/relationships/settings" Target="settings.xml"/><Relationship Id="rId9" Type="http://schemas.openxmlformats.org/officeDocument/2006/relationships/hyperlink" Target="http://www.oscn.net/applications/oscn/DeliverDocument.asp?CiteID=20287" TargetMode="External"/><Relationship Id="rId14" Type="http://schemas.openxmlformats.org/officeDocument/2006/relationships/hyperlink" Target="http://www.oscn.net/applications/oscn/deliverdocument.asp?box1=106&amp;box2=U.S.&amp;box3=36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walra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6BEFD-12FE-47EA-B447-F7B4861B2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TotalTime>
  <Pages>1</Pages>
  <Words>7782</Words>
  <Characters>44359</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cwalrath</dc:creator>
  <cp:keywords>5.1.1</cp:keywords>
  <dc:description/>
  <cp:lastModifiedBy>caitlin walrath</cp:lastModifiedBy>
  <cp:revision>1</cp:revision>
  <dcterms:created xsi:type="dcterms:W3CDTF">2020-03-20T00:42:00Z</dcterms:created>
  <dcterms:modified xsi:type="dcterms:W3CDTF">2020-03-20T01:23:00Z</dcterms:modified>
</cp:coreProperties>
</file>