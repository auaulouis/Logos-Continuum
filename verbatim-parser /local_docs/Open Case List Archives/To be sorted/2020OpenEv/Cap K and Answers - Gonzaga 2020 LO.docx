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14EA28" w14:textId="6A441A50" w:rsidR="00EC7026" w:rsidRDefault="008A7D22" w:rsidP="003F5BDC">
      <w:pPr>
        <w:pStyle w:val="Heading1"/>
      </w:pPr>
      <w:r>
        <w:t>1NC</w:t>
      </w:r>
    </w:p>
    <w:p w14:paraId="42EDD1B3" w14:textId="77777777" w:rsidR="008A7D22" w:rsidRDefault="008A7D22" w:rsidP="008A7D22">
      <w:pPr>
        <w:pStyle w:val="Heading4"/>
      </w:pPr>
      <w:r>
        <w:t>The criminal justice system is a site of accumulation by repression- reforms just lead to privatized “alternatives to incarceration,” turning the case.</w:t>
      </w:r>
    </w:p>
    <w:p w14:paraId="38928736" w14:textId="77777777" w:rsidR="008A7D22" w:rsidRPr="00D82B2B" w:rsidRDefault="008A7D22" w:rsidP="008A7D22">
      <w:r>
        <w:t xml:space="preserve">Mark </w:t>
      </w:r>
      <w:r w:rsidRPr="00D82B2B">
        <w:rPr>
          <w:rStyle w:val="Style13ptBold"/>
        </w:rPr>
        <w:t>Jay</w:t>
      </w:r>
      <w:r>
        <w:t>, 20</w:t>
      </w:r>
      <w:r w:rsidRPr="00D82B2B">
        <w:rPr>
          <w:rStyle w:val="Style13ptBold"/>
        </w:rPr>
        <w:t>19</w:t>
      </w:r>
      <w:r>
        <w:t xml:space="preserve">, Cages and Crises: A Marxist Analysis of Mass Incarceration, published March 29, 2019, </w:t>
      </w:r>
      <w:r w:rsidRPr="00D82B2B">
        <w:t>https://brill.com/view/journals/hima/27/1/article-p182_7.xml?body=citedBy-29618</w:t>
      </w:r>
    </w:p>
    <w:p w14:paraId="6859EB85" w14:textId="77777777" w:rsidR="008A7D22" w:rsidRPr="00F54D6F" w:rsidRDefault="008A7D22" w:rsidP="008A7D22">
      <w:pPr>
        <w:rPr>
          <w:rStyle w:val="StyleUnderline"/>
        </w:rPr>
      </w:pPr>
      <w:r>
        <w:t xml:space="preserve">Finally, </w:t>
      </w:r>
      <w:r w:rsidRPr="00C42E74">
        <w:rPr>
          <w:rStyle w:val="StyleUnderline"/>
          <w:highlight w:val="yellow"/>
        </w:rPr>
        <w:t>the criminal-justice system has become a</w:t>
      </w:r>
      <w:r w:rsidRPr="00C42E74">
        <w:rPr>
          <w:rStyle w:val="StyleUnderline"/>
        </w:rPr>
        <w:t xml:space="preserve"> site of </w:t>
      </w:r>
      <w:r w:rsidRPr="00C42E74">
        <w:rPr>
          <w:rStyle w:val="StyleUnderline"/>
          <w:highlight w:val="yellow"/>
        </w:rPr>
        <w:t>large-scale private in- vestment</w:t>
      </w:r>
      <w:r w:rsidRPr="00C42E74">
        <w:rPr>
          <w:rStyle w:val="StyleUnderline"/>
        </w:rPr>
        <w:t xml:space="preserve"> in the past several decades.</w:t>
      </w:r>
      <w:r>
        <w:t xml:space="preserve"> William Robinson has coined the term ‘</w:t>
      </w:r>
      <w:r w:rsidRPr="00C42E74">
        <w:rPr>
          <w:rStyle w:val="StyleUnderline"/>
          <w:highlight w:val="yellow"/>
        </w:rPr>
        <w:t>ac- cumulation by repression</w:t>
      </w:r>
      <w:r w:rsidRPr="00C42E74">
        <w:rPr>
          <w:rStyle w:val="StyleUnderline"/>
        </w:rPr>
        <w:t xml:space="preserve">’ to </w:t>
      </w:r>
      <w:r w:rsidRPr="00C42E74">
        <w:rPr>
          <w:rStyle w:val="StyleUnderline"/>
          <w:highlight w:val="yellow"/>
        </w:rPr>
        <w:t>signal the ‘increasing convergence around global capitalism’s need for social control and repression and its economic need to perpetuate accumulation in the face of overaccumulation and stagnation</w:t>
      </w:r>
      <w:r w:rsidRPr="00C42E74">
        <w:rPr>
          <w:rStyle w:val="StyleUnderline"/>
        </w:rPr>
        <w:t>.’</w:t>
      </w:r>
      <w:r>
        <w:t xml:space="preserve">29 Although Wacquant dismisses the prison-industrial complex as a ‘bogeyman’ and ‘myth’, </w:t>
      </w:r>
      <w:r w:rsidRPr="00C42E74">
        <w:rPr>
          <w:rStyle w:val="StyleUnderline"/>
        </w:rPr>
        <w:t xml:space="preserve">it is clear that </w:t>
      </w:r>
      <w:r w:rsidRPr="00C42E74">
        <w:rPr>
          <w:rStyle w:val="StyleUnderline"/>
          <w:highlight w:val="yellow"/>
        </w:rPr>
        <w:t>private interests</w:t>
      </w:r>
      <w:r w:rsidRPr="00C42E74">
        <w:rPr>
          <w:rStyle w:val="StyleUnderline"/>
        </w:rPr>
        <w:t xml:space="preserve"> are increasingly </w:t>
      </w:r>
      <w:r w:rsidRPr="00C42E74">
        <w:rPr>
          <w:rStyle w:val="StyleUnderline"/>
          <w:highlight w:val="yellow"/>
        </w:rPr>
        <w:t>vested in mass in- carceration</w:t>
      </w:r>
      <w:r>
        <w:t xml:space="preserve">.30 </w:t>
      </w:r>
      <w:r w:rsidRPr="00C42E74">
        <w:rPr>
          <w:rStyle w:val="StyleUnderline"/>
          <w:highlight w:val="yellow"/>
        </w:rPr>
        <w:t>Private imprisonment</w:t>
      </w:r>
      <w:r w:rsidRPr="00C42E74">
        <w:rPr>
          <w:rStyle w:val="StyleUnderline"/>
        </w:rPr>
        <w:t xml:space="preserve"> has </w:t>
      </w:r>
      <w:r w:rsidRPr="00C42E74">
        <w:rPr>
          <w:rStyle w:val="StyleUnderline"/>
          <w:highlight w:val="yellow"/>
        </w:rPr>
        <w:t xml:space="preserve">become a multi-billion dollar </w:t>
      </w:r>
      <w:proofErr w:type="spellStart"/>
      <w:r w:rsidRPr="00C42E74">
        <w:rPr>
          <w:rStyle w:val="StyleUnderline"/>
          <w:highlight w:val="yellow"/>
        </w:rPr>
        <w:t>indus</w:t>
      </w:r>
      <w:proofErr w:type="spellEnd"/>
      <w:r w:rsidRPr="00C42E74">
        <w:rPr>
          <w:rStyle w:val="StyleUnderline"/>
          <w:highlight w:val="yellow"/>
        </w:rPr>
        <w:t>- try</w:t>
      </w:r>
      <w:r w:rsidRPr="00C42E74">
        <w:rPr>
          <w:rStyle w:val="StyleUnderline"/>
        </w:rPr>
        <w:t xml:space="preserve">, as has prison </w:t>
      </w:r>
      <w:proofErr w:type="spellStart"/>
      <w:r w:rsidRPr="00C42E74">
        <w:rPr>
          <w:rStyle w:val="StyleUnderline"/>
        </w:rPr>
        <w:t>labour</w:t>
      </w:r>
      <w:proofErr w:type="spellEnd"/>
      <w:r w:rsidRPr="00C42E74">
        <w:rPr>
          <w:rStyle w:val="StyleUnderline"/>
        </w:rPr>
        <w:t xml:space="preserve">, and the </w:t>
      </w:r>
      <w:r w:rsidRPr="00F54D6F">
        <w:t>prisoner strikes that occurred in the summer of 2018 on the anniversary of George Jackson’s death were largely a response to harsh working conditions and miniscule wages</w:t>
      </w:r>
      <w:r>
        <w:t xml:space="preserve">.31 In recent years, due both to the fiscal crisis that followed the financial crisis of 2007–8 and to activist efforts to combat the ‘injustices’ of the criminal-justice system, </w:t>
      </w:r>
      <w:r w:rsidRPr="00F54D6F">
        <w:rPr>
          <w:rStyle w:val="StyleUnderline"/>
        </w:rPr>
        <w:t xml:space="preserve">there has been </w:t>
      </w:r>
      <w:r w:rsidRPr="00F54D6F">
        <w:rPr>
          <w:rStyle w:val="StyleUnderline"/>
          <w:highlight w:val="yellow"/>
        </w:rPr>
        <w:t xml:space="preserve">mounting political and economic pressure for </w:t>
      </w:r>
      <w:r w:rsidRPr="008A7D22">
        <w:rPr>
          <w:rStyle w:val="StyleUnderline"/>
          <w:highlight w:val="yellow"/>
        </w:rPr>
        <w:t xml:space="preserve">states to downsize their inmate populations and transition </w:t>
      </w:r>
      <w:r w:rsidRPr="00F54D6F">
        <w:rPr>
          <w:rStyle w:val="StyleUnderline"/>
          <w:highlight w:val="yellow"/>
        </w:rPr>
        <w:t>to ‘alternatives to incarceration</w:t>
      </w:r>
      <w:r w:rsidRPr="00F54D6F">
        <w:rPr>
          <w:rStyle w:val="StyleUnderline"/>
        </w:rPr>
        <w:t xml:space="preserve">’. In the </w:t>
      </w:r>
      <w:proofErr w:type="spellStart"/>
      <w:r w:rsidRPr="00F54D6F">
        <w:rPr>
          <w:rStyle w:val="StyleUnderline"/>
        </w:rPr>
        <w:t>conclu</w:t>
      </w:r>
      <w:proofErr w:type="spellEnd"/>
      <w:r w:rsidRPr="00F54D6F">
        <w:rPr>
          <w:rStyle w:val="StyleUnderline"/>
        </w:rPr>
        <w:t xml:space="preserve">- </w:t>
      </w:r>
      <w:proofErr w:type="spellStart"/>
      <w:r w:rsidRPr="00F54D6F">
        <w:rPr>
          <w:rStyle w:val="StyleUnderline"/>
        </w:rPr>
        <w:t>sion</w:t>
      </w:r>
      <w:proofErr w:type="spellEnd"/>
      <w:r w:rsidRPr="00F54D6F">
        <w:rPr>
          <w:rStyle w:val="StyleUnderline"/>
        </w:rPr>
        <w:t xml:space="preserve">, I show how </w:t>
      </w:r>
      <w:r w:rsidRPr="00F54D6F">
        <w:rPr>
          <w:rStyle w:val="StyleUnderline"/>
          <w:highlight w:val="yellow"/>
        </w:rPr>
        <w:t>large corporations are attempting</w:t>
      </w:r>
      <w:r w:rsidRPr="00F54D6F">
        <w:rPr>
          <w:rStyle w:val="StyleUnderline"/>
        </w:rPr>
        <w:t xml:space="preserve"> to influence this transition and </w:t>
      </w:r>
      <w:r w:rsidRPr="00F54D6F">
        <w:rPr>
          <w:rStyle w:val="StyleUnderline"/>
          <w:highlight w:val="yellow"/>
        </w:rPr>
        <w:t>to dominate the ‘huge “untapped market for privatization”’ that ‘</w:t>
      </w:r>
      <w:proofErr w:type="spellStart"/>
      <w:r w:rsidRPr="00F54D6F">
        <w:rPr>
          <w:rStyle w:val="StyleUnderline"/>
          <w:highlight w:val="yellow"/>
        </w:rPr>
        <w:t>alterna</w:t>
      </w:r>
      <w:proofErr w:type="spellEnd"/>
      <w:r w:rsidRPr="00F54D6F">
        <w:rPr>
          <w:rStyle w:val="StyleUnderline"/>
          <w:highlight w:val="yellow"/>
        </w:rPr>
        <w:t xml:space="preserve">- </w:t>
      </w:r>
      <w:proofErr w:type="spellStart"/>
      <w:r w:rsidRPr="00F54D6F">
        <w:rPr>
          <w:rStyle w:val="StyleUnderline"/>
          <w:highlight w:val="yellow"/>
        </w:rPr>
        <w:t>tives</w:t>
      </w:r>
      <w:proofErr w:type="spellEnd"/>
      <w:r w:rsidRPr="00F54D6F">
        <w:rPr>
          <w:rStyle w:val="StyleUnderline"/>
          <w:highlight w:val="yellow"/>
        </w:rPr>
        <w:t>’ represent</w:t>
      </w:r>
      <w:r w:rsidRPr="00F54D6F">
        <w:rPr>
          <w:rStyle w:val="StyleUnderline"/>
        </w:rPr>
        <w:t>.32</w:t>
      </w:r>
    </w:p>
    <w:p w14:paraId="70554834" w14:textId="77777777" w:rsidR="008A7D22" w:rsidRDefault="008A7D22" w:rsidP="008A7D22">
      <w:pPr>
        <w:pStyle w:val="Heading4"/>
      </w:pPr>
      <w:r>
        <w:t>Mass incarceration is a mechanism for disciplining surplus labor. Capitalism is the root cause of criminalization.</w:t>
      </w:r>
    </w:p>
    <w:p w14:paraId="12BFF0B3" w14:textId="77777777" w:rsidR="008A7D22" w:rsidRPr="00D82B2B" w:rsidRDefault="008A7D22" w:rsidP="008A7D22">
      <w:r>
        <w:t xml:space="preserve">Mark </w:t>
      </w:r>
      <w:r w:rsidRPr="00D82B2B">
        <w:rPr>
          <w:rStyle w:val="Style13ptBold"/>
        </w:rPr>
        <w:t>Jay</w:t>
      </w:r>
      <w:r>
        <w:t>, 20</w:t>
      </w:r>
      <w:r w:rsidRPr="00D82B2B">
        <w:rPr>
          <w:rStyle w:val="Style13ptBold"/>
        </w:rPr>
        <w:t>19</w:t>
      </w:r>
      <w:r>
        <w:t xml:space="preserve">, Cages and Crises: A Marxist Analysis of Mass Incarceration, published March 29, 2019, </w:t>
      </w:r>
      <w:r w:rsidRPr="00D82B2B">
        <w:t>https://brill.com/view/journals/hima/27/1/article-p182_7.xml?body=citedBy-29618</w:t>
      </w:r>
    </w:p>
    <w:p w14:paraId="6881B59A" w14:textId="77777777" w:rsidR="008A7D22" w:rsidRDefault="008A7D22" w:rsidP="008A7D22">
      <w:pPr>
        <w:rPr>
          <w:rStyle w:val="StyleUnderline"/>
        </w:rPr>
      </w:pPr>
      <w:r>
        <w:t xml:space="preserve">Secondly, this repression provides important context for </w:t>
      </w:r>
      <w:proofErr w:type="spellStart"/>
      <w:r>
        <w:t>subse</w:t>
      </w:r>
      <w:proofErr w:type="spellEnd"/>
      <w:r>
        <w:t xml:space="preserve">- </w:t>
      </w:r>
      <w:proofErr w:type="spellStart"/>
      <w:r>
        <w:t>quent</w:t>
      </w:r>
      <w:proofErr w:type="spellEnd"/>
      <w:r>
        <w:t xml:space="preserve"> working-class acceptance of ‘law-and-order’ politics. In his analysis of so-called primitive accumulation, </w:t>
      </w:r>
      <w:r w:rsidRPr="00365A44">
        <w:rPr>
          <w:rStyle w:val="StyleUnderline"/>
          <w:highlight w:val="yellow"/>
        </w:rPr>
        <w:t>Marx writes that peasants were</w:t>
      </w:r>
      <w:r w:rsidRPr="00365A44">
        <w:rPr>
          <w:rStyle w:val="StyleUnderline"/>
        </w:rPr>
        <w:t xml:space="preserve"> ‘first </w:t>
      </w:r>
      <w:proofErr w:type="spellStart"/>
      <w:r w:rsidRPr="00365A44">
        <w:rPr>
          <w:rStyle w:val="StyleUnderline"/>
          <w:highlight w:val="yellow"/>
        </w:rPr>
        <w:t>forc</w:t>
      </w:r>
      <w:proofErr w:type="spellEnd"/>
      <w:r w:rsidRPr="00365A44">
        <w:rPr>
          <w:rStyle w:val="StyleUnderline"/>
          <w:highlight w:val="yellow"/>
        </w:rPr>
        <w:t xml:space="preserve">- </w:t>
      </w:r>
      <w:proofErr w:type="spellStart"/>
      <w:r w:rsidRPr="00365A44">
        <w:rPr>
          <w:rStyle w:val="StyleUnderline"/>
          <w:highlight w:val="yellow"/>
        </w:rPr>
        <w:t>ibly</w:t>
      </w:r>
      <w:proofErr w:type="spellEnd"/>
      <w:r w:rsidRPr="00365A44">
        <w:rPr>
          <w:rStyle w:val="StyleUnderline"/>
          <w:highlight w:val="yellow"/>
        </w:rPr>
        <w:t xml:space="preserve"> expropriated from the soil</w:t>
      </w:r>
      <w:r w:rsidRPr="00365A44">
        <w:rPr>
          <w:rStyle w:val="StyleUnderline"/>
        </w:rPr>
        <w:t xml:space="preserve">, driven from their homes, turned into </w:t>
      </w:r>
      <w:proofErr w:type="spellStart"/>
      <w:r w:rsidRPr="00365A44">
        <w:rPr>
          <w:rStyle w:val="StyleUnderline"/>
        </w:rPr>
        <w:t>vaga</w:t>
      </w:r>
      <w:proofErr w:type="spellEnd"/>
      <w:r w:rsidRPr="00365A44">
        <w:rPr>
          <w:rStyle w:val="StyleUnderline"/>
        </w:rPr>
        <w:t xml:space="preserve">- bonds, then whipped, branded </w:t>
      </w:r>
      <w:r w:rsidRPr="00365A44">
        <w:rPr>
          <w:rStyle w:val="StyleUnderline"/>
          <w:highlight w:val="yellow"/>
        </w:rPr>
        <w:t>and tortured by grotesquely terroristic laws into accepting the discipline necessary for the system of wage labor</w:t>
      </w:r>
      <w:r w:rsidRPr="00365A44">
        <w:rPr>
          <w:rStyle w:val="StyleUnderline"/>
        </w:rPr>
        <w:t>.’</w:t>
      </w:r>
      <w:r>
        <w:t xml:space="preserve"> Only after this spectacular violence occurs can ‘the silent compulsion of economic relations [set] the seal on the domination of the capitalist over the worker.’20 Analogously, it is only alongside the systematic foreclosure of emancipatory alternatives that we can understand why working-class Americans of all races came to support law-and-order policies as the only practical solutions for deal- </w:t>
      </w:r>
      <w:proofErr w:type="spellStart"/>
      <w:r>
        <w:t>ing</w:t>
      </w:r>
      <w:proofErr w:type="spellEnd"/>
      <w:r>
        <w:t xml:space="preserve"> with problems of social dissolution. In Punishing the Poor, Wacquant in- </w:t>
      </w:r>
      <w:proofErr w:type="spellStart"/>
      <w:r>
        <w:t>tentionally</w:t>
      </w:r>
      <w:proofErr w:type="spellEnd"/>
      <w:r>
        <w:t xml:space="preserve"> ignores this history of repression, claiming that radical movements have been ‘remarkably ineffectual’ and that the people targeted by mass in- </w:t>
      </w:r>
      <w:proofErr w:type="spellStart"/>
      <w:r>
        <w:t>carceration</w:t>
      </w:r>
      <w:proofErr w:type="spellEnd"/>
      <w:r>
        <w:t xml:space="preserve"> ‘have little capacity or care to contest corporate rule’.21 </w:t>
      </w:r>
      <w:r w:rsidRPr="00365A44">
        <w:rPr>
          <w:rStyle w:val="StyleUnderline"/>
        </w:rPr>
        <w:t xml:space="preserve">This aloof approach erases the violent history of class struggle in the US, thus reifying </w:t>
      </w:r>
      <w:r w:rsidRPr="00365A44">
        <w:rPr>
          <w:rStyle w:val="StyleUnderline"/>
          <w:highlight w:val="yellow"/>
        </w:rPr>
        <w:t>capitalism and its coercive forms of social control as pseudo-natural</w:t>
      </w:r>
      <w:r w:rsidRPr="00365A44">
        <w:rPr>
          <w:rStyle w:val="StyleUnderline"/>
        </w:rPr>
        <w:t xml:space="preserve">. Secondly, </w:t>
      </w:r>
      <w:r w:rsidRPr="00365A44">
        <w:rPr>
          <w:rStyle w:val="StyleUnderline"/>
          <w:highlight w:val="yellow"/>
        </w:rPr>
        <w:t>mass incarceration is one of many mechanisms for disciplining the working class and containing surplus workers.</w:t>
      </w:r>
      <w:r w:rsidRPr="00365A44">
        <w:rPr>
          <w:rStyle w:val="StyleUnderline"/>
        </w:rPr>
        <w:t xml:space="preserve"> Aggressive </w:t>
      </w:r>
      <w:r w:rsidRPr="00365A44">
        <w:rPr>
          <w:rStyle w:val="StyleUnderline"/>
          <w:highlight w:val="yellow"/>
        </w:rPr>
        <w:t xml:space="preserve">policing and </w:t>
      </w:r>
      <w:proofErr w:type="spellStart"/>
      <w:r w:rsidRPr="00365A44">
        <w:rPr>
          <w:rStyle w:val="StyleUnderline"/>
          <w:highlight w:val="yellow"/>
        </w:rPr>
        <w:t>puni</w:t>
      </w:r>
      <w:proofErr w:type="spellEnd"/>
      <w:r w:rsidRPr="00365A44">
        <w:rPr>
          <w:rStyle w:val="StyleUnderline"/>
          <w:highlight w:val="yellow"/>
        </w:rPr>
        <w:t xml:space="preserve">- </w:t>
      </w:r>
      <w:proofErr w:type="spellStart"/>
      <w:r w:rsidRPr="00365A44">
        <w:rPr>
          <w:rStyle w:val="StyleUnderline"/>
          <w:highlight w:val="yellow"/>
        </w:rPr>
        <w:t>tive</w:t>
      </w:r>
      <w:proofErr w:type="spellEnd"/>
      <w:r w:rsidRPr="00365A44">
        <w:rPr>
          <w:rStyle w:val="StyleUnderline"/>
          <w:highlight w:val="yellow"/>
        </w:rPr>
        <w:t xml:space="preserve"> policies</w:t>
      </w:r>
      <w:r w:rsidRPr="00365A44">
        <w:rPr>
          <w:rStyle w:val="StyleUnderline"/>
        </w:rPr>
        <w:t xml:space="preserve"> help </w:t>
      </w:r>
      <w:r w:rsidRPr="00365A44">
        <w:rPr>
          <w:rStyle w:val="StyleUnderline"/>
          <w:highlight w:val="yellow"/>
        </w:rPr>
        <w:t>keep wages down by</w:t>
      </w:r>
      <w:r w:rsidRPr="00365A44">
        <w:rPr>
          <w:rStyle w:val="StyleUnderline"/>
        </w:rPr>
        <w:t xml:space="preserve"> harshly </w:t>
      </w:r>
      <w:r w:rsidRPr="00365A44">
        <w:rPr>
          <w:rStyle w:val="StyleUnderline"/>
          <w:highlight w:val="yellow"/>
        </w:rPr>
        <w:t>punishing</w:t>
      </w:r>
      <w:r w:rsidRPr="00365A44">
        <w:rPr>
          <w:rStyle w:val="StyleUnderline"/>
        </w:rPr>
        <w:t xml:space="preserve"> those recalcitrant </w:t>
      </w:r>
      <w:r w:rsidRPr="00365A44">
        <w:rPr>
          <w:rStyle w:val="StyleUnderline"/>
          <w:highlight w:val="yellow"/>
        </w:rPr>
        <w:t xml:space="preserve">poor workers who may seek to reproduce themselves outside of the wage re- </w:t>
      </w:r>
      <w:proofErr w:type="spellStart"/>
      <w:r w:rsidRPr="00365A44">
        <w:rPr>
          <w:rStyle w:val="StyleUnderline"/>
          <w:highlight w:val="yellow"/>
        </w:rPr>
        <w:t>lation</w:t>
      </w:r>
      <w:proofErr w:type="spellEnd"/>
      <w:r w:rsidRPr="00365A44">
        <w:rPr>
          <w:rStyle w:val="StyleUnderline"/>
          <w:highlight w:val="yellow"/>
        </w:rPr>
        <w:t>; this increases corporate profitability and makes the working class</w:t>
      </w:r>
      <w:r w:rsidRPr="00365A44">
        <w:rPr>
          <w:rStyle w:val="StyleUnderline"/>
        </w:rPr>
        <w:t xml:space="preserve"> as a whole </w:t>
      </w:r>
      <w:r w:rsidRPr="00365A44">
        <w:rPr>
          <w:rStyle w:val="StyleUnderline"/>
          <w:highlight w:val="yellow"/>
        </w:rPr>
        <w:t>more docile in the face of</w:t>
      </w:r>
      <w:r w:rsidRPr="00365A44">
        <w:rPr>
          <w:rStyle w:val="StyleUnderline"/>
        </w:rPr>
        <w:t xml:space="preserve"> jobs featuring </w:t>
      </w:r>
      <w:r w:rsidRPr="00365A44">
        <w:rPr>
          <w:rStyle w:val="StyleUnderline"/>
          <w:highlight w:val="yellow"/>
        </w:rPr>
        <w:t>harsh working conditions and low wages</w:t>
      </w:r>
      <w:r w:rsidRPr="00365A44">
        <w:rPr>
          <w:rStyle w:val="StyleUnderline"/>
        </w:rPr>
        <w:t>.</w:t>
      </w:r>
      <w:r>
        <w:t xml:space="preserve"> Moreover, in Capital, Marx shows how the accumulation of capital logically necessitates the perpetual production of a ‘relative surplus population’ redundant to current economic requirements.22 For centuries now, </w:t>
      </w:r>
      <w:r w:rsidRPr="00C42E74">
        <w:rPr>
          <w:rStyle w:val="StyleUnderline"/>
          <w:highlight w:val="yellow"/>
        </w:rPr>
        <w:t xml:space="preserve">the </w:t>
      </w:r>
      <w:proofErr w:type="spellStart"/>
      <w:r w:rsidRPr="00C42E74">
        <w:rPr>
          <w:rStyle w:val="StyleUnderline"/>
          <w:highlight w:val="yellow"/>
        </w:rPr>
        <w:t>criminalisation</w:t>
      </w:r>
      <w:proofErr w:type="spellEnd"/>
      <w:r w:rsidRPr="00C42E74">
        <w:rPr>
          <w:rStyle w:val="StyleUnderline"/>
          <w:highlight w:val="yellow"/>
        </w:rPr>
        <w:t xml:space="preserve"> of this surplus population</w:t>
      </w:r>
      <w:r w:rsidRPr="00365A44">
        <w:rPr>
          <w:rStyle w:val="StyleUnderline"/>
        </w:rPr>
        <w:t xml:space="preserve"> has been one way in which the working class has been divided, </w:t>
      </w:r>
      <w:r w:rsidRPr="00C42E74">
        <w:rPr>
          <w:rStyle w:val="StyleUnderline"/>
          <w:highlight w:val="yellow"/>
        </w:rPr>
        <w:t xml:space="preserve">creating a ‘moral distinction’ between the employed and the </w:t>
      </w:r>
      <w:proofErr w:type="spellStart"/>
      <w:r w:rsidRPr="00C42E74">
        <w:rPr>
          <w:rStyle w:val="StyleUnderline"/>
          <w:highlight w:val="yellow"/>
        </w:rPr>
        <w:t>criminalised</w:t>
      </w:r>
      <w:proofErr w:type="spellEnd"/>
      <w:r w:rsidRPr="00C42E74">
        <w:rPr>
          <w:rStyle w:val="StyleUnderline"/>
          <w:highlight w:val="yellow"/>
        </w:rPr>
        <w:t xml:space="preserve"> factions of the working class</w:t>
      </w:r>
      <w:r w:rsidRPr="00365A44">
        <w:rPr>
          <w:rStyle w:val="StyleUnderline"/>
        </w:rPr>
        <w:t>.</w:t>
      </w:r>
      <w:r>
        <w:t xml:space="preserve">23 To understand how </w:t>
      </w:r>
      <w:r w:rsidRPr="00906AF1">
        <w:rPr>
          <w:rStyle w:val="StyleUnderline"/>
          <w:highlight w:val="yellow"/>
        </w:rPr>
        <w:t>millions of the US’s poorest workers became economically superfluous, and subsequently vulnerable to authoritarian forms of social control</w:t>
      </w:r>
      <w:r>
        <w:t xml:space="preserve">, requires a concrete analysis of class-struggle in the US, and of broader shifts in the global political economy. </w:t>
      </w:r>
      <w:r w:rsidRPr="00906AF1">
        <w:rPr>
          <w:rStyle w:val="StyleUnderline"/>
          <w:highlight w:val="yellow"/>
        </w:rPr>
        <w:t>In the US, a society founded on slavery, genocide and imperial expansion, this analysis must also account for how these processes have been inflected by race and ethnicity.</w:t>
      </w:r>
    </w:p>
    <w:p w14:paraId="513A83E2" w14:textId="77777777" w:rsidR="00D72CAA" w:rsidRPr="00872934" w:rsidRDefault="00D72CAA" w:rsidP="00D72CAA">
      <w:pPr>
        <w:pStyle w:val="Heading4"/>
        <w:contextualSpacing/>
      </w:pPr>
      <w:r>
        <w:t>Capitalist ideology entails war against alterity that makes</w:t>
      </w:r>
      <w:r w:rsidRPr="00872934">
        <w:t xml:space="preserve"> genocide and war </w:t>
      </w:r>
      <w:r>
        <w:t>routine</w:t>
      </w:r>
    </w:p>
    <w:p w14:paraId="4CE248DF" w14:textId="77777777" w:rsidR="00D72CAA" w:rsidRPr="00872934" w:rsidRDefault="00D72CAA" w:rsidP="00D72CAA">
      <w:pPr>
        <w:contextualSpacing/>
        <w:rPr>
          <w:rStyle w:val="Style13ptBold"/>
        </w:rPr>
      </w:pPr>
      <w:r w:rsidRPr="00872934">
        <w:rPr>
          <w:rStyle w:val="Style13ptBold"/>
        </w:rPr>
        <w:t>Internationalist Perspective</w:t>
      </w:r>
      <w:r w:rsidRPr="00927CE8">
        <w:t>, political organization based in Marxist theories,</w:t>
      </w:r>
      <w:r w:rsidRPr="00872934">
        <w:rPr>
          <w:rStyle w:val="Style13ptBold"/>
        </w:rPr>
        <w:t xml:space="preserve"> 2000</w:t>
      </w:r>
      <w:r>
        <w:rPr>
          <w:rStyle w:val="Style13ptBold"/>
        </w:rPr>
        <w:t>.</w:t>
      </w:r>
    </w:p>
    <w:p w14:paraId="20126FB3" w14:textId="77777777" w:rsidR="00D72CAA" w:rsidRPr="00872934" w:rsidRDefault="00D72CAA" w:rsidP="00D72CAA">
      <w:pPr>
        <w:contextualSpacing/>
      </w:pPr>
      <w:r w:rsidRPr="00872934">
        <w:t xml:space="preserve">[Internationalist Perspective 36, Winter 2K, Internationalist Perspective, “Capitalism and Genocide,” </w:t>
      </w:r>
      <w:hyperlink r:id="rId6" w:history="1">
        <w:r w:rsidRPr="00872934">
          <w:rPr>
            <w:rStyle w:val="Hyperlink"/>
          </w:rPr>
          <w:t>http://internationalist-perspective.org/IP/ip-archive/ip-archive.html</w:t>
        </w:r>
      </w:hyperlink>
      <w:r w:rsidRPr="00872934">
        <w:t>, 7/7/14]</w:t>
      </w:r>
    </w:p>
    <w:p w14:paraId="7E53F3F3" w14:textId="77777777" w:rsidR="00D72CAA" w:rsidRDefault="00D72CAA" w:rsidP="00D72CAA">
      <w:r w:rsidRPr="004A3815">
        <w:rPr>
          <w:sz w:val="16"/>
          <w:szCs w:val="16"/>
        </w:rPr>
        <w:t>The basis upon which such a pure community is constituted, race, nationality, religion, even a categorization by "class" in the Stalinist world, necessarily means the exclusion of those categories of the population which do not conform to the criteria for inclusion, the embodiments of alterity, even while they inhabit the same geographical space as the members of the pure community. Those excluded, the "races" on the other side of the biological continuum, to use Foucauldian terminology, the Other, become alien elements within an otherwise homogeneous world of the pure community. As a threat to its very existence, the role of this Other is to become the scapegoat for the inability of the pure community to provide authentic communal bonds between people, for its abject failure to overcome the alienation that is a hallmark of a reified world. The Jew in Nazi Germany, the Kulak in Stalinist Russia, the Tutsi in Rwanda, Muslims in Bosnia, blacks in the US, the Albanian or the Serb in Kosovo, the Arab in France, the Turk in contemporary Germany, the Bahai in Iran, for example, become the embodiment of alterity, and the target against which the hatred of the members of the pure community is directed</w:t>
      </w:r>
      <w:r w:rsidRPr="00872934">
        <w:t xml:space="preserve">. </w:t>
      </w:r>
      <w:r w:rsidRPr="004A3815">
        <w:rPr>
          <w:rStyle w:val="StyleUnderline"/>
        </w:rPr>
        <w:t xml:space="preserve">The more crisis ridden a society becomes, the greater the need to find an appropriate scapegoat; the more urgent the need for mass mobilization behind the integral state, the more imperious the need to focus rage against the Other. In an extreme situation of social crisis and political turmoil, the demonization and victimization of the Other can lead to his (mass) murder. In </w:t>
      </w:r>
      <w:r w:rsidRPr="004A3815">
        <w:rPr>
          <w:rStyle w:val="StyleUnderline"/>
          <w:highlight w:val="green"/>
        </w:rPr>
        <w:t>the</w:t>
      </w:r>
      <w:r w:rsidRPr="004A3815">
        <w:rPr>
          <w:rStyle w:val="StyleUnderline"/>
        </w:rPr>
        <w:t xml:space="preserve"> absence of a </w:t>
      </w:r>
      <w:proofErr w:type="gramStart"/>
      <w:r w:rsidRPr="004A3815">
        <w:rPr>
          <w:rStyle w:val="StyleUnderline"/>
        </w:rPr>
        <w:t>working class</w:t>
      </w:r>
      <w:proofErr w:type="gramEnd"/>
      <w:r w:rsidRPr="004A3815">
        <w:rPr>
          <w:rStyle w:val="StyleUnderline"/>
        </w:rPr>
        <w:t xml:space="preserve"> conscious of its historic task and possibilities, this </w:t>
      </w:r>
      <w:r w:rsidRPr="004A3815">
        <w:rPr>
          <w:rStyle w:val="StyleUnderline"/>
          <w:highlight w:val="green"/>
        </w:rPr>
        <w:t>hatred of alterity which permits capital to mobilize the population</w:t>
      </w:r>
      <w:r w:rsidRPr="004A3815">
        <w:rPr>
          <w:rStyle w:val="StyleUnderline"/>
        </w:rPr>
        <w:t xml:space="preserve"> in defense of the pure community, </w:t>
      </w:r>
      <w:r w:rsidRPr="004A3815">
        <w:rPr>
          <w:rStyle w:val="StyleUnderline"/>
          <w:highlight w:val="green"/>
        </w:rPr>
        <w:t>can become its own impetus to genocide.  The immanent tendencies of the capitalist mode of production which propel it</w:t>
      </w:r>
      <w:r w:rsidRPr="004A3815">
        <w:rPr>
          <w:rStyle w:val="StyleUnderline"/>
        </w:rPr>
        <w:t xml:space="preserve"> towards a catastrophic economic crisis, </w:t>
      </w:r>
      <w:r w:rsidRPr="004A3815">
        <w:rPr>
          <w:rStyle w:val="StyleUnderline"/>
          <w:highlight w:val="green"/>
        </w:rPr>
        <w:t>also drive</w:t>
      </w:r>
      <w:r w:rsidRPr="004A3815">
        <w:rPr>
          <w:rStyle w:val="StyleUnderline"/>
        </w:rPr>
        <w:t xml:space="preserve"> it towards </w:t>
      </w:r>
      <w:r w:rsidRPr="004A3815">
        <w:rPr>
          <w:rStyle w:val="StyleUnderline"/>
          <w:highlight w:val="green"/>
        </w:rPr>
        <w:t>mass murder and genocide</w:t>
      </w:r>
      <w:r w:rsidRPr="00872934">
        <w:t xml:space="preserve">. In that sense, </w:t>
      </w:r>
      <w:r w:rsidRPr="00673A4E">
        <w:rPr>
          <w:rStyle w:val="underline"/>
          <w:highlight w:val="green"/>
        </w:rPr>
        <w:t>the death-world</w:t>
      </w:r>
      <w:r w:rsidRPr="00872934">
        <w:t xml:space="preserve">, and the prospect of an </w:t>
      </w:r>
      <w:proofErr w:type="spellStart"/>
      <w:r w:rsidRPr="00872934">
        <w:t>Endzeit</w:t>
      </w:r>
      <w:proofErr w:type="spellEnd"/>
      <w:r w:rsidRPr="00872934">
        <w:t xml:space="preserve"> </w:t>
      </w:r>
      <w:r w:rsidRPr="00673A4E">
        <w:rPr>
          <w:rStyle w:val="underline"/>
          <w:highlight w:val="green"/>
        </w:rPr>
        <w:t>cannot be separated from</w:t>
      </w:r>
      <w:r w:rsidRPr="00872934">
        <w:rPr>
          <w:rStyle w:val="underline"/>
        </w:rPr>
        <w:t xml:space="preserve"> the </w:t>
      </w:r>
      <w:r w:rsidRPr="00673A4E">
        <w:rPr>
          <w:rStyle w:val="underline"/>
          <w:highlight w:val="green"/>
        </w:rPr>
        <w:t>continued</w:t>
      </w:r>
      <w:r w:rsidRPr="00872934">
        <w:rPr>
          <w:rStyle w:val="underline"/>
        </w:rPr>
        <w:t xml:space="preserve"> existence of humanity's </w:t>
      </w:r>
      <w:r w:rsidRPr="00673A4E">
        <w:rPr>
          <w:rStyle w:val="underline"/>
          <w:highlight w:val="green"/>
        </w:rPr>
        <w:t>subordination</w:t>
      </w:r>
      <w:r w:rsidRPr="00872934">
        <w:rPr>
          <w:rStyle w:val="underline"/>
        </w:rPr>
        <w:t xml:space="preserve"> </w:t>
      </w:r>
      <w:r w:rsidRPr="004A3815">
        <w:rPr>
          <w:rStyle w:val="StyleUnderline"/>
        </w:rPr>
        <w:t xml:space="preserve">to the law of value. Reification, the overmanned world, </w:t>
      </w:r>
      <w:r w:rsidRPr="004A3815">
        <w:rPr>
          <w:rStyle w:val="StyleUnderline"/>
          <w:highlight w:val="green"/>
        </w:rPr>
        <w:t>bio-politics, state racism</w:t>
      </w:r>
      <w:r w:rsidRPr="004A3815">
        <w:rPr>
          <w:rStyle w:val="StyleUnderline"/>
        </w:rPr>
        <w:t xml:space="preserve">, the constitution of a pure </w:t>
      </w:r>
      <w:r w:rsidRPr="004A3815">
        <w:rPr>
          <w:rStyle w:val="StyleUnderline"/>
          <w:highlight w:val="green"/>
        </w:rPr>
        <w:t>community directed against alterity</w:t>
      </w:r>
      <w:r w:rsidRPr="004A3815">
        <w:rPr>
          <w:rStyle w:val="StyleUnderline"/>
        </w:rPr>
        <w:t xml:space="preserve">, </w:t>
      </w:r>
      <w:r w:rsidRPr="004A3815">
        <w:rPr>
          <w:rStyle w:val="StyleUnderline"/>
          <w:highlight w:val="green"/>
        </w:rPr>
        <w:t>each of them features of the economic and ideological topography of</w:t>
      </w:r>
      <w:r w:rsidRPr="004A3815">
        <w:rPr>
          <w:rStyle w:val="StyleUnderline"/>
        </w:rPr>
        <w:t xml:space="preserve"> the real domination of </w:t>
      </w:r>
      <w:r w:rsidRPr="004A3815">
        <w:rPr>
          <w:rStyle w:val="StyleUnderline"/>
          <w:highlight w:val="green"/>
        </w:rPr>
        <w:t>capital</w:t>
      </w:r>
      <w:r w:rsidRPr="004A3815">
        <w:rPr>
          <w:rStyle w:val="StyleUnderline"/>
        </w:rPr>
        <w:t xml:space="preserve">, create the possibility and the need for genocide. We should have no doubt that </w:t>
      </w:r>
      <w:r w:rsidRPr="004A3815">
        <w:rPr>
          <w:rStyle w:val="StyleUnderline"/>
          <w:highlight w:val="green"/>
        </w:rPr>
        <w:t>the survival of capitalism</w:t>
      </w:r>
      <w:r w:rsidRPr="004A3815">
        <w:rPr>
          <w:rStyle w:val="StyleUnderline"/>
        </w:rPr>
        <w:t xml:space="preserve"> into this new millennium </w:t>
      </w:r>
      <w:r w:rsidRPr="004A3815">
        <w:rPr>
          <w:rStyle w:val="StyleUnderline"/>
          <w:highlight w:val="green"/>
        </w:rPr>
        <w:t>will entail more and more</w:t>
      </w:r>
      <w:r w:rsidRPr="004A3815">
        <w:rPr>
          <w:rStyle w:val="StyleUnderline"/>
        </w:rPr>
        <w:t xml:space="preserve"> frequent recourse to </w:t>
      </w:r>
      <w:r w:rsidRPr="004A3815">
        <w:rPr>
          <w:rStyle w:val="StyleUnderline"/>
          <w:highlight w:val="green"/>
        </w:rPr>
        <w:t>mass murder</w:t>
      </w:r>
      <w:r w:rsidRPr="00872934">
        <w:rPr>
          <w:rStyle w:val="underline"/>
        </w:rPr>
        <w:t>.</w:t>
      </w:r>
    </w:p>
    <w:p w14:paraId="304B33F1" w14:textId="77777777" w:rsidR="00D72CAA" w:rsidRPr="00D1486B" w:rsidRDefault="00D72CAA" w:rsidP="00D72CAA">
      <w:pPr>
        <w:pStyle w:val="Heading4"/>
      </w:pPr>
      <w:r>
        <w:t>We endorse a relentless criticism of capitalism – struggle-based rejection flowers resistance and paves the way for radical change</w:t>
      </w:r>
    </w:p>
    <w:p w14:paraId="5014601E" w14:textId="77777777" w:rsidR="00D72CAA" w:rsidRPr="001B323D" w:rsidRDefault="00D72CAA" w:rsidP="00D72CAA">
      <w:proofErr w:type="spellStart"/>
      <w:r w:rsidRPr="001B323D">
        <w:rPr>
          <w:rStyle w:val="Style13ptBold"/>
        </w:rPr>
        <w:t>Kovel</w:t>
      </w:r>
      <w:proofErr w:type="spellEnd"/>
      <w:r w:rsidRPr="001B323D">
        <w:t xml:space="preserve"> Professor of Social Studies at Bard</w:t>
      </w:r>
      <w:r>
        <w:t xml:space="preserve">, </w:t>
      </w:r>
      <w:r w:rsidRPr="001B323D">
        <w:rPr>
          <w:rStyle w:val="Style13ptBold"/>
        </w:rPr>
        <w:t>2002.</w:t>
      </w:r>
    </w:p>
    <w:p w14:paraId="38B84840" w14:textId="77777777" w:rsidR="00D72CAA" w:rsidRPr="001B323D" w:rsidRDefault="00D72CAA" w:rsidP="00D72CAA">
      <w:r w:rsidRPr="001B323D">
        <w:t>(Joel, The Enemy of Nature, p224)</w:t>
      </w:r>
    </w:p>
    <w:p w14:paraId="75C2ADE1" w14:textId="114F41A4" w:rsidR="00D72CAA" w:rsidRDefault="00D72CAA" w:rsidP="00D72CAA">
      <w:r w:rsidRPr="00677D09">
        <w:rPr>
          <w:rStyle w:val="underline"/>
          <w:highlight w:val="green"/>
        </w:rPr>
        <w:t>Relentless criticism can delegitimate the system</w:t>
      </w:r>
      <w:r w:rsidRPr="006E01E1">
        <w:rPr>
          <w:rStyle w:val="underline"/>
        </w:rPr>
        <w:t xml:space="preserve"> and release people into struggle. And </w:t>
      </w:r>
      <w:r w:rsidRPr="006952F7">
        <w:rPr>
          <w:rStyle w:val="underline"/>
          <w:highlight w:val="green"/>
        </w:rPr>
        <w:t>as struggle</w:t>
      </w:r>
      <w:r w:rsidRPr="006E01E1">
        <w:rPr>
          <w:rStyle w:val="underline"/>
        </w:rPr>
        <w:t xml:space="preserve"> develops, </w:t>
      </w:r>
      <w:r w:rsidRPr="006952F7">
        <w:rPr>
          <w:rStyle w:val="underline"/>
          <w:highlight w:val="green"/>
        </w:rPr>
        <w:t>victories that are</w:t>
      </w:r>
      <w:r w:rsidRPr="006E01E1">
        <w:rPr>
          <w:rStyle w:val="underline"/>
        </w:rPr>
        <w:t xml:space="preserve"> no more than </w:t>
      </w:r>
      <w:r w:rsidRPr="006952F7">
        <w:rPr>
          <w:rStyle w:val="underline"/>
          <w:highlight w:val="green"/>
        </w:rPr>
        <w:t>incremental</w:t>
      </w:r>
      <w:r w:rsidRPr="006E01E1">
        <w:rPr>
          <w:rStyle w:val="underline"/>
        </w:rPr>
        <w:t xml:space="preserve"> by their own terms</w:t>
      </w:r>
      <w:r>
        <w:rPr>
          <w:rFonts w:cs="Arial"/>
          <w:bCs/>
          <w:kern w:val="32"/>
        </w:rPr>
        <w:t xml:space="preserve">- stopping a meeting stopping the IMF, the hopes stirred forth by a campaign such as Ralph Nader’s in 2000 – </w:t>
      </w:r>
      <w:r w:rsidRPr="00483B18">
        <w:rPr>
          <w:rStyle w:val="underline"/>
          <w:highlight w:val="green"/>
        </w:rPr>
        <w:t>can have a symbolic effect</w:t>
      </w:r>
      <w:r w:rsidRPr="006E01E1">
        <w:rPr>
          <w:rStyle w:val="underline"/>
        </w:rPr>
        <w:t xml:space="preserve"> far greater than their external result, </w:t>
      </w:r>
      <w:r w:rsidRPr="00483B18">
        <w:rPr>
          <w:rStyle w:val="underline"/>
          <w:highlight w:val="green"/>
        </w:rPr>
        <w:t>and constitute points of rupture with capital</w:t>
      </w:r>
      <w:r w:rsidRPr="006E01E1">
        <w:rPr>
          <w:rStyle w:val="underline"/>
        </w:rPr>
        <w:t xml:space="preserve">. </w:t>
      </w:r>
      <w:r w:rsidRPr="00483B18">
        <w:rPr>
          <w:rStyle w:val="underline"/>
          <w:highlight w:val="green"/>
        </w:rPr>
        <w:t>This rupture is</w:t>
      </w:r>
      <w:r>
        <w:rPr>
          <w:rFonts w:cs="Arial"/>
          <w:bCs/>
          <w:kern w:val="32"/>
        </w:rPr>
        <w:t xml:space="preserve"> not a set of facts added to our knowledge of the world, but </w:t>
      </w:r>
      <w:r w:rsidRPr="00483B18">
        <w:rPr>
          <w:rStyle w:val="underline"/>
          <w:highlight w:val="green"/>
        </w:rPr>
        <w:t xml:space="preserve">a change in our relation to the world. Its effects </w:t>
      </w:r>
      <w:r w:rsidRPr="00483B18">
        <w:rPr>
          <w:rStyle w:val="underline"/>
        </w:rPr>
        <w:t>are dynamic</w:t>
      </w:r>
      <w:r>
        <w:rPr>
          <w:rFonts w:cs="Arial"/>
          <w:bCs/>
          <w:kern w:val="32"/>
        </w:rPr>
        <w:t xml:space="preserve">, not incremental, </w:t>
      </w:r>
      <w:r w:rsidRPr="006E01E1">
        <w:rPr>
          <w:rStyle w:val="underline"/>
        </w:rPr>
        <w:t>and</w:t>
      </w:r>
      <w:r>
        <w:rPr>
          <w:rFonts w:cs="Arial"/>
          <w:bCs/>
          <w:kern w:val="32"/>
        </w:rPr>
        <w:t xml:space="preserve"> like all genuine insights it changes the balance of forces and </w:t>
      </w:r>
      <w:r w:rsidRPr="006E01E1">
        <w:rPr>
          <w:rStyle w:val="underline"/>
        </w:rPr>
        <w:t xml:space="preserve">can </w:t>
      </w:r>
      <w:r w:rsidRPr="00483B18">
        <w:rPr>
          <w:rStyle w:val="underline"/>
          <w:highlight w:val="green"/>
        </w:rPr>
        <w:t>propagate</w:t>
      </w:r>
      <w:r w:rsidRPr="006E01E1">
        <w:rPr>
          <w:rStyle w:val="underline"/>
        </w:rPr>
        <w:t xml:space="preserve"> very </w:t>
      </w:r>
      <w:r w:rsidRPr="00483B18">
        <w:rPr>
          <w:rStyle w:val="underline"/>
          <w:highlight w:val="green"/>
        </w:rPr>
        <w:t>swiftly</w:t>
      </w:r>
      <w:r w:rsidRPr="006E01E1">
        <w:rPr>
          <w:rStyle w:val="underline"/>
        </w:rPr>
        <w:t xml:space="preserve">. </w:t>
      </w:r>
      <w:proofErr w:type="gramStart"/>
      <w:r w:rsidRPr="006E01E1">
        <w:rPr>
          <w:rStyle w:val="underline"/>
        </w:rPr>
        <w:t>Thus</w:t>
      </w:r>
      <w:proofErr w:type="gramEnd"/>
      <w:r w:rsidRPr="006E01E1">
        <w:rPr>
          <w:rStyle w:val="underline"/>
        </w:rPr>
        <w:t xml:space="preserve"> the </w:t>
      </w:r>
      <w:r w:rsidRPr="00483B18">
        <w:rPr>
          <w:rStyle w:val="underline"/>
          <w:highlight w:val="green"/>
        </w:rPr>
        <w:t>release</w:t>
      </w:r>
      <w:r w:rsidRPr="006E01E1">
        <w:rPr>
          <w:rStyle w:val="underline"/>
        </w:rPr>
        <w:t xml:space="preserve"> from inertia </w:t>
      </w:r>
      <w:r w:rsidRPr="00483B18">
        <w:rPr>
          <w:rStyle w:val="underline"/>
          <w:highlight w:val="green"/>
        </w:rPr>
        <w:t>can trigger a rapid cascade of changes</w:t>
      </w:r>
      <w:r w:rsidRPr="006E01E1">
        <w:rPr>
          <w:rStyle w:val="underline"/>
        </w:rPr>
        <w:t xml:space="preserve">, so that it could be said that the forces pressing towards </w:t>
      </w:r>
      <w:r w:rsidRPr="00606D49">
        <w:rPr>
          <w:rStyle w:val="underline"/>
          <w:highlight w:val="green"/>
        </w:rPr>
        <w:t>radical change</w:t>
      </w:r>
      <w:r w:rsidRPr="006E01E1">
        <w:rPr>
          <w:rStyle w:val="underline"/>
        </w:rPr>
        <w:t xml:space="preserve"> need not be linear and incremental, but </w:t>
      </w:r>
      <w:r w:rsidRPr="00606D49">
        <w:rPr>
          <w:rStyle w:val="underline"/>
          <w:highlight w:val="green"/>
        </w:rPr>
        <w:t>can be exponential in character</w:t>
      </w:r>
      <w:r w:rsidRPr="006E01E1">
        <w:rPr>
          <w:rStyle w:val="underline"/>
        </w:rPr>
        <w:t xml:space="preserve">. In this way, </w:t>
      </w:r>
      <w:r w:rsidRPr="00606D49">
        <w:rPr>
          <w:rStyle w:val="underline"/>
          <w:highlight w:val="green"/>
        </w:rPr>
        <w:t>conscientious and radical criticism</w:t>
      </w:r>
      <w:r w:rsidRPr="006E01E1">
        <w:rPr>
          <w:rStyle w:val="underline"/>
        </w:rPr>
        <w:t xml:space="preserve"> of the given, </w:t>
      </w:r>
      <w:r w:rsidRPr="00606D49">
        <w:rPr>
          <w:rStyle w:val="underline"/>
          <w:highlight w:val="green"/>
        </w:rPr>
        <w:t>even in advance of having blueprints for an alternative, can be a</w:t>
      </w:r>
      <w:r w:rsidRPr="006E01E1">
        <w:rPr>
          <w:rStyle w:val="underline"/>
        </w:rPr>
        <w:t xml:space="preserve"> material </w:t>
      </w:r>
      <w:r w:rsidRPr="00606D49">
        <w:rPr>
          <w:rStyle w:val="underline"/>
          <w:highlight w:val="green"/>
        </w:rPr>
        <w:t>force</w:t>
      </w:r>
      <w:r w:rsidRPr="006E01E1">
        <w:rPr>
          <w:rStyle w:val="underline"/>
        </w:rPr>
        <w:t xml:space="preserve">, because it can seize the mind </w:t>
      </w:r>
      <w:r w:rsidRPr="00606D49">
        <w:rPr>
          <w:rStyle w:val="underline"/>
          <w:highlight w:val="green"/>
        </w:rPr>
        <w:t>of the masses</w:t>
      </w:r>
      <w:r w:rsidRPr="006E01E1">
        <w:rPr>
          <w:rStyle w:val="underline"/>
        </w:rPr>
        <w:t xml:space="preserve"> of people. </w:t>
      </w:r>
      <w:r w:rsidRPr="00606D49">
        <w:rPr>
          <w:rStyle w:val="underline"/>
          <w:highlight w:val="green"/>
        </w:rPr>
        <w:t>There is no greater responsibility for intellectuals</w:t>
      </w:r>
      <w:r>
        <w:rPr>
          <w:rStyle w:val="underline"/>
        </w:rPr>
        <w:t>.</w:t>
      </w:r>
    </w:p>
    <w:p w14:paraId="51B25EDB" w14:textId="77777777" w:rsidR="008A7D22" w:rsidRPr="008A7D22" w:rsidRDefault="008A7D22" w:rsidP="008A7D22"/>
    <w:p w14:paraId="09E5854B" w14:textId="6D805BF9" w:rsidR="00EC7026" w:rsidRPr="00EC7026" w:rsidRDefault="00EC7026" w:rsidP="008A7D22">
      <w:pPr>
        <w:pStyle w:val="Heading1"/>
      </w:pPr>
      <w:r>
        <w:t>Links</w:t>
      </w:r>
    </w:p>
    <w:p w14:paraId="229DEAFD" w14:textId="77777777" w:rsidR="00A07D74" w:rsidRDefault="00A07D74" w:rsidP="00A07D74">
      <w:pPr>
        <w:pStyle w:val="Heading3"/>
      </w:pPr>
      <w:r>
        <w:t>Link – Criminal Justice</w:t>
      </w:r>
    </w:p>
    <w:p w14:paraId="1F4CB8A4" w14:textId="77777777" w:rsidR="00A07D74" w:rsidRPr="00A07D74" w:rsidRDefault="00A07D74" w:rsidP="00A07D74">
      <w:pPr>
        <w:pStyle w:val="Heading4"/>
      </w:pPr>
      <w:r w:rsidRPr="00A07D74">
        <w:t>The very notion of “criminal justice” is inextricable from colonialism and racial capitalism</w:t>
      </w:r>
    </w:p>
    <w:p w14:paraId="5D541F0D" w14:textId="77777777" w:rsidR="00A07D74" w:rsidRDefault="00A07D74" w:rsidP="00A07D74">
      <w:pPr>
        <w:rPr>
          <w:rStyle w:val="Style13ptBold"/>
        </w:rPr>
      </w:pPr>
      <w:r w:rsidRPr="00C223C6">
        <w:rPr>
          <w:rStyle w:val="Style13ptBold"/>
        </w:rPr>
        <w:t xml:space="preserve">Coyle and </w:t>
      </w:r>
      <w:proofErr w:type="spellStart"/>
      <w:r w:rsidRPr="00C223C6">
        <w:rPr>
          <w:rStyle w:val="Style13ptBold"/>
        </w:rPr>
        <w:t>Schept</w:t>
      </w:r>
      <w:proofErr w:type="spellEnd"/>
      <w:r w:rsidRPr="00C223C6">
        <w:rPr>
          <w:rStyle w:val="Style13ptBold"/>
        </w:rPr>
        <w:t xml:space="preserve"> 17</w:t>
      </w:r>
    </w:p>
    <w:p w14:paraId="7F382DC1" w14:textId="77777777" w:rsidR="00A07D74" w:rsidRDefault="00A07D74" w:rsidP="00A07D74">
      <w:r w:rsidRPr="00C223C6">
        <w:t>(</w:t>
      </w:r>
      <w:r>
        <w:t xml:space="preserve">Michael J Coyle, department of </w:t>
      </w:r>
      <w:proofErr w:type="spellStart"/>
      <w:r>
        <w:t>policitcal</w:t>
      </w:r>
      <w:proofErr w:type="spellEnd"/>
      <w:r>
        <w:t xml:space="preserve"> science and criminal justice, </w:t>
      </w:r>
      <w:proofErr w:type="spellStart"/>
      <w:r>
        <w:t>california</w:t>
      </w:r>
      <w:proofErr w:type="spellEnd"/>
      <w:r>
        <w:t xml:space="preserve"> state university and Judah </w:t>
      </w:r>
      <w:proofErr w:type="spellStart"/>
      <w:r>
        <w:t>Schept</w:t>
      </w:r>
      <w:proofErr w:type="spellEnd"/>
      <w:r>
        <w:t xml:space="preserve">, eastern </w:t>
      </w:r>
      <w:proofErr w:type="spellStart"/>
      <w:r>
        <w:t>kentucky</w:t>
      </w:r>
      <w:proofErr w:type="spellEnd"/>
      <w:r>
        <w:t xml:space="preserve"> university, 10/9/17, Contemporary Justice Review, “</w:t>
      </w:r>
      <w:r w:rsidRPr="00C223C6">
        <w:t xml:space="preserve">Penal abolition and the state: colonial, racial and gender </w:t>
      </w:r>
      <w:proofErr w:type="spellStart"/>
      <w:r w:rsidRPr="00C223C6">
        <w:t>violences</w:t>
      </w:r>
      <w:proofErr w:type="spellEnd"/>
      <w:r>
        <w:t>”, accessed 7/14/20, MWJ</w:t>
      </w:r>
      <w:r w:rsidRPr="00C223C6">
        <w:t>)</w:t>
      </w:r>
    </w:p>
    <w:p w14:paraId="294044DE" w14:textId="77777777" w:rsidR="00A07D74" w:rsidRPr="00B71740" w:rsidRDefault="00A07D74" w:rsidP="00A07D74">
      <w:r w:rsidRPr="00224114">
        <w:rPr>
          <w:rStyle w:val="StyleUnderline"/>
        </w:rPr>
        <w:t>The historical and social production of ‘crime’ has fabricated a theory, a set of practices, and a dominant discourse that collectively is understood as the paradigm of ‘criminal justice’</w:t>
      </w:r>
      <w:r w:rsidRPr="00327B45">
        <w:t xml:space="preserve"> (Coyle, 2013; </w:t>
      </w:r>
      <w:proofErr w:type="spellStart"/>
      <w:r w:rsidRPr="00327B45">
        <w:t>Hulsman</w:t>
      </w:r>
      <w:proofErr w:type="spellEnd"/>
      <w:r w:rsidRPr="00327B45">
        <w:t xml:space="preserve">, 1997; </w:t>
      </w:r>
      <w:proofErr w:type="spellStart"/>
      <w:r w:rsidRPr="00327B45">
        <w:t>Mathiesen</w:t>
      </w:r>
      <w:proofErr w:type="spellEnd"/>
      <w:r w:rsidRPr="00327B45">
        <w:t xml:space="preserve">, 2015). </w:t>
      </w:r>
      <w:r w:rsidRPr="00224114">
        <w:rPr>
          <w:rStyle w:val="StyleUnderline"/>
        </w:rPr>
        <w:t xml:space="preserve">This paradigm recognizes a trifle of the </w:t>
      </w:r>
      <w:proofErr w:type="gramStart"/>
      <w:r w:rsidRPr="00224114">
        <w:rPr>
          <w:rStyle w:val="StyleUnderline"/>
        </w:rPr>
        <w:t>transgressions</w:t>
      </w:r>
      <w:proofErr w:type="gramEnd"/>
      <w:r w:rsidRPr="00224114">
        <w:rPr>
          <w:rStyle w:val="StyleUnderline"/>
        </w:rPr>
        <w:t xml:space="preserve"> humans complete, labels these chosen transgressions as ‘crimes,’ and names their chosen actors ‘criminals’</w:t>
      </w:r>
      <w:r w:rsidRPr="00327B45">
        <w:t xml:space="preserve"> (Bohm, 1986; Coyle, 2010, 2016; </w:t>
      </w:r>
      <w:proofErr w:type="spellStart"/>
      <w:r w:rsidRPr="00327B45">
        <w:t>Hulsman</w:t>
      </w:r>
      <w:proofErr w:type="spellEnd"/>
      <w:r w:rsidRPr="00327B45">
        <w:t xml:space="preserve">, 1986). In time, a sprawling ‘criminal justice’ system has been produced, and it is recognizable as the penal process through which a </w:t>
      </w:r>
      <w:proofErr w:type="gramStart"/>
      <w:r w:rsidRPr="00327B45">
        <w:t>‘criminal’ traverses</w:t>
      </w:r>
      <w:proofErr w:type="gramEnd"/>
      <w:r w:rsidRPr="00327B45">
        <w:t xml:space="preserve">: from law, to police, to courts and finally to prisons. </w:t>
      </w:r>
      <w:r w:rsidRPr="00224114">
        <w:rPr>
          <w:rStyle w:val="StyleUnderline"/>
        </w:rPr>
        <w:t xml:space="preserve">This historic rise has important genealogies and justifications, from the enclosing of the commons </w:t>
      </w:r>
      <w:r w:rsidRPr="00327B45">
        <w:t xml:space="preserve">(Linebaugh, 2014) </w:t>
      </w:r>
      <w:r w:rsidRPr="00224114">
        <w:rPr>
          <w:rStyle w:val="StyleUnderline"/>
        </w:rPr>
        <w:t xml:space="preserve">to the necessity of reinforcing </w:t>
      </w:r>
      <w:r w:rsidRPr="00224114">
        <w:rPr>
          <w:rStyle w:val="StyleUnderline"/>
          <w:b/>
          <w:bCs/>
        </w:rPr>
        <w:t>racial capitalist</w:t>
      </w:r>
      <w:r w:rsidRPr="00224114">
        <w:rPr>
          <w:rStyle w:val="StyleUnderline"/>
        </w:rPr>
        <w:t xml:space="preserve"> social order following reconstruction </w:t>
      </w:r>
      <w:r w:rsidRPr="00327B45">
        <w:t xml:space="preserve">(Blackmon, 2009; </w:t>
      </w:r>
      <w:proofErr w:type="spellStart"/>
      <w:r w:rsidRPr="00327B45">
        <w:t>Oshinsky</w:t>
      </w:r>
      <w:proofErr w:type="spellEnd"/>
      <w:r w:rsidRPr="00327B45">
        <w:t>, 1996) to the rise of the neoliberal carceral state in response to the multiracial struggles for freedom in the 1960s and 1970s (Camp, 2016).</w:t>
      </w:r>
      <w:r>
        <w:t xml:space="preserve"> Against this society stands another imagined one, the post or non-carceral society (Tyson, 2014), </w:t>
      </w:r>
      <w:r w:rsidRPr="00224114">
        <w:rPr>
          <w:rStyle w:val="StyleUnderline"/>
        </w:rPr>
        <w:t>which much like the slave-free society of antebellum America that existed only in imagination</w:t>
      </w:r>
      <w:r>
        <w:t xml:space="preserve"> before the abolition of slavery was accomplished, is neither formed nor known. It is still emerging and displaying its commitments</w:t>
      </w:r>
      <w:r w:rsidRPr="00224114">
        <w:rPr>
          <w:rStyle w:val="StyleUnderline"/>
        </w:rPr>
        <w:t xml:space="preserve">. It is one that refuses to ignore that history lives in the present, in that white supremacy, settler colonialism and racial capitalism are </w:t>
      </w:r>
      <w:r w:rsidRPr="00224114">
        <w:rPr>
          <w:rStyle w:val="StyleUnderline"/>
          <w:b/>
          <w:bCs/>
        </w:rPr>
        <w:t>inextricable from the origins</w:t>
      </w:r>
      <w:r w:rsidRPr="00224114">
        <w:rPr>
          <w:rStyle w:val="StyleUnderline"/>
        </w:rPr>
        <w:t xml:space="preserve">, logic and practices of ‘criminal justice’ </w:t>
      </w:r>
      <w:r>
        <w:t xml:space="preserve">(Davis, 2005; Gilmore, 2007). </w:t>
      </w:r>
      <w:r w:rsidRPr="00224114">
        <w:rPr>
          <w:rStyle w:val="StyleUnderline"/>
        </w:rPr>
        <w:t xml:space="preserve">It is one that </w:t>
      </w:r>
      <w:proofErr w:type="gramStart"/>
      <w:r w:rsidRPr="00224114">
        <w:rPr>
          <w:rStyle w:val="StyleUnderline"/>
        </w:rPr>
        <w:t>gives full consideration to</w:t>
      </w:r>
      <w:proofErr w:type="gramEnd"/>
      <w:r w:rsidRPr="00224114">
        <w:rPr>
          <w:rStyle w:val="StyleUnderline"/>
        </w:rPr>
        <w:t xml:space="preserve"> the empirical reality that law breaking is a ubiquitous human behavior that elicits selective responses contingent on historical forces and social order regimes.</w:t>
      </w:r>
      <w:r>
        <w:t xml:space="preserve"> Finally, </w:t>
      </w:r>
      <w:r w:rsidRPr="00224114">
        <w:rPr>
          <w:rStyle w:val="StyleUnderline"/>
        </w:rPr>
        <w:t xml:space="preserve">it is one that holds ‘criminal justice’ logic accountable for its utopias: </w:t>
      </w:r>
      <w:proofErr w:type="spellStart"/>
      <w:r w:rsidRPr="00224114">
        <w:rPr>
          <w:rStyle w:val="StyleUnderline"/>
        </w:rPr>
        <w:t>its</w:t>
      </w:r>
      <w:proofErr w:type="spellEnd"/>
      <w:r w:rsidRPr="00224114">
        <w:rPr>
          <w:rStyle w:val="StyleUnderline"/>
        </w:rPr>
        <w:t xml:space="preserve"> naïve interpretation of people (that they are mostly ‘good’), its idealized account of justice institutions (that law, police, courts, and prisons effectively address transgression, public safety and justice), and its romantic construal of our society (that we have achieved democracy, distributive justice, and a meaningful, shared, community life)</w:t>
      </w:r>
      <w:r>
        <w:t xml:space="preserve"> (Coyle, 2018).</w:t>
      </w:r>
    </w:p>
    <w:p w14:paraId="39847D40" w14:textId="748284F8" w:rsidR="00EC7026" w:rsidRDefault="00EC7026" w:rsidP="00EC7026">
      <w:pPr>
        <w:pStyle w:val="Heading4"/>
      </w:pPr>
      <w:r>
        <w:t>Crime is a façade used to enforce the broader social and economic agendas and the generation of capital</w:t>
      </w:r>
    </w:p>
    <w:p w14:paraId="2AC5E0FC" w14:textId="77777777" w:rsidR="00EC7026" w:rsidRPr="00D82B2B" w:rsidRDefault="00EC7026" w:rsidP="00EC7026">
      <w:r>
        <w:t xml:space="preserve">Mark </w:t>
      </w:r>
      <w:r w:rsidRPr="00D82B2B">
        <w:rPr>
          <w:rStyle w:val="Style13ptBold"/>
        </w:rPr>
        <w:t>Jay</w:t>
      </w:r>
      <w:r>
        <w:t>, 20</w:t>
      </w:r>
      <w:r w:rsidRPr="00D82B2B">
        <w:rPr>
          <w:rStyle w:val="Style13ptBold"/>
        </w:rPr>
        <w:t>19</w:t>
      </w:r>
      <w:r>
        <w:t xml:space="preserve">, Cages and Crises: A Marxist Analysis of Mass Incarceration, published March 29, 2019, </w:t>
      </w:r>
      <w:r w:rsidRPr="00D82B2B">
        <w:t>https://brill.com/view/journals/hima/27/1/article-p182_7.xml?body=citedBy-29618</w:t>
      </w:r>
    </w:p>
    <w:p w14:paraId="0454EA22" w14:textId="77777777" w:rsidR="00EC7026" w:rsidRDefault="00EC7026" w:rsidP="00EC7026">
      <w:pPr>
        <w:rPr>
          <w:rStyle w:val="StyleUnderline"/>
        </w:rPr>
      </w:pPr>
      <w:r>
        <w:t xml:space="preserve">Thirdly, </w:t>
      </w:r>
      <w:r w:rsidRPr="00C42E74">
        <w:rPr>
          <w:rStyle w:val="StyleUnderline"/>
          <w:highlight w:val="yellow"/>
        </w:rPr>
        <w:t xml:space="preserve">‘crime’ and ‘law-and-order’ have been essential frameworks for </w:t>
      </w:r>
      <w:proofErr w:type="spellStart"/>
      <w:r w:rsidRPr="00C42E74">
        <w:rPr>
          <w:rStyle w:val="StyleUnderline"/>
          <w:highlight w:val="yellow"/>
        </w:rPr>
        <w:t>nat</w:t>
      </w:r>
      <w:proofErr w:type="spellEnd"/>
      <w:r w:rsidRPr="00C42E74">
        <w:rPr>
          <w:rStyle w:val="StyleUnderline"/>
          <w:highlight w:val="yellow"/>
        </w:rPr>
        <w:t xml:space="preserve">- </w:t>
      </w:r>
      <w:proofErr w:type="spellStart"/>
      <w:r w:rsidRPr="00C42E74">
        <w:rPr>
          <w:rStyle w:val="StyleUnderline"/>
          <w:highlight w:val="yellow"/>
        </w:rPr>
        <w:t>uralising</w:t>
      </w:r>
      <w:proofErr w:type="spellEnd"/>
      <w:r w:rsidRPr="00C42E74">
        <w:rPr>
          <w:rStyle w:val="StyleUnderline"/>
        </w:rPr>
        <w:t xml:space="preserve"> and ‘working through’ </w:t>
      </w:r>
      <w:r w:rsidRPr="00C42E74">
        <w:rPr>
          <w:rStyle w:val="StyleUnderline"/>
          <w:highlight w:val="yellow"/>
        </w:rPr>
        <w:t>the social antagonisms of post-Fordism</w:t>
      </w:r>
      <w:r w:rsidRPr="00C42E74">
        <w:rPr>
          <w:rStyle w:val="StyleUnderline"/>
        </w:rPr>
        <w:t>. As Marx demonstrated, capitalism is a structurally opaque system wherein acts of production are separated in space and time from those of distribution and consumption.</w:t>
      </w:r>
      <w:r>
        <w:t xml:space="preserve"> This leads people to have a ‘distorted’ understanding of the ‘ac- </w:t>
      </w:r>
      <w:proofErr w:type="spellStart"/>
      <w:r>
        <w:t>tual</w:t>
      </w:r>
      <w:proofErr w:type="spellEnd"/>
      <w:r>
        <w:t xml:space="preserve">, intrinsic’ conditions of their existence.24 </w:t>
      </w:r>
      <w:r w:rsidRPr="00C42E74">
        <w:rPr>
          <w:rStyle w:val="StyleUnderline"/>
        </w:rPr>
        <w:t>Therefore, as Humphries and Greenberg argue, ‘</w:t>
      </w:r>
      <w:r w:rsidRPr="00C42E74">
        <w:rPr>
          <w:rStyle w:val="StyleUnderline"/>
          <w:highlight w:val="yellow"/>
        </w:rPr>
        <w:t>crime control strategies cannot be a simple reflection of the “objective” needs of a class</w:t>
      </w:r>
      <w:r w:rsidRPr="00C42E74">
        <w:rPr>
          <w:rStyle w:val="StyleUnderline"/>
        </w:rPr>
        <w:t xml:space="preserve">. One must at times examine the ways in which </w:t>
      </w:r>
      <w:r w:rsidRPr="00C42E74">
        <w:rPr>
          <w:rStyle w:val="StyleUnderline"/>
          <w:highlight w:val="yellow"/>
        </w:rPr>
        <w:t>the relations of production give rise to misconceptions that shape crime control</w:t>
      </w:r>
      <w:r w:rsidRPr="00C42E74">
        <w:rPr>
          <w:rStyle w:val="StyleUnderline"/>
        </w:rPr>
        <w:t>.’</w:t>
      </w:r>
      <w:r>
        <w:t xml:space="preserve">25 To understand the ‘symbolic’ effects of mass incarceration, then, one does not need to ‘break out of the materialist register’ as Wacquant insists.26 ‘The main point’, as </w:t>
      </w:r>
      <w:proofErr w:type="spellStart"/>
      <w:r>
        <w:t>Žižek</w:t>
      </w:r>
      <w:proofErr w:type="spellEnd"/>
      <w:r>
        <w:t xml:space="preserve"> writes, is to see how class society ‘cannot reproduce itself with- out this so-called ideological mystification.’27 </w:t>
      </w:r>
      <w:r w:rsidRPr="00C42E74">
        <w:rPr>
          <w:rStyle w:val="StyleUnderline"/>
        </w:rPr>
        <w:t xml:space="preserve">To understand mass </w:t>
      </w:r>
      <w:proofErr w:type="spellStart"/>
      <w:r w:rsidRPr="00C42E74">
        <w:rPr>
          <w:rStyle w:val="StyleUnderline"/>
        </w:rPr>
        <w:t>incarcera</w:t>
      </w:r>
      <w:proofErr w:type="spellEnd"/>
      <w:r w:rsidRPr="00C42E74">
        <w:rPr>
          <w:rStyle w:val="StyleUnderline"/>
        </w:rPr>
        <w:t xml:space="preserve">- </w:t>
      </w:r>
      <w:proofErr w:type="spellStart"/>
      <w:r w:rsidRPr="00C42E74">
        <w:rPr>
          <w:rStyle w:val="StyleUnderline"/>
        </w:rPr>
        <w:t>tion</w:t>
      </w:r>
      <w:proofErr w:type="spellEnd"/>
      <w:r w:rsidRPr="00C42E74">
        <w:rPr>
          <w:rStyle w:val="StyleUnderline"/>
        </w:rPr>
        <w:t>, one must understand why, in the past half-century, ‘</w:t>
      </w:r>
      <w:r w:rsidRPr="00C42E74">
        <w:rPr>
          <w:rStyle w:val="StyleUnderline"/>
          <w:highlight w:val="yellow"/>
        </w:rPr>
        <w:t>crime’ has become an important signifier for broader social and economic dislocations</w:t>
      </w:r>
      <w:r w:rsidRPr="00C42E74">
        <w:rPr>
          <w:rStyle w:val="StyleUnderline"/>
        </w:rPr>
        <w:t xml:space="preserve">, and how </w:t>
      </w:r>
      <w:r w:rsidRPr="00C42E74">
        <w:rPr>
          <w:rStyle w:val="StyleUnderline"/>
          <w:highlight w:val="yellow"/>
        </w:rPr>
        <w:t>this (often racist) ideological coding has helped secure the ‘bourgeois order’ required for the ongoing accumulation of capital</w:t>
      </w:r>
      <w:r w:rsidRPr="00C42E74">
        <w:rPr>
          <w:rStyle w:val="StyleUnderline"/>
        </w:rPr>
        <w:t>.28</w:t>
      </w:r>
    </w:p>
    <w:p w14:paraId="12ED2BAD" w14:textId="77777777" w:rsidR="00A07D74" w:rsidRDefault="00A07D74" w:rsidP="00A07D74">
      <w:pPr>
        <w:pStyle w:val="Heading3"/>
      </w:pPr>
      <w:r>
        <w:t>Link- CJR</w:t>
      </w:r>
    </w:p>
    <w:p w14:paraId="2FB1447F" w14:textId="77777777" w:rsidR="00A07D74" w:rsidRDefault="00A07D74" w:rsidP="00A07D74">
      <w:pPr>
        <w:pStyle w:val="Heading4"/>
      </w:pPr>
      <w:r>
        <w:t>Reforms and alternatives get coopted by mega-corporations and capitalist elites – instead of fixing the worst parts, budget cuts are made in the name of ‘efficiency’ which leads to overall worse conditions for prisoners.</w:t>
      </w:r>
    </w:p>
    <w:p w14:paraId="3E9D7BE7" w14:textId="77777777" w:rsidR="00A07D74" w:rsidRDefault="00A07D74" w:rsidP="00A07D74">
      <w:pPr>
        <w:rPr>
          <w:rStyle w:val="Style13ptBold"/>
        </w:rPr>
      </w:pPr>
      <w:r>
        <w:rPr>
          <w:rStyle w:val="Style13ptBold"/>
        </w:rPr>
        <w:t>Jay, 19</w:t>
      </w:r>
    </w:p>
    <w:p w14:paraId="3AA71680" w14:textId="77777777" w:rsidR="00A07D74" w:rsidRPr="008664A8" w:rsidRDefault="00A07D74" w:rsidP="00A07D74">
      <w:pPr>
        <w:rPr>
          <w:rStyle w:val="Style13ptBold"/>
          <w:b w:val="0"/>
          <w:bCs w:val="0"/>
          <w:sz w:val="22"/>
          <w:szCs w:val="20"/>
        </w:rPr>
      </w:pPr>
      <w:r>
        <w:rPr>
          <w:rStyle w:val="Style13ptBold"/>
          <w:b w:val="0"/>
          <w:bCs w:val="0"/>
          <w:sz w:val="22"/>
          <w:szCs w:val="20"/>
        </w:rPr>
        <w:t xml:space="preserve">[Mark Jay, author of Cages and Crises: A Marxist Analysis of Mass Incarceration, 1 December 2019, </w:t>
      </w:r>
      <w:proofErr w:type="spellStart"/>
      <w:r>
        <w:rPr>
          <w:rStyle w:val="Style13ptBold"/>
          <w:b w:val="0"/>
          <w:bCs w:val="0"/>
          <w:sz w:val="22"/>
          <w:szCs w:val="20"/>
        </w:rPr>
        <w:t>MonthlyReview</w:t>
      </w:r>
      <w:proofErr w:type="spellEnd"/>
      <w:r>
        <w:rPr>
          <w:rStyle w:val="Style13ptBold"/>
          <w:b w:val="0"/>
          <w:bCs w:val="0"/>
          <w:sz w:val="22"/>
          <w:szCs w:val="20"/>
        </w:rPr>
        <w:t xml:space="preserve">, “From Mass Incarceration to Mass Coercion”, </w:t>
      </w:r>
      <w:hyperlink r:id="rId7" w:history="1">
        <w:r w:rsidRPr="008A5022">
          <w:rPr>
            <w:rStyle w:val="Hyperlink"/>
            <w:szCs w:val="20"/>
          </w:rPr>
          <w:t>https://monthlyreview.org/2019/12/01/from-mass-incarceration-to-mass-coercion/</w:t>
        </w:r>
      </w:hyperlink>
      <w:r>
        <w:rPr>
          <w:rStyle w:val="Style13ptBold"/>
          <w:b w:val="0"/>
          <w:bCs w:val="0"/>
          <w:sz w:val="22"/>
          <w:szCs w:val="20"/>
        </w:rPr>
        <w:t xml:space="preserve"> // </w:t>
      </w:r>
      <w:proofErr w:type="spellStart"/>
      <w:r>
        <w:rPr>
          <w:rStyle w:val="Style13ptBold"/>
          <w:b w:val="0"/>
          <w:bCs w:val="0"/>
          <w:sz w:val="22"/>
          <w:szCs w:val="20"/>
        </w:rPr>
        <w:t>jmk</w:t>
      </w:r>
      <w:proofErr w:type="spellEnd"/>
      <w:r>
        <w:rPr>
          <w:rStyle w:val="Style13ptBold"/>
          <w:b w:val="0"/>
          <w:bCs w:val="0"/>
          <w:sz w:val="22"/>
          <w:szCs w:val="20"/>
        </w:rPr>
        <w:t xml:space="preserve">] </w:t>
      </w:r>
    </w:p>
    <w:p w14:paraId="3716EE37" w14:textId="77777777" w:rsidR="00A07D74" w:rsidRDefault="00A07D74" w:rsidP="00A07D74">
      <w:r>
        <w:t xml:space="preserve">This article focuses on another reason to be suspicious of contemporary prison reform: </w:t>
      </w:r>
      <w:r w:rsidRPr="00C57982">
        <w:rPr>
          <w:rStyle w:val="StyleUnderline"/>
        </w:rPr>
        <w:t xml:space="preserve">private forces have attempted to </w:t>
      </w:r>
      <w:r w:rsidRPr="00C57982">
        <w:rPr>
          <w:rStyle w:val="Emphasis"/>
        </w:rPr>
        <w:t>co-opt the reform movement</w:t>
      </w:r>
      <w:r w:rsidRPr="00C57982">
        <w:rPr>
          <w:rStyle w:val="StyleUnderline"/>
        </w:rPr>
        <w:t xml:space="preserve"> and have implemented and profited from the forms of mass coercion proliferating throughout society</w:t>
      </w:r>
      <w:r>
        <w:t xml:space="preserve">. </w:t>
      </w:r>
      <w:r w:rsidRPr="00C57982">
        <w:rPr>
          <w:rStyle w:val="StyleUnderline"/>
        </w:rPr>
        <w:t xml:space="preserve">Mass coercion reflects the expanding institutional pressures that present poor and working-class people with the following choice: either </w:t>
      </w:r>
      <w:r w:rsidRPr="00C57982">
        <w:rPr>
          <w:rStyle w:val="Emphasis"/>
        </w:rPr>
        <w:t>allow yourself to be exploited by capital</w:t>
      </w:r>
      <w:r w:rsidRPr="00C57982">
        <w:rPr>
          <w:rStyle w:val="StyleUnderline"/>
        </w:rPr>
        <w:t xml:space="preserve">, submit to degrading and low-paying jobs, pay onerous user fees, present yourself for observation at an endless array of institutional checkpoints, or face the alternative—getting </w:t>
      </w:r>
      <w:r w:rsidRPr="00C57982">
        <w:rPr>
          <w:rStyle w:val="Emphasis"/>
        </w:rPr>
        <w:t>locked in a cage</w:t>
      </w:r>
      <w:r>
        <w:t xml:space="preserve">. In short, </w:t>
      </w:r>
      <w:r w:rsidRPr="00C57982">
        <w:rPr>
          <w:rStyle w:val="StyleUnderline"/>
        </w:rPr>
        <w:t>prison remains the ultimate so-called stick for those who refuse to submit, but mass coercion signifies all the ways that people are controlled and exploited by the criminal justice system outside the penitentiary</w:t>
      </w:r>
      <w:r>
        <w:t>. What we are seeing with today’s prison reform is not necessarily progress, but rather the emergence of an insidious new form of social control, one with support across the political spectrum.</w:t>
      </w:r>
    </w:p>
    <w:p w14:paraId="05BD72ED" w14:textId="77777777" w:rsidR="00A07D74" w:rsidRPr="00C57982" w:rsidRDefault="00A07D74" w:rsidP="00A07D74">
      <w:pPr>
        <w:rPr>
          <w:rStyle w:val="StyleUnderline"/>
        </w:rPr>
      </w:pPr>
      <w:r>
        <w:t xml:space="preserve">In their classic Punishment and Social Structure, Georg </w:t>
      </w:r>
      <w:proofErr w:type="spellStart"/>
      <w:r>
        <w:t>Rusche</w:t>
      </w:r>
      <w:proofErr w:type="spellEnd"/>
      <w:r>
        <w:t xml:space="preserve"> and Otto Kirchheimer showed that when the modern prison first emerged decades ago, it was initially supported by a diverse range of political actors as a morally and economically superior reform of the system of corporal punishment. Something similar is happening today. </w:t>
      </w:r>
      <w:r w:rsidRPr="00C57982">
        <w:rPr>
          <w:rStyle w:val="StyleUnderline"/>
        </w:rPr>
        <w:t xml:space="preserve">An incredibly wide range of social forces, including Black Lives Matter activists, families of former prisoners, civil liberties advocates, abolitionists, libertarians, social democrats, </w:t>
      </w:r>
      <w:r w:rsidRPr="00C57982">
        <w:rPr>
          <w:rStyle w:val="Emphasis"/>
        </w:rPr>
        <w:t>corporate elites</w:t>
      </w:r>
      <w:r w:rsidRPr="00C57982">
        <w:rPr>
          <w:rStyle w:val="StyleUnderline"/>
        </w:rPr>
        <w:t>, and others have endorsed carceral reform</w:t>
      </w:r>
      <w:r>
        <w:t xml:space="preserve">. Some of their reasons are admirable, like ensuring that a loved one or comrade does not languish in a cage; </w:t>
      </w:r>
      <w:r w:rsidRPr="00C57982">
        <w:rPr>
          <w:rStyle w:val="StyleUnderline"/>
        </w:rPr>
        <w:t>some of them are sinister, like profiting from the invasive process of electronic monitoring. Though it is still nascent, today’s reform movement and the effects it is having on impoverished workers across the country need to be analyzed more closely.6</w:t>
      </w:r>
    </w:p>
    <w:p w14:paraId="4FEE9163" w14:textId="77777777" w:rsidR="00A07D74" w:rsidRDefault="00A07D74" w:rsidP="00A07D74">
      <w:r>
        <w:t>Community Cages</w:t>
      </w:r>
    </w:p>
    <w:p w14:paraId="0E4C7203" w14:textId="77777777" w:rsidR="00A07D74" w:rsidRDefault="00A07D74" w:rsidP="00A07D74">
      <w:r>
        <w:t xml:space="preserve">As Bernard Harcourt has written, contemporary rates of incarceration match rates of institutionalization for so-called mentally ill people in the 1930s through the ’50s. In the 1960s and ’70s, largely as a result of shifts in federal funding and the political pressure waged by the </w:t>
      </w:r>
      <w:proofErr w:type="spellStart"/>
      <w:r>
        <w:t>antiasylum</w:t>
      </w:r>
      <w:proofErr w:type="spellEnd"/>
      <w:r>
        <w:t xml:space="preserve"> movement, mental hospitals were </w:t>
      </w:r>
      <w:proofErr w:type="gramStart"/>
      <w:r>
        <w:t>emptied</w:t>
      </w:r>
      <w:proofErr w:type="gramEnd"/>
      <w:r>
        <w:t xml:space="preserve"> and patients were shifted to community centers. When Reagan took office, he slashed funds to these centers, rendering many former patients homeless. By 1996, as police departments around the country implemented broken-windows tactics (zero-tolerance policies in response to minor offenses), formerly institutionalized people accounted for as many as 14 percent of new arrestees. At present, half of all people killed by police and 40 percent of all incarcerated people have been diagnosed with a mental illness or cognitive disability. “There is a significant risk,” Harcourt concludes, “that any </w:t>
      </w:r>
      <w:proofErr w:type="spellStart"/>
      <w:r>
        <w:t>decarceration</w:t>
      </w:r>
      <w:proofErr w:type="spellEnd"/>
      <w:r>
        <w:t xml:space="preserve"> will simply produce new populations for other institutions, whether homeless shelters, inpatient treatment facilities, or other locked-down facilities. This is certainly what happened last time.”7</w:t>
      </w:r>
    </w:p>
    <w:p w14:paraId="25BE97E9" w14:textId="77777777" w:rsidR="00A07D74" w:rsidRPr="00A46920" w:rsidRDefault="00A07D74" w:rsidP="00A07D74">
      <w:pPr>
        <w:rPr>
          <w:rStyle w:val="StyleUnderline"/>
        </w:rPr>
      </w:pPr>
      <w:r>
        <w:t xml:space="preserve">A recent report from the American Friends Service Committee shows that this risk is starting to become a reality. There are four pillars of the community corrections alternatives that local governments are increasingly turning to in lieu of imprisonment, what the American Friends Service Committee calls community cages: day reporting centers, intermediate sanctions facilities, residential reentry centers (halfway houses), and electronic monitoring.8 </w:t>
      </w:r>
      <w:r>
        <w:rPr>
          <w:rStyle w:val="StyleUnderline"/>
        </w:rPr>
        <w:tab/>
      </w:r>
    </w:p>
    <w:p w14:paraId="1BD68FAD" w14:textId="77777777" w:rsidR="00A07D74" w:rsidRDefault="00A07D74" w:rsidP="00A07D74">
      <w:r>
        <w:t xml:space="preserve">Throughout the past decade, these </w:t>
      </w:r>
      <w:r w:rsidRPr="008664A8">
        <w:rPr>
          <w:rStyle w:val="StyleUnderline"/>
        </w:rPr>
        <w:t>companies have made significant inroads in the market of alternatives to incarceration</w:t>
      </w:r>
      <w:r>
        <w:t xml:space="preserve">. </w:t>
      </w:r>
      <w:r w:rsidRPr="008664A8">
        <w:rPr>
          <w:rStyle w:val="StyleUnderline"/>
        </w:rPr>
        <w:t>Consider some of GEO Group’s recent investments: in 2009, they purchased Just Care, a medical and mental health service provider; in 2010, they announced a $685 million merger with Cornell Companies, “a provider of corrections, treatment and educational services”; in 2011, they acquired Behavioral Interventions, “the world’s largest producer of monitoring equipment for people awaiting trial or serving out probation or parole sentences”; and in 2017, they announced the $360 million acquisition of Community Education Centers, a rehabilitation services provider.10</w:t>
      </w:r>
      <w:r>
        <w:t xml:space="preserve"> As one GEO executive claimed in a recent earnings call: “We believe that the emphasis on offender rehabilitation and community reentry programs as part of criminal justice reform will create growth opportunities for our company.”11</w:t>
      </w:r>
    </w:p>
    <w:p w14:paraId="1152A502" w14:textId="77777777" w:rsidR="00A07D74" w:rsidRDefault="00A07D74" w:rsidP="00A07D74">
      <w:r w:rsidRPr="008664A8">
        <w:rPr>
          <w:rStyle w:val="StyleUnderline"/>
        </w:rPr>
        <w:t>The GEO Group has been particularly successful in co-opting the push for carceral reform</w:t>
      </w:r>
      <w:r>
        <w:t>. Consider the example of immigrant detention. In recent years, activist groups have drawn attention to the brutality of immigrant detention and pushed for reform. In 2011, forty-one organizations including the American Civil Liberties Union, American Friends Service Committee, and National Immigrant Justice Center signed a letter claiming that “there are other means—with proven track record of being much less costly yet highly effective—to accomplish [the Department of Homeland Security’s] goals of immigrant detention.”12 That same year, the GEO Group acquired BI, Inc. for $415 million. BI is one of the largest electronic monitoring contractors in the United States and, at the time of this acquisition, the only provider of monitoring and supervision services for Immigration and Customs Enforcement as part of the Department of Homeland Security’s Alternative to Detention program.13 Amid mounting calls for reform, Alternative to Detention funding increased from $3 million in 2002 to $112 million in 2013.14</w:t>
      </w:r>
    </w:p>
    <w:p w14:paraId="2A910A4E" w14:textId="77777777" w:rsidR="00A07D74" w:rsidRDefault="00A07D74" w:rsidP="00A07D74">
      <w:r w:rsidRPr="008664A8">
        <w:rPr>
          <w:rStyle w:val="StyleUnderline"/>
        </w:rPr>
        <w:t xml:space="preserve">As part of its own attempt to co-opt the reform movement, Corrections Corporation of America recently renamed itself </w:t>
      </w:r>
      <w:proofErr w:type="spellStart"/>
      <w:r w:rsidRPr="008664A8">
        <w:rPr>
          <w:rStyle w:val="StyleUnderline"/>
        </w:rPr>
        <w:t>CoreCivic</w:t>
      </w:r>
      <w:proofErr w:type="spellEnd"/>
      <w:r>
        <w:t>. The executive director of CIVIC – an organization committed to ending immigrant detention – responded: “</w:t>
      </w:r>
      <w:r w:rsidRPr="008664A8">
        <w:rPr>
          <w:rStyle w:val="StyleUnderline"/>
        </w:rPr>
        <w:t>It is shocking that CCA [Corrections Corporation of America] would steal our name in what can only be construed as an effort to create undue confusion for immigrants in detention and exploit the goodwill associated with our name.</w:t>
      </w:r>
      <w:r>
        <w:t xml:space="preserve">”15 Aside from changing its name, </w:t>
      </w:r>
      <w:proofErr w:type="spellStart"/>
      <w:r w:rsidRPr="008664A8">
        <w:rPr>
          <w:rStyle w:val="StyleUnderline"/>
        </w:rPr>
        <w:t>CoreCivic</w:t>
      </w:r>
      <w:proofErr w:type="spellEnd"/>
      <w:r w:rsidRPr="008664A8">
        <w:rPr>
          <w:rStyle w:val="StyleUnderline"/>
        </w:rPr>
        <w:t xml:space="preserve"> has diversified its investments in a similar manner as the GEO Group. To name just a few examples, in 2013, </w:t>
      </w:r>
      <w:proofErr w:type="spellStart"/>
      <w:r w:rsidRPr="008664A8">
        <w:rPr>
          <w:rStyle w:val="StyleUnderline"/>
        </w:rPr>
        <w:t>CoreCivic</w:t>
      </w:r>
      <w:proofErr w:type="spellEnd"/>
      <w:r w:rsidRPr="008664A8">
        <w:rPr>
          <w:rStyle w:val="StyleUnderline"/>
        </w:rPr>
        <w:t xml:space="preserve"> acquired Correctional Alternatives, which provides housing and rehabilitation services; in 2015, they purchased Avalon Correctional Services, a “community corrections” company; in 2017, they acquired the residential reentry service provider Time to Change, Inc.; and in recent years, the company has been buying up halfway houses across the United States.16</w:t>
      </w:r>
    </w:p>
    <w:p w14:paraId="19451E3E" w14:textId="77777777" w:rsidR="00A07D74" w:rsidRDefault="00A07D74" w:rsidP="00A07D74">
      <w:r>
        <w:t xml:space="preserve">GEO Group and </w:t>
      </w:r>
      <w:proofErr w:type="spellStart"/>
      <w:r>
        <w:t>CoreCivic</w:t>
      </w:r>
      <w:proofErr w:type="spellEnd"/>
      <w:r>
        <w:t xml:space="preserve"> also have strong lobbies, spending millions to influence recent electoral campaigns.17 In 2017, the Federal Bureau of Prisons defunded sixteen halfway houses across the United States. Unconvinced by the explanation provided by Donald Trump’s administration that these facilities were supposedly underutilized, Prison Legal News suggested that “some critics believe the [Bureau of Prisons] is realigning its residential reentry center portfolio to make room for halfway houses operated by private prison firms that made substantial donations to President Trump’s election campaign or inauguration fund.”18</w:t>
      </w:r>
    </w:p>
    <w:p w14:paraId="0BA5E414" w14:textId="77777777" w:rsidR="00A07D74" w:rsidRDefault="00A07D74" w:rsidP="00A07D74">
      <w:r>
        <w:t>Strange Bedfellows</w:t>
      </w:r>
    </w:p>
    <w:p w14:paraId="762B858A" w14:textId="77777777" w:rsidR="00A07D74" w:rsidRDefault="00A07D74" w:rsidP="00A07D74">
      <w:r>
        <w:t xml:space="preserve">In the dominant national discourse, </w:t>
      </w:r>
      <w:r w:rsidRPr="008664A8">
        <w:rPr>
          <w:rStyle w:val="StyleUnderline"/>
        </w:rPr>
        <w:t>the critique of mass incarceration usually centers on moral outrage about the brutality and racist nature of the penal system, and on the costly nature of imprisonment.</w:t>
      </w:r>
      <w:r>
        <w:t xml:space="preserve"> Campaigns like the California Endowment’s #DoTheMath campaign, which suggests that it is cheaper to fund rehabilitation and counseling programs rather than prisons, are becoming increasingly common.19 The New York Times’ article “Why Mass Incarceration Doesn’t Pay” takes a similar approach, claiming that a “cost-benefit analysis” of mass incarceration reveals that rehabilitation programs would be more cost-effective.20 The Economist argues that, “for a fraction of the cost of locking [offenders] up, they could be fitted with GPS-enabled ankle bracelets that monitor where they are and whether they are taking drugs.”21 For their part, Forbes has written that “community-based alternatives” cost as little as 7 percent of imprisonment and that “most inmates could be released early and watched round the clock with webcams, drug and alcohol testing, and electronic ankle bracelets via GPS.”22 As Dan Berger and Kay Whitlock have noted, both Bernie Sanders and Elizabeth Warren depict the criminal justice system as a racist drain on public resources and propose to help undo the deleterious effects of mass incarceration by “procedural policing tweaks, new ‘evidence-based’ strategies, the expansion of surveillance and control via multiple forms of ‘e-</w:t>
      </w:r>
      <w:proofErr w:type="spellStart"/>
      <w:r>
        <w:t>carceration</w:t>
      </w:r>
      <w:proofErr w:type="spellEnd"/>
      <w:r>
        <w:t>,’ fines and fees, and a host of [other] reforms.… Such reforms expand the system rather than permanently shrink it.”23</w:t>
      </w:r>
    </w:p>
    <w:p w14:paraId="7EAEFAC3" w14:textId="77777777" w:rsidR="00A07D74" w:rsidRPr="008664A8" w:rsidRDefault="00A07D74" w:rsidP="00A07D74">
      <w:pPr>
        <w:rPr>
          <w:rStyle w:val="StyleUnderline"/>
        </w:rPr>
      </w:pPr>
      <w:r>
        <w:t xml:space="preserve">As Carl Takei has pointed out, </w:t>
      </w:r>
      <w:r w:rsidRPr="008664A8">
        <w:rPr>
          <w:rStyle w:val="StyleUnderline"/>
        </w:rPr>
        <w:t>conservatives have increasingly become “strange bedfellows” of supposedly progressive reform advocates</w:t>
      </w:r>
      <w:r>
        <w:t xml:space="preserve">, such as the National Association for the Advancement of Colored People and the American Civil Liberties Union, which in recent years have shifted their “criminal justice messaging to focus on cost savings, efficiency, and other ideas that appeal to conservatives.”24 </w:t>
      </w:r>
      <w:r w:rsidRPr="008664A8">
        <w:rPr>
          <w:rStyle w:val="StyleUnderline"/>
        </w:rPr>
        <w:t>A danger in framing carceral reform this way is that it could open the door for private service providers to swoop in and offer cheaper solutions. This is nothing new. With an eye toward cutting costs and increasing opportunities for corporate profit, political elites have privatized one public service after another in recent decades.</w:t>
      </w:r>
    </w:p>
    <w:p w14:paraId="19D6FFF5" w14:textId="77777777" w:rsidR="00A07D74" w:rsidRDefault="00A07D74" w:rsidP="00A07D74">
      <w:r w:rsidRPr="008664A8">
        <w:rPr>
          <w:rStyle w:val="StyleUnderline"/>
        </w:rPr>
        <w:t>This is precisely what Right on Crime is after</w:t>
      </w:r>
      <w:r>
        <w:t xml:space="preserve">. Right on Crime is a campaign of the conservative think tank the Texas Public Policy Foundation, and it has the support of other think tanks like the Heritage Foundation and Cato Institute. </w:t>
      </w:r>
      <w:r w:rsidRPr="008664A8">
        <w:rPr>
          <w:rStyle w:val="StyleUnderline"/>
        </w:rPr>
        <w:t>The campaign</w:t>
      </w:r>
      <w:r>
        <w:t>—led by conservatives like the Koch Brothers, Newt Gingrich, and Grover Norquist—</w:t>
      </w:r>
      <w:r w:rsidRPr="008664A8">
        <w:rPr>
          <w:rStyle w:val="StyleUnderline"/>
        </w:rPr>
        <w:t>is set up, in part, to help private companies dominate the prison-alternatives market. To be sure, right-wing support for carceral reform can be seen in part as a ploy to display their moral accolades, hence Charles Koch’s ludicrous claim that his support for criminal justice reform should be compared to the civil rights movement.</w:t>
      </w:r>
      <w:r>
        <w:t xml:space="preserve">25 But by following the money, it becomes clear that conservative think tanks are paving the way for politicians to funnel public money into the hands of private prison corporations. For example, </w:t>
      </w:r>
      <w:r w:rsidRPr="008664A8">
        <w:rPr>
          <w:rStyle w:val="StyleUnderline"/>
        </w:rPr>
        <w:t xml:space="preserve">all of Right on Crime’s recommendations for reform suggest services provided by private companies like GEO Group and </w:t>
      </w:r>
      <w:proofErr w:type="spellStart"/>
      <w:r w:rsidRPr="008664A8">
        <w:rPr>
          <w:rStyle w:val="StyleUnderline"/>
        </w:rPr>
        <w:t>CoreCivic</w:t>
      </w:r>
      <w:proofErr w:type="spellEnd"/>
      <w:r>
        <w:t xml:space="preserve">. Many Right on Crime politicians have rejected federal Medicaid funding for their jurisdiction, forfeiting billions in federal funds that could support alternatives to prison by funding public housing, substance abuse programs, and mental health centers. But Right on </w:t>
      </w:r>
      <w:proofErr w:type="spellStart"/>
      <w:r>
        <w:t>Crimers</w:t>
      </w:r>
      <w:proofErr w:type="spellEnd"/>
      <w:r>
        <w:t xml:space="preserve"> do support private alternatives. One Right on Crime statement reads:</w:t>
      </w:r>
    </w:p>
    <w:p w14:paraId="682609E2" w14:textId="77777777" w:rsidR="00A07D74" w:rsidRPr="00B00D1C" w:rsidRDefault="00A07D74" w:rsidP="00A07D74">
      <w:pPr>
        <w:rPr>
          <w:rStyle w:val="StyleUnderline"/>
        </w:rPr>
      </w:pPr>
      <w:r w:rsidRPr="00B00D1C">
        <w:rPr>
          <w:rStyle w:val="StyleUnderline"/>
        </w:rPr>
        <w:t>For those instances when prisons are necessary, explore private prison options…private prisons offer cost savings of 10 to 15 percent compared to state-operated facilities. By including an incentive in private corrections contracts for lowering recidivism and the flexibility to innovate, private facilities could potentially not just save money but also compete to develop the most cost-effective recidivism reduction programming.26</w:t>
      </w:r>
    </w:p>
    <w:p w14:paraId="1655FF91" w14:textId="77777777" w:rsidR="00A07D74" w:rsidRDefault="00A07D74" w:rsidP="00A07D74">
      <w:r>
        <w:t>A Basis for Systemic Profitability</w:t>
      </w:r>
    </w:p>
    <w:p w14:paraId="7C3A16B1" w14:textId="77777777" w:rsidR="00A07D74" w:rsidRPr="00B00D1C" w:rsidRDefault="00A07D74" w:rsidP="00A07D74">
      <w:pPr>
        <w:rPr>
          <w:rStyle w:val="StyleUnderline"/>
        </w:rPr>
      </w:pPr>
      <w:r w:rsidRPr="00B00D1C">
        <w:rPr>
          <w:rStyle w:val="StyleUnderline"/>
        </w:rPr>
        <w:t>Corporations profit from the shift to mass coercion in three main ways.</w:t>
      </w:r>
    </w:p>
    <w:p w14:paraId="5B858D45" w14:textId="77777777" w:rsidR="00A07D74" w:rsidRDefault="00A07D74" w:rsidP="00A07D74">
      <w:r>
        <w:t xml:space="preserve">First, </w:t>
      </w:r>
      <w:r w:rsidRPr="00B00D1C">
        <w:rPr>
          <w:rStyle w:val="StyleUnderline"/>
        </w:rPr>
        <w:t xml:space="preserve">private contractors who receive government contracts cut operation costs to the </w:t>
      </w:r>
      <w:r w:rsidRPr="00B00D1C">
        <w:rPr>
          <w:rStyle w:val="Emphasis"/>
        </w:rPr>
        <w:t>bone</w:t>
      </w:r>
      <w:r w:rsidRPr="00B00D1C">
        <w:rPr>
          <w:rStyle w:val="StyleUnderline"/>
        </w:rPr>
        <w:t xml:space="preserve"> and claim the rest of the taxpayers’ money as profit</w:t>
      </w:r>
      <w:r>
        <w:t xml:space="preserve">. </w:t>
      </w:r>
      <w:r w:rsidRPr="00B00D1C">
        <w:rPr>
          <w:rStyle w:val="StyleUnderline"/>
        </w:rPr>
        <w:t xml:space="preserve">Private prison companies have slashed funds for inmate care; reduced food costs and subjected prisoners to unhealthy and often disgusting meals; relied on </w:t>
      </w:r>
      <w:r w:rsidRPr="00B00D1C">
        <w:rPr>
          <w:rStyle w:val="Emphasis"/>
        </w:rPr>
        <w:t xml:space="preserve">overcrowded, unsafe, and unsanitary facilities; combated unions, slashed </w:t>
      </w:r>
      <w:proofErr w:type="gramStart"/>
      <w:r w:rsidRPr="00B00D1C">
        <w:rPr>
          <w:rStyle w:val="Emphasis"/>
        </w:rPr>
        <w:t>wages</w:t>
      </w:r>
      <w:proofErr w:type="gramEnd"/>
      <w:r w:rsidRPr="00B00D1C">
        <w:rPr>
          <w:rStyle w:val="Emphasis"/>
        </w:rPr>
        <w:t xml:space="preserve"> and benefits</w:t>
      </w:r>
      <w:r w:rsidRPr="00B00D1C">
        <w:rPr>
          <w:rStyle w:val="StyleUnderline"/>
        </w:rPr>
        <w:t>; and so</w:t>
      </w:r>
      <w:r>
        <w:t xml:space="preserve"> on. These companies have been on the receiving end of dozens of lawsuits for the “cruel, inhuman, and degrading” conditions to which they subject inmates.27 </w:t>
      </w:r>
      <w:r w:rsidRPr="00B00D1C">
        <w:rPr>
          <w:rStyle w:val="StyleUnderline"/>
        </w:rPr>
        <w:t xml:space="preserve">Dire conditions in private prisons have also sparked a number of prison uprisings, such as the 2016 rebellion that broke out in a Mississippi facility run by </w:t>
      </w:r>
      <w:proofErr w:type="spellStart"/>
      <w:r w:rsidRPr="00B00D1C">
        <w:rPr>
          <w:rStyle w:val="StyleUnderline"/>
        </w:rPr>
        <w:t>CoreCivic</w:t>
      </w:r>
      <w:proofErr w:type="spellEnd"/>
      <w:r w:rsidRPr="00B00D1C">
        <w:rPr>
          <w:rStyle w:val="StyleUnderline"/>
        </w:rPr>
        <w:t>, which inmates described as “primarily the result of conditions they felt had become increasingly dangerous and intolerable, including medical neglect, excessive use of segregation, spoiled food, a lack of interpreters, and mistreatment of staff.”</w:t>
      </w:r>
      <w:r>
        <w:t xml:space="preserve">28 As private companies have brought this callous business model with them into the business of rehabilitation, there have been vociferous complaints about conditions and treatment in their facilities. </w:t>
      </w:r>
      <w:r w:rsidRPr="00B00D1C">
        <w:rPr>
          <w:rStyle w:val="StyleUnderline"/>
        </w:rPr>
        <w:t xml:space="preserve">One </w:t>
      </w:r>
      <w:proofErr w:type="spellStart"/>
      <w:r w:rsidRPr="00B00D1C">
        <w:rPr>
          <w:rStyle w:val="StyleUnderline"/>
        </w:rPr>
        <w:t>CoreCivic</w:t>
      </w:r>
      <w:proofErr w:type="spellEnd"/>
      <w:r w:rsidRPr="00B00D1C">
        <w:rPr>
          <w:rStyle w:val="StyleUnderline"/>
        </w:rPr>
        <w:t xml:space="preserve"> subsidiary, for instance, was sued six hundred times in a five-year period for the neglect and poor treatment of mentally ill people</w:t>
      </w:r>
      <w:r>
        <w:t>.29 None of this is to romanticize state-run prisons or public programs for rehabilitation, which are generally underfunded and harrowing in their own right. Rather, it is to highlight the disastrous effects of giving for-profit companies with a strong track record of human rights abuses the ability to profit not only from people’s imprisonment, but also from their rehabilitation and supervised release.</w:t>
      </w:r>
    </w:p>
    <w:p w14:paraId="2D896B68" w14:textId="77777777" w:rsidR="00A07D74" w:rsidRDefault="00A07D74" w:rsidP="00A07D74">
      <w:r>
        <w:t xml:space="preserve">The second way that </w:t>
      </w:r>
      <w:proofErr w:type="gramStart"/>
      <w:r w:rsidRPr="00B00D1C">
        <w:rPr>
          <w:rStyle w:val="StyleUnderline"/>
        </w:rPr>
        <w:t>corporations</w:t>
      </w:r>
      <w:proofErr w:type="gramEnd"/>
      <w:r w:rsidRPr="00B00D1C">
        <w:rPr>
          <w:rStyle w:val="StyleUnderline"/>
        </w:rPr>
        <w:t xml:space="preserve"> profit from mass coercion is by </w:t>
      </w:r>
      <w:r w:rsidRPr="00B00D1C">
        <w:rPr>
          <w:rStyle w:val="Emphasis"/>
        </w:rPr>
        <w:t>charging user fees</w:t>
      </w:r>
      <w:r>
        <w:t xml:space="preserve">. </w:t>
      </w:r>
      <w:r w:rsidRPr="00B00D1C">
        <w:rPr>
          <w:rStyle w:val="StyleUnderline"/>
        </w:rPr>
        <w:t>Paying these fees is generally a condition of staying out of prison, leading many to decry a return of modern-day debtors’ prisons. Consider electronic monitoring, a form of punitive control that has increased 70 percent in the past two decades and become a $6 billion industry. Electronic monitoring is widely marketed as an inexpensive alternative to incarceration</w:t>
      </w:r>
      <w:r>
        <w:t>, but less noted is that it is not inexpensive for the people often charged for their own shackles. These fees are often “cripplingly high; for example, one private, for-profit GPS monitoring company reportedly charges supervisees $300 per month, plus a $179.50 setup fee, for their court-ordered GPS monitoring. Supervisees who fail to pay the fees are sent back to jail.” This is all part of the user-funded criminal justice system: by 2014, forty-three states allowed defendants to be charged for a public defender, forty-one states let inmates be charged room and board, and forty-four states permit people to be billed for their probation and parole supervision.30</w:t>
      </w:r>
    </w:p>
    <w:p w14:paraId="0BEA385F" w14:textId="77777777" w:rsidR="00A07D74" w:rsidRDefault="00A07D74" w:rsidP="00A07D74">
      <w:r>
        <w:t xml:space="preserve">Robin D. G. Kelley has coined the term revenue by primitive accumulation to describe the myriad ways in which cash-strapped governments make up for budgetary shortfalls by using the criminal justice system to shift costs onto the poor. To give just one example, Kelley notes that in the year prior to the 2014 uprisings in Ferguson, Missouri, “Ferguson’s municipal court issued 33,000 arrest warrants to a population just over 21,000, generating about $2.6 million dollars in income for the municipality.”31 Nine thousand warrants stemmed from minor violations such as housing code violations and parking and traffic tickets.32 The policies in Ferguson are common across poor communities in the United States: people are charged fees for minor violations and, when they cannot pay, they are put on payment plans, often with interest (12 percent on felonies in Washington state), </w:t>
      </w:r>
      <w:r w:rsidRPr="000E7354">
        <w:rPr>
          <w:rStyle w:val="StyleUnderline"/>
        </w:rPr>
        <w:t>and when they fall behind on payments, they often go back to jail</w:t>
      </w:r>
      <w:r>
        <w:t>.33</w:t>
      </w:r>
    </w:p>
    <w:p w14:paraId="338141D8" w14:textId="77777777" w:rsidR="00A07D74" w:rsidRDefault="00A07D74" w:rsidP="00A07D74">
      <w:r w:rsidRPr="000E7354">
        <w:rPr>
          <w:rStyle w:val="StyleUnderline"/>
        </w:rPr>
        <w:t xml:space="preserve">The third way that </w:t>
      </w:r>
      <w:proofErr w:type="gramStart"/>
      <w:r w:rsidRPr="000E7354">
        <w:rPr>
          <w:rStyle w:val="StyleUnderline"/>
        </w:rPr>
        <w:t>capitalists</w:t>
      </w:r>
      <w:proofErr w:type="gramEnd"/>
      <w:r w:rsidRPr="000E7354">
        <w:rPr>
          <w:rStyle w:val="StyleUnderline"/>
        </w:rPr>
        <w:t xml:space="preserve"> profit is more indirect but still vitally important: mass coercion compels poor people to accept low-wage, degrading, and flexible jobs</w:t>
      </w:r>
      <w:r>
        <w:t xml:space="preserve">. Karl Marx suggested that, </w:t>
      </w:r>
      <w:r w:rsidRPr="000E7354">
        <w:rPr>
          <w:rStyle w:val="StyleUnderline"/>
        </w:rPr>
        <w:t xml:space="preserve">absent a united proletarian resistance, the “silent compulsion of economic relations” would tend to force people to </w:t>
      </w:r>
      <w:r w:rsidRPr="000E7354">
        <w:rPr>
          <w:rStyle w:val="Emphasis"/>
        </w:rPr>
        <w:t>work on capital’s terms</w:t>
      </w:r>
      <w:r>
        <w:t xml:space="preserve">. And indeed, in the contemporary United States, where 46 percent of Americans do not have enough money to cover a $400 emergency expense, sheer poverty certainly does a lot to compel people to work jobs they do not want.34 But </w:t>
      </w:r>
      <w:r w:rsidRPr="000E7354">
        <w:rPr>
          <w:rStyle w:val="StyleUnderline"/>
        </w:rPr>
        <w:t xml:space="preserve">the criminal justice system has worked as a significant additional form of </w:t>
      </w:r>
      <w:proofErr w:type="spellStart"/>
      <w:r w:rsidRPr="000E7354">
        <w:rPr>
          <w:rStyle w:val="StyleUnderline"/>
        </w:rPr>
        <w:t>extraeconomic</w:t>
      </w:r>
      <w:proofErr w:type="spellEnd"/>
      <w:r w:rsidRPr="000E7354">
        <w:rPr>
          <w:rStyle w:val="StyleUnderline"/>
        </w:rPr>
        <w:t xml:space="preserve"> force. As Nikhil Pal Singh and Joshua Clover note, throughout the era of mass incarceration, racist state violence has been “a material method through which wages for all workers can be driven down. </w:t>
      </w:r>
      <w:r w:rsidRPr="000E7354">
        <w:rPr>
          <w:rStyle w:val="Emphasis"/>
        </w:rPr>
        <w:t>It is thus a basis for systematic profitability</w:t>
      </w:r>
      <w:r>
        <w:t>. If state violence, expressed most obviously by the police, goes to great lengths to ensure that black lives matter less, one necessary outcome is that black people can be (and are) paid less—which means that other people can be pushed to take lower pay in turn, with a ready-made hierarchy of disposability in place for further disciplining labor.”35</w:t>
      </w:r>
    </w:p>
    <w:p w14:paraId="00C7D131" w14:textId="77777777" w:rsidR="00A07D74" w:rsidRDefault="00A07D74" w:rsidP="00A07D74">
      <w:r w:rsidRPr="000E7354">
        <w:rPr>
          <w:rStyle w:val="StyleUnderline"/>
        </w:rPr>
        <w:t xml:space="preserve">But this logic is not only contained to racist policing. It has also been reproduced throughout society due to increasing work requirements associated with </w:t>
      </w:r>
      <w:r w:rsidRPr="000E7354">
        <w:rPr>
          <w:rStyle w:val="Emphasis"/>
        </w:rPr>
        <w:t>prison alternatives</w:t>
      </w:r>
      <w:r w:rsidRPr="000E7354">
        <w:rPr>
          <w:rStyle w:val="StyleUnderline"/>
        </w:rPr>
        <w:t xml:space="preserve"> and government services more broadly. As the economy has shifted toward what David Harvey has termed flexible accumulation, more </w:t>
      </w:r>
      <w:r w:rsidRPr="000E7354">
        <w:rPr>
          <w:rStyle w:val="Emphasis"/>
        </w:rPr>
        <w:t>flexible forms of control</w:t>
      </w:r>
      <w:r w:rsidRPr="000E7354">
        <w:rPr>
          <w:rStyle w:val="StyleUnderline"/>
        </w:rPr>
        <w:t xml:space="preserve"> have emerged to discipline workers accordingly</w:t>
      </w:r>
      <w:r>
        <w:t xml:space="preserve">.36 Nowhere is this clearer than in the day-labor industry, which has “spread like wildfire” in recent decades and has become “a ubiquitous presence in poor, predominantly urban communities across the country.” As Gretchen Purser has noted in her incisive ethnographic work, day-labor companies heavily recruit formerly incarcerated workers and give them one-day labor contracts: “jobs without a tomorrow.” Often, these companies partner directly with parole officers, as well as so-called reentry and social service organizations. “Just as the day labor agency offers parole officers a centralized site wherein they can, if necessary, monitor and manage their charges, so, too, does it offer parolees an opportunity to acquire the documentation of gainful employment that is stipulated as a condition of parole and that thereby functions as a form of extra-economic coercion in the workplace.” </w:t>
      </w:r>
      <w:r w:rsidRPr="000E7354">
        <w:rPr>
          <w:rStyle w:val="StyleUnderline"/>
        </w:rPr>
        <w:t>Purser concludes that the seventy million or so U.S. workers who have some kind of criminal record are not merely excluded from the economy, but rather relegated to “</w:t>
      </w:r>
      <w:r w:rsidRPr="000E7354">
        <w:rPr>
          <w:rStyle w:val="Emphasis"/>
        </w:rPr>
        <w:t>its bottom-most segments</w:t>
      </w:r>
      <w:r w:rsidRPr="000E7354">
        <w:rPr>
          <w:rStyle w:val="StyleUnderline"/>
        </w:rPr>
        <w:t xml:space="preserve"> in what has recently been referred to as the ‘gloves-off economy,’ where jobs are precarious, working conditions are perilous, violations of labor laws are pervasive, and wages are paltry</w:t>
      </w:r>
      <w:r>
        <w:t>.”37</w:t>
      </w:r>
    </w:p>
    <w:p w14:paraId="0CB0F07D" w14:textId="77777777" w:rsidR="00A07D74" w:rsidRDefault="00A07D74" w:rsidP="00A07D74">
      <w:pPr>
        <w:pStyle w:val="Heading4"/>
      </w:pPr>
      <w:bookmarkStart w:id="0" w:name="_Hlk45130739"/>
      <w:r>
        <w:t>Reformism is neoliberal fantasy that reinforces a colonial institution – only abolition solves.</w:t>
      </w:r>
    </w:p>
    <w:p w14:paraId="7B069AEA" w14:textId="77777777" w:rsidR="00A07D74" w:rsidRPr="002E1F10" w:rsidRDefault="00A07D74" w:rsidP="00A07D74">
      <w:proofErr w:type="spellStart"/>
      <w:r w:rsidRPr="00C308A7">
        <w:rPr>
          <w:rStyle w:val="Style13ptBold"/>
        </w:rPr>
        <w:t>KatherineKellyAbraham</w:t>
      </w:r>
      <w:proofErr w:type="spellEnd"/>
      <w:r w:rsidRPr="00C308A7">
        <w:rPr>
          <w:rStyle w:val="Style13ptBold"/>
        </w:rPr>
        <w:t xml:space="preserve"> 18</w:t>
      </w:r>
      <w:r w:rsidRPr="00C308A7">
        <w:t>.</w:t>
      </w:r>
    </w:p>
    <w:p w14:paraId="4771EE7E" w14:textId="77777777" w:rsidR="00A07D74" w:rsidRDefault="00A07D74" w:rsidP="00A07D74">
      <w:r w:rsidRPr="00C308A7">
        <w:t>[</w:t>
      </w:r>
      <w:proofErr w:type="spellStart"/>
      <w:r w:rsidRPr="00C308A7">
        <w:t>KatherineKellyAbraham</w:t>
      </w:r>
      <w:proofErr w:type="spellEnd"/>
      <w:r w:rsidRPr="00C308A7">
        <w:t xml:space="preserve">, </w:t>
      </w:r>
      <w:proofErr w:type="gramStart"/>
      <w:r w:rsidRPr="00C308A7">
        <w:t>The</w:t>
      </w:r>
      <w:proofErr w:type="gramEnd"/>
      <w:r w:rsidRPr="00C308A7">
        <w:t xml:space="preserve"> authors use a collective name of </w:t>
      </w:r>
      <w:proofErr w:type="spellStart"/>
      <w:r w:rsidRPr="00C308A7">
        <w:t>KatherineKellyAbraham</w:t>
      </w:r>
      <w:proofErr w:type="spellEnd"/>
      <w:r w:rsidRPr="00C308A7">
        <w:t xml:space="preserve">. The listing of the names does not reflect a hierarchical order of any sort, and their names can be shifted around. They like the idea of playing with citation practices, 2018, </w:t>
      </w:r>
      <w:proofErr w:type="spellStart"/>
      <w:r w:rsidRPr="00C308A7">
        <w:t>AbolitionJournal</w:t>
      </w:r>
      <w:proofErr w:type="spellEnd"/>
      <w:r w:rsidRPr="00C308A7">
        <w:t xml:space="preserve">, “Burn it Down: Abolition, Insurgent Political Praxis, and the Destruction of Decency”, </w:t>
      </w:r>
      <w:hyperlink r:id="rId8" w:history="1">
        <w:r w:rsidRPr="00C308A7">
          <w:rPr>
            <w:rStyle w:val="Hyperlink"/>
          </w:rPr>
          <w:t>https://abolitionjournal.org/burn-it-down/</w:t>
        </w:r>
      </w:hyperlink>
      <w:r w:rsidRPr="00C308A7">
        <w:t xml:space="preserve"> // </w:t>
      </w:r>
      <w:proofErr w:type="spellStart"/>
      <w:r w:rsidRPr="00C308A7">
        <w:t>jmk</w:t>
      </w:r>
      <w:proofErr w:type="spellEnd"/>
      <w:r w:rsidRPr="00C308A7">
        <w:t>]</w:t>
      </w:r>
    </w:p>
    <w:p w14:paraId="78D73428" w14:textId="77777777" w:rsidR="00A07D74" w:rsidRDefault="00A07D74" w:rsidP="00A07D74">
      <w:r>
        <w:t>Decency as a Blockade to Freedom and Abolitionist Liberation</w:t>
      </w:r>
    </w:p>
    <w:p w14:paraId="72F8E14F" w14:textId="77777777" w:rsidR="00A07D74" w:rsidRDefault="00A07D74" w:rsidP="00A07D74">
      <w:r>
        <w:t xml:space="preserve">We now turn to a discussion of freedom, in terms of its function as both an ideology and an abolitionist goal. Our entry point for this examination is how </w:t>
      </w:r>
      <w:r w:rsidRPr="008455D2">
        <w:rPr>
          <w:rStyle w:val="StyleUnderline"/>
        </w:rPr>
        <w:t>the concept of “</w:t>
      </w:r>
      <w:r w:rsidRPr="001E77B2">
        <w:rPr>
          <w:rStyle w:val="StyleUnderline"/>
          <w:highlight w:val="yellow"/>
        </w:rPr>
        <w:t>freedom</w:t>
      </w:r>
      <w:r w:rsidRPr="008455D2">
        <w:rPr>
          <w:rStyle w:val="StyleUnderline"/>
        </w:rPr>
        <w:t xml:space="preserve">” </w:t>
      </w:r>
      <w:r w:rsidRPr="001E77B2">
        <w:rPr>
          <w:rStyle w:val="StyleUnderline"/>
          <w:highlight w:val="yellow"/>
        </w:rPr>
        <w:t>has been rendered a weapon</w:t>
      </w:r>
      <w:r w:rsidRPr="008455D2">
        <w:rPr>
          <w:rStyle w:val="StyleUnderline"/>
        </w:rPr>
        <w:t xml:space="preserve">, </w:t>
      </w:r>
      <w:r w:rsidRPr="001E77B2">
        <w:rPr>
          <w:rStyle w:val="StyleUnderline"/>
          <w:highlight w:val="yellow"/>
        </w:rPr>
        <w:t>through which</w:t>
      </w:r>
      <w:r w:rsidRPr="008455D2">
        <w:rPr>
          <w:rStyle w:val="StyleUnderline"/>
        </w:rPr>
        <w:t xml:space="preserve"> the global </w:t>
      </w:r>
      <w:r w:rsidRPr="001E77B2">
        <w:rPr>
          <w:rStyle w:val="StyleUnderline"/>
          <w:highlight w:val="yellow"/>
        </w:rPr>
        <w:t>coloniality</w:t>
      </w:r>
      <w:r w:rsidRPr="008455D2">
        <w:rPr>
          <w:rStyle w:val="StyleUnderline"/>
        </w:rPr>
        <w:t xml:space="preserve"> of power </w:t>
      </w:r>
      <w:r w:rsidRPr="001E77B2">
        <w:rPr>
          <w:rStyle w:val="StyleUnderline"/>
          <w:highlight w:val="yellow"/>
        </w:rPr>
        <w:t>circulates</w:t>
      </w:r>
      <w:r>
        <w:t xml:space="preserve">, by ever privatizing care through the logics of personal responsibility, accountability, and decency. We draw from the so-called “Central American Immigration Crisis” </w:t>
      </w:r>
      <w:r w:rsidRPr="008455D2">
        <w:rPr>
          <w:rStyle w:val="StyleUnderline"/>
        </w:rPr>
        <w:t>to illustrate this perversion of freedom and its reconfiguration as a necropolitical instrument of coloniality</w:t>
      </w:r>
      <w:r>
        <w:t>. We outline how colonial state accommodations further the necropolitical deployment and utility of “freedom”: in the case that we examine here, to elide the horrific treatment and jailing of children primarily from Guatemala, El Salvador, and Honduras. We end by calling for a return to “freedom” that can dismantle the colonial state and enact a profound abolitionist liberation from the regimes of death shaping life in the U.S. (and, arguably, around the world).[xi]</w:t>
      </w:r>
    </w:p>
    <w:p w14:paraId="50E87A6D" w14:textId="77777777" w:rsidR="00A07D74" w:rsidRPr="008455D2" w:rsidRDefault="00A07D74" w:rsidP="00A07D74">
      <w:pPr>
        <w:rPr>
          <w:rStyle w:val="StyleUnderline"/>
        </w:rPr>
      </w:pPr>
      <w:r w:rsidRPr="001E77B2">
        <w:rPr>
          <w:rStyle w:val="StyleUnderline"/>
          <w:highlight w:val="yellow"/>
        </w:rPr>
        <w:t>Under current regimes of power</w:t>
      </w:r>
      <w:r w:rsidRPr="008455D2">
        <w:rPr>
          <w:rStyle w:val="StyleUnderline"/>
        </w:rPr>
        <w:t xml:space="preserve">, </w:t>
      </w:r>
      <w:r w:rsidRPr="001E77B2">
        <w:rPr>
          <w:rStyle w:val="StyleUnderline"/>
          <w:highlight w:val="yellow"/>
        </w:rPr>
        <w:t>the</w:t>
      </w:r>
      <w:r w:rsidRPr="008455D2">
        <w:rPr>
          <w:rStyle w:val="StyleUnderline"/>
        </w:rPr>
        <w:t xml:space="preserve"> possibility and </w:t>
      </w:r>
      <w:r w:rsidRPr="001E77B2">
        <w:rPr>
          <w:rStyle w:val="StyleUnderline"/>
          <w:highlight w:val="yellow"/>
        </w:rPr>
        <w:t>potential for freedom</w:t>
      </w:r>
      <w:r w:rsidRPr="008455D2">
        <w:rPr>
          <w:rStyle w:val="StyleUnderline"/>
        </w:rPr>
        <w:t xml:space="preserve">, especially as understood and theorized by “progressive” stakeholders, </w:t>
      </w:r>
      <w:r w:rsidRPr="001E77B2">
        <w:rPr>
          <w:rStyle w:val="StyleUnderline"/>
          <w:highlight w:val="yellow"/>
        </w:rPr>
        <w:t>is a foreclosed promise</w:t>
      </w:r>
      <w:r>
        <w:t xml:space="preserve">. </w:t>
      </w:r>
      <w:r w:rsidRPr="001E77B2">
        <w:rPr>
          <w:rStyle w:val="StyleUnderline"/>
          <w:highlight w:val="yellow"/>
        </w:rPr>
        <w:t>Freedom</w:t>
      </w:r>
      <w:r w:rsidRPr="008455D2">
        <w:rPr>
          <w:rStyle w:val="StyleUnderline"/>
        </w:rPr>
        <w:t xml:space="preserve">, in its current political formulation, </w:t>
      </w:r>
      <w:r w:rsidRPr="001E77B2">
        <w:rPr>
          <w:rStyle w:val="StyleUnderline"/>
          <w:highlight w:val="yellow"/>
        </w:rPr>
        <w:t>is</w:t>
      </w:r>
      <w:r w:rsidRPr="008455D2">
        <w:rPr>
          <w:rStyle w:val="StyleUnderline"/>
        </w:rPr>
        <w:t xml:space="preserve"> entirely </w:t>
      </w:r>
      <w:r w:rsidRPr="001E77B2">
        <w:rPr>
          <w:rStyle w:val="StyleUnderline"/>
          <w:highlight w:val="yellow"/>
        </w:rPr>
        <w:t>monopolized</w:t>
      </w:r>
      <w:r w:rsidRPr="008455D2">
        <w:rPr>
          <w:rStyle w:val="StyleUnderline"/>
        </w:rPr>
        <w:t xml:space="preserve"> and </w:t>
      </w:r>
      <w:proofErr w:type="spellStart"/>
      <w:r w:rsidRPr="008455D2">
        <w:rPr>
          <w:rStyle w:val="StyleUnderline"/>
        </w:rPr>
        <w:t>overcoded</w:t>
      </w:r>
      <w:proofErr w:type="spellEnd"/>
      <w:r w:rsidRPr="008455D2">
        <w:rPr>
          <w:rStyle w:val="StyleUnderline"/>
        </w:rPr>
        <w:t xml:space="preserve">, </w:t>
      </w:r>
      <w:r w:rsidRPr="001E77B2">
        <w:rPr>
          <w:rStyle w:val="StyleUnderline"/>
          <w:highlight w:val="yellow"/>
        </w:rPr>
        <w:t>ensuring</w:t>
      </w:r>
      <w:r w:rsidRPr="008455D2">
        <w:rPr>
          <w:rStyle w:val="StyleUnderline"/>
        </w:rPr>
        <w:t xml:space="preserve"> only </w:t>
      </w:r>
      <w:r w:rsidRPr="001E77B2">
        <w:rPr>
          <w:rStyle w:val="StyleUnderline"/>
          <w:highlight w:val="yellow"/>
        </w:rPr>
        <w:t>the power of the colonial state</w:t>
      </w:r>
      <w:r>
        <w:t xml:space="preserve">. Freedom is synonymous with a “decent life,” in which one is only “free” to act if they choose among a list of state-sanctioned ways of being. If one chooses otherwise, freedom is altogether revoked through incarceration, loss of rights, and loss of privacy. </w:t>
      </w:r>
      <w:proofErr w:type="gramStart"/>
      <w:r>
        <w:t>In particular, identity</w:t>
      </w:r>
      <w:proofErr w:type="gramEnd"/>
      <w:r>
        <w:t xml:space="preserve"> as the foundation for rights-based claims furthers the state’s capacity to negotiate the terms of justice and silence the more radical calls against its power. </w:t>
      </w:r>
      <w:r w:rsidRPr="001E77B2">
        <w:rPr>
          <w:rStyle w:val="Emphasis"/>
          <w:highlight w:val="yellow"/>
        </w:rPr>
        <w:t>In granting small-scale “victories,”</w:t>
      </w:r>
      <w:r w:rsidRPr="008455D2">
        <w:rPr>
          <w:rStyle w:val="Emphasis"/>
        </w:rPr>
        <w:t xml:space="preserve"> especially to those specific groups that adopt the norms of coloniality, </w:t>
      </w:r>
      <w:r w:rsidRPr="001E77B2">
        <w:rPr>
          <w:rStyle w:val="Emphasis"/>
          <w:highlight w:val="yellow"/>
        </w:rPr>
        <w:t xml:space="preserve">the state only perpetuates larger institutional </w:t>
      </w:r>
      <w:proofErr w:type="spellStart"/>
      <w:r w:rsidRPr="001E77B2">
        <w:rPr>
          <w:rStyle w:val="Emphasis"/>
          <w:highlight w:val="yellow"/>
        </w:rPr>
        <w:t>violences</w:t>
      </w:r>
      <w:proofErr w:type="spellEnd"/>
      <w:r>
        <w:t xml:space="preserve">. Successful access to decency vis-à-vis identity is only possible when treading on the backs of “indecent” subjects. In effect, these subjects make the politics of decency legible because they remain the conceptual targets of the recalibrated civilizing mission. </w:t>
      </w:r>
      <w:r w:rsidRPr="00CA7719">
        <w:rPr>
          <w:rStyle w:val="StyleUnderline"/>
        </w:rPr>
        <w:t xml:space="preserve">When considering </w:t>
      </w:r>
      <w:r w:rsidRPr="001E77B2">
        <w:rPr>
          <w:rStyle w:val="StyleUnderline"/>
          <w:highlight w:val="yellow"/>
        </w:rPr>
        <w:t>calls for</w:t>
      </w:r>
      <w:r w:rsidRPr="008455D2">
        <w:rPr>
          <w:rStyle w:val="StyleUnderline"/>
        </w:rPr>
        <w:t xml:space="preserve"> police </w:t>
      </w:r>
      <w:r w:rsidRPr="001E77B2">
        <w:rPr>
          <w:rStyle w:val="StyleUnderline"/>
          <w:highlight w:val="yellow"/>
        </w:rPr>
        <w:t>reform</w:t>
      </w:r>
      <w:r w:rsidRPr="008078BA">
        <w:rPr>
          <w:rStyle w:val="StyleUnderline"/>
          <w:highlight w:val="yellow"/>
        </w:rPr>
        <w:t>, prison reform, or body cameras</w:t>
      </w:r>
      <w:r w:rsidRPr="008455D2">
        <w:rPr>
          <w:rStyle w:val="StyleUnderline"/>
        </w:rPr>
        <w:t xml:space="preserve">, we must be cautious of the ways in which contemporary political projects and discourses of freedom </w:t>
      </w:r>
      <w:r w:rsidRPr="001E77B2">
        <w:rPr>
          <w:rStyle w:val="StyleUnderline"/>
          <w:highlight w:val="yellow"/>
        </w:rPr>
        <w:t>accomplish non-emancipatory ends</w:t>
      </w:r>
      <w:r>
        <w:t xml:space="preserve">, and </w:t>
      </w:r>
      <w:r w:rsidRPr="008455D2">
        <w:rPr>
          <w:rStyle w:val="StyleUnderline"/>
        </w:rPr>
        <w:t xml:space="preserve">the limits of </w:t>
      </w:r>
      <w:r w:rsidRPr="001E77B2">
        <w:rPr>
          <w:rStyle w:val="StyleUnderline"/>
          <w:highlight w:val="yellow"/>
        </w:rPr>
        <w:t>redressing injuries through</w:t>
      </w:r>
      <w:r w:rsidRPr="008455D2">
        <w:rPr>
          <w:rStyle w:val="StyleUnderline"/>
        </w:rPr>
        <w:t xml:space="preserve"> the </w:t>
      </w:r>
      <w:r w:rsidRPr="001E77B2">
        <w:rPr>
          <w:rStyle w:val="StyleUnderline"/>
          <w:highlight w:val="yellow"/>
        </w:rPr>
        <w:t>institutions that produce these ends.</w:t>
      </w:r>
    </w:p>
    <w:p w14:paraId="01AD82A4" w14:textId="77777777" w:rsidR="00A07D74" w:rsidRPr="005321C8" w:rsidRDefault="00A07D74" w:rsidP="00A07D74">
      <w:pPr>
        <w:rPr>
          <w:rStyle w:val="StyleUnderline"/>
        </w:rPr>
      </w:pPr>
      <w:r>
        <w:t xml:space="preserve">In fact, </w:t>
      </w:r>
      <w:r w:rsidRPr="008455D2">
        <w:rPr>
          <w:rStyle w:val="StyleUnderline"/>
        </w:rPr>
        <w:t xml:space="preserve">these </w:t>
      </w:r>
      <w:r w:rsidRPr="001E77B2">
        <w:rPr>
          <w:rStyle w:val="StyleUnderline"/>
          <w:highlight w:val="yellow"/>
        </w:rPr>
        <w:t>limits signal why abolition is</w:t>
      </w:r>
      <w:r w:rsidRPr="008455D2">
        <w:rPr>
          <w:rStyle w:val="StyleUnderline"/>
        </w:rPr>
        <w:t xml:space="preserve"> a </w:t>
      </w:r>
      <w:r w:rsidRPr="001E77B2">
        <w:rPr>
          <w:rStyle w:val="StyleUnderline"/>
          <w:highlight w:val="yellow"/>
        </w:rPr>
        <w:t>necessary</w:t>
      </w:r>
      <w:r w:rsidRPr="008455D2">
        <w:rPr>
          <w:rStyle w:val="StyleUnderline"/>
        </w:rPr>
        <w:t xml:space="preserve"> and crucial tactic </w:t>
      </w:r>
      <w:r w:rsidRPr="001E77B2">
        <w:rPr>
          <w:rStyle w:val="StyleUnderline"/>
          <w:highlight w:val="yellow"/>
        </w:rPr>
        <w:t>for achieving</w:t>
      </w:r>
      <w:r w:rsidRPr="008455D2">
        <w:rPr>
          <w:rStyle w:val="StyleUnderline"/>
        </w:rPr>
        <w:t xml:space="preserve"> meaningful and lasting liberation, “</w:t>
      </w:r>
      <w:r w:rsidRPr="001E77B2">
        <w:rPr>
          <w:rStyle w:val="StyleUnderline"/>
          <w:highlight w:val="yellow"/>
        </w:rPr>
        <w:t>freedom</w:t>
      </w:r>
      <w:r w:rsidRPr="008455D2">
        <w:rPr>
          <w:rStyle w:val="StyleUnderline"/>
        </w:rPr>
        <w:t xml:space="preserve">” </w:t>
      </w:r>
      <w:r w:rsidRPr="001E77B2">
        <w:rPr>
          <w:rStyle w:val="StyleUnderline"/>
          <w:highlight w:val="yellow"/>
        </w:rPr>
        <w:t>from contemporary necropolitical practices</w:t>
      </w:r>
      <w:r w:rsidRPr="008455D2">
        <w:rPr>
          <w:rStyle w:val="StyleUnderline"/>
        </w:rPr>
        <w:t xml:space="preserve"> and </w:t>
      </w:r>
      <w:r w:rsidRPr="005321C8">
        <w:rPr>
          <w:rStyle w:val="Emphasis"/>
        </w:rPr>
        <w:t>regimes of colonial governance.</w:t>
      </w:r>
      <w:r>
        <w:t xml:space="preserve"> Jacques </w:t>
      </w:r>
      <w:proofErr w:type="spellStart"/>
      <w:r>
        <w:t>Rancière</w:t>
      </w:r>
      <w:proofErr w:type="spellEnd"/>
      <w:r>
        <w:t xml:space="preserve"> articulates this through the concept of “wrong,” which he says is the foundation of both politics and processes of </w:t>
      </w:r>
      <w:proofErr w:type="spellStart"/>
      <w:r>
        <w:t>subjectificaiton</w:t>
      </w:r>
      <w:proofErr w:type="spellEnd"/>
      <w:r>
        <w:t>, as all subjects are formed through their relation to the state and its unequal distribution of equality (</w:t>
      </w:r>
      <w:proofErr w:type="spellStart"/>
      <w:r>
        <w:t>Rancière</w:t>
      </w:r>
      <w:proofErr w:type="spellEnd"/>
      <w:r>
        <w:t xml:space="preserve"> 2004, 22). </w:t>
      </w:r>
      <w:r w:rsidRPr="001E77B2">
        <w:rPr>
          <w:rStyle w:val="StyleUnderline"/>
          <w:highlight w:val="yellow"/>
        </w:rPr>
        <w:t xml:space="preserve">Politics emerges through moments of </w:t>
      </w:r>
      <w:r w:rsidRPr="008078BA">
        <w:rPr>
          <w:rStyle w:val="StyleUnderline"/>
          <w:highlight w:val="yellow"/>
        </w:rPr>
        <w:t>dissatisfaction and class fractures that the state can neve</w:t>
      </w:r>
      <w:r w:rsidRPr="001E77B2">
        <w:rPr>
          <w:rStyle w:val="StyleUnderline"/>
          <w:highlight w:val="yellow"/>
        </w:rPr>
        <w:t>r possibly contain</w:t>
      </w:r>
      <w:r w:rsidRPr="005321C8">
        <w:rPr>
          <w:rStyle w:val="StyleUnderline"/>
        </w:rPr>
        <w:t>, and rests on an equality that can never be truly enacted</w:t>
      </w:r>
      <w:r>
        <w:t xml:space="preserve"> (</w:t>
      </w:r>
      <w:proofErr w:type="spellStart"/>
      <w:r>
        <w:t>Rancière</w:t>
      </w:r>
      <w:proofErr w:type="spellEnd"/>
      <w:r>
        <w:t xml:space="preserve"> 2004, 16). </w:t>
      </w:r>
      <w:proofErr w:type="spellStart"/>
      <w:r>
        <w:t>Rancière</w:t>
      </w:r>
      <w:proofErr w:type="spellEnd"/>
      <w:r>
        <w:t xml:space="preserve"> defines political activity as “whatever shifts a body from the place assigned to it or changes a place’s destination. It makes visible what had no business being </w:t>
      </w:r>
      <w:proofErr w:type="gramStart"/>
      <w:r>
        <w:t>seen, and</w:t>
      </w:r>
      <w:proofErr w:type="gramEnd"/>
      <w:r>
        <w:t xml:space="preserve"> makes heard a discourse where once there was only a place for noise” (</w:t>
      </w:r>
      <w:proofErr w:type="spellStart"/>
      <w:r>
        <w:t>Rancière</w:t>
      </w:r>
      <w:proofErr w:type="spellEnd"/>
      <w:r>
        <w:t xml:space="preserve"> 2004, 30). </w:t>
      </w:r>
      <w:r w:rsidRPr="005321C8">
        <w:rPr>
          <w:rStyle w:val="StyleUnderline"/>
        </w:rPr>
        <w:t xml:space="preserve">Thus, while </w:t>
      </w:r>
      <w:r w:rsidRPr="001E77B2">
        <w:rPr>
          <w:rStyle w:val="StyleUnderline"/>
          <w:highlight w:val="yellow"/>
        </w:rPr>
        <w:t>the wrong</w:t>
      </w:r>
      <w:r w:rsidRPr="005321C8">
        <w:rPr>
          <w:rStyle w:val="StyleUnderline"/>
        </w:rPr>
        <w:t xml:space="preserve"> is the product of politics, it </w:t>
      </w:r>
      <w:r w:rsidRPr="001E77B2">
        <w:rPr>
          <w:rStyle w:val="StyleUnderline"/>
          <w:highlight w:val="yellow"/>
        </w:rPr>
        <w:t>is</w:t>
      </w:r>
      <w:r w:rsidRPr="005321C8">
        <w:rPr>
          <w:rStyle w:val="StyleUnderline"/>
        </w:rPr>
        <w:t xml:space="preserve"> also </w:t>
      </w:r>
      <w:r w:rsidRPr="001E77B2">
        <w:rPr>
          <w:rStyle w:val="StyleUnderline"/>
          <w:highlight w:val="yellow"/>
        </w:rPr>
        <w:t>critical to the enactment of liberation.</w:t>
      </w:r>
    </w:p>
    <w:p w14:paraId="78797549" w14:textId="77777777" w:rsidR="00A07D74" w:rsidRDefault="00A07D74" w:rsidP="00A07D74">
      <w:r w:rsidRPr="005321C8">
        <w:rPr>
          <w:rStyle w:val="StyleUnderline"/>
        </w:rPr>
        <w:t xml:space="preserve">At the heart of any assertion of equality is the wrong that preceded it: the wrong that is the foundation for the unequal distribution of power throughout society. </w:t>
      </w:r>
      <w:r w:rsidRPr="001E77B2">
        <w:rPr>
          <w:rStyle w:val="StyleUnderline"/>
          <w:highlight w:val="yellow"/>
        </w:rPr>
        <w:t>Under the current regime, freedom is an empty signifier,</w:t>
      </w:r>
      <w:r w:rsidRPr="005321C8">
        <w:rPr>
          <w:rStyle w:val="StyleUnderline"/>
        </w:rPr>
        <w:t xml:space="preserve"> “the empty property of any political subject”</w:t>
      </w:r>
      <w:r>
        <w:t xml:space="preserve"> (</w:t>
      </w:r>
      <w:proofErr w:type="spellStart"/>
      <w:r>
        <w:t>Rancière</w:t>
      </w:r>
      <w:proofErr w:type="spellEnd"/>
      <w:r>
        <w:t xml:space="preserve"> 2004, 77). It is </w:t>
      </w:r>
      <w:r w:rsidRPr="001E77B2">
        <w:rPr>
          <w:rStyle w:val="StyleUnderline"/>
          <w:highlight w:val="yellow"/>
        </w:rPr>
        <w:t>only under</w:t>
      </w:r>
      <w:r w:rsidRPr="005321C8">
        <w:rPr>
          <w:rStyle w:val="StyleUnderline"/>
        </w:rPr>
        <w:t xml:space="preserve"> new terms</w:t>
      </w:r>
      <w:r>
        <w:t xml:space="preserve">, and specifically, </w:t>
      </w:r>
      <w:r w:rsidRPr="001E77B2">
        <w:rPr>
          <w:rStyle w:val="StyleUnderline"/>
          <w:highlight w:val="yellow"/>
        </w:rPr>
        <w:t>terms of abolition that freedom can come to fruition</w:t>
      </w:r>
      <w:r>
        <w:t>. Democracy, often argued as the political form that offers the most equal of terms, fails to offer anything but a “theatrics of dispute” for justice (</w:t>
      </w:r>
      <w:proofErr w:type="spellStart"/>
      <w:r>
        <w:t>Rancière</w:t>
      </w:r>
      <w:proofErr w:type="spellEnd"/>
      <w:r>
        <w:t xml:space="preserve"> 2004, 62). </w:t>
      </w:r>
      <w:r w:rsidRPr="005321C8">
        <w:rPr>
          <w:rStyle w:val="StyleUnderline"/>
        </w:rPr>
        <w:t>Only a total and full break with the colonial state offers any hope for the now hollow concepts of equality and justice. In other words, the wrong must be expressed via a radical politics of indecency, and entirely bypass the “decent” notions of equality or justice espoused by the colonial state.</w:t>
      </w:r>
      <w:r>
        <w:t xml:space="preserve"> These concepts are foils for the recalibrated civilizing mission, and thus continue a long and horrifying legacy of genocide and state-sanctioned terror: a legacy that made the U.S. the “bastion” of democracy that it is today.</w:t>
      </w:r>
    </w:p>
    <w:p w14:paraId="66957C10" w14:textId="77777777" w:rsidR="00A07D74" w:rsidRPr="005321C8" w:rsidRDefault="00A07D74" w:rsidP="00A07D74">
      <w:pPr>
        <w:rPr>
          <w:rStyle w:val="StyleUnderline"/>
        </w:rPr>
      </w:pPr>
      <w:r w:rsidRPr="001E77B2">
        <w:rPr>
          <w:rStyle w:val="Emphasis"/>
          <w:highlight w:val="yellow"/>
        </w:rPr>
        <w:t>This cycle of death</w:t>
      </w:r>
      <w:r w:rsidRPr="005321C8">
        <w:rPr>
          <w:rStyle w:val="StyleUnderline"/>
        </w:rPr>
        <w:t xml:space="preserve"> deeply troubles us and </w:t>
      </w:r>
      <w:r w:rsidRPr="001E77B2">
        <w:rPr>
          <w:rStyle w:val="StyleUnderline"/>
          <w:highlight w:val="yellow"/>
        </w:rPr>
        <w:t>is</w:t>
      </w:r>
      <w:r w:rsidRPr="005321C8">
        <w:rPr>
          <w:rStyle w:val="StyleUnderline"/>
        </w:rPr>
        <w:t xml:space="preserve"> one of the central reasons </w:t>
      </w:r>
      <w:r w:rsidRPr="001E77B2">
        <w:rPr>
          <w:rStyle w:val="StyleUnderline"/>
          <w:highlight w:val="yellow"/>
        </w:rPr>
        <w:t>why</w:t>
      </w:r>
      <w:r w:rsidRPr="005321C8">
        <w:rPr>
          <w:rStyle w:val="StyleUnderline"/>
        </w:rPr>
        <w:t xml:space="preserve"> we see </w:t>
      </w:r>
      <w:r w:rsidRPr="001E77B2">
        <w:rPr>
          <w:rStyle w:val="StyleUnderline"/>
          <w:highlight w:val="yellow"/>
        </w:rPr>
        <w:t>abolition</w:t>
      </w:r>
      <w:r w:rsidRPr="005321C8">
        <w:rPr>
          <w:rStyle w:val="StyleUnderline"/>
        </w:rPr>
        <w:t xml:space="preserve"> as </w:t>
      </w:r>
      <w:r w:rsidRPr="001E77B2">
        <w:rPr>
          <w:rStyle w:val="StyleUnderline"/>
          <w:highlight w:val="yellow"/>
        </w:rPr>
        <w:t>the only possible response</w:t>
      </w:r>
      <w:r w:rsidRPr="005321C8">
        <w:rPr>
          <w:rStyle w:val="StyleUnderline"/>
        </w:rPr>
        <w:t xml:space="preserve"> to the continuous bloodshed shaping U.S. history</w:t>
      </w:r>
      <w:r>
        <w:t xml:space="preserve">. Gilles </w:t>
      </w:r>
      <w:r w:rsidRPr="005321C8">
        <w:rPr>
          <w:rStyle w:val="StyleUnderline"/>
        </w:rPr>
        <w:t xml:space="preserve">Deleuze argues that </w:t>
      </w:r>
      <w:r w:rsidRPr="001E77B2">
        <w:rPr>
          <w:rStyle w:val="StyleUnderline"/>
          <w:highlight w:val="yellow"/>
        </w:rPr>
        <w:t>we do not repeat because we repress, but rather that we repress because we repeat</w:t>
      </w:r>
      <w:r>
        <w:t xml:space="preserve"> (Deleuze 1995). </w:t>
      </w:r>
      <w:r w:rsidRPr="005321C8">
        <w:rPr>
          <w:rStyle w:val="StyleUnderline"/>
        </w:rPr>
        <w:t>The amnesia that results from this cycle is in part because some things are more bearable than others, allowing us to mediate our embodied experiences within material worlds that are otherwise intolerable</w:t>
      </w:r>
      <w:r>
        <w:t xml:space="preserve">. In other words, </w:t>
      </w:r>
      <w:r w:rsidRPr="005321C8">
        <w:rPr>
          <w:rStyle w:val="StyleUnderline"/>
        </w:rPr>
        <w:t xml:space="preserve">we may deceive ourselves to make embodied experiences more livable, but these repetitions are doomed for capture. If we are to </w:t>
      </w:r>
      <w:r w:rsidRPr="001E77B2">
        <w:rPr>
          <w:rStyle w:val="StyleUnderline"/>
          <w:highlight w:val="yellow"/>
        </w:rPr>
        <w:t>consider</w:t>
      </w:r>
      <w:r w:rsidRPr="005321C8">
        <w:rPr>
          <w:rStyle w:val="StyleUnderline"/>
        </w:rPr>
        <w:t xml:space="preserve"> </w:t>
      </w:r>
      <w:r w:rsidRPr="001E77B2">
        <w:rPr>
          <w:rStyle w:val="Emphasis"/>
          <w:highlight w:val="yellow"/>
        </w:rPr>
        <w:t>abolition</w:t>
      </w:r>
      <w:r w:rsidRPr="005321C8">
        <w:rPr>
          <w:rStyle w:val="StyleUnderline"/>
        </w:rPr>
        <w:t xml:space="preserve">, not </w:t>
      </w:r>
      <w:r w:rsidRPr="00CA7719">
        <w:rPr>
          <w:rStyle w:val="StyleUnderline"/>
        </w:rPr>
        <w:t>as</w:t>
      </w:r>
      <w:r w:rsidRPr="005321C8">
        <w:rPr>
          <w:rStyle w:val="StyleUnderline"/>
        </w:rPr>
        <w:t xml:space="preserve"> a last resort, but rather </w:t>
      </w:r>
      <w:r w:rsidRPr="001E77B2">
        <w:rPr>
          <w:rStyle w:val="Emphasis"/>
          <w:highlight w:val="yellow"/>
        </w:rPr>
        <w:t>the only viable option</w:t>
      </w:r>
      <w:r w:rsidRPr="005321C8">
        <w:rPr>
          <w:rStyle w:val="StyleUnderline"/>
        </w:rPr>
        <w:t xml:space="preserve">, we must be willing to </w:t>
      </w:r>
      <w:r w:rsidRPr="001E77B2">
        <w:rPr>
          <w:rStyle w:val="Emphasis"/>
          <w:highlight w:val="yellow"/>
        </w:rPr>
        <w:t>reject this repetition and the fantasy of livability</w:t>
      </w:r>
      <w:r w:rsidRPr="005321C8">
        <w:rPr>
          <w:rStyle w:val="StyleUnderline"/>
        </w:rPr>
        <w:t xml:space="preserve">. </w:t>
      </w:r>
      <w:r w:rsidRPr="001E77B2">
        <w:rPr>
          <w:rStyle w:val="StyleUnderline"/>
          <w:highlight w:val="yellow"/>
        </w:rPr>
        <w:t>Livability</w:t>
      </w:r>
      <w:r w:rsidRPr="005321C8">
        <w:rPr>
          <w:rStyle w:val="StyleUnderline"/>
        </w:rPr>
        <w:t xml:space="preserve"> is that which denies and </w:t>
      </w:r>
      <w:r w:rsidRPr="001E77B2">
        <w:rPr>
          <w:rStyle w:val="Emphasis"/>
          <w:highlight w:val="yellow"/>
        </w:rPr>
        <w:t>prolongs true freedom</w:t>
      </w:r>
      <w:r w:rsidRPr="005321C8">
        <w:rPr>
          <w:rStyle w:val="StyleUnderline"/>
        </w:rPr>
        <w:t xml:space="preserve"> and quells the desire for abolition.</w:t>
      </w:r>
    </w:p>
    <w:bookmarkEnd w:id="0"/>
    <w:p w14:paraId="0FC55D0A" w14:textId="77777777" w:rsidR="00A07D74" w:rsidRDefault="00A07D74" w:rsidP="00A07D74">
      <w:pPr>
        <w:pStyle w:val="Heading4"/>
      </w:pPr>
      <w:r>
        <w:t>Reformism is liberal critique that fails to understand the underlying capitalist structure which is the root cause of racial discrimination</w:t>
      </w:r>
    </w:p>
    <w:p w14:paraId="218EF957" w14:textId="77777777" w:rsidR="00A07D74" w:rsidRDefault="00A07D74" w:rsidP="00A07D74">
      <w:pPr>
        <w:rPr>
          <w:rStyle w:val="Style13ptBold"/>
        </w:rPr>
      </w:pPr>
      <w:r>
        <w:rPr>
          <w:rStyle w:val="Style13ptBold"/>
        </w:rPr>
        <w:t>Vogel, 3</w:t>
      </w:r>
    </w:p>
    <w:p w14:paraId="050034A2" w14:textId="77777777" w:rsidR="00A07D74" w:rsidRPr="00F369A9" w:rsidRDefault="00A07D74" w:rsidP="00A07D74">
      <w:pPr>
        <w:rPr>
          <w:rStyle w:val="Style13ptBold"/>
          <w:b w:val="0"/>
          <w:bCs w:val="0"/>
          <w:sz w:val="22"/>
          <w:szCs w:val="20"/>
        </w:rPr>
      </w:pPr>
      <w:r>
        <w:rPr>
          <w:rStyle w:val="Style13ptBold"/>
          <w:b w:val="0"/>
          <w:bCs w:val="0"/>
          <w:sz w:val="22"/>
          <w:szCs w:val="20"/>
        </w:rPr>
        <w:t xml:space="preserve">[Richard D. Vogel, writer for </w:t>
      </w:r>
      <w:proofErr w:type="spellStart"/>
      <w:r>
        <w:rPr>
          <w:rStyle w:val="Style13ptBold"/>
          <w:b w:val="0"/>
          <w:bCs w:val="0"/>
          <w:sz w:val="22"/>
          <w:szCs w:val="20"/>
        </w:rPr>
        <w:t>MonthlyReview</w:t>
      </w:r>
      <w:proofErr w:type="spellEnd"/>
      <w:r>
        <w:rPr>
          <w:rStyle w:val="Style13ptBold"/>
          <w:b w:val="0"/>
          <w:bCs w:val="0"/>
          <w:sz w:val="22"/>
          <w:szCs w:val="20"/>
        </w:rPr>
        <w:t xml:space="preserve">, 1 September 2003, </w:t>
      </w:r>
      <w:proofErr w:type="spellStart"/>
      <w:r>
        <w:rPr>
          <w:rStyle w:val="Style13ptBold"/>
          <w:b w:val="0"/>
          <w:bCs w:val="0"/>
          <w:sz w:val="22"/>
          <w:szCs w:val="20"/>
        </w:rPr>
        <w:t>MonthlyReview</w:t>
      </w:r>
      <w:proofErr w:type="spellEnd"/>
      <w:r>
        <w:rPr>
          <w:rStyle w:val="Style13ptBold"/>
          <w:b w:val="0"/>
          <w:bCs w:val="0"/>
          <w:sz w:val="22"/>
          <w:szCs w:val="20"/>
        </w:rPr>
        <w:t xml:space="preserve">, “Capitalism and Incarceration Revisited”, </w:t>
      </w:r>
      <w:hyperlink r:id="rId9" w:history="1">
        <w:r w:rsidRPr="008A5022">
          <w:rPr>
            <w:rStyle w:val="Hyperlink"/>
            <w:szCs w:val="20"/>
          </w:rPr>
          <w:t>https://monthlyreview.org/2003/09/01/capitalism-and-incarceration-revisited/</w:t>
        </w:r>
      </w:hyperlink>
      <w:r>
        <w:rPr>
          <w:rStyle w:val="Style13ptBold"/>
          <w:b w:val="0"/>
          <w:bCs w:val="0"/>
          <w:sz w:val="22"/>
          <w:szCs w:val="20"/>
        </w:rPr>
        <w:t xml:space="preserve"> // </w:t>
      </w:r>
      <w:proofErr w:type="spellStart"/>
      <w:r>
        <w:rPr>
          <w:rStyle w:val="Style13ptBold"/>
          <w:b w:val="0"/>
          <w:bCs w:val="0"/>
          <w:sz w:val="22"/>
          <w:szCs w:val="20"/>
        </w:rPr>
        <w:t>jmk</w:t>
      </w:r>
      <w:proofErr w:type="spellEnd"/>
      <w:r>
        <w:rPr>
          <w:rStyle w:val="Style13ptBold"/>
          <w:b w:val="0"/>
          <w:bCs w:val="0"/>
          <w:sz w:val="22"/>
          <w:szCs w:val="20"/>
        </w:rPr>
        <w:t>]</w:t>
      </w:r>
    </w:p>
    <w:p w14:paraId="73EFDCE7" w14:textId="77777777" w:rsidR="00A07D74" w:rsidRDefault="00A07D74" w:rsidP="00A07D74">
      <w:r>
        <w:t>National Minorities in Prison</w:t>
      </w:r>
    </w:p>
    <w:p w14:paraId="53FA70A5" w14:textId="77777777" w:rsidR="00A07D74" w:rsidRDefault="00A07D74" w:rsidP="00A07D74">
      <w:r w:rsidRPr="00990DA1">
        <w:rPr>
          <w:rStyle w:val="StyleUnderline"/>
        </w:rPr>
        <w:t xml:space="preserve">Any analysis of the American prison system that ignores the issue of national minority status and incarceration is superficial and </w:t>
      </w:r>
      <w:r w:rsidRPr="00990DA1">
        <w:rPr>
          <w:rStyle w:val="Emphasis"/>
        </w:rPr>
        <w:t>obscures the workings of the system</w:t>
      </w:r>
      <w:r>
        <w:t>. A central issue in the analysis of incarceration in America is the fact that currently 65 percent of the inmate population consists of minority people, while those minorities compose less that 25 percent of the population at large.</w:t>
      </w:r>
    </w:p>
    <w:p w14:paraId="49C044FB" w14:textId="77777777" w:rsidR="00A07D74" w:rsidRPr="00990DA1" w:rsidRDefault="00A07D74" w:rsidP="00A07D74">
      <w:pPr>
        <w:rPr>
          <w:rStyle w:val="StyleUnderline"/>
        </w:rPr>
      </w:pPr>
      <w:r w:rsidRPr="00990DA1">
        <w:rPr>
          <w:rStyle w:val="StyleUnderline"/>
        </w:rPr>
        <w:t>Detailed statistics on black prisoners are available. There has been a steady upward trend in incarcerating black Americans throughout the second half of the twentieth century, beginning at 30 percent of the total prisoner population in 1940 and reaching 48 percent in 1995, an increase of 18 percent despite the fact that the black proportion of the nation has increased only 2.6 percent during the same period of time</w:t>
      </w:r>
      <w:r>
        <w:t xml:space="preserve">. </w:t>
      </w:r>
      <w:r w:rsidRPr="00990DA1">
        <w:rPr>
          <w:rStyle w:val="Emphasis"/>
        </w:rPr>
        <w:t>A corresponding upward trend is apparent</w:t>
      </w:r>
      <w:r w:rsidRPr="00990DA1">
        <w:rPr>
          <w:rStyle w:val="StyleUnderline"/>
        </w:rPr>
        <w:t xml:space="preserve"> in local and county jails across the nation.</w:t>
      </w:r>
    </w:p>
    <w:p w14:paraId="70231F42" w14:textId="77777777" w:rsidR="00A07D74" w:rsidRDefault="00A07D74" w:rsidP="00A07D74">
      <w:r w:rsidRPr="00990DA1">
        <w:rPr>
          <w:rStyle w:val="StyleUnderline"/>
        </w:rPr>
        <w:t xml:space="preserve">While jail incarceration rates for whites rose only slightly between 1984 and 1997, rates for blacks </w:t>
      </w:r>
      <w:r w:rsidRPr="00990DA1">
        <w:rPr>
          <w:rStyle w:val="Emphasis"/>
        </w:rPr>
        <w:t>increased substantially</w:t>
      </w:r>
      <w:r>
        <w:t xml:space="preserve">. The 1997 jail incarceration rate for blacks was five times higher than the rate for whites. </w:t>
      </w:r>
      <w:r w:rsidRPr="00990DA1">
        <w:rPr>
          <w:rStyle w:val="StyleUnderline"/>
        </w:rPr>
        <w:t>This jail trend clearly parallels the increasing prison incarceration rates for black Americans, illustrating the extent that racial disparity pervades the entire correctional system.</w:t>
      </w:r>
    </w:p>
    <w:p w14:paraId="0E730B29" w14:textId="77777777" w:rsidR="00A07D74" w:rsidRDefault="00A07D74" w:rsidP="00A07D74">
      <w:r>
        <w:t xml:space="preserve">Detailed studies reported by Jan M. </w:t>
      </w:r>
      <w:proofErr w:type="spellStart"/>
      <w:r>
        <w:t>Chaiken</w:t>
      </w:r>
      <w:proofErr w:type="spellEnd"/>
      <w:r>
        <w:t>, the Director of the Bureau of Justice Statistics, further reveal the degree to which the criminal justice system targets minority males. Table 1 compares incarcerated Americans by race, ethnicity, and gender for the year 1996.</w:t>
      </w:r>
    </w:p>
    <w:p w14:paraId="6E7FD1D3" w14:textId="77777777" w:rsidR="00A07D74" w:rsidRDefault="00A07D74" w:rsidP="00A07D74">
      <w:r>
        <w:t>Broken down by race and ethnicity, the incarceration rates reflect the bleak prospects faced by minority Americans. Black men were eight times more likely to be incarcerated in 1996 than white men, while Hispanic men were two and a half times more likely to be imprisoned. Table 1 also reveals that, although incarceration rates for women were significantly smaller than those for men, the same racial disparities prevailed.</w:t>
      </w:r>
    </w:p>
    <w:p w14:paraId="38A172C1" w14:textId="77777777" w:rsidR="00A07D74" w:rsidRDefault="00A07D74" w:rsidP="00A07D74">
      <w:r>
        <w:t>The disproportion of incarceration rates for men in the age group 25–29 is especially dramatic. In this age group the racial disproportions are significantly higher than in the general prison population. Black men in this group are ten times more likely to be in prison than whites, while Hispanic men are three times more likely to be incarcerated.</w:t>
      </w:r>
    </w:p>
    <w:p w14:paraId="24BC2D8E" w14:textId="77777777" w:rsidR="00A07D74" w:rsidRDefault="00A07D74" w:rsidP="00A07D74">
      <w:r>
        <w:t>In terms of correctional control, the percentage of black men under correctional supervision is four times higher than white men in every age category with highs approaching 30 percent for black men in their prime years of twenty to thirty compared to less than 8 percent for white men in the same age group. Buried in these aggregate statistics is the fact that when the adult probationary population in the United States is broken down by race, we find that currently only 35 percent of the probationers are black in contrast to prison populations where they make up almost 50 percent of all inmates. These statistics indicate that it is almost as difficult for white men to get into prison as it is for black men to stay out.</w:t>
      </w:r>
    </w:p>
    <w:p w14:paraId="622C7973" w14:textId="77777777" w:rsidR="00A07D74" w:rsidRDefault="00A07D74" w:rsidP="00A07D74">
      <w:r>
        <w:t>The lifetime likelihood of going to prison is high for minority males. In the process of “crunching numbers,” the Bureau of Justice Statistics (BJS) developed a statistical model to predict the chances of Americans going to prison during their lifetime. Their model predicted that a young black man age sixteen in 1991 had a 28.5 percent chance of spending time in prison during his life. This prediction counts only felony convictions and does not include time spent in local or county jails. When social class differences within the black population are factored in, the prospect of poor black males being incarcerated is probably double this figure—closer to 60 percent. And, if we add the differential jail incarceration rates for blacks, a 75 percent likelihood of going to prison is not an unreasonable estimate.</w:t>
      </w:r>
    </w:p>
    <w:p w14:paraId="5F3C1AF3" w14:textId="77777777" w:rsidR="00A07D74" w:rsidRDefault="00A07D74" w:rsidP="00A07D74">
      <w:r w:rsidRPr="00990DA1">
        <w:rPr>
          <w:rStyle w:val="StyleUnderline"/>
        </w:rPr>
        <w:t xml:space="preserve">Liberal critics are quick to lament racial discrimination in the criminal justice system but always </w:t>
      </w:r>
      <w:r w:rsidRPr="00990DA1">
        <w:rPr>
          <w:rStyle w:val="Emphasis"/>
        </w:rPr>
        <w:t xml:space="preserve">steer clear of the basic structure of capitalism </w:t>
      </w:r>
      <w:r w:rsidRPr="00990DA1">
        <w:rPr>
          <w:rStyle w:val="StyleUnderline"/>
        </w:rPr>
        <w:t>that accounts for the concentration of national minorities in prison</w:t>
      </w:r>
      <w:r>
        <w:t xml:space="preserve">. </w:t>
      </w:r>
      <w:r w:rsidRPr="00990DA1">
        <w:rPr>
          <w:rStyle w:val="StyleUnderline"/>
        </w:rPr>
        <w:t>The heavy concentration of minority inmates, however, comes as no surprise in view of the economic dislocation and instability endured by national minorities in the United States</w:t>
      </w:r>
      <w:r>
        <w:t>. The unemployment rate for black males is consistently twice that of white males, a consistency which represents a basic fact about the economic life of national minorities compared to the white male population—</w:t>
      </w:r>
      <w:r w:rsidRPr="00990DA1">
        <w:rPr>
          <w:rStyle w:val="StyleUnderline"/>
        </w:rPr>
        <w:t>by commonly accepted economic standards, white men have faced serious unemployment only during times of economic recession, while, in stark contrast, minority males have faced recession (and depression) level unemployment since the end of the Second World War with exceptions only during the economic mobilization periods of the Korean and Vietnam wars</w:t>
      </w:r>
      <w:r>
        <w:t>. These employment statistics reflect the fact that national minorities have historically served as the reserve army of wage laborers for American capitalism—a function that accounts for their overrepresentation in American prisons.</w:t>
      </w:r>
    </w:p>
    <w:p w14:paraId="1FE2C4E1" w14:textId="77777777" w:rsidR="00A07D74" w:rsidRPr="000E7354" w:rsidRDefault="00A07D74" w:rsidP="00A07D74">
      <w:r>
        <w:t>It must also be added that there is more than economics at work in the overrepresentation of minorities in jails and prisons. Without a doubt, the black revolt of the 1970s and the ruling class reaction against the black population, including the war on drugs, is an important issue. However, this is a matter that deserves separate, in-depth analysis, one which the author is currently undertaking.</w:t>
      </w:r>
    </w:p>
    <w:p w14:paraId="59A7B518" w14:textId="77777777" w:rsidR="00A07D74" w:rsidRPr="00695B6B" w:rsidRDefault="00A07D74" w:rsidP="00A07D74"/>
    <w:p w14:paraId="32CFDE10" w14:textId="3697F8D5" w:rsidR="00EC7026" w:rsidRDefault="00E16EBD" w:rsidP="00EC7026">
      <w:pPr>
        <w:pStyle w:val="Heading3"/>
      </w:pPr>
      <w:r>
        <w:t>Link –</w:t>
      </w:r>
      <w:r w:rsidR="00906AF1">
        <w:t xml:space="preserve"> </w:t>
      </w:r>
      <w:r>
        <w:t>Innocence</w:t>
      </w:r>
    </w:p>
    <w:p w14:paraId="00C5ACBE" w14:textId="77777777" w:rsidR="00A07D74" w:rsidRDefault="00A07D74" w:rsidP="00A07D74">
      <w:pPr>
        <w:pStyle w:val="Heading4"/>
      </w:pPr>
      <w:r>
        <w:t>Your discourse of wrongful convictions is a framework of innocence whereby a notion that ‘others’ are legitimately guilty is reified, masking forms of state violence and making true revolt impossible through a politics of passivity.</w:t>
      </w:r>
    </w:p>
    <w:p w14:paraId="3A80A953" w14:textId="77777777" w:rsidR="00A07D74" w:rsidRDefault="00A07D74" w:rsidP="00A07D74">
      <w:pPr>
        <w:rPr>
          <w:rStyle w:val="Style13ptBold"/>
        </w:rPr>
      </w:pPr>
      <w:r>
        <w:rPr>
          <w:rStyle w:val="Style13ptBold"/>
        </w:rPr>
        <w:t>Wang, black studies scholar, 18</w:t>
      </w:r>
    </w:p>
    <w:p w14:paraId="74ECA6BF" w14:textId="77777777" w:rsidR="00A07D74" w:rsidRPr="00820623" w:rsidRDefault="00A07D74" w:rsidP="00A07D74">
      <w:pPr>
        <w:rPr>
          <w:rStyle w:val="Style13ptBold"/>
          <w:b w:val="0"/>
          <w:bCs w:val="0"/>
          <w:sz w:val="22"/>
          <w:szCs w:val="20"/>
        </w:rPr>
      </w:pPr>
      <w:r>
        <w:rPr>
          <w:rStyle w:val="Style13ptBold"/>
          <w:b w:val="0"/>
          <w:bCs w:val="0"/>
          <w:sz w:val="22"/>
          <w:szCs w:val="20"/>
        </w:rPr>
        <w:t xml:space="preserve">[Jackie Wang, black studies scholar, poet, multimedia artist, and PhD candidate in the Department of African and African American Studies at Harvard University, 2018, </w:t>
      </w:r>
      <w:proofErr w:type="spellStart"/>
      <w:r>
        <w:rPr>
          <w:rStyle w:val="Style13ptBold"/>
          <w:b w:val="0"/>
          <w:bCs w:val="0"/>
          <w:sz w:val="22"/>
          <w:szCs w:val="20"/>
        </w:rPr>
        <w:t>Semiotext</w:t>
      </w:r>
      <w:proofErr w:type="spellEnd"/>
      <w:r>
        <w:rPr>
          <w:rStyle w:val="Style13ptBold"/>
          <w:b w:val="0"/>
          <w:bCs w:val="0"/>
          <w:sz w:val="22"/>
          <w:szCs w:val="20"/>
        </w:rPr>
        <w:t>, “Carceral Capitalism”, pg. 18]</w:t>
      </w:r>
    </w:p>
    <w:p w14:paraId="35C5F1A3" w14:textId="77777777" w:rsidR="00A07D74" w:rsidRPr="00915F7E" w:rsidRDefault="00A07D74" w:rsidP="00A07D74">
      <w:pPr>
        <w:rPr>
          <w:rStyle w:val="StyleUnderline"/>
        </w:rPr>
      </w:pPr>
      <w:r>
        <w:t xml:space="preserve">Before the Ferguson moment and the Black Lives Matter movement I felt compelled to write “Against Innocence” as a response to what I felt was a discursive and political impasse—that is, liberalism’s stranglehold on how we understand both the nature of racism and which tactics are legitimate to counter racism. As someone who has extensively researched and is personally affected by mass incarceration, I know that in the United States, blackness is associated with guilt and criminality. Though this conflation has been around for more than a century—as Khalil Muhammad notes in The Condemnation of Blackness—in the 1960s–’90s criminologists, politicians, and policy makers worked vigorously to consolidate the image of the black criminal in the public imagination. For this reason, </w:t>
      </w:r>
      <w:r w:rsidRPr="00275116">
        <w:rPr>
          <w:rStyle w:val="StyleUnderline"/>
        </w:rPr>
        <w:t xml:space="preserve">it seemed counterproductive to construct an antiracist politics founded on </w:t>
      </w:r>
      <w:r w:rsidRPr="00275116">
        <w:rPr>
          <w:rStyle w:val="Emphasis"/>
        </w:rPr>
        <w:t>the moral framework of innocence</w:t>
      </w:r>
      <w:r w:rsidRPr="00275116">
        <w:rPr>
          <w:rStyle w:val="StyleUnderline"/>
        </w:rPr>
        <w:t xml:space="preserve">, whereby only “respectable” subjects are considered proper symbols for the </w:t>
      </w:r>
      <w:r w:rsidRPr="00275116">
        <w:rPr>
          <w:rStyle w:val="Emphasis"/>
        </w:rPr>
        <w:t>contestation of racism</w:t>
      </w:r>
      <w:r>
        <w:t xml:space="preserve">. </w:t>
      </w:r>
      <w:r w:rsidRPr="00275116">
        <w:rPr>
          <w:rStyle w:val="StyleUnderline"/>
        </w:rPr>
        <w:t xml:space="preserve">Such a political framework would ensure that forms of structural and state violence against those </w:t>
      </w:r>
      <w:r w:rsidRPr="00275116">
        <w:rPr>
          <w:rStyle w:val="Emphasis"/>
        </w:rPr>
        <w:t>who are not “proper” victims</w:t>
      </w:r>
      <w:r w:rsidRPr="00275116">
        <w:rPr>
          <w:rStyle w:val="StyleUnderline"/>
        </w:rPr>
        <w:t xml:space="preserve"> would remain illegible and </w:t>
      </w:r>
      <w:r w:rsidRPr="00275116">
        <w:rPr>
          <w:rStyle w:val="Emphasis"/>
        </w:rPr>
        <w:t>fail to register as a scandal</w:t>
      </w:r>
      <w:r>
        <w:t xml:space="preserve">. </w:t>
      </w:r>
      <w:r w:rsidRPr="00275116">
        <w:rPr>
          <w:rStyle w:val="StyleUnderline"/>
        </w:rPr>
        <w:t>The a priori association of blackness with guilt and criminality comforts white America by enabling people to believe that black Americans are deserving of their condition and that the livelihoods of whites are in no way bound up with black immiseration</w:t>
      </w:r>
      <w:r>
        <w:t xml:space="preserve">. At the same time, </w:t>
      </w:r>
      <w:r w:rsidRPr="00275116">
        <w:rPr>
          <w:rStyle w:val="StyleUnderline"/>
        </w:rPr>
        <w:t xml:space="preserve">the framework of innocence—which fetishizes passivity—delegitimizes militant forms of revolt that may be more potent in </w:t>
      </w:r>
      <w:proofErr w:type="gramStart"/>
      <w:r w:rsidRPr="00275116">
        <w:rPr>
          <w:rStyle w:val="StyleUnderline"/>
        </w:rPr>
        <w:t>actually challenging</w:t>
      </w:r>
      <w:proofErr w:type="gramEnd"/>
      <w:r w:rsidRPr="00275116">
        <w:rPr>
          <w:rStyle w:val="StyleUnderline"/>
        </w:rPr>
        <w:t xml:space="preserve"> racism. Though the liberal antiracist framework has not been completely dismantled, I feel that the new, younger generation of activists are not so easily beguiled by the political establishment and the promise of state recognition—unlike those who just a few years ago quixotically held to the belief that it was possible for revolutionaries and the police to be bedfellows.</w:t>
      </w:r>
    </w:p>
    <w:p w14:paraId="039C6888" w14:textId="4B3EF797" w:rsidR="008A7D22" w:rsidRDefault="008A7D22" w:rsidP="008A7D22">
      <w:pPr>
        <w:pStyle w:val="Heading4"/>
      </w:pPr>
      <w:r>
        <w:t>Strategies based on appealing to innocence foreclose resistance to the State and reinforce carceral capitalism</w:t>
      </w:r>
    </w:p>
    <w:p w14:paraId="2262E3DA" w14:textId="77777777" w:rsidR="008A7D22" w:rsidRDefault="008A7D22" w:rsidP="008A7D22">
      <w:r>
        <w:t xml:space="preserve">Jackie </w:t>
      </w:r>
      <w:r w:rsidRPr="006908F3">
        <w:rPr>
          <w:rStyle w:val="Style13ptBold"/>
        </w:rPr>
        <w:t>Wang</w:t>
      </w:r>
      <w:r>
        <w:t>, 20</w:t>
      </w:r>
      <w:r w:rsidRPr="006908F3">
        <w:rPr>
          <w:rStyle w:val="Style13ptBold"/>
        </w:rPr>
        <w:t>14</w:t>
      </w:r>
      <w:r>
        <w:t>, Jackie Wang is a Black studies scholar and PhD student at Harvard University.</w:t>
      </w:r>
    </w:p>
    <w:p w14:paraId="46CBEFBF" w14:textId="77777777" w:rsidR="008A7D22" w:rsidRPr="006908F3" w:rsidRDefault="008A7D22" w:rsidP="008A7D22">
      <w:r>
        <w:t xml:space="preserve">Against Innocence published 2014, </w:t>
      </w:r>
      <w:hyperlink r:id="rId10" w:history="1">
        <w:r w:rsidRPr="004D5FA2">
          <w:rPr>
            <w:color w:val="0000FF"/>
            <w:u w:val="single"/>
          </w:rPr>
          <w:t>https://www.liesjournal.net/volume1-10-againstinnocence.html</w:t>
        </w:r>
      </w:hyperlink>
    </w:p>
    <w:p w14:paraId="18B94C27" w14:textId="77777777" w:rsidR="008A7D22" w:rsidRPr="00E16EBD" w:rsidRDefault="008A7D22" w:rsidP="008A7D22">
      <w:r w:rsidRPr="00207AB9">
        <w:rPr>
          <w:rStyle w:val="StyleUnderline"/>
        </w:rPr>
        <w:t>The insistence on i</w:t>
      </w:r>
      <w:r w:rsidRPr="00207AB9">
        <w:rPr>
          <w:rStyle w:val="StyleUnderline"/>
          <w:highlight w:val="yellow"/>
        </w:rPr>
        <w:t>nnocence results in a refusal to hear those labeled guilty or defined by the State as “criminals.</w:t>
      </w:r>
      <w:r w:rsidRPr="00207AB9">
        <w:rPr>
          <w:rStyle w:val="StyleUnderline"/>
        </w:rPr>
        <w:t xml:space="preserve">” When we rely on </w:t>
      </w:r>
      <w:r w:rsidRPr="00207AB9">
        <w:rPr>
          <w:rStyle w:val="StyleUnderline"/>
          <w:highlight w:val="yellow"/>
        </w:rPr>
        <w:t>appeals to innocence</w:t>
      </w:r>
      <w:r w:rsidRPr="00207AB9">
        <w:rPr>
          <w:rStyle w:val="StyleUnderline"/>
        </w:rPr>
        <w:t xml:space="preserve">, we </w:t>
      </w:r>
      <w:r w:rsidRPr="00207AB9">
        <w:rPr>
          <w:rStyle w:val="StyleUnderline"/>
          <w:highlight w:val="yellow"/>
        </w:rPr>
        <w:t>foreclose a form of resistance</w:t>
      </w:r>
      <w:r w:rsidRPr="00207AB9">
        <w:rPr>
          <w:rStyle w:val="StyleUnderline"/>
        </w:rPr>
        <w:t xml:space="preserve"> that is outside the limits of law, </w:t>
      </w:r>
      <w:r w:rsidRPr="00207AB9">
        <w:rPr>
          <w:rStyle w:val="StyleUnderline"/>
          <w:highlight w:val="yellow"/>
        </w:rPr>
        <w:t>and</w:t>
      </w:r>
      <w:r w:rsidRPr="00207AB9">
        <w:rPr>
          <w:rStyle w:val="StyleUnderline"/>
        </w:rPr>
        <w:t xml:space="preserve"> instead </w:t>
      </w:r>
      <w:r w:rsidRPr="00207AB9">
        <w:rPr>
          <w:rStyle w:val="StyleUnderline"/>
          <w:highlight w:val="yellow"/>
        </w:rPr>
        <w:t>ally ourselves with the State</w:t>
      </w:r>
      <w:r w:rsidRPr="00207AB9">
        <w:rPr>
          <w:rStyle w:val="StyleUnderline"/>
        </w:rPr>
        <w:t xml:space="preserve">. This ignores that the </w:t>
      </w:r>
      <w:r w:rsidRPr="00207AB9">
        <w:rPr>
          <w:rStyle w:val="StyleUnderline"/>
          <w:highlight w:val="yellow"/>
        </w:rPr>
        <w:t>“enemies” in the War on Drugs and the War on Terror are racially defined</w:t>
      </w:r>
      <w:r w:rsidRPr="00207AB9">
        <w:rPr>
          <w:rStyle w:val="StyleUnderline"/>
        </w:rPr>
        <w:t>, that gender and class delimit who is worthy of legal recognition.</w:t>
      </w:r>
      <w:r w:rsidRPr="00207AB9">
        <w:t xml:space="preserve"> When the Occupy movement was in full swing in the US, I often read countless articles and encountered participants who were eager to police the politics and tactics of those who did not fit into a non-violent model of resistance. </w:t>
      </w:r>
      <w:r w:rsidRPr="00207AB9">
        <w:rPr>
          <w:rStyle w:val="StyleUnderline"/>
          <w:highlight w:val="yellow"/>
        </w:rPr>
        <w:t>The tendency</w:t>
      </w:r>
      <w:r w:rsidRPr="00207AB9">
        <w:rPr>
          <w:rStyle w:val="StyleUnderline"/>
        </w:rPr>
        <w:t xml:space="preserve"> was </w:t>
      </w:r>
      <w:r w:rsidRPr="00207AB9">
        <w:rPr>
          <w:rStyle w:val="StyleUnderline"/>
          <w:highlight w:val="yellow"/>
        </w:rPr>
        <w:t>to construct a politics from the position of the disenfranchised white middle-class</w:t>
      </w:r>
      <w:r w:rsidRPr="00207AB9">
        <w:rPr>
          <w:rStyle w:val="StyleUnderline"/>
        </w:rPr>
        <w:t xml:space="preserve"> and </w:t>
      </w:r>
      <w:r w:rsidRPr="00207AB9">
        <w:rPr>
          <w:rStyle w:val="StyleUnderline"/>
          <w:highlight w:val="yellow"/>
        </w:rPr>
        <w:t>to remove, deny, and differentiate</w:t>
      </w:r>
      <w:r w:rsidRPr="00207AB9">
        <w:rPr>
          <w:rStyle w:val="StyleUnderline"/>
        </w:rPr>
        <w:t xml:space="preserve"> the Occupy movement from </w:t>
      </w:r>
      <w:r w:rsidRPr="00207AB9">
        <w:rPr>
          <w:rStyle w:val="StyleUnderline"/>
          <w:highlight w:val="yellow"/>
        </w:rPr>
        <w:t>the “delinquent” or radical elements by condemning property destruction, confrontations with cops, and</w:t>
      </w:r>
      <w:r w:rsidRPr="00207AB9">
        <w:rPr>
          <w:rStyle w:val="StyleUnderline"/>
        </w:rPr>
        <w:t xml:space="preserve"> — in cases like Baltimore — </w:t>
      </w:r>
      <w:r w:rsidRPr="00207AB9">
        <w:rPr>
          <w:rStyle w:val="StyleUnderline"/>
          <w:highlight w:val="yellow"/>
        </w:rPr>
        <w:t>anti-capitalist and anarchist analyses</w:t>
      </w:r>
      <w:r w:rsidRPr="00207AB9">
        <w:rPr>
          <w:rStyle w:val="StyleUnderline"/>
        </w:rPr>
        <w:t>.</w:t>
      </w:r>
      <w:r w:rsidRPr="00207AB9">
        <w:t xml:space="preserve"> When Amy Goodman asked Maria Lewis from Occupy Oakland about the “violent” protestors after the over 400 arrests made following an attempt to occupy the vacant Henry J. Kaiser Convention Center in Oakland, I was pleased that Maria affirmed rather than excised people’s anger:</w:t>
      </w:r>
    </w:p>
    <w:p w14:paraId="1F97CE86" w14:textId="77777777" w:rsidR="008A7D22" w:rsidRDefault="008A7D22" w:rsidP="008A7D22">
      <w:pPr>
        <w:pStyle w:val="Heading4"/>
      </w:pPr>
      <w:r>
        <w:t>Safety and innocence perpetuate the use of police. It invokes passivity and is unproductive in the real world.</w:t>
      </w:r>
    </w:p>
    <w:p w14:paraId="1DDAB888" w14:textId="77777777" w:rsidR="008A7D22" w:rsidRDefault="008A7D22" w:rsidP="008A7D22">
      <w:r>
        <w:t xml:space="preserve">Jackie </w:t>
      </w:r>
      <w:r w:rsidRPr="006908F3">
        <w:rPr>
          <w:rStyle w:val="Style13ptBold"/>
        </w:rPr>
        <w:t>Wang</w:t>
      </w:r>
      <w:r>
        <w:t>, 20</w:t>
      </w:r>
      <w:r w:rsidRPr="006908F3">
        <w:rPr>
          <w:rStyle w:val="Style13ptBold"/>
        </w:rPr>
        <w:t>14</w:t>
      </w:r>
      <w:r>
        <w:t>, Jackie Wang is a Black studies scholar and PhD student at Harvard University.</w:t>
      </w:r>
    </w:p>
    <w:p w14:paraId="6AE608AE" w14:textId="77777777" w:rsidR="008A7D22" w:rsidRPr="006908F3" w:rsidRDefault="008A7D22" w:rsidP="008A7D22">
      <w:r>
        <w:t xml:space="preserve">Against Innocence published 2014, </w:t>
      </w:r>
      <w:hyperlink r:id="rId11" w:history="1">
        <w:r w:rsidRPr="004D5FA2">
          <w:rPr>
            <w:color w:val="0000FF"/>
            <w:u w:val="single"/>
          </w:rPr>
          <w:t>https://www.liesjournal.net/volume1-10-againstinnocence.html</w:t>
        </w:r>
      </w:hyperlink>
    </w:p>
    <w:p w14:paraId="7F31DF8A" w14:textId="46CB0C8C" w:rsidR="008A7D22" w:rsidRPr="008078BA" w:rsidRDefault="008A7D22" w:rsidP="008A7D22">
      <w:pPr>
        <w:rPr>
          <w:u w:val="single"/>
        </w:rPr>
      </w:pPr>
      <w:r w:rsidRPr="00207AB9">
        <w:t xml:space="preserve">Another troublesome manifestation of </w:t>
      </w:r>
      <w:r w:rsidRPr="00207AB9">
        <w:rPr>
          <w:rStyle w:val="StyleUnderline"/>
          <w:highlight w:val="yellow"/>
        </w:rPr>
        <w:t>the politics of safety is an emphasis on personal comfort that supports police behavior in consensus-based groups or spaces</w:t>
      </w:r>
      <w:r w:rsidRPr="00207AB9">
        <w:rPr>
          <w:rStyle w:val="StyleUnderline"/>
        </w:rPr>
        <w:t>.</w:t>
      </w:r>
      <w:r w:rsidRPr="00207AB9">
        <w:t xml:space="preserve"> For instance, when people at Occupy Baltimore confronted sexual assaulters, I witnessed a general assembly become so bogged down by consensus procedure that the only decision made about the assaulters in the space was to stage a 10 minute presentation about safer spaces at the next GA. No one in the group wanted to ban the assaulters from Occupy (as Stokely Carmichael said, “The liberal is afraid to alienate anyone, and therefore he is incapable of presenting any clear alternative.”)33 </w:t>
      </w:r>
      <w:r w:rsidRPr="00207AB9">
        <w:rPr>
          <w:rStyle w:val="StyleUnderline"/>
          <w:highlight w:val="yellow"/>
        </w:rPr>
        <w:t>Prioritizing personal comfort is unproductive, reformist, and can bring the energy and momentum of bodies in motion to a standstill.</w:t>
      </w:r>
      <w:r w:rsidRPr="00207AB9">
        <w:rPr>
          <w:rStyle w:val="StyleUnderline"/>
        </w:rPr>
        <w:t xml:space="preserve"> The politics of </w:t>
      </w:r>
      <w:r w:rsidRPr="00207AB9">
        <w:rPr>
          <w:rStyle w:val="StyleUnderline"/>
          <w:highlight w:val="yellow"/>
        </w:rPr>
        <w:t>innocence and</w:t>
      </w:r>
      <w:r w:rsidRPr="00207AB9">
        <w:rPr>
          <w:rStyle w:val="StyleUnderline"/>
        </w:rPr>
        <w:t xml:space="preserve"> the politics of </w:t>
      </w:r>
      <w:r w:rsidRPr="00207AB9">
        <w:rPr>
          <w:rStyle w:val="StyleUnderline"/>
          <w:highlight w:val="yellow"/>
        </w:rPr>
        <w:t>safety and comfort</w:t>
      </w:r>
      <w:r w:rsidRPr="00207AB9">
        <w:rPr>
          <w:rStyle w:val="StyleUnderline"/>
        </w:rPr>
        <w:t xml:space="preserve"> are related in that both strategies </w:t>
      </w:r>
      <w:r w:rsidRPr="00207AB9">
        <w:rPr>
          <w:rStyle w:val="StyleUnderline"/>
          <w:highlight w:val="yellow"/>
        </w:rPr>
        <w:t xml:space="preserve">reinforce passivity. Comfort and innocence produce each other when people base their demand for comfort on the innocence of their location or </w:t>
      </w:r>
      <w:proofErr w:type="gramStart"/>
      <w:r w:rsidRPr="00207AB9">
        <w:rPr>
          <w:rStyle w:val="StyleUnderline"/>
          <w:highlight w:val="yellow"/>
        </w:rPr>
        <w:t>subject-position</w:t>
      </w:r>
      <w:proofErr w:type="gramEnd"/>
      <w:r w:rsidRPr="00207AB9">
        <w:rPr>
          <w:rStyle w:val="StyleUnderline"/>
          <w:highlight w:val="yellow"/>
        </w:rPr>
        <w:t>.</w:t>
      </w:r>
    </w:p>
    <w:p w14:paraId="7B3882CC" w14:textId="14B4F794" w:rsidR="00E16EBD" w:rsidRDefault="008A7D22" w:rsidP="00E16EBD">
      <w:pPr>
        <w:pStyle w:val="Heading4"/>
      </w:pPr>
      <w:r>
        <w:t>Strategies based on appealing to “innocence” focus on individualized acts of racism and reinforce the discourse of criminality while obfuscating structural racism and state violence.</w:t>
      </w:r>
    </w:p>
    <w:p w14:paraId="41FEC96D" w14:textId="77777777" w:rsidR="00E16EBD" w:rsidRDefault="00E16EBD" w:rsidP="00E16EBD">
      <w:r>
        <w:t xml:space="preserve">Jackie </w:t>
      </w:r>
      <w:r w:rsidRPr="006908F3">
        <w:rPr>
          <w:rStyle w:val="Style13ptBold"/>
        </w:rPr>
        <w:t>Wang</w:t>
      </w:r>
      <w:r>
        <w:t>, 20</w:t>
      </w:r>
      <w:r w:rsidRPr="006908F3">
        <w:rPr>
          <w:rStyle w:val="Style13ptBold"/>
        </w:rPr>
        <w:t>14</w:t>
      </w:r>
      <w:r>
        <w:t>, Jackie Wang is a Black studies scholar and PhD student at Harvard University.</w:t>
      </w:r>
    </w:p>
    <w:p w14:paraId="66823FD3" w14:textId="77777777" w:rsidR="00E16EBD" w:rsidRPr="006908F3" w:rsidRDefault="00E16EBD" w:rsidP="00E16EBD">
      <w:r>
        <w:t xml:space="preserve">Against Innocence published 2014, </w:t>
      </w:r>
      <w:hyperlink r:id="rId12" w:history="1">
        <w:r w:rsidRPr="004D5FA2">
          <w:rPr>
            <w:color w:val="0000FF"/>
            <w:u w:val="single"/>
          </w:rPr>
          <w:t>https://www.liesjournal.net/volume1-10-againstinnocence.html</w:t>
        </w:r>
      </w:hyperlink>
    </w:p>
    <w:p w14:paraId="2DD76AB4" w14:textId="4ED0F993" w:rsidR="00E16EBD" w:rsidRDefault="00E16EBD" w:rsidP="00E16EBD">
      <w:pPr>
        <w:rPr>
          <w:rStyle w:val="StyleUnderline"/>
        </w:rPr>
      </w:pPr>
      <w:r w:rsidRPr="00F656A9">
        <w:t xml:space="preserve">I also want to argue that </w:t>
      </w:r>
      <w:r w:rsidRPr="002446A8">
        <w:t xml:space="preserve">a </w:t>
      </w:r>
      <w:r w:rsidRPr="002446A8">
        <w:rPr>
          <w:rStyle w:val="StyleUnderline"/>
          <w:highlight w:val="yellow"/>
        </w:rPr>
        <w:t>politics founded on</w:t>
      </w:r>
      <w:r w:rsidRPr="002446A8">
        <w:rPr>
          <w:rStyle w:val="StyleUnderline"/>
        </w:rPr>
        <w:t xml:space="preserve"> appeals to </w:t>
      </w:r>
      <w:r w:rsidRPr="00915F7E">
        <w:rPr>
          <w:rStyle w:val="StyleUnderline"/>
          <w:highlight w:val="yellow"/>
        </w:rPr>
        <w:t>innocence is anachronistic because it does not address the transformation and re-organization of racist strategies</w:t>
      </w:r>
      <w:r w:rsidRPr="002446A8">
        <w:rPr>
          <w:rStyle w:val="StyleUnderline"/>
        </w:rPr>
        <w:t xml:space="preserve"> in the post-civil rights era. A politics of </w:t>
      </w:r>
      <w:r w:rsidRPr="00915F7E">
        <w:rPr>
          <w:rStyle w:val="StyleUnderline"/>
          <w:highlight w:val="yellow"/>
        </w:rPr>
        <w:t>innocence</w:t>
      </w:r>
      <w:r w:rsidRPr="002446A8">
        <w:rPr>
          <w:rStyle w:val="StyleUnderline"/>
        </w:rPr>
        <w:t xml:space="preserve"> is </w:t>
      </w:r>
      <w:r w:rsidRPr="00915F7E">
        <w:rPr>
          <w:rStyle w:val="StyleUnderline"/>
          <w:highlight w:val="yellow"/>
        </w:rPr>
        <w:t>only</w:t>
      </w:r>
      <w:r w:rsidRPr="002446A8">
        <w:rPr>
          <w:rStyle w:val="StyleUnderline"/>
        </w:rPr>
        <w:t xml:space="preserve"> capable of </w:t>
      </w:r>
      <w:r w:rsidRPr="00915F7E">
        <w:rPr>
          <w:rStyle w:val="StyleUnderline"/>
          <w:highlight w:val="yellow"/>
        </w:rPr>
        <w:t>acknowledging examples of direct, individualized acts of racist violence while obscuring the racism of a putatively colorblind liberalism that operates on a structural level</w:t>
      </w:r>
      <w:r w:rsidRPr="002446A8">
        <w:rPr>
          <w:rStyle w:val="StyleUnderline"/>
        </w:rPr>
        <w:t>.</w:t>
      </w:r>
      <w:r w:rsidRPr="00F656A9">
        <w:t xml:space="preserve"> Posing the issue in terms of personal prejudice feeds the fallacy of racism as an individual intention, feeling or personal prejudice, </w:t>
      </w:r>
      <w:r w:rsidRPr="00915F7E">
        <w:rPr>
          <w:rStyle w:val="StyleUnderline"/>
        </w:rPr>
        <w:t xml:space="preserve">though </w:t>
      </w:r>
      <w:r w:rsidRPr="00915F7E">
        <w:rPr>
          <w:rStyle w:val="StyleUnderline"/>
          <w:highlight w:val="yellow"/>
        </w:rPr>
        <w:t>there is</w:t>
      </w:r>
      <w:r w:rsidRPr="00915F7E">
        <w:rPr>
          <w:rStyle w:val="StyleUnderline"/>
        </w:rPr>
        <w:t xml:space="preserve"> certain a </w:t>
      </w:r>
      <w:r w:rsidRPr="00915F7E">
        <w:rPr>
          <w:rStyle w:val="StyleUnderline"/>
          <w:highlight w:val="yellow"/>
        </w:rPr>
        <w:t>psychological and affective</w:t>
      </w:r>
      <w:r w:rsidRPr="00915F7E">
        <w:rPr>
          <w:rStyle w:val="StyleUnderline"/>
        </w:rPr>
        <w:t xml:space="preserve"> dimension of </w:t>
      </w:r>
      <w:r w:rsidRPr="00915F7E">
        <w:rPr>
          <w:rStyle w:val="StyleUnderline"/>
          <w:highlight w:val="yellow"/>
        </w:rPr>
        <w:t>racism that exceeds the individual</w:t>
      </w:r>
      <w:r w:rsidRPr="00915F7E">
        <w:rPr>
          <w:rStyle w:val="StyleUnderline"/>
        </w:rPr>
        <w:t xml:space="preserve"> in </w:t>
      </w:r>
      <w:r w:rsidRPr="00915F7E">
        <w:rPr>
          <w:rStyle w:val="StyleUnderline"/>
          <w:highlight w:val="yellow"/>
        </w:rPr>
        <w:t>that</w:t>
      </w:r>
      <w:r w:rsidRPr="00915F7E">
        <w:rPr>
          <w:rStyle w:val="StyleUnderline"/>
        </w:rPr>
        <w:t xml:space="preserve"> it </w:t>
      </w:r>
      <w:r w:rsidRPr="00915F7E">
        <w:rPr>
          <w:rStyle w:val="StyleUnderline"/>
          <w:highlight w:val="yellow"/>
        </w:rPr>
        <w:t>is shaped by social norms and media representations. The liberal</w:t>
      </w:r>
      <w:r w:rsidRPr="00915F7E">
        <w:rPr>
          <w:rStyle w:val="StyleUnderline"/>
        </w:rPr>
        <w:t xml:space="preserve"> colorblind </w:t>
      </w:r>
      <w:r w:rsidRPr="00915F7E">
        <w:rPr>
          <w:rStyle w:val="StyleUnderline"/>
          <w:highlight w:val="yellow"/>
        </w:rPr>
        <w:t>paradigm of racism</w:t>
      </w:r>
      <w:r w:rsidRPr="00915F7E">
        <w:rPr>
          <w:rStyle w:val="StyleUnderline"/>
        </w:rPr>
        <w:t xml:space="preserve"> </w:t>
      </w:r>
      <w:r w:rsidRPr="00915F7E">
        <w:rPr>
          <w:rStyle w:val="StyleUnderline"/>
          <w:highlight w:val="yellow"/>
        </w:rPr>
        <w:t>submerges race beneath the “commonsense” logic of crime and punishment</w:t>
      </w:r>
      <w:r w:rsidRPr="00915F7E">
        <w:rPr>
          <w:rStyle w:val="StyleUnderline"/>
        </w:rPr>
        <w:t xml:space="preserve">. This effectively conceals </w:t>
      </w:r>
      <w:proofErr w:type="gramStart"/>
      <w:r w:rsidRPr="00915F7E">
        <w:rPr>
          <w:rStyle w:val="StyleUnderline"/>
        </w:rPr>
        <w:t>racism</w:t>
      </w:r>
      <w:r w:rsidRPr="00F656A9">
        <w:t>, because</w:t>
      </w:r>
      <w:proofErr w:type="gramEnd"/>
      <w:r w:rsidRPr="00F656A9">
        <w:t xml:space="preserve"> it is not considered racist to be against crime. </w:t>
      </w:r>
      <w:r w:rsidRPr="00915F7E">
        <w:rPr>
          <w:rStyle w:val="StyleUnderline"/>
        </w:rPr>
        <w:t xml:space="preserve">Cases like </w:t>
      </w:r>
      <w:r w:rsidRPr="00915F7E">
        <w:rPr>
          <w:rStyle w:val="StyleUnderline"/>
          <w:highlight w:val="yellow"/>
        </w:rPr>
        <w:t>the execution of Troy Davis</w:t>
      </w:r>
      <w:r w:rsidRPr="00915F7E">
        <w:rPr>
          <w:rStyle w:val="StyleUnderline"/>
        </w:rPr>
        <w:t xml:space="preserve">, where the courts come </w:t>
      </w:r>
      <w:r w:rsidRPr="00915F7E">
        <w:rPr>
          <w:rStyle w:val="StyleUnderline"/>
          <w:highlight w:val="yellow"/>
        </w:rPr>
        <w:t>under scrutiny for racial bias</w:t>
      </w:r>
      <w:r w:rsidRPr="00915F7E">
        <w:rPr>
          <w:rStyle w:val="StyleUnderline"/>
        </w:rPr>
        <w:t xml:space="preserve">, also </w:t>
      </w:r>
      <w:r w:rsidRPr="00915F7E">
        <w:rPr>
          <w:rStyle w:val="StyleUnderline"/>
          <w:highlight w:val="yellow"/>
        </w:rPr>
        <w:t>legitimize state violence by treating such cases as exceptional</w:t>
      </w:r>
      <w:r w:rsidRPr="00915F7E">
        <w:rPr>
          <w:rStyle w:val="StyleUnderline"/>
        </w:rPr>
        <w:t>.</w:t>
      </w:r>
      <w:r w:rsidRPr="00F656A9">
        <w:t xml:space="preserve"> The political response to the murder of Troy Davis does not challenge the assumption that communities need to clean up their streets by rounding up criminals, </w:t>
      </w:r>
      <w:r w:rsidRPr="00915F7E">
        <w:rPr>
          <w:rStyle w:val="StyleUnderline"/>
        </w:rPr>
        <w:t xml:space="preserve">for </w:t>
      </w:r>
      <w:r w:rsidRPr="00915F7E">
        <w:rPr>
          <w:rStyle w:val="StyleUnderline"/>
          <w:highlight w:val="yellow"/>
        </w:rPr>
        <w:t>it relies on the claim that Davis is</w:t>
      </w:r>
      <w:r w:rsidRPr="00915F7E">
        <w:rPr>
          <w:rStyle w:val="StyleUnderline"/>
        </w:rPr>
        <w:t xml:space="preserve"> not one of those feared criminals, but </w:t>
      </w:r>
      <w:r w:rsidRPr="00915F7E">
        <w:rPr>
          <w:rStyle w:val="StyleUnderline"/>
          <w:highlight w:val="yellow"/>
        </w:rPr>
        <w:t>an innocent Black man. Innocence</w:t>
      </w:r>
      <w:r w:rsidRPr="00915F7E">
        <w:rPr>
          <w:rStyle w:val="StyleUnderline"/>
        </w:rPr>
        <w:t xml:space="preserve">, however, </w:t>
      </w:r>
      <w:r w:rsidRPr="00915F7E">
        <w:rPr>
          <w:rStyle w:val="StyleUnderline"/>
          <w:highlight w:val="yellow"/>
        </w:rPr>
        <w:t>is just code for nonthreatening to white civil society</w:t>
      </w:r>
      <w:r w:rsidRPr="00915F7E">
        <w:rPr>
          <w:rStyle w:val="StyleUnderline"/>
        </w:rPr>
        <w:t>.</w:t>
      </w:r>
      <w:r w:rsidRPr="00F656A9">
        <w:t xml:space="preserve"> Troy Davis is differentiated from other Black men — the bad ones — and </w:t>
      </w:r>
      <w:r w:rsidRPr="00915F7E">
        <w:rPr>
          <w:rStyle w:val="StyleUnderline"/>
          <w:highlight w:val="yellow"/>
        </w:rPr>
        <w:t>the legal system is</w:t>
      </w:r>
      <w:r w:rsidRPr="00915F7E">
        <w:rPr>
          <w:rStyle w:val="StyleUnderline"/>
        </w:rPr>
        <w:t xml:space="preserve"> diagnosed as being </w:t>
      </w:r>
      <w:r w:rsidRPr="00915F7E">
        <w:rPr>
          <w:rStyle w:val="StyleUnderline"/>
          <w:highlight w:val="yellow"/>
        </w:rPr>
        <w:t>infected with racism</w:t>
      </w:r>
      <w:r w:rsidRPr="00915F7E">
        <w:rPr>
          <w:rStyle w:val="StyleUnderline"/>
        </w:rPr>
        <w:t xml:space="preserve">, masking the fact that </w:t>
      </w:r>
      <w:r w:rsidRPr="00915F7E">
        <w:rPr>
          <w:rStyle w:val="StyleUnderline"/>
          <w:highlight w:val="yellow"/>
        </w:rPr>
        <w:t>the legal system is the constituent mechanism through which racial violence is carried out</w:t>
      </w:r>
      <w:r w:rsidRPr="00915F7E">
        <w:rPr>
          <w:rStyle w:val="StyleUnderline"/>
        </w:rPr>
        <w:t xml:space="preserve"> (wishful last-minute appeals to the right to a fair trial reveal this — as if trials were ever intended to be fair!). </w:t>
      </w:r>
      <w:r w:rsidRPr="00915F7E">
        <w:rPr>
          <w:rStyle w:val="StyleUnderline"/>
          <w:highlight w:val="yellow"/>
        </w:rPr>
        <w:t>The State is imagined</w:t>
      </w:r>
      <w:r w:rsidRPr="00915F7E">
        <w:rPr>
          <w:rStyle w:val="StyleUnderline"/>
        </w:rPr>
        <w:t xml:space="preserve"> to be deviating from its intended role </w:t>
      </w:r>
      <w:r w:rsidRPr="00915F7E">
        <w:rPr>
          <w:rStyle w:val="StyleUnderline"/>
          <w:highlight w:val="yellow"/>
        </w:rPr>
        <w:t>as protector of the people, rather than being the primary perpetrator</w:t>
      </w:r>
      <w:r w:rsidRPr="00915F7E">
        <w:rPr>
          <w:rStyle w:val="StyleUnderline"/>
        </w:rPr>
        <w:t>.</w:t>
      </w:r>
      <w:r w:rsidRPr="00F656A9">
        <w:t xml:space="preserve"> H. Rap Brown provides a sobering reminder that, “Justice means ‘just-us-white-folks.’ There is no redress of grievance for Blacks in this country.”6</w:t>
      </w:r>
      <w:r>
        <w:t xml:space="preserve">  </w:t>
      </w:r>
      <w:r w:rsidRPr="00F656A9">
        <w:t xml:space="preserve">While there are countless examples of overt racism, </w:t>
      </w:r>
      <w:r w:rsidRPr="00915F7E">
        <w:rPr>
          <w:rStyle w:val="StyleUnderline"/>
          <w:highlight w:val="yellow"/>
        </w:rPr>
        <w:t>Black social (and physical) death is</w:t>
      </w:r>
      <w:r w:rsidRPr="00915F7E">
        <w:rPr>
          <w:rStyle w:val="StyleUnderline"/>
        </w:rPr>
        <w:t xml:space="preserve"> primarily </w:t>
      </w:r>
      <w:r w:rsidRPr="00915F7E">
        <w:rPr>
          <w:rStyle w:val="StyleUnderline"/>
          <w:highlight w:val="yellow"/>
        </w:rPr>
        <w:t>achieved via a</w:t>
      </w:r>
      <w:r w:rsidRPr="00915F7E">
        <w:rPr>
          <w:rStyle w:val="StyleUnderline"/>
        </w:rPr>
        <w:t xml:space="preserve"> coded </w:t>
      </w:r>
      <w:r w:rsidRPr="00915F7E">
        <w:rPr>
          <w:rStyle w:val="StyleUnderline"/>
          <w:highlight w:val="yellow"/>
        </w:rPr>
        <w:t>discourse of “criminality” and</w:t>
      </w:r>
      <w:r w:rsidRPr="00915F7E">
        <w:rPr>
          <w:rStyle w:val="StyleUnderline"/>
        </w:rPr>
        <w:t xml:space="preserve"> a mediated </w:t>
      </w:r>
      <w:r w:rsidRPr="00915F7E">
        <w:rPr>
          <w:rStyle w:val="StyleUnderline"/>
          <w:highlight w:val="yellow"/>
        </w:rPr>
        <w:t xml:space="preserve">forms of state violence carried out by </w:t>
      </w:r>
      <w:proofErr w:type="spellStart"/>
      <w:r w:rsidRPr="00915F7E">
        <w:rPr>
          <w:rStyle w:val="StyleUnderline"/>
          <w:highlight w:val="yellow"/>
        </w:rPr>
        <w:t>a</w:t>
      </w:r>
      <w:proofErr w:type="spellEnd"/>
      <w:r w:rsidRPr="00915F7E">
        <w:rPr>
          <w:rStyle w:val="StyleUnderline"/>
          <w:highlight w:val="yellow"/>
        </w:rPr>
        <w:t xml:space="preserve"> impersonal carceral apparatus (the matrix of police, prisons, the legal system, prosecutors, parole boards, prison guards, probation officers, </w:t>
      </w:r>
      <w:proofErr w:type="spellStart"/>
      <w:r w:rsidRPr="00915F7E">
        <w:rPr>
          <w:rStyle w:val="StyleUnderline"/>
          <w:highlight w:val="yellow"/>
        </w:rPr>
        <w:t>etc</w:t>
      </w:r>
      <w:proofErr w:type="spellEnd"/>
      <w:r w:rsidRPr="00915F7E">
        <w:rPr>
          <w:rStyle w:val="StyleUnderline"/>
          <w:highlight w:val="yellow"/>
        </w:rPr>
        <w:t>).</w:t>
      </w:r>
    </w:p>
    <w:p w14:paraId="0C4ECAD7" w14:textId="14580E85" w:rsidR="00BD52EA" w:rsidRDefault="008078BA" w:rsidP="008078BA">
      <w:pPr>
        <w:pStyle w:val="Heading3"/>
      </w:pPr>
      <w:r>
        <w:t>Link- Abolition</w:t>
      </w:r>
    </w:p>
    <w:p w14:paraId="56220A3E" w14:textId="77777777" w:rsidR="00BD52EA" w:rsidRPr="005B3B40" w:rsidRDefault="00BD52EA" w:rsidP="00BD52EA">
      <w:pPr>
        <w:pStyle w:val="Heading4"/>
        <w:rPr>
          <w:rStyle w:val="Style13ptBold"/>
          <w:sz w:val="22"/>
          <w:szCs w:val="20"/>
        </w:rPr>
      </w:pPr>
      <w:r>
        <w:t>Reforms are liberal illusions that maintain capitalist law – calls for abolition politically disarm grassroots movements and doom them to fail.</w:t>
      </w:r>
      <w:r>
        <w:br/>
      </w:r>
      <w:proofErr w:type="spellStart"/>
      <w:r>
        <w:rPr>
          <w:rStyle w:val="Style13ptBold"/>
          <w:b/>
          <w:bCs w:val="0"/>
        </w:rPr>
        <w:t>TheInternationalist</w:t>
      </w:r>
      <w:proofErr w:type="spellEnd"/>
      <w:r>
        <w:rPr>
          <w:rStyle w:val="Style13ptBold"/>
          <w:b/>
          <w:bCs w:val="0"/>
        </w:rPr>
        <w:t xml:space="preserve"> 20</w:t>
      </w:r>
      <w:r>
        <w:rPr>
          <w:rStyle w:val="Style13ptBold"/>
        </w:rPr>
        <w:br/>
      </w:r>
      <w:r>
        <w:rPr>
          <w:rStyle w:val="Style13ptBold"/>
          <w:sz w:val="22"/>
          <w:szCs w:val="20"/>
        </w:rPr>
        <w:t>[</w:t>
      </w:r>
      <w:proofErr w:type="spellStart"/>
      <w:r>
        <w:rPr>
          <w:rStyle w:val="Style13ptBold"/>
          <w:sz w:val="22"/>
          <w:szCs w:val="20"/>
        </w:rPr>
        <w:t>TheInternationalist</w:t>
      </w:r>
      <w:proofErr w:type="spellEnd"/>
      <w:r>
        <w:rPr>
          <w:rStyle w:val="Style13ptBold"/>
          <w:sz w:val="22"/>
          <w:szCs w:val="20"/>
        </w:rPr>
        <w:t xml:space="preserve">, July 2020, “Abolish the Police Under Capitalism?”, </w:t>
      </w:r>
      <w:hyperlink r:id="rId13" w:history="1">
        <w:r w:rsidRPr="005B3B40">
          <w:rPr>
            <w:rStyle w:val="Hyperlink"/>
            <w:b w:val="0"/>
            <w:bCs/>
            <w:sz w:val="22"/>
            <w:szCs w:val="20"/>
          </w:rPr>
          <w:t>http://www.internationalist.org/abolish-police-under-capitalism-2007.html</w:t>
        </w:r>
        <w:r w:rsidRPr="00C34F66">
          <w:rPr>
            <w:rStyle w:val="Hyperlink"/>
            <w:sz w:val="22"/>
            <w:szCs w:val="20"/>
          </w:rPr>
          <w:t xml:space="preserve"> //</w:t>
        </w:r>
      </w:hyperlink>
      <w:r>
        <w:rPr>
          <w:rStyle w:val="Style13ptBold"/>
          <w:sz w:val="22"/>
          <w:szCs w:val="20"/>
        </w:rPr>
        <w:t xml:space="preserve"> </w:t>
      </w:r>
      <w:proofErr w:type="spellStart"/>
      <w:r>
        <w:rPr>
          <w:rStyle w:val="Style13ptBold"/>
          <w:sz w:val="22"/>
          <w:szCs w:val="20"/>
        </w:rPr>
        <w:t>jmk</w:t>
      </w:r>
      <w:proofErr w:type="spellEnd"/>
      <w:r>
        <w:rPr>
          <w:rStyle w:val="Style13ptBold"/>
          <w:sz w:val="22"/>
          <w:szCs w:val="20"/>
        </w:rPr>
        <w:t>]</w:t>
      </w:r>
    </w:p>
    <w:p w14:paraId="72EFCE74" w14:textId="77777777" w:rsidR="00BD52EA" w:rsidRPr="007D2EA6" w:rsidRDefault="00BD52EA" w:rsidP="00BD52EA">
      <w:pPr>
        <w:rPr>
          <w:rStyle w:val="Emphasis"/>
        </w:rPr>
      </w:pPr>
      <w:r>
        <w:t xml:space="preserve">The knee-jerk answer to this would be, “you and whose army?” </w:t>
      </w:r>
      <w:r w:rsidRPr="007D2EA6">
        <w:rPr>
          <w:rStyle w:val="StyleUnderline"/>
        </w:rPr>
        <w:t xml:space="preserve">The idea that a central pillar maintaining </w:t>
      </w:r>
      <w:r w:rsidRPr="007D2EA6">
        <w:rPr>
          <w:rStyle w:val="Emphasis"/>
        </w:rPr>
        <w:t>capitalist rule would disappear</w:t>
      </w:r>
      <w:r w:rsidRPr="007D2EA6">
        <w:rPr>
          <w:rStyle w:val="StyleUnderline"/>
        </w:rPr>
        <w:t xml:space="preserve"> as a result of a referendum, legislative act or charter amendment is liberal/reformist illusion-peddling of the highest order, no matter how much “mass pressure” is thrown in.</w:t>
      </w:r>
      <w:r>
        <w:t xml:space="preserve"> This is akin to the 2018 liberal/reformist calls to “Abolish I.C.E.” (Immigration and Customs Enforcement), which – as Ocasio-Cortez made clear – just meant replacing it with some other form of immigration cops. Whether I.C.E. or its predecessor, the INS, </w:t>
      </w:r>
      <w:proofErr w:type="gramStart"/>
      <w:r>
        <w:t>it’s</w:t>
      </w:r>
      <w:proofErr w:type="gramEnd"/>
      <w:r>
        <w:t xml:space="preserve"> still the hated </w:t>
      </w:r>
      <w:proofErr w:type="spellStart"/>
      <w:r>
        <w:t>migra</w:t>
      </w:r>
      <w:proofErr w:type="spellEnd"/>
      <w:r>
        <w:t xml:space="preserve">. Today, </w:t>
      </w:r>
      <w:r w:rsidRPr="007D2EA6">
        <w:rPr>
          <w:rStyle w:val="StyleUnderline"/>
        </w:rPr>
        <w:t xml:space="preserve">if something purporting to “abolish the police” were enacted, it would simply substitute some other form of “reimagined” policing. And since racial oppression is intrinsic to U.S. capitalism, the liberal/reformist formulas actually mean that the imagined “peace officers,” “community police,” “public safety agents” or whatever they are called, would in fact be </w:t>
      </w:r>
      <w:r w:rsidRPr="007D2EA6">
        <w:rPr>
          <w:rStyle w:val="Emphasis"/>
        </w:rPr>
        <w:t>maintaining racist, capitalist “law and order.”</w:t>
      </w:r>
    </w:p>
    <w:p w14:paraId="74D0217D" w14:textId="77777777" w:rsidR="00BD52EA" w:rsidRDefault="00BD52EA" w:rsidP="00BD52EA">
      <w:r w:rsidRPr="005B3B40">
        <w:rPr>
          <w:rStyle w:val="StyleUnderline"/>
        </w:rPr>
        <w:t xml:space="preserve">Leftists who help prettify this reality are, whatever their intentions or wishful thinking, helping to deceive and politically disarm the working class and anti-racist youth on a question that is literally one of life or death for all the oppressed: </w:t>
      </w:r>
      <w:r w:rsidRPr="005B3B40">
        <w:rPr>
          <w:rStyle w:val="Emphasis"/>
        </w:rPr>
        <w:t>the nature of the capitalist state</w:t>
      </w:r>
      <w:r>
        <w:t>. To pretend that police can be abolished without a socialist revolution is of a piece with pacifist appeals for imperialist countries to carry out “disarmament,” adopt a non-imperialist foreign policy, etc., which Lenin in World War I heatedly denounced as bald-faced deception of the working class. As he emphasized, dispelling such illusions is a crucial part of clearing away the roadblocks to revolution.</w:t>
      </w:r>
    </w:p>
    <w:p w14:paraId="6FA1A13B" w14:textId="77777777" w:rsidR="00BD52EA" w:rsidRDefault="00BD52EA" w:rsidP="00BD52EA">
      <w:r w:rsidRPr="005B3B40">
        <w:rPr>
          <w:rStyle w:val="StyleUnderline"/>
        </w:rPr>
        <w:t>Opportunist leftists present “abolish the police” as if that is the true meaning of protests calling to “defund the police.” But the actual role of the “abolish” demand is as sucker-bait, as professional con men call it, to tie BLM protests to budget machinations by Democratic politicians</w:t>
      </w:r>
      <w:r>
        <w:t>. This was the case with Occupy City Hall in New York. With protesters suffering from demo fatigue after June 19, some set up camp outside the NYC City Hall to push for cuts to the police budget. The occupation was initiated by VOCAL-NY, a liberal NGO begun by AIDS activists and partly funded by the city and the Ford Foundation. It grew to well over 500 people as the city council debated. Banners and chants called for defunding and abolishing the police. But after the budget with its phony billion in cuts to the NYPD passed, the numbers of occupiers fell.</w:t>
      </w:r>
    </w:p>
    <w:p w14:paraId="26B35922" w14:textId="500DE824" w:rsidR="00BD52EA" w:rsidRDefault="00BD52EA" w:rsidP="00BD52EA">
      <w:r w:rsidRPr="005B3B40">
        <w:rPr>
          <w:rStyle w:val="StyleUnderline"/>
        </w:rPr>
        <w:t>This amounted to a kind of militant lobbying. For the easily excitable reformist and centrist not-so-far left, it was a throwback to the 2011 Occupy Wall Street movement that swept the U.S</w:t>
      </w:r>
      <w:r>
        <w:t>. Meanwhile, across the country in Seattle, Washington, there was the considerably larger Capitol Hill Organized Protest or Autonomous Zone. The CHOP or CHAZ, which at the height covered six city blocks and a park, was established when police withdrew from Seattle’s East Precinct on June 8 after days of vicious cop attacks on demonstrators. Intended as a “police-free” area, it was blasted by President Trump, who denounced the occupiers as “domestic terrorists” and demanded that Seattle mayor Jenny Durkan “take back the area.” After several shootings in the zone grabbed headlines, the “police-free zone” disappeared as the cops moved in on July 1.</w:t>
      </w:r>
    </w:p>
    <w:p w14:paraId="5EC74511" w14:textId="77777777" w:rsidR="003921E8" w:rsidRPr="00A07D74" w:rsidRDefault="003921E8" w:rsidP="00A07D74">
      <w:pPr>
        <w:pStyle w:val="Heading4"/>
      </w:pPr>
      <w:r w:rsidRPr="00A07D74">
        <w:t xml:space="preserve">Movements for abolition are naïve attempts at fixing the wrong problem – police violence stems from underlying class relations that the </w:t>
      </w:r>
      <w:proofErr w:type="spellStart"/>
      <w:r w:rsidRPr="00A07D74">
        <w:t>aff</w:t>
      </w:r>
      <w:proofErr w:type="spellEnd"/>
      <w:r w:rsidRPr="00A07D74">
        <w:t xml:space="preserve"> </w:t>
      </w:r>
      <w:proofErr w:type="gramStart"/>
      <w:r w:rsidRPr="00A07D74">
        <w:t>doesn’t</w:t>
      </w:r>
      <w:proofErr w:type="gramEnd"/>
      <w:r w:rsidRPr="00A07D74">
        <w:t xml:space="preserve"> challenge – focusing on abolition alone damns reallocation and follow-up initiatives to the plan to be stalled and coopted.</w:t>
      </w:r>
    </w:p>
    <w:p w14:paraId="1DB17931" w14:textId="77777777" w:rsidR="003921E8" w:rsidRDefault="003921E8" w:rsidP="003921E8">
      <w:pPr>
        <w:rPr>
          <w:rStyle w:val="Style13ptBold"/>
        </w:rPr>
      </w:pPr>
      <w:r>
        <w:rPr>
          <w:rStyle w:val="Style13ptBold"/>
        </w:rPr>
        <w:t>Cooke, 20</w:t>
      </w:r>
    </w:p>
    <w:p w14:paraId="3C830260" w14:textId="77777777" w:rsidR="003921E8" w:rsidRPr="003102FD" w:rsidRDefault="003921E8" w:rsidP="003921E8">
      <w:pPr>
        <w:rPr>
          <w:b/>
          <w:bCs/>
          <w:sz w:val="26"/>
        </w:rPr>
      </w:pPr>
      <w:r>
        <w:rPr>
          <w:rStyle w:val="Style13ptBold"/>
          <w:b w:val="0"/>
          <w:bCs w:val="0"/>
          <w:sz w:val="22"/>
          <w:szCs w:val="20"/>
        </w:rPr>
        <w:t xml:space="preserve">[Shamus Cooke, member of the Portland branch of Democratic Socialists, 12 June 2020, </w:t>
      </w:r>
      <w:proofErr w:type="spellStart"/>
      <w:r>
        <w:rPr>
          <w:rStyle w:val="Style13ptBold"/>
          <w:b w:val="0"/>
          <w:bCs w:val="0"/>
          <w:sz w:val="22"/>
          <w:szCs w:val="20"/>
        </w:rPr>
        <w:t>CounterPunch</w:t>
      </w:r>
      <w:proofErr w:type="spellEnd"/>
      <w:r>
        <w:rPr>
          <w:rStyle w:val="Style13ptBold"/>
          <w:b w:val="0"/>
          <w:bCs w:val="0"/>
          <w:sz w:val="22"/>
          <w:szCs w:val="20"/>
        </w:rPr>
        <w:t xml:space="preserve">, “The Capitalist Limits of Police Reform” , </w:t>
      </w:r>
      <w:hyperlink r:id="rId14" w:history="1">
        <w:r w:rsidRPr="00BD74D7">
          <w:rPr>
            <w:rStyle w:val="Hyperlink"/>
            <w:szCs w:val="20"/>
          </w:rPr>
          <w:t>https://www.counterpunch.org/2020/06/12/the-capitalist-limits-of-police-reform/</w:t>
        </w:r>
      </w:hyperlink>
      <w:r>
        <w:rPr>
          <w:rStyle w:val="Style13ptBold"/>
          <w:b w:val="0"/>
          <w:bCs w:val="0"/>
          <w:sz w:val="22"/>
          <w:szCs w:val="20"/>
        </w:rPr>
        <w:t xml:space="preserve"> // </w:t>
      </w:r>
      <w:proofErr w:type="spellStart"/>
      <w:r>
        <w:rPr>
          <w:rStyle w:val="Style13ptBold"/>
          <w:b w:val="0"/>
          <w:bCs w:val="0"/>
          <w:sz w:val="22"/>
          <w:szCs w:val="20"/>
        </w:rPr>
        <w:t>jmk</w:t>
      </w:r>
      <w:proofErr w:type="spellEnd"/>
      <w:r>
        <w:rPr>
          <w:rStyle w:val="Style13ptBold"/>
          <w:b w:val="0"/>
          <w:bCs w:val="0"/>
          <w:sz w:val="22"/>
          <w:szCs w:val="20"/>
        </w:rPr>
        <w:t>]</w:t>
      </w:r>
      <w:r>
        <w:rPr>
          <w:rStyle w:val="Style13ptBold"/>
        </w:rPr>
        <w:t xml:space="preserve"> </w:t>
      </w:r>
    </w:p>
    <w:p w14:paraId="08FEF1D9" w14:textId="77777777" w:rsidR="003921E8" w:rsidRPr="003D4361" w:rsidRDefault="003921E8" w:rsidP="003921E8">
      <w:pPr>
        <w:rPr>
          <w:rStyle w:val="Emphasis"/>
        </w:rPr>
      </w:pPr>
      <w:r w:rsidRPr="003D4361">
        <w:rPr>
          <w:rStyle w:val="Emphasis"/>
        </w:rPr>
        <w:t>Deep Reform Requires Revolution</w:t>
      </w:r>
    </w:p>
    <w:p w14:paraId="3790C48F" w14:textId="77777777" w:rsidR="003921E8" w:rsidRDefault="003921E8" w:rsidP="003921E8">
      <w:r w:rsidRPr="003D4361">
        <w:rPr>
          <w:rStyle w:val="StyleUnderline"/>
        </w:rPr>
        <w:t>While acknowledging the economic structure that creates the political “necessity” for police</w:t>
      </w:r>
      <w:r w:rsidRPr="00E5710A">
        <w:t xml:space="preserve">, Vitale argues that </w:t>
      </w:r>
      <w:r w:rsidRPr="003D4361">
        <w:rPr>
          <w:rStyle w:val="StyleUnderline"/>
        </w:rPr>
        <w:t>fighting for reforms remains essential</w:t>
      </w:r>
      <w:r w:rsidRPr="00E5710A">
        <w:t xml:space="preserve">. His advice is to </w:t>
      </w:r>
      <w:r w:rsidRPr="003D4361">
        <w:rPr>
          <w:rStyle w:val="StyleUnderline"/>
        </w:rPr>
        <w:t>“reduce the scope and power” of police, for example taking police away from schools and public transit while legalizing drugs, gambling, and sex work.</w:t>
      </w:r>
    </w:p>
    <w:p w14:paraId="47D17AAA" w14:textId="77777777" w:rsidR="003921E8" w:rsidRPr="003D4361" w:rsidRDefault="003921E8" w:rsidP="003921E8">
      <w:pPr>
        <w:rPr>
          <w:rStyle w:val="StyleUnderline"/>
        </w:rPr>
      </w:pPr>
      <w:r w:rsidRPr="00E5710A">
        <w:t xml:space="preserve">Achieving major victories in these areas will be difficult, while </w:t>
      </w:r>
      <w:r w:rsidRPr="003D4361">
        <w:rPr>
          <w:rStyle w:val="Emphasis"/>
        </w:rPr>
        <w:t>deeper institutional changes are subject to reversal if the underlying class relations remain unchanged</w:t>
      </w:r>
      <w:r w:rsidRPr="00E5710A">
        <w:t xml:space="preserve">, </w:t>
      </w:r>
      <w:r w:rsidRPr="003D4361">
        <w:rPr>
          <w:rStyle w:val="StyleUnderline"/>
        </w:rPr>
        <w:t>i.e. the organized power of the ruling class in relation to the working class.</w:t>
      </w:r>
    </w:p>
    <w:p w14:paraId="4A5BA7FF" w14:textId="77777777" w:rsidR="003921E8" w:rsidRDefault="003921E8" w:rsidP="003921E8">
      <w:r w:rsidRPr="00E5710A">
        <w:t>This deeper power is why Vitale argues that “</w:t>
      </w:r>
      <w:r w:rsidRPr="003D4361">
        <w:rPr>
          <w:rStyle w:val="Emphasis"/>
        </w:rPr>
        <w:t>even if we could somehow implement these [police reform] changes, they would be ignored, resisted, and overturned</w:t>
      </w:r>
      <w:r w:rsidRPr="00E5710A">
        <w:t>”.</w:t>
      </w:r>
    </w:p>
    <w:p w14:paraId="3948AC1E" w14:textId="77777777" w:rsidR="003921E8" w:rsidRPr="003D4361" w:rsidRDefault="003921E8" w:rsidP="003921E8">
      <w:pPr>
        <w:rPr>
          <w:rStyle w:val="StyleUnderline"/>
        </w:rPr>
      </w:pPr>
      <w:r w:rsidRPr="00E5710A">
        <w:t xml:space="preserve">Vitale argues that </w:t>
      </w:r>
      <w:r w:rsidRPr="003D4361">
        <w:rPr>
          <w:rStyle w:val="StyleUnderline"/>
        </w:rPr>
        <w:t>for reforms to be successful in the long run “communities must directly confront the political, economic, and social arrangements that produce the vast gulfs between the races and the growing gaps between the haves and have-nots.”</w:t>
      </w:r>
    </w:p>
    <w:p w14:paraId="33FFC381" w14:textId="77777777" w:rsidR="003921E8" w:rsidRDefault="003921E8" w:rsidP="003921E8">
      <w:r w:rsidRPr="00E5710A">
        <w:t xml:space="preserve">For this </w:t>
      </w:r>
      <w:proofErr w:type="gramStart"/>
      <w:r w:rsidRPr="00E5710A">
        <w:t>reason</w:t>
      </w:r>
      <w:proofErr w:type="gramEnd"/>
      <w:r w:rsidRPr="00E5710A">
        <w:t xml:space="preserve"> there are a growing number of organizations in the Black Community today combining the demand to defund the police with the demand for community control.</w:t>
      </w:r>
    </w:p>
    <w:p w14:paraId="75FC0613" w14:textId="77777777" w:rsidR="003921E8" w:rsidRPr="003D4361" w:rsidRDefault="003921E8" w:rsidP="003921E8">
      <w:pPr>
        <w:rPr>
          <w:rStyle w:val="StyleUnderline"/>
        </w:rPr>
      </w:pPr>
      <w:r w:rsidRPr="00E5710A">
        <w:t xml:space="preserve">To avoid a real political-economic transformation, </w:t>
      </w:r>
      <w:r w:rsidRPr="003D4361">
        <w:rPr>
          <w:rStyle w:val="StyleUnderline"/>
        </w:rPr>
        <w:t xml:space="preserve">the establishment is quickly creating alternatives for police reform, most of which are either </w:t>
      </w:r>
      <w:r w:rsidRPr="003D4361">
        <w:rPr>
          <w:rStyle w:val="Emphasis"/>
        </w:rPr>
        <w:t>cosmetic or outright PR stunts</w:t>
      </w:r>
      <w:r w:rsidRPr="00E5710A">
        <w:t xml:space="preserve">. With one </w:t>
      </w:r>
      <w:r w:rsidRPr="003D4361">
        <w:rPr>
          <w:rStyle w:val="StyleUnderline"/>
        </w:rPr>
        <w:t>hand promises are being made while tear gas is deployed by the other. Some reforms will be offered as “starters” while the establishment intends for these appetizers to be the main course.</w:t>
      </w:r>
    </w:p>
    <w:p w14:paraId="6081FB6A" w14:textId="77777777" w:rsidR="003921E8" w:rsidRPr="003D4361" w:rsidRDefault="003921E8" w:rsidP="003921E8">
      <w:pPr>
        <w:rPr>
          <w:rStyle w:val="StyleUnderline"/>
        </w:rPr>
      </w:pPr>
      <w:r w:rsidRPr="003D4361">
        <w:rPr>
          <w:rStyle w:val="StyleUnderline"/>
        </w:rPr>
        <w:t xml:space="preserve">The ruling class understands that social movements are typically brief— thunderstorms to be </w:t>
      </w:r>
      <w:proofErr w:type="spellStart"/>
      <w:r w:rsidRPr="003D4361">
        <w:rPr>
          <w:rStyle w:val="StyleUnderline"/>
        </w:rPr>
        <w:t>wethered</w:t>
      </w:r>
      <w:proofErr w:type="spellEnd"/>
      <w:r w:rsidRPr="003D4361">
        <w:rPr>
          <w:rStyle w:val="StyleUnderline"/>
        </w:rPr>
        <w:t xml:space="preserve">. And </w:t>
      </w:r>
      <w:proofErr w:type="gramStart"/>
      <w:r w:rsidRPr="003D4361">
        <w:rPr>
          <w:rStyle w:val="StyleUnderline"/>
        </w:rPr>
        <w:t>thus</w:t>
      </w:r>
      <w:proofErr w:type="gramEnd"/>
      <w:r w:rsidRPr="003D4361">
        <w:rPr>
          <w:rStyle w:val="StyleUnderline"/>
        </w:rPr>
        <w:t xml:space="preserve"> </w:t>
      </w:r>
      <w:r w:rsidRPr="003D4361">
        <w:rPr>
          <w:rStyle w:val="Emphasis"/>
        </w:rPr>
        <w:t>stalling becomes a critical strategy</w:t>
      </w:r>
      <w:r w:rsidRPr="003D4361">
        <w:rPr>
          <w:rStyle w:val="StyleUnderline"/>
        </w:rPr>
        <w:t xml:space="preserve"> to prevent real change, while an organizer’s job is to expand the movement’s lifespan.</w:t>
      </w:r>
    </w:p>
    <w:p w14:paraId="7596FCBA" w14:textId="77777777" w:rsidR="003921E8" w:rsidRPr="003102FD" w:rsidRDefault="003921E8" w:rsidP="003921E8">
      <w:pPr>
        <w:rPr>
          <w:rStyle w:val="StyleUnderline"/>
        </w:rPr>
      </w:pPr>
      <w:r w:rsidRPr="00E5710A">
        <w:t xml:space="preserve">Promises will be </w:t>
      </w:r>
      <w:proofErr w:type="gramStart"/>
      <w:r w:rsidRPr="00E5710A">
        <w:t>made</w:t>
      </w:r>
      <w:proofErr w:type="gramEnd"/>
      <w:r w:rsidRPr="00E5710A">
        <w:t xml:space="preserve"> and crumbs happily granted, whatever it takes to calm the streets. C</w:t>
      </w:r>
      <w:r w:rsidRPr="003102FD">
        <w:rPr>
          <w:rStyle w:val="StyleUnderline"/>
        </w:rPr>
        <w:t>ommissions will be created to study the “feasibility” of implementing radical proposals; the budget office will be recruited to research the question and offer recommendations. The most radical promises will be made but they will “take time”.</w:t>
      </w:r>
    </w:p>
    <w:p w14:paraId="3C6A6900" w14:textId="77777777" w:rsidR="003921E8" w:rsidRPr="003102FD" w:rsidRDefault="003921E8" w:rsidP="003921E8">
      <w:pPr>
        <w:rPr>
          <w:rStyle w:val="StyleUnderline"/>
        </w:rPr>
      </w:pPr>
      <w:r w:rsidRPr="003102FD">
        <w:rPr>
          <w:rStyle w:val="StyleUnderline"/>
        </w:rPr>
        <w:t>Along these lines the majority of Minneapolis City Councilors announced their support to disband the police department, to be replaced with a “community-based public safety model”.</w:t>
      </w:r>
    </w:p>
    <w:p w14:paraId="594B0189" w14:textId="77777777" w:rsidR="003921E8" w:rsidRDefault="003921E8" w:rsidP="003921E8">
      <w:r w:rsidRPr="00E5710A">
        <w:t xml:space="preserve">But </w:t>
      </w:r>
      <w:r w:rsidRPr="003102FD">
        <w:rPr>
          <w:rStyle w:val="StyleUnderline"/>
        </w:rPr>
        <w:t xml:space="preserve">such ideas become </w:t>
      </w:r>
      <w:r w:rsidRPr="003102FD">
        <w:rPr>
          <w:rStyle w:val="Emphasis"/>
        </w:rPr>
        <w:t>utopian</w:t>
      </w:r>
      <w:r w:rsidRPr="003102FD">
        <w:rPr>
          <w:rStyle w:val="StyleUnderline"/>
        </w:rPr>
        <w:t xml:space="preserve"> if the </w:t>
      </w:r>
      <w:r w:rsidRPr="003102FD">
        <w:rPr>
          <w:rStyle w:val="Emphasis"/>
        </w:rPr>
        <w:t xml:space="preserve">underlying economic power </w:t>
      </w:r>
      <w:proofErr w:type="gramStart"/>
      <w:r w:rsidRPr="003102FD">
        <w:rPr>
          <w:rStyle w:val="Emphasis"/>
        </w:rPr>
        <w:t>isn’t</w:t>
      </w:r>
      <w:proofErr w:type="gramEnd"/>
      <w:r w:rsidRPr="003102FD">
        <w:rPr>
          <w:rStyle w:val="Emphasis"/>
        </w:rPr>
        <w:t xml:space="preserve"> challenged</w:t>
      </w:r>
      <w:r w:rsidRPr="00E5710A">
        <w:t xml:space="preserve">; </w:t>
      </w:r>
      <w:r w:rsidRPr="003102FD">
        <w:rPr>
          <w:rStyle w:val="StyleUnderline"/>
        </w:rPr>
        <w:t>if the role of the police in a capitalist economy isn’t openly discussed it reappears in similar form under a different name. Other police departments have been dismantled before, only to have their hideous features grow back</w:t>
      </w:r>
      <w:r w:rsidRPr="00E5710A">
        <w:t xml:space="preserve">. Just as a hermit crab sheds their shell when a more appropriate one is spotted, the state shell that protects the wealthy can evolve along with their needs, and especially when </w:t>
      </w:r>
      <w:proofErr w:type="gramStart"/>
      <w:r w:rsidRPr="00E5710A">
        <w:t>it’s</w:t>
      </w:r>
      <w:proofErr w:type="gramEnd"/>
      <w:r w:rsidRPr="00E5710A">
        <w:t xml:space="preserve"> under threat from below.</w:t>
      </w:r>
    </w:p>
    <w:p w14:paraId="2D86CB1F" w14:textId="77777777" w:rsidR="003921E8" w:rsidRPr="003102FD" w:rsidRDefault="003921E8" w:rsidP="003921E8">
      <w:pPr>
        <w:rPr>
          <w:rStyle w:val="StyleUnderline"/>
        </w:rPr>
      </w:pPr>
      <w:r w:rsidRPr="00E5710A">
        <w:t xml:space="preserve">This new upsurge is already at its first crossroad; </w:t>
      </w:r>
      <w:r w:rsidRPr="003102FD">
        <w:rPr>
          <w:rStyle w:val="StyleUnderline"/>
        </w:rPr>
        <w:t>the liberal establishment is working overtime to co-opt the energy, for example the ‘Can’t Wait For 8’ campaign that, if implemented, will ignore any structural consideration, allowing for police oppression to continue.</w:t>
      </w:r>
    </w:p>
    <w:p w14:paraId="272B42C0" w14:textId="77777777" w:rsidR="003921E8" w:rsidRPr="003102FD" w:rsidRDefault="003921E8" w:rsidP="003921E8">
      <w:pPr>
        <w:rPr>
          <w:rStyle w:val="Emphasis"/>
        </w:rPr>
      </w:pPr>
      <w:r w:rsidRPr="003102FD">
        <w:rPr>
          <w:rStyle w:val="StyleUnderline"/>
        </w:rPr>
        <w:t xml:space="preserve">If working-class organizers </w:t>
      </w:r>
      <w:proofErr w:type="gramStart"/>
      <w:r w:rsidRPr="003102FD">
        <w:rPr>
          <w:rStyle w:val="StyleUnderline"/>
        </w:rPr>
        <w:t>can’t</w:t>
      </w:r>
      <w:proofErr w:type="gramEnd"/>
      <w:r w:rsidRPr="003102FD">
        <w:rPr>
          <w:rStyle w:val="StyleUnderline"/>
        </w:rPr>
        <w:t xml:space="preserve"> unite over a way forward, the ruling class will convince middle-class organizations to collectively pursue </w:t>
      </w:r>
      <w:r w:rsidRPr="003102FD">
        <w:rPr>
          <w:rStyle w:val="Emphasis"/>
        </w:rPr>
        <w:t>toothless reforms that will eventually win out</w:t>
      </w:r>
      <w:r w:rsidRPr="003102FD">
        <w:rPr>
          <w:rStyle w:val="StyleUnderline"/>
        </w:rPr>
        <w:t xml:space="preserve">, since </w:t>
      </w:r>
      <w:r w:rsidRPr="003102FD">
        <w:rPr>
          <w:rStyle w:val="Emphasis"/>
        </w:rPr>
        <w:t>mass movements need the fuel that clear demands provide.</w:t>
      </w:r>
    </w:p>
    <w:p w14:paraId="41AC7519" w14:textId="77777777" w:rsidR="003921E8" w:rsidRPr="003102FD" w:rsidRDefault="003921E8" w:rsidP="003921E8">
      <w:pPr>
        <w:rPr>
          <w:rStyle w:val="StyleUnderline"/>
        </w:rPr>
      </w:pPr>
      <w:r w:rsidRPr="00E5710A">
        <w:t xml:space="preserve">A sober approach to the issue is understanding that </w:t>
      </w:r>
      <w:proofErr w:type="gramStart"/>
      <w:r w:rsidRPr="003102FD">
        <w:rPr>
          <w:rStyle w:val="StyleUnderline"/>
        </w:rPr>
        <w:t>what’s</w:t>
      </w:r>
      <w:proofErr w:type="gramEnd"/>
      <w:r w:rsidRPr="003102FD">
        <w:rPr>
          <w:rStyle w:val="StyleUnderline"/>
        </w:rPr>
        <w:t xml:space="preserve"> won today can be lost tomorrow</w:t>
      </w:r>
      <w:r w:rsidRPr="00E5710A">
        <w:t xml:space="preserve">, </w:t>
      </w:r>
      <w:r w:rsidRPr="003102FD">
        <w:rPr>
          <w:rStyle w:val="StyleUnderline"/>
        </w:rPr>
        <w:t>due to the balance of power that teeter-totters back and forth</w:t>
      </w:r>
      <w:r w:rsidRPr="00E5710A">
        <w:t xml:space="preserve">— </w:t>
      </w:r>
      <w:r w:rsidRPr="003102FD">
        <w:rPr>
          <w:rStyle w:val="StyleUnderline"/>
        </w:rPr>
        <w:t>until the underlying illness is diagnosed and eradicated.</w:t>
      </w:r>
    </w:p>
    <w:p w14:paraId="10152683" w14:textId="77777777" w:rsidR="003921E8" w:rsidRPr="003102FD" w:rsidRDefault="003921E8" w:rsidP="003921E8">
      <w:pPr>
        <w:rPr>
          <w:rStyle w:val="StyleUnderline"/>
        </w:rPr>
      </w:pPr>
      <w:r w:rsidRPr="003102FD">
        <w:rPr>
          <w:rStyle w:val="StyleUnderline"/>
        </w:rPr>
        <w:t>This requires putting police reform alongside a shortlist of social demands that must be fought simultaneously</w:t>
      </w:r>
      <w:r w:rsidRPr="00E5710A">
        <w:t xml:space="preserve">, such as the Black Panthers’ 10 Point Program that prioritized issues specifically affecting Black people— such as racist police violence— </w:t>
      </w:r>
      <w:r w:rsidRPr="003102FD">
        <w:rPr>
          <w:rStyle w:val="StyleUnderline"/>
        </w:rPr>
        <w:t>while connecting these issues to larger class demands meant to broaden the movement.</w:t>
      </w:r>
    </w:p>
    <w:p w14:paraId="16732EAF" w14:textId="77777777" w:rsidR="003921E8" w:rsidRPr="003102FD" w:rsidRDefault="003921E8" w:rsidP="003921E8">
      <w:pPr>
        <w:rPr>
          <w:rStyle w:val="StyleUnderline"/>
        </w:rPr>
      </w:pPr>
      <w:r w:rsidRPr="00E5710A">
        <w:t xml:space="preserve">The world has changed dramatically in 6 months </w:t>
      </w:r>
      <w:r w:rsidRPr="003102FD">
        <w:rPr>
          <w:rStyle w:val="StyleUnderline"/>
        </w:rPr>
        <w:t>and there are endless opportunities for this moment to produce the revolutionary energy needed to abolish the police and the economic conditions that give rise to it.</w:t>
      </w:r>
    </w:p>
    <w:p w14:paraId="5BD2A0CD" w14:textId="77777777" w:rsidR="003921E8" w:rsidRPr="003102FD" w:rsidRDefault="003921E8" w:rsidP="003921E8">
      <w:pPr>
        <w:rPr>
          <w:rStyle w:val="StyleUnderline"/>
        </w:rPr>
      </w:pPr>
      <w:r w:rsidRPr="003102FD">
        <w:rPr>
          <w:rStyle w:val="StyleUnderline"/>
        </w:rPr>
        <w:t xml:space="preserve">Poor people are not a permanent feature of society, but </w:t>
      </w:r>
      <w:r w:rsidRPr="003102FD">
        <w:rPr>
          <w:rStyle w:val="Emphasis"/>
        </w:rPr>
        <w:t>they are under capitalist society</w:t>
      </w:r>
      <w:r w:rsidRPr="003102FD">
        <w:rPr>
          <w:rStyle w:val="StyleUnderline"/>
        </w:rPr>
        <w:t xml:space="preserve">. The racism inherited from slavery doesn’t have to be permanent, though it continues to exist, in part, because </w:t>
      </w:r>
      <w:proofErr w:type="gramStart"/>
      <w:r w:rsidRPr="003102FD">
        <w:rPr>
          <w:rStyle w:val="StyleUnderline"/>
        </w:rPr>
        <w:t>its</w:t>
      </w:r>
      <w:proofErr w:type="gramEnd"/>
      <w:r w:rsidRPr="003102FD">
        <w:rPr>
          <w:rStyle w:val="StyleUnderline"/>
        </w:rPr>
        <w:t xml:space="preserve"> serves a very useful function for capitalist exploitation.</w:t>
      </w:r>
    </w:p>
    <w:p w14:paraId="408F9155" w14:textId="4FC0A11A" w:rsidR="003921E8" w:rsidRDefault="003921E8" w:rsidP="00BD52EA">
      <w:pPr>
        <w:rPr>
          <w:rStyle w:val="StyleUnderline"/>
        </w:rPr>
      </w:pPr>
      <w:r w:rsidRPr="003102FD">
        <w:rPr>
          <w:rStyle w:val="StyleUnderline"/>
        </w:rPr>
        <w:t xml:space="preserve">Our imagination around </w:t>
      </w:r>
      <w:proofErr w:type="gramStart"/>
      <w:r w:rsidRPr="003102FD">
        <w:rPr>
          <w:rStyle w:val="StyleUnderline"/>
        </w:rPr>
        <w:t>what’s</w:t>
      </w:r>
      <w:proofErr w:type="gramEnd"/>
      <w:r w:rsidRPr="003102FD">
        <w:rPr>
          <w:rStyle w:val="StyleUnderline"/>
        </w:rPr>
        <w:t xml:space="preserve"> socially feasible has been stunted by an irrational addiction to the market economy, that assumes the existence of repressive police is “necessary”. To truly re-imagine public </w:t>
      </w:r>
      <w:proofErr w:type="gramStart"/>
      <w:r w:rsidRPr="003102FD">
        <w:rPr>
          <w:rStyle w:val="StyleUnderline"/>
        </w:rPr>
        <w:t>safety</w:t>
      </w:r>
      <w:proofErr w:type="gramEnd"/>
      <w:r w:rsidRPr="003102FD">
        <w:rPr>
          <w:rStyle w:val="StyleUnderline"/>
        </w:rPr>
        <w:t xml:space="preserve"> we must assume an economy that prioritizes the needs of working people. Such a world is possible but not within the cramped shell of the capitalist state.</w:t>
      </w:r>
    </w:p>
    <w:p w14:paraId="5F18BFE8" w14:textId="77777777" w:rsidR="005D79A5" w:rsidRPr="00A07D74" w:rsidRDefault="005D79A5" w:rsidP="00A07D74">
      <w:pPr>
        <w:pStyle w:val="Heading4"/>
      </w:pPr>
      <w:r w:rsidRPr="00A07D74">
        <w:t>Racial capitalism is the primary impediment to prison abolition- punishment serves necessary functions for capital accumulation</w:t>
      </w:r>
    </w:p>
    <w:p w14:paraId="53871C2B" w14:textId="77777777" w:rsidR="005D79A5" w:rsidRPr="00F749DE" w:rsidRDefault="005D79A5" w:rsidP="005D79A5">
      <w:pPr>
        <w:rPr>
          <w:rStyle w:val="Style13ptBold"/>
        </w:rPr>
      </w:pPr>
      <w:r w:rsidRPr="00F749DE">
        <w:rPr>
          <w:rStyle w:val="Style13ptBold"/>
        </w:rPr>
        <w:t>Calathes, Professor of Criminal Justice at New Jersey City University, ‘17</w:t>
      </w:r>
    </w:p>
    <w:p w14:paraId="01508540" w14:textId="77777777" w:rsidR="005D79A5" w:rsidRDefault="005D79A5" w:rsidP="005D79A5">
      <w:r>
        <w:t xml:space="preserve">(William, 10/12/17, Contemporary Justice Review: Issues in Criminal, Social, and Restorative Justice, “Racial capitalism and punishment philosophy and practices: what really stands in the way of prison abolition, Volume 20, </w:t>
      </w:r>
      <w:proofErr w:type="spellStart"/>
      <w:r>
        <w:t>MLiao</w:t>
      </w:r>
      <w:proofErr w:type="spellEnd"/>
      <w:r>
        <w:t>)</w:t>
      </w:r>
    </w:p>
    <w:p w14:paraId="0914A3BF" w14:textId="77777777" w:rsidR="005D79A5" w:rsidRDefault="005D79A5" w:rsidP="005D79A5">
      <w:r w:rsidRPr="005D79A5">
        <w:rPr>
          <w:rStyle w:val="StyleUnderline"/>
        </w:rPr>
        <w:t>There are many complex and interrelated forces that impede prison abolition</w:t>
      </w:r>
      <w:r>
        <w:t xml:space="preserve">. This paper discusses some of these forces by examining historical and contemporary examples of the punishment practices of racial capitalism. </w:t>
      </w:r>
      <w:r w:rsidRPr="00F749DE">
        <w:rPr>
          <w:rStyle w:val="StyleUnderline"/>
        </w:rPr>
        <w:t>These forces impede prison abolition because in such a society, punishments serve ‘necessary’ functions to facilitate capital accumulation for white elites and protect white privilege for all white people.</w:t>
      </w:r>
      <w:r>
        <w:t xml:space="preserve"> </w:t>
      </w:r>
      <w:r w:rsidRPr="00F749DE">
        <w:rPr>
          <w:rStyle w:val="StyleUnderline"/>
        </w:rPr>
        <w:t>A dominant political order establishes punishment practices as social control weapons that neatly fit into the inherently exploitative paradigm of racial capitalism.</w:t>
      </w:r>
      <w:r>
        <w:t xml:space="preserve"> </w:t>
      </w:r>
      <w:r w:rsidRPr="00F749DE">
        <w:rPr>
          <w:rStyle w:val="Emphasis"/>
        </w:rPr>
        <w:t>Punishment is</w:t>
      </w:r>
      <w:r w:rsidRPr="00F749DE">
        <w:rPr>
          <w:rStyle w:val="StyleUnderline"/>
        </w:rPr>
        <w:t xml:space="preserve"> </w:t>
      </w:r>
      <w:r w:rsidRPr="00F749DE">
        <w:rPr>
          <w:rStyle w:val="Emphasis"/>
        </w:rPr>
        <w:t>a</w:t>
      </w:r>
      <w:r w:rsidRPr="00F749DE">
        <w:rPr>
          <w:rStyle w:val="StyleUnderline"/>
        </w:rPr>
        <w:t xml:space="preserve">n effective </w:t>
      </w:r>
      <w:r w:rsidRPr="00F749DE">
        <w:rPr>
          <w:rStyle w:val="Emphasis"/>
        </w:rPr>
        <w:t>tool of domination</w:t>
      </w:r>
      <w:r>
        <w:t xml:space="preserve">. Its victims face a terror and suffer the normalization of ‘premature death’ that is a defining feature of both slave and late modern-colonial regimes (see, e.g. Gilmore, 2007, p. 244; </w:t>
      </w:r>
      <w:proofErr w:type="spellStart"/>
      <w:r>
        <w:t>Mbembe</w:t>
      </w:r>
      <w:proofErr w:type="spellEnd"/>
      <w:r>
        <w:t>, 2003, p. 39).</w:t>
      </w:r>
    </w:p>
    <w:p w14:paraId="2BF13205" w14:textId="3A174C0A" w:rsidR="005D79A5" w:rsidRDefault="005D79A5" w:rsidP="00BD52EA">
      <w:pPr>
        <w:rPr>
          <w:rStyle w:val="StyleUnderline"/>
        </w:rPr>
      </w:pPr>
      <w:r w:rsidRPr="00F749DE">
        <w:rPr>
          <w:rStyle w:val="StyleUnderline"/>
        </w:rPr>
        <w:t>Traditional criminologists</w:t>
      </w:r>
      <w:r>
        <w:t xml:space="preserve"> do not subscribe to this analysis, but </w:t>
      </w:r>
      <w:r w:rsidRPr="00F749DE">
        <w:rPr>
          <w:rStyle w:val="StyleUnderline"/>
        </w:rPr>
        <w:t>rather rely on politically popular retribution, deterrence, and incapacitation theories of punishment that sustain a race and class-stratified society</w:t>
      </w:r>
      <w:r>
        <w:t xml:space="preserve">. Retribution, or the ‘just deserts’ model, for example, is popular today because it suggests that </w:t>
      </w:r>
      <w:proofErr w:type="gramStart"/>
      <w:r>
        <w:t>in order to</w:t>
      </w:r>
      <w:proofErr w:type="gramEnd"/>
      <w:r>
        <w:t xml:space="preserve"> restore justice, offenders need to be punished. </w:t>
      </w:r>
      <w:r w:rsidRPr="00F749DE">
        <w:rPr>
          <w:rStyle w:val="StyleUnderline"/>
        </w:rPr>
        <w:t>This order maintenance ideology</w:t>
      </w:r>
      <w:r>
        <w:t xml:space="preserve">, like any ideology, ‘must be created and verified in social life’ (Fields, 1990, p. 112). Once so created, however, one group’s ideology </w:t>
      </w:r>
      <w:r w:rsidRPr="00F749DE">
        <w:rPr>
          <w:rStyle w:val="StyleUnderline"/>
        </w:rPr>
        <w:t xml:space="preserve">becomes verified and prevails over others, often </w:t>
      </w:r>
      <w:proofErr w:type="gramStart"/>
      <w:r w:rsidRPr="00F749DE">
        <w:rPr>
          <w:rStyle w:val="StyleUnderline"/>
        </w:rPr>
        <w:t>as a result of</w:t>
      </w:r>
      <w:proofErr w:type="gramEnd"/>
      <w:r w:rsidRPr="00F749DE">
        <w:rPr>
          <w:rStyle w:val="StyleUnderline"/>
        </w:rPr>
        <w:t xml:space="preserve"> real political power,</w:t>
      </w:r>
      <w:r>
        <w:t xml:space="preserve"> especially given wealth inequities. </w:t>
      </w:r>
      <w:r w:rsidRPr="00F749DE">
        <w:rPr>
          <w:rStyle w:val="StyleUnderline"/>
        </w:rPr>
        <w:t>Historically adjustable racialized punishment practices</w:t>
      </w:r>
      <w:r>
        <w:t>, therefore</w:t>
      </w:r>
      <w:r w:rsidRPr="00F749DE">
        <w:rPr>
          <w:rStyle w:val="StyleUnderline"/>
        </w:rPr>
        <w:t xml:space="preserve">, remain dominant precisely because they protect the interests of white people in maintaining a racial capitalist society that systematically exploits and </w:t>
      </w:r>
      <w:r w:rsidRPr="00F749DE">
        <w:rPr>
          <w:rStyle w:val="Emphasis"/>
        </w:rPr>
        <w:t>oppresses</w:t>
      </w:r>
      <w:r w:rsidRPr="00F749DE">
        <w:rPr>
          <w:rStyle w:val="StyleUnderline"/>
        </w:rPr>
        <w:t xml:space="preserve"> black people.</w:t>
      </w:r>
    </w:p>
    <w:p w14:paraId="1CE28C6D" w14:textId="77777777" w:rsidR="00A07D74" w:rsidRDefault="00A07D74" w:rsidP="00A07D74">
      <w:pPr>
        <w:pStyle w:val="Heading4"/>
      </w:pPr>
      <w:r>
        <w:t xml:space="preserve">Abolition </w:t>
      </w:r>
      <w:proofErr w:type="gramStart"/>
      <w:r>
        <w:t>won’t</w:t>
      </w:r>
      <w:proofErr w:type="gramEnd"/>
      <w:r>
        <w:t xml:space="preserve"> work in a capitalist system – the need to maintain social order is too great </w:t>
      </w:r>
    </w:p>
    <w:p w14:paraId="3A31FDF3" w14:textId="77777777" w:rsidR="00A07D74" w:rsidRPr="00F749DE" w:rsidRDefault="00A07D74" w:rsidP="00A07D74">
      <w:pPr>
        <w:rPr>
          <w:rStyle w:val="Style13ptBold"/>
        </w:rPr>
      </w:pPr>
      <w:r w:rsidRPr="00F749DE">
        <w:rPr>
          <w:rStyle w:val="Style13ptBold"/>
        </w:rPr>
        <w:t>Calathes, Professor of Criminal Justice at New Jersey City University, ‘17</w:t>
      </w:r>
    </w:p>
    <w:p w14:paraId="2AE830A4" w14:textId="77777777" w:rsidR="00A07D74" w:rsidRDefault="00A07D74" w:rsidP="00A07D74">
      <w:r>
        <w:t xml:space="preserve">(William, 10/12/17, Contemporary Justice Review: Issues in Criminal, Social, and Restorative Justice, “Racial capitalism and punishment philosophy and practices: what really stands in the way of prison abolition, Volume 20, </w:t>
      </w:r>
      <w:proofErr w:type="spellStart"/>
      <w:r>
        <w:t>MLiao</w:t>
      </w:r>
      <w:proofErr w:type="spellEnd"/>
      <w:r>
        <w:t>)</w:t>
      </w:r>
    </w:p>
    <w:p w14:paraId="2ACCF519" w14:textId="64929344" w:rsidR="00A07D74" w:rsidRDefault="00A07D74" w:rsidP="00BD52EA">
      <w:pPr>
        <w:rPr>
          <w:rStyle w:val="Emphasis"/>
        </w:rPr>
      </w:pPr>
      <w:r>
        <w:t>‘</w:t>
      </w:r>
      <w:r w:rsidRPr="00EA297A">
        <w:rPr>
          <w:rStyle w:val="StyleUnderline"/>
        </w:rPr>
        <w:t>There have been great abolition movements that have opposed slavery, lynching, and segregation’</w:t>
      </w:r>
      <w:r>
        <w:t xml:space="preserve"> (Abu-Jamal &amp; Davis, 2012, p. 61), </w:t>
      </w:r>
      <w:r w:rsidRPr="00EA297A">
        <w:rPr>
          <w:rStyle w:val="StyleUnderline"/>
        </w:rPr>
        <w:t xml:space="preserve">but following each, </w:t>
      </w:r>
      <w:r w:rsidRPr="00EA297A">
        <w:rPr>
          <w:rStyle w:val="Emphasis"/>
        </w:rPr>
        <w:t>new forms of oppression replaced old ones</w:t>
      </w:r>
      <w:r w:rsidRPr="00EA297A">
        <w:rPr>
          <w:rStyle w:val="StyleUnderline"/>
        </w:rPr>
        <w:t xml:space="preserve">. Racialized punishment has waxed and waned with philosophy based on race and white elites’ need to control the populace, but it persists over time because it provides political, social, and economic stability required for continued white elite capital accumulation and white privilege dependent on a white majority being held together by racial definition. </w:t>
      </w:r>
      <w:r>
        <w:t>Racialized punishment, the criminalization of non-white bodies, and the legal codification of servitude can be found across the differential space-times of plantations and prisons (Davis, 2003). ‘</w:t>
      </w:r>
      <w:r w:rsidRPr="00EA297A">
        <w:rPr>
          <w:rStyle w:val="StyleUnderline"/>
        </w:rPr>
        <w:t>Mass incarceration is simply the most recent incarnation of how human bondage and racial repression</w:t>
      </w:r>
      <w:r>
        <w:t xml:space="preserve"> … strive to reassert themselves albeit in different faces and forms’ (Abu-Jamal &amp; Davis, 2012, p. 62). </w:t>
      </w:r>
      <w:r w:rsidRPr="00EA297A">
        <w:rPr>
          <w:rStyle w:val="StyleUnderline"/>
        </w:rPr>
        <w:t xml:space="preserve">The system of racial capitalism </w:t>
      </w:r>
      <w:proofErr w:type="gramStart"/>
      <w:r w:rsidRPr="00EA297A">
        <w:rPr>
          <w:rStyle w:val="StyleUnderline"/>
        </w:rPr>
        <w:t>punishes by definition, and</w:t>
      </w:r>
      <w:proofErr w:type="gramEnd"/>
      <w:r w:rsidRPr="00EA297A">
        <w:rPr>
          <w:rStyle w:val="StyleUnderline"/>
        </w:rPr>
        <w:t xml:space="preserve"> </w:t>
      </w:r>
      <w:r w:rsidRPr="00EA297A">
        <w:rPr>
          <w:rStyle w:val="Emphasis"/>
        </w:rPr>
        <w:t>all capitalism is racial capitalism.</w:t>
      </w:r>
    </w:p>
    <w:p w14:paraId="040C6CF1" w14:textId="2651CAA3" w:rsidR="00396A77" w:rsidRPr="00396A77" w:rsidRDefault="00396A77" w:rsidP="00396A77">
      <w:pPr>
        <w:pStyle w:val="Heading4"/>
      </w:pPr>
      <w:r w:rsidRPr="00396A77">
        <w:t>Only creation of a revolutionary consciousness will achieve prison abolition</w:t>
      </w:r>
    </w:p>
    <w:p w14:paraId="3AC939F3" w14:textId="418E1D72" w:rsidR="00396A77" w:rsidRPr="00F749DE" w:rsidRDefault="00396A77" w:rsidP="00396A77">
      <w:pPr>
        <w:rPr>
          <w:rStyle w:val="Style13ptBold"/>
        </w:rPr>
      </w:pPr>
      <w:r w:rsidRPr="00F749DE">
        <w:rPr>
          <w:rStyle w:val="Style13ptBold"/>
        </w:rPr>
        <w:t>Calathes, Professor of Criminal Justice at New Jersey City University, ‘17</w:t>
      </w:r>
    </w:p>
    <w:p w14:paraId="54C0FAB0" w14:textId="77777777" w:rsidR="00396A77" w:rsidRDefault="00396A77" w:rsidP="00396A77">
      <w:r>
        <w:t xml:space="preserve">(William, 10/12/17, Contemporary Justice Review: Issues in Criminal, Social, and Restorative Justice, “Racial capitalism and punishment philosophy and practices: what really stands in the way of prison abolition, Volume 20, </w:t>
      </w:r>
      <w:proofErr w:type="spellStart"/>
      <w:r>
        <w:t>MLiao</w:t>
      </w:r>
      <w:proofErr w:type="spellEnd"/>
      <w:r>
        <w:t>)</w:t>
      </w:r>
    </w:p>
    <w:p w14:paraId="66288027" w14:textId="586BFB22" w:rsidR="00396A77" w:rsidRPr="00396A77" w:rsidRDefault="00396A77" w:rsidP="00BD52EA">
      <w:r w:rsidRPr="00065886">
        <w:rPr>
          <w:rStyle w:val="StyleUnderline"/>
        </w:rPr>
        <w:t xml:space="preserve">But simply calling for the eradication of racial capitalism, of course, </w:t>
      </w:r>
      <w:r w:rsidRPr="00A26A8C">
        <w:rPr>
          <w:rStyle w:val="StyleUnderline"/>
        </w:rPr>
        <w:t>is not sufficient</w:t>
      </w:r>
      <w:r w:rsidRPr="00065886">
        <w:t>. The pathology of</w:t>
      </w:r>
      <w:r w:rsidRPr="00065886">
        <w:rPr>
          <w:rStyle w:val="StyleUnderline"/>
        </w:rPr>
        <w:t xml:space="preserve"> race and capitalism is too dominant.</w:t>
      </w:r>
      <w:r w:rsidRPr="00065886">
        <w:t xml:space="preserve"> Racialism is a routine manifestation and the organizers of the capitalist world appropriate labor power as a constant power (Robinson, 1983), and punishment practices fit neatly into the routine of the practice of racial domination. </w:t>
      </w:r>
      <w:r w:rsidRPr="00065886">
        <w:rPr>
          <w:rStyle w:val="StyleUnderline"/>
        </w:rPr>
        <w:t>Given the reality of this oppression, generally the only thing that matters to most nonelites, black and white, is survival,</w:t>
      </w:r>
      <w:r w:rsidRPr="00065886">
        <w:t xml:space="preserve"> so developing the needed revolutionary consciousness opposing this racial domination is no small task. Ultimately, therefore, </w:t>
      </w:r>
      <w:r w:rsidRPr="00065886">
        <w:rPr>
          <w:rStyle w:val="StyleUnderline"/>
        </w:rPr>
        <w:t>what impedes prison abolition is not simply racial capitalism, but the unfortunate failure, to date, of the development of a proletarian revolutionary consciousness of workers of all colors.</w:t>
      </w:r>
      <w:r w:rsidRPr="00065886">
        <w:t xml:space="preserve"> Racial capitalism can be dismantled and once this is accomplished, we can move forward to develop and implement more humanistic and just responses to all human transgressions.</w:t>
      </w:r>
    </w:p>
    <w:p w14:paraId="531DD555" w14:textId="77777777" w:rsidR="00A07D74" w:rsidRDefault="00A07D74" w:rsidP="00A07D74">
      <w:pPr>
        <w:pStyle w:val="Heading3"/>
      </w:pPr>
      <w:r>
        <w:t>Link – Abolish ICE</w:t>
      </w:r>
    </w:p>
    <w:p w14:paraId="3A8DFEFD" w14:textId="77777777" w:rsidR="00A07D74" w:rsidRDefault="00A07D74" w:rsidP="00A07D74">
      <w:pPr>
        <w:pStyle w:val="Heading4"/>
      </w:pPr>
      <w:r>
        <w:t xml:space="preserve">ICE is only one of many mechanisms used to violently repress refugees – calls to abolish it neglect to address the root cause of the </w:t>
      </w:r>
      <w:proofErr w:type="gramStart"/>
      <w:r>
        <w:t>issues;</w:t>
      </w:r>
      <w:proofErr w:type="gramEnd"/>
      <w:r>
        <w:t xml:space="preserve"> capitalism.</w:t>
      </w:r>
    </w:p>
    <w:p w14:paraId="747BFE6F" w14:textId="77777777" w:rsidR="00A07D74" w:rsidRDefault="00A07D74" w:rsidP="00A07D74">
      <w:pPr>
        <w:rPr>
          <w:rStyle w:val="Style13ptBold"/>
        </w:rPr>
      </w:pPr>
      <w:proofErr w:type="spellStart"/>
      <w:r>
        <w:rPr>
          <w:rStyle w:val="Style13ptBold"/>
        </w:rPr>
        <w:t>Ivysyn</w:t>
      </w:r>
      <w:proofErr w:type="spellEnd"/>
      <w:r>
        <w:rPr>
          <w:rStyle w:val="Style13ptBold"/>
        </w:rPr>
        <w:t>, 18</w:t>
      </w:r>
    </w:p>
    <w:p w14:paraId="53DCCFF3" w14:textId="77777777" w:rsidR="00A07D74" w:rsidRPr="00DF66D6" w:rsidRDefault="00A07D74" w:rsidP="00A07D74">
      <w:pPr>
        <w:rPr>
          <w:rStyle w:val="Style13ptBold"/>
          <w:b w:val="0"/>
          <w:bCs w:val="0"/>
          <w:sz w:val="22"/>
          <w:szCs w:val="20"/>
        </w:rPr>
      </w:pPr>
      <w:r>
        <w:rPr>
          <w:rStyle w:val="Style13ptBold"/>
          <w:b w:val="0"/>
          <w:bCs w:val="0"/>
          <w:sz w:val="22"/>
          <w:szCs w:val="20"/>
        </w:rPr>
        <w:t>[</w:t>
      </w:r>
      <w:proofErr w:type="spellStart"/>
      <w:r>
        <w:rPr>
          <w:rStyle w:val="Style13ptBold"/>
          <w:b w:val="0"/>
          <w:bCs w:val="0"/>
          <w:sz w:val="22"/>
          <w:szCs w:val="20"/>
        </w:rPr>
        <w:t>Ivysyn</w:t>
      </w:r>
      <w:proofErr w:type="spellEnd"/>
      <w:r>
        <w:rPr>
          <w:rStyle w:val="Style13ptBold"/>
          <w:b w:val="0"/>
          <w:bCs w:val="0"/>
          <w:sz w:val="22"/>
          <w:szCs w:val="20"/>
        </w:rPr>
        <w:t xml:space="preserve">, anonymous writer for </w:t>
      </w:r>
      <w:proofErr w:type="spellStart"/>
      <w:r>
        <w:rPr>
          <w:rStyle w:val="Style13ptBold"/>
          <w:b w:val="0"/>
          <w:bCs w:val="0"/>
          <w:sz w:val="22"/>
          <w:szCs w:val="20"/>
        </w:rPr>
        <w:t>libcom</w:t>
      </w:r>
      <w:proofErr w:type="spellEnd"/>
      <w:r>
        <w:rPr>
          <w:rStyle w:val="Style13ptBold"/>
          <w:b w:val="0"/>
          <w:bCs w:val="0"/>
          <w:sz w:val="22"/>
          <w:szCs w:val="20"/>
        </w:rPr>
        <w:t xml:space="preserve">, 1 August 2018, </w:t>
      </w:r>
      <w:proofErr w:type="spellStart"/>
      <w:r>
        <w:rPr>
          <w:rStyle w:val="Style13ptBold"/>
          <w:b w:val="0"/>
          <w:bCs w:val="0"/>
          <w:sz w:val="22"/>
          <w:szCs w:val="20"/>
        </w:rPr>
        <w:t>libcom</w:t>
      </w:r>
      <w:proofErr w:type="spellEnd"/>
      <w:r>
        <w:rPr>
          <w:rStyle w:val="Style13ptBold"/>
          <w:b w:val="0"/>
          <w:bCs w:val="0"/>
          <w:sz w:val="22"/>
          <w:szCs w:val="20"/>
        </w:rPr>
        <w:t xml:space="preserve">, “Abolish ICE? Yea, but…”, </w:t>
      </w:r>
      <w:hyperlink r:id="rId15" w:history="1">
        <w:r w:rsidRPr="00C34F66">
          <w:rPr>
            <w:rStyle w:val="Hyperlink"/>
            <w:szCs w:val="20"/>
          </w:rPr>
          <w:t>https://libcom.org/blog/abolish-ice-yea-31072018 //</w:t>
        </w:r>
      </w:hyperlink>
      <w:r>
        <w:rPr>
          <w:rStyle w:val="Style13ptBold"/>
          <w:b w:val="0"/>
          <w:bCs w:val="0"/>
          <w:sz w:val="22"/>
          <w:szCs w:val="20"/>
        </w:rPr>
        <w:t xml:space="preserve"> </w:t>
      </w:r>
      <w:proofErr w:type="spellStart"/>
      <w:r>
        <w:rPr>
          <w:rStyle w:val="Style13ptBold"/>
          <w:b w:val="0"/>
          <w:bCs w:val="0"/>
          <w:sz w:val="22"/>
          <w:szCs w:val="20"/>
        </w:rPr>
        <w:t>jmk</w:t>
      </w:r>
      <w:proofErr w:type="spellEnd"/>
      <w:r>
        <w:rPr>
          <w:rStyle w:val="Style13ptBold"/>
          <w:b w:val="0"/>
          <w:bCs w:val="0"/>
          <w:sz w:val="22"/>
          <w:szCs w:val="20"/>
        </w:rPr>
        <w:t>]</w:t>
      </w:r>
    </w:p>
    <w:p w14:paraId="59227F35" w14:textId="77777777" w:rsidR="00A07D74" w:rsidRPr="009F2B67" w:rsidRDefault="00A07D74" w:rsidP="00A07D74">
      <w:pPr>
        <w:rPr>
          <w:rStyle w:val="StyleUnderline"/>
        </w:rPr>
      </w:pPr>
      <w:r>
        <w:t xml:space="preserve">Upset winner in the 14th congressional district of New York’s democratic primary Alexandria Ocasio-Cortez calls for the abolition of the agency as well as democratic candidate for Michigan governor Abdul El-Sayed. </w:t>
      </w:r>
      <w:r w:rsidRPr="009F2B67">
        <w:rPr>
          <w:rStyle w:val="StyleUnderline"/>
        </w:rPr>
        <w:t xml:space="preserve">On </w:t>
      </w:r>
      <w:r w:rsidRPr="009F2B67">
        <w:rPr>
          <w:rStyle w:val="Emphasis"/>
        </w:rPr>
        <w:t>the surface</w:t>
      </w:r>
      <w:r w:rsidRPr="009F2B67">
        <w:rPr>
          <w:rStyle w:val="StyleUnderline"/>
        </w:rPr>
        <w:t xml:space="preserve"> this seems like a radical demand to end the oppression of undocumented people at the border</w:t>
      </w:r>
      <w:r>
        <w:t xml:space="preserve">. </w:t>
      </w:r>
      <w:r w:rsidRPr="009F2B67">
        <w:rPr>
          <w:rStyle w:val="StyleUnderline"/>
        </w:rPr>
        <w:t xml:space="preserve">But </w:t>
      </w:r>
      <w:proofErr w:type="gramStart"/>
      <w:r w:rsidRPr="009F2B67">
        <w:rPr>
          <w:rStyle w:val="StyleUnderline"/>
        </w:rPr>
        <w:t>that’s</w:t>
      </w:r>
      <w:proofErr w:type="gramEnd"/>
      <w:r w:rsidRPr="009F2B67">
        <w:rPr>
          <w:rStyle w:val="StyleUnderline"/>
        </w:rPr>
        <w:t xml:space="preserve"> the surface</w:t>
      </w:r>
      <w:r>
        <w:t xml:space="preserve">. Often </w:t>
      </w:r>
      <w:r w:rsidRPr="009F2B67">
        <w:rPr>
          <w:rStyle w:val="StyleUnderline"/>
        </w:rPr>
        <w:t xml:space="preserve">proposals like these, especially when they are mainstreamed and supported by politicians, </w:t>
      </w:r>
      <w:proofErr w:type="gramStart"/>
      <w:r w:rsidRPr="009F2B67">
        <w:rPr>
          <w:rStyle w:val="StyleUnderline"/>
        </w:rPr>
        <w:t>don’t</w:t>
      </w:r>
      <w:proofErr w:type="gramEnd"/>
      <w:r w:rsidRPr="009F2B67">
        <w:rPr>
          <w:rStyle w:val="StyleUnderline"/>
        </w:rPr>
        <w:t xml:space="preserve"> go as far to the </w:t>
      </w:r>
      <w:r w:rsidRPr="009F2B67">
        <w:rPr>
          <w:rStyle w:val="Emphasis"/>
        </w:rPr>
        <w:t>root of the problem</w:t>
      </w:r>
      <w:r w:rsidRPr="009F2B67">
        <w:rPr>
          <w:rStyle w:val="StyleUnderline"/>
        </w:rPr>
        <w:t xml:space="preserve"> as they may claim to.</w:t>
      </w:r>
    </w:p>
    <w:p w14:paraId="1B76FD9B" w14:textId="77777777" w:rsidR="00A07D74" w:rsidRDefault="00A07D74" w:rsidP="00A07D74">
      <w:r w:rsidRPr="009F2B67">
        <w:rPr>
          <w:rStyle w:val="StyleUnderline"/>
        </w:rPr>
        <w:t xml:space="preserve">ICE is simply a </w:t>
      </w:r>
      <w:r w:rsidRPr="009F2B67">
        <w:rPr>
          <w:rStyle w:val="Emphasis"/>
        </w:rPr>
        <w:t>mechanism</w:t>
      </w:r>
      <w:r w:rsidRPr="009F2B67">
        <w:rPr>
          <w:rStyle w:val="StyleUnderline"/>
        </w:rPr>
        <w:t xml:space="preserve"> of United States border enforcement that has existed for a little over ten years. Refugees and the undocumented people have suffered at the hands of US borders long before ICE even existed</w:t>
      </w:r>
      <w:r>
        <w:t xml:space="preserve">. Going all the way back to the Carter presidency refugees from political turmoil in Haiti have been forcibly sent back to the country. President Clinton promised to end this policy in his </w:t>
      </w:r>
      <w:proofErr w:type="gramStart"/>
      <w:r>
        <w:t>campaign, but</w:t>
      </w:r>
      <w:proofErr w:type="gramEnd"/>
      <w:r>
        <w:t xml:space="preserve"> ended up doing the opposite and continuing it. When, in 1990, a genuinely democratic election took place in Haiti with a popular candidate defeating a US, IMF, and World Bank backed candidate by a landslide the policy was reversed at a time when the new democratic president and his policies were attracting Haitians that had previously fled back to the country. When a US backed coup overthrew that president and created a military dictatorship the policy was returned to normal with fleeing Haitians being forcibly sent back.</w:t>
      </w:r>
    </w:p>
    <w:p w14:paraId="3EEBE59F" w14:textId="77777777" w:rsidR="00A07D74" w:rsidRPr="009F2B67" w:rsidRDefault="00A07D74" w:rsidP="00A07D74">
      <w:pPr>
        <w:rPr>
          <w:rStyle w:val="StyleUnderline"/>
        </w:rPr>
      </w:pPr>
      <w:r>
        <w:t xml:space="preserve">During World War Two a boat with nearly a thousand Jewish refugees fleeing Nazi Germany was turned away by the US coast guard. In the 19th century a law was passed that literally banned Chinese people from the country. When the US acquired nearly all of </w:t>
      </w:r>
      <w:proofErr w:type="spellStart"/>
      <w:proofErr w:type="gramStart"/>
      <w:r>
        <w:t>it’s</w:t>
      </w:r>
      <w:proofErr w:type="spellEnd"/>
      <w:proofErr w:type="gramEnd"/>
      <w:r>
        <w:t xml:space="preserve"> east territory including Texas and California it wrested it from Mexico through a war of conquest called the Mexican-American war. </w:t>
      </w:r>
      <w:r w:rsidRPr="009F2B67">
        <w:rPr>
          <w:rStyle w:val="StyleUnderline"/>
        </w:rPr>
        <w:t>If we were to generalize the oppression of borders beyond the United States all nation states, and their borders, have been created through establishing territory controlled by these entities that cut across organic, already existing communities.</w:t>
      </w:r>
    </w:p>
    <w:p w14:paraId="7AD4D515" w14:textId="77777777" w:rsidR="00A07D74" w:rsidRPr="009F2B67" w:rsidRDefault="00A07D74" w:rsidP="00A07D74">
      <w:pPr>
        <w:rPr>
          <w:rStyle w:val="StyleUnderline"/>
        </w:rPr>
      </w:pPr>
      <w:r>
        <w:t xml:space="preserve">The United States Government’s “war on terror” started almost immediately after 911 which happened two years before ICE’s founding. </w:t>
      </w:r>
      <w:r w:rsidRPr="009F2B67">
        <w:rPr>
          <w:rStyle w:val="StyleUnderline"/>
        </w:rPr>
        <w:t xml:space="preserve">This War </w:t>
      </w:r>
      <w:proofErr w:type="gramStart"/>
      <w:r w:rsidRPr="009F2B67">
        <w:rPr>
          <w:rStyle w:val="StyleUnderline"/>
        </w:rPr>
        <w:t>On</w:t>
      </w:r>
      <w:proofErr w:type="gramEnd"/>
      <w:r w:rsidRPr="009F2B67">
        <w:rPr>
          <w:rStyle w:val="StyleUnderline"/>
        </w:rPr>
        <w:t xml:space="preserve"> Terror which preceded ICE’s creation lead to the direct persecution of Muslim and Arab Americans by the security state with detention and deportation.</w:t>
      </w:r>
      <w:r>
        <w:t xml:space="preserve"> </w:t>
      </w:r>
      <w:r w:rsidRPr="009F2B67">
        <w:rPr>
          <w:rStyle w:val="Emphasis"/>
        </w:rPr>
        <w:t>The problem clearly goes much deeper than ICE</w:t>
      </w:r>
      <w:r>
        <w:t xml:space="preserve">, or even Trump. </w:t>
      </w:r>
      <w:r w:rsidRPr="009F2B67">
        <w:rPr>
          <w:rStyle w:val="StyleUnderline"/>
        </w:rPr>
        <w:t>The problem in fact, cuts at the very heart of the existence of the United States as an entity in the first place.</w:t>
      </w:r>
    </w:p>
    <w:p w14:paraId="51FF7C0A" w14:textId="77777777" w:rsidR="00A07D74" w:rsidRPr="009F2B67" w:rsidRDefault="00A07D74" w:rsidP="00A07D74">
      <w:pPr>
        <w:rPr>
          <w:rStyle w:val="StyleUnderline"/>
        </w:rPr>
      </w:pPr>
      <w:r>
        <w:t xml:space="preserve">ICE obviously needs to go. </w:t>
      </w:r>
      <w:proofErr w:type="gramStart"/>
      <w:r>
        <w:t>It’s</w:t>
      </w:r>
      <w:proofErr w:type="gramEnd"/>
      <w:r>
        <w:t xml:space="preserve"> nothing, but a mechanism of repression which right now is at Trump’s disposal to enact his fanatically racist and xenophobic policies. However, </w:t>
      </w:r>
      <w:r w:rsidRPr="009F2B67">
        <w:rPr>
          <w:rStyle w:val="Emphasis"/>
        </w:rPr>
        <w:t xml:space="preserve">getting rid of ICE </w:t>
      </w:r>
      <w:proofErr w:type="gramStart"/>
      <w:r w:rsidRPr="009F2B67">
        <w:rPr>
          <w:rStyle w:val="Emphasis"/>
        </w:rPr>
        <w:t>won’t</w:t>
      </w:r>
      <w:proofErr w:type="gramEnd"/>
      <w:r w:rsidRPr="009F2B67">
        <w:rPr>
          <w:rStyle w:val="Emphasis"/>
        </w:rPr>
        <w:t xml:space="preserve"> solve the problem</w:t>
      </w:r>
      <w:r w:rsidRPr="009F2B67">
        <w:rPr>
          <w:rStyle w:val="StyleUnderline"/>
        </w:rPr>
        <w:t xml:space="preserve"> at hand</w:t>
      </w:r>
      <w:r>
        <w:t xml:space="preserve">. </w:t>
      </w:r>
      <w:r w:rsidRPr="009F2B67">
        <w:rPr>
          <w:rStyle w:val="StyleUnderline"/>
        </w:rPr>
        <w:t>The problem at hand is the oppression that would be immigrants to the United States face</w:t>
      </w:r>
      <w:r>
        <w:t xml:space="preserve">. </w:t>
      </w:r>
      <w:r w:rsidRPr="009F2B67">
        <w:rPr>
          <w:rStyle w:val="StyleUnderline"/>
        </w:rPr>
        <w:t xml:space="preserve">This problem is produced by the United </w:t>
      </w:r>
      <w:proofErr w:type="spellStart"/>
      <w:r w:rsidRPr="009F2B67">
        <w:rPr>
          <w:rStyle w:val="StyleUnderline"/>
        </w:rPr>
        <w:t>State’s</w:t>
      </w:r>
      <w:proofErr w:type="spellEnd"/>
      <w:r w:rsidRPr="009F2B67">
        <w:rPr>
          <w:rStyle w:val="StyleUnderline"/>
        </w:rPr>
        <w:t xml:space="preserve"> very existence. Not only is the United States causing the political and social turmoil that creates refugees and migrants in the first place in the form of free trade deals such as NAFTA that ruin countries’ economies and ongoing wars and geopolitical struggles that destroy countries in general such as the Iraq and Afghanistan wars. </w:t>
      </w:r>
      <w:proofErr w:type="gramStart"/>
      <w:r w:rsidRPr="009F2B67">
        <w:rPr>
          <w:rStyle w:val="StyleUnderline"/>
        </w:rPr>
        <w:t>It’s</w:t>
      </w:r>
      <w:proofErr w:type="gramEnd"/>
      <w:r w:rsidRPr="009F2B67">
        <w:rPr>
          <w:rStyle w:val="StyleUnderline"/>
        </w:rPr>
        <w:t xml:space="preserve"> existence, as well as the existence of all other nation-states, and </w:t>
      </w:r>
      <w:r w:rsidRPr="009F2B67">
        <w:rPr>
          <w:rStyle w:val="Emphasis"/>
        </w:rPr>
        <w:t>the capitalist system</w:t>
      </w:r>
      <w:r w:rsidRPr="009F2B67">
        <w:rPr>
          <w:rStyle w:val="StyleUnderline"/>
        </w:rPr>
        <w:t xml:space="preserve"> in general prohibits the natural flow of populations from one place to another that has happened since mankind evolved. To understand </w:t>
      </w:r>
      <w:proofErr w:type="gramStart"/>
      <w:r w:rsidRPr="009F2B67">
        <w:rPr>
          <w:rStyle w:val="StyleUnderline"/>
        </w:rPr>
        <w:t>this</w:t>
      </w:r>
      <w:proofErr w:type="gramEnd"/>
      <w:r w:rsidRPr="009F2B67">
        <w:rPr>
          <w:rStyle w:val="StyleUnderline"/>
        </w:rPr>
        <w:t xml:space="preserve"> we have to understand the nation state as an institution.</w:t>
      </w:r>
    </w:p>
    <w:p w14:paraId="51467DBF" w14:textId="77777777" w:rsidR="00A07D74" w:rsidRDefault="00A07D74" w:rsidP="00A07D74">
      <w:r>
        <w:t>DOWN WITH THE NATION STATE!</w:t>
      </w:r>
    </w:p>
    <w:p w14:paraId="1852FABB" w14:textId="77777777" w:rsidR="00A07D74" w:rsidRPr="00DF66D6" w:rsidRDefault="00A07D74" w:rsidP="00A07D74">
      <w:pPr>
        <w:rPr>
          <w:rStyle w:val="StyleUnderline"/>
        </w:rPr>
      </w:pPr>
      <w:r w:rsidRPr="00DF66D6">
        <w:rPr>
          <w:rStyle w:val="StyleUnderline"/>
        </w:rPr>
        <w:t xml:space="preserve">The nation state, and thus the nations they govern, came about </w:t>
      </w:r>
      <w:proofErr w:type="gramStart"/>
      <w:r w:rsidRPr="00DF66D6">
        <w:rPr>
          <w:rStyle w:val="StyleUnderline"/>
        </w:rPr>
        <w:t>as a result of</w:t>
      </w:r>
      <w:proofErr w:type="gramEnd"/>
      <w:r w:rsidRPr="00DF66D6">
        <w:rPr>
          <w:rStyle w:val="StyleUnderline"/>
        </w:rPr>
        <w:t xml:space="preserve"> the development and </w:t>
      </w:r>
      <w:r w:rsidRPr="00DF66D6">
        <w:rPr>
          <w:rStyle w:val="Emphasis"/>
        </w:rPr>
        <w:t>globalization of capitalism</w:t>
      </w:r>
      <w:r>
        <w:t xml:space="preserve">. Local capitalists needed a sanctioned territory to rule over and exploit their workers and </w:t>
      </w:r>
      <w:proofErr w:type="gramStart"/>
      <w:r>
        <w:t>as a result of</w:t>
      </w:r>
      <w:proofErr w:type="gramEnd"/>
      <w:r>
        <w:t xml:space="preserve"> globalization needed a vehicle through which to compete with other capitalists internationally for power. Thus the nation state was born as a state which claimed a specific territory through the drawing of arbitrary lines. </w:t>
      </w:r>
      <w:r w:rsidRPr="00DF66D6">
        <w:rPr>
          <w:rStyle w:val="StyleUnderline"/>
        </w:rPr>
        <w:t>The majority of nation states were established in the first place by colonialism where capitalist states invaded territory where native people’s lived, colonized it with white settlers, and used the force of the state to marginalize and even wipe out the indigenous population.</w:t>
      </w:r>
    </w:p>
    <w:p w14:paraId="42699274" w14:textId="77777777" w:rsidR="00A07D74" w:rsidRPr="00DF66D6" w:rsidRDefault="00A07D74" w:rsidP="00A07D74">
      <w:pPr>
        <w:rPr>
          <w:rStyle w:val="StyleUnderline"/>
        </w:rPr>
      </w:pPr>
      <w:r>
        <w:t xml:space="preserve">Talk of “national security” is inherently hallow and anathema because “national security” does not mean the safety of civilians. If it did children would not be ripped from their families and undocumented refugees and migrants would not be turned away, all in </w:t>
      </w:r>
      <w:proofErr w:type="spellStart"/>
      <w:proofErr w:type="gramStart"/>
      <w:r>
        <w:t>it’s</w:t>
      </w:r>
      <w:proofErr w:type="spellEnd"/>
      <w:proofErr w:type="gramEnd"/>
      <w:r>
        <w:t xml:space="preserve"> name. All it means is the protection of the power structure that forms the nation state and ultimately the protection of the ruling class it represents. </w:t>
      </w:r>
      <w:r w:rsidRPr="00DF66D6">
        <w:rPr>
          <w:rStyle w:val="StyleUnderline"/>
        </w:rPr>
        <w:t>This brings us to how this capitalist nation state weaponizes racism.</w:t>
      </w:r>
    </w:p>
    <w:p w14:paraId="672440A8" w14:textId="77777777" w:rsidR="00A07D74" w:rsidRPr="00DF66D6" w:rsidRDefault="00A07D74" w:rsidP="00A07D74">
      <w:pPr>
        <w:rPr>
          <w:rStyle w:val="StyleUnderline"/>
        </w:rPr>
      </w:pPr>
      <w:r w:rsidRPr="00DF66D6">
        <w:rPr>
          <w:rStyle w:val="StyleUnderline"/>
        </w:rPr>
        <w:t>Capitalism and Racism</w:t>
      </w:r>
    </w:p>
    <w:p w14:paraId="74D16909" w14:textId="77777777" w:rsidR="00A07D74" w:rsidRPr="00DF66D6" w:rsidRDefault="00A07D74" w:rsidP="00A07D74">
      <w:r w:rsidRPr="00DF66D6">
        <w:rPr>
          <w:rStyle w:val="StyleUnderline"/>
        </w:rPr>
        <w:t>Racism has served many functions in capitalist society. It was created as a mechanism of exporting capitalism around the world through the process of colonialism that was mentioned earlier. Today the function of racism is to turn people of color into an easily exploitable workforce, or a surplus population that can be left to rot on the streets and in prisons and a group which can be scapegoated by people like Trump to make white workers believe that their problems, caused by their exploitation at the hands of capital, are a result of workers of color</w:t>
      </w:r>
      <w:r w:rsidRPr="00DF66D6">
        <w:t>. In this sense the instability and powerlessness that white workers feel in capitalist society is blamed on Muslims carrying out terror attacks and Latino Americans sneaking over the border, leaching off of government benefits, and paradoxically also stealing the jobs of white workers from under their noses.</w:t>
      </w:r>
    </w:p>
    <w:p w14:paraId="20B76FB7" w14:textId="77777777" w:rsidR="00A07D74" w:rsidRPr="00BD52EA" w:rsidRDefault="00A07D74" w:rsidP="00A07D74"/>
    <w:p w14:paraId="7AF6D856" w14:textId="51273F2F" w:rsidR="003D3014" w:rsidRDefault="003D3014">
      <w:pPr>
        <w:pStyle w:val="Heading3"/>
      </w:pPr>
      <w:r>
        <w:t>Link – Criminology</w:t>
      </w:r>
    </w:p>
    <w:p w14:paraId="69AFCD61" w14:textId="77777777" w:rsidR="003D3014" w:rsidRDefault="003D3014" w:rsidP="003D3014">
      <w:pPr>
        <w:pStyle w:val="Heading4"/>
      </w:pPr>
      <w:r>
        <w:t xml:space="preserve">Criminologists work for the bourgeoisie – </w:t>
      </w:r>
      <w:proofErr w:type="gramStart"/>
      <w:r>
        <w:t>don’t</w:t>
      </w:r>
      <w:proofErr w:type="gramEnd"/>
      <w:r>
        <w:t xml:space="preserve"> trust the </w:t>
      </w:r>
      <w:proofErr w:type="spellStart"/>
      <w:r>
        <w:t>aff</w:t>
      </w:r>
      <w:proofErr w:type="spellEnd"/>
    </w:p>
    <w:p w14:paraId="1867043E" w14:textId="77777777" w:rsidR="003D3014" w:rsidRPr="001C7714" w:rsidRDefault="003D3014" w:rsidP="003D3014">
      <w:pPr>
        <w:rPr>
          <w:rStyle w:val="Style13ptBold"/>
        </w:rPr>
      </w:pPr>
      <w:r>
        <w:rPr>
          <w:rStyle w:val="Style13ptBold"/>
        </w:rPr>
        <w:t>Greenberg, Professor of History at Rutgers University, ‘93</w:t>
      </w:r>
    </w:p>
    <w:p w14:paraId="431A779E" w14:textId="77777777" w:rsidR="003D3014" w:rsidRDefault="003D3014" w:rsidP="003D3014">
      <w:r>
        <w:t xml:space="preserve">(David, Crime and Capitalism: Readings in Marxist Criminology, p. 739, </w:t>
      </w:r>
      <w:proofErr w:type="spellStart"/>
      <w:r>
        <w:t>MLiao</w:t>
      </w:r>
      <w:proofErr w:type="spellEnd"/>
      <w:r>
        <w:t>)</w:t>
      </w:r>
    </w:p>
    <w:p w14:paraId="696BD1F8" w14:textId="77777777" w:rsidR="003D3014" w:rsidRDefault="003D3014" w:rsidP="003D3014">
      <w:r>
        <w:t xml:space="preserve">Marxists have generally taken the central goal of their own political practice in capitalist societies to be the creation of a socialist society. What is not immediately obvious is how Marxian criminology aids in the attainment of this goal, and what the role of the Marxian criminologist is to be. Richard Quinney begins to analyze this issue by considering </w:t>
      </w:r>
      <w:r w:rsidRPr="000F18FD">
        <w:rPr>
          <w:rStyle w:val="StyleUnderline"/>
        </w:rPr>
        <w:t>the class position of criminologists.</w:t>
      </w:r>
      <w:r>
        <w:t xml:space="preserve"> This position, he argues, </w:t>
      </w:r>
      <w:r w:rsidRPr="000F18FD">
        <w:rPr>
          <w:rStyle w:val="StyleUnderline"/>
        </w:rPr>
        <w:t>is contradictory. Objectively speaking</w:t>
      </w:r>
      <w:r>
        <w:t>, he maintains</w:t>
      </w:r>
      <w:r w:rsidRPr="000F18FD">
        <w:rPr>
          <w:rStyle w:val="StyleUnderline"/>
        </w:rPr>
        <w:t xml:space="preserve">, criminologists are part of the working class; but their work serves the bourgeoisie. Even when it does not involve direct participation in maintaining public order, it aids in reproducing capitalist social relations culturally. "The objective task of the criminologist," </w:t>
      </w:r>
      <w:r>
        <w:t>he says, "</w:t>
      </w:r>
      <w:r w:rsidRPr="000F18FD">
        <w:rPr>
          <w:rStyle w:val="StyleUnderline"/>
        </w:rPr>
        <w:t>is to transmit bourgeois ideology to the working class as a whole, to ensure harmonious relations between the working class and the capitalist class according to the interests of the latter"</w:t>
      </w:r>
      <w:r>
        <w:t xml:space="preserve"> (Quinney, 1979:450) According to Quinney this contradiction means that the class position of criminologists is ultimately a matter of consciousness, or subjectivity. Since Quinney is a Marxist, he calls on criminologists to side with the working class by producing a socialist criminology, i.e., a criminology that "supports socialist development rather than capitalist development" (Quinney, 1979:455).</w:t>
      </w:r>
    </w:p>
    <w:p w14:paraId="64207C37" w14:textId="77777777" w:rsidR="00162BC3" w:rsidRPr="00EE52DF" w:rsidRDefault="00162BC3" w:rsidP="00162BC3">
      <w:pPr>
        <w:pStyle w:val="Heading4"/>
      </w:pPr>
      <w:r w:rsidRPr="00EE52DF">
        <w:t>Tradition</w:t>
      </w:r>
      <w:r>
        <w:t xml:space="preserve">al criminologists get it </w:t>
      </w:r>
      <w:proofErr w:type="gramStart"/>
      <w:r>
        <w:t>wrong,</w:t>
      </w:r>
      <w:proofErr w:type="gramEnd"/>
      <w:r>
        <w:t xml:space="preserve"> a critical perspective is key to understanding capitalism</w:t>
      </w:r>
    </w:p>
    <w:p w14:paraId="4D4A3594" w14:textId="77777777" w:rsidR="00162BC3" w:rsidRPr="00F749DE" w:rsidRDefault="00162BC3" w:rsidP="00162BC3">
      <w:pPr>
        <w:rPr>
          <w:rStyle w:val="Style13ptBold"/>
        </w:rPr>
      </w:pPr>
      <w:r w:rsidRPr="00F749DE">
        <w:rPr>
          <w:rStyle w:val="Style13ptBold"/>
        </w:rPr>
        <w:t>Calathes, Professor of Criminal Justice at New Jersey City University, ‘17</w:t>
      </w:r>
    </w:p>
    <w:p w14:paraId="32F64250" w14:textId="77777777" w:rsidR="00162BC3" w:rsidRDefault="00162BC3" w:rsidP="00162BC3">
      <w:r>
        <w:t xml:space="preserve">(William, 10/12/17, Contemporary Justice Review: Issues in Criminal, Social, and Restorative Justice, “Racial capitalism and punishment philosophy and practices: what really stands in the way of prison abolition, Volume 20, </w:t>
      </w:r>
      <w:proofErr w:type="spellStart"/>
      <w:r>
        <w:t>MLiao</w:t>
      </w:r>
      <w:proofErr w:type="spellEnd"/>
      <w:r>
        <w:t>)</w:t>
      </w:r>
    </w:p>
    <w:p w14:paraId="041F4155" w14:textId="6AEFE4A5" w:rsidR="003D3014" w:rsidRPr="003D3014" w:rsidRDefault="00162BC3" w:rsidP="003D3014">
      <w:r w:rsidRPr="00EE52DF">
        <w:rPr>
          <w:rStyle w:val="StyleUnderline"/>
        </w:rPr>
        <w:t>Due to their singular focus on the criminal justice system, traditional criminologists overlook injustices that undergird racial capitalism and its punishment philosophy and practices</w:t>
      </w:r>
      <w:r w:rsidRPr="00EE52DF">
        <w:t>. Traditional criminal justice beliefs in retribution, deterrence, and incarceration function to mediate desires for group-based social inequality and dominance, on the one hand, and support for severe forms of criminal sanctions meted out against the exploited and oppressed group, on the other</w:t>
      </w:r>
      <w:r w:rsidRPr="00EE52DF">
        <w:rPr>
          <w:rStyle w:val="StyleUnderline"/>
        </w:rPr>
        <w:t>. The result is the continued maintenance of a political economy that protects the capital accumulation of white elites and the privileges of non-elite white people</w:t>
      </w:r>
      <w:r w:rsidRPr="00EE52DF">
        <w:t xml:space="preserve">. From a </w:t>
      </w:r>
      <w:r w:rsidRPr="00EE52DF">
        <w:rPr>
          <w:rStyle w:val="StyleUnderline"/>
        </w:rPr>
        <w:t>critical criminological perspective, however, racial capitalism is seen for what it is – a system that victimizes a significant segment of society based on the need to control and perpetrate harm on a portion of the population for gain</w:t>
      </w:r>
      <w:r>
        <w:t xml:space="preserve"> </w:t>
      </w:r>
      <w:r w:rsidRPr="00EE52DF">
        <w:t>(Michalowski, 1985).</w:t>
      </w:r>
    </w:p>
    <w:p w14:paraId="1D28DC15" w14:textId="18D3B2CD" w:rsidR="007A13B0" w:rsidRDefault="007A13B0">
      <w:pPr>
        <w:pStyle w:val="Heading3"/>
      </w:pPr>
      <w:r>
        <w:t>Link – Forensics</w:t>
      </w:r>
    </w:p>
    <w:p w14:paraId="0C7F102F" w14:textId="77777777" w:rsidR="007A13B0" w:rsidRDefault="007A13B0" w:rsidP="007A13B0">
      <w:pPr>
        <w:pStyle w:val="Heading4"/>
        <w:rPr>
          <w:rStyle w:val="StyleUnderline"/>
          <w:sz w:val="26"/>
          <w:u w:val="none"/>
        </w:rPr>
      </w:pPr>
      <w:r>
        <w:rPr>
          <w:rStyle w:val="StyleUnderline"/>
          <w:sz w:val="26"/>
          <w:u w:val="none"/>
        </w:rPr>
        <w:t>The neoliberal marketization of forensic sciences (and its integration into policing) are the root causes of the failures they described.</w:t>
      </w:r>
    </w:p>
    <w:p w14:paraId="019C86E9" w14:textId="77777777" w:rsidR="007A13B0" w:rsidRDefault="007A13B0" w:rsidP="007A13B0">
      <w:pPr>
        <w:rPr>
          <w:rStyle w:val="Style13ptBold"/>
        </w:rPr>
      </w:pPr>
      <w:r>
        <w:rPr>
          <w:rStyle w:val="Style13ptBold"/>
        </w:rPr>
        <w:t>Lawless, Associate Professor in Sociology at Durham University, 11</w:t>
      </w:r>
    </w:p>
    <w:p w14:paraId="6CF05615" w14:textId="77777777" w:rsidR="007A13B0" w:rsidRPr="003D4BB0" w:rsidRDefault="007A13B0" w:rsidP="007A13B0">
      <w:pPr>
        <w:rPr>
          <w:rStyle w:val="Style13ptBold"/>
          <w:b w:val="0"/>
          <w:bCs w:val="0"/>
          <w:sz w:val="22"/>
          <w:szCs w:val="20"/>
        </w:rPr>
      </w:pPr>
      <w:r>
        <w:rPr>
          <w:rStyle w:val="Style13ptBold"/>
          <w:b w:val="0"/>
          <w:bCs w:val="0"/>
          <w:sz w:val="22"/>
          <w:szCs w:val="20"/>
        </w:rPr>
        <w:t xml:space="preserve">[Christopher James Lawless, Associate Professor (Director of MA Social </w:t>
      </w:r>
      <w:proofErr w:type="spellStart"/>
      <w:r>
        <w:rPr>
          <w:rStyle w:val="Style13ptBold"/>
          <w:b w:val="0"/>
          <w:bCs w:val="0"/>
          <w:sz w:val="22"/>
          <w:szCs w:val="20"/>
        </w:rPr>
        <w:t>Resaerch</w:t>
      </w:r>
      <w:proofErr w:type="spellEnd"/>
      <w:r>
        <w:rPr>
          <w:rStyle w:val="Style13ptBold"/>
          <w:b w:val="0"/>
          <w:bCs w:val="0"/>
          <w:sz w:val="22"/>
          <w:szCs w:val="20"/>
        </w:rPr>
        <w:t xml:space="preserve"> Methods) in the Department of Sociology at Durham University, 1 April 2011, The British Journal of Criminology, “Policing Markets: The Contested Shaping of Neo-Liberal Forensic Science”, Vol. 51, Issue 4, pg. 671-689 // </w:t>
      </w:r>
      <w:proofErr w:type="spellStart"/>
      <w:r>
        <w:rPr>
          <w:rStyle w:val="Style13ptBold"/>
          <w:b w:val="0"/>
          <w:bCs w:val="0"/>
          <w:sz w:val="22"/>
          <w:szCs w:val="20"/>
        </w:rPr>
        <w:t>jmk</w:t>
      </w:r>
      <w:proofErr w:type="spellEnd"/>
      <w:r>
        <w:rPr>
          <w:rStyle w:val="Style13ptBold"/>
          <w:b w:val="0"/>
          <w:bCs w:val="0"/>
          <w:sz w:val="22"/>
          <w:szCs w:val="20"/>
        </w:rPr>
        <w:t>]</w:t>
      </w:r>
    </w:p>
    <w:p w14:paraId="5B2361BC" w14:textId="77777777" w:rsidR="007A13B0" w:rsidRPr="003D4BB0" w:rsidRDefault="007A13B0" w:rsidP="007A13B0">
      <w:pPr>
        <w:rPr>
          <w:rStyle w:val="StyleUnderline"/>
        </w:rPr>
      </w:pPr>
      <w:r w:rsidRPr="0056142E">
        <w:rPr>
          <w:rStyle w:val="StyleUnderline"/>
        </w:rPr>
        <w:t>Law-enforcement bodies in the United Kingdom and abroad continue to be presented with a widening range of opportunities that arise from advances in science and technology</w:t>
      </w:r>
      <w:r>
        <w:t xml:space="preserve"> (Marx 2007). An increasing repertoire of technologies, ranging from improved means of surveillance (CCTV imaging techniques, Automatic Number Plate Recognition (ANPR) systems, etc.), to the enhancement of existing forensic methods (automated fingerprint recognition, extra-sensitive DNA profiling, etc.), to the improvement of intelligence and information management across forces have all contributed to the character of modern criminal justice. </w:t>
      </w:r>
      <w:r w:rsidRPr="003D4BB0">
        <w:rPr>
          <w:rStyle w:val="StyleUnderline"/>
        </w:rPr>
        <w:t>It is important to consider, however, that the ongoing ‘</w:t>
      </w:r>
      <w:proofErr w:type="spellStart"/>
      <w:r w:rsidRPr="003D4BB0">
        <w:rPr>
          <w:rStyle w:val="StyleUnderline"/>
        </w:rPr>
        <w:t>scientification</w:t>
      </w:r>
      <w:proofErr w:type="spellEnd"/>
      <w:r w:rsidRPr="003D4BB0">
        <w:rPr>
          <w:rStyle w:val="StyleUnderline"/>
        </w:rPr>
        <w:t xml:space="preserve">’ </w:t>
      </w:r>
      <w:r>
        <w:t>(Ericson and Shearing 1986</w:t>
      </w:r>
      <w:r w:rsidRPr="003D4BB0">
        <w:rPr>
          <w:rStyle w:val="StyleUnderline"/>
        </w:rPr>
        <w:t xml:space="preserve">) of British policing has taken place within a wider context, relating to the imposition by successive UK Governments of </w:t>
      </w:r>
      <w:r w:rsidRPr="003D4BB0">
        <w:rPr>
          <w:rStyle w:val="Emphasis"/>
        </w:rPr>
        <w:t>‘neo-liberal’ reforms to public services</w:t>
      </w:r>
      <w:r>
        <w:t xml:space="preserve">. </w:t>
      </w:r>
      <w:r w:rsidRPr="003D4BB0">
        <w:rPr>
          <w:rStyle w:val="StyleUnderline"/>
        </w:rPr>
        <w:t xml:space="preserve">These policies are generally agreed to have formed the ideological basis of the so-called ‘New Public Management’ (NPM). The latter has sought, in theory, to promulgate </w:t>
      </w:r>
      <w:r w:rsidRPr="003D4BB0">
        <w:rPr>
          <w:rStyle w:val="Emphasis"/>
        </w:rPr>
        <w:t xml:space="preserve">a ‘universal economic model of </w:t>
      </w:r>
      <w:r w:rsidRPr="003D4BB0">
        <w:rPr>
          <w:rStyle w:val="StyleUnderline"/>
        </w:rPr>
        <w:t>governance’ based on the rationale that ‘market and business rationality can be made to operate as effectively in the public interest as it does in securing private interests’</w:t>
      </w:r>
      <w:r>
        <w:t xml:space="preserve"> (Sager 2009: 70). In practice, however, </w:t>
      </w:r>
      <w:r w:rsidRPr="003D4BB0">
        <w:rPr>
          <w:rStyle w:val="StyleUnderline"/>
        </w:rPr>
        <w:t>this has spawned numerous and varied initiatives, which have taken hold in many areas of the public sector, including the provision of scientific support to police forces.</w:t>
      </w:r>
    </w:p>
    <w:p w14:paraId="77694348" w14:textId="77777777" w:rsidR="007A13B0" w:rsidRPr="003F3A0E" w:rsidRDefault="007A13B0" w:rsidP="007A13B0">
      <w:pPr>
        <w:rPr>
          <w:rStyle w:val="Style13ptBold"/>
          <w:b w:val="0"/>
          <w:bCs w:val="0"/>
          <w:iCs/>
          <w:sz w:val="22"/>
          <w:u w:val="single"/>
          <w:bdr w:val="single" w:sz="8" w:space="0" w:color="auto"/>
        </w:rPr>
      </w:pPr>
      <w:r w:rsidRPr="003D4BB0">
        <w:rPr>
          <w:rStyle w:val="StyleUnderline"/>
        </w:rPr>
        <w:t>It is therefore important to address the wider environment in which science co-evolves with criminal justice imperatives</w:t>
      </w:r>
      <w:r>
        <w:t xml:space="preserve">. Relatively few studies, however, </w:t>
      </w:r>
      <w:r w:rsidRPr="003D4BB0">
        <w:rPr>
          <w:rStyle w:val="StyleUnderline"/>
        </w:rPr>
        <w:t>have considered the cross-cutting impacts of neo-liberal policies on the evolving relationship between science and criminal justice</w:t>
      </w:r>
      <w:r>
        <w:t xml:space="preserve">. One recent study by Leslie (2010) has recently investigated the influence of certain NPM-led initiatives on forensic science. He argues </w:t>
      </w:r>
      <w:r w:rsidRPr="003D4BB0">
        <w:rPr>
          <w:rStyle w:val="StyleUnderline"/>
        </w:rPr>
        <w:t>that related ‘</w:t>
      </w:r>
      <w:proofErr w:type="spellStart"/>
      <w:r w:rsidRPr="003D4BB0">
        <w:rPr>
          <w:rStyle w:val="StyleUnderline"/>
        </w:rPr>
        <w:t>manageralist</w:t>
      </w:r>
      <w:proofErr w:type="spellEnd"/>
      <w:r w:rsidRPr="003D4BB0">
        <w:rPr>
          <w:rStyle w:val="StyleUnderline"/>
        </w:rPr>
        <w:t>’ initiatives such as enhanced quality assurance (QA) procedures sit uneasily with the practices through which scientific knowledge is brought into being</w:t>
      </w:r>
      <w:r>
        <w:t xml:space="preserve">. While Leslie’s account represents a welcome intervention towards better understanding the relationship between NPM and forensic science, it treats the latter in relative isolation from any consideration of the impact on relationships with the police. As I seek to demonstrate, </w:t>
      </w:r>
      <w:r w:rsidRPr="003D4BB0">
        <w:rPr>
          <w:rStyle w:val="StyleUnderline"/>
        </w:rPr>
        <w:t xml:space="preserve">the example of forensic science represents an important example of how </w:t>
      </w:r>
      <w:r w:rsidRPr="003D4BB0">
        <w:rPr>
          <w:rStyle w:val="Emphasis"/>
        </w:rPr>
        <w:t>neoliberal policies</w:t>
      </w:r>
      <w:r w:rsidRPr="003D4BB0">
        <w:rPr>
          <w:rStyle w:val="StyleUnderline"/>
        </w:rPr>
        <w:t xml:space="preserve"> have </w:t>
      </w:r>
      <w:r w:rsidRPr="003D4BB0">
        <w:rPr>
          <w:rStyle w:val="Emphasis"/>
        </w:rPr>
        <w:t>reconfigured</w:t>
      </w:r>
      <w:r w:rsidRPr="003D4BB0">
        <w:rPr>
          <w:rStyle w:val="StyleUnderline"/>
        </w:rPr>
        <w:t xml:space="preserve"> the heterogeneous array of </w:t>
      </w:r>
      <w:r w:rsidRPr="003D4BB0">
        <w:rPr>
          <w:rStyle w:val="Emphasis"/>
        </w:rPr>
        <w:t>elements that comprise modern policing systems.</w:t>
      </w:r>
    </w:p>
    <w:p w14:paraId="6A827687" w14:textId="77777777" w:rsidR="007A13B0" w:rsidRPr="003F3A0E" w:rsidRDefault="007A13B0" w:rsidP="007A13B0">
      <w:pPr>
        <w:pStyle w:val="Heading4"/>
      </w:pPr>
      <w:r w:rsidRPr="003F3A0E">
        <w:t>Forensics reforms are capitalis</w:t>
      </w:r>
      <w:r>
        <w:t>t</w:t>
      </w:r>
      <w:r w:rsidRPr="003F3A0E">
        <w:t xml:space="preserve"> attempts to privatize the industry and increase government regulation</w:t>
      </w:r>
    </w:p>
    <w:p w14:paraId="2A09FFC5" w14:textId="77777777" w:rsidR="007A13B0" w:rsidRDefault="007A13B0" w:rsidP="007A13B0">
      <w:pPr>
        <w:rPr>
          <w:rStyle w:val="Style13ptBold"/>
        </w:rPr>
      </w:pPr>
      <w:r>
        <w:rPr>
          <w:rStyle w:val="Style13ptBold"/>
        </w:rPr>
        <w:t>Gabel, Georgia State University Professor, 14</w:t>
      </w:r>
    </w:p>
    <w:p w14:paraId="5CA60387" w14:textId="77777777" w:rsidR="007A13B0" w:rsidRPr="003F3A0E" w:rsidRDefault="007A13B0" w:rsidP="007A13B0">
      <w:pPr>
        <w:rPr>
          <w:rStyle w:val="Style13ptBold"/>
          <w:b w:val="0"/>
          <w:bCs w:val="0"/>
          <w:sz w:val="22"/>
          <w:szCs w:val="20"/>
        </w:rPr>
      </w:pPr>
      <w:r>
        <w:rPr>
          <w:rStyle w:val="Style13ptBold"/>
          <w:b w:val="0"/>
          <w:bCs w:val="0"/>
          <w:sz w:val="22"/>
          <w:szCs w:val="20"/>
        </w:rPr>
        <w:t xml:space="preserve">[Jessica D. Gabel, Georgia State University Professor, Spring 2014, Journal of Criminal Law and Criminology, “Realizing Reliability in Forensic Science from the Ground Up”, Vol. 104, Issue 2, pg. 350, </w:t>
      </w:r>
      <w:hyperlink r:id="rId16" w:history="1">
        <w:r w:rsidRPr="003F3A0E">
          <w:rPr>
            <w:color w:val="0000FF"/>
            <w:u w:val="single"/>
          </w:rPr>
          <w:t>https://scholarlycommons.law.northwestern.edu/cgi/viewcontent.cgi?article=7477&amp;context=jclc</w:t>
        </w:r>
      </w:hyperlink>
      <w:r>
        <w:t xml:space="preserve"> // </w:t>
      </w:r>
      <w:proofErr w:type="spellStart"/>
      <w:r>
        <w:t>jmk</w:t>
      </w:r>
      <w:proofErr w:type="spellEnd"/>
      <w:r>
        <w:t>]</w:t>
      </w:r>
      <w:r>
        <w:rPr>
          <w:rStyle w:val="Style13ptBold"/>
          <w:b w:val="0"/>
          <w:bCs w:val="0"/>
          <w:sz w:val="22"/>
          <w:szCs w:val="20"/>
        </w:rPr>
        <w:t xml:space="preserve"> </w:t>
      </w:r>
    </w:p>
    <w:p w14:paraId="67E23F83" w14:textId="77777777" w:rsidR="007A13B0" w:rsidRPr="00436422" w:rsidRDefault="007A13B0" w:rsidP="007A13B0">
      <w:pPr>
        <w:rPr>
          <w:rStyle w:val="StyleUnderline"/>
        </w:rPr>
      </w:pPr>
      <w:r w:rsidRPr="00436422">
        <w:rPr>
          <w:rStyle w:val="StyleUnderline"/>
        </w:rPr>
        <w:t>The United Kingdom’s forensic science program, once a predominantly public entity, thrived after the government released control in favor of the competition and cost effectiveness that come with private markets.</w:t>
      </w:r>
      <w:r>
        <w:t xml:space="preserve"> Although many fought back, arguing that </w:t>
      </w:r>
      <w:r w:rsidRPr="00436422">
        <w:rPr>
          <w:rStyle w:val="StyleUnderline"/>
        </w:rPr>
        <w:t>closing FSS favored saving money at the expense of quality</w:t>
      </w:r>
      <w:r>
        <w:t xml:space="preserve">,414 data suggests that is not the case. It is doubtful that research partnerships might ultimately privatize the U.S. system of forensic science (or at least decouple crime labs from law enforcement agencies). After all, the United Kingdom is far smaller, with fewer jurisdictions and less crime. </w:t>
      </w:r>
      <w:r w:rsidRPr="00436422">
        <w:rPr>
          <w:rStyle w:val="StyleUnderline"/>
        </w:rPr>
        <w:t xml:space="preserve">Moreover, similar privatization in the U.S. prison system415 has been widely criticized.416 Finally, the U.K. system could be characterized as capitalism all dressed up: it requires much more than a new dress and some shoes. </w:t>
      </w:r>
      <w:r w:rsidRPr="00436422">
        <w:rPr>
          <w:rStyle w:val="Emphasis"/>
        </w:rPr>
        <w:t>To decrease costs while improving quality standards</w:t>
      </w:r>
      <w:r w:rsidRPr="00436422">
        <w:rPr>
          <w:rStyle w:val="StyleUnderline"/>
        </w:rPr>
        <w:t>, as the United Kingdom did, the traditional idea behind capitalism—privatizing industry to increase competition—would probably require significant government regulation.</w:t>
      </w:r>
    </w:p>
    <w:p w14:paraId="79ED34ED" w14:textId="42B246B7" w:rsidR="007A13B0" w:rsidRDefault="007A13B0" w:rsidP="007A13B0">
      <w:pPr>
        <w:pStyle w:val="Heading4"/>
      </w:pPr>
      <w:r>
        <w:t xml:space="preserve">Reforms in forensics sciences are neoliberal market-oriented sensibilities </w:t>
      </w:r>
    </w:p>
    <w:p w14:paraId="1C145858" w14:textId="77777777" w:rsidR="007A13B0" w:rsidRDefault="007A13B0" w:rsidP="007A13B0">
      <w:pPr>
        <w:rPr>
          <w:rStyle w:val="Style13ptBold"/>
        </w:rPr>
      </w:pPr>
      <w:r>
        <w:rPr>
          <w:rStyle w:val="Style13ptBold"/>
        </w:rPr>
        <w:t>Wilson &amp; Gallop, 13</w:t>
      </w:r>
    </w:p>
    <w:p w14:paraId="538DDF57" w14:textId="77777777" w:rsidR="007A13B0" w:rsidRPr="0061600B" w:rsidRDefault="007A13B0" w:rsidP="007A13B0">
      <w:pPr>
        <w:rPr>
          <w:rStyle w:val="Style13ptBold"/>
          <w:b w:val="0"/>
          <w:bCs w:val="0"/>
          <w:sz w:val="22"/>
          <w:szCs w:val="20"/>
        </w:rPr>
      </w:pPr>
      <w:r>
        <w:rPr>
          <w:rStyle w:val="Style13ptBold"/>
          <w:b w:val="0"/>
          <w:bCs w:val="0"/>
          <w:sz w:val="22"/>
          <w:szCs w:val="20"/>
        </w:rPr>
        <w:t xml:space="preserve">[Tim J. Wilson, researcher in forensic bioinformation; Angela M. C. Gallop, writes about forensic science, 2013, The Journal Of Criminal Law, “Criminal Justice, Science and the Marketplace: The Closure of the Forensic Science Service in Perspective”, Vol. 77, Issue 1, pg. 58-59 // </w:t>
      </w:r>
      <w:proofErr w:type="spellStart"/>
      <w:r>
        <w:rPr>
          <w:rStyle w:val="Style13ptBold"/>
          <w:b w:val="0"/>
          <w:bCs w:val="0"/>
          <w:sz w:val="22"/>
          <w:szCs w:val="20"/>
        </w:rPr>
        <w:t>jmk</w:t>
      </w:r>
      <w:proofErr w:type="spellEnd"/>
      <w:r>
        <w:rPr>
          <w:rStyle w:val="Style13ptBold"/>
          <w:b w:val="0"/>
          <w:bCs w:val="0"/>
          <w:sz w:val="22"/>
          <w:szCs w:val="20"/>
        </w:rPr>
        <w:t>]</w:t>
      </w:r>
    </w:p>
    <w:p w14:paraId="04BDEF5D" w14:textId="77777777" w:rsidR="007A13B0" w:rsidRPr="0061600B" w:rsidRDefault="007A13B0" w:rsidP="007A13B0">
      <w:pPr>
        <w:rPr>
          <w:rStyle w:val="StyleUnderline"/>
        </w:rPr>
      </w:pPr>
      <w:r>
        <w:t xml:space="preserve">An article that predates the closure announcement </w:t>
      </w:r>
      <w:r w:rsidRPr="0061600B">
        <w:rPr>
          <w:rStyle w:val="StyleUnderline"/>
        </w:rPr>
        <w:t xml:space="preserve">described the recent history of forensic science </w:t>
      </w:r>
      <w:r>
        <w:t xml:space="preserve">in England and Wales </w:t>
      </w:r>
      <w:r w:rsidRPr="0061600B">
        <w:rPr>
          <w:rStyle w:val="StyleUnderline"/>
        </w:rPr>
        <w:t>as ‘instances of the wide-spread tendency of many governments to bring neoliberal market-orientated sensibilities to bear on all manner of public services’.</w:t>
      </w:r>
      <w:r>
        <w:t xml:space="preserve">10 This article goes further. </w:t>
      </w:r>
      <w:r w:rsidRPr="0061600B">
        <w:rPr>
          <w:rStyle w:val="StyleUnderline"/>
        </w:rPr>
        <w:t>We examine whether such policies introduced by the Thatcher government and its successors may have contributed to the most institutionally successful period in the FSS’s history and the signal achievements of either FSS or UK science in the service of justice</w:t>
      </w:r>
      <w:r>
        <w:t xml:space="preserve">. We also specifically </w:t>
      </w:r>
      <w:r w:rsidRPr="0061600B">
        <w:rPr>
          <w:rStyle w:val="StyleUnderline"/>
        </w:rPr>
        <w:t>consider developments within the forensic science market against an analysis of neoliberal initiatives that highlight both risks arising from the incongruity between different institutional objectives and agents</w:t>
      </w:r>
      <w:r>
        <w:t xml:space="preserve">, </w:t>
      </w:r>
      <w:r w:rsidRPr="0061600B">
        <w:rPr>
          <w:rStyle w:val="StyleUnderline"/>
        </w:rPr>
        <w:t>and also incompatibility between potential outcomes and the rhetoric that accompanies such policies</w:t>
      </w:r>
      <w:r>
        <w:t xml:space="preserve">. This analysis is used to qualify some of the earlier foregrounding of the FSS closure decision as an exemplar of inevitable market failure. </w:t>
      </w:r>
      <w:r w:rsidRPr="0061600B">
        <w:rPr>
          <w:rStyle w:val="StyleUnderline"/>
        </w:rPr>
        <w:t xml:space="preserve">A recent analysis of neoliberalism suggests that policies that started as a political repudiation of the state for markets have in fact resulted in practices that </w:t>
      </w:r>
      <w:r w:rsidRPr="0061600B">
        <w:rPr>
          <w:rStyle w:val="Emphasis"/>
        </w:rPr>
        <w:t>destroy competition</w:t>
      </w:r>
      <w:r w:rsidRPr="0061600B">
        <w:rPr>
          <w:rStyle w:val="StyleUnderline"/>
        </w:rPr>
        <w:t xml:space="preserve"> and </w:t>
      </w:r>
      <w:r w:rsidRPr="0061600B">
        <w:rPr>
          <w:rStyle w:val="Emphasis"/>
        </w:rPr>
        <w:t>consumer choice</w:t>
      </w:r>
      <w:r w:rsidRPr="0061600B">
        <w:rPr>
          <w:rStyle w:val="StyleUnderline"/>
        </w:rPr>
        <w:t xml:space="preserve">, and how, as a result, ‘profound shifts in the stance of neoliberalism have gone largely </w:t>
      </w:r>
      <w:r w:rsidRPr="0061600B">
        <w:rPr>
          <w:rStyle w:val="Emphasis"/>
        </w:rPr>
        <w:t>unnoticed by a public debate</w:t>
      </w:r>
      <w:r w:rsidRPr="0061600B">
        <w:rPr>
          <w:rStyle w:val="StyleUnderline"/>
        </w:rPr>
        <w:t xml:space="preserve"> which remains obsessed with conflict between states and markets’.11</w:t>
      </w:r>
    </w:p>
    <w:p w14:paraId="059485B3" w14:textId="77777777" w:rsidR="007A13B0" w:rsidRDefault="007A13B0" w:rsidP="007A13B0">
      <w:r>
        <w:t xml:space="preserve">Crouch’s insight is a critical foundation for our approach to neoliberalism in this article, but our account is not shaped solely by economic or institutional considerations. We argue that </w:t>
      </w:r>
      <w:r w:rsidRPr="0061600B">
        <w:rPr>
          <w:rStyle w:val="StyleUnderline"/>
        </w:rPr>
        <w:t>equal weight needs to be given to the normative and epistemic ambitions of criminal justice professionals to redress long-standing weaknesses in UK forensic science</w:t>
      </w:r>
      <w:r>
        <w:t>. Reflecting on a verdict quashed in 2004 and a career at the Bar that exposed many of the serious miscarriages of justice involving significant scientific failures, Mans field wrote:</w:t>
      </w:r>
    </w:p>
    <w:p w14:paraId="2DD9DF5F" w14:textId="77777777" w:rsidR="007A13B0" w:rsidRDefault="007A13B0" w:rsidP="007A13B0">
      <w:pPr>
        <w:ind w:left="720"/>
      </w:pPr>
      <w:r w:rsidRPr="0061600B">
        <w:rPr>
          <w:rStyle w:val="StyleUnderline"/>
        </w:rPr>
        <w:t xml:space="preserve">None of this should be happening, but one of the reasons why it is continuing to take place is because in the UK we have not had a proper forensic-science facility </w:t>
      </w:r>
      <w:r w:rsidRPr="0061600B">
        <w:rPr>
          <w:rStyle w:val="Emphasis"/>
        </w:rPr>
        <w:t>independent of government facilities</w:t>
      </w:r>
      <w:r>
        <w:t xml:space="preserve">. We </w:t>
      </w:r>
      <w:proofErr w:type="gramStart"/>
      <w:r>
        <w:t>don’t</w:t>
      </w:r>
      <w:proofErr w:type="gramEnd"/>
      <w:r>
        <w:t xml:space="preserve"> have a tradition of challenging scientists, and forensic science has been considered the monopoly of the government state service. The </w:t>
      </w:r>
      <w:proofErr w:type="spellStart"/>
      <w:r>
        <w:t>defence</w:t>
      </w:r>
      <w:proofErr w:type="spellEnd"/>
      <w:r>
        <w:t xml:space="preserve"> has had to go to a small number of private practitioners or occasionally to universities to obtain expertise . . .12</w:t>
      </w:r>
    </w:p>
    <w:p w14:paraId="1A5B13F5" w14:textId="77777777" w:rsidR="007A13B0" w:rsidRPr="0061600B" w:rsidRDefault="007A13B0" w:rsidP="007A13B0">
      <w:r w:rsidRPr="0061600B">
        <w:rPr>
          <w:rStyle w:val="StyleUnderline"/>
        </w:rPr>
        <w:t>There is, of course, an economic dimension to this</w:t>
      </w:r>
      <w:r>
        <w:t xml:space="preserve">. </w:t>
      </w:r>
      <w:proofErr w:type="spellStart"/>
      <w:r w:rsidRPr="0061600B">
        <w:rPr>
          <w:rStyle w:val="StyleUnderline"/>
        </w:rPr>
        <w:t>Defence</w:t>
      </w:r>
      <w:proofErr w:type="spellEnd"/>
      <w:r w:rsidRPr="0061600B">
        <w:rPr>
          <w:rStyle w:val="StyleUnderline"/>
        </w:rPr>
        <w:t xml:space="preserve"> access to high-quality scientific expertise has been acknowledged since the 1990s to be a public finance question, as well as one of </w:t>
      </w:r>
      <w:proofErr w:type="spellStart"/>
      <w:r w:rsidRPr="0061600B">
        <w:rPr>
          <w:rStyle w:val="StyleUnderline"/>
        </w:rPr>
        <w:t>organisational</w:t>
      </w:r>
      <w:proofErr w:type="spellEnd"/>
      <w:r w:rsidRPr="0061600B">
        <w:rPr>
          <w:rStyle w:val="StyleUnderline"/>
        </w:rPr>
        <w:t xml:space="preserve"> structure.13</w:t>
      </w:r>
    </w:p>
    <w:p w14:paraId="33196CAE" w14:textId="77777777" w:rsidR="007A13B0" w:rsidRDefault="007A13B0" w:rsidP="007A13B0">
      <w:pPr>
        <w:pStyle w:val="Heading4"/>
      </w:pPr>
      <w:r>
        <w:t>Reforms in forensic sciences are part of a trend toward neoliberal reforms, seeking to paint users as consumers.</w:t>
      </w:r>
    </w:p>
    <w:p w14:paraId="716B1E68" w14:textId="77777777" w:rsidR="007A13B0" w:rsidRDefault="007A13B0" w:rsidP="007A13B0">
      <w:pPr>
        <w:rPr>
          <w:rStyle w:val="Style13ptBold"/>
        </w:rPr>
      </w:pPr>
      <w:r>
        <w:rPr>
          <w:rStyle w:val="Style13ptBold"/>
        </w:rPr>
        <w:t>Lawless &amp; Williams, 10</w:t>
      </w:r>
    </w:p>
    <w:p w14:paraId="357A7BC2" w14:textId="77777777" w:rsidR="007A13B0" w:rsidRPr="00AE596C" w:rsidRDefault="007A13B0" w:rsidP="007A13B0">
      <w:pPr>
        <w:rPr>
          <w:rStyle w:val="Style13ptBold"/>
          <w:b w:val="0"/>
          <w:bCs w:val="0"/>
          <w:sz w:val="22"/>
          <w:szCs w:val="20"/>
        </w:rPr>
      </w:pPr>
      <w:r>
        <w:rPr>
          <w:rStyle w:val="Style13ptBold"/>
          <w:b w:val="0"/>
          <w:bCs w:val="0"/>
          <w:sz w:val="22"/>
          <w:szCs w:val="20"/>
        </w:rPr>
        <w:t xml:space="preserve">[Christopher J. Lawless, Associate Professor (Director of MA Social </w:t>
      </w:r>
      <w:proofErr w:type="spellStart"/>
      <w:r>
        <w:rPr>
          <w:rStyle w:val="Style13ptBold"/>
          <w:b w:val="0"/>
          <w:bCs w:val="0"/>
          <w:sz w:val="22"/>
          <w:szCs w:val="20"/>
        </w:rPr>
        <w:t>Resaerch</w:t>
      </w:r>
      <w:proofErr w:type="spellEnd"/>
      <w:r>
        <w:rPr>
          <w:rStyle w:val="Style13ptBold"/>
          <w:b w:val="0"/>
          <w:bCs w:val="0"/>
          <w:sz w:val="22"/>
          <w:szCs w:val="20"/>
        </w:rPr>
        <w:t xml:space="preserve"> Methods) in the Department of Sociology at Durham University; Robin Williams, </w:t>
      </w:r>
      <w:proofErr w:type="spellStart"/>
      <w:r>
        <w:rPr>
          <w:rStyle w:val="Style13ptBold"/>
          <w:b w:val="0"/>
          <w:bCs w:val="0"/>
          <w:sz w:val="22"/>
          <w:szCs w:val="20"/>
        </w:rPr>
        <w:t>Northumbria</w:t>
      </w:r>
      <w:proofErr w:type="spellEnd"/>
      <w:r>
        <w:rPr>
          <w:rStyle w:val="Style13ptBold"/>
          <w:b w:val="0"/>
          <w:bCs w:val="0"/>
          <w:sz w:val="22"/>
          <w:szCs w:val="20"/>
        </w:rPr>
        <w:t xml:space="preserve"> University, Newcastle upon Tyne, UK, 2010, Social Studies of Science, “Helping With Inquiries or Helping With Profits? The Trials and Tribulations of a Technology of Forensic Reasoning”, </w:t>
      </w:r>
      <w:hyperlink r:id="rId17" w:history="1">
        <w:r>
          <w:rPr>
            <w:rStyle w:val="Hyperlink"/>
          </w:rPr>
          <w:t>https://pubmed.ncbi.nlm.nih.gov/21553603/</w:t>
        </w:r>
      </w:hyperlink>
      <w:r>
        <w:t xml:space="preserve"> // </w:t>
      </w:r>
      <w:proofErr w:type="spellStart"/>
      <w:r>
        <w:t>jmk</w:t>
      </w:r>
      <w:proofErr w:type="spellEnd"/>
      <w:r>
        <w:t>]</w:t>
      </w:r>
    </w:p>
    <w:p w14:paraId="36EAA49C" w14:textId="77777777" w:rsidR="007A13B0" w:rsidRDefault="007A13B0" w:rsidP="007A13B0">
      <w:r>
        <w:t>Commercialized science in criminal justice: The UK trajectory</w:t>
      </w:r>
    </w:p>
    <w:p w14:paraId="62B9B40F" w14:textId="77777777" w:rsidR="007A13B0" w:rsidRPr="00AE596C" w:rsidRDefault="007A13B0" w:rsidP="007A13B0">
      <w:pPr>
        <w:rPr>
          <w:rStyle w:val="StyleUnderline"/>
        </w:rPr>
      </w:pPr>
      <w:r w:rsidRPr="00AE596C">
        <w:rPr>
          <w:rStyle w:val="StyleUnderline"/>
        </w:rPr>
        <w:t xml:space="preserve">Central to this history is the introduction of the ‘modernizing’ economic rationality of the </w:t>
      </w:r>
      <w:r w:rsidRPr="00AE596C">
        <w:rPr>
          <w:rStyle w:val="Emphasis"/>
        </w:rPr>
        <w:t>new public management</w:t>
      </w:r>
      <w:r w:rsidRPr="00AE596C">
        <w:rPr>
          <w:rStyle w:val="StyleUnderline"/>
        </w:rPr>
        <w:t xml:space="preserve"> (NPM) in the early 1980s</w:t>
      </w:r>
      <w:r>
        <w:t xml:space="preserve">. Variants of this approach to the organization and delivery of public services have continued to influence all public sector domains over the past 25 years. </w:t>
      </w:r>
      <w:r w:rsidRPr="00AE596C">
        <w:rPr>
          <w:rStyle w:val="StyleUnderline"/>
        </w:rPr>
        <w:t>This approach</w:t>
      </w:r>
      <w:r>
        <w:t xml:space="preserve">, </w:t>
      </w:r>
      <w:r w:rsidRPr="00AE596C">
        <w:rPr>
          <w:rStyle w:val="StyleUnderline"/>
        </w:rPr>
        <w:t xml:space="preserve">described by Garland (2001: 190) as ‘a ragbag of techniques, models, analogies and recipes for action that are loosely bound up by their appeal to economic rationality’ has meant that police work – including that part of </w:t>
      </w:r>
      <w:r w:rsidRPr="00AE596C">
        <w:rPr>
          <w:rStyle w:val="Emphasis"/>
        </w:rPr>
        <w:t>forensic scientific support</w:t>
      </w:r>
      <w:r w:rsidRPr="00AE596C">
        <w:rPr>
          <w:rStyle w:val="StyleUnderline"/>
        </w:rPr>
        <w:t xml:space="preserve"> provided by the public sector – </w:t>
      </w:r>
      <w:r w:rsidRPr="00AE596C">
        <w:rPr>
          <w:rStyle w:val="Emphasis"/>
        </w:rPr>
        <w:t>has</w:t>
      </w:r>
      <w:r w:rsidRPr="00AE596C">
        <w:rPr>
          <w:rStyle w:val="StyleUnderline"/>
        </w:rPr>
        <w:t xml:space="preserve"> increasingly </w:t>
      </w:r>
      <w:r w:rsidRPr="00AE596C">
        <w:rPr>
          <w:rStyle w:val="Emphasis"/>
        </w:rPr>
        <w:t>been understood as</w:t>
      </w:r>
      <w:r w:rsidRPr="00AE596C">
        <w:rPr>
          <w:rStyle w:val="StyleUnderline"/>
        </w:rPr>
        <w:t xml:space="preserve"> simply one of the many ‘</w:t>
      </w:r>
      <w:r w:rsidRPr="00AE596C">
        <w:rPr>
          <w:rStyle w:val="Emphasis"/>
        </w:rPr>
        <w:t>markets in services</w:t>
      </w:r>
      <w:r w:rsidRPr="00AE596C">
        <w:rPr>
          <w:rStyle w:val="StyleUnderline"/>
        </w:rPr>
        <w:t xml:space="preserve">, provision and expertise’ (Dean, 1999: 161) that comprise modern public sector organizations, in general. </w:t>
      </w:r>
      <w:r>
        <w:t xml:space="preserve">Hence, </w:t>
      </w:r>
      <w:r w:rsidRPr="00AE596C">
        <w:rPr>
          <w:rStyle w:val="Emphasis"/>
        </w:rPr>
        <w:t>changes to the provision of forensic science reflect the wider trend</w:t>
      </w:r>
      <w:r w:rsidRPr="00AE596C">
        <w:rPr>
          <w:rStyle w:val="StyleUnderline"/>
        </w:rPr>
        <w:t xml:space="preserve">, promoted by successive UK governments, </w:t>
      </w:r>
      <w:r w:rsidRPr="00AE596C">
        <w:rPr>
          <w:rStyle w:val="Emphasis"/>
        </w:rPr>
        <w:t>toward neoliberal reforms</w:t>
      </w:r>
      <w:r w:rsidRPr="00AE596C">
        <w:rPr>
          <w:rStyle w:val="StyleUnderline"/>
        </w:rPr>
        <w:t xml:space="preserve"> of public services</w:t>
      </w:r>
      <w:r>
        <w:t xml:space="preserve">. Broadly construed, </w:t>
      </w:r>
      <w:r w:rsidRPr="00AE596C">
        <w:rPr>
          <w:rStyle w:val="StyleUnderline"/>
        </w:rPr>
        <w:t>these reforms have sought ‘the empowerment of users as customers’</w:t>
      </w:r>
      <w:r>
        <w:t xml:space="preserve"> (Ferlie et al., 1996: 210), </w:t>
      </w:r>
      <w:r w:rsidRPr="00AE596C">
        <w:rPr>
          <w:rStyle w:val="StyleUnderline"/>
        </w:rPr>
        <w:t>and to induce greater accountability for public services via the introduction of marketized forms of provision, whereby ‘choice’ promotes greater transparency through the use of measurable data to enable user-customers to make informed decisions</w:t>
      </w:r>
      <w:r>
        <w:t xml:space="preserve"> (Griffiths, 1988). </w:t>
      </w:r>
      <w:r w:rsidRPr="00AE596C">
        <w:rPr>
          <w:rStyle w:val="StyleUnderline"/>
        </w:rPr>
        <w:t>The neoliberal state also views private enterprise and entrepreneurial initiative as playing key roles in promoting innovation in this sector (Harvey, 2005: 64).</w:t>
      </w:r>
    </w:p>
    <w:p w14:paraId="3EF420B8" w14:textId="61ACF718" w:rsidR="00BD52EA" w:rsidRDefault="007A13B0" w:rsidP="00BD52EA">
      <w:pPr>
        <w:rPr>
          <w:rStyle w:val="Emphasis"/>
        </w:rPr>
      </w:pPr>
      <w:r>
        <w:t xml:space="preserve">The Home Office Circular 114 (Manpower Effectiveness and Efficiency in the Police Service, Home Office, 1983) </w:t>
      </w:r>
      <w:r w:rsidRPr="00AE596C">
        <w:rPr>
          <w:rStyle w:val="StyleUnderline"/>
        </w:rPr>
        <w:t xml:space="preserve">valorized the concepts of ‘economy’, ‘efficiency’ and ‘effectiveness’, which later became central to the NPM and which were heavily promoted by the Audit Commission in the 1980s. The endorsement by the Audit Commission of NPM and its ‘ethos of business management, monetary measurement and </w:t>
      </w:r>
      <w:r w:rsidRPr="00AE596C">
        <w:rPr>
          <w:rStyle w:val="Emphasis"/>
        </w:rPr>
        <w:t>value-for money government’</w:t>
      </w:r>
      <w:r>
        <w:t xml:space="preserve"> (Garland, 2001: 116 ) has meant that </w:t>
      </w:r>
      <w:r w:rsidRPr="00AE596C">
        <w:rPr>
          <w:rStyle w:val="StyleUnderline"/>
        </w:rPr>
        <w:t xml:space="preserve">all forms of police-related practice, including </w:t>
      </w:r>
      <w:r w:rsidRPr="00AE596C">
        <w:rPr>
          <w:rStyle w:val="Emphasis"/>
        </w:rPr>
        <w:t>forensic science</w:t>
      </w:r>
      <w:r w:rsidRPr="00AE596C">
        <w:rPr>
          <w:rStyle w:val="StyleUnderline"/>
        </w:rPr>
        <w:t xml:space="preserve">, have increasingly become subject to its </w:t>
      </w:r>
      <w:r w:rsidRPr="00AE596C">
        <w:rPr>
          <w:rStyle w:val="Emphasis"/>
        </w:rPr>
        <w:t>developing discursive framework.</w:t>
      </w:r>
    </w:p>
    <w:p w14:paraId="119D25AB" w14:textId="77777777" w:rsidR="00D72CAA" w:rsidRPr="00D72CAA" w:rsidRDefault="00D72CAA" w:rsidP="00D72CAA">
      <w:pPr>
        <w:pStyle w:val="Heading3"/>
      </w:pPr>
      <w:r>
        <w:br w:type="page"/>
      </w:r>
      <w:bookmarkStart w:id="1" w:name="_Toc172273247"/>
      <w:r w:rsidRPr="00D72CAA">
        <w:t>Link: Fiat/Demands on State</w:t>
      </w:r>
      <w:bookmarkEnd w:id="1"/>
    </w:p>
    <w:p w14:paraId="54BADE12" w14:textId="77777777" w:rsidR="00D72CAA" w:rsidRPr="00D72CAA" w:rsidRDefault="00D72CAA" w:rsidP="00D72CAA">
      <w:pPr>
        <w:pStyle w:val="Heading4"/>
      </w:pPr>
      <w:r w:rsidRPr="00D72CAA">
        <w:t>Their fiat-based model for demands on the state is bad- two reasons</w:t>
      </w:r>
    </w:p>
    <w:p w14:paraId="1FE64749" w14:textId="77777777" w:rsidR="00D72CAA" w:rsidRPr="00D72CAA" w:rsidRDefault="00D72CAA" w:rsidP="00D72CAA">
      <w:pPr>
        <w:pStyle w:val="Heading4"/>
      </w:pPr>
      <w:r w:rsidRPr="00D72CAA">
        <w:t>A.  They have no actual voice in the formation of policy</w:t>
      </w:r>
    </w:p>
    <w:p w14:paraId="7EE01F87" w14:textId="1236E499" w:rsidR="00D72CAA" w:rsidRPr="00D72CAA" w:rsidRDefault="00D72CAA" w:rsidP="00D72CAA">
      <w:pPr>
        <w:pStyle w:val="Heading4"/>
      </w:pPr>
      <w:r w:rsidRPr="00D72CAA">
        <w:t>B.  It is rooted in a nationalist identification with the USFG, which we critique</w:t>
      </w:r>
    </w:p>
    <w:p w14:paraId="77266810" w14:textId="77777777" w:rsidR="00D72CAA" w:rsidRPr="00802E5C" w:rsidRDefault="00D72CAA" w:rsidP="00D72CAA">
      <w:pPr>
        <w:pStyle w:val="card"/>
        <w:ind w:left="0"/>
        <w:rPr>
          <w:sz w:val="16"/>
        </w:rPr>
      </w:pPr>
      <w:r w:rsidRPr="00D72CAA">
        <w:rPr>
          <w:rStyle w:val="Style13ptBold"/>
        </w:rPr>
        <w:t>Herod 2001</w:t>
      </w:r>
      <w:r w:rsidRPr="00802E5C">
        <w:rPr>
          <w:rStyle w:val="Heading3Char"/>
          <w:sz w:val="16"/>
          <w:szCs w:val="20"/>
        </w:rPr>
        <w:t xml:space="preserve"> </w:t>
      </w:r>
      <w:r w:rsidRPr="00802E5C">
        <w:rPr>
          <w:sz w:val="16"/>
        </w:rPr>
        <w:t xml:space="preserve">(James, “A Stake, </w:t>
      </w:r>
      <w:proofErr w:type="gramStart"/>
      <w:r w:rsidRPr="00802E5C">
        <w:rPr>
          <w:sz w:val="16"/>
        </w:rPr>
        <w:t>Not</w:t>
      </w:r>
      <w:proofErr w:type="gramEnd"/>
      <w:r w:rsidRPr="00802E5C">
        <w:rPr>
          <w:sz w:val="16"/>
        </w:rPr>
        <w:t xml:space="preserve"> a Mistake: On Not Seeing the Enemy”, October, http://www.jamesherod.info/index.php?sec=paper&amp;id=9&amp;print=y&amp;PHPSESSID=4387a9147ad42723ea101944dd538914)</w:t>
      </w:r>
    </w:p>
    <w:p w14:paraId="17732EEB" w14:textId="77777777" w:rsidR="00D72CAA" w:rsidRPr="00802E5C" w:rsidRDefault="00D72CAA" w:rsidP="00D72CAA">
      <w:pPr>
        <w:pStyle w:val="card"/>
        <w:rPr>
          <w:sz w:val="16"/>
        </w:rPr>
      </w:pPr>
      <w:r w:rsidRPr="00802E5C">
        <w:rPr>
          <w:sz w:val="16"/>
        </w:rPr>
        <w:t xml:space="preserve">      </w:t>
      </w:r>
      <w:proofErr w:type="gramStart"/>
      <w:r w:rsidRPr="00802E5C">
        <w:rPr>
          <w:sz w:val="16"/>
        </w:rPr>
        <w:t>Let's</w:t>
      </w:r>
      <w:proofErr w:type="gramEnd"/>
      <w:r w:rsidRPr="00802E5C">
        <w:rPr>
          <w:sz w:val="16"/>
        </w:rPr>
        <w:t xml:space="preserve"> take another example. Russell </w:t>
      </w:r>
      <w:proofErr w:type="spellStart"/>
      <w:r w:rsidRPr="00802E5C">
        <w:rPr>
          <w:sz w:val="16"/>
        </w:rPr>
        <w:t>Mokhiber</w:t>
      </w:r>
      <w:proofErr w:type="spellEnd"/>
      <w:r w:rsidRPr="00802E5C">
        <w:rPr>
          <w:sz w:val="16"/>
        </w:rPr>
        <w:t xml:space="preserve"> and Robert Weissman, otherwise very sensible writers, complain that "bombing a desperately poor country under the yoke of a repressive regime is a wrongheaded response [to the "unspeakable acts of violence" committed on Sept. 11]. "The U.S. bombing of Afghanistan should cease immediately," they say. They discuss three reasons: "1. The policy of bombing increases the risk of further terrorism against the United States. 2. The bombing is intensifying a humanitarian nightmare in Afghanistan. 3. There are better ways to seek justice." All three statements are true of course, but irrelevant, because seeking justice, avoiding humanitarian nightmares, and reducing the risk of terrorism do not </w:t>
      </w:r>
      <w:proofErr w:type="gramStart"/>
      <w:r w:rsidRPr="00802E5C">
        <w:rPr>
          <w:sz w:val="16"/>
        </w:rPr>
        <w:t>enter into</w:t>
      </w:r>
      <w:proofErr w:type="gramEnd"/>
      <w:r w:rsidRPr="00802E5C">
        <w:rPr>
          <w:sz w:val="16"/>
        </w:rPr>
        <w:t xml:space="preserve"> the calculations of US policy makers. Quite the contrary, US policy makers create injustice, humanitarian nightmares, and terrorism, throughout the world, in pursuit of the imperial objective of making profit, and this has been thoroughly documented in thousands of scholarly studies. So for </w:t>
      </w:r>
      <w:proofErr w:type="spellStart"/>
      <w:r w:rsidRPr="00802E5C">
        <w:rPr>
          <w:sz w:val="16"/>
        </w:rPr>
        <w:t>Mokhiber</w:t>
      </w:r>
      <w:proofErr w:type="spellEnd"/>
      <w:r w:rsidRPr="00802E5C">
        <w:rPr>
          <w:sz w:val="16"/>
        </w:rPr>
        <w:t xml:space="preserve"> and Weissman </w:t>
      </w:r>
      <w:r w:rsidRPr="007111F5">
        <w:rPr>
          <w:rStyle w:val="underline"/>
        </w:rPr>
        <w:t>to talk in this way, and phrase the problem in this way, exposes their failure to really comprehend the enemy we face,</w:t>
      </w:r>
      <w:r w:rsidRPr="00802E5C">
        <w:rPr>
          <w:sz w:val="16"/>
        </w:rPr>
        <w:t xml:space="preserve"> </w:t>
      </w:r>
      <w:r w:rsidRPr="007111F5">
        <w:rPr>
          <w:rStyle w:val="underline"/>
        </w:rPr>
        <w:t>which in turn prevents them from looking for effective strategies to defeat that enemy</w:t>
      </w:r>
      <w:r w:rsidRPr="00802E5C">
        <w:rPr>
          <w:sz w:val="16"/>
        </w:rPr>
        <w:t xml:space="preserve">, like so many other opponents of the "war". </w:t>
      </w:r>
      <w:r w:rsidRPr="007111F5">
        <w:rPr>
          <w:rStyle w:val="underline"/>
        </w:rPr>
        <w:t xml:space="preserve">Hence all the moralizing, the bulk of which is </w:t>
      </w:r>
      <w:proofErr w:type="gramStart"/>
      <w:r w:rsidRPr="007111F5">
        <w:rPr>
          <w:rStyle w:val="underline"/>
        </w:rPr>
        <w:t>definitely directed</w:t>
      </w:r>
      <w:proofErr w:type="gramEnd"/>
      <w:r w:rsidRPr="007111F5">
        <w:rPr>
          <w:rStyle w:val="underline"/>
        </w:rPr>
        <w:t xml:space="preserve"> at the rulers, not at the ruled. </w:t>
      </w:r>
      <w:r w:rsidRPr="00802E5C">
        <w:rPr>
          <w:sz w:val="16"/>
        </w:rPr>
        <w:t xml:space="preserve">That is, it is not an attempt to win over the ruled, but an attempt to win over the rulers. [4] </w:t>
      </w:r>
    </w:p>
    <w:p w14:paraId="38DB9FA6" w14:textId="77777777" w:rsidR="00D72CAA" w:rsidRPr="00B616AA" w:rsidRDefault="00D72CAA" w:rsidP="00D72CAA">
      <w:pPr>
        <w:pStyle w:val="card"/>
        <w:rPr>
          <w:b/>
          <w:u w:val="single"/>
        </w:rPr>
      </w:pPr>
      <w:r w:rsidRPr="00802E5C">
        <w:rPr>
          <w:sz w:val="16"/>
        </w:rPr>
        <w:t xml:space="preserve">      </w:t>
      </w:r>
      <w:r w:rsidRPr="007111F5">
        <w:rPr>
          <w:rStyle w:val="underline"/>
        </w:rPr>
        <w:t>It's what I call the "we should" crowd</w:t>
      </w:r>
      <w:r w:rsidRPr="00802E5C">
        <w:rPr>
          <w:sz w:val="16"/>
        </w:rPr>
        <w:t xml:space="preserve"> -- all those </w:t>
      </w:r>
      <w:r w:rsidRPr="007111F5">
        <w:rPr>
          <w:rStyle w:val="underline"/>
        </w:rPr>
        <w:t>people who hope to have a voice in the formation of policy</w:t>
      </w:r>
      <w:r w:rsidRPr="00802E5C">
        <w:rPr>
          <w:sz w:val="16"/>
        </w:rPr>
        <w:t xml:space="preserve">, people </w:t>
      </w:r>
      <w:r w:rsidRPr="007111F5">
        <w:rPr>
          <w:rStyle w:val="underline"/>
        </w:rPr>
        <w:t>whose stances are basically that of consultants to the ruling class.</w:t>
      </w:r>
      <w:r w:rsidRPr="00802E5C">
        <w:rPr>
          <w:sz w:val="16"/>
        </w:rPr>
        <w:t xml:space="preserve"> "</w:t>
      </w:r>
      <w:r w:rsidRPr="007111F5">
        <w:rPr>
          <w:rStyle w:val="underline"/>
        </w:rPr>
        <w:t xml:space="preserve">We" should do this, "we" </w:t>
      </w:r>
      <w:proofErr w:type="gramStart"/>
      <w:r w:rsidRPr="007111F5">
        <w:rPr>
          <w:rStyle w:val="underline"/>
        </w:rPr>
        <w:t>shouldn't</w:t>
      </w:r>
      <w:proofErr w:type="gramEnd"/>
      <w:r w:rsidRPr="007111F5">
        <w:rPr>
          <w:rStyle w:val="underline"/>
        </w:rPr>
        <w:t xml:space="preserve"> do that, as if they had anything at all to say about what our rulers do</w:t>
      </w:r>
      <w:r w:rsidRPr="00802E5C">
        <w:rPr>
          <w:sz w:val="16"/>
        </w:rPr>
        <w:t xml:space="preserve">. </w:t>
      </w:r>
      <w:r w:rsidRPr="007111F5">
        <w:rPr>
          <w:rStyle w:val="underline"/>
        </w:rPr>
        <w:t>This is the normal stance among the bootlicking intelligentsia of course</w:t>
      </w:r>
      <w:r w:rsidRPr="00802E5C">
        <w:rPr>
          <w:sz w:val="16"/>
        </w:rPr>
        <w:t xml:space="preserve">. </w:t>
      </w:r>
      <w:r w:rsidRPr="007111F5">
        <w:rPr>
          <w:rStyle w:val="underline"/>
        </w:rPr>
        <w:t>But what is it doing among progressives and radicals?</w:t>
      </w:r>
      <w:r w:rsidRPr="00802E5C">
        <w:rPr>
          <w:sz w:val="16"/>
        </w:rPr>
        <w:t xml:space="preserve"> </w:t>
      </w:r>
      <w:r w:rsidRPr="007D6297">
        <w:rPr>
          <w:rStyle w:val="underline"/>
        </w:rPr>
        <w:t>Even if their stance is seen to be not exactly that of consultants, but that of citizens making demands upon their government, what makes them think that the government ever listens?</w:t>
      </w:r>
      <w:r w:rsidRPr="00802E5C">
        <w:rPr>
          <w:sz w:val="16"/>
        </w:rPr>
        <w:t xml:space="preserve"> I think </w:t>
      </w:r>
      <w:r w:rsidRPr="007111F5">
        <w:rPr>
          <w:rStyle w:val="underline"/>
        </w:rPr>
        <w:t>this attitude -- the "we should" attitude -- is rooted</w:t>
      </w:r>
      <w:r w:rsidRPr="00802E5C">
        <w:rPr>
          <w:sz w:val="16"/>
        </w:rPr>
        <w:t xml:space="preserve"> in part at least </w:t>
      </w:r>
      <w:r w:rsidRPr="007111F5">
        <w:rPr>
          <w:rStyle w:val="underline"/>
        </w:rPr>
        <w:t xml:space="preserve">in the fact that most progressives still believe in nations and governments. They believe that this is "our" country, and that this is "our" government, or at least should be. </w:t>
      </w:r>
      <w:proofErr w:type="gramStart"/>
      <w:r w:rsidRPr="00802E5C">
        <w:rPr>
          <w:sz w:val="16"/>
        </w:rPr>
        <w:t>So</w:t>
      </w:r>
      <w:proofErr w:type="gramEnd"/>
      <w:r w:rsidRPr="00802E5C">
        <w:rPr>
          <w:sz w:val="16"/>
        </w:rPr>
        <w:t xml:space="preserve"> Kevin Danaher says that "we should get control of the government." They identify themselves as Americans, or Germans, or Mexicans, or Swedes. </w:t>
      </w:r>
      <w:proofErr w:type="gramStart"/>
      <w:r w:rsidRPr="007111F5">
        <w:rPr>
          <w:rStyle w:val="underline"/>
        </w:rPr>
        <w:t>So</w:t>
      </w:r>
      <w:proofErr w:type="gramEnd"/>
      <w:r w:rsidRPr="007111F5">
        <w:rPr>
          <w:rStyle w:val="underline"/>
        </w:rPr>
        <w:t xml:space="preserve"> they are constantly advising and making demands that 'their' government should do this and that</w:t>
      </w:r>
      <w:r w:rsidRPr="00802E5C">
        <w:rPr>
          <w:sz w:val="16"/>
        </w:rPr>
        <w:t xml:space="preserve">. </w:t>
      </w:r>
      <w:r w:rsidRPr="007111F5">
        <w:rPr>
          <w:rStyle w:val="underline"/>
        </w:rPr>
        <w:t xml:space="preserve">If they would reject nationalism altogether, and states and governments, they could begin to see another way. </w:t>
      </w:r>
    </w:p>
    <w:p w14:paraId="5149915E" w14:textId="77777777" w:rsidR="00D72CAA" w:rsidRPr="00635998" w:rsidRDefault="00D72CAA" w:rsidP="00D72CAA">
      <w:pPr>
        <w:pStyle w:val="Heading3"/>
        <w:rPr>
          <w:sz w:val="16"/>
        </w:rPr>
      </w:pPr>
      <w:bookmarkStart w:id="2" w:name="_Toc172273496"/>
      <w:r>
        <w:t>Link: Foucault</w:t>
      </w:r>
      <w:bookmarkEnd w:id="2"/>
    </w:p>
    <w:p w14:paraId="43D29844" w14:textId="24E7C13B" w:rsidR="00D72CAA" w:rsidRPr="00D72CAA" w:rsidRDefault="00D72CAA" w:rsidP="00D72CAA">
      <w:pPr>
        <w:pStyle w:val="Heading4"/>
        <w:rPr>
          <w:rStyle w:val="Heading3Char"/>
          <w:b/>
          <w:sz w:val="26"/>
          <w:szCs w:val="22"/>
          <w:u w:val="none"/>
        </w:rPr>
      </w:pPr>
      <w:r>
        <w:t>Foucault leaves no criteria for preferring one form of power to another- they leave no basis for resisting domination</w:t>
      </w:r>
    </w:p>
    <w:p w14:paraId="01283CA1" w14:textId="77777777" w:rsidR="00D72CAA" w:rsidRPr="00D72CAA" w:rsidRDefault="00D72CAA" w:rsidP="00D72CAA">
      <w:pPr>
        <w:rPr>
          <w:rStyle w:val="Style13ptBold"/>
        </w:rPr>
      </w:pPr>
      <w:r w:rsidRPr="00D72CAA">
        <w:rPr>
          <w:rStyle w:val="Style13ptBold"/>
        </w:rPr>
        <w:t xml:space="preserve">Marsh 95 </w:t>
      </w:r>
    </w:p>
    <w:p w14:paraId="7FAA8A62" w14:textId="77777777" w:rsidR="00D72CAA" w:rsidRPr="00A569D4" w:rsidRDefault="00D72CAA" w:rsidP="00D72CAA">
      <w:pPr>
        <w:pStyle w:val="card"/>
        <w:ind w:left="0"/>
        <w:rPr>
          <w:sz w:val="16"/>
        </w:rPr>
      </w:pPr>
      <w:r w:rsidRPr="00A569D4">
        <w:rPr>
          <w:sz w:val="16"/>
        </w:rPr>
        <w:t>(James L., Professor of Philosophy at Fordham University, Critique, Action, and Liberation p. 78-79 GAL)</w:t>
      </w:r>
    </w:p>
    <w:p w14:paraId="4C8BBDA6" w14:textId="77777777" w:rsidR="00D72CAA" w:rsidRPr="0076693A" w:rsidRDefault="00D72CAA" w:rsidP="00D72CAA">
      <w:pPr>
        <w:pStyle w:val="card"/>
        <w:rPr>
          <w:rStyle w:val="underline"/>
        </w:rPr>
      </w:pPr>
      <w:r w:rsidRPr="00A569D4">
        <w:rPr>
          <w:sz w:val="16"/>
        </w:rPr>
        <w:t xml:space="preserve">Finally. </w:t>
      </w:r>
      <w:r w:rsidRPr="0076693A">
        <w:rPr>
          <w:rStyle w:val="underline"/>
        </w:rPr>
        <w:t xml:space="preserve">Foucault's political rejection of truth does not square at all with his truth of politics. He criticizes various claims of truth because they express and contribute to strategies of power and control. On the other hand. Foucault does think that some political options are better, freer, "truer" than others. The disciplinary society is clearly not the ideal; a freer use of sexuality is clearly desirable; a more democratic, decentralized society is clearly preferable to the present regime </w:t>
      </w:r>
      <w:r w:rsidRPr="00A569D4">
        <w:rPr>
          <w:sz w:val="16"/>
        </w:rPr>
        <w:t xml:space="preserve">in the West. Foucault's. as his activism in the 1960s and his work with prisoners indicates, is a leftist, postmodern politics. </w:t>
      </w:r>
      <w:r w:rsidRPr="0076693A">
        <w:rPr>
          <w:rStyle w:val="underline"/>
        </w:rPr>
        <w:t>Yet</w:t>
      </w:r>
      <w:r w:rsidRPr="00A569D4">
        <w:rPr>
          <w:sz w:val="16"/>
        </w:rPr>
        <w:t xml:space="preserve"> this leftist politics seems not to have any greater legitimacy than rightist postmodern politics. </w:t>
      </w:r>
      <w:r w:rsidRPr="0076693A">
        <w:rPr>
          <w:rStyle w:val="underline"/>
        </w:rPr>
        <w:t>Foucault gives us no reason, evidence, or argument for preferring the one to the other.</w:t>
      </w:r>
    </w:p>
    <w:p w14:paraId="27F76BD6" w14:textId="77777777" w:rsidR="00D72CAA" w:rsidRPr="00A569D4" w:rsidRDefault="00D72CAA" w:rsidP="00D72CAA">
      <w:pPr>
        <w:pStyle w:val="card"/>
        <w:rPr>
          <w:sz w:val="16"/>
        </w:rPr>
      </w:pPr>
      <w:r w:rsidRPr="0076693A">
        <w:rPr>
          <w:rStyle w:val="underline"/>
        </w:rPr>
        <w:t>To his credit. Foucault</w:t>
      </w:r>
      <w:r w:rsidRPr="00A569D4">
        <w:rPr>
          <w:sz w:val="16"/>
        </w:rPr>
        <w:t xml:space="preserve"> is aware of these difficulties and </w:t>
      </w:r>
      <w:r w:rsidRPr="0076693A">
        <w:rPr>
          <w:rStyle w:val="underline"/>
        </w:rPr>
        <w:t xml:space="preserve">tries to provide a way out by privileging the counterpower of marginalized or subjugated groups like prisoners, homosexuals, and </w:t>
      </w:r>
      <w:proofErr w:type="gramStart"/>
      <w:r w:rsidRPr="0076693A">
        <w:rPr>
          <w:rStyle w:val="underline"/>
        </w:rPr>
        <w:t>African-Americans</w:t>
      </w:r>
      <w:proofErr w:type="gramEnd"/>
      <w:r w:rsidRPr="00A569D4">
        <w:rPr>
          <w:sz w:val="16"/>
        </w:rPr>
        <w:t xml:space="preserve">. </w:t>
      </w:r>
      <w:r w:rsidRPr="0076693A">
        <w:rPr>
          <w:rStyle w:val="underline"/>
        </w:rPr>
        <w:t>Again, however, the question is. Why privilege this form of power over others? Why is such subjugation wrong?</w:t>
      </w:r>
      <w:r w:rsidRPr="00A569D4">
        <w:rPr>
          <w:sz w:val="16"/>
        </w:rPr>
        <w:t xml:space="preserve"> Why </w:t>
      </w:r>
      <w:proofErr w:type="gramStart"/>
      <w:r w:rsidRPr="00A569D4">
        <w:rPr>
          <w:sz w:val="16"/>
        </w:rPr>
        <w:t>resist</w:t>
      </w:r>
      <w:proofErr w:type="gramEnd"/>
      <w:r w:rsidRPr="00A569D4">
        <w:rPr>
          <w:sz w:val="16"/>
        </w:rPr>
        <w:t xml:space="preserve"> such subjugation? I agree with </w:t>
      </w:r>
      <w:r w:rsidRPr="0076693A">
        <w:rPr>
          <w:rStyle w:val="underline"/>
        </w:rPr>
        <w:t>Foucault</w:t>
      </w:r>
      <w:r w:rsidRPr="00A569D4">
        <w:rPr>
          <w:sz w:val="16"/>
        </w:rPr>
        <w:t xml:space="preserve">'s preferences and sympathies here, but he </w:t>
      </w:r>
      <w:r w:rsidRPr="0076693A">
        <w:rPr>
          <w:rStyle w:val="underline"/>
        </w:rPr>
        <w:t>gives us no adequate basis for distinguishing, as Marx, critical history, and liberation philosophy do</w:t>
      </w:r>
      <w:r w:rsidRPr="00A569D4">
        <w:rPr>
          <w:sz w:val="16"/>
        </w:rPr>
        <w:t xml:space="preserve"> or try to do. </w:t>
      </w:r>
      <w:r w:rsidRPr="0076693A">
        <w:rPr>
          <w:rStyle w:val="underline"/>
        </w:rPr>
        <w:t xml:space="preserve">between illegitimate and legitimate power, domination or liberation, </w:t>
      </w:r>
      <w:proofErr w:type="gramStart"/>
      <w:r w:rsidRPr="0076693A">
        <w:rPr>
          <w:rStyle w:val="underline"/>
        </w:rPr>
        <w:t>injustice</w:t>
      </w:r>
      <w:proofErr w:type="gramEnd"/>
      <w:r w:rsidRPr="0076693A">
        <w:rPr>
          <w:rStyle w:val="underline"/>
        </w:rPr>
        <w:t xml:space="preserve"> or justice</w:t>
      </w:r>
      <w:r w:rsidRPr="00A569D4">
        <w:rPr>
          <w:sz w:val="16"/>
        </w:rPr>
        <w:t>.</w:t>
      </w:r>
    </w:p>
    <w:p w14:paraId="15952D19" w14:textId="32E0F8B9" w:rsidR="00D72CAA" w:rsidRPr="00DA445C" w:rsidRDefault="00D72CAA" w:rsidP="00D72CAA">
      <w:pPr>
        <w:rPr>
          <w:rStyle w:val="underline"/>
        </w:rPr>
      </w:pPr>
    </w:p>
    <w:p w14:paraId="43904B14" w14:textId="7A866E00" w:rsidR="00D72CAA" w:rsidRPr="00A07D74" w:rsidRDefault="00D72CAA" w:rsidP="00D72CAA">
      <w:pPr>
        <w:rPr>
          <w:u w:val="single"/>
        </w:rPr>
      </w:pPr>
    </w:p>
    <w:p w14:paraId="6830ABD7" w14:textId="2FF1EBF3" w:rsidR="00EC7026" w:rsidRDefault="00EC7026" w:rsidP="00B71740">
      <w:pPr>
        <w:pStyle w:val="Heading1"/>
      </w:pPr>
      <w:r>
        <w:t>Impacts</w:t>
      </w:r>
    </w:p>
    <w:p w14:paraId="2CB1F942" w14:textId="378D4BB8" w:rsidR="00E16EBD" w:rsidRDefault="00E16EBD">
      <w:pPr>
        <w:pStyle w:val="Heading3"/>
      </w:pPr>
      <w:r>
        <w:t>Impact – Racism</w:t>
      </w:r>
    </w:p>
    <w:p w14:paraId="429EB679" w14:textId="77777777" w:rsidR="00E16EBD" w:rsidRDefault="00E16EBD" w:rsidP="00E16EBD">
      <w:pPr>
        <w:pStyle w:val="Heading4"/>
      </w:pPr>
      <w:r>
        <w:t>Capitalism is inherently racist and is shown through prison systems and mass violence.</w:t>
      </w:r>
    </w:p>
    <w:p w14:paraId="5DCB179F" w14:textId="77777777" w:rsidR="00E16EBD" w:rsidRPr="006908F3" w:rsidRDefault="00E16EBD" w:rsidP="00E16EBD">
      <w:r>
        <w:t xml:space="preserve">Ruth </w:t>
      </w:r>
      <w:r w:rsidRPr="006908F3">
        <w:rPr>
          <w:rStyle w:val="Style13ptBold"/>
        </w:rPr>
        <w:t>Gilmore</w:t>
      </w:r>
      <w:r>
        <w:t xml:space="preserve">, </w:t>
      </w:r>
      <w:r>
        <w:rPr>
          <w:rStyle w:val="Style13ptBold"/>
        </w:rPr>
        <w:t>No Date</w:t>
      </w:r>
      <w:r>
        <w:t>,</w:t>
      </w:r>
      <w:r>
        <w:rPr>
          <w:rStyle w:val="Style13ptBold"/>
        </w:rPr>
        <w:t xml:space="preserve"> </w:t>
      </w:r>
      <w:r>
        <w:t xml:space="preserve">Director of the Center for Place, Culture and Politics, professor at The City University in New York, Historical Materialism, Prisons and Class Warfare: Interview with Ruth Wilson Gilmore, </w:t>
      </w:r>
      <w:hyperlink r:id="rId18" w:history="1">
        <w:r w:rsidRPr="00F656A9">
          <w:rPr>
            <w:color w:val="0000FF"/>
            <w:u w:val="single"/>
          </w:rPr>
          <w:t>http://www.historicalmaterialism.org/interviews/prisons-and-class-warfare</w:t>
        </w:r>
      </w:hyperlink>
    </w:p>
    <w:p w14:paraId="53561C88" w14:textId="77777777" w:rsidR="00E16EBD" w:rsidRPr="00F656A9" w:rsidRDefault="00E16EBD" w:rsidP="00E16EBD">
      <w:pPr>
        <w:rPr>
          <w:rStyle w:val="StyleUnderline"/>
        </w:rPr>
      </w:pPr>
      <w:r>
        <w:t xml:space="preserve">This is a tough question, as you know, for a bunch of reasons. One is that we've all learned to </w:t>
      </w:r>
      <w:proofErr w:type="gramStart"/>
      <w:r>
        <w:t>lisp:</w:t>
      </w:r>
      <w:proofErr w:type="gramEnd"/>
      <w:r>
        <w:t xml:space="preserve"> everybody used to say "</w:t>
      </w:r>
      <w:proofErr w:type="spellStart"/>
      <w:r>
        <w:t>globalisation</w:t>
      </w:r>
      <w:proofErr w:type="spellEnd"/>
      <w:r>
        <w:t xml:space="preserve">," now it’s "neoliberalism," and people are more or less talking about the same thing. My major mentor in the study of capitalism is the late great Cedric Robinson, who wrote an astonishing series of books, but the one that completely changed my consciousness is Black Marxism. </w:t>
      </w:r>
      <w:r w:rsidRPr="00F656A9">
        <w:rPr>
          <w:rStyle w:val="StyleUnderline"/>
        </w:rPr>
        <w:t xml:space="preserve">Robinson argues that </w:t>
      </w:r>
      <w:r w:rsidRPr="00F656A9">
        <w:rPr>
          <w:rStyle w:val="StyleUnderline"/>
          <w:highlight w:val="yellow"/>
        </w:rPr>
        <w:t>capitalism has always been</w:t>
      </w:r>
      <w:r w:rsidRPr="00F656A9">
        <w:rPr>
          <w:rStyle w:val="StyleUnderline"/>
        </w:rPr>
        <w:t>, wherever it originated (</w:t>
      </w:r>
      <w:proofErr w:type="gramStart"/>
      <w:r w:rsidRPr="00F656A9">
        <w:rPr>
          <w:rStyle w:val="StyleUnderline"/>
        </w:rPr>
        <w:t>let's</w:t>
      </w:r>
      <w:proofErr w:type="gramEnd"/>
      <w:r w:rsidRPr="00F656A9">
        <w:rPr>
          <w:rStyle w:val="StyleUnderline"/>
        </w:rPr>
        <w:t xml:space="preserve"> say rural England), </w:t>
      </w:r>
      <w:r w:rsidRPr="00F656A9">
        <w:rPr>
          <w:rStyle w:val="StyleUnderline"/>
          <w:highlight w:val="yellow"/>
        </w:rPr>
        <w:t>a racial system</w:t>
      </w:r>
      <w:r w:rsidRPr="00F656A9">
        <w:rPr>
          <w:rStyle w:val="StyleUnderline"/>
        </w:rPr>
        <w:t xml:space="preserve">. </w:t>
      </w:r>
      <w:proofErr w:type="gramStart"/>
      <w:r w:rsidRPr="00F656A9">
        <w:rPr>
          <w:rStyle w:val="StyleUnderline"/>
        </w:rPr>
        <w:t>So</w:t>
      </w:r>
      <w:proofErr w:type="gramEnd"/>
      <w:r w:rsidRPr="00F656A9">
        <w:rPr>
          <w:rStyle w:val="StyleUnderline"/>
        </w:rPr>
        <w:t xml:space="preserve"> </w:t>
      </w:r>
      <w:r w:rsidRPr="00F656A9">
        <w:rPr>
          <w:rStyle w:val="StyleUnderline"/>
          <w:highlight w:val="yellow"/>
        </w:rPr>
        <w:t xml:space="preserve">it didn't need Black people to become racial. It was already racial between people </w:t>
      </w:r>
      <w:proofErr w:type="gramStart"/>
      <w:r w:rsidRPr="00F656A9">
        <w:rPr>
          <w:rStyle w:val="StyleUnderline"/>
          <w:highlight w:val="yellow"/>
        </w:rPr>
        <w:t>all of</w:t>
      </w:r>
      <w:proofErr w:type="gramEnd"/>
      <w:r w:rsidRPr="00F656A9">
        <w:rPr>
          <w:rStyle w:val="StyleUnderline"/>
          <w:highlight w:val="yellow"/>
        </w:rPr>
        <w:t xml:space="preserve"> whose descendants might have become white</w:t>
      </w:r>
      <w:r w:rsidRPr="00F656A9">
        <w:rPr>
          <w:rStyle w:val="StyleUnderline"/>
        </w:rPr>
        <w:t xml:space="preserve">. </w:t>
      </w:r>
      <w:r w:rsidRPr="00F656A9">
        <w:t xml:space="preserve">Understanding capitalism this way is very productive for me when thinking about the present. One issue is </w:t>
      </w:r>
      <w:proofErr w:type="gramStart"/>
      <w:r w:rsidRPr="00F656A9">
        <w:t>what's</w:t>
      </w:r>
      <w:proofErr w:type="gramEnd"/>
      <w:r w:rsidRPr="00F656A9">
        <w:t xml:space="preserve"> happening with racial capitalism on a world scale.</w:t>
      </w:r>
      <w:r>
        <w:t xml:space="preserve"> A second issue has to do with </w:t>
      </w:r>
      <w:proofErr w:type="gramStart"/>
      <w:r>
        <w:t>particular political</w:t>
      </w:r>
      <w:proofErr w:type="gramEnd"/>
      <w:r>
        <w:t xml:space="preserve"> economies, especially those that are not sovereign, like the state of California: how does political-economic activity re-form in the context of </w:t>
      </w:r>
      <w:proofErr w:type="spellStart"/>
      <w:r>
        <w:t>globalisation’s</w:t>
      </w:r>
      <w:proofErr w:type="spellEnd"/>
      <w:r>
        <w:t xml:space="preserve"> pushes and pulls? Certainly, California's economy continues to be big. It moves up and down a little bit, but if it were a country, it would be in the top seven largest economies. However, the mix of manufacturing, service and other sectors has changed over time. </w:t>
      </w:r>
      <w:proofErr w:type="gramStart"/>
      <w:r>
        <w:t>There's</w:t>
      </w:r>
      <w:proofErr w:type="gramEnd"/>
      <w:r>
        <w:t xml:space="preserve"> still a lot of manufacturing in the state, although it tends to be more value-added, lower-wage manufacturing, sweatshops and so forth. And far less steel, and producer goods, and consumer durables. </w:t>
      </w:r>
      <w:r w:rsidRPr="00F656A9">
        <w:rPr>
          <w:rStyle w:val="StyleUnderline"/>
        </w:rPr>
        <w:t xml:space="preserve">How, then, should we </w:t>
      </w:r>
      <w:proofErr w:type="spellStart"/>
      <w:r w:rsidRPr="00F656A9">
        <w:rPr>
          <w:rStyle w:val="StyleUnderline"/>
        </w:rPr>
        <w:t>analyse</w:t>
      </w:r>
      <w:proofErr w:type="spellEnd"/>
      <w:r w:rsidRPr="00F656A9">
        <w:rPr>
          <w:rStyle w:val="StyleUnderline"/>
        </w:rPr>
        <w:t xml:space="preserve"> </w:t>
      </w:r>
      <w:proofErr w:type="gramStart"/>
      <w:r w:rsidRPr="00F656A9">
        <w:rPr>
          <w:rStyle w:val="StyleUnderline"/>
        </w:rPr>
        <w:t>in order to</w:t>
      </w:r>
      <w:proofErr w:type="gramEnd"/>
      <w:r w:rsidRPr="00F656A9">
        <w:rPr>
          <w:rStyle w:val="StyleUnderline"/>
        </w:rPr>
        <w:t xml:space="preserve"> </w:t>
      </w:r>
      <w:proofErr w:type="spellStart"/>
      <w:r w:rsidRPr="00F656A9">
        <w:rPr>
          <w:rStyle w:val="StyleUnderline"/>
        </w:rPr>
        <w:t>organise</w:t>
      </w:r>
      <w:proofErr w:type="spellEnd"/>
      <w:r w:rsidRPr="00F656A9">
        <w:rPr>
          <w:rStyle w:val="StyleUnderline"/>
        </w:rPr>
        <w:t xml:space="preserve"> in </w:t>
      </w:r>
      <w:r w:rsidRPr="00F656A9">
        <w:rPr>
          <w:rStyle w:val="StyleUnderline"/>
          <w:highlight w:val="yellow"/>
        </w:rPr>
        <w:t>places like California, New York, Texas</w:t>
      </w:r>
      <w:r w:rsidRPr="00F656A9">
        <w:rPr>
          <w:rStyle w:val="StyleUnderline"/>
        </w:rPr>
        <w:t xml:space="preserve">, with their various and variously diverse economies, </w:t>
      </w:r>
      <w:proofErr w:type="spellStart"/>
      <w:r w:rsidRPr="00F656A9">
        <w:rPr>
          <w:rStyle w:val="StyleUnderline"/>
          <w:highlight w:val="yellow"/>
        </w:rPr>
        <w:t>characterised</w:t>
      </w:r>
      <w:proofErr w:type="spellEnd"/>
      <w:r w:rsidRPr="00F656A9">
        <w:rPr>
          <w:rStyle w:val="StyleUnderline"/>
          <w:highlight w:val="yellow"/>
        </w:rPr>
        <w:t xml:space="preserve"> by </w:t>
      </w:r>
      <w:proofErr w:type="spellStart"/>
      <w:r w:rsidRPr="00F656A9">
        <w:rPr>
          <w:rStyle w:val="StyleUnderline"/>
          <w:highlight w:val="yellow"/>
        </w:rPr>
        <w:t>organised</w:t>
      </w:r>
      <w:proofErr w:type="spellEnd"/>
      <w:r w:rsidRPr="00F656A9">
        <w:rPr>
          <w:rStyle w:val="StyleUnderline"/>
          <w:highlight w:val="yellow"/>
        </w:rPr>
        <w:t xml:space="preserve"> abandonment and </w:t>
      </w:r>
      <w:proofErr w:type="spellStart"/>
      <w:r w:rsidRPr="00F656A9">
        <w:rPr>
          <w:rStyle w:val="StyleUnderline"/>
          <w:highlight w:val="yellow"/>
        </w:rPr>
        <w:t>organised</w:t>
      </w:r>
      <w:proofErr w:type="spellEnd"/>
      <w:r w:rsidRPr="00F656A9">
        <w:rPr>
          <w:rStyle w:val="StyleUnderline"/>
          <w:highlight w:val="yellow"/>
        </w:rPr>
        <w:t xml:space="preserve"> violence</w:t>
      </w:r>
      <w:r w:rsidRPr="00F656A9">
        <w:rPr>
          <w:rStyle w:val="StyleUnderline"/>
        </w:rPr>
        <w:t xml:space="preserve">? How can </w:t>
      </w:r>
      <w:r w:rsidRPr="00F656A9">
        <w:rPr>
          <w:rStyle w:val="StyleUnderline"/>
          <w:highlight w:val="yellow"/>
        </w:rPr>
        <w:t>we generalize from the racist prison system to a more supple perception of racial capitalism at work,</w:t>
      </w:r>
      <w:r w:rsidRPr="00F656A9">
        <w:rPr>
          <w:rStyle w:val="StyleUnderline"/>
        </w:rPr>
        <w:t xml:space="preserve"> to understand and intervene in places where states no less than </w:t>
      </w:r>
      <w:r w:rsidRPr="00F656A9">
        <w:rPr>
          <w:rStyle w:val="StyleUnderline"/>
          <w:highlight w:val="yellow"/>
        </w:rPr>
        <w:t>firms are constantly trying to</w:t>
      </w:r>
      <w:r w:rsidRPr="00F656A9">
        <w:rPr>
          <w:rStyle w:val="StyleUnderline"/>
        </w:rPr>
        <w:t xml:space="preserve"> figure out how to </w:t>
      </w:r>
      <w:r w:rsidRPr="00F656A9">
        <w:rPr>
          <w:rStyle w:val="StyleUnderline"/>
          <w:highlight w:val="yellow"/>
        </w:rPr>
        <w:t>spread capital across the productive landscape</w:t>
      </w:r>
      <w:r w:rsidRPr="00F656A9">
        <w:rPr>
          <w:rStyle w:val="StyleUnderline"/>
        </w:rPr>
        <w:t xml:space="preserve"> in ways that will return profits to investors as quickly as possible?</w:t>
      </w:r>
      <w:r>
        <w:t xml:space="preserve"> The state keeps stepping in while pretending </w:t>
      </w:r>
      <w:proofErr w:type="gramStart"/>
      <w:r>
        <w:t>it's</w:t>
      </w:r>
      <w:proofErr w:type="gramEnd"/>
      <w:r>
        <w:t xml:space="preserve"> not there. </w:t>
      </w:r>
      <w:r w:rsidRPr="00F656A9">
        <w:rPr>
          <w:rStyle w:val="StyleUnderline"/>
        </w:rPr>
        <w:t xml:space="preserve">And here I’m not talking about </w:t>
      </w:r>
      <w:r w:rsidRPr="00F656A9">
        <w:rPr>
          <w:rStyle w:val="StyleUnderline"/>
          <w:highlight w:val="yellow"/>
        </w:rPr>
        <w:t>private prisons</w:t>
      </w:r>
      <w:r w:rsidRPr="00F656A9">
        <w:rPr>
          <w:rStyle w:val="StyleUnderline"/>
        </w:rPr>
        <w:t xml:space="preserve">, which </w:t>
      </w:r>
      <w:r w:rsidRPr="00F656A9">
        <w:rPr>
          <w:rStyle w:val="StyleUnderline"/>
          <w:highlight w:val="yellow"/>
        </w:rPr>
        <w:t>are an infinitesimal part of mass incarceration in the US</w:t>
      </w:r>
      <w:r w:rsidRPr="00F656A9">
        <w:rPr>
          <w:rStyle w:val="StyleUnderline"/>
        </w:rPr>
        <w:t xml:space="preserve">, nor of exploited prisoner </w:t>
      </w:r>
      <w:proofErr w:type="spellStart"/>
      <w:r w:rsidRPr="00F656A9">
        <w:rPr>
          <w:rStyle w:val="StyleUnderline"/>
        </w:rPr>
        <w:t>labour</w:t>
      </w:r>
      <w:proofErr w:type="spellEnd"/>
      <w:r w:rsidRPr="00F656A9">
        <w:rPr>
          <w:rStyle w:val="StyleUnderline"/>
        </w:rPr>
        <w:t>, which also doesn’t explain much about the system’s size or durability (which, as we’ve already seen, is vulnerable).</w:t>
      </w:r>
      <w:r>
        <w:t xml:space="preserve"> Rather, I am talking about how unions that represent low to moderate wage public sector workers, which have a high concentration of people of </w:t>
      </w:r>
      <w:proofErr w:type="spellStart"/>
      <w:r>
        <w:t>colour</w:t>
      </w:r>
      <w:proofErr w:type="spellEnd"/>
      <w:r>
        <w:t xml:space="preserve"> as current and potential members, might join forces with environmental justice </w:t>
      </w:r>
      <w:proofErr w:type="spellStart"/>
      <w:r>
        <w:t>organisations</w:t>
      </w:r>
      <w:proofErr w:type="spellEnd"/>
      <w:r>
        <w:t xml:space="preserve">, biological diversity/anti-climate change </w:t>
      </w:r>
      <w:proofErr w:type="spellStart"/>
      <w:r>
        <w:t>organisations</w:t>
      </w:r>
      <w:proofErr w:type="spellEnd"/>
      <w:r>
        <w:t xml:space="preserve">, immigrants’ rights </w:t>
      </w:r>
      <w:proofErr w:type="spellStart"/>
      <w:r>
        <w:t>organisations</w:t>
      </w:r>
      <w:proofErr w:type="spellEnd"/>
      <w:r>
        <w:t xml:space="preserve">, and others to fight on a number of fronts group-differentiated vulnerability to premature death -- which is what in my view racism is. </w:t>
      </w:r>
      <w:r w:rsidRPr="00F656A9">
        <w:rPr>
          <w:rStyle w:val="StyleUnderline"/>
        </w:rPr>
        <w:t xml:space="preserve">And if that’s what racism is, and </w:t>
      </w:r>
      <w:r w:rsidRPr="00F656A9">
        <w:rPr>
          <w:rStyle w:val="StyleUnderline"/>
          <w:highlight w:val="yellow"/>
        </w:rPr>
        <w:t>capitalism is from its origins already racial</w:t>
      </w:r>
      <w:r w:rsidRPr="00F656A9">
        <w:rPr>
          <w:rStyle w:val="StyleUnderline"/>
        </w:rPr>
        <w:t xml:space="preserve">, then that means a comprehensive politics encompassing working and </w:t>
      </w:r>
      <w:proofErr w:type="spellStart"/>
      <w:r w:rsidRPr="00F656A9">
        <w:rPr>
          <w:rStyle w:val="StyleUnderline"/>
        </w:rPr>
        <w:t>workless</w:t>
      </w:r>
      <w:proofErr w:type="spellEnd"/>
      <w:r w:rsidRPr="00F656A9">
        <w:rPr>
          <w:rStyle w:val="StyleUnderline"/>
        </w:rPr>
        <w:t xml:space="preserve"> vulnerable people and places becomes a robust class politics that neither begins from nor excludes narrower views of who or what the “working class” is.</w:t>
      </w:r>
    </w:p>
    <w:p w14:paraId="6960489D" w14:textId="77777777" w:rsidR="003D3014" w:rsidRPr="00201C39" w:rsidRDefault="003D3014" w:rsidP="003D3014">
      <w:pPr>
        <w:pStyle w:val="Heading4"/>
      </w:pPr>
      <w:r>
        <w:t xml:space="preserve">Racism is inevitable </w:t>
      </w:r>
      <w:proofErr w:type="gramStart"/>
      <w:r>
        <w:t>as long as</w:t>
      </w:r>
      <w:proofErr w:type="gramEnd"/>
      <w:r>
        <w:t xml:space="preserve"> a capitalist society is upheld</w:t>
      </w:r>
    </w:p>
    <w:p w14:paraId="2DCE9B3C" w14:textId="77777777" w:rsidR="003D3014" w:rsidRPr="00F749DE" w:rsidRDefault="003D3014" w:rsidP="003D3014">
      <w:pPr>
        <w:rPr>
          <w:rStyle w:val="Style13ptBold"/>
        </w:rPr>
      </w:pPr>
      <w:r w:rsidRPr="00F749DE">
        <w:rPr>
          <w:rStyle w:val="Style13ptBold"/>
        </w:rPr>
        <w:t>Calathes, Professor of Criminal Justice at New Jersey City University, ‘17</w:t>
      </w:r>
    </w:p>
    <w:p w14:paraId="6A260B5C" w14:textId="77777777" w:rsidR="003D3014" w:rsidRDefault="003D3014" w:rsidP="003D3014">
      <w:r>
        <w:t xml:space="preserve">(William, 10/12/17, Contemporary Justice Review: Issues in Criminal, Social, and Restorative Justice, “Racial capitalism and punishment philosophy and practices: what really stands in the way of prison abolition, Volume 20, </w:t>
      </w:r>
      <w:proofErr w:type="spellStart"/>
      <w:r>
        <w:t>MLiao</w:t>
      </w:r>
      <w:proofErr w:type="spellEnd"/>
      <w:r>
        <w:t>)</w:t>
      </w:r>
    </w:p>
    <w:p w14:paraId="508EBBF6" w14:textId="77777777" w:rsidR="003D3014" w:rsidRDefault="003D3014" w:rsidP="003D3014">
      <w:r w:rsidRPr="00D41625">
        <w:t>From prior to its inception</w:t>
      </w:r>
      <w:r w:rsidRPr="00201C39">
        <w:rPr>
          <w:rStyle w:val="StyleUnderline"/>
        </w:rPr>
        <w:t>, the United States has had a political economy built through the extraction of surplus value from racialized bodies</w:t>
      </w:r>
      <w:r w:rsidRPr="00D41625">
        <w:t xml:space="preserve"> (e.g. indentured servitude, dispossession</w:t>
      </w:r>
      <w:r>
        <w:t xml:space="preserve"> </w:t>
      </w:r>
      <w:r w:rsidRPr="00D41625">
        <w:t xml:space="preserve">of indigenous lands, chattel slavery) </w:t>
      </w:r>
      <w:r w:rsidRPr="00201C39">
        <w:rPr>
          <w:rStyle w:val="StyleUnderline"/>
        </w:rPr>
        <w:t>that are connected to ‘racially ontological hierarchies of space, which permitted the hyper-exploitation of certain (colorized) bodies and lands’</w:t>
      </w:r>
      <w:r>
        <w:t xml:space="preserve"> </w:t>
      </w:r>
      <w:r w:rsidRPr="00D41625">
        <w:t xml:space="preserve">(McIntyre &amp; Nast, 2011, p. 1466). </w:t>
      </w:r>
      <w:r w:rsidRPr="00201C39">
        <w:rPr>
          <w:rStyle w:val="Emphasis"/>
        </w:rPr>
        <w:t>Racialization is</w:t>
      </w:r>
      <w:r w:rsidRPr="00201C39">
        <w:rPr>
          <w:rStyle w:val="StyleUnderline"/>
        </w:rPr>
        <w:t xml:space="preserve"> </w:t>
      </w:r>
      <w:r w:rsidRPr="00201C39">
        <w:rPr>
          <w:rStyle w:val="Emphasis"/>
        </w:rPr>
        <w:t>the core quality of capitalism</w:t>
      </w:r>
      <w:r w:rsidRPr="00201C39">
        <w:rPr>
          <w:rStyle w:val="StyleUnderline"/>
        </w:rPr>
        <w:t xml:space="preserve"> because capitalism needs race to exploit, and the promotion of racial animus has been a core practice of the dominant white elite class.</w:t>
      </w:r>
      <w:r w:rsidRPr="00D41625">
        <w:t xml:space="preserve"> This exploitative racialized structural arrangement, however, has historic origins that predate this nation.</w:t>
      </w:r>
    </w:p>
    <w:p w14:paraId="3948297E" w14:textId="77777777" w:rsidR="00F24455" w:rsidRDefault="00F24455" w:rsidP="00F24455">
      <w:pPr>
        <w:pStyle w:val="Heading4"/>
      </w:pPr>
      <w:r>
        <w:t>Capitalism reinforces white supremacy and social control in the prison industrial complex</w:t>
      </w:r>
    </w:p>
    <w:p w14:paraId="206C87F7" w14:textId="77777777" w:rsidR="00F24455" w:rsidRDefault="00F24455" w:rsidP="00F24455">
      <w:r>
        <w:t xml:space="preserve">Rose M. </w:t>
      </w:r>
      <w:r w:rsidRPr="00AE1FFE">
        <w:rPr>
          <w:rStyle w:val="Style13ptBold"/>
        </w:rPr>
        <w:t>Brewer</w:t>
      </w:r>
      <w:r>
        <w:t xml:space="preserve"> &amp; Nancy A. </w:t>
      </w:r>
      <w:r w:rsidRPr="00AE1FFE">
        <w:rPr>
          <w:rStyle w:val="Style13ptBold"/>
        </w:rPr>
        <w:t>Heitzeg 2008</w:t>
      </w:r>
      <w:r>
        <w:t xml:space="preserve">, Professor at the University of Minnesota at Twin Cities in African-American and African Studies, and Professor at the College of St. Catherine, St. Paul, Minnesota, “The Racialization of Crime and Punishment Criminal Justice, Color-Blind Racism, and the Political Economy of the Prison Industrial Complex” </w:t>
      </w:r>
      <w:hyperlink r:id="rId19" w:history="1">
        <w:r w:rsidRPr="00764C44">
          <w:rPr>
            <w:rStyle w:val="Hyperlink"/>
          </w:rPr>
          <w:t>https://journals.sagepub.com/doi/abs/10.1177/0002764207307745</w:t>
        </w:r>
      </w:hyperlink>
      <w:r>
        <w:t>, 7/14/20, AGHP.</w:t>
      </w:r>
    </w:p>
    <w:p w14:paraId="46778D30" w14:textId="0DCC71DF" w:rsidR="00E16EBD" w:rsidRPr="00A07D74" w:rsidRDefault="00F24455" w:rsidP="00E16EBD">
      <w:pPr>
        <w:rPr>
          <w:b/>
          <w:iCs/>
          <w:u w:val="single"/>
        </w:rPr>
      </w:pPr>
      <w:r w:rsidRPr="00754C96">
        <w:rPr>
          <w:rStyle w:val="StyleUnderline"/>
          <w:highlight w:val="green"/>
        </w:rPr>
        <w:t>The post–civil rights era</w:t>
      </w:r>
      <w:r w:rsidRPr="00D53146">
        <w:rPr>
          <w:rStyle w:val="StyleUnderline"/>
        </w:rPr>
        <w:t xml:space="preserve"> </w:t>
      </w:r>
      <w:r w:rsidRPr="00754C96">
        <w:rPr>
          <w:rStyle w:val="StyleUnderline"/>
          <w:highlight w:val="green"/>
        </w:rPr>
        <w:t>explosion</w:t>
      </w:r>
      <w:r w:rsidRPr="00D53146">
        <w:rPr>
          <w:rStyle w:val="StyleUnderline"/>
        </w:rPr>
        <w:t xml:space="preserve"> in criminalization and incarceration </w:t>
      </w:r>
      <w:r w:rsidRPr="00754C96">
        <w:rPr>
          <w:rStyle w:val="StyleUnderline"/>
          <w:highlight w:val="green"/>
        </w:rPr>
        <w:t>is</w:t>
      </w:r>
      <w:r w:rsidRPr="00D53146">
        <w:rPr>
          <w:rStyle w:val="StyleUnderline"/>
        </w:rPr>
        <w:t xml:space="preserve"> fundamentally </w:t>
      </w:r>
      <w:r w:rsidRPr="00754C96">
        <w:rPr>
          <w:rStyle w:val="StyleUnderline"/>
          <w:highlight w:val="green"/>
        </w:rPr>
        <w:t>a project in</w:t>
      </w:r>
      <w:r w:rsidRPr="00D53146">
        <w:rPr>
          <w:rStyle w:val="StyleUnderline"/>
        </w:rPr>
        <w:t xml:space="preserve"> </w:t>
      </w:r>
      <w:r w:rsidRPr="00754C96">
        <w:rPr>
          <w:rStyle w:val="StyleUnderline"/>
          <w:highlight w:val="green"/>
        </w:rPr>
        <w:t>racialization and macro injustice</w:t>
      </w:r>
      <w:r w:rsidRPr="00D53146">
        <w:rPr>
          <w:rStyle w:val="StyleUnderline"/>
        </w:rPr>
        <w:t xml:space="preserve">. </w:t>
      </w:r>
      <w:r w:rsidRPr="00754C96">
        <w:rPr>
          <w:rStyle w:val="StyleUnderline"/>
          <w:highlight w:val="green"/>
        </w:rPr>
        <w:t>It is</w:t>
      </w:r>
      <w:r w:rsidRPr="00D53146">
        <w:rPr>
          <w:rStyle w:val="StyleUnderline"/>
        </w:rPr>
        <w:t xml:space="preserve">, too, a project deeply </w:t>
      </w:r>
      <w:r w:rsidRPr="00754C96">
        <w:rPr>
          <w:rStyle w:val="StyleUnderline"/>
          <w:highlight w:val="green"/>
        </w:rPr>
        <w:t>connected to political economic changes in advanced capitalism</w:t>
      </w:r>
      <w:r w:rsidRPr="00D53146">
        <w:rPr>
          <w:rStyle w:val="StyleUnderline"/>
        </w:rPr>
        <w:t xml:space="preserve">. </w:t>
      </w:r>
      <w:r w:rsidRPr="00754C96">
        <w:rPr>
          <w:rStyle w:val="StyleUnderline"/>
          <w:highlight w:val="green"/>
        </w:rPr>
        <w:t>Multinational globalization in search of cheaper</w:t>
      </w:r>
      <w:r w:rsidRPr="00D53146">
        <w:rPr>
          <w:rStyle w:val="StyleUnderline"/>
        </w:rPr>
        <w:t xml:space="preserve"> and cheaper </w:t>
      </w:r>
      <w:r w:rsidRPr="00754C96">
        <w:rPr>
          <w:rStyle w:val="StyleUnderline"/>
          <w:highlight w:val="green"/>
        </w:rPr>
        <w:t>labor and profit maximization is part</w:t>
      </w:r>
      <w:r w:rsidRPr="00D53146">
        <w:rPr>
          <w:rStyle w:val="StyleUnderline"/>
        </w:rPr>
        <w:t xml:space="preserve"> and parcel of the growth </w:t>
      </w:r>
      <w:r w:rsidRPr="00754C96">
        <w:rPr>
          <w:rStyle w:val="StyleUnderline"/>
          <w:highlight w:val="green"/>
        </w:rPr>
        <w:t>of the prison industrial complex</w:t>
      </w:r>
      <w:r>
        <w:t xml:space="preserve">. The ideological underpinnings of racialization and the political economy of inequality are at the core of this discussion. </w:t>
      </w:r>
      <w:r w:rsidRPr="00754C96">
        <w:rPr>
          <w:rStyle w:val="StyleUnderline"/>
          <w:highlight w:val="green"/>
        </w:rPr>
        <w:t>It is</w:t>
      </w:r>
      <w:r w:rsidRPr="00D53146">
        <w:rPr>
          <w:rStyle w:val="StyleUnderline"/>
        </w:rPr>
        <w:t xml:space="preserve"> the latest in a historically uninterrupted series of legal and political machinations designed </w:t>
      </w:r>
      <w:r w:rsidRPr="00754C96">
        <w:rPr>
          <w:rStyle w:val="StyleUnderline"/>
          <w:highlight w:val="green"/>
        </w:rPr>
        <w:t>to enforce White supremacy</w:t>
      </w:r>
      <w:r w:rsidRPr="00D53146">
        <w:rPr>
          <w:rStyle w:val="StyleUnderline"/>
        </w:rPr>
        <w:t xml:space="preserve"> with its economic and social benefits both in and </w:t>
      </w:r>
      <w:r w:rsidRPr="00754C96">
        <w:rPr>
          <w:rStyle w:val="StyleUnderline"/>
          <w:highlight w:val="green"/>
        </w:rPr>
        <w:t>with the law</w:t>
      </w:r>
      <w:r w:rsidRPr="00D53146">
        <w:rPr>
          <w:rStyle w:val="StyleUnderline"/>
        </w:rPr>
        <w:t>;</w:t>
      </w:r>
      <w:r>
        <w:t xml:space="preserve"> </w:t>
      </w:r>
      <w:r w:rsidRPr="00D53146">
        <w:rPr>
          <w:rStyle w:val="StyleUnderline"/>
        </w:rPr>
        <w:t>“</w:t>
      </w:r>
      <w:r w:rsidRPr="00754C96">
        <w:rPr>
          <w:rStyle w:val="StyleUnderline"/>
          <w:highlight w:val="green"/>
        </w:rPr>
        <w:t>all domination is,</w:t>
      </w:r>
      <w:r w:rsidRPr="00D53146">
        <w:rPr>
          <w:rStyle w:val="StyleUnderline"/>
        </w:rPr>
        <w:t xml:space="preserve"> in the last instance</w:t>
      </w:r>
      <w:r w:rsidRPr="00754C96">
        <w:rPr>
          <w:rStyle w:val="StyleUnderline"/>
          <w:highlight w:val="green"/>
        </w:rPr>
        <w:t>, maintained through social control strategies”</w:t>
      </w:r>
      <w:r w:rsidRPr="00D53146">
        <w:rPr>
          <w:rStyle w:val="StyleUnderline"/>
        </w:rPr>
        <w:t xml:space="preserve"> </w:t>
      </w:r>
      <w:r>
        <w:t>(Bonilla-Silva, 2001, p. 103). As movements for abolition and civil rights end the institutions of slavery, lynching, and legalized segregation, new and more indirect mechanisms for perpetuating systemic racism and its economic underpinnings have emerged</w:t>
      </w:r>
      <w:r w:rsidRPr="00754C96">
        <w:rPr>
          <w:rStyle w:val="StyleUnderline"/>
        </w:rPr>
        <w:t>. In this era of color-blind racism, there has been a corresponding shift from de jure racism codified explicitly into the law and legal systems to a de facto racism where people of color, especially African Americans, are subject to unequal protection of the laws, excessive surveillance, extreme segregation, and neo–slave labor via incarceration, all in the name of crime control.</w:t>
      </w:r>
      <w:r>
        <w:t xml:space="preserve"> It is the current manifestation of the legal legacy of the racialized transformations of plantations into prisons, of Slave Codes into Black Codes, of lynching into state-sponsored executions. </w:t>
      </w:r>
      <w:r w:rsidRPr="00754C96">
        <w:rPr>
          <w:rStyle w:val="Emphasis"/>
          <w:highlight w:val="green"/>
        </w:rPr>
        <w:t>The “imputation of crime to color</w:t>
      </w:r>
      <w:r w:rsidRPr="00754C96">
        <w:rPr>
          <w:rStyle w:val="StyleUnderline"/>
        </w:rPr>
        <w:t xml:space="preserve">” </w:t>
      </w:r>
      <w:r>
        <w:t>(Douglass, cited in Foner, 1955, p. 379</w:t>
      </w:r>
      <w:r w:rsidRPr="00754C96">
        <w:rPr>
          <w:rStyle w:val="StyleUnderline"/>
        </w:rPr>
        <w:t xml:space="preserve">) </w:t>
      </w:r>
      <w:r w:rsidRPr="00754C96">
        <w:rPr>
          <w:rStyle w:val="Emphasis"/>
          <w:highlight w:val="green"/>
        </w:rPr>
        <w:t>continues</w:t>
      </w:r>
      <w:r w:rsidRPr="00754C96">
        <w:rPr>
          <w:rStyle w:val="StyleUnderline"/>
        </w:rPr>
        <w:t xml:space="preserve"> to the present as racial profiling and culminates ultimately in the new plantation—</w:t>
      </w:r>
      <w:r w:rsidRPr="00754C96">
        <w:rPr>
          <w:rStyle w:val="Emphasis"/>
          <w:highlight w:val="green"/>
        </w:rPr>
        <w:t>in the prison industrial complex.</w:t>
      </w:r>
      <w:r w:rsidRPr="00754C96">
        <w:rPr>
          <w:rStyle w:val="Emphasis"/>
        </w:rPr>
        <w:t xml:space="preserve"> </w:t>
      </w:r>
    </w:p>
    <w:p w14:paraId="4A63ABCA" w14:textId="77777777" w:rsidR="00E16EBD" w:rsidRDefault="00E16EBD" w:rsidP="00E16EBD">
      <w:pPr>
        <w:pStyle w:val="Heading4"/>
      </w:pPr>
      <w:r>
        <w:t>The criminal justice system reinforces racial capitalism</w:t>
      </w:r>
    </w:p>
    <w:p w14:paraId="6CC248B6" w14:textId="77777777" w:rsidR="00E16EBD" w:rsidRDefault="00E16EBD" w:rsidP="00E16EBD">
      <w:pPr>
        <w:rPr>
          <w:rStyle w:val="Style13ptBold"/>
        </w:rPr>
      </w:pPr>
      <w:r w:rsidRPr="00C223C6">
        <w:rPr>
          <w:rStyle w:val="Style13ptBold"/>
        </w:rPr>
        <w:t xml:space="preserve">Coyle and </w:t>
      </w:r>
      <w:proofErr w:type="spellStart"/>
      <w:r w:rsidRPr="00C223C6">
        <w:rPr>
          <w:rStyle w:val="Style13ptBold"/>
        </w:rPr>
        <w:t>Schept</w:t>
      </w:r>
      <w:proofErr w:type="spellEnd"/>
      <w:r w:rsidRPr="00C223C6">
        <w:rPr>
          <w:rStyle w:val="Style13ptBold"/>
        </w:rPr>
        <w:t xml:space="preserve"> 17</w:t>
      </w:r>
    </w:p>
    <w:p w14:paraId="746C5045" w14:textId="77777777" w:rsidR="00E16EBD" w:rsidRPr="00C223C6" w:rsidRDefault="00E16EBD" w:rsidP="00E16EBD">
      <w:r w:rsidRPr="00C223C6">
        <w:t>(</w:t>
      </w:r>
      <w:r>
        <w:t xml:space="preserve">Michael J Coyle, department of </w:t>
      </w:r>
      <w:proofErr w:type="spellStart"/>
      <w:r>
        <w:t>policitcal</w:t>
      </w:r>
      <w:proofErr w:type="spellEnd"/>
      <w:r>
        <w:t xml:space="preserve"> science and criminal justice, </w:t>
      </w:r>
      <w:proofErr w:type="spellStart"/>
      <w:r>
        <w:t>california</w:t>
      </w:r>
      <w:proofErr w:type="spellEnd"/>
      <w:r>
        <w:t xml:space="preserve"> state university and Judah </w:t>
      </w:r>
      <w:proofErr w:type="spellStart"/>
      <w:r>
        <w:t>Schept</w:t>
      </w:r>
      <w:proofErr w:type="spellEnd"/>
      <w:r>
        <w:t xml:space="preserve">, eastern </w:t>
      </w:r>
      <w:proofErr w:type="spellStart"/>
      <w:r>
        <w:t>kentucky</w:t>
      </w:r>
      <w:proofErr w:type="spellEnd"/>
      <w:r>
        <w:t xml:space="preserve"> university, 10/9/17, Contemporary Justice Review, “</w:t>
      </w:r>
      <w:r w:rsidRPr="00C223C6">
        <w:t xml:space="preserve">Penal abolition and the state: colonial, racial and gender </w:t>
      </w:r>
      <w:proofErr w:type="spellStart"/>
      <w:r w:rsidRPr="00C223C6">
        <w:t>violences</w:t>
      </w:r>
      <w:proofErr w:type="spellEnd"/>
      <w:r>
        <w:t>”, accessed 7/14/20, MWJ</w:t>
      </w:r>
      <w:r w:rsidRPr="00C223C6">
        <w:t>)</w:t>
      </w:r>
    </w:p>
    <w:p w14:paraId="44B40D01" w14:textId="5CCF94C1" w:rsidR="00E16EBD" w:rsidRDefault="00E16EBD" w:rsidP="00E16EBD">
      <w:r>
        <w:t xml:space="preserve">The guiding logic, praxis and discourse of this non-carceral society is </w:t>
      </w:r>
      <w:r w:rsidRPr="00C223C6">
        <w:rPr>
          <w:rStyle w:val="StyleUnderline"/>
        </w:rPr>
        <w:t>penal abolition,</w:t>
      </w:r>
      <w:r>
        <w:t xml:space="preserve"> which </w:t>
      </w:r>
      <w:r w:rsidRPr="00C223C6">
        <w:rPr>
          <w:rStyle w:val="StyleUnderline"/>
        </w:rPr>
        <w:t>is an insistent and insurgent argument to abandon ‘criminal justice’ logic and practice</w:t>
      </w:r>
      <w:r>
        <w:t xml:space="preserve"> (Berger, </w:t>
      </w:r>
      <w:proofErr w:type="spellStart"/>
      <w:r>
        <w:t>Kaba</w:t>
      </w:r>
      <w:proofErr w:type="spellEnd"/>
      <w:r>
        <w:t xml:space="preserve">, &amp; Stein, 2017; Coyle, 2014; Davis, 2003; Davis &amp; Rodriguez, 2000). </w:t>
      </w:r>
      <w:r w:rsidRPr="00C223C6">
        <w:rPr>
          <w:rStyle w:val="StyleUnderline"/>
        </w:rPr>
        <w:t xml:space="preserve">Penal abolition rejects the ‘criminal justice’ paradigm in the total sense that slavery abolitionists rejected the slavery paradigm. Penal abolition insists on the central importance of ‘criminal justice’ to the ongoing work of white supremacy, colonialism, and racial capitalism, contests that the raison </w:t>
      </w:r>
      <w:proofErr w:type="spellStart"/>
      <w:r w:rsidRPr="00C223C6">
        <w:rPr>
          <w:rStyle w:val="StyleUnderline"/>
        </w:rPr>
        <w:t>d’etre</w:t>
      </w:r>
      <w:proofErr w:type="spellEnd"/>
      <w:r w:rsidRPr="00C223C6">
        <w:rPr>
          <w:rStyle w:val="StyleUnderline"/>
        </w:rPr>
        <w:t xml:space="preserve"> of ‘criminal justice’ is public safety and justice, rejects its essentialist assumptions about human beings, and on empirical grounds repudiates the claim that its practices are effective in responding to human transgressions (‘crimes’) or promote a society in the interest of all (Coyle, 2019).</w:t>
      </w:r>
      <w:r>
        <w:t xml:space="preserve"> </w:t>
      </w:r>
      <w:r w:rsidRPr="00C223C6">
        <w:rPr>
          <w:rStyle w:val="StyleUnderline"/>
        </w:rPr>
        <w:t>Abolition</w:t>
      </w:r>
      <w:r>
        <w:t xml:space="preserve"> is a capacious political position, which </w:t>
      </w:r>
      <w:r w:rsidRPr="00C223C6">
        <w:rPr>
          <w:rStyle w:val="StyleUnderline"/>
        </w:rPr>
        <w:t>can include both a focus on community self-determination and the importance of leveraging or taking state power in order to build an abolition democracy</w:t>
      </w:r>
      <w:r>
        <w:t xml:space="preserve"> (Davis, 2005; Du </w:t>
      </w:r>
      <w:proofErr w:type="spellStart"/>
      <w:r>
        <w:t>Bois</w:t>
      </w:r>
      <w:proofErr w:type="spellEnd"/>
      <w:r>
        <w:t xml:space="preserve"> 1975/1935; Story &amp; </w:t>
      </w:r>
      <w:proofErr w:type="spellStart"/>
      <w:r>
        <w:t>Schept</w:t>
      </w:r>
      <w:proofErr w:type="spellEnd"/>
      <w:r>
        <w:t xml:space="preserve">, 2018). In sum, all these produce an interpretation, or better yet, a different logic: the penal abolition logic (Coyle 2018). </w:t>
      </w:r>
      <w:r w:rsidRPr="00C223C6">
        <w:rPr>
          <w:rStyle w:val="StyleUnderline"/>
        </w:rPr>
        <w:t>The power of this logic is strong in reason and evidence, and negligible in manifestation</w:t>
      </w:r>
      <w:r>
        <w:t xml:space="preserve">: it is not known (or worse, deeply misunderstood) in intellectual circles concerned with transgression (‘crime’), is considered naïve and utopian by many, including some on the left (Lancaster, 2017) and is consequently not considered seriously in the domain of social policy. With that said, </w:t>
      </w:r>
      <w:r w:rsidRPr="00C223C6">
        <w:rPr>
          <w:rStyle w:val="StyleUnderline"/>
        </w:rPr>
        <w:t>there is evidence of increasing attention to abolition, as demonstrated by debates about it in major periodicals</w:t>
      </w:r>
      <w:r>
        <w:t xml:space="preserve"> (Berger et al., 2017; Lancaster, 2017), </w:t>
      </w:r>
      <w:r w:rsidRPr="00C223C6">
        <w:rPr>
          <w:rStyle w:val="StyleUnderline"/>
        </w:rPr>
        <w:t xml:space="preserve">academic conferences organized around it </w:t>
      </w:r>
      <w:r>
        <w:t xml:space="preserve">(Society for the Study of Social Problems 2018), </w:t>
      </w:r>
      <w:r w:rsidRPr="00C223C6">
        <w:rPr>
          <w:rStyle w:val="StyleUnderline"/>
        </w:rPr>
        <w:t>investigative journalists writing about it</w:t>
      </w:r>
      <w:r>
        <w:t xml:space="preserve"> (</w:t>
      </w:r>
      <w:proofErr w:type="spellStart"/>
      <w:r>
        <w:t>Bernish</w:t>
      </w:r>
      <w:proofErr w:type="spellEnd"/>
      <w:r>
        <w:t xml:space="preserve">, 2017), </w:t>
      </w:r>
      <w:r w:rsidRPr="00C223C6">
        <w:rPr>
          <w:rStyle w:val="StyleUnderline"/>
        </w:rPr>
        <w:t>and organizations like the Black Youth Project 100, the Movement for Black Lives, We Charge Genocide, and others</w:t>
      </w:r>
      <w:r>
        <w:t>, whose work for reparations, Black freedom and life itself, is grounded in abolitionist theory and practice.</w:t>
      </w:r>
    </w:p>
    <w:p w14:paraId="228A9558" w14:textId="79F153AE" w:rsidR="00E16EBD" w:rsidRDefault="00E16EBD" w:rsidP="00E16EBD">
      <w:pPr>
        <w:pStyle w:val="Heading3"/>
      </w:pPr>
      <w:r>
        <w:t>Impact – Criminalization</w:t>
      </w:r>
    </w:p>
    <w:p w14:paraId="3A24323F" w14:textId="77777777" w:rsidR="00E16EBD" w:rsidRDefault="00E16EBD" w:rsidP="00E16EBD">
      <w:pPr>
        <w:pStyle w:val="Heading4"/>
      </w:pPr>
      <w:r>
        <w:t>The criminal justice system criminalizes poverty and suppresses the poor and the working class</w:t>
      </w:r>
    </w:p>
    <w:p w14:paraId="19A8746E" w14:textId="77777777" w:rsidR="00E16EBD" w:rsidRPr="00481958" w:rsidRDefault="00E16EBD" w:rsidP="00E16EBD">
      <w:pPr>
        <w:rPr>
          <w:rStyle w:val="Style13ptBold"/>
        </w:rPr>
      </w:pPr>
      <w:r w:rsidRPr="00481958">
        <w:rPr>
          <w:rStyle w:val="Style13ptBold"/>
        </w:rPr>
        <w:t>Wood and Matthews 11</w:t>
      </w:r>
    </w:p>
    <w:p w14:paraId="6E8755C2" w14:textId="77777777" w:rsidR="00E16EBD" w:rsidRDefault="00E16EBD" w:rsidP="00E16EBD">
      <w:r>
        <w:t xml:space="preserve">(Suzanne M Spencer-Wood and Christopher N Matthews, 2011, “Impoverishment, Criminalization, and the Culture of Poverty”, </w:t>
      </w:r>
      <w:hyperlink r:id="rId20" w:history="1">
        <w:r w:rsidRPr="00B53FA3">
          <w:rPr>
            <w:rStyle w:val="Hyperlink"/>
          </w:rPr>
          <w:t>http://www.jstor.com/stable/23070030</w:t>
        </w:r>
      </w:hyperlink>
      <w:r>
        <w:t>, accessed 7/14/20, MWJ)</w:t>
      </w:r>
    </w:p>
    <w:p w14:paraId="58F1DD59" w14:textId="77777777" w:rsidR="00E16EBD" w:rsidRDefault="00E16EBD" w:rsidP="00E16EBD">
      <w:r>
        <w:t xml:space="preserve">In the 1500s </w:t>
      </w:r>
      <w:r w:rsidRPr="00481958">
        <w:rPr>
          <w:rStyle w:val="StyleUnderline"/>
        </w:rPr>
        <w:t>King Henry VIII legally criminalized vagrancy</w:t>
      </w:r>
      <w:r>
        <w:t xml:space="preserve"> as it dramatically increased due to enclosures, wars, plagues, and increasing crop failures during the Little Ice Age (Spencer-Wood and </w:t>
      </w:r>
      <w:proofErr w:type="spellStart"/>
      <w:r>
        <w:t>Baugher</w:t>
      </w:r>
      <w:proofErr w:type="spellEnd"/>
      <w:r>
        <w:t xml:space="preserve"> 2001:5,7; Bennett and Hollister 2006:326). </w:t>
      </w:r>
      <w:r w:rsidRPr="00481958">
        <w:rPr>
          <w:rStyle w:val="StyleUnderline"/>
        </w:rPr>
        <w:t xml:space="preserve">Vagrants had to obtain begging licenses for an area of a town, and they could be warned out of a town in which they had not been born. </w:t>
      </w:r>
      <w:r>
        <w:t xml:space="preserve">In England since 1662, and subsequently in its colonies, a parish town was only required by law to support paupers who had been born there (Handel 2009:106,115). </w:t>
      </w:r>
      <w:r w:rsidRPr="00481958">
        <w:rPr>
          <w:rStyle w:val="StyleUnderline"/>
        </w:rPr>
        <w:t xml:space="preserve">Nonresident vagrants who came to a town from outside could be publicly pilloried and whipped and driven out of town. Vagabonds who </w:t>
      </w:r>
      <w:proofErr w:type="gramStart"/>
      <w:r w:rsidRPr="00481958">
        <w:rPr>
          <w:rStyle w:val="StyleUnderline"/>
        </w:rPr>
        <w:t>returned again</w:t>
      </w:r>
      <w:proofErr w:type="gramEnd"/>
      <w:r w:rsidRPr="00481958">
        <w:rPr>
          <w:rStyle w:val="StyleUnderline"/>
        </w:rPr>
        <w:t xml:space="preserve"> to a nonbirth town could be branded or executed for the crime of begging. English laws that made vagrancy a crime </w:t>
      </w:r>
      <w:proofErr w:type="gramStart"/>
      <w:r w:rsidRPr="00481958">
        <w:rPr>
          <w:rStyle w:val="StyleUnderline"/>
        </w:rPr>
        <w:t>were</w:t>
      </w:r>
      <w:proofErr w:type="gramEnd"/>
      <w:r w:rsidRPr="00481958">
        <w:rPr>
          <w:rStyle w:val="StyleUnderline"/>
        </w:rPr>
        <w:t xml:space="preserve"> brought to British colonies and became American</w:t>
      </w:r>
      <w:r>
        <w:t xml:space="preserve"> and Australian </w:t>
      </w:r>
      <w:r w:rsidRPr="00481958">
        <w:rPr>
          <w:rStyle w:val="StyleUnderline"/>
        </w:rPr>
        <w:t>law</w:t>
      </w:r>
      <w:r>
        <w:t>, along with the residency requirement for receiving poor relief (</w:t>
      </w:r>
      <w:proofErr w:type="spellStart"/>
      <w:r>
        <w:t>Trattner</w:t>
      </w:r>
      <w:proofErr w:type="spellEnd"/>
      <w:r>
        <w:t xml:space="preserve"> 1984:7-11). Starting in the 16th century poor able-bodied people have been incarcerated in institutions, from English </w:t>
      </w:r>
      <w:proofErr w:type="spellStart"/>
      <w:r>
        <w:t>gaols</w:t>
      </w:r>
      <w:proofErr w:type="spellEnd"/>
      <w:r>
        <w:t xml:space="preserve"> and prisons to poorhouses in America and destitute asylums in Australia (Huey 2001:125-127). </w:t>
      </w:r>
      <w:r w:rsidRPr="00481958">
        <w:rPr>
          <w:rStyle w:val="StyleUnderline"/>
        </w:rPr>
        <w:t>These institutions segregated poor people from society and required the able-bodied to perform hard labor to develop "habits of industry"</w:t>
      </w:r>
      <w:r>
        <w:t xml:space="preserve"> (</w:t>
      </w:r>
      <w:proofErr w:type="spellStart"/>
      <w:r>
        <w:t>Ignatief</w:t>
      </w:r>
      <w:proofErr w:type="spellEnd"/>
      <w:r>
        <w:t xml:space="preserve"> 1978:11). In this issue, </w:t>
      </w:r>
      <w:proofErr w:type="gramStart"/>
      <w:r>
        <w:t>some  of</w:t>
      </w:r>
      <w:proofErr w:type="gramEnd"/>
      <w:r>
        <w:t xml:space="preserve"> the many historical institutions for the poor are discussed for Australia (Piddock, this volume) and for America (Spencer-Wood, this volume). This historical context explains the documentary evidence of many 19th-century arrests of people called "incorrigible vagrants" or a "notorious vagabond" in New Orleans (Gray, this volume). McDavid (this volume), in interviewing </w:t>
      </w:r>
      <w:r w:rsidRPr="00481958">
        <w:rPr>
          <w:rStyle w:val="StyleUnderline"/>
        </w:rPr>
        <w:t xml:space="preserve">African Americans in </w:t>
      </w:r>
      <w:proofErr w:type="spellStart"/>
      <w:r w:rsidRPr="00481958">
        <w:rPr>
          <w:rStyle w:val="StyleUnderline"/>
        </w:rPr>
        <w:t>Freedmanstown</w:t>
      </w:r>
      <w:proofErr w:type="spellEnd"/>
      <w:r w:rsidRPr="00481958">
        <w:rPr>
          <w:rStyle w:val="StyleUnderline"/>
        </w:rPr>
        <w:t>, heard that many are currently being arrested just for walking around their own neighborhood in Houston, an example of racial profiling by police. In the current depression urban police are again arresting poor people for the crimes of begging, loitering, and sleeping in streets, continuing the long tradition of making poverty a crime</w:t>
      </w:r>
      <w:r>
        <w:t xml:space="preserve"> (Ehrenreich 2009). </w:t>
      </w:r>
      <w:r w:rsidRPr="00481958">
        <w:rPr>
          <w:rStyle w:val="StyleUnderline"/>
        </w:rPr>
        <w:t>Under the guise of maintaining order, the inequalities in the capitalist social order are made invisible to avoid discomfiting the powerful cap</w:t>
      </w:r>
      <w:r>
        <w:rPr>
          <w:rStyle w:val="StyleUnderline"/>
        </w:rPr>
        <w:t>i</w:t>
      </w:r>
      <w:r w:rsidRPr="00481958">
        <w:rPr>
          <w:rStyle w:val="StyleUnderline"/>
        </w:rPr>
        <w:t>tal</w:t>
      </w:r>
      <w:r>
        <w:rPr>
          <w:rStyle w:val="StyleUnderline"/>
        </w:rPr>
        <w:t>i</w:t>
      </w:r>
      <w:r w:rsidRPr="00481958">
        <w:rPr>
          <w:rStyle w:val="StyleUnderline"/>
        </w:rPr>
        <w:t>sts and their middle-class agents who created and benefited from the inequalities by exploiting and underpaying their workers.</w:t>
      </w:r>
      <w:r>
        <w:t xml:space="preserve"> The impoverish </w:t>
      </w:r>
      <w:proofErr w:type="spellStart"/>
      <w:r>
        <w:t>ment</w:t>
      </w:r>
      <w:proofErr w:type="spellEnd"/>
      <w:r>
        <w:t xml:space="preserve"> of workers has been legally enforced from the 1349 British maximum-wage law through strike breaking by government police and military forces in the early 20th century, exemplified by the mining town of </w:t>
      </w:r>
      <w:proofErr w:type="spellStart"/>
      <w:r>
        <w:t>Berwind</w:t>
      </w:r>
      <w:proofErr w:type="spellEnd"/>
      <w:r>
        <w:t>, Colorado (</w:t>
      </w:r>
      <w:proofErr w:type="spellStart"/>
      <w:r>
        <w:t>Chicone</w:t>
      </w:r>
      <w:proofErr w:type="spellEnd"/>
      <w:r>
        <w:t xml:space="preserve">, this volume). </w:t>
      </w:r>
    </w:p>
    <w:p w14:paraId="71A04626" w14:textId="77777777" w:rsidR="00E16EBD" w:rsidRPr="00E16EBD" w:rsidRDefault="00E16EBD" w:rsidP="00E16EBD"/>
    <w:p w14:paraId="6EF8C920" w14:textId="063290A3" w:rsidR="00B71740" w:rsidRDefault="00B71740">
      <w:pPr>
        <w:pStyle w:val="Heading3"/>
      </w:pPr>
      <w:r>
        <w:t>Impact – Crime</w:t>
      </w:r>
    </w:p>
    <w:p w14:paraId="5CE37855" w14:textId="77777777" w:rsidR="00B71740" w:rsidRDefault="00B71740" w:rsidP="00B71740">
      <w:pPr>
        <w:pStyle w:val="Heading4"/>
      </w:pPr>
      <w:r>
        <w:t>Capitalism causes crime – we should strive to move toward a more socialist system</w:t>
      </w:r>
    </w:p>
    <w:p w14:paraId="1D8C3AC9" w14:textId="77777777" w:rsidR="00B71740" w:rsidRPr="00A63CCA" w:rsidRDefault="00B71740" w:rsidP="00B71740">
      <w:r>
        <w:t xml:space="preserve">Willem </w:t>
      </w:r>
      <w:proofErr w:type="spellStart"/>
      <w:r w:rsidRPr="00F31CD0">
        <w:rPr>
          <w:rFonts w:eastAsiaTheme="majorEastAsia" w:cstheme="majorBidi"/>
          <w:b/>
          <w:iCs/>
          <w:sz w:val="26"/>
        </w:rPr>
        <w:t>Bonger</w:t>
      </w:r>
      <w:proofErr w:type="spellEnd"/>
      <w:r w:rsidRPr="00F31CD0">
        <w:rPr>
          <w:rFonts w:eastAsiaTheme="majorEastAsia" w:cstheme="majorBidi"/>
          <w:b/>
          <w:iCs/>
          <w:sz w:val="26"/>
        </w:rPr>
        <w:t xml:space="preserve"> 14</w:t>
      </w:r>
      <w:r>
        <w:t xml:space="preserve"> was the first scholar to develop a Marxist theory of criminality. In the process he emerged as the central figure in the establishment of criminology as a separate discipline in his homeland of the Netherlands. “Encyclopedia of Criminological Theory”  </w:t>
      </w:r>
      <w:hyperlink r:id="rId21" w:history="1">
        <w:r w:rsidRPr="00C01D01">
          <w:rPr>
            <w:rStyle w:val="Hyperlink"/>
          </w:rPr>
          <w:t>https://study.sagepub.com/system/files/Bonger%2C_Willem_-_Capitalism_and_Crime.pdf</w:t>
        </w:r>
      </w:hyperlink>
      <w:r>
        <w:t xml:space="preserve"> (Z.T)</w:t>
      </w:r>
    </w:p>
    <w:p w14:paraId="77FE23FF" w14:textId="4C36A744" w:rsidR="00B71740" w:rsidRDefault="00B71740" w:rsidP="00B71740">
      <w:pPr>
        <w:rPr>
          <w:u w:val="single"/>
        </w:rPr>
      </w:pPr>
      <w:r>
        <w:t xml:space="preserve">In building his argument that the causes of crime have a basis in society in Criminality and Economic Conditions, </w:t>
      </w:r>
      <w:proofErr w:type="spellStart"/>
      <w:r w:rsidRPr="00F31CD0">
        <w:rPr>
          <w:u w:val="single"/>
        </w:rPr>
        <w:t>Bonger</w:t>
      </w:r>
      <w:proofErr w:type="spellEnd"/>
      <w:r>
        <w:t xml:space="preserve"> first </w:t>
      </w:r>
      <w:r w:rsidRPr="00F31CD0">
        <w:rPr>
          <w:u w:val="single"/>
        </w:rPr>
        <w:t>critiqued the more common viewpoint at the time that crime was caused by factors resting within the individual, either because of their free will to choose their own actions, including criminal behaviors, or by their biological makeup</w:t>
      </w:r>
      <w:r>
        <w:t xml:space="preserve">. In developing this argument, </w:t>
      </w:r>
      <w:proofErr w:type="spellStart"/>
      <w:r>
        <w:t>Bonger</w:t>
      </w:r>
      <w:proofErr w:type="spellEnd"/>
      <w:r>
        <w:t xml:space="preserve"> explored a number of scholars who had examined the causes of crime from various standpoints, including philosophers, spiritualists, biologists, sociologists, and bio-sociologists, and he compared each school's discussion of the origins of crime. </w:t>
      </w:r>
      <w:proofErr w:type="spellStart"/>
      <w:r>
        <w:t>Bonger</w:t>
      </w:r>
      <w:proofErr w:type="spellEnd"/>
      <w:r>
        <w:t xml:space="preserve"> refuted each school's claims and noted that </w:t>
      </w:r>
      <w:r w:rsidRPr="00F31CD0">
        <w:rPr>
          <w:u w:val="single"/>
        </w:rPr>
        <w:t>the link between crime and the economic conditions in a country was the most compelling argument</w:t>
      </w:r>
      <w:r>
        <w:t xml:space="preserve">. One basis for his reasoning was that </w:t>
      </w:r>
      <w:r w:rsidRPr="00F31CD0">
        <w:rPr>
          <w:u w:val="single"/>
        </w:rPr>
        <w:t>many</w:t>
      </w:r>
      <w:r>
        <w:t xml:space="preserve"> of those </w:t>
      </w:r>
      <w:r w:rsidRPr="00F31CD0">
        <w:rPr>
          <w:u w:val="single"/>
        </w:rPr>
        <w:t>authors who have examined this link agree that economy and crime are related</w:t>
      </w:r>
      <w:r>
        <w:t xml:space="preserve">, even if other factors, such as morality or imitation of others’ criminal behavior, are more important. Only a small proportion of the cited authors argued that there is no relationship between crime and economic conditions. </w:t>
      </w:r>
      <w:r w:rsidRPr="00F31CD0">
        <w:rPr>
          <w:b/>
          <w:bCs/>
          <w:u w:val="single"/>
        </w:rPr>
        <w:t>The capitalist mode of production creates and fosters egoism in people</w:t>
      </w:r>
      <w:r>
        <w:t xml:space="preserve">. </w:t>
      </w:r>
      <w:r w:rsidRPr="00F31CD0">
        <w:rPr>
          <w:u w:val="single"/>
        </w:rPr>
        <w:t>Egoism refers to placing one's own self-interests above the interests of others; it is the opposite of altruism, which refers to placing the interests of others above those of oneself</w:t>
      </w:r>
      <w:r>
        <w:t xml:space="preserve">. According to </w:t>
      </w:r>
      <w:proofErr w:type="spellStart"/>
      <w:r>
        <w:t>Bonger</w:t>
      </w:r>
      <w:proofErr w:type="spellEnd"/>
      <w:r>
        <w:t xml:space="preserve">, humans are intrinsically altruistic, and he based this assumption from an examination of helping behaviors of other animals and by looking at more “primitive” human societies, mainly Native American tribes, which were described as kind, hospitable, and focused on helping each other. </w:t>
      </w:r>
      <w:proofErr w:type="spellStart"/>
      <w:r>
        <w:t>Bonger</w:t>
      </w:r>
      <w:proofErr w:type="spellEnd"/>
      <w:r>
        <w:t xml:space="preserve"> highlighted that </w:t>
      </w:r>
      <w:r w:rsidRPr="00F31CD0">
        <w:rPr>
          <w:u w:val="single"/>
        </w:rPr>
        <w:t xml:space="preserve">egoism itself does not make people criminal but can </w:t>
      </w:r>
      <w:r w:rsidRPr="00F31CD0">
        <w:rPr>
          <w:b/>
          <w:bCs/>
          <w:u w:val="single"/>
        </w:rPr>
        <w:t>make people more capable of crime</w:t>
      </w:r>
      <w:r w:rsidRPr="00F31CD0">
        <w:rPr>
          <w:u w:val="single"/>
        </w:rPr>
        <w:t>.</w:t>
      </w:r>
      <w:r>
        <w:t xml:space="preserve"> </w:t>
      </w:r>
      <w:r w:rsidRPr="00F31CD0">
        <w:rPr>
          <w:u w:val="single"/>
        </w:rPr>
        <w:t>Capitalism either creates or reinforces egoism by lessening any altruistic instincts and by weakening the “moral force in man which combats the inclination towards egoistic acts” including criminal ones</w:t>
      </w:r>
      <w:r>
        <w:t xml:space="preserve">. The change toward capitalism drives people to be more ambitious and greedier and to develop “egoism at the expense of altruism”. When people are looking out for themselves above all others, they lose compassion for others and “a great part of morality disappears” The problems of capitalism can be used to explain a variety of crimes, from minor crimes to more serious offenses. For example, </w:t>
      </w:r>
      <w:r w:rsidRPr="00F31CD0">
        <w:rPr>
          <w:u w:val="single"/>
        </w:rPr>
        <w:t>vagrancy and begging are more common under capitalism because there will always be some people who are unable to sell their labor</w:t>
      </w:r>
      <w:r>
        <w:t xml:space="preserve">. Furthermore, </w:t>
      </w:r>
      <w:proofErr w:type="spellStart"/>
      <w:r>
        <w:t>Bonger</w:t>
      </w:r>
      <w:proofErr w:type="spellEnd"/>
      <w:r>
        <w:t xml:space="preserve"> noted that as an example of how poorly paid some laborers are, it can even be more profitable to beg than to work. Next, because in a capitalist society having possessions can be viewed as success, </w:t>
      </w:r>
      <w:r w:rsidRPr="00F31CD0">
        <w:rPr>
          <w:u w:val="single"/>
        </w:rPr>
        <w:t>people who cannot afford these possessions may turn to crime, especially theft, to attain greater status in the views of others</w:t>
      </w:r>
      <w:r>
        <w:t xml:space="preserve">. As an example of violent crime, the </w:t>
      </w:r>
      <w:r w:rsidRPr="00F31CD0">
        <w:rPr>
          <w:u w:val="single"/>
        </w:rPr>
        <w:t>economic situation influences the amount of rape by affecting whether people can marry; marriage, in turn, limits these crimes.</w:t>
      </w:r>
    </w:p>
    <w:p w14:paraId="2689AEAC" w14:textId="77777777" w:rsidR="00B71740" w:rsidRDefault="00B71740" w:rsidP="00B71740">
      <w:pPr>
        <w:pStyle w:val="Heading4"/>
      </w:pPr>
      <w:r>
        <w:t>Capitalism is extremely flawed and promotes crime – outweighs impact on sentencing</w:t>
      </w:r>
    </w:p>
    <w:p w14:paraId="0AFEB85B" w14:textId="77777777" w:rsidR="00B71740" w:rsidRPr="004151D8" w:rsidRDefault="00B71740" w:rsidP="00B71740">
      <w:r>
        <w:t xml:space="preserve">Gary </w:t>
      </w:r>
      <w:r w:rsidRPr="00E06A56">
        <w:rPr>
          <w:rStyle w:val="Heading4Char"/>
        </w:rPr>
        <w:t>Potter 10</w:t>
      </w:r>
      <w:r>
        <w:t xml:space="preserve"> has</w:t>
      </w:r>
      <w:r w:rsidRPr="00003446">
        <w:t xml:space="preserve"> authored ten books, including The Mythology of Crime and Criminal Justice, Drugs in Society, Criminal Organizations, Organized Crime, Controversies in White Collar Crime, Constructing Crime, and Wicked Newport: Kentucky’s Sin City. </w:t>
      </w:r>
      <w:r>
        <w:t xml:space="preserve">“Capitalist Markets and Crime” </w:t>
      </w:r>
      <w:hyperlink r:id="rId22" w:history="1">
        <w:r w:rsidRPr="00C01D01">
          <w:rPr>
            <w:rStyle w:val="Hyperlink"/>
          </w:rPr>
          <w:t>https://justicestudies.eku.edu/sites/justicestudies.eku.edu/files/capitalist_markets_and_crime.pdf</w:t>
        </w:r>
      </w:hyperlink>
      <w:r>
        <w:t xml:space="preserve"> (Z.T)</w:t>
      </w:r>
    </w:p>
    <w:p w14:paraId="68F3338D" w14:textId="77777777" w:rsidR="00B71740" w:rsidRPr="008963AE" w:rsidRDefault="00B71740" w:rsidP="00B71740">
      <w:pPr>
        <w:rPr>
          <w:u w:val="single"/>
        </w:rPr>
      </w:pPr>
      <w:r>
        <w:t xml:space="preserve">The </w:t>
      </w:r>
      <w:r w:rsidRPr="008963AE">
        <w:rPr>
          <w:u w:val="single"/>
        </w:rPr>
        <w:t>United States is the prime example of a corporate, monopoly capitalist economy</w:t>
      </w:r>
      <w:r>
        <w:t xml:space="preserve">. It is argued that corporate monopoly capitalist economies are the most productive form of economic organization and provide the highest standard of living for workers. </w:t>
      </w:r>
      <w:r w:rsidRPr="008963AE">
        <w:rPr>
          <w:u w:val="single"/>
        </w:rPr>
        <w:t xml:space="preserve">Corporate monopoly capitalism maintains low tax rates for corporation, businesses, and those with high incomes on the assumption that low tax rates will stimulate private investment and increase productivity. </w:t>
      </w:r>
    </w:p>
    <w:p w14:paraId="550DA6C7" w14:textId="77777777" w:rsidR="00B71740" w:rsidRPr="008963AE" w:rsidRDefault="00B71740" w:rsidP="00B71740">
      <w:pPr>
        <w:rPr>
          <w:b/>
          <w:bCs/>
        </w:rPr>
      </w:pPr>
      <w:r w:rsidRPr="008963AE">
        <w:rPr>
          <w:b/>
          <w:bCs/>
        </w:rPr>
        <w:t xml:space="preserve">Violent crime victimization rates will be substantially higher in a corporate, monopoly capitalist economic system. </w:t>
      </w:r>
    </w:p>
    <w:p w14:paraId="07C3F21E" w14:textId="77777777" w:rsidR="00B71740" w:rsidRPr="001C0059" w:rsidRDefault="00B71740" w:rsidP="00B71740">
      <w:pPr>
        <w:rPr>
          <w:u w:val="single"/>
        </w:rPr>
      </w:pPr>
      <w:r>
        <w:t xml:space="preserve">Our concern, of course, is with the issue of crime. The hypothesis which we will explore is simply this: </w:t>
      </w:r>
      <w:r w:rsidRPr="001C0059">
        <w:rPr>
          <w:u w:val="single"/>
        </w:rPr>
        <w:t>corporate monopoly capitalist economic systems produce considerably higher rates violent victimization than social market economies</w:t>
      </w:r>
      <w:r>
        <w:t xml:space="preserve">. For purposes of comparison we will look at the United States, </w:t>
      </w:r>
      <w:proofErr w:type="gramStart"/>
      <w:r>
        <w:t>Norway</w:t>
      </w:r>
      <w:proofErr w:type="gramEnd"/>
      <w:r>
        <w:t xml:space="preserve"> and Sweden. We will hypothesize that </w:t>
      </w:r>
      <w:r w:rsidRPr="001C0059">
        <w:rPr>
          <w:u w:val="single"/>
        </w:rPr>
        <w:t xml:space="preserve">there are six ways in which a corporate monopoly capitalist system </w:t>
      </w:r>
      <w:proofErr w:type="gramStart"/>
      <w:r w:rsidRPr="001C0059">
        <w:rPr>
          <w:u w:val="single"/>
        </w:rPr>
        <w:t>produce</w:t>
      </w:r>
      <w:proofErr w:type="gramEnd"/>
      <w:r w:rsidRPr="001C0059">
        <w:rPr>
          <w:u w:val="single"/>
        </w:rPr>
        <w:t xml:space="preserve"> violent crime. </w:t>
      </w:r>
      <w:r>
        <w:t xml:space="preserve">Unfortunately, not all of them are empirically testable given the limited amount of comparative data available. But based on what we know presently some preliminary conclusions can be drawn. Clearly, </w:t>
      </w:r>
      <w:r w:rsidRPr="001C0059">
        <w:rPr>
          <w:u w:val="single"/>
        </w:rPr>
        <w:t>violent crime victimization is much higher in the United States than in countries with strong market controls.</w:t>
      </w:r>
    </w:p>
    <w:p w14:paraId="032C29DE" w14:textId="77777777" w:rsidR="00B71740" w:rsidRDefault="00B71740" w:rsidP="00B71740"/>
    <w:p w14:paraId="504EC944" w14:textId="77777777" w:rsidR="00B71740" w:rsidRDefault="00B71740" w:rsidP="00B71740">
      <w:pPr>
        <w:spacing w:after="5" w:line="267" w:lineRule="auto"/>
        <w:ind w:left="-5"/>
      </w:pPr>
      <w:r>
        <w:rPr>
          <w:rFonts w:ascii="Times New Roman" w:eastAsia="Times New Roman" w:hAnsi="Times New Roman" w:cs="Times New Roman"/>
          <w:b/>
        </w:rPr>
        <w:t>Table 1: Victimization rates</w:t>
      </w:r>
    </w:p>
    <w:tbl>
      <w:tblPr>
        <w:tblStyle w:val="TableGrid"/>
        <w:tblW w:w="9578" w:type="dxa"/>
        <w:tblInd w:w="-108" w:type="dxa"/>
        <w:tblCellMar>
          <w:top w:w="9" w:type="dxa"/>
          <w:left w:w="106" w:type="dxa"/>
          <w:right w:w="115" w:type="dxa"/>
        </w:tblCellMar>
        <w:tblLook w:val="04A0" w:firstRow="1" w:lastRow="0" w:firstColumn="1" w:lastColumn="0" w:noHBand="0" w:noVBand="1"/>
      </w:tblPr>
      <w:tblGrid>
        <w:gridCol w:w="2396"/>
        <w:gridCol w:w="2393"/>
        <w:gridCol w:w="2396"/>
        <w:gridCol w:w="2393"/>
      </w:tblGrid>
      <w:tr w:rsidR="00B71740" w14:paraId="7D71818F" w14:textId="77777777" w:rsidTr="007A13B0">
        <w:trPr>
          <w:trHeight w:val="331"/>
        </w:trPr>
        <w:tc>
          <w:tcPr>
            <w:tcW w:w="2396" w:type="dxa"/>
            <w:tcBorders>
              <w:top w:val="single" w:sz="4" w:space="0" w:color="000000"/>
              <w:left w:val="single" w:sz="4" w:space="0" w:color="000000"/>
              <w:bottom w:val="single" w:sz="4" w:space="0" w:color="000000"/>
              <w:right w:val="single" w:sz="4" w:space="0" w:color="000000"/>
            </w:tcBorders>
          </w:tcPr>
          <w:p w14:paraId="798C2891" w14:textId="77777777" w:rsidR="00B71740" w:rsidRDefault="00B71740" w:rsidP="007A13B0">
            <w:pPr>
              <w:spacing w:line="259" w:lineRule="auto"/>
              <w:ind w:left="3"/>
            </w:pPr>
            <w:r>
              <w:rPr>
                <w:rFonts w:ascii="Times New Roman" w:eastAsia="Times New Roman" w:hAnsi="Times New Roman" w:cs="Times New Roman"/>
                <w:b/>
              </w:rPr>
              <w:t xml:space="preserve"> </w:t>
            </w:r>
          </w:p>
        </w:tc>
        <w:tc>
          <w:tcPr>
            <w:tcW w:w="2393" w:type="dxa"/>
            <w:tcBorders>
              <w:top w:val="single" w:sz="4" w:space="0" w:color="000000"/>
              <w:left w:val="single" w:sz="4" w:space="0" w:color="000000"/>
              <w:bottom w:val="single" w:sz="4" w:space="0" w:color="000000"/>
              <w:right w:val="single" w:sz="4" w:space="0" w:color="000000"/>
            </w:tcBorders>
          </w:tcPr>
          <w:p w14:paraId="10FD44FB" w14:textId="77777777" w:rsidR="00B71740" w:rsidRDefault="00B71740" w:rsidP="007A13B0">
            <w:pPr>
              <w:spacing w:line="259" w:lineRule="auto"/>
            </w:pPr>
            <w:r>
              <w:rPr>
                <w:rFonts w:ascii="Times New Roman" w:eastAsia="Times New Roman" w:hAnsi="Times New Roman" w:cs="Times New Roman"/>
                <w:b/>
              </w:rPr>
              <w:t xml:space="preserve">United States </w:t>
            </w:r>
          </w:p>
        </w:tc>
        <w:tc>
          <w:tcPr>
            <w:tcW w:w="2396" w:type="dxa"/>
            <w:tcBorders>
              <w:top w:val="single" w:sz="4" w:space="0" w:color="000000"/>
              <w:left w:val="single" w:sz="4" w:space="0" w:color="000000"/>
              <w:bottom w:val="single" w:sz="4" w:space="0" w:color="000000"/>
              <w:right w:val="single" w:sz="4" w:space="0" w:color="000000"/>
            </w:tcBorders>
          </w:tcPr>
          <w:p w14:paraId="5F4BFFDD" w14:textId="77777777" w:rsidR="00B71740" w:rsidRDefault="00B71740" w:rsidP="007A13B0">
            <w:pPr>
              <w:spacing w:line="259" w:lineRule="auto"/>
              <w:ind w:left="2"/>
            </w:pPr>
            <w:r>
              <w:rPr>
                <w:rFonts w:ascii="Times New Roman" w:eastAsia="Times New Roman" w:hAnsi="Times New Roman" w:cs="Times New Roman"/>
                <w:b/>
              </w:rPr>
              <w:t xml:space="preserve">Norway </w:t>
            </w:r>
          </w:p>
        </w:tc>
        <w:tc>
          <w:tcPr>
            <w:tcW w:w="2393" w:type="dxa"/>
            <w:tcBorders>
              <w:top w:val="single" w:sz="4" w:space="0" w:color="000000"/>
              <w:left w:val="single" w:sz="4" w:space="0" w:color="000000"/>
              <w:bottom w:val="single" w:sz="4" w:space="0" w:color="000000"/>
              <w:right w:val="single" w:sz="4" w:space="0" w:color="000000"/>
            </w:tcBorders>
          </w:tcPr>
          <w:p w14:paraId="01A3A159" w14:textId="77777777" w:rsidR="00B71740" w:rsidRDefault="00B71740" w:rsidP="007A13B0">
            <w:pPr>
              <w:spacing w:line="259" w:lineRule="auto"/>
            </w:pPr>
            <w:r>
              <w:rPr>
                <w:rFonts w:ascii="Times New Roman" w:eastAsia="Times New Roman" w:hAnsi="Times New Roman" w:cs="Times New Roman"/>
                <w:b/>
              </w:rPr>
              <w:t xml:space="preserve">Sweden </w:t>
            </w:r>
          </w:p>
        </w:tc>
      </w:tr>
      <w:tr w:rsidR="00B71740" w14:paraId="7C116678" w14:textId="77777777" w:rsidTr="007A13B0">
        <w:trPr>
          <w:trHeight w:val="977"/>
        </w:trPr>
        <w:tc>
          <w:tcPr>
            <w:tcW w:w="2396" w:type="dxa"/>
            <w:tcBorders>
              <w:top w:val="single" w:sz="4" w:space="0" w:color="000000"/>
              <w:left w:val="single" w:sz="4" w:space="0" w:color="000000"/>
              <w:bottom w:val="single" w:sz="4" w:space="0" w:color="000000"/>
              <w:right w:val="single" w:sz="4" w:space="0" w:color="000000"/>
            </w:tcBorders>
          </w:tcPr>
          <w:p w14:paraId="06844DEE" w14:textId="77777777" w:rsidR="00B71740" w:rsidRDefault="00B71740" w:rsidP="007A13B0">
            <w:pPr>
              <w:spacing w:line="259" w:lineRule="auto"/>
              <w:ind w:left="3"/>
            </w:pPr>
            <w:r>
              <w:t>Type of economic system</w:t>
            </w:r>
            <w:r>
              <w:rPr>
                <w:rFonts w:ascii="Times New Roman" w:eastAsia="Times New Roman" w:hAnsi="Times New Roman" w:cs="Times New Roman"/>
                <w:b/>
              </w:rPr>
              <w:t xml:space="preserve"> </w:t>
            </w:r>
          </w:p>
        </w:tc>
        <w:tc>
          <w:tcPr>
            <w:tcW w:w="2393" w:type="dxa"/>
            <w:tcBorders>
              <w:top w:val="single" w:sz="4" w:space="0" w:color="000000"/>
              <w:left w:val="single" w:sz="4" w:space="0" w:color="000000"/>
              <w:bottom w:val="single" w:sz="4" w:space="0" w:color="000000"/>
              <w:right w:val="single" w:sz="4" w:space="0" w:color="000000"/>
            </w:tcBorders>
          </w:tcPr>
          <w:p w14:paraId="1CAE4F99" w14:textId="77777777" w:rsidR="00B71740" w:rsidRDefault="00B71740" w:rsidP="007A13B0">
            <w:pPr>
              <w:spacing w:line="237" w:lineRule="auto"/>
            </w:pPr>
            <w:r>
              <w:t xml:space="preserve">Corporate, monopoly </w:t>
            </w:r>
          </w:p>
          <w:p w14:paraId="66305388" w14:textId="77777777" w:rsidR="00B71740" w:rsidRDefault="00B71740" w:rsidP="007A13B0">
            <w:pPr>
              <w:spacing w:line="259" w:lineRule="auto"/>
            </w:pPr>
            <w:r>
              <w:t>capitalist</w:t>
            </w:r>
            <w:r>
              <w:rPr>
                <w:rFonts w:ascii="Times New Roman" w:eastAsia="Times New Roman" w:hAnsi="Times New Roman" w:cs="Times New Roman"/>
                <w:b/>
              </w:rPr>
              <w:t xml:space="preserve"> </w:t>
            </w:r>
          </w:p>
        </w:tc>
        <w:tc>
          <w:tcPr>
            <w:tcW w:w="2396" w:type="dxa"/>
            <w:tcBorders>
              <w:top w:val="single" w:sz="4" w:space="0" w:color="000000"/>
              <w:left w:val="single" w:sz="4" w:space="0" w:color="000000"/>
              <w:bottom w:val="single" w:sz="4" w:space="0" w:color="000000"/>
              <w:right w:val="single" w:sz="4" w:space="0" w:color="000000"/>
            </w:tcBorders>
          </w:tcPr>
          <w:p w14:paraId="67017606" w14:textId="77777777" w:rsidR="00B71740" w:rsidRDefault="00B71740" w:rsidP="007A13B0">
            <w:pPr>
              <w:spacing w:line="259" w:lineRule="auto"/>
              <w:ind w:left="2"/>
            </w:pPr>
            <w:r>
              <w:t>Social market capitalist</w:t>
            </w:r>
            <w:r>
              <w:rPr>
                <w:rFonts w:ascii="Times New Roman" w:eastAsia="Times New Roman" w:hAnsi="Times New Roman" w:cs="Times New Roman"/>
                <w:b/>
              </w:rPr>
              <w:t xml:space="preserve"> </w:t>
            </w:r>
          </w:p>
        </w:tc>
        <w:tc>
          <w:tcPr>
            <w:tcW w:w="2393" w:type="dxa"/>
            <w:tcBorders>
              <w:top w:val="single" w:sz="4" w:space="0" w:color="000000"/>
              <w:left w:val="single" w:sz="4" w:space="0" w:color="000000"/>
              <w:bottom w:val="single" w:sz="4" w:space="0" w:color="000000"/>
              <w:right w:val="single" w:sz="4" w:space="0" w:color="000000"/>
            </w:tcBorders>
          </w:tcPr>
          <w:p w14:paraId="3E19BA6B" w14:textId="77777777" w:rsidR="00B71740" w:rsidRDefault="00B71740" w:rsidP="007A13B0">
            <w:pPr>
              <w:spacing w:line="259" w:lineRule="auto"/>
            </w:pPr>
            <w:r>
              <w:t>Social market capitalist</w:t>
            </w:r>
            <w:r>
              <w:rPr>
                <w:rFonts w:ascii="Times New Roman" w:eastAsia="Times New Roman" w:hAnsi="Times New Roman" w:cs="Times New Roman"/>
                <w:b/>
              </w:rPr>
              <w:t xml:space="preserve"> </w:t>
            </w:r>
          </w:p>
        </w:tc>
      </w:tr>
      <w:tr w:rsidR="00B71740" w14:paraId="260F8475" w14:textId="77777777" w:rsidTr="007A13B0">
        <w:trPr>
          <w:trHeight w:val="653"/>
        </w:trPr>
        <w:tc>
          <w:tcPr>
            <w:tcW w:w="2396" w:type="dxa"/>
            <w:tcBorders>
              <w:top w:val="single" w:sz="4" w:space="0" w:color="000000"/>
              <w:left w:val="single" w:sz="4" w:space="0" w:color="000000"/>
              <w:bottom w:val="single" w:sz="4" w:space="0" w:color="000000"/>
              <w:right w:val="single" w:sz="4" w:space="0" w:color="000000"/>
            </w:tcBorders>
          </w:tcPr>
          <w:p w14:paraId="4295145C" w14:textId="77777777" w:rsidR="00B71740" w:rsidRDefault="00B71740" w:rsidP="007A13B0">
            <w:pPr>
              <w:spacing w:line="259" w:lineRule="auto"/>
              <w:ind w:left="3"/>
            </w:pPr>
            <w:r>
              <w:t xml:space="preserve">Assaults per </w:t>
            </w:r>
          </w:p>
          <w:p w14:paraId="6C3AF68B" w14:textId="77777777" w:rsidR="00B71740" w:rsidRDefault="00B71740" w:rsidP="007A13B0">
            <w:pPr>
              <w:spacing w:line="259" w:lineRule="auto"/>
              <w:ind w:left="3"/>
            </w:pPr>
            <w:r>
              <w:t>100,000 people</w:t>
            </w:r>
            <w:r>
              <w:rPr>
                <w:rFonts w:ascii="Times New Roman" w:eastAsia="Times New Roman" w:hAnsi="Times New Roman" w:cs="Times New Roman"/>
                <w:b/>
              </w:rPr>
              <w:t xml:space="preserve"> </w:t>
            </w:r>
          </w:p>
        </w:tc>
        <w:tc>
          <w:tcPr>
            <w:tcW w:w="2393" w:type="dxa"/>
            <w:tcBorders>
              <w:top w:val="single" w:sz="4" w:space="0" w:color="000000"/>
              <w:left w:val="single" w:sz="4" w:space="0" w:color="000000"/>
              <w:bottom w:val="single" w:sz="4" w:space="0" w:color="000000"/>
              <w:right w:val="single" w:sz="4" w:space="0" w:color="000000"/>
            </w:tcBorders>
          </w:tcPr>
          <w:p w14:paraId="2D112CA1" w14:textId="77777777" w:rsidR="00B71740" w:rsidRDefault="00B71740" w:rsidP="007A13B0">
            <w:pPr>
              <w:spacing w:line="259" w:lineRule="auto"/>
            </w:pPr>
            <w:r>
              <w:t xml:space="preserve">760 </w:t>
            </w:r>
          </w:p>
        </w:tc>
        <w:tc>
          <w:tcPr>
            <w:tcW w:w="2396" w:type="dxa"/>
            <w:tcBorders>
              <w:top w:val="single" w:sz="4" w:space="0" w:color="000000"/>
              <w:left w:val="single" w:sz="4" w:space="0" w:color="000000"/>
              <w:bottom w:val="single" w:sz="4" w:space="0" w:color="000000"/>
              <w:right w:val="single" w:sz="4" w:space="0" w:color="000000"/>
            </w:tcBorders>
          </w:tcPr>
          <w:p w14:paraId="06E9F954" w14:textId="77777777" w:rsidR="00B71740" w:rsidRDefault="00B71740" w:rsidP="007A13B0">
            <w:pPr>
              <w:spacing w:line="259" w:lineRule="auto"/>
              <w:ind w:left="2"/>
            </w:pPr>
            <w:r>
              <w:t xml:space="preserve">135 </w:t>
            </w:r>
          </w:p>
        </w:tc>
        <w:tc>
          <w:tcPr>
            <w:tcW w:w="2393" w:type="dxa"/>
            <w:tcBorders>
              <w:top w:val="single" w:sz="4" w:space="0" w:color="000000"/>
              <w:left w:val="single" w:sz="4" w:space="0" w:color="000000"/>
              <w:bottom w:val="single" w:sz="4" w:space="0" w:color="000000"/>
              <w:right w:val="single" w:sz="4" w:space="0" w:color="000000"/>
            </w:tcBorders>
          </w:tcPr>
          <w:p w14:paraId="590EC103" w14:textId="77777777" w:rsidR="00B71740" w:rsidRDefault="00B71740" w:rsidP="007A13B0">
            <w:pPr>
              <w:spacing w:line="259" w:lineRule="auto"/>
            </w:pPr>
            <w:r>
              <w:t xml:space="preserve">102 </w:t>
            </w:r>
          </w:p>
        </w:tc>
      </w:tr>
      <w:tr w:rsidR="00B71740" w14:paraId="76985338" w14:textId="77777777" w:rsidTr="007A13B0">
        <w:trPr>
          <w:trHeight w:val="655"/>
        </w:trPr>
        <w:tc>
          <w:tcPr>
            <w:tcW w:w="2396" w:type="dxa"/>
            <w:tcBorders>
              <w:top w:val="single" w:sz="4" w:space="0" w:color="000000"/>
              <w:left w:val="single" w:sz="4" w:space="0" w:color="000000"/>
              <w:bottom w:val="single" w:sz="4" w:space="0" w:color="000000"/>
              <w:right w:val="single" w:sz="4" w:space="0" w:color="000000"/>
            </w:tcBorders>
          </w:tcPr>
          <w:p w14:paraId="3C59335A" w14:textId="77777777" w:rsidR="00B71740" w:rsidRDefault="00B71740" w:rsidP="007A13B0">
            <w:pPr>
              <w:spacing w:line="259" w:lineRule="auto"/>
              <w:ind w:left="3"/>
            </w:pPr>
            <w:r>
              <w:t xml:space="preserve">Rapes per 100,00 people </w:t>
            </w:r>
          </w:p>
        </w:tc>
        <w:tc>
          <w:tcPr>
            <w:tcW w:w="2393" w:type="dxa"/>
            <w:tcBorders>
              <w:top w:val="single" w:sz="4" w:space="0" w:color="000000"/>
              <w:left w:val="single" w:sz="4" w:space="0" w:color="000000"/>
              <w:bottom w:val="single" w:sz="4" w:space="0" w:color="000000"/>
              <w:right w:val="single" w:sz="4" w:space="0" w:color="000000"/>
            </w:tcBorders>
          </w:tcPr>
          <w:p w14:paraId="4513DC09" w14:textId="77777777" w:rsidR="00B71740" w:rsidRDefault="00B71740" w:rsidP="007A13B0">
            <w:pPr>
              <w:spacing w:line="259" w:lineRule="auto"/>
            </w:pPr>
            <w:r>
              <w:t xml:space="preserve">30 </w:t>
            </w:r>
          </w:p>
        </w:tc>
        <w:tc>
          <w:tcPr>
            <w:tcW w:w="2396" w:type="dxa"/>
            <w:tcBorders>
              <w:top w:val="single" w:sz="4" w:space="0" w:color="000000"/>
              <w:left w:val="single" w:sz="4" w:space="0" w:color="000000"/>
              <w:bottom w:val="single" w:sz="4" w:space="0" w:color="000000"/>
              <w:right w:val="single" w:sz="4" w:space="0" w:color="000000"/>
            </w:tcBorders>
          </w:tcPr>
          <w:p w14:paraId="25ED2508" w14:textId="77777777" w:rsidR="00B71740" w:rsidRDefault="00B71740" w:rsidP="007A13B0">
            <w:pPr>
              <w:spacing w:line="259" w:lineRule="auto"/>
              <w:ind w:left="2"/>
            </w:pPr>
            <w:r>
              <w:t xml:space="preserve">12 </w:t>
            </w:r>
          </w:p>
        </w:tc>
        <w:tc>
          <w:tcPr>
            <w:tcW w:w="2393" w:type="dxa"/>
            <w:tcBorders>
              <w:top w:val="single" w:sz="4" w:space="0" w:color="000000"/>
              <w:left w:val="single" w:sz="4" w:space="0" w:color="000000"/>
              <w:bottom w:val="single" w:sz="4" w:space="0" w:color="000000"/>
              <w:right w:val="single" w:sz="4" w:space="0" w:color="000000"/>
            </w:tcBorders>
          </w:tcPr>
          <w:p w14:paraId="15B25CA1" w14:textId="77777777" w:rsidR="00B71740" w:rsidRDefault="00B71740" w:rsidP="007A13B0">
            <w:pPr>
              <w:spacing w:line="259" w:lineRule="auto"/>
            </w:pPr>
            <w:r>
              <w:t xml:space="preserve">5 </w:t>
            </w:r>
          </w:p>
        </w:tc>
      </w:tr>
      <w:tr w:rsidR="00B71740" w14:paraId="5A200BD4" w14:textId="77777777" w:rsidTr="007A13B0">
        <w:trPr>
          <w:trHeight w:val="656"/>
        </w:trPr>
        <w:tc>
          <w:tcPr>
            <w:tcW w:w="2396" w:type="dxa"/>
            <w:tcBorders>
              <w:top w:val="single" w:sz="4" w:space="0" w:color="000000"/>
              <w:left w:val="single" w:sz="4" w:space="0" w:color="000000"/>
              <w:bottom w:val="single" w:sz="4" w:space="0" w:color="000000"/>
              <w:right w:val="single" w:sz="4" w:space="0" w:color="000000"/>
            </w:tcBorders>
          </w:tcPr>
          <w:p w14:paraId="4CBD772A" w14:textId="77777777" w:rsidR="00B71740" w:rsidRDefault="00B71740" w:rsidP="007A13B0">
            <w:pPr>
              <w:spacing w:line="259" w:lineRule="auto"/>
              <w:ind w:left="3"/>
              <w:jc w:val="both"/>
            </w:pPr>
            <w:r>
              <w:t xml:space="preserve">Homicides per 100,000 people </w:t>
            </w:r>
          </w:p>
        </w:tc>
        <w:tc>
          <w:tcPr>
            <w:tcW w:w="2393" w:type="dxa"/>
            <w:tcBorders>
              <w:top w:val="single" w:sz="4" w:space="0" w:color="000000"/>
              <w:left w:val="single" w:sz="4" w:space="0" w:color="000000"/>
              <w:bottom w:val="single" w:sz="4" w:space="0" w:color="000000"/>
              <w:right w:val="single" w:sz="4" w:space="0" w:color="000000"/>
            </w:tcBorders>
          </w:tcPr>
          <w:p w14:paraId="1B916EC9" w14:textId="77777777" w:rsidR="00B71740" w:rsidRDefault="00B71740" w:rsidP="007A13B0">
            <w:pPr>
              <w:spacing w:line="259" w:lineRule="auto"/>
            </w:pPr>
            <w:r>
              <w:t xml:space="preserve">44 </w:t>
            </w:r>
          </w:p>
        </w:tc>
        <w:tc>
          <w:tcPr>
            <w:tcW w:w="2396" w:type="dxa"/>
            <w:tcBorders>
              <w:top w:val="single" w:sz="4" w:space="0" w:color="000000"/>
              <w:left w:val="single" w:sz="4" w:space="0" w:color="000000"/>
              <w:bottom w:val="single" w:sz="4" w:space="0" w:color="000000"/>
              <w:right w:val="single" w:sz="4" w:space="0" w:color="000000"/>
            </w:tcBorders>
          </w:tcPr>
          <w:p w14:paraId="3553D768" w14:textId="77777777" w:rsidR="00B71740" w:rsidRDefault="00B71740" w:rsidP="007A13B0">
            <w:pPr>
              <w:spacing w:line="259" w:lineRule="auto"/>
              <w:ind w:left="2"/>
            </w:pPr>
            <w:r>
              <w:t xml:space="preserve">11 </w:t>
            </w:r>
          </w:p>
        </w:tc>
        <w:tc>
          <w:tcPr>
            <w:tcW w:w="2393" w:type="dxa"/>
            <w:tcBorders>
              <w:top w:val="single" w:sz="4" w:space="0" w:color="000000"/>
              <w:left w:val="single" w:sz="4" w:space="0" w:color="000000"/>
              <w:bottom w:val="single" w:sz="4" w:space="0" w:color="000000"/>
              <w:right w:val="single" w:sz="4" w:space="0" w:color="000000"/>
            </w:tcBorders>
          </w:tcPr>
          <w:p w14:paraId="6C7B8812" w14:textId="77777777" w:rsidR="00B71740" w:rsidRDefault="00B71740" w:rsidP="007A13B0">
            <w:pPr>
              <w:spacing w:line="259" w:lineRule="auto"/>
            </w:pPr>
            <w:r>
              <w:t xml:space="preserve">9 </w:t>
            </w:r>
          </w:p>
        </w:tc>
      </w:tr>
    </w:tbl>
    <w:p w14:paraId="1A72B66F" w14:textId="77777777" w:rsidR="00B71740" w:rsidRDefault="00B71740" w:rsidP="00B71740"/>
    <w:p w14:paraId="3DCD81D0" w14:textId="77777777" w:rsidR="00B71740" w:rsidRPr="00644279" w:rsidRDefault="00B71740" w:rsidP="00B71740">
      <w:pPr>
        <w:rPr>
          <w:b/>
          <w:bCs/>
        </w:rPr>
      </w:pPr>
      <w:r w:rsidRPr="00644279">
        <w:rPr>
          <w:b/>
          <w:bCs/>
        </w:rPr>
        <w:t xml:space="preserve">A corporate, monopoly capitalist economic structure encourages violent crime by destroying the value of labor and creating alienating working conditions. </w:t>
      </w:r>
    </w:p>
    <w:p w14:paraId="0FF9D8F7" w14:textId="77777777" w:rsidR="00B71740" w:rsidRDefault="00B71740" w:rsidP="00B71740">
      <w:r w:rsidRPr="001C0059">
        <w:rPr>
          <w:u w:val="single"/>
        </w:rPr>
        <w:t xml:space="preserve">In a corporate, monopoly capitalist market society, labor is always a cost to be reduced, rather than a social institution </w:t>
      </w:r>
      <w:proofErr w:type="gramStart"/>
      <w:r w:rsidRPr="001C0059">
        <w:rPr>
          <w:u w:val="single"/>
        </w:rPr>
        <w:t>valued in its own right</w:t>
      </w:r>
      <w:proofErr w:type="gramEnd"/>
      <w:r w:rsidRPr="001C0059">
        <w:rPr>
          <w:u w:val="single"/>
        </w:rPr>
        <w:t>.</w:t>
      </w:r>
      <w:r>
        <w:t xml:space="preserve"> Benefits and wages are cut, and the </w:t>
      </w:r>
      <w:r w:rsidRPr="001C0059">
        <w:rPr>
          <w:u w:val="single"/>
        </w:rPr>
        <w:t>number of working poor is high</w:t>
      </w:r>
      <w:r>
        <w:t>. A lack of stable or rewarding work breeds alienation and undercuts the idea of having a stake in society.</w:t>
      </w:r>
    </w:p>
    <w:p w14:paraId="7F052B62" w14:textId="77777777" w:rsidR="00B71740" w:rsidRDefault="00B71740" w:rsidP="00B71740"/>
    <w:p w14:paraId="045E3C86" w14:textId="77777777" w:rsidR="00B71740" w:rsidRDefault="00B71740" w:rsidP="00B71740">
      <w:pPr>
        <w:spacing w:after="5" w:line="267" w:lineRule="auto"/>
        <w:ind w:left="-5"/>
      </w:pPr>
      <w:r>
        <w:rPr>
          <w:rFonts w:ascii="Times New Roman" w:eastAsia="Times New Roman" w:hAnsi="Times New Roman" w:cs="Times New Roman"/>
          <w:b/>
        </w:rPr>
        <w:t xml:space="preserve">Table 2: Indicators of the quality of work, workers’ compensation, and economic productivity </w:t>
      </w:r>
    </w:p>
    <w:tbl>
      <w:tblPr>
        <w:tblStyle w:val="TableGrid"/>
        <w:tblW w:w="9578" w:type="dxa"/>
        <w:tblInd w:w="-108" w:type="dxa"/>
        <w:tblCellMar>
          <w:top w:w="9" w:type="dxa"/>
          <w:left w:w="106" w:type="dxa"/>
          <w:right w:w="140" w:type="dxa"/>
        </w:tblCellMar>
        <w:tblLook w:val="04A0" w:firstRow="1" w:lastRow="0" w:firstColumn="1" w:lastColumn="0" w:noHBand="0" w:noVBand="1"/>
      </w:tblPr>
      <w:tblGrid>
        <w:gridCol w:w="2396"/>
        <w:gridCol w:w="2393"/>
        <w:gridCol w:w="2396"/>
        <w:gridCol w:w="2393"/>
      </w:tblGrid>
      <w:tr w:rsidR="00B71740" w14:paraId="0DB743EB" w14:textId="77777777" w:rsidTr="007A13B0">
        <w:trPr>
          <w:trHeight w:val="331"/>
        </w:trPr>
        <w:tc>
          <w:tcPr>
            <w:tcW w:w="2396" w:type="dxa"/>
            <w:tcBorders>
              <w:top w:val="single" w:sz="4" w:space="0" w:color="000000"/>
              <w:left w:val="single" w:sz="4" w:space="0" w:color="000000"/>
              <w:bottom w:val="single" w:sz="4" w:space="0" w:color="000000"/>
              <w:right w:val="single" w:sz="4" w:space="0" w:color="000000"/>
            </w:tcBorders>
          </w:tcPr>
          <w:p w14:paraId="2E44A624" w14:textId="77777777" w:rsidR="00B71740" w:rsidRDefault="00B71740" w:rsidP="007A13B0">
            <w:pPr>
              <w:spacing w:line="259" w:lineRule="auto"/>
              <w:ind w:left="3"/>
            </w:pPr>
            <w:r>
              <w:rPr>
                <w:rFonts w:ascii="Times New Roman" w:eastAsia="Times New Roman" w:hAnsi="Times New Roman" w:cs="Times New Roman"/>
                <w:b/>
              </w:rPr>
              <w:t xml:space="preserve"> </w:t>
            </w:r>
          </w:p>
        </w:tc>
        <w:tc>
          <w:tcPr>
            <w:tcW w:w="2393" w:type="dxa"/>
            <w:tcBorders>
              <w:top w:val="single" w:sz="4" w:space="0" w:color="000000"/>
              <w:left w:val="single" w:sz="4" w:space="0" w:color="000000"/>
              <w:bottom w:val="single" w:sz="4" w:space="0" w:color="000000"/>
              <w:right w:val="single" w:sz="4" w:space="0" w:color="000000"/>
            </w:tcBorders>
          </w:tcPr>
          <w:p w14:paraId="1AA6752B" w14:textId="77777777" w:rsidR="00B71740" w:rsidRDefault="00B71740" w:rsidP="007A13B0">
            <w:pPr>
              <w:spacing w:line="259" w:lineRule="auto"/>
            </w:pPr>
            <w:r>
              <w:t>United States</w:t>
            </w:r>
            <w:r>
              <w:rPr>
                <w:rFonts w:ascii="Times New Roman" w:eastAsia="Times New Roman" w:hAnsi="Times New Roman" w:cs="Times New Roman"/>
                <w:b/>
              </w:rPr>
              <w:t xml:space="preserve"> </w:t>
            </w:r>
          </w:p>
        </w:tc>
        <w:tc>
          <w:tcPr>
            <w:tcW w:w="2396" w:type="dxa"/>
            <w:tcBorders>
              <w:top w:val="single" w:sz="4" w:space="0" w:color="000000"/>
              <w:left w:val="single" w:sz="4" w:space="0" w:color="000000"/>
              <w:bottom w:val="single" w:sz="4" w:space="0" w:color="000000"/>
              <w:right w:val="single" w:sz="4" w:space="0" w:color="000000"/>
            </w:tcBorders>
          </w:tcPr>
          <w:p w14:paraId="7EE9AE09" w14:textId="77777777" w:rsidR="00B71740" w:rsidRDefault="00B71740" w:rsidP="007A13B0">
            <w:pPr>
              <w:spacing w:line="259" w:lineRule="auto"/>
              <w:ind w:left="2"/>
            </w:pPr>
            <w:r>
              <w:t xml:space="preserve">Norway </w:t>
            </w:r>
          </w:p>
        </w:tc>
        <w:tc>
          <w:tcPr>
            <w:tcW w:w="2393" w:type="dxa"/>
            <w:tcBorders>
              <w:top w:val="single" w:sz="4" w:space="0" w:color="000000"/>
              <w:left w:val="single" w:sz="4" w:space="0" w:color="000000"/>
              <w:bottom w:val="single" w:sz="4" w:space="0" w:color="000000"/>
              <w:right w:val="single" w:sz="4" w:space="0" w:color="000000"/>
            </w:tcBorders>
          </w:tcPr>
          <w:p w14:paraId="65C6910B" w14:textId="77777777" w:rsidR="00B71740" w:rsidRDefault="00B71740" w:rsidP="007A13B0">
            <w:pPr>
              <w:spacing w:line="259" w:lineRule="auto"/>
            </w:pPr>
            <w:r>
              <w:t xml:space="preserve">Sweden </w:t>
            </w:r>
          </w:p>
        </w:tc>
      </w:tr>
      <w:tr w:rsidR="00B71740" w14:paraId="3F4978B8" w14:textId="77777777" w:rsidTr="007A13B0">
        <w:trPr>
          <w:trHeight w:val="977"/>
        </w:trPr>
        <w:tc>
          <w:tcPr>
            <w:tcW w:w="2396" w:type="dxa"/>
            <w:tcBorders>
              <w:top w:val="single" w:sz="4" w:space="0" w:color="000000"/>
              <w:left w:val="single" w:sz="4" w:space="0" w:color="000000"/>
              <w:bottom w:val="single" w:sz="4" w:space="0" w:color="000000"/>
              <w:right w:val="single" w:sz="4" w:space="0" w:color="000000"/>
            </w:tcBorders>
          </w:tcPr>
          <w:p w14:paraId="4AB53795" w14:textId="77777777" w:rsidR="00B71740" w:rsidRDefault="00B71740" w:rsidP="007A13B0">
            <w:pPr>
              <w:spacing w:line="259" w:lineRule="auto"/>
              <w:ind w:left="3"/>
            </w:pPr>
            <w:r>
              <w:t>Type of economic system</w:t>
            </w:r>
            <w:r>
              <w:rPr>
                <w:rFonts w:ascii="Times New Roman" w:eastAsia="Times New Roman" w:hAnsi="Times New Roman" w:cs="Times New Roman"/>
                <w:b/>
              </w:rPr>
              <w:t xml:space="preserve"> </w:t>
            </w:r>
          </w:p>
        </w:tc>
        <w:tc>
          <w:tcPr>
            <w:tcW w:w="2393" w:type="dxa"/>
            <w:tcBorders>
              <w:top w:val="single" w:sz="4" w:space="0" w:color="000000"/>
              <w:left w:val="single" w:sz="4" w:space="0" w:color="000000"/>
              <w:bottom w:val="single" w:sz="4" w:space="0" w:color="000000"/>
              <w:right w:val="single" w:sz="4" w:space="0" w:color="000000"/>
            </w:tcBorders>
          </w:tcPr>
          <w:p w14:paraId="25222539" w14:textId="77777777" w:rsidR="00B71740" w:rsidRDefault="00B71740" w:rsidP="007A13B0">
            <w:pPr>
              <w:spacing w:line="237" w:lineRule="auto"/>
            </w:pPr>
            <w:r>
              <w:t xml:space="preserve">Corporate, monopoly </w:t>
            </w:r>
          </w:p>
          <w:p w14:paraId="29FACA3C" w14:textId="77777777" w:rsidR="00B71740" w:rsidRDefault="00B71740" w:rsidP="007A13B0">
            <w:pPr>
              <w:spacing w:line="259" w:lineRule="auto"/>
            </w:pPr>
            <w:r>
              <w:t xml:space="preserve">capitalist </w:t>
            </w:r>
          </w:p>
        </w:tc>
        <w:tc>
          <w:tcPr>
            <w:tcW w:w="2396" w:type="dxa"/>
            <w:tcBorders>
              <w:top w:val="single" w:sz="4" w:space="0" w:color="000000"/>
              <w:left w:val="single" w:sz="4" w:space="0" w:color="000000"/>
              <w:bottom w:val="single" w:sz="4" w:space="0" w:color="000000"/>
              <w:right w:val="single" w:sz="4" w:space="0" w:color="000000"/>
            </w:tcBorders>
          </w:tcPr>
          <w:p w14:paraId="152D2110" w14:textId="77777777" w:rsidR="00B71740" w:rsidRDefault="00B71740" w:rsidP="007A13B0">
            <w:pPr>
              <w:spacing w:line="259" w:lineRule="auto"/>
              <w:ind w:left="2"/>
            </w:pPr>
            <w:r>
              <w:t xml:space="preserve">Social market capitalist </w:t>
            </w:r>
          </w:p>
        </w:tc>
        <w:tc>
          <w:tcPr>
            <w:tcW w:w="2393" w:type="dxa"/>
            <w:tcBorders>
              <w:top w:val="single" w:sz="4" w:space="0" w:color="000000"/>
              <w:left w:val="single" w:sz="4" w:space="0" w:color="000000"/>
              <w:bottom w:val="single" w:sz="4" w:space="0" w:color="000000"/>
              <w:right w:val="single" w:sz="4" w:space="0" w:color="000000"/>
            </w:tcBorders>
          </w:tcPr>
          <w:p w14:paraId="7F5A1E4D" w14:textId="77777777" w:rsidR="00B71740" w:rsidRDefault="00B71740" w:rsidP="007A13B0">
            <w:pPr>
              <w:spacing w:line="259" w:lineRule="auto"/>
            </w:pPr>
            <w:r>
              <w:t xml:space="preserve">Social market capitalist </w:t>
            </w:r>
          </w:p>
        </w:tc>
      </w:tr>
      <w:tr w:rsidR="00B71740" w14:paraId="54380952" w14:textId="77777777" w:rsidTr="007A13B0">
        <w:trPr>
          <w:trHeight w:val="653"/>
        </w:trPr>
        <w:tc>
          <w:tcPr>
            <w:tcW w:w="2396" w:type="dxa"/>
            <w:tcBorders>
              <w:top w:val="single" w:sz="4" w:space="0" w:color="000000"/>
              <w:left w:val="single" w:sz="4" w:space="0" w:color="000000"/>
              <w:bottom w:val="single" w:sz="4" w:space="0" w:color="000000"/>
              <w:right w:val="single" w:sz="4" w:space="0" w:color="000000"/>
            </w:tcBorders>
          </w:tcPr>
          <w:p w14:paraId="00A8F15B" w14:textId="77777777" w:rsidR="00B71740" w:rsidRDefault="00B71740" w:rsidP="007A13B0">
            <w:pPr>
              <w:spacing w:line="259" w:lineRule="auto"/>
              <w:ind w:left="3"/>
            </w:pPr>
            <w:r>
              <w:t xml:space="preserve">Average annual hours worked </w:t>
            </w:r>
          </w:p>
        </w:tc>
        <w:tc>
          <w:tcPr>
            <w:tcW w:w="2393" w:type="dxa"/>
            <w:tcBorders>
              <w:top w:val="single" w:sz="4" w:space="0" w:color="000000"/>
              <w:left w:val="single" w:sz="4" w:space="0" w:color="000000"/>
              <w:bottom w:val="single" w:sz="4" w:space="0" w:color="000000"/>
              <w:right w:val="single" w:sz="4" w:space="0" w:color="000000"/>
            </w:tcBorders>
          </w:tcPr>
          <w:p w14:paraId="6C3FE09C" w14:textId="77777777" w:rsidR="00B71740" w:rsidRDefault="00B71740" w:rsidP="007A13B0">
            <w:pPr>
              <w:spacing w:line="259" w:lineRule="auto"/>
            </w:pPr>
            <w:r>
              <w:t xml:space="preserve">1,804 </w:t>
            </w:r>
          </w:p>
        </w:tc>
        <w:tc>
          <w:tcPr>
            <w:tcW w:w="2396" w:type="dxa"/>
            <w:tcBorders>
              <w:top w:val="single" w:sz="4" w:space="0" w:color="000000"/>
              <w:left w:val="single" w:sz="4" w:space="0" w:color="000000"/>
              <w:bottom w:val="single" w:sz="4" w:space="0" w:color="000000"/>
              <w:right w:val="single" w:sz="4" w:space="0" w:color="000000"/>
            </w:tcBorders>
          </w:tcPr>
          <w:p w14:paraId="6998B57C" w14:textId="77777777" w:rsidR="00B71740" w:rsidRDefault="00B71740" w:rsidP="007A13B0">
            <w:pPr>
              <w:spacing w:line="259" w:lineRule="auto"/>
              <w:ind w:left="2"/>
            </w:pPr>
            <w:r>
              <w:t xml:space="preserve">1,407 </w:t>
            </w:r>
          </w:p>
        </w:tc>
        <w:tc>
          <w:tcPr>
            <w:tcW w:w="2393" w:type="dxa"/>
            <w:tcBorders>
              <w:top w:val="single" w:sz="4" w:space="0" w:color="000000"/>
              <w:left w:val="single" w:sz="4" w:space="0" w:color="000000"/>
              <w:bottom w:val="single" w:sz="4" w:space="0" w:color="000000"/>
              <w:right w:val="single" w:sz="4" w:space="0" w:color="000000"/>
            </w:tcBorders>
          </w:tcPr>
          <w:p w14:paraId="22774252" w14:textId="77777777" w:rsidR="00B71740" w:rsidRDefault="00B71740" w:rsidP="007A13B0">
            <w:pPr>
              <w:spacing w:line="259" w:lineRule="auto"/>
            </w:pPr>
            <w:r>
              <w:t xml:space="preserve">1,583 </w:t>
            </w:r>
          </w:p>
        </w:tc>
      </w:tr>
      <w:tr w:rsidR="00B71740" w14:paraId="6B3ECB68" w14:textId="77777777" w:rsidTr="007A13B0">
        <w:trPr>
          <w:trHeight w:val="1298"/>
        </w:trPr>
        <w:tc>
          <w:tcPr>
            <w:tcW w:w="2396" w:type="dxa"/>
            <w:tcBorders>
              <w:top w:val="single" w:sz="4" w:space="0" w:color="000000"/>
              <w:left w:val="single" w:sz="4" w:space="0" w:color="000000"/>
              <w:bottom w:val="single" w:sz="4" w:space="0" w:color="000000"/>
              <w:right w:val="single" w:sz="4" w:space="0" w:color="000000"/>
            </w:tcBorders>
          </w:tcPr>
          <w:p w14:paraId="04CA7E36" w14:textId="77777777" w:rsidR="00B71740" w:rsidRDefault="00B71740" w:rsidP="007A13B0">
            <w:pPr>
              <w:spacing w:line="259" w:lineRule="auto"/>
              <w:ind w:left="3"/>
            </w:pPr>
            <w:r>
              <w:t xml:space="preserve">Average annual labor force compensation (U.S. = 100) </w:t>
            </w:r>
          </w:p>
        </w:tc>
        <w:tc>
          <w:tcPr>
            <w:tcW w:w="2393" w:type="dxa"/>
            <w:tcBorders>
              <w:top w:val="single" w:sz="4" w:space="0" w:color="000000"/>
              <w:left w:val="single" w:sz="4" w:space="0" w:color="000000"/>
              <w:bottom w:val="single" w:sz="4" w:space="0" w:color="000000"/>
              <w:right w:val="single" w:sz="4" w:space="0" w:color="000000"/>
            </w:tcBorders>
          </w:tcPr>
          <w:p w14:paraId="675894EA" w14:textId="77777777" w:rsidR="00B71740" w:rsidRDefault="00B71740" w:rsidP="007A13B0">
            <w:pPr>
              <w:spacing w:line="259" w:lineRule="auto"/>
            </w:pPr>
            <w:r>
              <w:t xml:space="preserve">100 </w:t>
            </w:r>
          </w:p>
        </w:tc>
        <w:tc>
          <w:tcPr>
            <w:tcW w:w="2396" w:type="dxa"/>
            <w:tcBorders>
              <w:top w:val="single" w:sz="4" w:space="0" w:color="000000"/>
              <w:left w:val="single" w:sz="4" w:space="0" w:color="000000"/>
              <w:bottom w:val="single" w:sz="4" w:space="0" w:color="000000"/>
              <w:right w:val="single" w:sz="4" w:space="0" w:color="000000"/>
            </w:tcBorders>
          </w:tcPr>
          <w:p w14:paraId="4C55B0CB" w14:textId="77777777" w:rsidR="00B71740" w:rsidRDefault="00B71740" w:rsidP="007A13B0">
            <w:pPr>
              <w:spacing w:line="259" w:lineRule="auto"/>
              <w:ind w:left="2"/>
            </w:pPr>
            <w:r>
              <w:t xml:space="preserve">172 </w:t>
            </w:r>
          </w:p>
        </w:tc>
        <w:tc>
          <w:tcPr>
            <w:tcW w:w="2393" w:type="dxa"/>
            <w:tcBorders>
              <w:top w:val="single" w:sz="4" w:space="0" w:color="000000"/>
              <w:left w:val="single" w:sz="4" w:space="0" w:color="000000"/>
              <w:bottom w:val="single" w:sz="4" w:space="0" w:color="000000"/>
              <w:right w:val="single" w:sz="4" w:space="0" w:color="000000"/>
            </w:tcBorders>
          </w:tcPr>
          <w:p w14:paraId="0E6C4925" w14:textId="77777777" w:rsidR="00B71740" w:rsidRDefault="00B71740" w:rsidP="007A13B0">
            <w:pPr>
              <w:spacing w:line="259" w:lineRule="auto"/>
            </w:pPr>
            <w:r>
              <w:t xml:space="preserve">133 </w:t>
            </w:r>
          </w:p>
        </w:tc>
      </w:tr>
      <w:tr w:rsidR="00B71740" w14:paraId="619CAC9C" w14:textId="77777777" w:rsidTr="007A13B0">
        <w:trPr>
          <w:trHeight w:val="977"/>
        </w:trPr>
        <w:tc>
          <w:tcPr>
            <w:tcW w:w="2396" w:type="dxa"/>
            <w:tcBorders>
              <w:top w:val="single" w:sz="4" w:space="0" w:color="000000"/>
              <w:left w:val="single" w:sz="4" w:space="0" w:color="000000"/>
              <w:bottom w:val="single" w:sz="4" w:space="0" w:color="000000"/>
              <w:right w:val="single" w:sz="4" w:space="0" w:color="000000"/>
            </w:tcBorders>
          </w:tcPr>
          <w:p w14:paraId="630E531C" w14:textId="77777777" w:rsidR="00B71740" w:rsidRDefault="00B71740" w:rsidP="007A13B0">
            <w:pPr>
              <w:spacing w:line="259" w:lineRule="auto"/>
              <w:ind w:left="3" w:right="241"/>
              <w:jc w:val="both"/>
            </w:pPr>
            <w:r>
              <w:t xml:space="preserve">Statutory minimum paid vacation (weeks) </w:t>
            </w:r>
          </w:p>
        </w:tc>
        <w:tc>
          <w:tcPr>
            <w:tcW w:w="2393" w:type="dxa"/>
            <w:tcBorders>
              <w:top w:val="single" w:sz="4" w:space="0" w:color="000000"/>
              <w:left w:val="single" w:sz="4" w:space="0" w:color="000000"/>
              <w:bottom w:val="single" w:sz="4" w:space="0" w:color="000000"/>
              <w:right w:val="single" w:sz="4" w:space="0" w:color="000000"/>
            </w:tcBorders>
          </w:tcPr>
          <w:p w14:paraId="37973C9A" w14:textId="77777777" w:rsidR="00B71740" w:rsidRDefault="00B71740" w:rsidP="007A13B0">
            <w:pPr>
              <w:spacing w:line="259" w:lineRule="auto"/>
            </w:pPr>
            <w:r>
              <w:t xml:space="preserve">0 </w:t>
            </w:r>
          </w:p>
        </w:tc>
        <w:tc>
          <w:tcPr>
            <w:tcW w:w="2396" w:type="dxa"/>
            <w:tcBorders>
              <w:top w:val="single" w:sz="4" w:space="0" w:color="000000"/>
              <w:left w:val="single" w:sz="4" w:space="0" w:color="000000"/>
              <w:bottom w:val="single" w:sz="4" w:space="0" w:color="000000"/>
              <w:right w:val="single" w:sz="4" w:space="0" w:color="000000"/>
            </w:tcBorders>
          </w:tcPr>
          <w:p w14:paraId="3FFCBB35" w14:textId="77777777" w:rsidR="00B71740" w:rsidRDefault="00B71740" w:rsidP="007A13B0">
            <w:pPr>
              <w:spacing w:line="259" w:lineRule="auto"/>
              <w:ind w:left="2"/>
            </w:pPr>
            <w:r>
              <w:t xml:space="preserve">5 </w:t>
            </w:r>
          </w:p>
        </w:tc>
        <w:tc>
          <w:tcPr>
            <w:tcW w:w="2393" w:type="dxa"/>
            <w:tcBorders>
              <w:top w:val="single" w:sz="4" w:space="0" w:color="000000"/>
              <w:left w:val="single" w:sz="4" w:space="0" w:color="000000"/>
              <w:bottom w:val="single" w:sz="4" w:space="0" w:color="000000"/>
              <w:right w:val="single" w:sz="4" w:space="0" w:color="000000"/>
            </w:tcBorders>
          </w:tcPr>
          <w:p w14:paraId="5DA6C33C" w14:textId="77777777" w:rsidR="00B71740" w:rsidRDefault="00B71740" w:rsidP="007A13B0">
            <w:pPr>
              <w:spacing w:line="259" w:lineRule="auto"/>
            </w:pPr>
            <w:r>
              <w:t xml:space="preserve">5 </w:t>
            </w:r>
          </w:p>
        </w:tc>
      </w:tr>
      <w:tr w:rsidR="00B71740" w14:paraId="3EAD274E" w14:textId="77777777" w:rsidTr="007A13B0">
        <w:trPr>
          <w:trHeight w:val="653"/>
        </w:trPr>
        <w:tc>
          <w:tcPr>
            <w:tcW w:w="2396" w:type="dxa"/>
            <w:tcBorders>
              <w:top w:val="single" w:sz="4" w:space="0" w:color="000000"/>
              <w:left w:val="single" w:sz="4" w:space="0" w:color="000000"/>
              <w:bottom w:val="single" w:sz="4" w:space="0" w:color="000000"/>
              <w:right w:val="single" w:sz="4" w:space="0" w:color="000000"/>
            </w:tcBorders>
          </w:tcPr>
          <w:p w14:paraId="5296D861" w14:textId="77777777" w:rsidR="00B71740" w:rsidRDefault="00B71740" w:rsidP="007A13B0">
            <w:pPr>
              <w:spacing w:line="259" w:lineRule="auto"/>
              <w:ind w:left="3"/>
              <w:jc w:val="both"/>
            </w:pPr>
            <w:r>
              <w:t xml:space="preserve">Productivity index (U.S. = 100) </w:t>
            </w:r>
          </w:p>
        </w:tc>
        <w:tc>
          <w:tcPr>
            <w:tcW w:w="2393" w:type="dxa"/>
            <w:tcBorders>
              <w:top w:val="single" w:sz="4" w:space="0" w:color="000000"/>
              <w:left w:val="single" w:sz="4" w:space="0" w:color="000000"/>
              <w:bottom w:val="single" w:sz="4" w:space="0" w:color="000000"/>
              <w:right w:val="single" w:sz="4" w:space="0" w:color="000000"/>
            </w:tcBorders>
          </w:tcPr>
          <w:p w14:paraId="7FF7D6CE" w14:textId="77777777" w:rsidR="00B71740" w:rsidRDefault="00B71740" w:rsidP="007A13B0">
            <w:pPr>
              <w:spacing w:line="259" w:lineRule="auto"/>
            </w:pPr>
            <w:r>
              <w:t xml:space="preserve">100 </w:t>
            </w:r>
          </w:p>
        </w:tc>
        <w:tc>
          <w:tcPr>
            <w:tcW w:w="2396" w:type="dxa"/>
            <w:tcBorders>
              <w:top w:val="single" w:sz="4" w:space="0" w:color="000000"/>
              <w:left w:val="single" w:sz="4" w:space="0" w:color="000000"/>
              <w:bottom w:val="single" w:sz="4" w:space="0" w:color="000000"/>
              <w:right w:val="single" w:sz="4" w:space="0" w:color="000000"/>
            </w:tcBorders>
          </w:tcPr>
          <w:p w14:paraId="61F8874F" w14:textId="77777777" w:rsidR="00B71740" w:rsidRDefault="00B71740" w:rsidP="007A13B0">
            <w:pPr>
              <w:spacing w:line="259" w:lineRule="auto"/>
              <w:ind w:left="2"/>
            </w:pPr>
            <w:r>
              <w:t xml:space="preserve">135 </w:t>
            </w:r>
          </w:p>
        </w:tc>
        <w:tc>
          <w:tcPr>
            <w:tcW w:w="2393" w:type="dxa"/>
            <w:tcBorders>
              <w:top w:val="single" w:sz="4" w:space="0" w:color="000000"/>
              <w:left w:val="single" w:sz="4" w:space="0" w:color="000000"/>
              <w:bottom w:val="single" w:sz="4" w:space="0" w:color="000000"/>
              <w:right w:val="single" w:sz="4" w:space="0" w:color="000000"/>
            </w:tcBorders>
          </w:tcPr>
          <w:p w14:paraId="166BBFE3" w14:textId="77777777" w:rsidR="00B71740" w:rsidRDefault="00B71740" w:rsidP="007A13B0">
            <w:pPr>
              <w:spacing w:line="259" w:lineRule="auto"/>
            </w:pPr>
            <w:r>
              <w:t xml:space="preserve">102 </w:t>
            </w:r>
          </w:p>
        </w:tc>
      </w:tr>
    </w:tbl>
    <w:p w14:paraId="13C9ABE3" w14:textId="77777777" w:rsidR="00B71740" w:rsidRDefault="00B71740" w:rsidP="00B71740"/>
    <w:p w14:paraId="3AD3E10E" w14:textId="77777777" w:rsidR="00B71740" w:rsidRPr="00460B5F" w:rsidRDefault="00B71740" w:rsidP="00B71740">
      <w:pPr>
        <w:rPr>
          <w:b/>
          <w:bCs/>
        </w:rPr>
      </w:pPr>
      <w:r w:rsidRPr="00460B5F">
        <w:rPr>
          <w:b/>
          <w:bCs/>
        </w:rPr>
        <w:t xml:space="preserve">A corporate, monopoly capitalist economic structure has an inherent tendency toward extremes of inequality and material deprivation. </w:t>
      </w:r>
    </w:p>
    <w:p w14:paraId="6D6DBBC3" w14:textId="77777777" w:rsidR="00B71740" w:rsidRPr="00644279" w:rsidRDefault="00B71740" w:rsidP="00B71740">
      <w:pPr>
        <w:rPr>
          <w:b/>
          <w:bCs/>
        </w:rPr>
      </w:pPr>
      <w:r w:rsidRPr="001C0059">
        <w:rPr>
          <w:u w:val="single"/>
        </w:rPr>
        <w:t>Income inequality is more dramatic in</w:t>
      </w:r>
      <w:r>
        <w:t xml:space="preserve"> corporate, </w:t>
      </w:r>
      <w:r w:rsidRPr="001C0059">
        <w:rPr>
          <w:u w:val="single"/>
        </w:rPr>
        <w:t>monopoly economic systems than in other economic systems</w:t>
      </w:r>
      <w:r>
        <w:t xml:space="preserve">. Real income and wealth are concentrated in very few hands. On the other hand poverty is pronounced and common. </w:t>
      </w:r>
      <w:r w:rsidRPr="001C0059">
        <w:rPr>
          <w:u w:val="single"/>
        </w:rPr>
        <w:t>Children living in poverty</w:t>
      </w:r>
      <w:r>
        <w:t xml:space="preserve"> (especially extreme poverty) </w:t>
      </w:r>
      <w:r w:rsidRPr="001C0059">
        <w:rPr>
          <w:b/>
          <w:bCs/>
          <w:u w:val="single"/>
        </w:rPr>
        <w:t>are more likely to be physically abused and neglected</w:t>
      </w:r>
      <w:r>
        <w:t xml:space="preserve"> and less likely to develop intellectually. </w:t>
      </w:r>
    </w:p>
    <w:p w14:paraId="25C91457" w14:textId="77777777" w:rsidR="00B71740" w:rsidRPr="00644279" w:rsidRDefault="00B71740" w:rsidP="00B71740">
      <w:pPr>
        <w:rPr>
          <w:b/>
          <w:bCs/>
        </w:rPr>
      </w:pPr>
      <w:bookmarkStart w:id="3" w:name="_Hlk45699268"/>
      <w:r w:rsidRPr="00644279">
        <w:rPr>
          <w:b/>
          <w:bCs/>
        </w:rPr>
        <w:t xml:space="preserve">A corporate, monopoly capitalist economic system weakens systems of social support. </w:t>
      </w:r>
    </w:p>
    <w:p w14:paraId="2E1E01AF" w14:textId="77777777" w:rsidR="00B71740" w:rsidRDefault="00B71740" w:rsidP="00B71740">
      <w:pPr>
        <w:spacing w:after="18"/>
      </w:pPr>
      <w:r w:rsidRPr="001C0059">
        <w:rPr>
          <w:u w:val="single"/>
        </w:rPr>
        <w:t>A market society is opposed to the provision of public support that may inhibit violent crime</w:t>
      </w:r>
      <w:r>
        <w:t xml:space="preserve">. For example, while other countries provide nearly universal </w:t>
      </w:r>
      <w:proofErr w:type="gramStart"/>
      <w:r>
        <w:t>child care</w:t>
      </w:r>
      <w:proofErr w:type="gramEnd"/>
      <w:r>
        <w:t xml:space="preserve"> to working parents, the United States “allows” parents to take unpaid leave without getting fired for certain family emergencies. </w:t>
      </w:r>
    </w:p>
    <w:bookmarkEnd w:id="3"/>
    <w:p w14:paraId="0AE1D9ED" w14:textId="77777777" w:rsidR="003D3014" w:rsidRDefault="003D3014" w:rsidP="003D3014">
      <w:pPr>
        <w:pStyle w:val="Heading4"/>
      </w:pPr>
      <w:r>
        <w:t>Crime is a result of the crisis of capitalism</w:t>
      </w:r>
    </w:p>
    <w:p w14:paraId="15721C03" w14:textId="77777777" w:rsidR="003D3014" w:rsidRPr="00105E9E" w:rsidRDefault="003D3014" w:rsidP="003D3014">
      <w:pPr>
        <w:rPr>
          <w:rStyle w:val="Style13ptBold"/>
        </w:rPr>
      </w:pPr>
      <w:r>
        <w:rPr>
          <w:rStyle w:val="Style13ptBold"/>
        </w:rPr>
        <w:t xml:space="preserve">Reiman, Professor Emeritus of Philosophy and Social Policy at American University, and </w:t>
      </w:r>
      <w:proofErr w:type="spellStart"/>
      <w:r>
        <w:rPr>
          <w:rStyle w:val="Style13ptBold"/>
        </w:rPr>
        <w:t>Headlee</w:t>
      </w:r>
      <w:proofErr w:type="spellEnd"/>
      <w:r>
        <w:rPr>
          <w:rStyle w:val="Style13ptBold"/>
        </w:rPr>
        <w:t>, Associate Professor Emeritus of Economics at American University, ‘81</w:t>
      </w:r>
    </w:p>
    <w:p w14:paraId="55A95A6F" w14:textId="77777777" w:rsidR="003D3014" w:rsidRDefault="003D3014" w:rsidP="003D3014">
      <w:r>
        <w:t xml:space="preserve">(Jeffrey, Sue, 1/1/1981, Crime &amp; Delinquency, “Marxism and Criminal Justice Policy”, Volume 27, No. 1, p. 40, </w:t>
      </w:r>
      <w:proofErr w:type="spellStart"/>
      <w:r>
        <w:t>MLiao</w:t>
      </w:r>
      <w:proofErr w:type="spellEnd"/>
      <w:r>
        <w:t>)</w:t>
      </w:r>
    </w:p>
    <w:p w14:paraId="5CFF28C4" w14:textId="77777777" w:rsidR="003D3014" w:rsidRDefault="003D3014" w:rsidP="003D3014">
      <w:r w:rsidRPr="00105E9E">
        <w:rPr>
          <w:rStyle w:val="StyleUnderline"/>
        </w:rPr>
        <w:t>What is crucial for our purposes is to see that the reality of the economic crisis is not the vision portrayed in the media</w:t>
      </w:r>
      <w:r>
        <w:t xml:space="preserve">. In the press and on television we are treated to the spectacle of different politicians offering their recommendations for dealing with the troubled economy as if it were a natural catastrophe or a disagreeable monster. </w:t>
      </w:r>
      <w:r w:rsidRPr="00105E9E">
        <w:rPr>
          <w:rStyle w:val="StyleUnderline"/>
        </w:rPr>
        <w:t>But the crisis is not an event out there that is happening to our society; it is a struggle in our society to gather up the declining surplus to survive for another round.</w:t>
      </w:r>
      <w:r>
        <w:t xml:space="preserve"> </w:t>
      </w:r>
      <w:r w:rsidRPr="00105E9E">
        <w:rPr>
          <w:rStyle w:val="StyleUnderline"/>
        </w:rPr>
        <w:t>This struggle takes the form of rising fuel costs, depreciation allowances, interest rates, inflation, and the rest. Each of these wrests a portion of the declining value away from some persons (or corporations or sectors or fractions of capital) and gives it to others.</w:t>
      </w:r>
      <w:r>
        <w:t xml:space="preserve"> If it is true that a capitalist society is a society whose members are locked in a fierce survival struggle over the division of a declining surplus, then the implications are clear. </w:t>
      </w:r>
      <w:r w:rsidRPr="00105E9E">
        <w:rPr>
          <w:rStyle w:val="StyleUnderline"/>
        </w:rPr>
        <w:t>What we call ordinary crime is but the form this struggle takes at the bottom of our society</w:t>
      </w:r>
      <w:r>
        <w:t xml:space="preserve">. Of course, the conditions of life at the bottom of our society are not that different in or out of crises. What changes with inflation and unemployment is the number of people who are at the bottom or fear they may end up </w:t>
      </w:r>
      <w:proofErr w:type="gramStart"/>
      <w:r>
        <w:t>there.</w:t>
      </w:r>
      <w:proofErr w:type="gramEnd"/>
      <w:r>
        <w:t xml:space="preserve"> What changes is the population of the industrial reserve army, particularly that part of the industrial reserve army that hovers between employment and unemployment.</w:t>
      </w:r>
    </w:p>
    <w:p w14:paraId="6CB54A63" w14:textId="77777777" w:rsidR="003D3014" w:rsidRDefault="003D3014" w:rsidP="003D3014">
      <w:pPr>
        <w:pStyle w:val="Heading4"/>
      </w:pPr>
      <w:r>
        <w:t>Crime is the class struggle of the lumpen proletariat</w:t>
      </w:r>
    </w:p>
    <w:p w14:paraId="01F39B66" w14:textId="77777777" w:rsidR="003D3014" w:rsidRPr="00105E9E" w:rsidRDefault="003D3014" w:rsidP="003D3014">
      <w:pPr>
        <w:rPr>
          <w:rStyle w:val="Style13ptBold"/>
        </w:rPr>
      </w:pPr>
      <w:r>
        <w:rPr>
          <w:rStyle w:val="Style13ptBold"/>
        </w:rPr>
        <w:t xml:space="preserve">Reiman, Professor Emeritus of Philosophy and Social Policy at American University, and </w:t>
      </w:r>
      <w:proofErr w:type="spellStart"/>
      <w:r>
        <w:rPr>
          <w:rStyle w:val="Style13ptBold"/>
        </w:rPr>
        <w:t>Headlee</w:t>
      </w:r>
      <w:proofErr w:type="spellEnd"/>
      <w:r>
        <w:rPr>
          <w:rStyle w:val="Style13ptBold"/>
        </w:rPr>
        <w:t>, Associate Professor Emeritus of Economics at American University, ‘81</w:t>
      </w:r>
    </w:p>
    <w:p w14:paraId="799D4D07" w14:textId="77777777" w:rsidR="003D3014" w:rsidRDefault="003D3014" w:rsidP="003D3014">
      <w:r>
        <w:t xml:space="preserve">(Jeffrey, Sue, 1/1/1981, Crime &amp; Delinquency, “Marxism and Criminal Justice Policy”, Volume 27, No. 1, p. 40-41, </w:t>
      </w:r>
      <w:proofErr w:type="spellStart"/>
      <w:r>
        <w:t>MLiao</w:t>
      </w:r>
      <w:proofErr w:type="spellEnd"/>
      <w:r>
        <w:t>)</w:t>
      </w:r>
    </w:p>
    <w:p w14:paraId="22A0EF7F" w14:textId="77777777" w:rsidR="003D3014" w:rsidRDefault="003D3014" w:rsidP="003D3014">
      <w:pPr>
        <w:rPr>
          <w:rStyle w:val="StyleUnderline"/>
        </w:rPr>
      </w:pPr>
      <w:r w:rsidRPr="00105E9E">
        <w:rPr>
          <w:rStyle w:val="StyleUnderline"/>
        </w:rPr>
        <w:t>Ordinary crime is by and large the form that class struggle takes in the industrial reserve army and the lumpen proletariat, the group at the very bottom of society that is only occasionally employed, if at all.</w:t>
      </w:r>
      <w:r>
        <w:t xml:space="preserve"> </w:t>
      </w:r>
      <w:r w:rsidRPr="00105E9E">
        <w:rPr>
          <w:rStyle w:val="StyleUnderline"/>
        </w:rPr>
        <w:t>Conditions that swell the ranks of these groups will increase the incidence of ordinary crime.</w:t>
      </w:r>
      <w:r>
        <w:t xml:space="preserve"> The nature of this crime reflects the material conditions of these groups. Farthest from the socializing and politicizing impact of advanced large-scale factory production, the acts of members of the lumpen proletariat and the industrial reserve army are both antisocial and without political consciousness. That the victims of ordinary crimes are often also members of the same economic groups as their perpetrators reflects this antisocial and unpolitical nature of their reality, as well as the fact that at the bottom of society the struggle for survival takes the form of competition with other people also at the bottom for scarce jobs and resources. </w:t>
      </w:r>
      <w:r w:rsidRPr="00105E9E">
        <w:rPr>
          <w:rStyle w:val="StyleUnderline"/>
        </w:rPr>
        <w:t xml:space="preserve">In other words, not only are these groups deprived of the socializing and politicizing effect of large-scale in- 41 </w:t>
      </w:r>
      <w:proofErr w:type="spellStart"/>
      <w:r w:rsidRPr="00105E9E">
        <w:rPr>
          <w:rStyle w:val="StyleUnderline"/>
        </w:rPr>
        <w:t>dustry</w:t>
      </w:r>
      <w:proofErr w:type="spellEnd"/>
      <w:r w:rsidRPr="00105E9E">
        <w:rPr>
          <w:rStyle w:val="StyleUnderline"/>
        </w:rPr>
        <w:t xml:space="preserve">, but, moreover, their actual reality is one of antagonistic relations with people in the same boat. It is for this reason that the lumpen proletariat and industrial reserve army have often been fertile ground for recruiting goons or scabs or brown- or </w:t>
      </w:r>
      <w:proofErr w:type="spellStart"/>
      <w:r w:rsidRPr="00105E9E">
        <w:rPr>
          <w:rStyle w:val="StyleUnderline"/>
        </w:rPr>
        <w:t>blackshirts</w:t>
      </w:r>
      <w:proofErr w:type="spellEnd"/>
      <w:r w:rsidRPr="00105E9E">
        <w:rPr>
          <w:rStyle w:val="StyleUnderline"/>
        </w:rPr>
        <w:t xml:space="preserve"> to fight against those who have called for a better shake for the working class and the poor.</w:t>
      </w:r>
      <w:r>
        <w:rPr>
          <w:rStyle w:val="StyleUnderline"/>
        </w:rPr>
        <w:t xml:space="preserve"> </w:t>
      </w:r>
      <w:r>
        <w:rPr>
          <w:rStyle w:val="StyleUnderline"/>
        </w:rPr>
        <w:br/>
      </w:r>
    </w:p>
    <w:p w14:paraId="5B85386D" w14:textId="77777777" w:rsidR="003D3014" w:rsidRPr="005C42A0" w:rsidRDefault="003D3014" w:rsidP="003D3014">
      <w:pPr>
        <w:pStyle w:val="Heading4"/>
      </w:pPr>
      <w:r>
        <w:t>Capitalism is the root cause of hardline policies against crime</w:t>
      </w:r>
    </w:p>
    <w:p w14:paraId="20D2A70F" w14:textId="77777777" w:rsidR="003D3014" w:rsidRPr="00105E9E" w:rsidRDefault="003D3014" w:rsidP="003D3014">
      <w:pPr>
        <w:rPr>
          <w:rStyle w:val="Style13ptBold"/>
        </w:rPr>
      </w:pPr>
      <w:r>
        <w:rPr>
          <w:rStyle w:val="Style13ptBold"/>
        </w:rPr>
        <w:t xml:space="preserve">Reiman, Professor Emeritus of Philosophy and Social Policy at American University, and </w:t>
      </w:r>
      <w:proofErr w:type="spellStart"/>
      <w:r>
        <w:rPr>
          <w:rStyle w:val="Style13ptBold"/>
        </w:rPr>
        <w:t>Headlee</w:t>
      </w:r>
      <w:proofErr w:type="spellEnd"/>
      <w:r>
        <w:rPr>
          <w:rStyle w:val="Style13ptBold"/>
        </w:rPr>
        <w:t>, Associate Professor Emeritus of Economics at American University, ‘81</w:t>
      </w:r>
    </w:p>
    <w:p w14:paraId="4C5FAEC9" w14:textId="77777777" w:rsidR="003D3014" w:rsidRDefault="003D3014" w:rsidP="003D3014">
      <w:r>
        <w:t xml:space="preserve">(Jeffrey, Sue, 1/1/1981, Crime &amp; Delinquency, “Marxism and Criminal Justice Policy”, Volume 27, No. 1, p. 41-42, </w:t>
      </w:r>
      <w:proofErr w:type="spellStart"/>
      <w:r>
        <w:t>MLiao</w:t>
      </w:r>
      <w:proofErr w:type="spellEnd"/>
      <w:r>
        <w:t>)</w:t>
      </w:r>
    </w:p>
    <w:p w14:paraId="0DC121AD" w14:textId="77777777" w:rsidR="003D3014" w:rsidRDefault="003D3014" w:rsidP="003D3014">
      <w:r w:rsidRPr="005C42A0">
        <w:rPr>
          <w:rStyle w:val="StyleUnderline"/>
        </w:rPr>
        <w:t xml:space="preserve">While in general we can </w:t>
      </w:r>
      <w:proofErr w:type="gramStart"/>
      <w:r w:rsidRPr="005C42A0">
        <w:rPr>
          <w:rStyle w:val="StyleUnderline"/>
        </w:rPr>
        <w:t>expect  common</w:t>
      </w:r>
      <w:proofErr w:type="gramEnd"/>
      <w:r w:rsidRPr="005C42A0">
        <w:rPr>
          <w:rStyle w:val="StyleUnderline"/>
        </w:rPr>
        <w:t xml:space="preserve">  crime to increase</w:t>
      </w:r>
      <w:r w:rsidRPr="005C42A0">
        <w:t>, no simple</w:t>
      </w:r>
      <w:r>
        <w:t xml:space="preserve"> </w:t>
      </w:r>
      <w:r w:rsidRPr="005C42A0">
        <w:t xml:space="preserve">prediction follows for the incidence of corporate crime. </w:t>
      </w:r>
      <w:r w:rsidRPr="005C42A0">
        <w:rPr>
          <w:rStyle w:val="StyleUnderline"/>
        </w:rPr>
        <w:t>White-collar crime of the plebeian sort, like employee pilfering and small-scale embezzling, can be expected to expand.</w:t>
      </w:r>
      <w:r w:rsidRPr="005C42A0">
        <w:t xml:space="preserve"> These are actions by people just a few steps removed</w:t>
      </w:r>
      <w:r>
        <w:t xml:space="preserve"> </w:t>
      </w:r>
      <w:r w:rsidRPr="005C42A0">
        <w:t>from the industrial reserve army, and forces that swell its ranks cannot help</w:t>
      </w:r>
      <w:r>
        <w:t xml:space="preserve"> </w:t>
      </w:r>
      <w:r w:rsidRPr="005C42A0">
        <w:t xml:space="preserve">but make their existence shakier. </w:t>
      </w:r>
      <w:r w:rsidRPr="005C42A0">
        <w:rPr>
          <w:rStyle w:val="StyleUnderline"/>
        </w:rPr>
        <w:t xml:space="preserve">One ought also to expect an increase in corporate crime at the higher levels as the crisis heightens the need and the temptation to step over the frontier from sharp to shady business practices. But since the crisis intensifies the struggle on all sides, one can also expect at these levels an </w:t>
      </w:r>
      <w:r w:rsidRPr="005C42A0">
        <w:rPr>
          <w:rStyle w:val="Emphasis"/>
        </w:rPr>
        <w:t xml:space="preserve">increased mobilization against </w:t>
      </w:r>
      <w:r w:rsidRPr="005C42A0">
        <w:rPr>
          <w:rStyle w:val="StyleUnderline"/>
        </w:rPr>
        <w:t xml:space="preserve">corporate </w:t>
      </w:r>
      <w:r w:rsidRPr="005C42A0">
        <w:rPr>
          <w:rStyle w:val="Emphasis"/>
        </w:rPr>
        <w:t>crime</w:t>
      </w:r>
      <w:r w:rsidRPr="005C42A0">
        <w:rPr>
          <w:rStyle w:val="StyleUnderline"/>
        </w:rPr>
        <w:t>, in the private sector in the form of increased security measures, and in the public sector in the form of increased enforcement of corporate crime statutes.</w:t>
      </w:r>
      <w:r w:rsidRPr="005C42A0">
        <w:t xml:space="preserve"> (A recent article in the Wall Street Journal carried the headline: </w:t>
      </w:r>
      <w:r>
        <w:t xml:space="preserve"> </w:t>
      </w:r>
      <w:r w:rsidRPr="005C42A0">
        <w:t>Companies Are Snitching</w:t>
      </w:r>
      <w:r>
        <w:t xml:space="preserve"> </w:t>
      </w:r>
      <w:r w:rsidRPr="005C42A0">
        <w:t xml:space="preserve">to Feds about Actions of Their </w:t>
      </w:r>
      <w:proofErr w:type="gramStart"/>
      <w:r w:rsidRPr="005C42A0">
        <w:t>Rivals.</w:t>
      </w:r>
      <w:r>
        <w:t xml:space="preserve">  </w:t>
      </w:r>
      <w:r w:rsidRPr="005C42A0">
        <w:t>)</w:t>
      </w:r>
      <w:proofErr w:type="gramEnd"/>
      <w:r w:rsidRPr="005C42A0">
        <w:t xml:space="preserve"> </w:t>
      </w:r>
      <w:r w:rsidRPr="005C42A0">
        <w:rPr>
          <w:rStyle w:val="StyleUnderline"/>
        </w:rPr>
        <w:t>And we have of late heard some murmurs of increased prosecution of white-collar criminals. Of course, since the rich have nearly infinite understanding for the peculations of their fellows, we should not expect to see this become very harsh.</w:t>
      </w:r>
      <w:r w:rsidRPr="005C42A0">
        <w:t xml:space="preserve"> And because </w:t>
      </w:r>
      <w:r w:rsidRPr="005C42A0">
        <w:rPr>
          <w:rStyle w:val="StyleUnderline"/>
        </w:rPr>
        <w:t>largest corporations have access to the law and the lawmakers, the largest grabs are likely to be within the law (or the law will be stretched out to reach them). Thus, windfall profits, depreciation allowances, and other tax gifts to the well-off will work a lawful redistribution of income from some folks’ pockets to those of others.</w:t>
      </w:r>
      <w:r w:rsidRPr="005C42A0">
        <w:t>34 The oil companies will be railed at but allowed to</w:t>
      </w:r>
      <w:r>
        <w:t xml:space="preserve"> </w:t>
      </w:r>
      <w:r w:rsidRPr="005C42A0">
        <w:t>double the price of oil and gasoline, even after all the excuses have been</w:t>
      </w:r>
      <w:r>
        <w:t xml:space="preserve"> </w:t>
      </w:r>
      <w:r w:rsidRPr="005C42A0">
        <w:t>shown to be false (e.g., the higher price of crude, the Iranian shut-off35). And</w:t>
      </w:r>
      <w:r>
        <w:t xml:space="preserve"> </w:t>
      </w:r>
      <w:r w:rsidRPr="005C42A0">
        <w:t xml:space="preserve">oil will be </w:t>
      </w:r>
      <w:r>
        <w:t xml:space="preserve"> </w:t>
      </w:r>
      <w:r w:rsidRPr="005C42A0">
        <w:t>lawfully</w:t>
      </w:r>
      <w:r>
        <w:t xml:space="preserve"> </w:t>
      </w:r>
      <w:r w:rsidRPr="005C42A0">
        <w:t xml:space="preserve"> decontrolled; thus, upwards of 30 billion additional</w:t>
      </w:r>
      <w:r>
        <w:t xml:space="preserve"> </w:t>
      </w:r>
      <w:r w:rsidRPr="005C42A0">
        <w:t xml:space="preserve">dollars will be </w:t>
      </w:r>
      <w:r>
        <w:t xml:space="preserve"> </w:t>
      </w:r>
      <w:r w:rsidRPr="005C42A0">
        <w:t>lawfully</w:t>
      </w:r>
      <w:r>
        <w:t xml:space="preserve"> </w:t>
      </w:r>
      <w:r w:rsidRPr="005C42A0">
        <w:t xml:space="preserve"> taken from some people’s pockets and placed into</w:t>
      </w:r>
      <w:r>
        <w:t xml:space="preserve"> </w:t>
      </w:r>
      <w:r w:rsidRPr="005C42A0">
        <w:t xml:space="preserve">the already overflowing coffers of the oil companies, while the </w:t>
      </w:r>
      <w:r>
        <w:t xml:space="preserve"> </w:t>
      </w:r>
      <w:r w:rsidRPr="005C42A0">
        <w:t>windfall profits tax</w:t>
      </w:r>
      <w:r>
        <w:t xml:space="preserve"> </w:t>
      </w:r>
      <w:r w:rsidRPr="005C42A0">
        <w:t xml:space="preserve"> is </w:t>
      </w:r>
      <w:r>
        <w:t xml:space="preserve"> </w:t>
      </w:r>
      <w:r w:rsidRPr="005C42A0">
        <w:t>lawfully</w:t>
      </w:r>
      <w:r>
        <w:t xml:space="preserve"> </w:t>
      </w:r>
      <w:r w:rsidRPr="005C42A0">
        <w:t xml:space="preserve"> weakened and the requirement that these profits go into</w:t>
      </w:r>
      <w:r>
        <w:t xml:space="preserve"> </w:t>
      </w:r>
      <w:r w:rsidRPr="005C42A0">
        <w:t xml:space="preserve">the development of new oil sources </w:t>
      </w:r>
      <w:r>
        <w:t xml:space="preserve"> </w:t>
      </w:r>
      <w:r w:rsidRPr="005C42A0">
        <w:t>lawfully</w:t>
      </w:r>
      <w:r>
        <w:t xml:space="preserve"> </w:t>
      </w:r>
      <w:r w:rsidRPr="005C42A0">
        <w:t xml:space="preserve"> ignored.</w:t>
      </w:r>
    </w:p>
    <w:p w14:paraId="6110B193" w14:textId="77777777" w:rsidR="00162BC3" w:rsidRPr="00675813" w:rsidRDefault="00162BC3" w:rsidP="00162BC3">
      <w:pPr>
        <w:pStyle w:val="Heading4"/>
      </w:pPr>
      <w:r>
        <w:t>Society is manipulated into a consensus of crime by the power advantaged, targeting the disadvantaged</w:t>
      </w:r>
    </w:p>
    <w:p w14:paraId="58794F22" w14:textId="77777777" w:rsidR="00162BC3" w:rsidRDefault="00162BC3" w:rsidP="00162BC3">
      <w:r>
        <w:t>PETER G.</w:t>
      </w:r>
      <w:r w:rsidRPr="00D12915">
        <w:rPr>
          <w:rStyle w:val="Style13ptBold"/>
        </w:rPr>
        <w:t xml:space="preserve"> SINDEN</w:t>
      </w:r>
      <w:r>
        <w:t xml:space="preserve"> 19</w:t>
      </w:r>
      <w:r w:rsidRPr="00D12915">
        <w:rPr>
          <w:rStyle w:val="Style13ptBold"/>
        </w:rPr>
        <w:t>80</w:t>
      </w:r>
      <w:r>
        <w:t>, Professor at the State University of New York, “Perceptions of Crime in</w:t>
      </w:r>
    </w:p>
    <w:p w14:paraId="40DDB96C" w14:textId="77777777" w:rsidR="00162BC3" w:rsidRDefault="00162BC3" w:rsidP="00162BC3">
      <w:r>
        <w:t xml:space="preserve">Capitalist America: The Question of Consciousness </w:t>
      </w:r>
      <w:r w:rsidRPr="00D12915">
        <w:t xml:space="preserve">Manipulation” </w:t>
      </w:r>
      <w:hyperlink r:id="rId23" w:history="1">
        <w:r w:rsidRPr="00764C44">
          <w:rPr>
            <w:rStyle w:val="Hyperlink"/>
          </w:rPr>
          <w:t>https://web-a-ebscohost-com.proxy.foley.gonzaga.edu/ehost/pdfviewer/pdfviewer?vid=1&amp;sid=e03af005-d9ce-4321-86a8-035a742aa83d%40sdc-v-sessmgr02</w:t>
        </w:r>
      </w:hyperlink>
      <w:r>
        <w:t>, 7/14/20, AGHP.</w:t>
      </w:r>
    </w:p>
    <w:p w14:paraId="151F378F" w14:textId="77777777" w:rsidR="00162BC3" w:rsidRDefault="00162BC3" w:rsidP="00162BC3">
      <w:pPr>
        <w:ind w:firstLine="720"/>
      </w:pPr>
      <w:r w:rsidRPr="00675813">
        <w:rPr>
          <w:rStyle w:val="StyleUnderline"/>
        </w:rPr>
        <w:t xml:space="preserve">Such particularistic </w:t>
      </w:r>
      <w:r w:rsidRPr="00675813">
        <w:rPr>
          <w:rStyle w:val="StyleUnderline"/>
          <w:highlight w:val="green"/>
        </w:rPr>
        <w:t xml:space="preserve">definitions of crime are created in </w:t>
      </w:r>
      <w:proofErr w:type="gramStart"/>
      <w:r w:rsidRPr="00675813">
        <w:rPr>
          <w:rStyle w:val="StyleUnderline"/>
          <w:highlight w:val="green"/>
        </w:rPr>
        <w:t>a number of</w:t>
      </w:r>
      <w:proofErr w:type="gramEnd"/>
      <w:r w:rsidRPr="00675813">
        <w:rPr>
          <w:rStyle w:val="StyleUnderline"/>
          <w:highlight w:val="green"/>
        </w:rPr>
        <w:t xml:space="preserve"> ways</w:t>
      </w:r>
      <w:r w:rsidRPr="00675813">
        <w:rPr>
          <w:rStyle w:val="StyleUnderline"/>
        </w:rPr>
        <w:t xml:space="preserve">. One of these is by </w:t>
      </w:r>
      <w:r w:rsidRPr="00675813">
        <w:rPr>
          <w:rStyle w:val="StyleUnderline"/>
          <w:highlight w:val="green"/>
        </w:rPr>
        <w:t>proscribing</w:t>
      </w:r>
      <w:r w:rsidRPr="00675813">
        <w:rPr>
          <w:rStyle w:val="StyleUnderline"/>
        </w:rPr>
        <w:t xml:space="preserve"> those </w:t>
      </w:r>
      <w:r w:rsidRPr="00675813">
        <w:rPr>
          <w:rStyle w:val="StyleUnderline"/>
          <w:highlight w:val="green"/>
        </w:rPr>
        <w:t>acts in</w:t>
      </w:r>
      <w:r w:rsidRPr="00675813">
        <w:rPr>
          <w:rStyle w:val="StyleUnderline"/>
        </w:rPr>
        <w:t xml:space="preserve"> the substantive </w:t>
      </w:r>
      <w:r w:rsidRPr="00675813">
        <w:rPr>
          <w:rStyle w:val="StyleUnderline"/>
          <w:highlight w:val="green"/>
        </w:rPr>
        <w:t>criminal law which are "accessible to the disadvantaged"</w:t>
      </w:r>
      <w:r w:rsidRPr="00675813">
        <w:rPr>
          <w:rStyle w:val="StyleUnderline"/>
        </w:rPr>
        <w:t xml:space="preserve"> </w:t>
      </w:r>
      <w:r w:rsidRPr="00675813">
        <w:rPr>
          <w:rStyle w:val="StyleUnderline"/>
          <w:highlight w:val="green"/>
        </w:rPr>
        <w:t>while failing</w:t>
      </w:r>
      <w:r w:rsidRPr="00675813">
        <w:rPr>
          <w:rStyle w:val="StyleUnderline"/>
        </w:rPr>
        <w:t xml:space="preserve"> ". . . </w:t>
      </w:r>
      <w:r w:rsidRPr="00675813">
        <w:rPr>
          <w:rStyle w:val="StyleUnderline"/>
          <w:highlight w:val="green"/>
        </w:rPr>
        <w:t>to include a large proportion</w:t>
      </w:r>
      <w:r w:rsidRPr="00675813">
        <w:rPr>
          <w:rStyle w:val="StyleUnderline"/>
        </w:rPr>
        <w:t xml:space="preserve"> (of) </w:t>
      </w:r>
      <w:r w:rsidRPr="00675813">
        <w:rPr>
          <w:rStyle w:val="StyleUnderline"/>
          <w:highlight w:val="green"/>
        </w:rPr>
        <w:t>the harmful acts accessible only to members of the ruling class in search of corporate profits</w:t>
      </w:r>
      <w:r w:rsidRPr="00675813">
        <w:rPr>
          <w:rStyle w:val="StyleUnderline"/>
        </w:rPr>
        <w:t xml:space="preserve">" (Michalowski and </w:t>
      </w:r>
      <w:proofErr w:type="spellStart"/>
      <w:r w:rsidRPr="00675813">
        <w:rPr>
          <w:rStyle w:val="StyleUnderline"/>
        </w:rPr>
        <w:t>Bohlander</w:t>
      </w:r>
      <w:proofErr w:type="spellEnd"/>
      <w:r w:rsidRPr="00675813">
        <w:rPr>
          <w:rStyle w:val="StyleUnderline"/>
        </w:rPr>
        <w:t xml:space="preserve">, 1976:104). Another is by </w:t>
      </w:r>
      <w:r w:rsidRPr="00675813">
        <w:rPr>
          <w:rStyle w:val="StyleUnderline"/>
          <w:highlight w:val="green"/>
        </w:rPr>
        <w:t>observing the responses by the criminal justice system to people accused</w:t>
      </w:r>
      <w:r w:rsidRPr="00675813">
        <w:rPr>
          <w:rStyle w:val="StyleUnderline"/>
        </w:rPr>
        <w:t xml:space="preserve"> or convicted of crimes. </w:t>
      </w:r>
      <w:r w:rsidRPr="00675813">
        <w:rPr>
          <w:rStyle w:val="StyleUnderline"/>
          <w:highlight w:val="green"/>
        </w:rPr>
        <w:t xml:space="preserve">When only certain types of harm form </w:t>
      </w:r>
      <w:proofErr w:type="gramStart"/>
      <w:r w:rsidRPr="00675813">
        <w:rPr>
          <w:rStyle w:val="StyleUnderline"/>
          <w:highlight w:val="green"/>
        </w:rPr>
        <w:t>the majority of</w:t>
      </w:r>
      <w:proofErr w:type="gramEnd"/>
      <w:r w:rsidRPr="00675813">
        <w:rPr>
          <w:rStyle w:val="StyleUnderline"/>
        </w:rPr>
        <w:t xml:space="preserve"> criminal </w:t>
      </w:r>
      <w:r w:rsidRPr="00675813">
        <w:rPr>
          <w:rStyle w:val="StyleUnderline"/>
          <w:highlight w:val="green"/>
        </w:rPr>
        <w:t>prosecutions</w:t>
      </w:r>
      <w:r w:rsidRPr="00675813">
        <w:rPr>
          <w:rStyle w:val="StyleUnderline"/>
        </w:rPr>
        <w:t xml:space="preserve"> and receive the most severe penal sanctions, </w:t>
      </w:r>
      <w:r w:rsidRPr="00675813">
        <w:rPr>
          <w:rStyle w:val="StyleUnderline"/>
          <w:highlight w:val="green"/>
        </w:rPr>
        <w:t>then people</w:t>
      </w:r>
      <w:r w:rsidRPr="00675813">
        <w:rPr>
          <w:rStyle w:val="StyleUnderline"/>
        </w:rPr>
        <w:t xml:space="preserve"> come to </w:t>
      </w:r>
      <w:r w:rsidRPr="00675813">
        <w:rPr>
          <w:rStyle w:val="StyleUnderline"/>
          <w:highlight w:val="green"/>
        </w:rPr>
        <w:t>identify only those acts as serious criminal offenses.</w:t>
      </w:r>
      <w:r w:rsidRPr="00675813">
        <w:rPr>
          <w:rStyle w:val="StyleUnderline"/>
        </w:rPr>
        <w:t xml:space="preserve"> In capitalist America </w:t>
      </w:r>
      <w:r w:rsidRPr="00675813">
        <w:rPr>
          <w:rStyle w:val="StyleUnderline"/>
          <w:highlight w:val="green"/>
        </w:rPr>
        <w:t>members of the "power disadvantaged" have</w:t>
      </w:r>
      <w:r w:rsidRPr="00675813">
        <w:rPr>
          <w:rStyle w:val="StyleUnderline"/>
        </w:rPr>
        <w:t xml:space="preserve"> overwhelmingly </w:t>
      </w:r>
      <w:r w:rsidRPr="00675813">
        <w:rPr>
          <w:rStyle w:val="StyleUnderline"/>
          <w:highlight w:val="green"/>
        </w:rPr>
        <w:t>been singled out for their acts of harm while those o</w:t>
      </w:r>
      <w:r w:rsidRPr="00675813">
        <w:rPr>
          <w:rStyle w:val="StyleUnderline"/>
        </w:rPr>
        <w:t xml:space="preserve">f the </w:t>
      </w:r>
      <w:r w:rsidRPr="00675813">
        <w:rPr>
          <w:rStyle w:val="StyleUnderline"/>
          <w:highlight w:val="green"/>
        </w:rPr>
        <w:t>powerful have either been ignored</w:t>
      </w:r>
      <w:r w:rsidRPr="00675813">
        <w:rPr>
          <w:rStyle w:val="StyleUnderline"/>
        </w:rPr>
        <w:t xml:space="preserve"> or only receive minimal attention and sanction. It is no wonder then that "persons socialized into a society where they observe that an individual can be deprived of his liberty for several years for breaking into a house, but will only pay a small fine for selling adulterated foods will tend to assume that breaking into the house is the more serious of the two behaviors''</w:t>
      </w:r>
      <w:r w:rsidRPr="00B227D6">
        <w:t xml:space="preserve"> (1976:104; italics in the original). </w:t>
      </w:r>
    </w:p>
    <w:p w14:paraId="69A31BD3" w14:textId="77777777" w:rsidR="00162BC3" w:rsidRDefault="00162BC3" w:rsidP="00162BC3">
      <w:pPr>
        <w:ind w:firstLine="720"/>
      </w:pPr>
      <w:r w:rsidRPr="00B227D6">
        <w:t xml:space="preserve">What </w:t>
      </w:r>
      <w:r w:rsidRPr="00675813">
        <w:rPr>
          <w:rStyle w:val="StyleUnderline"/>
        </w:rPr>
        <w:t xml:space="preserve">Michalowski and </w:t>
      </w:r>
      <w:proofErr w:type="spellStart"/>
      <w:r w:rsidRPr="00675813">
        <w:rPr>
          <w:rStyle w:val="StyleUnderline"/>
        </w:rPr>
        <w:t>Bohlander</w:t>
      </w:r>
      <w:proofErr w:type="spellEnd"/>
      <w:r w:rsidRPr="00675813">
        <w:rPr>
          <w:rStyle w:val="StyleUnderline"/>
        </w:rPr>
        <w:t xml:space="preserve"> suggest</w:t>
      </w:r>
      <w:r w:rsidRPr="00B227D6">
        <w:t xml:space="preserve"> is </w:t>
      </w:r>
      <w:r w:rsidRPr="00675813">
        <w:rPr>
          <w:rStyle w:val="StyleUnderline"/>
        </w:rPr>
        <w:t xml:space="preserve">that </w:t>
      </w:r>
      <w:r w:rsidRPr="00675813">
        <w:rPr>
          <w:rStyle w:val="StyleUnderline"/>
          <w:highlight w:val="green"/>
        </w:rPr>
        <w:t>a process of "consciousness manipulation</w:t>
      </w:r>
      <w:r w:rsidRPr="00675813">
        <w:rPr>
          <w:rStyle w:val="StyleUnderline"/>
        </w:rPr>
        <w:t xml:space="preserve">" is at work. It is this process which </w:t>
      </w:r>
      <w:r w:rsidRPr="00675813">
        <w:rPr>
          <w:rStyle w:val="StyleUnderline"/>
          <w:highlight w:val="green"/>
        </w:rPr>
        <w:t>accounts for the</w:t>
      </w:r>
      <w:r w:rsidRPr="00675813">
        <w:rPr>
          <w:rStyle w:val="StyleUnderline"/>
        </w:rPr>
        <w:t xml:space="preserve"> large amount of c</w:t>
      </w:r>
      <w:r w:rsidRPr="00675813">
        <w:rPr>
          <w:rStyle w:val="StyleUnderline"/>
          <w:highlight w:val="green"/>
        </w:rPr>
        <w:t>onsensus</w:t>
      </w:r>
      <w:r w:rsidRPr="00675813">
        <w:rPr>
          <w:rStyle w:val="StyleUnderline"/>
        </w:rPr>
        <w:t xml:space="preserve"> others have found in their studies of public perceptions </w:t>
      </w:r>
      <w:r w:rsidRPr="00675813">
        <w:rPr>
          <w:rStyle w:val="StyleUnderline"/>
          <w:highlight w:val="green"/>
        </w:rPr>
        <w:t>of crime seriousness</w:t>
      </w:r>
      <w:r w:rsidRPr="00B227D6">
        <w:t xml:space="preserve">. What becomes important in substantiating this argument is an assessment of the types of behaviors people define as harmful as well as the degree of harm perceived for each act. For this purpose people should be presented the opportunity to evaluate the person, property, public order, and political harms consistently associated with the disadvantaged as well as those perpetrated by the powerful in support of their economic and </w:t>
      </w:r>
      <w:proofErr w:type="spellStart"/>
      <w:r w:rsidRPr="00B227D6">
        <w:t>pohtical</w:t>
      </w:r>
      <w:proofErr w:type="spellEnd"/>
      <w:r w:rsidRPr="00B227D6">
        <w:t xml:space="preserve"> interests. In this latter category could be placed a wide range of acts, including false advertising, consumer fraud, price fixing, environmental pollution, selling contaminated or defective merchandise, and causing employees harm by a failure to provide safe working conditions. Certain </w:t>
      </w:r>
      <w:proofErr w:type="spellStart"/>
      <w:r w:rsidRPr="00B227D6">
        <w:t>pohtical</w:t>
      </w:r>
      <w:proofErr w:type="spellEnd"/>
      <w:r w:rsidRPr="00B227D6">
        <w:t xml:space="preserve"> crimes such as bribery and buying votes are relevant for this category as well. </w:t>
      </w:r>
    </w:p>
    <w:p w14:paraId="316F544E" w14:textId="77777777" w:rsidR="00162BC3" w:rsidRDefault="00162BC3" w:rsidP="00162BC3">
      <w:pPr>
        <w:ind w:firstLine="720"/>
      </w:pPr>
      <w:proofErr w:type="gramStart"/>
      <w:r w:rsidRPr="00B227D6">
        <w:t>On the basis of</w:t>
      </w:r>
      <w:proofErr w:type="gramEnd"/>
      <w:r w:rsidRPr="00B227D6">
        <w:t xml:space="preserve"> the consciousness manipulation argument one would expect to find agreement between both advantaged and disadvantaged people as to the seriousness of behavior which is especially threatening to the interests of the powerful. This would mean consensus on those crimes most identified with the power disadvantaged. At the same time one would expect agreement between the two groups that the white collar and political offenses supportive of the interests of the powerful would be perceived as not serious. From an objective standpoint these subjective evaluations are expected to conform to the true interests of the powerful but the false interests of the disadvantaged. </w:t>
      </w:r>
    </w:p>
    <w:p w14:paraId="17020855" w14:textId="77777777" w:rsidR="00162BC3" w:rsidRDefault="00162BC3" w:rsidP="00162BC3">
      <w:pPr>
        <w:ind w:firstLine="720"/>
      </w:pPr>
      <w:r w:rsidRPr="00B227D6">
        <w:t xml:space="preserve">As an alternative to the preceding it may be that the extent of manipulation is at a minimum or nonexistent. If this were the </w:t>
      </w:r>
      <w:proofErr w:type="gramStart"/>
      <w:r w:rsidRPr="00B227D6">
        <w:t>case</w:t>
      </w:r>
      <w:proofErr w:type="gramEnd"/>
      <w:r w:rsidRPr="00B227D6">
        <w:t xml:space="preserve"> we would expect evaluations by power disadvantaged people of the white collar and political offenses of the powerful to be dramatically different from those predicted by the first argument. Now one would expect the power disadvantaged to evaluate offenses identified with them which, like the political offenses connoting change, also serve some interest of theirs as much less serious than would be assumed by the manipulation argument. More importantly an absence of manipulation is suggested to the extent the power disadvantaged do in fact perceive the white collar and political offenses of the powerful as much more serious than had been predicted. In short it may be that people are able to recognize their true interests even though they live in an economically and politically stratified society. </w:t>
      </w:r>
    </w:p>
    <w:p w14:paraId="4406701B" w14:textId="77777777" w:rsidR="00162BC3" w:rsidRPr="00B227D6" w:rsidRDefault="00162BC3" w:rsidP="00162BC3">
      <w:pPr>
        <w:ind w:firstLine="720"/>
      </w:pPr>
      <w:r w:rsidRPr="00B227D6">
        <w:t xml:space="preserve">Although there has been much speculation about these various </w:t>
      </w:r>
      <w:proofErr w:type="spellStart"/>
      <w:r w:rsidRPr="00B227D6">
        <w:t>possibihties</w:t>
      </w:r>
      <w:proofErr w:type="spellEnd"/>
      <w:r w:rsidRPr="00B227D6">
        <w:t xml:space="preserve"> there has been no research designed to specifically evaluate them. The analysis which follows does not purport to be definitive; it does begin to systematically examine these issues.</w:t>
      </w:r>
    </w:p>
    <w:p w14:paraId="56B9202E" w14:textId="77777777" w:rsidR="00162BC3" w:rsidRPr="00D12915" w:rsidRDefault="00162BC3" w:rsidP="00162BC3">
      <w:pPr>
        <w:pStyle w:val="Heading4"/>
      </w:pPr>
      <w:r>
        <w:t>The public consensus is warped by the elite’s manipulation of criminal law in capitalist America</w:t>
      </w:r>
    </w:p>
    <w:p w14:paraId="17147AF3" w14:textId="77777777" w:rsidR="00162BC3" w:rsidRDefault="00162BC3" w:rsidP="00162BC3">
      <w:r>
        <w:t>PETER G.</w:t>
      </w:r>
      <w:r w:rsidRPr="00D12915">
        <w:rPr>
          <w:rStyle w:val="Style13ptBold"/>
        </w:rPr>
        <w:t xml:space="preserve"> SINDEN</w:t>
      </w:r>
      <w:r>
        <w:t xml:space="preserve"> 19</w:t>
      </w:r>
      <w:r w:rsidRPr="00D12915">
        <w:rPr>
          <w:rStyle w:val="Style13ptBold"/>
        </w:rPr>
        <w:t>80</w:t>
      </w:r>
      <w:r>
        <w:t>, Professor at the State University of New York, “Perceptions of Crime in</w:t>
      </w:r>
    </w:p>
    <w:p w14:paraId="07BD87E2" w14:textId="77777777" w:rsidR="00162BC3" w:rsidRPr="00D12915" w:rsidRDefault="00162BC3" w:rsidP="00162BC3">
      <w:r>
        <w:t xml:space="preserve">Capitalist America: The Question of Consciousness </w:t>
      </w:r>
      <w:r w:rsidRPr="00D12915">
        <w:t xml:space="preserve">Manipulation” </w:t>
      </w:r>
      <w:hyperlink r:id="rId24" w:history="1">
        <w:r w:rsidRPr="00764C44">
          <w:rPr>
            <w:rStyle w:val="Hyperlink"/>
          </w:rPr>
          <w:t>https://web-a-ebscohost-com.proxy.foley.gonzaga.edu/ehost/pdfviewer/pdfviewer?vid=1&amp;sid=e03af005-d9ce-4321-86a8-035a742aa83d%40sdc-v-sessmgr02</w:t>
        </w:r>
      </w:hyperlink>
      <w:r>
        <w:t>, 7/13/30, AGHP.</w:t>
      </w:r>
    </w:p>
    <w:p w14:paraId="0D12A725" w14:textId="77777777" w:rsidR="00162BC3" w:rsidRPr="00B227D6" w:rsidRDefault="00162BC3" w:rsidP="00162BC3">
      <w:pPr>
        <w:rPr>
          <w:sz w:val="16"/>
        </w:rPr>
      </w:pPr>
      <w:r w:rsidRPr="00B227D6">
        <w:rPr>
          <w:sz w:val="16"/>
        </w:rPr>
        <w:t xml:space="preserve">In recent </w:t>
      </w:r>
      <w:proofErr w:type="gramStart"/>
      <w:r w:rsidRPr="00B227D6">
        <w:rPr>
          <w:sz w:val="16"/>
        </w:rPr>
        <w:t>years</w:t>
      </w:r>
      <w:proofErr w:type="gramEnd"/>
      <w:r w:rsidRPr="00B227D6">
        <w:rPr>
          <w:sz w:val="16"/>
        </w:rPr>
        <w:t xml:space="preserve"> a body of research </w:t>
      </w:r>
      <w:r w:rsidRPr="00B227D6">
        <w:rPr>
          <w:rStyle w:val="StyleUnderline"/>
        </w:rPr>
        <w:t xml:space="preserve">on </w:t>
      </w:r>
      <w:r w:rsidRPr="00A16F9F">
        <w:rPr>
          <w:rStyle w:val="StyleUnderline"/>
          <w:highlight w:val="green"/>
        </w:rPr>
        <w:t>public perceptions of the seriousness of crimes</w:t>
      </w:r>
      <w:r w:rsidRPr="00B227D6">
        <w:rPr>
          <w:rStyle w:val="StyleUnderline"/>
        </w:rPr>
        <w:t xml:space="preserve"> has appeared.</w:t>
      </w:r>
      <w:r w:rsidRPr="00B227D6">
        <w:rPr>
          <w:sz w:val="16"/>
        </w:rPr>
        <w:t xml:space="preserve"> This literature has raised important questions about a conflict perspective on criminal law in capitalist America. This perspective assumes a division and conflict of interests are endemic to society. </w:t>
      </w:r>
      <w:r w:rsidRPr="00B227D6">
        <w:rPr>
          <w:rStyle w:val="StyleUnderline"/>
        </w:rPr>
        <w:t xml:space="preserve">One manifestation of the conflict </w:t>
      </w:r>
      <w:r w:rsidRPr="00A16F9F">
        <w:rPr>
          <w:rStyle w:val="StyleUnderline"/>
        </w:rPr>
        <w:t>is reflected in the</w:t>
      </w:r>
      <w:r w:rsidRPr="00B227D6">
        <w:rPr>
          <w:rStyle w:val="StyleUnderline"/>
        </w:rPr>
        <w:t xml:space="preserve"> substantive </w:t>
      </w:r>
      <w:r w:rsidRPr="00A16F9F">
        <w:rPr>
          <w:rStyle w:val="StyleUnderline"/>
          <w:highlight w:val="green"/>
        </w:rPr>
        <w:t>criminal law</w:t>
      </w:r>
      <w:r w:rsidRPr="00B227D6">
        <w:rPr>
          <w:rStyle w:val="StyleUnderline"/>
        </w:rPr>
        <w:t xml:space="preserve"> which, it is argued, </w:t>
      </w:r>
      <w:r w:rsidRPr="00A16F9F">
        <w:rPr>
          <w:rStyle w:val="StyleUnderline"/>
          <w:highlight w:val="green"/>
        </w:rPr>
        <w:t>is created by the powerful</w:t>
      </w:r>
      <w:r w:rsidRPr="00B227D6">
        <w:rPr>
          <w:rStyle w:val="StyleUnderline"/>
        </w:rPr>
        <w:t xml:space="preserve"> </w:t>
      </w:r>
      <w:proofErr w:type="gramStart"/>
      <w:r w:rsidRPr="00B227D6">
        <w:rPr>
          <w:rStyle w:val="StyleUnderline"/>
        </w:rPr>
        <w:t xml:space="preserve">in order </w:t>
      </w:r>
      <w:r w:rsidRPr="00A16F9F">
        <w:rPr>
          <w:rStyle w:val="StyleUnderline"/>
          <w:highlight w:val="green"/>
        </w:rPr>
        <w:t>to</w:t>
      </w:r>
      <w:proofErr w:type="gramEnd"/>
      <w:r w:rsidRPr="00A16F9F">
        <w:rPr>
          <w:rStyle w:val="StyleUnderline"/>
          <w:highlight w:val="green"/>
        </w:rPr>
        <w:t xml:space="preserve"> protect their interests rather than the interests of all.</w:t>
      </w:r>
      <w:r w:rsidRPr="00B227D6">
        <w:rPr>
          <w:rStyle w:val="StyleUnderline"/>
        </w:rPr>
        <w:t xml:space="preserve"> As a </w:t>
      </w:r>
      <w:proofErr w:type="gramStart"/>
      <w:r w:rsidRPr="00B227D6">
        <w:rPr>
          <w:rStyle w:val="StyleUnderline"/>
        </w:rPr>
        <w:t>consequence</w:t>
      </w:r>
      <w:proofErr w:type="gramEnd"/>
      <w:r w:rsidRPr="00B227D6">
        <w:rPr>
          <w:rStyle w:val="StyleUnderline"/>
        </w:rPr>
        <w:t xml:space="preserve"> </w:t>
      </w:r>
      <w:r w:rsidRPr="00A16F9F">
        <w:rPr>
          <w:rStyle w:val="StyleUnderline"/>
          <w:highlight w:val="green"/>
        </w:rPr>
        <w:t>widespread disagreement is predicted between various subgroups</w:t>
      </w:r>
      <w:r w:rsidRPr="00B227D6">
        <w:rPr>
          <w:rStyle w:val="StyleUnderline"/>
        </w:rPr>
        <w:t xml:space="preserve"> </w:t>
      </w:r>
      <w:r w:rsidRPr="00A16F9F">
        <w:rPr>
          <w:rStyle w:val="StyleUnderline"/>
          <w:highlight w:val="green"/>
        </w:rPr>
        <w:t>over what acts are to be considered criminal</w:t>
      </w:r>
      <w:r w:rsidRPr="00B227D6">
        <w:rPr>
          <w:rStyle w:val="StyleUnderline"/>
        </w:rPr>
        <w:t xml:space="preserve"> </w:t>
      </w:r>
      <w:r w:rsidRPr="00A16F9F">
        <w:rPr>
          <w:rStyle w:val="StyleUnderline"/>
          <w:highlight w:val="green"/>
        </w:rPr>
        <w:t>and</w:t>
      </w:r>
      <w:r w:rsidRPr="00B227D6">
        <w:rPr>
          <w:rStyle w:val="StyleUnderline"/>
        </w:rPr>
        <w:t xml:space="preserve"> to </w:t>
      </w:r>
      <w:r w:rsidRPr="00A16F9F">
        <w:rPr>
          <w:rStyle w:val="StyleUnderline"/>
          <w:highlight w:val="green"/>
        </w:rPr>
        <w:t>the degree of harm attributed to such acts.</w:t>
      </w:r>
      <w:r w:rsidRPr="00B227D6">
        <w:rPr>
          <w:sz w:val="16"/>
        </w:rPr>
        <w:t xml:space="preserve"> </w:t>
      </w:r>
    </w:p>
    <w:p w14:paraId="1FA2F934" w14:textId="77777777" w:rsidR="00162BC3" w:rsidRDefault="00162BC3" w:rsidP="00162BC3">
      <w:pPr>
        <w:ind w:firstLine="720"/>
      </w:pPr>
      <w:r w:rsidRPr="00B227D6">
        <w:t xml:space="preserve">Research initiated by </w:t>
      </w:r>
      <w:proofErr w:type="spellStart"/>
      <w:r w:rsidRPr="00B227D6">
        <w:t>Sellin</w:t>
      </w:r>
      <w:proofErr w:type="spellEnd"/>
      <w:r w:rsidRPr="00B227D6">
        <w:t xml:space="preserve"> and Wolfgang (1964). in which the question of agreement was a central concern, has not been particularly supportive of this </w:t>
      </w:r>
      <w:proofErr w:type="spellStart"/>
      <w:r w:rsidRPr="00B227D6">
        <w:t>confKct</w:t>
      </w:r>
      <w:proofErr w:type="spellEnd"/>
      <w:r w:rsidRPr="00B227D6">
        <w:t xml:space="preserve"> contention, however. In their study, they asked groups of college students, police officers, and juvenile court judges to rate the seriousness of a variety of person, property, </w:t>
      </w:r>
      <w:proofErr w:type="spellStart"/>
      <w:r w:rsidRPr="00B227D6">
        <w:t>pubHc</w:t>
      </w:r>
      <w:proofErr w:type="spellEnd"/>
      <w:r w:rsidRPr="00B227D6">
        <w:t xml:space="preserve"> order and victimless crimes. Some of the groups rated the offenses on an </w:t>
      </w:r>
      <w:proofErr w:type="gramStart"/>
      <w:r w:rsidRPr="00B227D6">
        <w:t>11 point</w:t>
      </w:r>
      <w:proofErr w:type="gramEnd"/>
      <w:r w:rsidRPr="00B227D6">
        <w:t xml:space="preserve"> scale while others used an open-ended magnitude scale. In both cases </w:t>
      </w:r>
      <w:proofErr w:type="spellStart"/>
      <w:r w:rsidRPr="00B227D6">
        <w:t>Sellin</w:t>
      </w:r>
      <w:proofErr w:type="spellEnd"/>
      <w:r w:rsidRPr="00B227D6">
        <w:t xml:space="preserve"> and Wolfgang reported a high degree of agreement on the rank order and relative magnitude of the seriousness of crimes both within and across subject groups. </w:t>
      </w:r>
    </w:p>
    <w:p w14:paraId="4A3F13A9" w14:textId="77777777" w:rsidR="00162BC3" w:rsidRDefault="00162BC3" w:rsidP="00162BC3">
      <w:pPr>
        <w:ind w:firstLine="720"/>
      </w:pPr>
      <w:proofErr w:type="gramStart"/>
      <w:r w:rsidRPr="00B227D6">
        <w:t>A number of</w:t>
      </w:r>
      <w:proofErr w:type="gramEnd"/>
      <w:r w:rsidRPr="00B227D6">
        <w:t xml:space="preserve"> replications of this research soon appeared. In one study, </w:t>
      </w:r>
      <w:proofErr w:type="spellStart"/>
      <w:r w:rsidRPr="00B227D6">
        <w:t>Normadeau</w:t>
      </w:r>
      <w:proofErr w:type="spellEnd"/>
      <w:r w:rsidRPr="00B227D6">
        <w:t xml:space="preserve"> (1966) examined the degree of consensus in a sample of Canadian college students. Another by </w:t>
      </w:r>
      <w:proofErr w:type="spellStart"/>
      <w:r w:rsidRPr="00B227D6">
        <w:t>Akman</w:t>
      </w:r>
      <w:proofErr w:type="spellEnd"/>
      <w:r w:rsidRPr="00B227D6">
        <w:t xml:space="preserve">, </w:t>
      </w:r>
      <w:proofErr w:type="spellStart"/>
      <w:r w:rsidRPr="00B227D6">
        <w:t>Normadeau</w:t>
      </w:r>
      <w:proofErr w:type="spellEnd"/>
      <w:r w:rsidRPr="00B227D6">
        <w:t xml:space="preserve">, and Turner (1967) compared the seriousness ratings of samples of Canadian students, judges, police officers, and </w:t>
      </w:r>
      <w:proofErr w:type="gramStart"/>
      <w:r w:rsidRPr="00B227D6">
        <w:t>white collar</w:t>
      </w:r>
      <w:proofErr w:type="gramEnd"/>
      <w:r w:rsidRPr="00B227D6">
        <w:t xml:space="preserve"> workers. Both studies supported </w:t>
      </w:r>
      <w:proofErr w:type="spellStart"/>
      <w:r w:rsidRPr="00B227D6">
        <w:t>Selhn</w:t>
      </w:r>
      <w:proofErr w:type="spellEnd"/>
      <w:r w:rsidRPr="00B227D6">
        <w:t xml:space="preserve"> and Wolfgang's original findings and suggested these are applicable to a larger variety of population groups. </w:t>
      </w:r>
    </w:p>
    <w:p w14:paraId="70E21714" w14:textId="77777777" w:rsidR="00162BC3" w:rsidRPr="00B227D6" w:rsidRDefault="00162BC3" w:rsidP="00162BC3">
      <w:pPr>
        <w:ind w:firstLine="720"/>
        <w:rPr>
          <w:sz w:val="16"/>
        </w:rPr>
      </w:pPr>
      <w:r w:rsidRPr="00B227D6">
        <w:rPr>
          <w:sz w:val="16"/>
        </w:rPr>
        <w:t xml:space="preserve">Important in this regard is a more recent piece of research reported by Rossi, et al., (1974). </w:t>
      </w:r>
      <w:r w:rsidRPr="00A16F9F">
        <w:rPr>
          <w:rStyle w:val="StyleUnderline"/>
          <w:highlight w:val="yellow"/>
        </w:rPr>
        <w:t>Two hundred adult respondents,</w:t>
      </w:r>
      <w:r w:rsidRPr="00B227D6">
        <w:rPr>
          <w:rStyle w:val="StyleUnderline"/>
        </w:rPr>
        <w:t xml:space="preserve"> a sample representative of the population of the city of Baltimore, </w:t>
      </w:r>
      <w:r w:rsidRPr="00A16F9F">
        <w:rPr>
          <w:rStyle w:val="StyleUnderline"/>
          <w:highlight w:val="yellow"/>
        </w:rPr>
        <w:t xml:space="preserve">were asked to rank on a nine point scale the seriousness of a large number of personal, property, and public order offenses as well as a variety of </w:t>
      </w:r>
      <w:proofErr w:type="spellStart"/>
      <w:r w:rsidRPr="00A16F9F">
        <w:rPr>
          <w:rStyle w:val="StyleUnderline"/>
          <w:highlight w:val="yellow"/>
        </w:rPr>
        <w:t>whitecollar</w:t>
      </w:r>
      <w:proofErr w:type="spellEnd"/>
      <w:r w:rsidRPr="00A16F9F">
        <w:rPr>
          <w:rStyle w:val="StyleUnderline"/>
          <w:highlight w:val="yellow"/>
        </w:rPr>
        <w:t xml:space="preserve">, victimless, and </w:t>
      </w:r>
      <w:proofErr w:type="spellStart"/>
      <w:r w:rsidRPr="00A16F9F">
        <w:rPr>
          <w:rStyle w:val="StyleUnderline"/>
          <w:highlight w:val="yellow"/>
        </w:rPr>
        <w:t>pohtical</w:t>
      </w:r>
      <w:proofErr w:type="spellEnd"/>
      <w:r w:rsidRPr="00A16F9F">
        <w:rPr>
          <w:rStyle w:val="StyleUnderline"/>
          <w:highlight w:val="yellow"/>
        </w:rPr>
        <w:t xml:space="preserve"> crimes.</w:t>
      </w:r>
      <w:r w:rsidRPr="00B227D6">
        <w:rPr>
          <w:rStyle w:val="StyleUnderline"/>
        </w:rPr>
        <w:t xml:space="preserve"> In addition to studying the seriousness of a wider range of offenses in a more diverse sample, they also analyzed the degree of consensus within and between a greater variety of population subgroups. </w:t>
      </w:r>
      <w:r w:rsidRPr="00A16F9F">
        <w:rPr>
          <w:rStyle w:val="StyleUnderline"/>
          <w:highlight w:val="yellow"/>
        </w:rPr>
        <w:t xml:space="preserve">In this case subgroups were formed </w:t>
      </w:r>
      <w:proofErr w:type="gramStart"/>
      <w:r w:rsidRPr="00A16F9F">
        <w:rPr>
          <w:rStyle w:val="StyleUnderline"/>
          <w:highlight w:val="yellow"/>
        </w:rPr>
        <w:t>on the basis of</w:t>
      </w:r>
      <w:proofErr w:type="gramEnd"/>
      <w:r w:rsidRPr="00A16F9F">
        <w:rPr>
          <w:rStyle w:val="StyleUnderline"/>
          <w:highlight w:val="yellow"/>
        </w:rPr>
        <w:t xml:space="preserve"> age, sex, race, occupation, education, and victimization</w:t>
      </w:r>
      <w:r w:rsidRPr="00B227D6">
        <w:rPr>
          <w:rStyle w:val="StyleUnderline"/>
        </w:rPr>
        <w:t xml:space="preserve">. As in the prior studies, Rossi, et al., report crimes against persons were perceived to be most serious, followed by property crimes and narcotic drug sales with the victimless, public order, and white-collar offenses not deemed particularly serious. Further, </w:t>
      </w:r>
      <w:r w:rsidRPr="00A16F9F">
        <w:rPr>
          <w:rStyle w:val="StyleUnderline"/>
          <w:highlight w:val="yellow"/>
        </w:rPr>
        <w:t>they concluded the consensus between subgroups on both the order and degree of seriousness for the entire range of offenses was extensive</w:t>
      </w:r>
      <w:r w:rsidRPr="00A16F9F">
        <w:rPr>
          <w:sz w:val="16"/>
          <w:highlight w:val="yellow"/>
        </w:rPr>
        <w:t>.</w:t>
      </w:r>
    </w:p>
    <w:p w14:paraId="2C9C4E8E" w14:textId="77777777" w:rsidR="00162BC3" w:rsidRDefault="00162BC3" w:rsidP="00162BC3">
      <w:pPr>
        <w:ind w:firstLine="720"/>
      </w:pPr>
      <w:r w:rsidRPr="00B227D6">
        <w:t xml:space="preserve"> Even studies which report exceptions to the above also contain supportive findings. For example, Chilton and </w:t>
      </w:r>
      <w:proofErr w:type="spellStart"/>
      <w:r w:rsidRPr="00B227D6">
        <w:t>DeAmicis</w:t>
      </w:r>
      <w:proofErr w:type="spellEnd"/>
      <w:r w:rsidRPr="00B227D6">
        <w:t xml:space="preserve"> (1975) raise the possibility of age-group variation in seriousness assessments. In their study they report substantial dissensus within and between groups of junior high, high school, and college students as to the seriousness of drug use and sale. However, they also report that victim offenses are more uniformly perceived as serious than are the victimless crimes. </w:t>
      </w:r>
    </w:p>
    <w:p w14:paraId="037E73D5" w14:textId="77777777" w:rsidR="00162BC3" w:rsidRPr="00A16F9F" w:rsidRDefault="00162BC3" w:rsidP="00162BC3">
      <w:pPr>
        <w:ind w:firstLine="720"/>
        <w:rPr>
          <w:sz w:val="16"/>
        </w:rPr>
      </w:pPr>
      <w:r w:rsidRPr="00A16F9F">
        <w:rPr>
          <w:sz w:val="16"/>
        </w:rPr>
        <w:t xml:space="preserve">While evidence such as this could appear to support a consensus as against a conflict perspective on this question, many, especially Marxist, supporters of the latter dispute this interpretation of these results. </w:t>
      </w:r>
      <w:r w:rsidRPr="00A16F9F">
        <w:rPr>
          <w:rStyle w:val="StyleUnderline"/>
        </w:rPr>
        <w:t xml:space="preserve">For example, Michalowski and </w:t>
      </w:r>
      <w:proofErr w:type="spellStart"/>
      <w:r w:rsidRPr="00A16F9F">
        <w:rPr>
          <w:rStyle w:val="StyleUnderline"/>
        </w:rPr>
        <w:t>Bohlander</w:t>
      </w:r>
      <w:proofErr w:type="spellEnd"/>
      <w:r w:rsidRPr="00A16F9F">
        <w:rPr>
          <w:rStyle w:val="StyleUnderline"/>
        </w:rPr>
        <w:t xml:space="preserve"> (1976) contend that </w:t>
      </w:r>
      <w:r w:rsidRPr="00A16F9F">
        <w:rPr>
          <w:rStyle w:val="StyleUnderline"/>
          <w:highlight w:val="yellow"/>
        </w:rPr>
        <w:t>a high level of agreement on what constitutes crime in a capitalist society should not be unexpected</w:t>
      </w:r>
      <w:r w:rsidRPr="00A16F9F">
        <w:rPr>
          <w:rStyle w:val="StyleUnderline"/>
        </w:rPr>
        <w:t>. "</w:t>
      </w:r>
      <w:r w:rsidRPr="00A16F9F">
        <w:rPr>
          <w:rStyle w:val="StyleUnderline"/>
          <w:highlight w:val="yellow"/>
        </w:rPr>
        <w:t>The repression of ideologies and behaviors inconsistent with the interests of those</w:t>
      </w:r>
      <w:r w:rsidRPr="00A16F9F">
        <w:rPr>
          <w:rStyle w:val="StyleUnderline"/>
        </w:rPr>
        <w:t xml:space="preserve"> having the </w:t>
      </w:r>
      <w:r w:rsidRPr="00A16F9F">
        <w:rPr>
          <w:rStyle w:val="StyleUnderline"/>
          <w:highlight w:val="yellow"/>
        </w:rPr>
        <w:t>power</w:t>
      </w:r>
      <w:r w:rsidRPr="00A16F9F">
        <w:rPr>
          <w:rStyle w:val="StyleUnderline"/>
        </w:rPr>
        <w:t xml:space="preserve"> to make and enforce laws is a critical component of the justice process, and this function </w:t>
      </w:r>
      <w:r w:rsidRPr="00A16F9F">
        <w:rPr>
          <w:rStyle w:val="StyleUnderline"/>
          <w:highlight w:val="yellow"/>
        </w:rPr>
        <w:t>plays a critical role in</w:t>
      </w:r>
      <w:r w:rsidRPr="00A16F9F">
        <w:rPr>
          <w:rStyle w:val="StyleUnderline"/>
        </w:rPr>
        <w:t xml:space="preserve"> de 'e-mining </w:t>
      </w:r>
      <w:r w:rsidRPr="00A16F9F">
        <w:rPr>
          <w:rStyle w:val="StyleUnderline"/>
          <w:highlight w:val="yellow"/>
        </w:rPr>
        <w:t>the societal definitions of crime</w:t>
      </w:r>
      <w:r w:rsidRPr="00A16F9F">
        <w:rPr>
          <w:rStyle w:val="StyleUnderline"/>
        </w:rPr>
        <w:t>." In short</w:t>
      </w:r>
      <w:r w:rsidRPr="00A16F9F">
        <w:rPr>
          <w:rStyle w:val="StyleUnderline"/>
          <w:highlight w:val="yellow"/>
        </w:rPr>
        <w:t>,</w:t>
      </w:r>
      <w:r w:rsidRPr="00A16F9F">
        <w:rPr>
          <w:rStyle w:val="StyleUnderline"/>
          <w:highlight w:val="green"/>
        </w:rPr>
        <w:t xml:space="preserve"> by controlling criminal justice the "power dominant" </w:t>
      </w:r>
      <w:proofErr w:type="gramStart"/>
      <w:r w:rsidRPr="00A16F9F">
        <w:rPr>
          <w:rStyle w:val="StyleUnderline"/>
          <w:highlight w:val="green"/>
        </w:rPr>
        <w:t>are able to</w:t>
      </w:r>
      <w:proofErr w:type="gramEnd"/>
      <w:r w:rsidRPr="00A16F9F">
        <w:rPr>
          <w:rStyle w:val="StyleUnderline"/>
          <w:highlight w:val="green"/>
        </w:rPr>
        <w:t xml:space="preserve"> maintain "repression through the creation of consensus</w:t>
      </w:r>
      <w:r w:rsidRPr="00A16F9F">
        <w:rPr>
          <w:rStyle w:val="StyleUnderline"/>
        </w:rPr>
        <w:t>"</w:t>
      </w:r>
      <w:r w:rsidRPr="00A16F9F">
        <w:rPr>
          <w:sz w:val="16"/>
        </w:rPr>
        <w:t xml:space="preserve"> (1976:100, italics in original). </w:t>
      </w:r>
    </w:p>
    <w:p w14:paraId="1C3A99BE" w14:textId="245DB722" w:rsidR="00F24455" w:rsidRDefault="00F24455" w:rsidP="00F24455">
      <w:pPr>
        <w:pStyle w:val="Heading4"/>
      </w:pPr>
      <w:r>
        <w:t>I swear people are just cutting crime da cards and putting them under cap …</w:t>
      </w:r>
    </w:p>
    <w:p w14:paraId="0F28C2A0" w14:textId="77777777" w:rsidR="00F24455" w:rsidRPr="00361E63" w:rsidRDefault="00F24455" w:rsidP="00F24455">
      <w:r w:rsidRPr="00361E63">
        <w:t xml:space="preserve">Brenda L. </w:t>
      </w:r>
      <w:r w:rsidRPr="006B3405">
        <w:rPr>
          <w:rStyle w:val="Style13ptBold"/>
        </w:rPr>
        <w:t>Vogel &amp;</w:t>
      </w:r>
      <w:r w:rsidRPr="00361E63">
        <w:t xml:space="preserve"> James W. </w:t>
      </w:r>
      <w:r w:rsidRPr="006B3405">
        <w:rPr>
          <w:rStyle w:val="Style13ptBold"/>
        </w:rPr>
        <w:t>Meeker</w:t>
      </w:r>
      <w:r>
        <w:rPr>
          <w:rStyle w:val="Style13ptBold"/>
        </w:rPr>
        <w:t xml:space="preserve"> 2006</w:t>
      </w:r>
      <w:r w:rsidRPr="00361E63">
        <w:t xml:space="preserve">, Affiliate of </w:t>
      </w:r>
      <w:r>
        <w:t xml:space="preserve">California State University, Fullerton and PHD and JD in the Criminology, Law and Society at the University of California Irvine, “PERCEPTIONS OF CRIME SERIOUSNESS IN EIGHT AFRICANAMERICAN COMMUNITIES: THE INFLUENCE OF INDIVIDUAL, ENVIRONMENTAL, AND CRIME.BASED FACTORS” </w:t>
      </w:r>
      <w:hyperlink r:id="rId25" w:history="1">
        <w:r w:rsidRPr="00764C44">
          <w:rPr>
            <w:rStyle w:val="Hyperlink"/>
          </w:rPr>
          <w:t>https://www-tandfonline-com.proxy.foley.gonzaga.edu/doi/pdf/10.1080/07418820100094911</w:t>
        </w:r>
      </w:hyperlink>
      <w:r w:rsidRPr="00361E63">
        <w:t>, 7/14/20, AGHP.</w:t>
      </w:r>
    </w:p>
    <w:p w14:paraId="29BF3B3C" w14:textId="77777777" w:rsidR="00F24455" w:rsidRDefault="00F24455" w:rsidP="00F24455">
      <w:pPr>
        <w:rPr>
          <w:sz w:val="16"/>
        </w:rPr>
      </w:pPr>
      <w:r w:rsidRPr="00361E63">
        <w:rPr>
          <w:sz w:val="16"/>
        </w:rPr>
        <w:t xml:space="preserve">Using secondary data analysis, </w:t>
      </w:r>
      <w:r w:rsidRPr="00361E63">
        <w:rPr>
          <w:rStyle w:val="StyleUnderline"/>
        </w:rPr>
        <w:t xml:space="preserve">we </w:t>
      </w:r>
      <w:r w:rsidRPr="00361E63">
        <w:rPr>
          <w:rStyle w:val="StyleUnderline"/>
          <w:highlight w:val="green"/>
        </w:rPr>
        <w:t xml:space="preserve">examine the perceptions of crime seriousness among 621 </w:t>
      </w:r>
      <w:proofErr w:type="gramStart"/>
      <w:r w:rsidRPr="00361E63">
        <w:rPr>
          <w:rStyle w:val="StyleUnderline"/>
          <w:highlight w:val="green"/>
        </w:rPr>
        <w:t>African-Americans</w:t>
      </w:r>
      <w:proofErr w:type="gramEnd"/>
      <w:r w:rsidRPr="00361E63">
        <w:rPr>
          <w:rStyle w:val="StyleUnderline"/>
        </w:rPr>
        <w:t xml:space="preserve"> living in eight urban neighborhoods stratified by crime rate and income level.</w:t>
      </w:r>
      <w:r w:rsidRPr="00361E63">
        <w:rPr>
          <w:sz w:val="16"/>
        </w:rPr>
        <w:t xml:space="preserve"> </w:t>
      </w:r>
      <w:proofErr w:type="gramStart"/>
      <w:r w:rsidRPr="00361E63">
        <w:rPr>
          <w:sz w:val="16"/>
        </w:rPr>
        <w:t>On the basis of</w:t>
      </w:r>
      <w:proofErr w:type="gramEnd"/>
      <w:r w:rsidRPr="00361E63">
        <w:rPr>
          <w:sz w:val="16"/>
        </w:rPr>
        <w:t xml:space="preserve"> the literature exploring perception formation and attitudes toward crime seriousness, we hypothesize that individual-level variables, community-level variables, experiential variables, and the motive for the crime will influence respondents' perceptions of crime seriousness. The results of six multiple regression models suggest that gender, age, community crime rate, city of residence, religiosity, and fear of crime significantly influence respondents' view of crime. </w:t>
      </w:r>
      <w:r w:rsidRPr="00361E63">
        <w:rPr>
          <w:rStyle w:val="StyleUnderline"/>
          <w:highlight w:val="green"/>
        </w:rPr>
        <w:t xml:space="preserve">We challenge the assumption that there is </w:t>
      </w:r>
      <w:r w:rsidRPr="00361E63">
        <w:rPr>
          <w:rStyle w:val="Emphasis"/>
          <w:highlight w:val="green"/>
        </w:rPr>
        <w:t>considerable consensus</w:t>
      </w:r>
      <w:r w:rsidRPr="00361E63">
        <w:rPr>
          <w:rStyle w:val="StyleUnderline"/>
          <w:highlight w:val="green"/>
        </w:rPr>
        <w:t xml:space="preserve"> regarding perceptions of crime seriousness</w:t>
      </w:r>
      <w:r w:rsidRPr="00361E63">
        <w:rPr>
          <w:rStyle w:val="StyleUnderline"/>
        </w:rPr>
        <w:t xml:space="preserve">, and discuss the implications for the justice </w:t>
      </w:r>
      <w:proofErr w:type="spellStart"/>
      <w:r w:rsidRPr="00361E63">
        <w:rPr>
          <w:rStyle w:val="StyleUnderline"/>
        </w:rPr>
        <w:t>system.Numerous</w:t>
      </w:r>
      <w:proofErr w:type="spellEnd"/>
      <w:r w:rsidRPr="00361E63">
        <w:rPr>
          <w:rStyle w:val="StyleUnderline"/>
        </w:rPr>
        <w:t xml:space="preserve"> factors, including individual characteristics, experiences, and environment, shape our normative evaluations of behaviors, events, and institutions.</w:t>
      </w:r>
      <w:r w:rsidRPr="00361E63">
        <w:rPr>
          <w:sz w:val="16"/>
        </w:rPr>
        <w:t xml:space="preserve"> As Miller, Rossi, and Simpson (1986) state, "[A] person's experiences, both objective and subjective, influence...perceptions of normative systems" (p. 316). Attitudes concerning the seriousness of crime are no different because exposure to crime, behavior patterns, and experiences vary considerably from individual to individual and may affect formation of perceptions. </w:t>
      </w:r>
      <w:r w:rsidRPr="00361E63">
        <w:rPr>
          <w:rStyle w:val="StyleUnderline"/>
        </w:rPr>
        <w:t xml:space="preserve">Furthermore, </w:t>
      </w:r>
      <w:r w:rsidRPr="00361E63">
        <w:rPr>
          <w:rStyle w:val="StyleUnderline"/>
          <w:highlight w:val="green"/>
        </w:rPr>
        <w:t>the various circumstances that surround a crime</w:t>
      </w:r>
      <w:r w:rsidRPr="00361E63">
        <w:rPr>
          <w:rStyle w:val="StyleUnderline"/>
        </w:rPr>
        <w:t xml:space="preserve">, such as motive, also may </w:t>
      </w:r>
      <w:r w:rsidRPr="00361E63">
        <w:rPr>
          <w:rStyle w:val="StyleUnderline"/>
          <w:highlight w:val="green"/>
        </w:rPr>
        <w:t xml:space="preserve">influence an individual's perception of a </w:t>
      </w:r>
      <w:proofErr w:type="gramStart"/>
      <w:r w:rsidRPr="00361E63">
        <w:rPr>
          <w:rStyle w:val="StyleUnderline"/>
          <w:highlight w:val="green"/>
        </w:rPr>
        <w:t>particular crime</w:t>
      </w:r>
      <w:proofErr w:type="gramEnd"/>
      <w:r w:rsidRPr="00361E63">
        <w:rPr>
          <w:rStyle w:val="StyleUnderline"/>
        </w:rPr>
        <w:t xml:space="preserve">. In this research we investigate several factors that may shape the views of crime held by a large sample of </w:t>
      </w:r>
      <w:proofErr w:type="gramStart"/>
      <w:r w:rsidRPr="00361E63">
        <w:rPr>
          <w:rStyle w:val="StyleUnderline"/>
        </w:rPr>
        <w:t>African-Americans</w:t>
      </w:r>
      <w:proofErr w:type="gramEnd"/>
      <w:r w:rsidRPr="00361E63">
        <w:rPr>
          <w:rStyle w:val="StyleUnderline"/>
        </w:rPr>
        <w:t>.</w:t>
      </w:r>
      <w:r w:rsidRPr="00361E63">
        <w:rPr>
          <w:sz w:val="16"/>
        </w:rPr>
        <w:t xml:space="preserve"> An abundance of research explores the divergent opinions of African-Americans and Caucasians with regard to law enforcement (Miller 1996; </w:t>
      </w:r>
      <w:proofErr w:type="spellStart"/>
      <w:r w:rsidRPr="00361E63">
        <w:rPr>
          <w:sz w:val="16"/>
        </w:rPr>
        <w:t>Weitzer</w:t>
      </w:r>
      <w:proofErr w:type="spellEnd"/>
      <w:r w:rsidRPr="00361E63">
        <w:rPr>
          <w:sz w:val="16"/>
        </w:rPr>
        <w:t xml:space="preserve"> and </w:t>
      </w:r>
      <w:proofErr w:type="spellStart"/>
      <w:r w:rsidRPr="00361E63">
        <w:rPr>
          <w:sz w:val="16"/>
        </w:rPr>
        <w:t>Tuch</w:t>
      </w:r>
      <w:proofErr w:type="spellEnd"/>
      <w:r w:rsidRPr="00361E63">
        <w:rPr>
          <w:sz w:val="16"/>
        </w:rPr>
        <w:t xml:space="preserve"> 1999), the courts (Henderson et al. 1997), and high-profile cases such as the Rodney King beating (Schwartz 1992) and the O.J. Simpson trial (Saad and Newport 1995). Little research, however, examines factors that shape perceptions of crime seriousness among </w:t>
      </w:r>
      <w:proofErr w:type="gramStart"/>
      <w:r w:rsidRPr="00361E63">
        <w:rPr>
          <w:sz w:val="16"/>
        </w:rPr>
        <w:t>African-Americans</w:t>
      </w:r>
      <w:proofErr w:type="gramEnd"/>
      <w:r w:rsidRPr="00361E63">
        <w:rPr>
          <w:rStyle w:val="Emphasis"/>
        </w:rPr>
        <w:t xml:space="preserve">. </w:t>
      </w:r>
      <w:r w:rsidRPr="00361E63">
        <w:rPr>
          <w:rStyle w:val="Emphasis"/>
          <w:highlight w:val="green"/>
        </w:rPr>
        <w:t xml:space="preserve">Not all </w:t>
      </w:r>
      <w:proofErr w:type="gramStart"/>
      <w:r w:rsidRPr="00361E63">
        <w:rPr>
          <w:rStyle w:val="Emphasis"/>
          <w:highlight w:val="green"/>
        </w:rPr>
        <w:t>African-Americans</w:t>
      </w:r>
      <w:proofErr w:type="gramEnd"/>
      <w:r w:rsidRPr="00361E63">
        <w:rPr>
          <w:rStyle w:val="Emphasis"/>
          <w:highlight w:val="green"/>
        </w:rPr>
        <w:t>, simply because of their shared skin color, hold the same attitudes and opinions about crime</w:t>
      </w:r>
      <w:r w:rsidRPr="00361E63">
        <w:rPr>
          <w:rStyle w:val="StyleUnderline"/>
          <w:highlight w:val="green"/>
        </w:rPr>
        <w:t>.</w:t>
      </w:r>
      <w:r w:rsidRPr="00361E63">
        <w:rPr>
          <w:rStyle w:val="StyleUnderline"/>
        </w:rPr>
        <w:t xml:space="preserve"> For example, </w:t>
      </w:r>
      <w:proofErr w:type="spellStart"/>
      <w:r w:rsidRPr="00361E63">
        <w:rPr>
          <w:rStyle w:val="StyleUnderline"/>
        </w:rPr>
        <w:t>AfricanAmericans</w:t>
      </w:r>
      <w:proofErr w:type="spellEnd"/>
      <w:r w:rsidRPr="00361E63">
        <w:rPr>
          <w:rStyle w:val="StyleUnderline"/>
        </w:rPr>
        <w:t>' attitudes toward the police are conditioned on both age (Bureau of Justice Statistics 1993; Webb and Marshall 1995) and socioeconomic status (</w:t>
      </w:r>
      <w:proofErr w:type="spellStart"/>
      <w:r w:rsidRPr="00361E63">
        <w:rPr>
          <w:rStyle w:val="StyleUnderline"/>
        </w:rPr>
        <w:t>Weitzer</w:t>
      </w:r>
      <w:proofErr w:type="spellEnd"/>
      <w:r w:rsidRPr="00361E63">
        <w:rPr>
          <w:rStyle w:val="StyleUnderline"/>
        </w:rPr>
        <w:t xml:space="preserve"> and </w:t>
      </w:r>
      <w:proofErr w:type="spellStart"/>
      <w:r w:rsidRPr="00361E63">
        <w:rPr>
          <w:rStyle w:val="StyleUnderline"/>
        </w:rPr>
        <w:t>Tuch</w:t>
      </w:r>
      <w:proofErr w:type="spellEnd"/>
      <w:r w:rsidRPr="00361E63">
        <w:rPr>
          <w:rStyle w:val="StyleUnderline"/>
        </w:rPr>
        <w:t xml:space="preserve"> 1999).</w:t>
      </w:r>
      <w:r w:rsidRPr="00361E63">
        <w:rPr>
          <w:sz w:val="16"/>
        </w:rPr>
        <w:t xml:space="preserve"> In the present article we wish to address this gap in the literature on perception of crime. </w:t>
      </w:r>
      <w:r w:rsidRPr="00361E63">
        <w:rPr>
          <w:rStyle w:val="StyleUnderline"/>
          <w:highlight w:val="green"/>
        </w:rPr>
        <w:t xml:space="preserve">Recognizing that </w:t>
      </w:r>
      <w:proofErr w:type="gramStart"/>
      <w:r w:rsidRPr="00361E63">
        <w:rPr>
          <w:rStyle w:val="StyleUnderline"/>
          <w:highlight w:val="green"/>
        </w:rPr>
        <w:t>African-Americans</w:t>
      </w:r>
      <w:proofErr w:type="gramEnd"/>
      <w:r w:rsidRPr="00361E63">
        <w:rPr>
          <w:rStyle w:val="StyleUnderline"/>
          <w:highlight w:val="green"/>
        </w:rPr>
        <w:t xml:space="preserve"> are represented disproportionately</w:t>
      </w:r>
      <w:r w:rsidRPr="00361E63">
        <w:rPr>
          <w:rStyle w:val="StyleUnderline"/>
        </w:rPr>
        <w:t xml:space="preserve"> among those victimized by crime, arrested, and confined</w:t>
      </w:r>
      <w:r w:rsidRPr="00361E63">
        <w:rPr>
          <w:rStyle w:val="Emphasis"/>
        </w:rPr>
        <w:t xml:space="preserve">, </w:t>
      </w:r>
      <w:r w:rsidRPr="00361E63">
        <w:rPr>
          <w:rStyle w:val="Emphasis"/>
          <w:highlight w:val="green"/>
        </w:rPr>
        <w:t>we place particular importance on their opinions about the seriousness of crime.</w:t>
      </w:r>
      <w:r w:rsidRPr="00361E63">
        <w:rPr>
          <w:sz w:val="16"/>
        </w:rPr>
        <w:t xml:space="preserve"> This research therefore is not designed to compare the views of African-American respondents with those of persons in other ethnic or racial groups, but to explore the individual, environmental, and experiential factors that influence the formation of attitudes about specific criminal acts in a sample of African-Americans. We hypothesize that the respondents' individual characteristics, experiences, and community-level characteristics, as well as the motive for the crime, will influence their perceptions of crime seriousness. Individual characteristics include marital status, gender, age, and employment status. Community characteristics include community income level, official community crime rate, extent of crime (robberies, burglaries, and assaults) as perceived by respondent, and city of residence. Experiential factors include religiosity, involvement with police, and fear of crime. The individual VOGEL AND MEEKER 303 and community characteristics are treated as exogenous variables; we assume that they occurred before the experiential variables. In part on the basis of ideas set forth by Sykes and Matza (1957), we expect that respondents who are socially or experientially close to the offender will more easily identify with or "neutralize" the offender's actions, and therefore will view the acts as less serious than individuals who are more distant from the event. Sykes and Matza (1957) argue that the likelihood of victimization "would seem to be a function of the social distance between the juvenile delinquent and others...thus we find implicit maxims in the world of the delinquent such as 'don't steal from friends' or 'don't commit vandalism against a church of your own faith'" (p. 665). They maintain that delinquents draw distinctions between who is fair game for victimization and who is not. </w:t>
      </w:r>
      <w:proofErr w:type="gramStart"/>
      <w:r w:rsidRPr="00361E63">
        <w:rPr>
          <w:sz w:val="16"/>
        </w:rPr>
        <w:t>Consequently</w:t>
      </w:r>
      <w:proofErr w:type="gramEnd"/>
      <w:r w:rsidRPr="00361E63">
        <w:rPr>
          <w:sz w:val="16"/>
        </w:rPr>
        <w:t xml:space="preserve"> they recognize the wrongfulness of their behavior, but neutralize it in certain circumstances. The authors argue that "values or norms appear as qualified guides for action, limited in their applicability in terms of time, place, persons, and social circumstances" (1957:665). We take the same position here </w:t>
      </w:r>
      <w:proofErr w:type="gramStart"/>
      <w:r w:rsidRPr="00361E63">
        <w:rPr>
          <w:sz w:val="16"/>
        </w:rPr>
        <w:t>with regard to</w:t>
      </w:r>
      <w:proofErr w:type="gramEnd"/>
      <w:r w:rsidRPr="00361E63">
        <w:rPr>
          <w:sz w:val="16"/>
        </w:rPr>
        <w:t xml:space="preserve"> perceptions of crime seriousness. For example, we recognize that considerable street crime occurs in poor areas among young males; therefore we expect that young males living in poor areas will be more lenient than older females living in middle-class areas. Similarly, those who have been involved with the police are expected to perceive the scenarios less seriously than those who have not been so involved. </w:t>
      </w:r>
      <w:r w:rsidRPr="00361E63">
        <w:rPr>
          <w:rStyle w:val="StyleUnderline"/>
        </w:rPr>
        <w:t xml:space="preserve">We also expect that </w:t>
      </w:r>
      <w:r w:rsidRPr="00361E63">
        <w:rPr>
          <w:rStyle w:val="StyleUnderline"/>
          <w:highlight w:val="green"/>
        </w:rPr>
        <w:t>the motive for the crime will influence perceptions of crime</w:t>
      </w:r>
      <w:r w:rsidRPr="00361E63">
        <w:rPr>
          <w:rStyle w:val="StyleUnderline"/>
        </w:rPr>
        <w:t xml:space="preserve">. The scenarios employed in this research depict crimes motivated by greed, retaliation against racism, self-defense, and survival or family support. We expect that the scenarios with racially charged motives will be viewed as less serious than the scenarios with other motives because our sample, as </w:t>
      </w:r>
      <w:proofErr w:type="gramStart"/>
      <w:r w:rsidRPr="00361E63">
        <w:rPr>
          <w:rStyle w:val="StyleUnderline"/>
        </w:rPr>
        <w:t>African-Americans</w:t>
      </w:r>
      <w:proofErr w:type="gramEnd"/>
      <w:r w:rsidRPr="00361E63">
        <w:rPr>
          <w:rStyle w:val="StyleUnderline"/>
        </w:rPr>
        <w:t xml:space="preserve">, can identify with racism and may be more willing to rationalize such behavior. In short, the </w:t>
      </w:r>
      <w:r w:rsidRPr="00361E63">
        <w:rPr>
          <w:rStyle w:val="StyleUnderline"/>
          <w:highlight w:val="green"/>
        </w:rPr>
        <w:t>crime scenarios emphasize the racial disparities and injustice in society</w:t>
      </w:r>
      <w:r w:rsidRPr="00361E63">
        <w:rPr>
          <w:rStyle w:val="StyleUnderline"/>
        </w:rPr>
        <w:t xml:space="preserve">; these, in turn, </w:t>
      </w:r>
      <w:r w:rsidRPr="00361E63">
        <w:rPr>
          <w:rStyle w:val="StyleUnderline"/>
          <w:highlight w:val="green"/>
        </w:rPr>
        <w:t>show how extensively respondents rationalize their evaluations of crime seriousness</w:t>
      </w:r>
      <w:r w:rsidRPr="00361E63">
        <w:rPr>
          <w:rStyle w:val="StyleUnderline"/>
        </w:rPr>
        <w:t xml:space="preserve"> and possibly regard perpetrators as less deserving of punishment.</w:t>
      </w:r>
      <w:r w:rsidRPr="00361E63">
        <w:rPr>
          <w:sz w:val="16"/>
        </w:rPr>
        <w:t xml:space="preserve"> </w:t>
      </w:r>
    </w:p>
    <w:p w14:paraId="29622EB1" w14:textId="77777777" w:rsidR="007A13B0" w:rsidRDefault="007A13B0" w:rsidP="007A13B0">
      <w:pPr>
        <w:pStyle w:val="Heading4"/>
      </w:pPr>
      <w:r>
        <w:t xml:space="preserve">Capitalism is the root cause of crime – the </w:t>
      </w:r>
      <w:proofErr w:type="spellStart"/>
      <w:r>
        <w:t>aff</w:t>
      </w:r>
      <w:proofErr w:type="spellEnd"/>
      <w:r>
        <w:t xml:space="preserve"> is only tinkering that </w:t>
      </w:r>
      <w:proofErr w:type="gramStart"/>
      <w:r>
        <w:t>won’t</w:t>
      </w:r>
      <w:proofErr w:type="gramEnd"/>
      <w:r>
        <w:t xml:space="preserve"> address the problem</w:t>
      </w:r>
    </w:p>
    <w:p w14:paraId="36A601AF" w14:textId="77777777" w:rsidR="007A13B0" w:rsidRDefault="007A13B0" w:rsidP="007A13B0">
      <w:pPr>
        <w:ind w:left="720" w:hanging="720"/>
        <w:rPr>
          <w:rStyle w:val="Style13ptBold"/>
        </w:rPr>
      </w:pPr>
      <w:r>
        <w:rPr>
          <w:rStyle w:val="Style13ptBold"/>
        </w:rPr>
        <w:t>Kramer, Professor of Sociology at Western Michigan University, 84</w:t>
      </w:r>
    </w:p>
    <w:p w14:paraId="199B780F" w14:textId="77777777" w:rsidR="007A13B0" w:rsidRPr="00E95ADB" w:rsidRDefault="007A13B0" w:rsidP="007A13B0">
      <w:pPr>
        <w:rPr>
          <w:rStyle w:val="Style13ptBold"/>
          <w:b w:val="0"/>
          <w:bCs w:val="0"/>
          <w:sz w:val="22"/>
          <w:szCs w:val="20"/>
        </w:rPr>
      </w:pPr>
      <w:r>
        <w:rPr>
          <w:rStyle w:val="Style13ptBold"/>
          <w:b w:val="0"/>
          <w:bCs w:val="0"/>
          <w:sz w:val="22"/>
          <w:szCs w:val="20"/>
        </w:rPr>
        <w:t xml:space="preserve">[Ronald C. Cramer, Professor of Sociology and Director of the Criminal Justice Program at Western Michigan University, June 1984, The Journal of Sociology &amp; Social Welfare, “Critical Criminology, Traditional Crime, and Public Policy”, Vol. 11, Issue 2, </w:t>
      </w:r>
      <w:hyperlink r:id="rId26" w:history="1">
        <w:r w:rsidRPr="00E95ADB">
          <w:rPr>
            <w:color w:val="0000FF"/>
            <w:u w:val="single"/>
          </w:rPr>
          <w:t>https://scholarworks.wmich.edu/cgi/viewcontent.cgi?article=1650&amp;context=jssw</w:t>
        </w:r>
      </w:hyperlink>
      <w:r>
        <w:t xml:space="preserve"> // </w:t>
      </w:r>
      <w:proofErr w:type="spellStart"/>
      <w:r>
        <w:t>jmk</w:t>
      </w:r>
      <w:proofErr w:type="spellEnd"/>
      <w:r>
        <w:t>]</w:t>
      </w:r>
    </w:p>
    <w:p w14:paraId="7C5996FC" w14:textId="77777777" w:rsidR="007A13B0" w:rsidRDefault="007A13B0" w:rsidP="007A13B0">
      <w:r>
        <w:t>The Surplus Population</w:t>
      </w:r>
    </w:p>
    <w:p w14:paraId="140242F3" w14:textId="77777777" w:rsidR="007A13B0" w:rsidRPr="00E95ADB" w:rsidRDefault="007A13B0" w:rsidP="007A13B0">
      <w:pPr>
        <w:rPr>
          <w:rStyle w:val="StyleUnderline"/>
        </w:rPr>
      </w:pPr>
      <w:r>
        <w:t xml:space="preserve">From the critical criminology perspective, </w:t>
      </w:r>
      <w:r w:rsidRPr="00E95ADB">
        <w:rPr>
          <w:rStyle w:val="StyleUnderline"/>
        </w:rPr>
        <w:t xml:space="preserve">"An understanding of crime in our society begins with the recognition that the crucial phenomenon to be considered is not crime, per se, but </w:t>
      </w:r>
      <w:r w:rsidRPr="00E95ADB">
        <w:rPr>
          <w:rStyle w:val="Emphasis"/>
        </w:rPr>
        <w:t xml:space="preserve">the historical development and operation of capitalist society" </w:t>
      </w:r>
      <w:r>
        <w:t xml:space="preserve">(Quinney, 1980:39). </w:t>
      </w:r>
      <w:r w:rsidRPr="00E95ADB">
        <w:rPr>
          <w:rStyle w:val="StyleUnderline"/>
        </w:rPr>
        <w:t>An understanding of the emergence and reproduction of class divisions and their associated forms of inequality are especially important in this regard</w:t>
      </w:r>
      <w:r>
        <w:t xml:space="preserve">. </w:t>
      </w:r>
      <w:r w:rsidRPr="00E95ADB">
        <w:rPr>
          <w:rStyle w:val="StyleUnderline"/>
        </w:rPr>
        <w:t>To explain traditional crime</w:t>
      </w:r>
      <w:proofErr w:type="gramStart"/>
      <w:r w:rsidRPr="00E95ADB">
        <w:rPr>
          <w:rStyle w:val="StyleUnderline"/>
        </w:rPr>
        <w:t>, in particular, we</w:t>
      </w:r>
      <w:proofErr w:type="gramEnd"/>
      <w:r w:rsidRPr="00E95ADB">
        <w:rPr>
          <w:rStyle w:val="StyleUnderline"/>
        </w:rPr>
        <w:t xml:space="preserve"> first need to see how the historical development of capitalism creates a surplus population or economic underclass which commits crime partially as a response to problems of survival and the brutalization of social life.</w:t>
      </w:r>
    </w:p>
    <w:p w14:paraId="35CF326E" w14:textId="77777777" w:rsidR="007A13B0" w:rsidRDefault="007A13B0" w:rsidP="007A13B0">
      <w:r>
        <w:t xml:space="preserve">Marxist social theory provides a starting point for an analysis of the historical development of the political economy of capitalism. Marxism breaks with philosophical idealism and insists that a proper understanding of human action must begin with the existing material conditions and social relationships of people. Marxist theory, thus, starts with an analysis of the forces and social relations of production and moves on to examine the dialectical relationship between the mode of production and the other cultural and social structures of a society. Marxism analyzes society as a social formation, an articulated totality of economy, state, ideology, and so on. </w:t>
      </w:r>
    </w:p>
    <w:p w14:paraId="68CE6ABE" w14:textId="77777777" w:rsidR="007A13B0" w:rsidRPr="00E95ADB" w:rsidRDefault="007A13B0" w:rsidP="007A13B0">
      <w:pPr>
        <w:rPr>
          <w:rStyle w:val="StyleUnderline"/>
        </w:rPr>
      </w:pPr>
      <w:r>
        <w:t xml:space="preserve">Immanent change is a fundamental characteristic of social formations due to the contradictions which exist within them. These contradictions are both necessary for, and yet destructive of, these formations. </w:t>
      </w:r>
      <w:r w:rsidRPr="00E95ADB">
        <w:rPr>
          <w:rStyle w:val="StyleUnderline"/>
        </w:rPr>
        <w:t>The existence of classes and class struggle is the fundamental contradiction of capitalist society</w:t>
      </w:r>
      <w:r>
        <w:t xml:space="preserve">. According to Marx, </w:t>
      </w:r>
      <w:r w:rsidRPr="00E95ADB">
        <w:rPr>
          <w:rStyle w:val="StyleUnderline"/>
        </w:rPr>
        <w:t xml:space="preserve">class it not an attribute of an individual or group; it is a social relationship. Classes are constituted by the social relations of production. Under capitalism these class relations are inherently </w:t>
      </w:r>
      <w:r w:rsidRPr="00E95ADB">
        <w:rPr>
          <w:rStyle w:val="Emphasis"/>
        </w:rPr>
        <w:t>exploitative and unstable</w:t>
      </w:r>
      <w:r>
        <w:t xml:space="preserve">. </w:t>
      </w:r>
      <w:r w:rsidRPr="00E95ADB">
        <w:rPr>
          <w:rStyle w:val="StyleUnderline"/>
        </w:rPr>
        <w:t>The existence of classes implies class struggle and class struggle implies change. As Quinney (1980:45) notes, "All past history that involves the development of capitalism is the history of class struggle."</w:t>
      </w:r>
    </w:p>
    <w:p w14:paraId="51E1F17C" w14:textId="77777777" w:rsidR="007A13B0" w:rsidRDefault="007A13B0" w:rsidP="007A13B0">
      <w:r w:rsidRPr="00E95ADB">
        <w:rPr>
          <w:rStyle w:val="StyleUnderline"/>
        </w:rPr>
        <w:t xml:space="preserve">This class struggle is carried on, of course, between workers and owners, </w:t>
      </w:r>
      <w:proofErr w:type="gramStart"/>
      <w:r w:rsidRPr="00E95ADB">
        <w:rPr>
          <w:rStyle w:val="StyleUnderline"/>
        </w:rPr>
        <w:t>proletarians</w:t>
      </w:r>
      <w:proofErr w:type="gramEnd"/>
      <w:r w:rsidRPr="00E95ADB">
        <w:rPr>
          <w:rStyle w:val="StyleUnderline"/>
        </w:rPr>
        <w:t xml:space="preserve"> and capitalists.</w:t>
      </w:r>
      <w:r>
        <w:t xml:space="preserve"> But class divisions are also more complex. In </w:t>
      </w:r>
      <w:proofErr w:type="spellStart"/>
      <w:r>
        <w:t>CApilal</w:t>
      </w:r>
      <w:proofErr w:type="spellEnd"/>
      <w:r>
        <w:t xml:space="preserve">, Marx, (1867) introduced the terms "relative redundant population" and "industrial reserve army" in his analysis of the effect of the growth of capital on the working class. As Greenberg (1981:6.2) notes: </w:t>
      </w:r>
    </w:p>
    <w:p w14:paraId="63FA028D" w14:textId="77777777" w:rsidR="007A13B0" w:rsidRPr="00E95ADB" w:rsidRDefault="007A13B0" w:rsidP="007A13B0">
      <w:pPr>
        <w:ind w:left="720"/>
        <w:rPr>
          <w:rStyle w:val="StyleUnderline"/>
        </w:rPr>
      </w:pPr>
      <w:r w:rsidRPr="00E95ADB">
        <w:rPr>
          <w:rStyle w:val="StyleUnderline"/>
        </w:rPr>
        <w:t xml:space="preserve">Marx argued that capitalists respond to the possibility of rising wages by introducing machinery that displaces workers. The ratio of constant capital (machinery, raw materials) to variable capital (wages) thus tends to rise. Workers who lose their jobs in this process, or who are never hired in the first place, constitute the relative redundant, surplus population. Marx goes on to argue that the existence of this population further depresses wages, since employed workers can be replaced by members of the "industrial reserve army" if they demand excessive wages. </w:t>
      </w:r>
    </w:p>
    <w:p w14:paraId="0940D9A1" w14:textId="77777777" w:rsidR="007A13B0" w:rsidRPr="00E95ADB" w:rsidRDefault="007A13B0" w:rsidP="007A13B0">
      <w:pPr>
        <w:rPr>
          <w:rStyle w:val="Emphasis"/>
        </w:rPr>
      </w:pPr>
      <w:r w:rsidRPr="00E95ADB">
        <w:rPr>
          <w:rStyle w:val="StyleUnderline"/>
        </w:rPr>
        <w:t>Capitalism, therefore, systematically generates a "surplus population", an "unemployed sector of the working class either dependent on fluctuations in the economy or made obsolete by new technology"</w:t>
      </w:r>
      <w:r>
        <w:t xml:space="preserve"> (Quinney, 1980:55). This surplus population or economic underclass lives under social, economic, and political conditions which can be described as devastating (Time Magazine, 1977, </w:t>
      </w:r>
      <w:proofErr w:type="spellStart"/>
      <w:r>
        <w:t>Auletta</w:t>
      </w:r>
      <w:proofErr w:type="spellEnd"/>
      <w:r>
        <w:t xml:space="preserve">, 1982). </w:t>
      </w:r>
      <w:r w:rsidRPr="00E95ADB">
        <w:rPr>
          <w:rStyle w:val="StyleUnderline"/>
        </w:rPr>
        <w:t xml:space="preserve">It is here in the marginalized, demoralized, and super exploited sector of the working class that </w:t>
      </w:r>
      <w:r w:rsidRPr="00E95ADB">
        <w:rPr>
          <w:rStyle w:val="Emphasis"/>
        </w:rPr>
        <w:t>traditional crime often takes root and flourishes.</w:t>
      </w:r>
    </w:p>
    <w:p w14:paraId="17E9B960" w14:textId="77777777" w:rsidR="007A13B0" w:rsidRDefault="007A13B0" w:rsidP="007A13B0">
      <w:r w:rsidRPr="00EC55C2">
        <w:rPr>
          <w:rStyle w:val="StyleUnderline"/>
        </w:rPr>
        <w:t xml:space="preserve">It has long been noted by criminologists that </w:t>
      </w:r>
      <w:r w:rsidRPr="00EC55C2">
        <w:rPr>
          <w:rStyle w:val="Emphasis"/>
        </w:rPr>
        <w:t>there is a strong relationship between social class and criminality</w:t>
      </w:r>
      <w:r>
        <w:t xml:space="preserve"> (as measured in official statistics). Despite the attempt of some American criminologists to prove that this relationship is a myth (Tittle, </w:t>
      </w:r>
      <w:proofErr w:type="spellStart"/>
      <w:r>
        <w:t>Villemez</w:t>
      </w:r>
      <w:proofErr w:type="spellEnd"/>
      <w:r>
        <w:t xml:space="preserve">, and Smith, 1978), </w:t>
      </w:r>
      <w:r w:rsidRPr="00EC55C2">
        <w:rPr>
          <w:rStyle w:val="StyleUnderline"/>
        </w:rPr>
        <w:t>the bulk of the evidence continues to show that lower class people do commit traditional crime at a much higher rate than other classes</w:t>
      </w:r>
      <w:r>
        <w:t xml:space="preserve">. As Braithwaite (1981:38) points out, "... </w:t>
      </w:r>
      <w:r w:rsidRPr="00EC55C2">
        <w:rPr>
          <w:rStyle w:val="StyleUnderline"/>
        </w:rPr>
        <w:t>it has been demonstrated, with a degree of consistency which is unusual in social science, that lower class people, and people living in lower class areas, have higher official crime rates than other groups."</w:t>
      </w:r>
    </w:p>
    <w:p w14:paraId="7C796114" w14:textId="77777777" w:rsidR="007A13B0" w:rsidRDefault="007A13B0" w:rsidP="007A13B0">
      <w:r w:rsidRPr="00E95ADB">
        <w:rPr>
          <w:rStyle w:val="StyleUnderline"/>
        </w:rPr>
        <w:t xml:space="preserve">Critical criminologists argue that </w:t>
      </w:r>
      <w:r w:rsidRPr="00E95ADB">
        <w:rPr>
          <w:rStyle w:val="Emphasis"/>
        </w:rPr>
        <w:t>predatory crimes</w:t>
      </w:r>
      <w:r>
        <w:t xml:space="preserve">, such as burglary, robbery, drug dealing, and hustling, </w:t>
      </w:r>
      <w:r w:rsidRPr="00E95ADB">
        <w:rPr>
          <w:rStyle w:val="StyleUnderline"/>
        </w:rPr>
        <w:t xml:space="preserve">are often pursued by the members of the surplus population out of the </w:t>
      </w:r>
      <w:r w:rsidRPr="00EC55C2">
        <w:rPr>
          <w:rStyle w:val="Emphasis"/>
        </w:rPr>
        <w:t>need to survive</w:t>
      </w:r>
      <w:r>
        <w:t xml:space="preserve">. As Platt (1978:30) notes, "For this population the economic conditions of life are unusually desperate and degrading. </w:t>
      </w:r>
      <w:r w:rsidRPr="00EC55C2">
        <w:rPr>
          <w:rStyle w:val="StyleUnderline"/>
        </w:rPr>
        <w:t>The high level of property crime and petty hustlers cannot be separated from the problems of survival."</w:t>
      </w:r>
    </w:p>
    <w:p w14:paraId="578E27DD" w14:textId="77777777" w:rsidR="007A13B0" w:rsidRPr="00EC55C2" w:rsidRDefault="007A13B0" w:rsidP="007A13B0">
      <w:pPr>
        <w:rPr>
          <w:rStyle w:val="StyleUnderline"/>
        </w:rPr>
      </w:pPr>
      <w:r>
        <w:t xml:space="preserve">The surplus population is also heavily involved in intra-class acts of interpersonal violence, as well as increasingly cross-class acts of violence. Rape, assault, </w:t>
      </w:r>
      <w:proofErr w:type="gramStart"/>
      <w:r>
        <w:t>child</w:t>
      </w:r>
      <w:proofErr w:type="gramEnd"/>
      <w:r>
        <w:t xml:space="preserve"> and wife beating, and homicide result from the brutalization and demoralization of life conditions for the surplus population. As Quinney (1980:61) observes, </w:t>
      </w:r>
      <w:r w:rsidRPr="00EC55C2">
        <w:rPr>
          <w:rStyle w:val="StyleUnderline"/>
        </w:rPr>
        <w:t>these "...conventional criminal acts ... are pursued by those who are already brutalized by the conditions of capitalism."</w:t>
      </w:r>
    </w:p>
    <w:p w14:paraId="039C1CD6" w14:textId="77777777" w:rsidR="007A13B0" w:rsidRPr="00EC55C2" w:rsidRDefault="007A13B0" w:rsidP="007A13B0">
      <w:pPr>
        <w:rPr>
          <w:rStyle w:val="StyleUnderline"/>
        </w:rPr>
      </w:pPr>
      <w:r w:rsidRPr="00EC55C2">
        <w:rPr>
          <w:rStyle w:val="StyleUnderline"/>
        </w:rPr>
        <w:t>While the life conditions of the surplus population under advanced capitalism are undoubtably related to criminal behavior, there are other, more specific, factors to be considered if we are to deepen our understanding of the relationship between social order and traditional crime.</w:t>
      </w:r>
    </w:p>
    <w:p w14:paraId="50335344" w14:textId="77777777" w:rsidR="00B71740" w:rsidRDefault="00B71740" w:rsidP="00B71740"/>
    <w:p w14:paraId="67BBB132" w14:textId="77777777" w:rsidR="00B71740" w:rsidRDefault="00B71740" w:rsidP="00B71740">
      <w:pPr>
        <w:rPr>
          <w:u w:val="single"/>
        </w:rPr>
      </w:pPr>
    </w:p>
    <w:p w14:paraId="44B9ED53" w14:textId="74B93DB6" w:rsidR="00B71740" w:rsidRDefault="003D3014" w:rsidP="00B71740">
      <w:pPr>
        <w:pStyle w:val="Heading3"/>
      </w:pPr>
      <w:r>
        <w:t>Impact – Class Warfare</w:t>
      </w:r>
    </w:p>
    <w:p w14:paraId="5D872F4F" w14:textId="77777777" w:rsidR="003D3014" w:rsidRDefault="003D3014" w:rsidP="003D3014">
      <w:pPr>
        <w:pStyle w:val="Heading4"/>
      </w:pPr>
      <w:r>
        <w:t xml:space="preserve">Capitalism rationalizes competition between all classes, whether </w:t>
      </w:r>
      <w:proofErr w:type="gramStart"/>
      <w:r>
        <w:t>it’s</w:t>
      </w:r>
      <w:proofErr w:type="gramEnd"/>
      <w:r>
        <w:t xml:space="preserve"> legal or not</w:t>
      </w:r>
    </w:p>
    <w:p w14:paraId="262EE2C9" w14:textId="77777777" w:rsidR="003D3014" w:rsidRPr="00105E9E" w:rsidRDefault="003D3014" w:rsidP="003D3014">
      <w:pPr>
        <w:rPr>
          <w:rStyle w:val="Style13ptBold"/>
        </w:rPr>
      </w:pPr>
      <w:r>
        <w:rPr>
          <w:rStyle w:val="Style13ptBold"/>
        </w:rPr>
        <w:t xml:space="preserve">Reiman, Professor Emeritus of Philosophy and Social Policy at American University, and </w:t>
      </w:r>
      <w:proofErr w:type="spellStart"/>
      <w:r>
        <w:rPr>
          <w:rStyle w:val="Style13ptBold"/>
        </w:rPr>
        <w:t>Headlee</w:t>
      </w:r>
      <w:proofErr w:type="spellEnd"/>
      <w:r>
        <w:rPr>
          <w:rStyle w:val="Style13ptBold"/>
        </w:rPr>
        <w:t>, Associate Professor Emeritus of Economics at American University, ‘81</w:t>
      </w:r>
    </w:p>
    <w:p w14:paraId="6FBF0C56" w14:textId="77777777" w:rsidR="003D3014" w:rsidRDefault="003D3014" w:rsidP="003D3014">
      <w:r>
        <w:t xml:space="preserve">(Jeffrey, Sue, 1/1/1981, Crime &amp; Delinquency, “Marxism and Criminal Justice Policy”, Volume 27, No. 1, p. 43, </w:t>
      </w:r>
      <w:proofErr w:type="spellStart"/>
      <w:r>
        <w:t>MLiao</w:t>
      </w:r>
      <w:proofErr w:type="spellEnd"/>
      <w:r>
        <w:t>)</w:t>
      </w:r>
    </w:p>
    <w:p w14:paraId="0F493ED9" w14:textId="77777777" w:rsidR="003D3014" w:rsidRPr="00482A58" w:rsidRDefault="003D3014" w:rsidP="003D3014">
      <w:pPr>
        <w:rPr>
          <w:rStyle w:val="StyleUnderline"/>
        </w:rPr>
      </w:pPr>
      <w:r>
        <w:t xml:space="preserve">Our analysis takes this argument two steps farther. </w:t>
      </w:r>
      <w:proofErr w:type="gramStart"/>
      <w:r>
        <w:t>First of all</w:t>
      </w:r>
      <w:proofErr w:type="gramEnd"/>
      <w:r>
        <w:t xml:space="preserve">, we wish to emphasize what should be obvious. </w:t>
      </w:r>
      <w:r w:rsidRPr="00482A58">
        <w:rPr>
          <w:rStyle w:val="StyleUnderline"/>
        </w:rPr>
        <w:t>If normally functioning capitalism generates pressures and incentives toward criminal behavior, capitalism in crisis intensifies the pressures and increases the incentives.</w:t>
      </w:r>
      <w:r>
        <w:t xml:space="preserve"> Second, however, we wish to make a point that is less evident but of wider significance.</w:t>
      </w:r>
      <w:r w:rsidRPr="00482A58">
        <w:rPr>
          <w:rStyle w:val="StyleUnderline"/>
        </w:rPr>
        <w:t xml:space="preserve"> Not only is </w:t>
      </w:r>
      <w:r w:rsidRPr="00BE0D0B">
        <w:rPr>
          <w:rStyle w:val="Emphasis"/>
        </w:rPr>
        <w:t>crime a rational response to economic insecurity</w:t>
      </w:r>
      <w:r w:rsidRPr="00482A58">
        <w:rPr>
          <w:rStyle w:val="StyleUnderline"/>
        </w:rPr>
        <w:t xml:space="preserve"> in a competitive society, it is also but one form that competition takes as economic insecurity grows. And this in turn means more than simply that crisis pushes individuals at all levels of society to move downward on the spectrum of competitive activities that starts from the legitimate forms and then passes the legal frontier into the criminal forms. Rather, the location of the legal frontier is itself part of the competitive struggle</w:t>
      </w:r>
      <w:r>
        <w:t xml:space="preserve">. Gordon’s analysis does not question the legitimacy of the distinction between criminal and noncriminal forms of competitive struggle and argues that capitalism makes it rational to engage in the criminal forms. </w:t>
      </w:r>
      <w:r w:rsidRPr="00482A58">
        <w:rPr>
          <w:rStyle w:val="StyleUnderline"/>
        </w:rPr>
        <w:t>Our analysis asserts that the distinction between criminal and noncriminal forms of competition is itself a product of the competitive struggle.</w:t>
      </w:r>
      <w:r>
        <w:t xml:space="preserve"> This, it should be evident, is an implication of the Marxian thesis that laws reflect the material conditions of class struggle rather than being a set of neutral ground rules within which that struggle takes place. </w:t>
      </w:r>
      <w:r w:rsidRPr="00482A58">
        <w:t>Thus, we are confronted with a variety of forms of competition, ranging from tax loopholes and price-gouging down to shoplifting and burglary, all of which are morally on the same plane:</w:t>
      </w:r>
      <w:r w:rsidRPr="00482A58">
        <w:rPr>
          <w:rStyle w:val="StyleUnderline"/>
        </w:rPr>
        <w:t xml:space="preserve"> They are forms of taking property away from people against their will and placing it in new hands. </w:t>
      </w:r>
      <w:r>
        <w:t xml:space="preserve">For those who think that the forms of property-taking characteristic of the so-called ordinary crimes are morally distinct from actions like tax loopholes and price-gouging because the former are violent and the latter not, we have two responses. Since </w:t>
      </w:r>
      <w:proofErr w:type="gramStart"/>
      <w:r>
        <w:t>the majority of</w:t>
      </w:r>
      <w:proofErr w:type="gramEnd"/>
      <w:r>
        <w:t xml:space="preserve"> ordinary crimes are nonviolent property crimes, our overall point is made if the continuity between corporate competition and nonviolent property crimes is accepted. </w:t>
      </w:r>
      <w:r w:rsidRPr="00482A58">
        <w:rPr>
          <w:rStyle w:val="StyleUnderline"/>
        </w:rPr>
        <w:t xml:space="preserve">There is evidence in abundance, however, to prove that the effects of corporate actions are not </w:t>
      </w:r>
      <w:proofErr w:type="gramStart"/>
      <w:r w:rsidRPr="00482A58">
        <w:rPr>
          <w:rStyle w:val="StyleUnderline"/>
        </w:rPr>
        <w:t>merely  economic</w:t>
      </w:r>
      <w:proofErr w:type="gramEnd"/>
      <w:r w:rsidRPr="00482A58">
        <w:rPr>
          <w:rStyle w:val="StyleUnderline"/>
        </w:rPr>
        <w:t>.  They result in death, disease, and the whole panorama of suffering and social disintegration that flows from insecurity and unemployment.  In short, the notion that only the crimes of the poor are violent is a piece of ideology, dubious in the extreme.</w:t>
      </w:r>
    </w:p>
    <w:p w14:paraId="01816EE0" w14:textId="77777777" w:rsidR="003D3014" w:rsidRPr="003D3014" w:rsidRDefault="003D3014" w:rsidP="003D3014"/>
    <w:p w14:paraId="1F24D37B" w14:textId="65A5D978" w:rsidR="007A13B0" w:rsidRDefault="007A13B0">
      <w:pPr>
        <w:pStyle w:val="Heading3"/>
      </w:pPr>
      <w:r>
        <w:t>Impact – Reallocation Fails</w:t>
      </w:r>
    </w:p>
    <w:p w14:paraId="35C4B7A9" w14:textId="77777777" w:rsidR="007A13B0" w:rsidRDefault="007A13B0" w:rsidP="007A13B0">
      <w:pPr>
        <w:pStyle w:val="Heading4"/>
      </w:pPr>
      <w:r>
        <w:t>Defund, sure – but reallocation fails absent a radical transformation in the way our economy functions - alternative social apparatuses will be coopted and used against the lower class.</w:t>
      </w:r>
    </w:p>
    <w:p w14:paraId="56C6B053" w14:textId="77777777" w:rsidR="007A13B0" w:rsidRDefault="007A13B0" w:rsidP="007A13B0">
      <w:pPr>
        <w:rPr>
          <w:rStyle w:val="Style13ptBold"/>
        </w:rPr>
      </w:pPr>
      <w:r>
        <w:rPr>
          <w:rStyle w:val="Style13ptBold"/>
        </w:rPr>
        <w:t>Cooke, 20</w:t>
      </w:r>
    </w:p>
    <w:p w14:paraId="1F674981" w14:textId="77777777" w:rsidR="007A13B0" w:rsidRPr="00E5710A" w:rsidRDefault="007A13B0" w:rsidP="007A13B0">
      <w:pPr>
        <w:rPr>
          <w:rStyle w:val="Style13ptBold"/>
        </w:rPr>
      </w:pPr>
      <w:r>
        <w:rPr>
          <w:rStyle w:val="Style13ptBold"/>
          <w:b w:val="0"/>
          <w:bCs w:val="0"/>
          <w:sz w:val="22"/>
          <w:szCs w:val="20"/>
        </w:rPr>
        <w:t xml:space="preserve">[Shamus Cooke, member of the Portland branch of Democratic Socialists, 12 June 2020, </w:t>
      </w:r>
      <w:proofErr w:type="spellStart"/>
      <w:r>
        <w:rPr>
          <w:rStyle w:val="Style13ptBold"/>
          <w:b w:val="0"/>
          <w:bCs w:val="0"/>
          <w:sz w:val="22"/>
          <w:szCs w:val="20"/>
        </w:rPr>
        <w:t>CounterPunch</w:t>
      </w:r>
      <w:proofErr w:type="spellEnd"/>
      <w:r>
        <w:rPr>
          <w:rStyle w:val="Style13ptBold"/>
          <w:b w:val="0"/>
          <w:bCs w:val="0"/>
          <w:sz w:val="22"/>
          <w:szCs w:val="20"/>
        </w:rPr>
        <w:t xml:space="preserve">, “The Capitalist Limits of Police Reform” , </w:t>
      </w:r>
      <w:hyperlink r:id="rId27" w:history="1">
        <w:r w:rsidRPr="00BD74D7">
          <w:rPr>
            <w:rStyle w:val="Hyperlink"/>
            <w:szCs w:val="20"/>
          </w:rPr>
          <w:t>https://www.counterpunch.org/2020/06/12/the-capitalist-limits-of-police-reform/</w:t>
        </w:r>
      </w:hyperlink>
      <w:r>
        <w:rPr>
          <w:rStyle w:val="Style13ptBold"/>
          <w:b w:val="0"/>
          <w:bCs w:val="0"/>
          <w:sz w:val="22"/>
          <w:szCs w:val="20"/>
        </w:rPr>
        <w:t xml:space="preserve"> // </w:t>
      </w:r>
      <w:proofErr w:type="spellStart"/>
      <w:r>
        <w:rPr>
          <w:rStyle w:val="Style13ptBold"/>
          <w:b w:val="0"/>
          <w:bCs w:val="0"/>
          <w:sz w:val="22"/>
          <w:szCs w:val="20"/>
        </w:rPr>
        <w:t>jmk</w:t>
      </w:r>
      <w:proofErr w:type="spellEnd"/>
      <w:r>
        <w:rPr>
          <w:rStyle w:val="Style13ptBold"/>
          <w:b w:val="0"/>
          <w:bCs w:val="0"/>
          <w:sz w:val="22"/>
          <w:szCs w:val="20"/>
        </w:rPr>
        <w:t>]</w:t>
      </w:r>
      <w:r>
        <w:rPr>
          <w:rStyle w:val="Style13ptBold"/>
        </w:rPr>
        <w:t xml:space="preserve"> </w:t>
      </w:r>
    </w:p>
    <w:p w14:paraId="587B9C2C" w14:textId="77777777" w:rsidR="007A13B0" w:rsidRDefault="007A13B0" w:rsidP="007A13B0">
      <w:r>
        <w:t>The Nature of Policing is Glued to the Role of the State</w:t>
      </w:r>
    </w:p>
    <w:p w14:paraId="19233AAC" w14:textId="77777777" w:rsidR="007A13B0" w:rsidRDefault="007A13B0" w:rsidP="007A13B0">
      <w:r>
        <w:t xml:space="preserve">The Marxist definition of ‘the state’ remains the most </w:t>
      </w:r>
      <w:proofErr w:type="gramStart"/>
      <w:r>
        <w:t>useful, and</w:t>
      </w:r>
      <w:proofErr w:type="gramEnd"/>
      <w:r>
        <w:t xml:space="preserve"> is consistent with what Vitale describes in ‘The End of Policing’. </w:t>
      </w:r>
      <w:r w:rsidRPr="007D1464">
        <w:rPr>
          <w:rStyle w:val="StyleUnderline"/>
        </w:rPr>
        <w:t>When a society is led/dominated by one class of people (a small minority) that depend on the exploitation of another (the majority), a state/government becomes necessary as a repressive apparatus to “manage” the labor and discontent of the larger, lower class.</w:t>
      </w:r>
    </w:p>
    <w:p w14:paraId="778EA788" w14:textId="77777777" w:rsidR="007A13B0" w:rsidRPr="007D1464" w:rsidRDefault="007A13B0" w:rsidP="007A13B0">
      <w:pPr>
        <w:rPr>
          <w:rStyle w:val="Emphasis"/>
        </w:rPr>
      </w:pPr>
      <w:r>
        <w:t xml:space="preserve">The </w:t>
      </w:r>
      <w:r w:rsidRPr="007D1464">
        <w:rPr>
          <w:rStyle w:val="Emphasis"/>
        </w:rPr>
        <w:t>laws are created by those in charge</w:t>
      </w:r>
      <w:r w:rsidRPr="007D1464">
        <w:rPr>
          <w:rStyle w:val="StyleUnderline"/>
        </w:rPr>
        <w:t xml:space="preserve">, and thus reflect this exploitative class relationship, enshrining a dominant class that profits off the work of the laboring class. To enforce these laws and protect the property of the wealthy, the military/police are created, since a ruling class cannot rule without a </w:t>
      </w:r>
      <w:r w:rsidRPr="007D1464">
        <w:rPr>
          <w:rStyle w:val="Emphasis"/>
        </w:rPr>
        <w:t>violent apparatus</w:t>
      </w:r>
      <w:r w:rsidRPr="007D1464">
        <w:rPr>
          <w:rStyle w:val="StyleUnderline"/>
        </w:rPr>
        <w:t xml:space="preserve"> capable of </w:t>
      </w:r>
      <w:r w:rsidRPr="007D1464">
        <w:rPr>
          <w:rStyle w:val="Emphasis"/>
        </w:rPr>
        <w:t>enforcing its will.</w:t>
      </w:r>
    </w:p>
    <w:p w14:paraId="36BDFE73" w14:textId="77777777" w:rsidR="007A13B0" w:rsidRDefault="007A13B0" w:rsidP="007A13B0">
      <w:r>
        <w:t>The laws thus created reflect this exploitative class relationship, enshrining a dominant class that profits off the work of the laboring class. To enforce these laws and protect the property of the wealthy, the military/police are created, since a ruling class cannot rule without a violent apparatus capable of enforcing its will.</w:t>
      </w:r>
    </w:p>
    <w:p w14:paraId="31D746F0" w14:textId="77777777" w:rsidR="007A13B0" w:rsidRPr="00E5710A" w:rsidRDefault="007A13B0" w:rsidP="007A13B0">
      <w:pPr>
        <w:rPr>
          <w:rStyle w:val="Emphasis"/>
        </w:rPr>
      </w:pPr>
      <w:r w:rsidRPr="00E5710A">
        <w:rPr>
          <w:rStyle w:val="StyleUnderline"/>
        </w:rPr>
        <w:t>The property of the ruling class</w:t>
      </w:r>
      <w:r>
        <w:t xml:space="preserve">— their mansions, rental properties, corporations, banks, </w:t>
      </w:r>
      <w:proofErr w:type="spellStart"/>
      <w:r>
        <w:t>etc</w:t>
      </w:r>
      <w:proofErr w:type="spellEnd"/>
      <w:r>
        <w:t xml:space="preserve">— </w:t>
      </w:r>
      <w:r w:rsidRPr="00E5710A">
        <w:rPr>
          <w:rStyle w:val="StyleUnderline"/>
        </w:rPr>
        <w:t xml:space="preserve">require force to protect from those with nothing; </w:t>
      </w:r>
      <w:r w:rsidRPr="00E5710A">
        <w:rPr>
          <w:rStyle w:val="Emphasis"/>
        </w:rPr>
        <w:t>the police are the first line of defense for the ruling class.</w:t>
      </w:r>
    </w:p>
    <w:p w14:paraId="2AC931C4" w14:textId="77777777" w:rsidR="007A13B0" w:rsidRDefault="007A13B0" w:rsidP="007A13B0">
      <w:r>
        <w:t xml:space="preserve">Vitale explains that the </w:t>
      </w:r>
      <w:r w:rsidRPr="00E5710A">
        <w:rPr>
          <w:rStyle w:val="StyleUnderline"/>
        </w:rPr>
        <w:t xml:space="preserve">modern U.S. police were created to protect property: African slaves on one hand and the property owned by the </w:t>
      </w:r>
      <w:proofErr w:type="gramStart"/>
      <w:r w:rsidRPr="00E5710A">
        <w:rPr>
          <w:rStyle w:val="StyleUnderline"/>
        </w:rPr>
        <w:t>newly-rising</w:t>
      </w:r>
      <w:proofErr w:type="gramEnd"/>
      <w:r w:rsidRPr="00E5710A">
        <w:rPr>
          <w:rStyle w:val="StyleUnderline"/>
        </w:rPr>
        <w:t xml:space="preserve"> capitalist class on the other</w:t>
      </w:r>
      <w:r>
        <w:t>. These two types of police protecting these two types of property existed side by side— north and south— before the civil war ended the slavocracy.</w:t>
      </w:r>
    </w:p>
    <w:p w14:paraId="0386F81C" w14:textId="77777777" w:rsidR="007A13B0" w:rsidRDefault="007A13B0" w:rsidP="007A13B0">
      <w:r>
        <w:t>A</w:t>
      </w:r>
      <w:r w:rsidRPr="00E5710A">
        <w:rPr>
          <w:rStyle w:val="StyleUnderline"/>
        </w:rPr>
        <w:t xml:space="preserve">fter the civil </w:t>
      </w:r>
      <w:proofErr w:type="gramStart"/>
      <w:r w:rsidRPr="00E5710A">
        <w:rPr>
          <w:rStyle w:val="StyleUnderline"/>
        </w:rPr>
        <w:t>war</w:t>
      </w:r>
      <w:proofErr w:type="gramEnd"/>
      <w:r w:rsidRPr="00E5710A">
        <w:rPr>
          <w:rStyle w:val="StyleUnderline"/>
        </w:rPr>
        <w:t xml:space="preserve"> the police enforced strictly capitalist laws, and the state— legislative, executive, judicial— became so </w:t>
      </w:r>
      <w:r w:rsidRPr="00E5710A">
        <w:rPr>
          <w:rStyle w:val="Emphasis"/>
        </w:rPr>
        <w:t>intrinsic to the fabric of capitalism</w:t>
      </w:r>
      <w:r w:rsidRPr="00E5710A">
        <w:rPr>
          <w:rStyle w:val="StyleUnderline"/>
        </w:rPr>
        <w:t xml:space="preserve"> that their ultimate purpose was eventually lost</w:t>
      </w:r>
      <w:r>
        <w:t xml:space="preserve">. </w:t>
      </w:r>
      <w:r w:rsidRPr="00E5710A">
        <w:rPr>
          <w:rStyle w:val="StyleUnderline"/>
        </w:rPr>
        <w:t>The ruling class learned to hide behind the state so effectively that most people don’t realize the group actually running society, since politicians and police are the public facing instruments the rich use to maintain and expand their profits</w:t>
      </w:r>
      <w:r>
        <w:t>, as we’ll see below.</w:t>
      </w:r>
    </w:p>
    <w:p w14:paraId="6BE8FDB8" w14:textId="77777777" w:rsidR="007A13B0" w:rsidRPr="00E5710A" w:rsidRDefault="007A13B0" w:rsidP="007A13B0">
      <w:pPr>
        <w:rPr>
          <w:rStyle w:val="StyleUnderline"/>
        </w:rPr>
      </w:pPr>
      <w:r>
        <w:t xml:space="preserve">Vitale notes that </w:t>
      </w:r>
      <w:r w:rsidRPr="00E5710A">
        <w:rPr>
          <w:rStyle w:val="StyleUnderline"/>
        </w:rPr>
        <w:t>the nature of the police “since its earliest origins, is to be a tool for managing inequality and maintaining the status-quo. Police reforms that fail to directly address this reality are doomed to reproduce it.” And ultimately “as long as the basic mission of police remains unchanged, none of these reforms will be achievable”</w:t>
      </w:r>
    </w:p>
    <w:p w14:paraId="645A7AD8" w14:textId="77777777" w:rsidR="007A13B0" w:rsidRDefault="007A13B0" w:rsidP="007A13B0">
      <w:r w:rsidRPr="00E5710A">
        <w:rPr>
          <w:rStyle w:val="StyleUnderline"/>
        </w:rPr>
        <w:t xml:space="preserve">The “mission” of the police is tightly wound up with </w:t>
      </w:r>
      <w:proofErr w:type="gramStart"/>
      <w:r w:rsidRPr="00E5710A">
        <w:rPr>
          <w:rStyle w:val="Emphasis"/>
        </w:rPr>
        <w:t>deeply-entrenched</w:t>
      </w:r>
      <w:proofErr w:type="gramEnd"/>
      <w:r w:rsidRPr="00E5710A">
        <w:rPr>
          <w:rStyle w:val="Emphasis"/>
        </w:rPr>
        <w:t xml:space="preserve"> economic relationships</w:t>
      </w:r>
      <w:r w:rsidRPr="00E5710A">
        <w:rPr>
          <w:rStyle w:val="StyleUnderline"/>
        </w:rPr>
        <w:t xml:space="preserve"> that are responsible for the creation of the rest of the state</w:t>
      </w:r>
      <w:r>
        <w:t>. Without understanding the fundamental role of policing, Vitale explains, reformers can have misguided assumptions about what is possible, or what victories can be made permanent.</w:t>
      </w:r>
    </w:p>
    <w:p w14:paraId="7E27AC2C" w14:textId="77777777" w:rsidR="007A13B0" w:rsidRPr="00E5710A" w:rsidRDefault="007A13B0" w:rsidP="007A13B0">
      <w:pPr>
        <w:rPr>
          <w:rStyle w:val="StyleUnderline"/>
        </w:rPr>
      </w:pPr>
      <w:r w:rsidRPr="00E5710A">
        <w:rPr>
          <w:rStyle w:val="StyleUnderline"/>
        </w:rPr>
        <w:t>The police are not an independent part of the state that can be amputated from the rest of the government and be repurposed to actually provide “public safety” while a wealthy establishment dominates the rest of society; instead, the group that dominates society will continue to dominate all state functions, even if it lessens its grip occasionally in reaction to revolt.</w:t>
      </w:r>
    </w:p>
    <w:p w14:paraId="53050FEA" w14:textId="77777777" w:rsidR="007A13B0" w:rsidRDefault="007A13B0" w:rsidP="007A13B0">
      <w:r>
        <w:t>The state for the capitalist is like a shell for a hermit crab; both can survive without their protective armor, but only briefly.</w:t>
      </w:r>
    </w:p>
    <w:p w14:paraId="04406EA2" w14:textId="77777777" w:rsidR="007A13B0" w:rsidRPr="00E5710A" w:rsidRDefault="007A13B0" w:rsidP="007A13B0">
      <w:pPr>
        <w:rPr>
          <w:rStyle w:val="Emphasis"/>
        </w:rPr>
      </w:pPr>
      <w:r w:rsidRPr="00E5710A">
        <w:rPr>
          <w:rStyle w:val="Emphasis"/>
        </w:rPr>
        <w:t>Police Reform Requires Government Transformation</w:t>
      </w:r>
    </w:p>
    <w:p w14:paraId="36E10289" w14:textId="77777777" w:rsidR="007A13B0" w:rsidRPr="00E5710A" w:rsidRDefault="007A13B0" w:rsidP="007A13B0">
      <w:pPr>
        <w:rPr>
          <w:rStyle w:val="StyleUnderline"/>
        </w:rPr>
      </w:pPr>
      <w:r w:rsidRPr="00E5710A">
        <w:rPr>
          <w:rStyle w:val="StyleUnderline"/>
        </w:rPr>
        <w:t>The wealthy value the police for the services they provide, and these services will continue to be prioritized as a key part of the economic-political strategy deployed by the capitalist establishment, not only the protection of wealth but its expansion.</w:t>
      </w:r>
    </w:p>
    <w:p w14:paraId="712B18C2" w14:textId="77777777" w:rsidR="007A13B0" w:rsidRPr="00E5710A" w:rsidRDefault="007A13B0" w:rsidP="007A13B0">
      <w:pPr>
        <w:rPr>
          <w:rStyle w:val="StyleUnderline"/>
        </w:rPr>
      </w:pPr>
      <w:r>
        <w:t xml:space="preserve">In nearly every American city </w:t>
      </w:r>
      <w:r w:rsidRPr="00E5710A">
        <w:rPr>
          <w:rStyle w:val="StyleUnderline"/>
        </w:rPr>
        <w:t xml:space="preserve">the wealthy have a </w:t>
      </w:r>
      <w:proofErr w:type="spellStart"/>
      <w:r w:rsidRPr="00E5710A">
        <w:rPr>
          <w:rStyle w:val="StyleUnderline"/>
        </w:rPr>
        <w:t>deathgrip</w:t>
      </w:r>
      <w:proofErr w:type="spellEnd"/>
      <w:r w:rsidRPr="00E5710A">
        <w:rPr>
          <w:rStyle w:val="StyleUnderline"/>
        </w:rPr>
        <w:t xml:space="preserve"> over city government, and the police are their favorite and most sacred institution, which is reflected in the outrageous amount spent on police in city budgets.</w:t>
      </w:r>
    </w:p>
    <w:p w14:paraId="1D61C643" w14:textId="77777777" w:rsidR="007A13B0" w:rsidRPr="00E5710A" w:rsidRDefault="007A13B0" w:rsidP="007A13B0">
      <w:pPr>
        <w:rPr>
          <w:rStyle w:val="StyleUnderline"/>
        </w:rPr>
      </w:pPr>
      <w:r>
        <w:t xml:space="preserve">The </w:t>
      </w:r>
      <w:r w:rsidRPr="00E5710A">
        <w:rPr>
          <w:rStyle w:val="StyleUnderline"/>
        </w:rPr>
        <w:t>demands to “defund the police” are moving energy in the right direction since such demands will quickly expose the undemocratic nature of city budgeting. The budget is not transparent because its purpose, largely speaking, is to promote and protect the interests of those who run the government— the wealthy. Participatory budgeting has long been a demand of the Left, but the budget is so highly protected that little gains have been won.</w:t>
      </w:r>
    </w:p>
    <w:p w14:paraId="4AFFAE83" w14:textId="77777777" w:rsidR="007A13B0" w:rsidRPr="00E5710A" w:rsidRDefault="007A13B0" w:rsidP="007A13B0">
      <w:pPr>
        <w:rPr>
          <w:rStyle w:val="StyleUnderline"/>
        </w:rPr>
      </w:pPr>
      <w:r w:rsidRPr="00E5710A">
        <w:rPr>
          <w:rStyle w:val="StyleUnderline"/>
        </w:rPr>
        <w:t xml:space="preserve">Divesting from police and investing in working people is the way forward, but </w:t>
      </w:r>
      <w:r w:rsidRPr="00E5710A">
        <w:rPr>
          <w:rStyle w:val="Emphasis"/>
        </w:rPr>
        <w:t>there are gigantic class barriers that need to be recognized</w:t>
      </w:r>
      <w:r w:rsidRPr="00E5710A">
        <w:rPr>
          <w:rStyle w:val="StyleUnderline"/>
        </w:rPr>
        <w:t xml:space="preserve"> so that the power needed to overcome them can be amassed.</w:t>
      </w:r>
    </w:p>
    <w:p w14:paraId="4DD6BDF1" w14:textId="77777777" w:rsidR="007A13B0" w:rsidRDefault="007A13B0" w:rsidP="007A13B0">
      <w:r w:rsidRPr="00E5710A">
        <w:rPr>
          <w:rStyle w:val="StyleUnderline"/>
        </w:rPr>
        <w:t xml:space="preserve">Defunding the police involves moving the money into public services, housing, etc. But </w:t>
      </w:r>
      <w:r w:rsidRPr="00E5710A">
        <w:rPr>
          <w:rStyle w:val="Emphasis"/>
        </w:rPr>
        <w:t>this is a much more complicated demand than it appears</w:t>
      </w:r>
      <w:r w:rsidRPr="00E5710A">
        <w:rPr>
          <w:rStyle w:val="StyleUnderline"/>
        </w:rPr>
        <w:t xml:space="preserve"> because it directly challenges the direction that the wealthy are taking the economy. </w:t>
      </w:r>
      <w:r>
        <w:t>Similar ideas emerged after the nationwide riots that erupted after the Rodney King verdict in ’92. The outcome was more austerity and mass incarceration.</w:t>
      </w:r>
    </w:p>
    <w:p w14:paraId="4241A509" w14:textId="77777777" w:rsidR="007A13B0" w:rsidRDefault="007A13B0" w:rsidP="007A13B0">
      <w:r>
        <w:t>American cities have been imposing austerity budgets for decades precisely because this is what the wealthy want: the budget reflects the priorities of the rich that dominate the government, thus city wealth has been used to subsidize corporations and promote gentrification/real estate investment and fund police to deal with the fallout.</w:t>
      </w:r>
    </w:p>
    <w:p w14:paraId="6B6525FB" w14:textId="77777777" w:rsidR="007A13B0" w:rsidRDefault="007A13B0" w:rsidP="007A13B0">
      <w:r w:rsidRPr="00E5710A">
        <w:rPr>
          <w:rStyle w:val="StyleUnderline"/>
        </w:rPr>
        <w:t>City governments are notoriously undemocratic because a tiny class of wealthy people cannot promote their interests with real democracy</w:t>
      </w:r>
      <w:r>
        <w:t xml:space="preserve">. Elections are overwhelmingly won with money, and the few exceptions to this rule find themselves in a city hall deeply entrenched with big money interests that have </w:t>
      </w:r>
      <w:proofErr w:type="spellStart"/>
      <w:r>
        <w:t>moulded</w:t>
      </w:r>
      <w:proofErr w:type="spellEnd"/>
      <w:r>
        <w:t xml:space="preserve"> the culture and practice of governing.</w:t>
      </w:r>
    </w:p>
    <w:p w14:paraId="226EF49D" w14:textId="77777777" w:rsidR="007A13B0" w:rsidRDefault="007A13B0" w:rsidP="007A13B0">
      <w:r>
        <w:t>City government is nimble and efficient when the wealthy agree on a project, while being impenetrable or paralytic when issues like police reform come up. Government at every level was built this way, which is why working people have zero faith in using city, state, and federal government to enact change— they’ve learned correctly that capitalist government isn’t met to serve them, but is an instrument of their oppression.</w:t>
      </w:r>
    </w:p>
    <w:p w14:paraId="783D7109" w14:textId="22B73C9F" w:rsidR="007A13B0" w:rsidRPr="007A13B0" w:rsidRDefault="007A13B0" w:rsidP="007A13B0">
      <w:r w:rsidRPr="00E5710A">
        <w:rPr>
          <w:rStyle w:val="StyleUnderline"/>
        </w:rPr>
        <w:t>Ultimately city government cannot be reformed without transforming the economic relationships being expressed— as long as there remain very rich people their money will find its way into city, state, and federal government, maintaining a state that was built in their image</w:t>
      </w:r>
      <w:r>
        <w:t>.</w:t>
      </w:r>
    </w:p>
    <w:p w14:paraId="234839A9" w14:textId="3F7D13E3" w:rsidR="007A13B0" w:rsidRDefault="007A13B0">
      <w:pPr>
        <w:pStyle w:val="Heading3"/>
      </w:pPr>
      <w:r>
        <w:t>Impact – Climate Change</w:t>
      </w:r>
    </w:p>
    <w:p w14:paraId="4CF4F704" w14:textId="77777777" w:rsidR="007A13B0" w:rsidRDefault="007A13B0" w:rsidP="007A13B0">
      <w:pPr>
        <w:pStyle w:val="Heading4"/>
        <w:rPr>
          <w:rStyle w:val="StyleUnderline"/>
          <w:sz w:val="26"/>
          <w:u w:val="none"/>
        </w:rPr>
      </w:pPr>
      <w:r>
        <w:rPr>
          <w:rStyle w:val="StyleUnderline"/>
          <w:sz w:val="26"/>
          <w:u w:val="none"/>
        </w:rPr>
        <w:t xml:space="preserve">Capitalism is killing the planet – corporations are bribing scientists to release flawed data that makes the future seem uncertain – it </w:t>
      </w:r>
      <w:proofErr w:type="gramStart"/>
      <w:r>
        <w:rPr>
          <w:rStyle w:val="StyleUnderline"/>
          <w:sz w:val="26"/>
          <w:u w:val="none"/>
        </w:rPr>
        <w:t>isn’t</w:t>
      </w:r>
      <w:proofErr w:type="gramEnd"/>
      <w:r>
        <w:rPr>
          <w:rStyle w:val="StyleUnderline"/>
          <w:sz w:val="26"/>
          <w:u w:val="none"/>
        </w:rPr>
        <w:t>.</w:t>
      </w:r>
    </w:p>
    <w:p w14:paraId="6CB53A81" w14:textId="77777777" w:rsidR="007A13B0" w:rsidRDefault="007A13B0" w:rsidP="007A13B0">
      <w:pPr>
        <w:rPr>
          <w:rStyle w:val="Style13ptBold"/>
        </w:rPr>
      </w:pPr>
      <w:r>
        <w:rPr>
          <w:rStyle w:val="Style13ptBold"/>
        </w:rPr>
        <w:t>Hansen 16</w:t>
      </w:r>
    </w:p>
    <w:p w14:paraId="7F924FD6" w14:textId="77777777" w:rsidR="007A13B0" w:rsidRPr="00834CBA" w:rsidRDefault="007A13B0" w:rsidP="007A13B0">
      <w:pPr>
        <w:rPr>
          <w:rStyle w:val="Style13ptBold"/>
          <w:b w:val="0"/>
          <w:bCs w:val="0"/>
          <w:sz w:val="22"/>
          <w:szCs w:val="20"/>
        </w:rPr>
      </w:pPr>
      <w:r>
        <w:rPr>
          <w:rStyle w:val="Style13ptBold"/>
          <w:b w:val="0"/>
          <w:bCs w:val="0"/>
          <w:sz w:val="22"/>
          <w:szCs w:val="20"/>
        </w:rPr>
        <w:t xml:space="preserve">[Drew Hansen, led Corporate Development as a member of the executive team at Qualtrics, 9 February 2016, Forbes, “Unless It Changes, Capitalism Will Starve Humanity By 2050”, </w:t>
      </w:r>
      <w:hyperlink r:id="rId28" w:anchor="1b1a861d7ccc" w:history="1">
        <w:r w:rsidRPr="00BD74D7">
          <w:rPr>
            <w:rStyle w:val="Hyperlink"/>
            <w:szCs w:val="20"/>
          </w:rPr>
          <w:t>https://www.forbes.com/sites/drewhansen/2016/02/09/unless-it-changes-capitalism-will-starve-humanity-by-2050/#1b1a861d7ccc</w:t>
        </w:r>
      </w:hyperlink>
      <w:r>
        <w:rPr>
          <w:rStyle w:val="Style13ptBold"/>
          <w:b w:val="0"/>
          <w:bCs w:val="0"/>
          <w:sz w:val="22"/>
          <w:szCs w:val="20"/>
        </w:rPr>
        <w:t xml:space="preserve"> // </w:t>
      </w:r>
      <w:proofErr w:type="spellStart"/>
      <w:r>
        <w:rPr>
          <w:rStyle w:val="Style13ptBold"/>
          <w:b w:val="0"/>
          <w:bCs w:val="0"/>
          <w:sz w:val="22"/>
          <w:szCs w:val="20"/>
        </w:rPr>
        <w:t>jmk</w:t>
      </w:r>
      <w:proofErr w:type="spellEnd"/>
      <w:r>
        <w:rPr>
          <w:rStyle w:val="Style13ptBold"/>
          <w:b w:val="0"/>
          <w:bCs w:val="0"/>
          <w:sz w:val="22"/>
          <w:szCs w:val="20"/>
        </w:rPr>
        <w:t>]</w:t>
      </w:r>
    </w:p>
    <w:p w14:paraId="2B0DB104" w14:textId="77777777" w:rsidR="007A13B0" w:rsidRPr="00834CBA" w:rsidRDefault="007A13B0" w:rsidP="007A13B0">
      <w:pPr>
        <w:rPr>
          <w:rStyle w:val="StyleUnderline"/>
        </w:rPr>
      </w:pPr>
      <w:r w:rsidRPr="00834CBA">
        <w:rPr>
          <w:rStyle w:val="StyleUnderline"/>
        </w:rPr>
        <w:t xml:space="preserve">Capitalism has generated massive wealth for some, but </w:t>
      </w:r>
      <w:proofErr w:type="gramStart"/>
      <w:r w:rsidRPr="00834CBA">
        <w:rPr>
          <w:rStyle w:val="StyleUnderline"/>
        </w:rPr>
        <w:t>it’s</w:t>
      </w:r>
      <w:proofErr w:type="gramEnd"/>
      <w:r w:rsidRPr="00834CBA">
        <w:rPr>
          <w:rStyle w:val="StyleUnderline"/>
        </w:rPr>
        <w:t xml:space="preserve"> </w:t>
      </w:r>
      <w:r w:rsidRPr="00834CBA">
        <w:rPr>
          <w:rStyle w:val="Emphasis"/>
        </w:rPr>
        <w:t>devastated the planet</w:t>
      </w:r>
      <w:r w:rsidRPr="00834CBA">
        <w:rPr>
          <w:rStyle w:val="StyleUnderline"/>
        </w:rPr>
        <w:t xml:space="preserve"> and has failed to improve human well-being at scale.</w:t>
      </w:r>
    </w:p>
    <w:p w14:paraId="474CAC10" w14:textId="77777777" w:rsidR="007A13B0" w:rsidRDefault="007A13B0" w:rsidP="007A13B0">
      <w:r>
        <w:t xml:space="preserve">• </w:t>
      </w:r>
      <w:r w:rsidRPr="00834CBA">
        <w:rPr>
          <w:rStyle w:val="StyleUnderline"/>
        </w:rPr>
        <w:t>Species are going extinct at a rate 1,000 times faster than that of the natural rate over the previous 65 million years (see Center for Health and the Global Environment at Harvard Medical School).</w:t>
      </w:r>
    </w:p>
    <w:p w14:paraId="6371B1D6" w14:textId="77777777" w:rsidR="007A13B0" w:rsidRDefault="007A13B0" w:rsidP="007A13B0">
      <w:r>
        <w:t xml:space="preserve">• </w:t>
      </w:r>
      <w:r w:rsidRPr="00834CBA">
        <w:rPr>
          <w:rStyle w:val="StyleUnderline"/>
        </w:rPr>
        <w:t xml:space="preserve">Since 2000, 6 million hectares of primary forest have been lost each year. </w:t>
      </w:r>
      <w:proofErr w:type="gramStart"/>
      <w:r w:rsidRPr="00834CBA">
        <w:rPr>
          <w:rStyle w:val="StyleUnderline"/>
        </w:rPr>
        <w:t>That’s</w:t>
      </w:r>
      <w:proofErr w:type="gramEnd"/>
      <w:r w:rsidRPr="00834CBA">
        <w:rPr>
          <w:rStyle w:val="StyleUnderline"/>
        </w:rPr>
        <w:t xml:space="preserve"> 14,826,322 acres, or just less than the entire state of West Virginia (see the 2010 assessment by the Food and Agricultural Organization of the UN).</w:t>
      </w:r>
    </w:p>
    <w:p w14:paraId="1BC03849" w14:textId="77777777" w:rsidR="007A13B0" w:rsidRPr="00834CBA" w:rsidRDefault="007A13B0" w:rsidP="007A13B0">
      <w:pPr>
        <w:rPr>
          <w:rStyle w:val="StyleUnderline"/>
        </w:rPr>
      </w:pPr>
      <w:r>
        <w:t xml:space="preserve">• </w:t>
      </w:r>
      <w:r w:rsidRPr="00834CBA">
        <w:rPr>
          <w:rStyle w:val="StyleUnderline"/>
        </w:rPr>
        <w:t xml:space="preserve">Even in the U.S., </w:t>
      </w:r>
      <w:r w:rsidRPr="00834CBA">
        <w:rPr>
          <w:rStyle w:val="Emphasis"/>
        </w:rPr>
        <w:t>15% of the population lives below the poverty line</w:t>
      </w:r>
      <w:r w:rsidRPr="00834CBA">
        <w:rPr>
          <w:rStyle w:val="StyleUnderline"/>
        </w:rPr>
        <w:t>. For children under the age of 18, that number increases to 20% (see U.S. Census).</w:t>
      </w:r>
    </w:p>
    <w:p w14:paraId="383BFE52" w14:textId="77777777" w:rsidR="007A13B0" w:rsidRDefault="007A13B0" w:rsidP="007A13B0">
      <w:r w:rsidRPr="00834CBA">
        <w:rPr>
          <w:rStyle w:val="StyleUnderline"/>
        </w:rPr>
        <w:t>Human activities are behind the extinction crisis. Commercial agriculture, timber extraction, and infrastructure development are causing habitat loss and our reliance on fossil fuels is a major contributor to climate change</w:t>
      </w:r>
      <w:r>
        <w:t>.</w:t>
      </w:r>
    </w:p>
    <w:p w14:paraId="7098534C" w14:textId="77777777" w:rsidR="007A13B0" w:rsidRDefault="007A13B0" w:rsidP="007A13B0">
      <w:r>
        <w:t>Public corporations are responding to consumer demand and pressure from Wall Street. Professors Christopher Wright and Daniel Nyberg published Climate Change, Capitalism and Corporations last fall, arguing that businesses are locked in a cycle of exploiting the world's resources in ever more creative ways.</w:t>
      </w:r>
    </w:p>
    <w:p w14:paraId="1EC07DB4" w14:textId="77777777" w:rsidR="007A13B0" w:rsidRPr="00834CBA" w:rsidRDefault="007A13B0" w:rsidP="007A13B0">
      <w:pPr>
        <w:rPr>
          <w:rStyle w:val="StyleUnderline"/>
        </w:rPr>
      </w:pPr>
      <w:r w:rsidRPr="00834CBA">
        <w:rPr>
          <w:rStyle w:val="StyleUnderline"/>
        </w:rPr>
        <w:t xml:space="preserve">"Our book shows how large corporations are able to continue engaging in increasingly environmentally exploitative </w:t>
      </w:r>
      <w:proofErr w:type="spellStart"/>
      <w:r w:rsidRPr="00834CBA">
        <w:rPr>
          <w:rStyle w:val="StyleUnderline"/>
        </w:rPr>
        <w:t>behaviour</w:t>
      </w:r>
      <w:proofErr w:type="spellEnd"/>
      <w:r w:rsidRPr="00834CBA">
        <w:rPr>
          <w:rStyle w:val="StyleUnderline"/>
        </w:rPr>
        <w:t xml:space="preserve"> by obscuring the link between endless economic growth and worsening environmental destruction," they wrote.</w:t>
      </w:r>
    </w:p>
    <w:p w14:paraId="59A315DD" w14:textId="77777777" w:rsidR="007A13B0" w:rsidRPr="00834CBA" w:rsidRDefault="007A13B0" w:rsidP="007A13B0">
      <w:pPr>
        <w:rPr>
          <w:rStyle w:val="StyleUnderline"/>
        </w:rPr>
      </w:pPr>
      <w:r>
        <w:t xml:space="preserve">Yale sociologist Justin Farrell studied 20 years of corporate funding and found </w:t>
      </w:r>
      <w:r w:rsidRPr="00834CBA">
        <w:rPr>
          <w:rStyle w:val="StyleUnderline"/>
        </w:rPr>
        <w:t>that "corporations have used their wealth to amplify contrarian views [of climate change] and create an impression of greater scientific uncertainty than actually exists."</w:t>
      </w:r>
    </w:p>
    <w:p w14:paraId="608AB752" w14:textId="54B0D508" w:rsidR="007A13B0" w:rsidRDefault="007A13B0" w:rsidP="007A13B0">
      <w:pPr>
        <w:rPr>
          <w:rStyle w:val="Emphasis"/>
        </w:rPr>
      </w:pPr>
      <w:r w:rsidRPr="00834CBA">
        <w:rPr>
          <w:rStyle w:val="StyleUnderline"/>
        </w:rPr>
        <w:t xml:space="preserve">Corporate capitalism is committed to the relentless pursuit of growth, even if it </w:t>
      </w:r>
      <w:r w:rsidRPr="00834CBA">
        <w:rPr>
          <w:rStyle w:val="Emphasis"/>
        </w:rPr>
        <w:t>ravages the planet and threatens human health.</w:t>
      </w:r>
    </w:p>
    <w:p w14:paraId="7F266765" w14:textId="77777777" w:rsidR="00D72CAA" w:rsidRDefault="00D72CAA" w:rsidP="00D72CAA">
      <w:pPr>
        <w:pStyle w:val="Heading3"/>
      </w:pPr>
      <w:r>
        <w:t>Impact – Environment</w:t>
      </w:r>
    </w:p>
    <w:p w14:paraId="7F599588" w14:textId="77777777" w:rsidR="00D72CAA" w:rsidRDefault="00D72CAA" w:rsidP="00D72CAA"/>
    <w:p w14:paraId="2ACA8EC0" w14:textId="77777777" w:rsidR="00D72CAA" w:rsidRPr="00060A66" w:rsidRDefault="00D72CAA" w:rsidP="00D72CAA">
      <w:pPr>
        <w:pStyle w:val="Heading4"/>
      </w:pPr>
      <w:r>
        <w:t>Capitalism will cause extinction through environmental destruction</w:t>
      </w:r>
    </w:p>
    <w:p w14:paraId="37D31778" w14:textId="77777777" w:rsidR="00D72CAA" w:rsidRDefault="00D72CAA" w:rsidP="00D72CAA">
      <w:r w:rsidRPr="004C0819">
        <w:rPr>
          <w:rStyle w:val="Style13ptBold"/>
        </w:rPr>
        <w:t xml:space="preserve">Foster, Clark, and York </w:t>
      </w:r>
      <w:r>
        <w:rPr>
          <w:rStyle w:val="Style13ptBold"/>
        </w:rPr>
        <w:t>‘</w:t>
      </w:r>
      <w:r w:rsidRPr="004C0819">
        <w:rPr>
          <w:rStyle w:val="Style13ptBold"/>
        </w:rPr>
        <w:t>10</w:t>
      </w:r>
      <w:r>
        <w:rPr>
          <w:rStyle w:val="Style13ptBold"/>
        </w:rPr>
        <w:t>.</w:t>
      </w:r>
      <w:r w:rsidRPr="004C0819">
        <w:t xml:space="preserve"> </w:t>
      </w:r>
    </w:p>
    <w:p w14:paraId="38382784" w14:textId="77777777" w:rsidR="00D72CAA" w:rsidRPr="004C0819" w:rsidRDefault="00D72CAA" w:rsidP="00D72CAA">
      <w:r w:rsidRPr="004C0819">
        <w:t>(John Bellamy, Prof of Sociology @ U of Oregon, Brett, assist. prof of sociology @ NCSU, and Richard, assoc. prof of sociology @ U of Oregon, Monthly Review Vol. 62.6 November JF)</w:t>
      </w:r>
    </w:p>
    <w:p w14:paraId="5D50D362" w14:textId="77777777" w:rsidR="00D72CAA" w:rsidRDefault="00D72CAA" w:rsidP="00D72CAA">
      <w:pPr>
        <w:rPr>
          <w:rStyle w:val="underline"/>
        </w:rPr>
      </w:pPr>
      <w:r w:rsidRPr="00250D89">
        <w:rPr>
          <w:sz w:val="16"/>
        </w:rPr>
        <w:t>Seen in the context of a capitalist society</w:t>
      </w:r>
      <w:r w:rsidRPr="00250D89">
        <w:rPr>
          <w:rStyle w:val="underline"/>
          <w:sz w:val="16"/>
        </w:rPr>
        <w:t xml:space="preserve">, </w:t>
      </w:r>
      <w:r w:rsidRPr="00F3185D">
        <w:rPr>
          <w:rStyle w:val="underline"/>
        </w:rPr>
        <w:t>the Jevons Paradox therefore demonstrates the fallacy of current notions that the environmental problems facing society can be solved by purely technological means.</w:t>
      </w:r>
      <w:r>
        <w:t xml:space="preserve"> </w:t>
      </w:r>
      <w:r w:rsidRPr="00951FE0">
        <w:rPr>
          <w:sz w:val="16"/>
        </w:rPr>
        <w:t xml:space="preserve">Mainstream environmental economists often refer to “dematerialization,” or the “decoupling” of economic growth, from consumption of greater energy and resources. </w:t>
      </w:r>
      <w:r w:rsidRPr="00D72A57">
        <w:rPr>
          <w:rStyle w:val="underline"/>
        </w:rPr>
        <w:t>Growth in energy efficiency is often taken as a concrete indication that the environmental problem is being solved.</w:t>
      </w:r>
      <w:r>
        <w:t xml:space="preserve"> </w:t>
      </w:r>
      <w:r w:rsidRPr="00D72A57">
        <w:rPr>
          <w:rStyle w:val="underline"/>
        </w:rPr>
        <w:t>Yet savings in materials and energy,</w:t>
      </w:r>
      <w:r>
        <w:t xml:space="preserve"> </w:t>
      </w:r>
      <w:r w:rsidRPr="00951FE0">
        <w:rPr>
          <w:sz w:val="16"/>
        </w:rPr>
        <w:t xml:space="preserve">in the context of a given process of production, as we have seen, </w:t>
      </w:r>
      <w:r w:rsidRPr="00D72A57">
        <w:rPr>
          <w:rStyle w:val="underline"/>
        </w:rPr>
        <w:t>are nothing new</w:t>
      </w:r>
      <w:r w:rsidRPr="00951FE0">
        <w:rPr>
          <w:sz w:val="16"/>
        </w:rPr>
        <w:t xml:space="preserve">; they are part of the everyday history of capitalist development.36 Each new steam engine, as Jevons emphasized, was more efficient than the one before. “Raw materials-savings processes,” environmental sociologist Stephen Bunker noted, “are older than the Industrial Revolution, and they have been dynamic throughout the history of capitalism.” Any notion that reduction in material throughput, per unit of national income, is a new phenomenon is therefore “profoundly ahistorical.”37 What is neglected, then, in simplistic notions that increased energy efficiency normally leads to increased energy savings overall, is the reality of the Jevons Paradox relationship—through which </w:t>
      </w:r>
      <w:r w:rsidRPr="00FB0BF1">
        <w:rPr>
          <w:rStyle w:val="underline"/>
        </w:rPr>
        <w:t>energy savings are used to promote new capital formation and the proliferation of commodities, demanding ever greater resources</w:t>
      </w:r>
      <w:r>
        <w:t xml:space="preserve">. </w:t>
      </w:r>
      <w:r w:rsidRPr="00951FE0">
        <w:rPr>
          <w:sz w:val="16"/>
        </w:rPr>
        <w:t xml:space="preserve">Rather than an anomaly, </w:t>
      </w:r>
      <w:r w:rsidRPr="00FB0BF1">
        <w:rPr>
          <w:rStyle w:val="underline"/>
        </w:rPr>
        <w:t>the rule that efficiency increases energy and material use is integral to the “regime of capital” itself</w:t>
      </w:r>
      <w:r>
        <w:t>.</w:t>
      </w:r>
      <w:r w:rsidRPr="00951FE0">
        <w:rPr>
          <w:sz w:val="16"/>
        </w:rPr>
        <w:t xml:space="preserve">38 As stated in The Weight of Nations, an important empirical study of material outflows in recent decades in five industrial nations (Austria, Germany, the Netherlands, the United States, and Japan): </w:t>
      </w:r>
      <w:r w:rsidRPr="005935E6">
        <w:rPr>
          <w:rStyle w:val="underline"/>
        </w:rPr>
        <w:t>“Efficiency gains brought by technology and new management practices have been offset by [increases in] the scale of economic growth.”</w:t>
      </w:r>
      <w:r>
        <w:t xml:space="preserve">39 </w:t>
      </w:r>
      <w:r w:rsidRPr="005935E6">
        <w:rPr>
          <w:rStyle w:val="underline"/>
        </w:rPr>
        <w:t>The result is the production of mountains upon mountains of commodities</w:t>
      </w:r>
      <w:r>
        <w:t xml:space="preserve">, </w:t>
      </w:r>
      <w:r w:rsidRPr="00951FE0">
        <w:rPr>
          <w:sz w:val="16"/>
        </w:rPr>
        <w:t>cheapening unit costs and</w:t>
      </w:r>
      <w:r>
        <w:t xml:space="preserve"> </w:t>
      </w:r>
      <w:r w:rsidRPr="007B7DD2">
        <w:rPr>
          <w:rStyle w:val="underline"/>
        </w:rPr>
        <w:t>leading to greater squandering of material resources</w:t>
      </w:r>
      <w:r>
        <w:t xml:space="preserve">. </w:t>
      </w:r>
      <w:r w:rsidRPr="00951FE0">
        <w:rPr>
          <w:sz w:val="16"/>
        </w:rPr>
        <w:t xml:space="preserve">Under monopoly capitalism, moreover, such commodities increasingly take the form of artificial use values, promoted by a vast marketing system and designed to instill ever more demand for commodities and the exchange values they represent—as a substitute for the fulfillment of genuine human needs. </w:t>
      </w:r>
      <w:r w:rsidRPr="00951FE0">
        <w:rPr>
          <w:rStyle w:val="underline"/>
          <w:sz w:val="16"/>
        </w:rPr>
        <w:t xml:space="preserve">Unnecessary, </w:t>
      </w:r>
      <w:r w:rsidRPr="00914AB1">
        <w:rPr>
          <w:rStyle w:val="underline"/>
        </w:rPr>
        <w:t>wasteful goods are produced</w:t>
      </w:r>
      <w:r w:rsidRPr="00951FE0">
        <w:rPr>
          <w:rStyle w:val="underline"/>
          <w:sz w:val="16"/>
        </w:rPr>
        <w:t xml:space="preserve"> by useless toil to enhance purely economic values </w:t>
      </w:r>
      <w:r w:rsidRPr="00914AB1">
        <w:rPr>
          <w:rStyle w:val="underline"/>
        </w:rPr>
        <w:t>at the expense of the environment</w:t>
      </w:r>
      <w:r w:rsidRPr="00A253A4">
        <w:rPr>
          <w:rStyle w:val="underline"/>
        </w:rPr>
        <w:t xml:space="preserve">. </w:t>
      </w:r>
      <w:r w:rsidRPr="00F60938">
        <w:rPr>
          <w:rStyle w:val="underline"/>
        </w:rPr>
        <w:t>Any slowdown in this process of ecological destruction, under the present system, spells economic disaster</w:t>
      </w:r>
      <w:r w:rsidRPr="00A253A4">
        <w:rPr>
          <w:rStyle w:val="underline"/>
        </w:rPr>
        <w:t xml:space="preserve">. </w:t>
      </w:r>
      <w:r w:rsidRPr="00951FE0">
        <w:rPr>
          <w:rStyle w:val="underline"/>
          <w:sz w:val="16"/>
        </w:rPr>
        <w:t xml:space="preserve">In Jevons’s eyes, the “momentous choice” raised by a continuation of business as usual was simply “between brief but true [national] greatness and longer continued mediocrity.” He opted for the former—the maximum energy flux. A century and a half later, in our much bigger, more global—but no less expansive—economy, </w:t>
      </w:r>
      <w:r w:rsidRPr="002878DC">
        <w:rPr>
          <w:rStyle w:val="underline"/>
        </w:rPr>
        <w:t>it is no longer simply national supremacy that is at stake, but the fate of the planet itself</w:t>
      </w:r>
      <w:r w:rsidRPr="00A253A4">
        <w:rPr>
          <w:rStyle w:val="underline"/>
        </w:rPr>
        <w:t xml:space="preserve">. </w:t>
      </w:r>
      <w:r w:rsidRPr="00951FE0">
        <w:rPr>
          <w:rStyle w:val="underline"/>
          <w:sz w:val="16"/>
        </w:rPr>
        <w:t xml:space="preserve">To be sure, </w:t>
      </w:r>
      <w:r w:rsidRPr="002878DC">
        <w:rPr>
          <w:rStyle w:val="underline"/>
        </w:rPr>
        <w:t xml:space="preserve">there are those who maintain that we should “live high now and let the future take care of itself.” To choose this course, </w:t>
      </w:r>
      <w:r w:rsidRPr="00951FE0">
        <w:rPr>
          <w:rStyle w:val="underline"/>
          <w:sz w:val="16"/>
        </w:rPr>
        <w:t xml:space="preserve">though, </w:t>
      </w:r>
      <w:r w:rsidRPr="002878DC">
        <w:rPr>
          <w:rStyle w:val="underline"/>
        </w:rPr>
        <w:t>is to court planetary disaster</w:t>
      </w:r>
      <w:r w:rsidRPr="00A253A4">
        <w:rPr>
          <w:rStyle w:val="underline"/>
        </w:rPr>
        <w:t xml:space="preserve">. </w:t>
      </w:r>
      <w:r w:rsidRPr="00E03E97">
        <w:rPr>
          <w:rStyle w:val="underline"/>
        </w:rPr>
        <w:t>The only real answer for humanity</w:t>
      </w:r>
      <w:r w:rsidRPr="00A253A4">
        <w:rPr>
          <w:rStyle w:val="underline"/>
        </w:rPr>
        <w:t xml:space="preserve"> </w:t>
      </w:r>
      <w:r w:rsidRPr="00951FE0">
        <w:rPr>
          <w:rStyle w:val="underline"/>
          <w:sz w:val="16"/>
        </w:rPr>
        <w:t xml:space="preserve">(including future generations) </w:t>
      </w:r>
      <w:r w:rsidRPr="00E03E97">
        <w:rPr>
          <w:rStyle w:val="underline"/>
        </w:rPr>
        <w:t>and the earth as a whole is to alter the social relations of production, to create a system in which efficiency is no longer a curse—a higher system in which equality, human development, community, and sustainability are the explicit goals.</w:t>
      </w:r>
    </w:p>
    <w:p w14:paraId="00CA4E0B" w14:textId="77777777" w:rsidR="00D72CAA" w:rsidRDefault="00D72CAA" w:rsidP="00D72CAA">
      <w:r>
        <w:br w:type="page"/>
      </w:r>
    </w:p>
    <w:p w14:paraId="6C209DA3" w14:textId="77777777" w:rsidR="00D72CAA" w:rsidRDefault="00D72CAA" w:rsidP="00D72CAA">
      <w:pPr>
        <w:pStyle w:val="Heading3"/>
      </w:pPr>
      <w:r>
        <w:t>Impact – War</w:t>
      </w:r>
    </w:p>
    <w:p w14:paraId="3A4C6569" w14:textId="77777777" w:rsidR="00D72CAA" w:rsidRDefault="00D72CAA" w:rsidP="00D72CAA"/>
    <w:p w14:paraId="1FDB4171" w14:textId="77777777" w:rsidR="00D72CAA" w:rsidRPr="001827FB" w:rsidRDefault="00D72CAA" w:rsidP="00D72CAA">
      <w:pPr>
        <w:pStyle w:val="Heading4"/>
        <w:rPr>
          <w:rStyle w:val="Heading3Char"/>
          <w:b/>
        </w:rPr>
      </w:pPr>
      <w:r>
        <w:t>Dissidence against capitalism is key to prevent nuclear war</w:t>
      </w:r>
    </w:p>
    <w:p w14:paraId="396A4CCA" w14:textId="77777777" w:rsidR="00D72CAA" w:rsidRDefault="00D72CAA" w:rsidP="00D72CAA">
      <w:r w:rsidRPr="00AF2031">
        <w:rPr>
          <w:rStyle w:val="Style13ptBold"/>
        </w:rPr>
        <w:t xml:space="preserve">Independent Media Center </w:t>
      </w:r>
      <w:r>
        <w:rPr>
          <w:rStyle w:val="Style13ptBold"/>
        </w:rPr>
        <w:t>‘</w:t>
      </w:r>
      <w:r w:rsidRPr="00AF2031">
        <w:rPr>
          <w:rStyle w:val="Style13ptBold"/>
        </w:rPr>
        <w:t>3</w:t>
      </w:r>
      <w:r w:rsidRPr="00AF2031">
        <w:t xml:space="preserve"> </w:t>
      </w:r>
    </w:p>
    <w:p w14:paraId="3E10B8D3" w14:textId="77777777" w:rsidR="00D72CAA" w:rsidRPr="00AF2031" w:rsidRDefault="00D72CAA" w:rsidP="00D72CAA">
      <w:r w:rsidRPr="00AF2031">
        <w:t>(IMC, grassroots network committed to using media production and distribution as tools for promoting social and economic justice, May 14, [web.archive.org/web/20050220092917/http://www.indymedia.org.uk/en/2003/05/68173.html] AD: 7-4-11, jam)</w:t>
      </w:r>
    </w:p>
    <w:p w14:paraId="1EE981D4" w14:textId="2765CEAF" w:rsidR="00D72CAA" w:rsidRDefault="00D72CAA" w:rsidP="007A13B0">
      <w:r w:rsidRPr="009403ED">
        <w:t>As Adam Smith observed of a previous mercantile system, applicable to today's system of state-corporate mercantilism, "</w:t>
      </w:r>
      <w:r w:rsidRPr="009403ED">
        <w:rPr>
          <w:rStyle w:val="underline"/>
        </w:rPr>
        <w:t>it cannot be</w:t>
      </w:r>
      <w:r w:rsidRPr="009403ED">
        <w:t xml:space="preserve"> very </w:t>
      </w:r>
      <w:r w:rsidRPr="009403ED">
        <w:rPr>
          <w:rStyle w:val="underline"/>
        </w:rPr>
        <w:t>difficult to determine who have been the contrivers of this whole mercantile system</w:t>
      </w:r>
      <w:r w:rsidRPr="009403ED">
        <w:t xml:space="preserve">; </w:t>
      </w:r>
      <w:r w:rsidRPr="009403ED">
        <w:rPr>
          <w:rStyle w:val="underline"/>
        </w:rPr>
        <w:t>not the consumers</w:t>
      </w:r>
      <w:r w:rsidRPr="009403ED">
        <w:t xml:space="preserve">, we may believe, whose interest has been entirely neglected; but the producers, whose interest has been so carefully attended to; and among this latter class our merchants and </w:t>
      </w:r>
      <w:r w:rsidRPr="009403ED">
        <w:rPr>
          <w:rStyle w:val="underline"/>
        </w:rPr>
        <w:t xml:space="preserve">manufacturers have been </w:t>
      </w:r>
      <w:r w:rsidRPr="009403ED">
        <w:t>by far</w:t>
      </w:r>
      <w:r w:rsidRPr="009403ED">
        <w:rPr>
          <w:rStyle w:val="underline"/>
        </w:rPr>
        <w:t xml:space="preserve"> the principal architects</w:t>
      </w:r>
      <w:r w:rsidRPr="009403ED">
        <w:t xml:space="preserve">." Policy Smith observed, "comes from an order of men, whose interest is never exactly the same with that of the public, who have generally an interest to deceive and even to oppress the public, and who accordingly have, upon many occasions, both deceived and oppressed it."   This raises an interesting issue, namely that </w:t>
      </w:r>
      <w:r w:rsidRPr="009403ED">
        <w:rPr>
          <w:rStyle w:val="underline"/>
        </w:rPr>
        <w:t>the pursuit of Armageddon is</w:t>
      </w:r>
      <w:r w:rsidRPr="009403ED">
        <w:t xml:space="preserve"> quite </w:t>
      </w:r>
      <w:r w:rsidRPr="009403ED">
        <w:rPr>
          <w:rStyle w:val="underline"/>
        </w:rPr>
        <w:t>rational</w:t>
      </w:r>
      <w:r w:rsidRPr="009403ED">
        <w:t xml:space="preserve">. The dominant </w:t>
      </w:r>
      <w:r w:rsidRPr="009403ED">
        <w:rPr>
          <w:rStyle w:val="underline"/>
        </w:rPr>
        <w:t>institutions of capitalism place a premium on short-term greed</w:t>
      </w:r>
      <w:r w:rsidRPr="009403ED">
        <w:t xml:space="preserve">. Rational participatory planning incorporating </w:t>
      </w:r>
      <w:r w:rsidRPr="009403ED">
        <w:rPr>
          <w:rStyle w:val="underline"/>
        </w:rPr>
        <w:t>long-term concerns</w:t>
      </w:r>
      <w:r w:rsidRPr="009403ED">
        <w:t xml:space="preserve"> such as human survival </w:t>
      </w:r>
      <w:proofErr w:type="gramStart"/>
      <w:r w:rsidRPr="009403ED">
        <w:rPr>
          <w:rStyle w:val="underline"/>
        </w:rPr>
        <w:t>are</w:t>
      </w:r>
      <w:proofErr w:type="gramEnd"/>
      <w:r w:rsidRPr="009403ED">
        <w:rPr>
          <w:rStyle w:val="underline"/>
        </w:rPr>
        <w:t xml:space="preserve"> of no interest</w:t>
      </w:r>
      <w:r w:rsidRPr="009403ED">
        <w:t xml:space="preserve"> to these pathological institutions. What </w:t>
      </w:r>
      <w:r w:rsidRPr="009403ED">
        <w:rPr>
          <w:rStyle w:val="underline"/>
        </w:rPr>
        <w:t xml:space="preserve">matters is short-term profit </w:t>
      </w:r>
      <w:proofErr w:type="spellStart"/>
      <w:r w:rsidRPr="009403ED">
        <w:rPr>
          <w:rStyle w:val="underline"/>
        </w:rPr>
        <w:t>maximisation</w:t>
      </w:r>
      <w:proofErr w:type="spellEnd"/>
      <w:r w:rsidRPr="009403ED">
        <w:t xml:space="preserve">. </w:t>
      </w:r>
      <w:r w:rsidRPr="009403ED">
        <w:rPr>
          <w:rStyle w:val="underline"/>
        </w:rPr>
        <w:t>One can see this most clearly in the case of such “externalities” as ecological change</w:t>
      </w:r>
      <w:r w:rsidRPr="009403ED">
        <w:t xml:space="preserve"> where the desire to pursue short-term profit undermines the long-term viability of the system itself (also us as a species; indeed many have surmised that we are in the era of the sixth great extinction of life on Earth this time human induced). The fact that the </w:t>
      </w:r>
      <w:r w:rsidRPr="009403ED">
        <w:rPr>
          <w:rStyle w:val="underline"/>
        </w:rPr>
        <w:t>institutional structures of society compel the ruling classes to pursue</w:t>
      </w:r>
      <w:r w:rsidRPr="009403ED">
        <w:t xml:space="preserve"> highly </w:t>
      </w:r>
      <w:r w:rsidRPr="009403ED">
        <w:rPr>
          <w:rStyle w:val="underline"/>
        </w:rPr>
        <w:t>dangerous “security” policies</w:t>
      </w:r>
      <w:r w:rsidRPr="009403ED">
        <w:t xml:space="preserve"> </w:t>
      </w:r>
      <w:r w:rsidRPr="009403ED">
        <w:rPr>
          <w:rStyle w:val="underline"/>
        </w:rPr>
        <w:t>that are another “externality” of</w:t>
      </w:r>
      <w:r w:rsidRPr="009403ED">
        <w:t xml:space="preserve"> the system of </w:t>
      </w:r>
      <w:r w:rsidRPr="009403ED">
        <w:rPr>
          <w:rStyle w:val="underline"/>
        </w:rPr>
        <w:t>state capitalism</w:t>
      </w:r>
      <w:r w:rsidRPr="009403ED">
        <w:t xml:space="preserve"> compels the population to constrain and eventually overthrow these institutions because apocalypse is institutionally rational.   This brings us back however to Russell's problem. How do we answer Russell’s problem? There are those who do believe it can be answered, in the affirmative that is. Really this is just about the entire intellectual class which spins tails about human nature, most especially what are referred to as evolutionary psychologists and realist international relations thinkers; their doctrines are essentially prophecies of doomsday. Russell himself stated, "I am no prophet. Mankind perhaps decided that it has existed long </w:t>
      </w:r>
      <w:proofErr w:type="gramStart"/>
      <w:r w:rsidRPr="009403ED">
        <w:t>enough</w:t>
      </w:r>
      <w:proofErr w:type="gramEnd"/>
      <w:r w:rsidRPr="009403ED">
        <w:t xml:space="preserve"> and its time has come to yield the place to the animals we have hitherto considered lower. This is the view of those who are called statesmen and realists”.   </w:t>
      </w:r>
      <w:r w:rsidRPr="009403ED">
        <w:rPr>
          <w:rStyle w:val="underline"/>
        </w:rPr>
        <w:t>For those</w:t>
      </w:r>
      <w:r w:rsidRPr="009403ED">
        <w:t xml:space="preserve"> </w:t>
      </w:r>
      <w:proofErr w:type="gramStart"/>
      <w:r w:rsidRPr="009403ED">
        <w:t xml:space="preserve">actually </w:t>
      </w:r>
      <w:r w:rsidRPr="009403ED">
        <w:rPr>
          <w:rStyle w:val="underline"/>
        </w:rPr>
        <w:t>interested</w:t>
      </w:r>
      <w:proofErr w:type="gramEnd"/>
      <w:r w:rsidRPr="009403ED">
        <w:rPr>
          <w:rStyle w:val="underline"/>
        </w:rPr>
        <w:t xml:space="preserve"> in human</w:t>
      </w:r>
      <w:r w:rsidRPr="009403ED">
        <w:t xml:space="preserve"> freedom and </w:t>
      </w:r>
      <w:r w:rsidRPr="009403ED">
        <w:rPr>
          <w:rStyle w:val="underline"/>
        </w:rPr>
        <w:t>survival Russell’s problem is to be solved</w:t>
      </w:r>
      <w:r w:rsidRPr="009403ED">
        <w:t xml:space="preserve"> in the manner Bertrand Russell himself sought to solve it; not by lofty speculations and social “theories” but </w:t>
      </w:r>
      <w:r w:rsidRPr="009403ED">
        <w:rPr>
          <w:rStyle w:val="underline"/>
        </w:rPr>
        <w:t>by political dissidence in all its manifestations</w:t>
      </w:r>
      <w:r w:rsidRPr="009403ED">
        <w:t xml:space="preserve">. Chomsky has stated that the people of the third world rely on a thin margin of survival provided by turbulence and dissidence within the imperial states. In </w:t>
      </w:r>
      <w:proofErr w:type="gramStart"/>
      <w:r w:rsidRPr="009403ED">
        <w:t>fact</w:t>
      </w:r>
      <w:proofErr w:type="gramEnd"/>
      <w:r w:rsidRPr="009403ED">
        <w:t xml:space="preserve"> </w:t>
      </w:r>
      <w:r w:rsidRPr="009403ED">
        <w:rPr>
          <w:rStyle w:val="underline"/>
        </w:rPr>
        <w:t>humanity relies on a thin margin of survival provided by</w:t>
      </w:r>
      <w:r w:rsidRPr="009403ED">
        <w:t xml:space="preserve"> turbulence and </w:t>
      </w:r>
      <w:r w:rsidRPr="009403ED">
        <w:rPr>
          <w:rStyle w:val="underline"/>
        </w:rPr>
        <w:t>dissidence within</w:t>
      </w:r>
      <w:r w:rsidRPr="009403ED">
        <w:t xml:space="preserve"> the </w:t>
      </w:r>
      <w:r w:rsidRPr="009403ED">
        <w:rPr>
          <w:rStyle w:val="underline"/>
        </w:rPr>
        <w:t>imperial states</w:t>
      </w:r>
      <w:r w:rsidRPr="009403ED">
        <w:t xml:space="preserve">. The </w:t>
      </w:r>
      <w:r w:rsidRPr="009403ED">
        <w:rPr>
          <w:rStyle w:val="underline"/>
        </w:rPr>
        <w:t>global justice movement has an awesome responsibility: human survival</w:t>
      </w:r>
      <w:r w:rsidRPr="009403ED">
        <w:t xml:space="preserve"> depends upon its success. The concerns expressed in this essay ought to occupy more of its time.  </w:t>
      </w:r>
    </w:p>
    <w:p w14:paraId="07B6E512" w14:textId="0E7EA0AF" w:rsidR="00D72CAA" w:rsidRDefault="00D72CAA" w:rsidP="007A13B0"/>
    <w:p w14:paraId="7E2E6EE8" w14:textId="77777777" w:rsidR="00D72CAA" w:rsidRDefault="00D72CAA" w:rsidP="00D72CAA">
      <w:pPr>
        <w:pStyle w:val="Heading3"/>
      </w:pPr>
      <w:bookmarkStart w:id="4" w:name="_Toc172273498"/>
      <w:r>
        <w:t>Alt Solves Disciplinary Power</w:t>
      </w:r>
      <w:bookmarkEnd w:id="4"/>
    </w:p>
    <w:p w14:paraId="5661B8D6" w14:textId="77777777" w:rsidR="00D72CAA" w:rsidRPr="00D72CAA" w:rsidRDefault="00D72CAA" w:rsidP="00D72CAA">
      <w:pPr>
        <w:pStyle w:val="Heading4"/>
        <w:rPr>
          <w:rStyle w:val="Heading3Char"/>
          <w:rFonts w:ascii="Times New Roman" w:eastAsia="Times New Roman" w:hAnsi="Times New Roman" w:cs="Times New Roman"/>
          <w:b/>
          <w:sz w:val="24"/>
          <w:szCs w:val="22"/>
          <w:u w:val="none"/>
        </w:rPr>
      </w:pPr>
      <w:r>
        <w:t>Our alternative solves best for their impacts- we can more effectively incorporate Foucault’s insights into our rejection of capital logic</w:t>
      </w:r>
    </w:p>
    <w:p w14:paraId="7DFCBBA3" w14:textId="77777777" w:rsidR="00D72CAA" w:rsidRPr="00D72CAA" w:rsidRDefault="00D72CAA" w:rsidP="00D72CAA">
      <w:pPr>
        <w:rPr>
          <w:rStyle w:val="Style13ptBold"/>
        </w:rPr>
      </w:pPr>
      <w:r w:rsidRPr="00D72CAA">
        <w:rPr>
          <w:rStyle w:val="Style13ptBold"/>
        </w:rPr>
        <w:t xml:space="preserve">Marsh 95 </w:t>
      </w:r>
    </w:p>
    <w:p w14:paraId="63B74A82" w14:textId="77777777" w:rsidR="00D72CAA" w:rsidRPr="00A569D4" w:rsidRDefault="00D72CAA" w:rsidP="00D72CAA">
      <w:pPr>
        <w:autoSpaceDE w:val="0"/>
        <w:autoSpaceDN w:val="0"/>
        <w:adjustRightInd w:val="0"/>
        <w:rPr>
          <w:sz w:val="16"/>
        </w:rPr>
      </w:pPr>
      <w:r w:rsidRPr="00A569D4">
        <w:rPr>
          <w:sz w:val="16"/>
        </w:rPr>
        <w:t>(James L., Professor of Philosophy at Fordham University, Critique, Action, and Liberation p. 261)</w:t>
      </w:r>
    </w:p>
    <w:p w14:paraId="2AE71572" w14:textId="171F4005" w:rsidR="00D72CAA" w:rsidRPr="00D72CAA" w:rsidRDefault="00D72CAA" w:rsidP="00D72CAA">
      <w:pPr>
        <w:pStyle w:val="card"/>
        <w:rPr>
          <w:b/>
          <w:u w:val="single"/>
        </w:rPr>
      </w:pPr>
      <w:r w:rsidRPr="00A569D4">
        <w:rPr>
          <w:sz w:val="16"/>
        </w:rPr>
        <w:t>We can see. therefore, a development in Marxism-critical theory moving from Marx's discussion of alienated labor to Weber's account of bureaucracy to Lukacs' account of reification linking Marx and Weber to Habermas' discussion of systems of money and bureaucratic power in relation to the life-world to contemporary Marxist political economy in the work of such thinkers as Edwards. Reich. Gordon, and others</w:t>
      </w:r>
      <w:r w:rsidRPr="00DA445C">
        <w:rPr>
          <w:rStyle w:val="underline"/>
        </w:rPr>
        <w:t xml:space="preserve">. Capital colonizes not only the public </w:t>
      </w:r>
      <w:proofErr w:type="gramStart"/>
      <w:r w:rsidRPr="00DA445C">
        <w:rPr>
          <w:rStyle w:val="underline"/>
        </w:rPr>
        <w:t>life-world</w:t>
      </w:r>
      <w:proofErr w:type="gramEnd"/>
      <w:r w:rsidRPr="00DA445C">
        <w:rPr>
          <w:rStyle w:val="underline"/>
        </w:rPr>
        <w:t xml:space="preserve"> but also the psyche and mind of the worker. </w:t>
      </w:r>
      <w:proofErr w:type="spellStart"/>
      <w:r w:rsidRPr="00DA445C">
        <w:rPr>
          <w:rStyle w:val="underline"/>
        </w:rPr>
        <w:t>Foucaultian</w:t>
      </w:r>
      <w:proofErr w:type="spellEnd"/>
      <w:r w:rsidRPr="00DA445C">
        <w:rPr>
          <w:rStyle w:val="underline"/>
        </w:rPr>
        <w:t xml:space="preserve"> insights into the disciplinary, normalizing power expressed in the gaze of teacher-judge </w:t>
      </w:r>
      <w:r w:rsidRPr="00A569D4">
        <w:rPr>
          <w:sz w:val="16"/>
        </w:rPr>
        <w:t>or doctor-judge or administrator-judge and intending to create a conformist, homogenized individual</w:t>
      </w:r>
      <w:r w:rsidRPr="00DA445C">
        <w:rPr>
          <w:rStyle w:val="underline"/>
        </w:rPr>
        <w:t xml:space="preserve"> are genuine contributions to a critical theory of society that incorporates them without the deleterious consequences of Foucault's postmodernism</w:t>
      </w:r>
      <w:r w:rsidRPr="00C80789">
        <w:rPr>
          <w:rStyle w:val="underline"/>
        </w:rPr>
        <w:t>. Neo-Marxist critical theory</w:t>
      </w:r>
      <w:r w:rsidRPr="00A569D4">
        <w:rPr>
          <w:sz w:val="16"/>
        </w:rPr>
        <w:t xml:space="preserve"> and political economy </w:t>
      </w:r>
      <w:r w:rsidRPr="00C80789">
        <w:rPr>
          <w:rStyle w:val="underline"/>
        </w:rPr>
        <w:t>are the more comprehensive and methodologically sound viewpoints</w:t>
      </w:r>
      <w:r w:rsidRPr="00A569D4">
        <w:rPr>
          <w:sz w:val="16"/>
        </w:rPr>
        <w:t xml:space="preserve">, </w:t>
      </w:r>
      <w:r w:rsidRPr="00C80789">
        <w:rPr>
          <w:rStyle w:val="underline"/>
        </w:rPr>
        <w:t xml:space="preserve">able to </w:t>
      </w:r>
      <w:r w:rsidRPr="00A569D4">
        <w:rPr>
          <w:sz w:val="16"/>
        </w:rPr>
        <w:t xml:space="preserve">learn from and </w:t>
      </w:r>
      <w:r w:rsidRPr="00C80789">
        <w:rPr>
          <w:rStyle w:val="underline"/>
        </w:rPr>
        <w:t>incorporate but also to criticize and go beyond Foucault.</w:t>
      </w:r>
      <w:r w:rsidRPr="00A569D4">
        <w:rPr>
          <w:sz w:val="16"/>
        </w:rPr>
        <w:t xml:space="preserve"> Such viewpoints enable us to see how </w:t>
      </w:r>
      <w:r w:rsidRPr="00DA445C">
        <w:rPr>
          <w:rStyle w:val="underline"/>
        </w:rPr>
        <w:t>both money and bureaucratic power are expressions of capitalism and capital logic.</w:t>
      </w:r>
    </w:p>
    <w:p w14:paraId="7C84EA52" w14:textId="77777777" w:rsidR="00A07D74" w:rsidRPr="003921E8" w:rsidRDefault="00A07D74" w:rsidP="00A07D74">
      <w:pPr>
        <w:pStyle w:val="Heading3"/>
      </w:pPr>
      <w:r>
        <w:t>Root Cause- Policing</w:t>
      </w:r>
    </w:p>
    <w:p w14:paraId="121E561C" w14:textId="77777777" w:rsidR="00A07D74" w:rsidRDefault="00A07D74" w:rsidP="00A07D74">
      <w:pPr>
        <w:pStyle w:val="Heading4"/>
      </w:pPr>
      <w:r>
        <w:t>Capitalism has blurred the boundaries of public and private profit in the criminal justice system – Examples of private and public prisons show</w:t>
      </w:r>
    </w:p>
    <w:p w14:paraId="30DA2FA3" w14:textId="77777777" w:rsidR="00A07D74" w:rsidRPr="00220E57" w:rsidRDefault="00A07D74" w:rsidP="00A07D74">
      <w:r>
        <w:t xml:space="preserve">STEVEN </w:t>
      </w:r>
      <w:r w:rsidRPr="00220E57">
        <w:rPr>
          <w:rStyle w:val="Style13ptBold"/>
        </w:rPr>
        <w:t>SPITZER</w:t>
      </w:r>
      <w:r>
        <w:t xml:space="preserve"> &amp; ANDREW T. </w:t>
      </w:r>
      <w:r w:rsidRPr="00220E57">
        <w:rPr>
          <w:rStyle w:val="Style13ptBold"/>
        </w:rPr>
        <w:t>SCULL</w:t>
      </w:r>
      <w:r>
        <w:rPr>
          <w:rStyle w:val="Style13ptBold"/>
        </w:rPr>
        <w:t xml:space="preserve"> 1978</w:t>
      </w:r>
      <w:r>
        <w:t xml:space="preserve">, University of Northern Iowa and University of Pennsylvania, “PRIVATIZATION AND CAPITALIST DEVELOPMENT: THE CASE OF THE PRIVATE POLICE” </w:t>
      </w:r>
      <w:hyperlink r:id="rId29" w:history="1">
        <w:r w:rsidRPr="00764C44">
          <w:rPr>
            <w:rStyle w:val="Hyperlink"/>
          </w:rPr>
          <w:t>https://heinonline-org.proxy.foley.gonzaga.edu/HOL/Page?collection=journals&amp;handle=hein.journals/socprob25&amp;type=Text&amp;id=30</w:t>
        </w:r>
      </w:hyperlink>
      <w:r>
        <w:t>, 7/14/20, AGHP.</w:t>
      </w:r>
    </w:p>
    <w:p w14:paraId="3D625449" w14:textId="77777777" w:rsidR="00A07D74" w:rsidRPr="00A07D74" w:rsidRDefault="00A07D74" w:rsidP="00A07D74">
      <w:pPr>
        <w:rPr>
          <w:sz w:val="16"/>
        </w:rPr>
      </w:pPr>
      <w:r w:rsidRPr="00220E57">
        <w:rPr>
          <w:sz w:val="16"/>
        </w:rPr>
        <w:t xml:space="preserve">This paper investigates some of </w:t>
      </w:r>
      <w:r w:rsidRPr="00220E57">
        <w:rPr>
          <w:rStyle w:val="StyleUnderline"/>
        </w:rPr>
        <w:t>the relationships between private policing and the development of capitalist economic systems</w:t>
      </w:r>
      <w:r w:rsidRPr="00220E57">
        <w:rPr>
          <w:sz w:val="16"/>
        </w:rPr>
        <w:t xml:space="preserve">. We argue that </w:t>
      </w:r>
      <w:r w:rsidRPr="00220E57">
        <w:rPr>
          <w:rStyle w:val="StyleUnderline"/>
          <w:highlight w:val="green"/>
        </w:rPr>
        <w:t>the emergence</w:t>
      </w:r>
      <w:r w:rsidRPr="00220E57">
        <w:rPr>
          <w:rStyle w:val="StyleUnderline"/>
        </w:rPr>
        <w:t xml:space="preserve"> and transformation </w:t>
      </w:r>
      <w:r w:rsidRPr="00220E57">
        <w:rPr>
          <w:rStyle w:val="StyleUnderline"/>
          <w:highlight w:val="green"/>
        </w:rPr>
        <w:t>of profit-oriented police</w:t>
      </w:r>
      <w:r w:rsidRPr="00220E57">
        <w:rPr>
          <w:rStyle w:val="StyleUnderline"/>
        </w:rPr>
        <w:t xml:space="preserve"> services </w:t>
      </w:r>
      <w:r w:rsidRPr="00220E57">
        <w:rPr>
          <w:rStyle w:val="StyleUnderline"/>
          <w:highlight w:val="green"/>
        </w:rPr>
        <w:t>must be understood as part of</w:t>
      </w:r>
      <w:r w:rsidRPr="00220E57">
        <w:rPr>
          <w:rStyle w:val="StyleUnderline"/>
        </w:rPr>
        <w:t xml:space="preserve"> a larger movement toward </w:t>
      </w:r>
      <w:r w:rsidRPr="00220E57">
        <w:rPr>
          <w:rStyle w:val="StyleUnderline"/>
          <w:highlight w:val="green"/>
        </w:rPr>
        <w:t>the extension of capitalist control over</w:t>
      </w:r>
      <w:r w:rsidRPr="00220E57">
        <w:rPr>
          <w:rStyle w:val="StyleUnderline"/>
        </w:rPr>
        <w:t xml:space="preserve"> the </w:t>
      </w:r>
      <w:r w:rsidRPr="00220E57">
        <w:rPr>
          <w:rStyle w:val="StyleUnderline"/>
          <w:highlight w:val="green"/>
        </w:rPr>
        <w:t>labor</w:t>
      </w:r>
      <w:r w:rsidRPr="00220E57">
        <w:rPr>
          <w:rStyle w:val="StyleUnderline"/>
        </w:rPr>
        <w:t xml:space="preserve"> process </w:t>
      </w:r>
      <w:r w:rsidRPr="00220E57">
        <w:rPr>
          <w:rStyle w:val="StyleUnderline"/>
          <w:highlight w:val="green"/>
        </w:rPr>
        <w:t xml:space="preserve">and the rationalization of </w:t>
      </w:r>
      <w:proofErr w:type="spellStart"/>
      <w:r w:rsidRPr="00220E57">
        <w:rPr>
          <w:rStyle w:val="StyleUnderline"/>
          <w:highlight w:val="green"/>
        </w:rPr>
        <w:t>produc</w:t>
      </w:r>
      <w:proofErr w:type="spellEnd"/>
      <w:r w:rsidRPr="00220E57">
        <w:rPr>
          <w:rStyle w:val="StyleUnderline"/>
          <w:highlight w:val="green"/>
        </w:rPr>
        <w:t xml:space="preserve">- </w:t>
      </w:r>
      <w:proofErr w:type="spellStart"/>
      <w:r w:rsidRPr="00220E57">
        <w:rPr>
          <w:rStyle w:val="StyleUnderline"/>
          <w:highlight w:val="green"/>
        </w:rPr>
        <w:t>tive</w:t>
      </w:r>
      <w:proofErr w:type="spellEnd"/>
      <w:r w:rsidRPr="00220E57">
        <w:rPr>
          <w:rStyle w:val="StyleUnderline"/>
          <w:highlight w:val="green"/>
        </w:rPr>
        <w:t xml:space="preserve"> activity</w:t>
      </w:r>
      <w:r w:rsidRPr="00220E57">
        <w:rPr>
          <w:rStyle w:val="StyleUnderline"/>
        </w:rPr>
        <w:t xml:space="preserve">. Three distinctive stages in the privatization of policing are discussed-policing as piece-work, policing in the industrial age, and </w:t>
      </w:r>
      <w:r w:rsidRPr="00220E57">
        <w:rPr>
          <w:rStyle w:val="StyleUnderline"/>
          <w:highlight w:val="green"/>
        </w:rPr>
        <w:t>policing under corporate capitalism</w:t>
      </w:r>
      <w:r w:rsidRPr="00220E57">
        <w:rPr>
          <w:rStyle w:val="StyleUnderline"/>
        </w:rPr>
        <w:t xml:space="preserve">-with special attention to how these </w:t>
      </w:r>
      <w:r w:rsidRPr="00220E57">
        <w:rPr>
          <w:rStyle w:val="StyleUnderline"/>
          <w:highlight w:val="green"/>
        </w:rPr>
        <w:t>arrangements reveal the priorities</w:t>
      </w:r>
      <w:r w:rsidRPr="00220E57">
        <w:rPr>
          <w:rStyle w:val="StyleUnderline"/>
        </w:rPr>
        <w:t xml:space="preserve"> and reflect the limitations </w:t>
      </w:r>
      <w:r w:rsidRPr="00220E57">
        <w:rPr>
          <w:rStyle w:val="StyleUnderline"/>
          <w:highlight w:val="green"/>
        </w:rPr>
        <w:t>of capitalist development</w:t>
      </w:r>
      <w:r w:rsidRPr="00220E57">
        <w:rPr>
          <w:rStyle w:val="StyleUnderline"/>
        </w:rPr>
        <w:t xml:space="preserve">. </w:t>
      </w:r>
      <w:r w:rsidRPr="00220E57">
        <w:rPr>
          <w:rStyle w:val="StyleUnderline"/>
          <w:highlight w:val="green"/>
        </w:rPr>
        <w:t>The shifting balance between public</w:t>
      </w:r>
      <w:r w:rsidRPr="00220E57">
        <w:rPr>
          <w:rStyle w:val="StyleUnderline"/>
        </w:rPr>
        <w:t xml:space="preserve"> </w:t>
      </w:r>
      <w:r w:rsidRPr="00220E57">
        <w:rPr>
          <w:rStyle w:val="StyleUnderline"/>
          <w:highlight w:val="green"/>
        </w:rPr>
        <w:t xml:space="preserve">and private "crime con- </w:t>
      </w:r>
      <w:proofErr w:type="spellStart"/>
      <w:r w:rsidRPr="00220E57">
        <w:rPr>
          <w:rStyle w:val="StyleUnderline"/>
          <w:highlight w:val="green"/>
        </w:rPr>
        <w:t>trol</w:t>
      </w:r>
      <w:proofErr w:type="spellEnd"/>
      <w:r w:rsidRPr="00220E57">
        <w:rPr>
          <w:rStyle w:val="StyleUnderline"/>
        </w:rPr>
        <w:t xml:space="preserve">" </w:t>
      </w:r>
      <w:r w:rsidRPr="00220E57">
        <w:rPr>
          <w:rStyle w:val="StyleUnderline"/>
          <w:highlight w:val="green"/>
        </w:rPr>
        <w:t>is</w:t>
      </w:r>
      <w:r w:rsidRPr="00220E57">
        <w:rPr>
          <w:rStyle w:val="StyleUnderline"/>
        </w:rPr>
        <w:t xml:space="preserve"> also explored as </w:t>
      </w:r>
      <w:r w:rsidRPr="00220E57">
        <w:rPr>
          <w:rStyle w:val="StyleUnderline"/>
          <w:highlight w:val="green"/>
        </w:rPr>
        <w:t>part of the</w:t>
      </w:r>
      <w:r w:rsidRPr="00220E57">
        <w:rPr>
          <w:rStyle w:val="StyleUnderline"/>
        </w:rPr>
        <w:t xml:space="preserve"> changing </w:t>
      </w:r>
      <w:r w:rsidRPr="00220E57">
        <w:rPr>
          <w:rStyle w:val="StyleUnderline"/>
          <w:highlight w:val="green"/>
        </w:rPr>
        <w:t>relationship between policing</w:t>
      </w:r>
      <w:r w:rsidRPr="00220E57">
        <w:rPr>
          <w:rStyle w:val="StyleUnderline"/>
        </w:rPr>
        <w:t xml:space="preserve"> </w:t>
      </w:r>
      <w:r w:rsidRPr="00220E57">
        <w:rPr>
          <w:rStyle w:val="StyleUnderline"/>
          <w:highlight w:val="green"/>
        </w:rPr>
        <w:t>and</w:t>
      </w:r>
      <w:r w:rsidRPr="00220E57">
        <w:rPr>
          <w:rStyle w:val="StyleUnderline"/>
        </w:rPr>
        <w:t xml:space="preserve"> the </w:t>
      </w:r>
      <w:r w:rsidRPr="00220E57">
        <w:rPr>
          <w:rStyle w:val="StyleUnderline"/>
          <w:highlight w:val="green"/>
        </w:rPr>
        <w:t>political economy</w:t>
      </w:r>
      <w:r w:rsidRPr="00220E57">
        <w:rPr>
          <w:rStyle w:val="StyleUnderline"/>
        </w:rPr>
        <w:t xml:space="preserve"> of our society. </w:t>
      </w:r>
      <w:r w:rsidRPr="00220E57">
        <w:rPr>
          <w:sz w:val="16"/>
        </w:rPr>
        <w:t xml:space="preserve">Within the last decade there is growing evidence to suggest that the involvement of </w:t>
      </w:r>
      <w:proofErr w:type="spellStart"/>
      <w:r w:rsidRPr="00220E57">
        <w:rPr>
          <w:sz w:val="16"/>
        </w:rPr>
        <w:t>pri</w:t>
      </w:r>
      <w:proofErr w:type="spellEnd"/>
      <w:r w:rsidRPr="00220E57">
        <w:rPr>
          <w:sz w:val="16"/>
        </w:rPr>
        <w:t xml:space="preserve">- </w:t>
      </w:r>
      <w:proofErr w:type="spellStart"/>
      <w:r w:rsidRPr="00220E57">
        <w:rPr>
          <w:sz w:val="16"/>
        </w:rPr>
        <w:t>vate</w:t>
      </w:r>
      <w:proofErr w:type="spellEnd"/>
      <w:r w:rsidRPr="00220E57">
        <w:rPr>
          <w:sz w:val="16"/>
        </w:rPr>
        <w:t xml:space="preserve"> enterprise in the public services sector has expanded at an unprecedented pace. Services and responsibilities which were once monopolized by the state-such as education, health care, welfare, and crime control-have been transferred in varying degrees and through a variety of arrangements to profit-making agencies and organizations</w:t>
      </w:r>
      <w:r w:rsidRPr="00220E57">
        <w:rPr>
          <w:sz w:val="16"/>
          <w:highlight w:val="green"/>
        </w:rPr>
        <w:t xml:space="preserve">. </w:t>
      </w:r>
      <w:r w:rsidRPr="00220E57">
        <w:rPr>
          <w:rStyle w:val="StyleUnderline"/>
          <w:highlight w:val="green"/>
        </w:rPr>
        <w:t>This development</w:t>
      </w:r>
      <w:r w:rsidRPr="00220E57">
        <w:rPr>
          <w:rStyle w:val="StyleUnderline"/>
        </w:rPr>
        <w:t xml:space="preserve">, </w:t>
      </w:r>
      <w:proofErr w:type="spellStart"/>
      <w:r w:rsidRPr="00220E57">
        <w:rPr>
          <w:rStyle w:val="StyleUnderline"/>
          <w:highlight w:val="green"/>
        </w:rPr>
        <w:t>desc'ribed</w:t>
      </w:r>
      <w:proofErr w:type="spellEnd"/>
      <w:r w:rsidRPr="00220E57">
        <w:rPr>
          <w:rStyle w:val="StyleUnderline"/>
        </w:rPr>
        <w:t xml:space="preserve"> in one commentary </w:t>
      </w:r>
      <w:r w:rsidRPr="00220E57">
        <w:rPr>
          <w:rStyle w:val="StyleUnderline"/>
          <w:highlight w:val="green"/>
        </w:rPr>
        <w:t>as</w:t>
      </w:r>
      <w:r w:rsidRPr="00220E57">
        <w:rPr>
          <w:rStyle w:val="StyleUnderline"/>
        </w:rPr>
        <w:t xml:space="preserve"> </w:t>
      </w:r>
      <w:r w:rsidRPr="00220E57">
        <w:rPr>
          <w:rStyle w:val="StyleUnderline"/>
          <w:highlight w:val="green"/>
        </w:rPr>
        <w:t>"creeping capitalism</w:t>
      </w:r>
      <w:r w:rsidRPr="00220E57">
        <w:rPr>
          <w:sz w:val="16"/>
          <w:highlight w:val="green"/>
        </w:rPr>
        <w:t>" (</w:t>
      </w:r>
      <w:r w:rsidRPr="00220E57">
        <w:rPr>
          <w:sz w:val="16"/>
        </w:rPr>
        <w:t xml:space="preserve">Forbes, 1970), has appeared in many forms. One of the most interesting components of this trend toward privatization is the bur- </w:t>
      </w:r>
      <w:proofErr w:type="spellStart"/>
      <w:r w:rsidRPr="00220E57">
        <w:rPr>
          <w:sz w:val="16"/>
        </w:rPr>
        <w:t>geoning</w:t>
      </w:r>
      <w:proofErr w:type="spellEnd"/>
      <w:r w:rsidRPr="00220E57">
        <w:rPr>
          <w:sz w:val="16"/>
        </w:rPr>
        <w:t xml:space="preserve"> of the private police industry.! It is generally assumed, for example, that private police now outnumber their counterparts in public service. According to one industry </w:t>
      </w:r>
      <w:proofErr w:type="spellStart"/>
      <w:r w:rsidRPr="00220E57">
        <w:rPr>
          <w:sz w:val="16"/>
        </w:rPr>
        <w:t>esti</w:t>
      </w:r>
      <w:proofErr w:type="spellEnd"/>
      <w:r w:rsidRPr="00220E57">
        <w:rPr>
          <w:sz w:val="16"/>
        </w:rPr>
        <w:t xml:space="preserve">- mate (Forbes, 1970), two out of three law enforcement officers in the nation are </w:t>
      </w:r>
      <w:proofErr w:type="gramStart"/>
      <w:r w:rsidRPr="00220E57">
        <w:rPr>
          <w:sz w:val="16"/>
        </w:rPr>
        <w:t>actually on</w:t>
      </w:r>
      <w:proofErr w:type="gramEnd"/>
      <w:r w:rsidRPr="00220E57">
        <w:rPr>
          <w:sz w:val="16"/>
        </w:rPr>
        <w:t xml:space="preserve"> </w:t>
      </w:r>
      <w:proofErr w:type="spellStart"/>
      <w:r w:rsidRPr="00220E57">
        <w:rPr>
          <w:sz w:val="16"/>
        </w:rPr>
        <w:t>piivate</w:t>
      </w:r>
      <w:proofErr w:type="spellEnd"/>
      <w:r w:rsidRPr="00220E57">
        <w:rPr>
          <w:sz w:val="16"/>
        </w:rPr>
        <w:t xml:space="preserve"> payrolls. The most comprehensive study on the subject (</w:t>
      </w:r>
      <w:proofErr w:type="spellStart"/>
      <w:r w:rsidRPr="00220E57">
        <w:rPr>
          <w:sz w:val="16"/>
        </w:rPr>
        <w:t>Kakalik</w:t>
      </w:r>
      <w:proofErr w:type="spellEnd"/>
      <w:r w:rsidRPr="00220E57">
        <w:rPr>
          <w:sz w:val="16"/>
        </w:rPr>
        <w:t xml:space="preserve"> and </w:t>
      </w:r>
      <w:proofErr w:type="spellStart"/>
      <w:r w:rsidRPr="00220E57">
        <w:rPr>
          <w:sz w:val="16"/>
        </w:rPr>
        <w:t>Wildhorn</w:t>
      </w:r>
      <w:proofErr w:type="spellEnd"/>
      <w:r w:rsidRPr="00220E57">
        <w:rPr>
          <w:sz w:val="16"/>
        </w:rPr>
        <w:t xml:space="preserve">, 1971:6) concludes that the </w:t>
      </w:r>
      <w:proofErr w:type="spellStart"/>
      <w:r w:rsidRPr="00220E57">
        <w:rPr>
          <w:sz w:val="16"/>
        </w:rPr>
        <w:t>tirivate</w:t>
      </w:r>
      <w:proofErr w:type="spellEnd"/>
      <w:r w:rsidRPr="00220E57">
        <w:rPr>
          <w:sz w:val="16"/>
        </w:rPr>
        <w:t xml:space="preserve"> security industry has been growing at a recession-resistant rate of ten to fifteen percent annually over the last few years</w:t>
      </w:r>
      <w:proofErr w:type="gramStart"/>
      <w:r w:rsidRPr="00220E57">
        <w:rPr>
          <w:sz w:val="16"/>
        </w:rPr>
        <w:t>. . . .</w:t>
      </w:r>
      <w:proofErr w:type="gramEnd"/>
      <w:r w:rsidRPr="00220E57">
        <w:rPr>
          <w:sz w:val="16"/>
        </w:rPr>
        <w:t xml:space="preserve"> In 1969 over 510,000 persons were </w:t>
      </w:r>
      <w:proofErr w:type="spellStart"/>
      <w:r w:rsidRPr="00220E57">
        <w:rPr>
          <w:sz w:val="16"/>
        </w:rPr>
        <w:t>em</w:t>
      </w:r>
      <w:proofErr w:type="spellEnd"/>
      <w:proofErr w:type="gramStart"/>
      <w:r w:rsidRPr="00220E57">
        <w:rPr>
          <w:sz w:val="16"/>
        </w:rPr>
        <w:t>- ,</w:t>
      </w:r>
      <w:proofErr w:type="spellStart"/>
      <w:r w:rsidRPr="00220E57">
        <w:rPr>
          <w:sz w:val="16"/>
        </w:rPr>
        <w:t>ployed</w:t>
      </w:r>
      <w:proofErr w:type="spellEnd"/>
      <w:proofErr w:type="gramEnd"/>
      <w:r w:rsidRPr="00220E57">
        <w:rPr>
          <w:sz w:val="16"/>
        </w:rPr>
        <w:t xml:space="preserve"> in public police protection at all government levels. Depending on the source, estimates of the total number of private officers (guards, investigators, etc.) vary between 350,000 and 800,000. </w:t>
      </w:r>
      <w:r w:rsidRPr="00220E57">
        <w:rPr>
          <w:rStyle w:val="StyleUnderline"/>
        </w:rPr>
        <w:t xml:space="preserve">The provision of private police services has progressively assumed the character of a modern </w:t>
      </w:r>
      <w:r w:rsidRPr="00220E57">
        <w:rPr>
          <w:rStyle w:val="StyleUnderline"/>
          <w:highlight w:val="green"/>
        </w:rPr>
        <w:t>'The growth of the "rent-a-cop" industry</w:t>
      </w:r>
      <w:r w:rsidRPr="00220E57">
        <w:rPr>
          <w:rStyle w:val="StyleUnderline"/>
        </w:rPr>
        <w:t xml:space="preserve"> may be distinguished from other varieties of privatization on the grounds that most private policing </w:t>
      </w:r>
      <w:r w:rsidRPr="00220E57">
        <w:rPr>
          <w:rStyle w:val="StyleUnderline"/>
          <w:highlight w:val="green"/>
        </w:rPr>
        <w:t>is supported by</w:t>
      </w:r>
      <w:r w:rsidRPr="00220E57">
        <w:rPr>
          <w:rStyle w:val="StyleUnderline"/>
        </w:rPr>
        <w:t xml:space="preserve"> "private" rather than "public" expenditures (</w:t>
      </w:r>
      <w:proofErr w:type="spellStart"/>
      <w:r w:rsidRPr="00220E57">
        <w:rPr>
          <w:rStyle w:val="StyleUnderline"/>
        </w:rPr>
        <w:t>i</w:t>
      </w:r>
      <w:proofErr w:type="spellEnd"/>
      <w:r w:rsidRPr="00220E57">
        <w:rPr>
          <w:rStyle w:val="StyleUnderline"/>
        </w:rPr>
        <w:t xml:space="preserve">. e. </w:t>
      </w:r>
      <w:r w:rsidRPr="00220E57">
        <w:rPr>
          <w:rStyle w:val="StyleUnderline"/>
          <w:highlight w:val="green"/>
        </w:rPr>
        <w:t>corporate revenues rather than tax</w:t>
      </w:r>
      <w:r w:rsidRPr="00220E57">
        <w:rPr>
          <w:rStyle w:val="StyleUnderline"/>
        </w:rPr>
        <w:t>-</w:t>
      </w:r>
      <w:proofErr w:type="spellStart"/>
      <w:r w:rsidRPr="00220E57">
        <w:rPr>
          <w:rStyle w:val="StyleUnderline"/>
        </w:rPr>
        <w:t>grnerated</w:t>
      </w:r>
      <w:proofErr w:type="spellEnd"/>
      <w:r w:rsidRPr="00220E57">
        <w:rPr>
          <w:rStyle w:val="StyleUnderline"/>
        </w:rPr>
        <w:t xml:space="preserve"> </w:t>
      </w:r>
      <w:r w:rsidRPr="00220E57">
        <w:rPr>
          <w:rStyle w:val="StyleUnderline"/>
          <w:highlight w:val="green"/>
        </w:rPr>
        <w:t>budgets)</w:t>
      </w:r>
      <w:r w:rsidRPr="00220E57">
        <w:rPr>
          <w:rStyle w:val="StyleUnderline"/>
        </w:rPr>
        <w:t xml:space="preserve">. However, as we will argue, </w:t>
      </w:r>
      <w:r w:rsidRPr="00220E57">
        <w:rPr>
          <w:rStyle w:val="StyleUnderline"/>
          <w:highlight w:val="green"/>
        </w:rPr>
        <w:t>such distinctions are less</w:t>
      </w:r>
      <w:r w:rsidRPr="00220E57">
        <w:rPr>
          <w:rStyle w:val="StyleUnderline"/>
        </w:rPr>
        <w:t xml:space="preserve"> and less </w:t>
      </w:r>
      <w:r w:rsidRPr="00220E57">
        <w:rPr>
          <w:rStyle w:val="StyleUnderline"/>
          <w:highlight w:val="green"/>
        </w:rPr>
        <w:t>defensible as changes in the</w:t>
      </w:r>
      <w:r w:rsidRPr="00220E57">
        <w:rPr>
          <w:rStyle w:val="StyleUnderline"/>
        </w:rPr>
        <w:t xml:space="preserve"> </w:t>
      </w:r>
      <w:r w:rsidRPr="00220E57">
        <w:rPr>
          <w:rStyle w:val="StyleUnderline"/>
          <w:highlight w:val="green"/>
        </w:rPr>
        <w:t>economic structures of capitalist societies have blurred the boundaries</w:t>
      </w:r>
      <w:r w:rsidRPr="00220E57">
        <w:rPr>
          <w:rStyle w:val="StyleUnderline"/>
        </w:rPr>
        <w:t xml:space="preserve"> between the public and private sector.</w:t>
      </w:r>
      <w:r w:rsidRPr="00220E57">
        <w:rPr>
          <w:sz w:val="16"/>
        </w:rPr>
        <w:t xml:space="preserve"> As private organizations (</w:t>
      </w:r>
      <w:proofErr w:type="spellStart"/>
      <w:r w:rsidRPr="00220E57">
        <w:rPr>
          <w:sz w:val="16"/>
        </w:rPr>
        <w:t>i</w:t>
      </w:r>
      <w:proofErr w:type="spellEnd"/>
      <w:r w:rsidRPr="00220E57">
        <w:rPr>
          <w:sz w:val="16"/>
        </w:rPr>
        <w:t xml:space="preserve">. e. corporations) </w:t>
      </w:r>
      <w:proofErr w:type="spellStart"/>
      <w:r w:rsidRPr="00220E57">
        <w:rPr>
          <w:sz w:val="16"/>
        </w:rPr>
        <w:t>ekpand</w:t>
      </w:r>
      <w:proofErr w:type="spellEnd"/>
      <w:r w:rsidRPr="00220E57">
        <w:rPr>
          <w:sz w:val="16"/>
        </w:rPr>
        <w:t xml:space="preserve"> their ability to "tax" the public, either directly through state subsidies or indirectly through </w:t>
      </w:r>
      <w:proofErr w:type="spellStart"/>
      <w:r w:rsidRPr="00220E57">
        <w:rPr>
          <w:sz w:val="16"/>
        </w:rPr>
        <w:t>adminstered</w:t>
      </w:r>
      <w:proofErr w:type="spellEnd"/>
      <w:r w:rsidRPr="00220E57">
        <w:rPr>
          <w:sz w:val="16"/>
        </w:rPr>
        <w:t xml:space="preserve"> prices (cf. O'Connor, 1974), the source of funding becomes a less and less reliable differentia between </w:t>
      </w:r>
      <w:proofErr w:type="spellStart"/>
      <w:r w:rsidRPr="00220E57">
        <w:rPr>
          <w:sz w:val="16"/>
        </w:rPr>
        <w:t>pirivate</w:t>
      </w:r>
      <w:proofErr w:type="spellEnd"/>
      <w:r w:rsidRPr="00220E57">
        <w:rPr>
          <w:sz w:val="16"/>
        </w:rPr>
        <w:t xml:space="preserve"> and public activity.</w:t>
      </w:r>
    </w:p>
    <w:p w14:paraId="1642BCEE" w14:textId="1E695006" w:rsidR="005D79A5" w:rsidRDefault="005D79A5" w:rsidP="005D79A5">
      <w:pPr>
        <w:pStyle w:val="Heading3"/>
      </w:pPr>
      <w:r>
        <w:t>Error Replication</w:t>
      </w:r>
    </w:p>
    <w:p w14:paraId="6A14EDDB" w14:textId="429CD922" w:rsidR="005D79A5" w:rsidRDefault="005D79A5" w:rsidP="005D79A5">
      <w:pPr>
        <w:pStyle w:val="Heading4"/>
      </w:pPr>
      <w:r>
        <w:t>Error replication- racial capitalism evolves and changes its forms of punishment to maintain subordination</w:t>
      </w:r>
    </w:p>
    <w:p w14:paraId="3FF5D302" w14:textId="77777777" w:rsidR="005D79A5" w:rsidRPr="00F749DE" w:rsidRDefault="005D79A5" w:rsidP="005D79A5">
      <w:pPr>
        <w:rPr>
          <w:rStyle w:val="Style13ptBold"/>
        </w:rPr>
      </w:pPr>
      <w:r w:rsidRPr="00F749DE">
        <w:rPr>
          <w:rStyle w:val="Style13ptBold"/>
        </w:rPr>
        <w:t>Calathes, Professor of Criminal Justice at New Jersey City University, ‘17</w:t>
      </w:r>
    </w:p>
    <w:p w14:paraId="54ACD582" w14:textId="77777777" w:rsidR="005D79A5" w:rsidRDefault="005D79A5" w:rsidP="005D79A5">
      <w:r>
        <w:t xml:space="preserve">(William, 10/12/17, Contemporary Justice Review: Issues in Criminal, Social, and Restorative Justice, “Racial capitalism and punishment philosophy and practices: what really stands in the way of prison abolition, Volume 20, </w:t>
      </w:r>
      <w:proofErr w:type="spellStart"/>
      <w:r>
        <w:t>MLiao</w:t>
      </w:r>
      <w:proofErr w:type="spellEnd"/>
      <w:r>
        <w:t>)</w:t>
      </w:r>
    </w:p>
    <w:p w14:paraId="3C70C2FB" w14:textId="733F11C5" w:rsidR="007A13B0" w:rsidRDefault="005D79A5" w:rsidP="007A13B0">
      <w:pPr>
        <w:rPr>
          <w:rStyle w:val="StyleUnderline"/>
        </w:rPr>
      </w:pPr>
      <w:r w:rsidRPr="007A2EAE">
        <w:rPr>
          <w:rStyle w:val="StyleUnderline"/>
        </w:rPr>
        <w:t>Racial capitalism uses punishments as mechanisms of subordination</w:t>
      </w:r>
      <w:r>
        <w:t xml:space="preserve"> (Chen, 2013). In the period in which chattel slavery adequately controlled Afro-descended people, punishment was focused elsewhere. In fact, </w:t>
      </w:r>
      <w:r w:rsidRPr="007A2EAE">
        <w:rPr>
          <w:rStyle w:val="StyleUnderline"/>
        </w:rPr>
        <w:t>the expansion of punishment and penal authority was an effort to reassert control after the American Revolution</w:t>
      </w:r>
      <w:r>
        <w:t xml:space="preserve">. </w:t>
      </w:r>
      <w:r w:rsidRPr="007A2EAE">
        <w:rPr>
          <w:rStyle w:val="StyleUnderline"/>
        </w:rPr>
        <w:t xml:space="preserve">Elite white men defined themselves ‘against an increasingly vocal and growing groups of others – free blacks, laborers, immigrants and women’ </w:t>
      </w:r>
      <w:r>
        <w:t xml:space="preserve">(Manion, 2015, p. 3). </w:t>
      </w:r>
      <w:r w:rsidRPr="007A2EAE">
        <w:rPr>
          <w:rStyle w:val="StyleUnderline"/>
        </w:rPr>
        <w:t xml:space="preserve">These white elite men founded the first penitentiary in Philadelphia to </w:t>
      </w:r>
      <w:r w:rsidRPr="007A2EAE">
        <w:rPr>
          <w:rStyle w:val="Emphasis"/>
        </w:rPr>
        <w:t>maintain order</w:t>
      </w:r>
      <w:r w:rsidRPr="007A2EAE">
        <w:rPr>
          <w:rStyle w:val="StyleUnderline"/>
        </w:rPr>
        <w:t xml:space="preserve">. The Walnut Street Prison was a repository that housed women, immigrants, enslaved </w:t>
      </w:r>
      <w:proofErr w:type="gramStart"/>
      <w:r w:rsidRPr="007A2EAE">
        <w:rPr>
          <w:rStyle w:val="StyleUnderline"/>
        </w:rPr>
        <w:t>people</w:t>
      </w:r>
      <w:proofErr w:type="gramEnd"/>
      <w:r w:rsidRPr="007A2EAE">
        <w:rPr>
          <w:rStyle w:val="StyleUnderline"/>
        </w:rPr>
        <w:t xml:space="preserve"> and indentured servants, the Irish, and the </w:t>
      </w:r>
      <w:proofErr w:type="spellStart"/>
      <w:r w:rsidRPr="007A2EAE">
        <w:rPr>
          <w:rStyle w:val="StyleUnderline"/>
        </w:rPr>
        <w:t>AngloAmerican</w:t>
      </w:r>
      <w:proofErr w:type="spellEnd"/>
      <w:r w:rsidRPr="007A2EAE">
        <w:rPr>
          <w:rStyle w:val="StyleUnderline"/>
        </w:rPr>
        <w:t xml:space="preserve"> poor, struggling to make a living.</w:t>
      </w:r>
      <w:r>
        <w:t xml:space="preserve"> ‘</w:t>
      </w:r>
      <w:r w:rsidRPr="007A2EAE">
        <w:rPr>
          <w:rStyle w:val="StyleUnderline"/>
        </w:rPr>
        <w:t>White elites used punishment to classify and segregate people along lines of difference – crime, class, gender, race and age’ (</w:t>
      </w:r>
      <w:r>
        <w:t xml:space="preserve">Manion, 2015, p. 20). Capitalism racializes, and the analysis of race changes over time. At one time or another, for example, Irish, Italians, and Jews were racialized as non-white people. Moreover, </w:t>
      </w:r>
      <w:r w:rsidRPr="007A2EAE">
        <w:rPr>
          <w:rStyle w:val="StyleUnderline"/>
        </w:rPr>
        <w:t>racial</w:t>
      </w:r>
      <w:r w:rsidRPr="007A2EAE">
        <w:rPr>
          <w:rStyle w:val="Emphasis"/>
        </w:rPr>
        <w:t xml:space="preserve"> capitalism evolves and changes its forms of punishment</w:t>
      </w:r>
      <w:r>
        <w:t xml:space="preserve">. </w:t>
      </w:r>
      <w:r w:rsidRPr="007A2EAE">
        <w:rPr>
          <w:rStyle w:val="StyleUnderline"/>
        </w:rPr>
        <w:t>But throughout all historical periods, being ‘with’ and being ‘without’ are racial categories</w:t>
      </w:r>
      <w:r>
        <w:t xml:space="preserve"> – </w:t>
      </w:r>
      <w:r w:rsidRPr="007A2EAE">
        <w:rPr>
          <w:rStyle w:val="StyleUnderline"/>
        </w:rPr>
        <w:t>and those without are condemned</w:t>
      </w:r>
      <w:r>
        <w:t xml:space="preserve">. ‘Whiteness is a treasured property in a society structured on racial caste’ (Harris, 1993, p. 1713). Within this society punishment is cast as ‘the natural solution to social ills and human relationships are delivered as differential rather than connective’ (Gilmore, 2007, p. 109). </w:t>
      </w:r>
      <w:r w:rsidRPr="007A2EAE">
        <w:rPr>
          <w:rStyle w:val="StyleUnderline"/>
        </w:rPr>
        <w:t>This solution of othering has a long history and punishment has played an integral role in its implementation, adjustability, and maintenance.</w:t>
      </w:r>
    </w:p>
    <w:p w14:paraId="04C51D62" w14:textId="77777777" w:rsidR="00D72CAA" w:rsidRDefault="00D72CAA" w:rsidP="00D72CAA">
      <w:pPr>
        <w:pStyle w:val="Heading3"/>
      </w:pPr>
      <w:bookmarkStart w:id="5" w:name="_Toc172273354"/>
      <w:r>
        <w:t>Impact Turn Filter: Cap Non-Generalizable</w:t>
      </w:r>
      <w:bookmarkEnd w:id="5"/>
    </w:p>
    <w:p w14:paraId="1904ECE7" w14:textId="77777777" w:rsidR="00D72CAA" w:rsidRPr="00D72CAA" w:rsidRDefault="00D72CAA" w:rsidP="00D72CAA">
      <w:pPr>
        <w:pStyle w:val="Heading4"/>
        <w:rPr>
          <w:rStyle w:val="Heading3Char"/>
          <w:b/>
          <w:sz w:val="26"/>
          <w:szCs w:val="22"/>
          <w:u w:val="none"/>
        </w:rPr>
      </w:pPr>
      <w:r w:rsidRPr="00D72CAA">
        <w:t>Capitalism is a non-generalizable condition- if everyone consumed at the rate of advanced capitalist states, the system would instantly collapse. Their accusations of no alternative and demand for action in the “real world” divorce their impacts from their systemic causes</w:t>
      </w:r>
    </w:p>
    <w:p w14:paraId="6D012B83" w14:textId="77777777" w:rsidR="00D72CAA" w:rsidRPr="00D72CAA" w:rsidRDefault="00D72CAA" w:rsidP="00D72CAA">
      <w:proofErr w:type="spellStart"/>
      <w:r w:rsidRPr="00D72CAA">
        <w:rPr>
          <w:rStyle w:val="Style13ptBold"/>
        </w:rPr>
        <w:t>Meszaros</w:t>
      </w:r>
      <w:proofErr w:type="spellEnd"/>
      <w:r w:rsidRPr="00D72CAA">
        <w:rPr>
          <w:rStyle w:val="Style13ptBold"/>
        </w:rPr>
        <w:t xml:space="preserve"> 95</w:t>
      </w:r>
      <w:r w:rsidRPr="00D72CAA">
        <w:t xml:space="preserve"> (Istvan, prof emeritus @ U of Sussex, “Beyond Capital” Pg. xv-xvi)</w:t>
      </w:r>
    </w:p>
    <w:p w14:paraId="60EF395F" w14:textId="5BD08B78" w:rsidR="00D72CAA" w:rsidRDefault="00D72CAA" w:rsidP="00D72CAA">
      <w:pPr>
        <w:pStyle w:val="card"/>
        <w:rPr>
          <w:rStyle w:val="underline"/>
        </w:rPr>
      </w:pPr>
      <w:r w:rsidRPr="00582E7B">
        <w:rPr>
          <w:rStyle w:val="underline"/>
        </w:rPr>
        <w:t>If it is true</w:t>
      </w:r>
      <w:r w:rsidRPr="00415113">
        <w:rPr>
          <w:sz w:val="16"/>
        </w:rPr>
        <w:t xml:space="preserve">, as they, </w:t>
      </w:r>
      <w:r w:rsidRPr="00582E7B">
        <w:rPr>
          <w:rStyle w:val="underline"/>
        </w:rPr>
        <w:t>that ‘there is no alternative’</w:t>
      </w:r>
      <w:r w:rsidRPr="00415113">
        <w:rPr>
          <w:sz w:val="16"/>
        </w:rPr>
        <w:t xml:space="preserve"> to the structural determinations of the capital system in the ‘real world’, in that case </w:t>
      </w:r>
      <w:r w:rsidRPr="00582E7B">
        <w:rPr>
          <w:rStyle w:val="underline"/>
        </w:rPr>
        <w:t>the very idea of causal interventions</w:t>
      </w:r>
      <w:r w:rsidRPr="00415113">
        <w:rPr>
          <w:sz w:val="16"/>
        </w:rPr>
        <w:t xml:space="preserve"> — no matter how little or large — </w:t>
      </w:r>
      <w:r w:rsidRPr="00582E7B">
        <w:rPr>
          <w:rStyle w:val="underline"/>
        </w:rPr>
        <w:t xml:space="preserve">must be condemned as an absurdity. </w:t>
      </w:r>
      <w:r w:rsidRPr="00415113">
        <w:rPr>
          <w:sz w:val="16"/>
        </w:rPr>
        <w:t xml:space="preserve"> </w:t>
      </w:r>
      <w:r w:rsidRPr="00922564">
        <w:rPr>
          <w:rStyle w:val="underline"/>
        </w:rPr>
        <w:t>The only change admissible within such a vision</w:t>
      </w:r>
      <w:r w:rsidRPr="00415113">
        <w:rPr>
          <w:sz w:val="16"/>
        </w:rPr>
        <w:t xml:space="preserve"> of the world belongs to the type which concerns itself with some strictly limited negative effects but </w:t>
      </w:r>
      <w:r w:rsidRPr="00922564">
        <w:rPr>
          <w:rStyle w:val="underline"/>
        </w:rPr>
        <w:t>leaves the</w:t>
      </w:r>
      <w:r w:rsidRPr="00415113">
        <w:rPr>
          <w:rStyle w:val="underline"/>
          <w:sz w:val="16"/>
        </w:rPr>
        <w:t>ir</w:t>
      </w:r>
      <w:r w:rsidRPr="00922564">
        <w:rPr>
          <w:rStyle w:val="underline"/>
        </w:rPr>
        <w:t xml:space="preserve"> causal foundation</w:t>
      </w:r>
      <w:r w:rsidRPr="00415113">
        <w:rPr>
          <w:sz w:val="16"/>
        </w:rPr>
        <w:t xml:space="preserve"> — the given system of metabolic control — </w:t>
      </w:r>
      <w:r w:rsidRPr="00922564">
        <w:rPr>
          <w:rStyle w:val="underline"/>
        </w:rPr>
        <w:t>completely unaffected</w:t>
      </w:r>
      <w:r w:rsidRPr="00415113">
        <w:rPr>
          <w:sz w:val="16"/>
        </w:rPr>
        <w:t xml:space="preserve">.  Yet, </w:t>
      </w:r>
      <w:r w:rsidRPr="00057081">
        <w:rPr>
          <w:rStyle w:val="underline"/>
        </w:rPr>
        <w:t>if there is</w:t>
      </w:r>
      <w:r w:rsidRPr="00415113">
        <w:rPr>
          <w:sz w:val="16"/>
        </w:rPr>
        <w:t xml:space="preserve"> an approach that truly deserves to be called </w:t>
      </w:r>
      <w:r w:rsidRPr="00057081">
        <w:rPr>
          <w:rStyle w:val="underline"/>
        </w:rPr>
        <w:t>a total absurdity</w:t>
      </w:r>
      <w:r w:rsidRPr="00415113">
        <w:rPr>
          <w:sz w:val="16"/>
        </w:rPr>
        <w:t xml:space="preserve"> in the realm of social reform, </w:t>
      </w:r>
      <w:r w:rsidRPr="00E142F2">
        <w:rPr>
          <w:rStyle w:val="underline"/>
        </w:rPr>
        <w:t>it is</w:t>
      </w:r>
      <w:r w:rsidRPr="00415113">
        <w:rPr>
          <w:sz w:val="16"/>
        </w:rPr>
        <w:t xml:space="preserve"> not the advocacy of major structural change but precisely t</w:t>
      </w:r>
      <w:r w:rsidRPr="00E142F2">
        <w:rPr>
          <w:rStyle w:val="underline"/>
        </w:rPr>
        <w:t xml:space="preserve">he kind of apologetic wishful thinking which divorces the effects from their causes.  </w:t>
      </w:r>
      <w:r w:rsidRPr="009460A6">
        <w:rPr>
          <w:rStyle w:val="underline"/>
        </w:rPr>
        <w:t>This is why the ‘war on poverty’</w:t>
      </w:r>
      <w:r w:rsidRPr="00415113">
        <w:rPr>
          <w:sz w:val="16"/>
        </w:rPr>
        <w:t>, announced with reforming zeal so many times, especially in the twentieth century</w:t>
      </w:r>
      <w:r w:rsidRPr="009460A6">
        <w:rPr>
          <w:rStyle w:val="underline"/>
        </w:rPr>
        <w:t>, is always lost</w:t>
      </w:r>
      <w:r w:rsidRPr="00415113">
        <w:rPr>
          <w:sz w:val="16"/>
        </w:rPr>
        <w:t xml:space="preserve">, </w:t>
      </w:r>
      <w:r w:rsidRPr="004C4B09">
        <w:rPr>
          <w:rStyle w:val="underline"/>
        </w:rPr>
        <w:t>given the causal framework</w:t>
      </w:r>
      <w:r w:rsidRPr="00415113">
        <w:rPr>
          <w:sz w:val="16"/>
        </w:rPr>
        <w:t xml:space="preserve"> — the poverty-producing exploitative structural imperatives — </w:t>
      </w:r>
      <w:r w:rsidRPr="004C4B09">
        <w:rPr>
          <w:rStyle w:val="underline"/>
        </w:rPr>
        <w:t>of the capital system</w:t>
      </w:r>
      <w:r w:rsidRPr="00415113">
        <w:rPr>
          <w:sz w:val="16"/>
        </w:rPr>
        <w:t xml:space="preserve">.  </w:t>
      </w:r>
      <w:r w:rsidRPr="007A7405">
        <w:rPr>
          <w:rStyle w:val="underline"/>
        </w:rPr>
        <w:t>The attempt at divorcing effects from their causes goes hand in hand with the equally fallacious practice of claiming the status of a rule for the exception</w:t>
      </w:r>
      <w:r w:rsidRPr="00415113">
        <w:rPr>
          <w:sz w:val="16"/>
        </w:rPr>
        <w:t xml:space="preserve">.  </w:t>
      </w:r>
      <w:r w:rsidRPr="004D34EB">
        <w:rPr>
          <w:rStyle w:val="underline"/>
        </w:rPr>
        <w:t>This is how it can be pretended that the misery and chronic underdevelopment</w:t>
      </w:r>
      <w:r w:rsidRPr="00415113">
        <w:rPr>
          <w:sz w:val="16"/>
        </w:rPr>
        <w:t xml:space="preserve"> that necessarily arise from the neo-colonial domination and exploitation </w:t>
      </w:r>
      <w:r w:rsidRPr="004D34EB">
        <w:rPr>
          <w:rStyle w:val="underline"/>
        </w:rPr>
        <w:t>of the</w:t>
      </w:r>
      <w:r w:rsidRPr="00415113">
        <w:rPr>
          <w:sz w:val="16"/>
        </w:rPr>
        <w:t xml:space="preserve"> overwhelming </w:t>
      </w:r>
      <w:r w:rsidRPr="004D34EB">
        <w:rPr>
          <w:rStyle w:val="underline"/>
        </w:rPr>
        <w:t>majority of humankind</w:t>
      </w:r>
      <w:r w:rsidRPr="00415113">
        <w:rPr>
          <w:sz w:val="16"/>
        </w:rPr>
        <w:t xml:space="preserve"> by a mere handful of capitalistically developed countries — hardly more than the G7 — </w:t>
      </w:r>
      <w:r w:rsidRPr="001B4EAC">
        <w:rPr>
          <w:rStyle w:val="underline"/>
        </w:rPr>
        <w:t>do not matter at all</w:t>
      </w:r>
      <w:r w:rsidRPr="00415113">
        <w:rPr>
          <w:sz w:val="16"/>
        </w:rPr>
        <w:t xml:space="preserve">.  For, as the self-serving legend goes, thanks to the (never realized) ‘modernization’ of the rest of the world, the population of every country will one fine day enjoy the great benefits of the ‘free enterprise system’.  </w:t>
      </w:r>
      <w:r w:rsidRPr="001B4EAC">
        <w:rPr>
          <w:rStyle w:val="underline"/>
        </w:rPr>
        <w:t>The fact that the rapacious exploitation of the human and material resources of our planet for the benefit of a few capitalist countries happens to be a non-generalizable condition is wantonly disregarded</w:t>
      </w:r>
      <w:r w:rsidRPr="00415113">
        <w:rPr>
          <w:sz w:val="16"/>
        </w:rPr>
        <w:t xml:space="preserve">.  Instead, </w:t>
      </w:r>
      <w:r w:rsidRPr="00EC45A3">
        <w:rPr>
          <w:rStyle w:val="underline"/>
        </w:rPr>
        <w:t>the universal viability of emulating</w:t>
      </w:r>
      <w:r w:rsidRPr="00415113">
        <w:rPr>
          <w:sz w:val="16"/>
        </w:rPr>
        <w:t xml:space="preserve"> the development of the ‘</w:t>
      </w:r>
      <w:r w:rsidRPr="00EC45A3">
        <w:rPr>
          <w:rStyle w:val="underline"/>
        </w:rPr>
        <w:t>advanced capitalist’ countries is predicated</w:t>
      </w:r>
      <w:r w:rsidRPr="00415113">
        <w:rPr>
          <w:sz w:val="16"/>
        </w:rPr>
        <w:t xml:space="preserve">, ignoring that neither the advantages of the imperialist past, nor the immense profits derived on a continuing basis from keeping the “Third World’ in structural dependency can be ‘universally diffused’, </w:t>
      </w:r>
      <w:r w:rsidRPr="00266559">
        <w:rPr>
          <w:rStyle w:val="underline"/>
        </w:rPr>
        <w:t>so as to produce the anticipated happy results through ‘modernization’</w:t>
      </w:r>
      <w:r w:rsidRPr="00415113">
        <w:rPr>
          <w:sz w:val="16"/>
        </w:rPr>
        <w:t xml:space="preserve"> and ‘free-marketization’.  Not to mention the fact that even if the history of imperialism could be re-written in a sense of diametrically opposed to the way it actually unfolded, coupled with the fictitious reversal of the existing power relations of domination and dependency in </w:t>
      </w:r>
      <w:proofErr w:type="spellStart"/>
      <w:r w:rsidRPr="00415113">
        <w:rPr>
          <w:sz w:val="16"/>
        </w:rPr>
        <w:t>favour</w:t>
      </w:r>
      <w:proofErr w:type="spellEnd"/>
      <w:r w:rsidRPr="00415113">
        <w:rPr>
          <w:sz w:val="16"/>
        </w:rPr>
        <w:t xml:space="preserve"> of the underdeveloped countries, </w:t>
      </w:r>
      <w:r w:rsidRPr="001F6EE7">
        <w:rPr>
          <w:rStyle w:val="underline"/>
        </w:rPr>
        <w:t xml:space="preserve">the general adoption of the rapacious utilization of our planet’s limited resources </w:t>
      </w:r>
      <w:r w:rsidRPr="00415113">
        <w:rPr>
          <w:sz w:val="16"/>
        </w:rPr>
        <w:t xml:space="preserve">— </w:t>
      </w:r>
      <w:r w:rsidRPr="00E32AAE">
        <w:rPr>
          <w:rStyle w:val="underline"/>
        </w:rPr>
        <w:t>enormously damaging already</w:t>
      </w:r>
      <w:r w:rsidRPr="00415113">
        <w:rPr>
          <w:sz w:val="16"/>
        </w:rPr>
        <w:t xml:space="preserve">, although at present practiced only by the privileged tiny minority — </w:t>
      </w:r>
      <w:r w:rsidRPr="00BD0FAE">
        <w:rPr>
          <w:rStyle w:val="underline"/>
        </w:rPr>
        <w:t>would make the whole system instantly collapse</w:t>
      </w:r>
      <w:r w:rsidRPr="00415113">
        <w:rPr>
          <w:sz w:val="16"/>
        </w:rPr>
        <w:t xml:space="preserve">.  </w:t>
      </w:r>
      <w:r w:rsidRPr="00415113">
        <w:rPr>
          <w:rStyle w:val="underline"/>
        </w:rPr>
        <w:t xml:space="preserve">It is enough to thinking this respect of the wild discrepancy between the size of the U.S. population — less than 5 percent of the world population-- and its 25 percent consumption of total available energy resources.  It takes no great imagination to figure out what would happen if the 95 percent adopted the same consumption pattern, trying to squeeze nineteen times 25 percent out of the remaining 75 percent. </w:t>
      </w:r>
      <w:r w:rsidRPr="00415113">
        <w:rPr>
          <w:sz w:val="16"/>
        </w:rPr>
        <w:t xml:space="preserve"> </w:t>
      </w:r>
      <w:r w:rsidRPr="00D312FE">
        <w:rPr>
          <w:rStyle w:val="underline"/>
        </w:rPr>
        <w:t xml:space="preserve">To hide the vacuity of the promised corrective solutions is the convenient ideological function of turning the strictly exceptional conditions of the privileged into the universal rule. </w:t>
      </w:r>
      <w:r w:rsidRPr="00415113">
        <w:rPr>
          <w:sz w:val="16"/>
        </w:rPr>
        <w:t xml:space="preserve"> </w:t>
      </w:r>
      <w:r w:rsidRPr="004F64C9">
        <w:rPr>
          <w:rStyle w:val="underline"/>
        </w:rPr>
        <w:t>Only in</w:t>
      </w:r>
      <w:r w:rsidRPr="00415113">
        <w:rPr>
          <w:sz w:val="16"/>
        </w:rPr>
        <w:t xml:space="preserve"> an utterly </w:t>
      </w:r>
      <w:r w:rsidRPr="00415113">
        <w:rPr>
          <w:rStyle w:val="underline"/>
        </w:rPr>
        <w:t xml:space="preserve">fictitious </w:t>
      </w:r>
      <w:r w:rsidRPr="004F64C9">
        <w:rPr>
          <w:rStyle w:val="underline"/>
        </w:rPr>
        <w:t>world in which effects can be divorced from</w:t>
      </w:r>
      <w:r w:rsidRPr="00415113">
        <w:rPr>
          <w:sz w:val="16"/>
        </w:rPr>
        <w:t xml:space="preserve">, and even diametrically opposed to, </w:t>
      </w:r>
      <w:r w:rsidRPr="004F64C9">
        <w:rPr>
          <w:rStyle w:val="underline"/>
        </w:rPr>
        <w:t>their causes can such an approach be considered feasible and sound</w:t>
      </w:r>
      <w:r w:rsidRPr="00415113">
        <w:rPr>
          <w:sz w:val="16"/>
        </w:rPr>
        <w:t xml:space="preserve">.  </w:t>
      </w:r>
      <w:r w:rsidRPr="00D9183E">
        <w:rPr>
          <w:rStyle w:val="underline"/>
        </w:rPr>
        <w:t>This is why these two fallacies — the first that stipulates the possibility of manipulating effects in and by themselves as divorced from their causes, and th</w:t>
      </w:r>
      <w:r>
        <w:rPr>
          <w:rStyle w:val="underline"/>
        </w:rPr>
        <w:t>e second the universalizatio</w:t>
      </w:r>
      <w:r w:rsidRPr="00D9183E">
        <w:rPr>
          <w:rStyle w:val="underline"/>
        </w:rPr>
        <w:t xml:space="preserve">n of ungeneralizable exceptions — are so closely tied together in the ruling ‘pragmatic’ ideology.  An ideology which finds its ultimate self-justification and satisfaction in its claim to depict the order of the ‘real world’ to which ‘there can be no alternative’.  </w:t>
      </w:r>
    </w:p>
    <w:p w14:paraId="4C730AAD" w14:textId="77777777" w:rsidR="003F5BDC" w:rsidRDefault="003F5BDC" w:rsidP="003F5BDC">
      <w:pPr>
        <w:pStyle w:val="Heading3"/>
      </w:pPr>
      <w:bookmarkStart w:id="6" w:name="_Toc172273497"/>
      <w:r>
        <w:t>Impact: Cap key to Biopower</w:t>
      </w:r>
      <w:bookmarkEnd w:id="6"/>
    </w:p>
    <w:p w14:paraId="23E5DEA8" w14:textId="714BD926" w:rsidR="003F5BDC" w:rsidRPr="003F5BDC" w:rsidRDefault="003F5BDC" w:rsidP="003F5BDC">
      <w:pPr>
        <w:pStyle w:val="Heading4"/>
      </w:pPr>
      <w:r w:rsidRPr="003F5BDC">
        <w:t>Biopolitics is the result of capitals law of value being applied to life- it inevitably causes genocide</w:t>
      </w:r>
    </w:p>
    <w:p w14:paraId="449B8D67" w14:textId="77777777" w:rsidR="003F5BDC" w:rsidRPr="003F5BDC" w:rsidRDefault="003F5BDC" w:rsidP="003F5BDC">
      <w:pPr>
        <w:rPr>
          <w:rStyle w:val="Style13ptBold"/>
        </w:rPr>
      </w:pPr>
      <w:r w:rsidRPr="003F5BDC">
        <w:rPr>
          <w:rStyle w:val="Style13ptBold"/>
        </w:rPr>
        <w:t>Internationalist Perspective 2000</w:t>
      </w:r>
    </w:p>
    <w:p w14:paraId="1E8C6F01" w14:textId="77777777" w:rsidR="003F5BDC" w:rsidRDefault="003F5BDC" w:rsidP="003F5BDC">
      <w:pPr>
        <w:pStyle w:val="card"/>
        <w:ind w:left="0"/>
      </w:pPr>
      <w:r w:rsidRPr="00EF5EC3">
        <w:t>“Capitalism and Genocide,” http://www.geocities.com/wageslavex/capandgen.html</w:t>
      </w:r>
    </w:p>
    <w:p w14:paraId="6A835C26" w14:textId="0B3AFEC1" w:rsidR="003F5BDC" w:rsidRPr="003F5BDC" w:rsidRDefault="003F5BDC" w:rsidP="003F5BDC">
      <w:pPr>
        <w:pStyle w:val="card"/>
      </w:pPr>
      <w:r w:rsidRPr="006700AB">
        <w:rPr>
          <w:sz w:val="16"/>
        </w:rPr>
        <w:t xml:space="preserve">Michel </w:t>
      </w:r>
      <w:r w:rsidRPr="006700AB">
        <w:rPr>
          <w:rStyle w:val="underline"/>
        </w:rPr>
        <w:t>Foucault's concept of bio-power can</w:t>
      </w:r>
      <w:r w:rsidRPr="006700AB">
        <w:rPr>
          <w:sz w:val="16"/>
        </w:rPr>
        <w:t xml:space="preserve"> also </w:t>
      </w:r>
      <w:r w:rsidRPr="006700AB">
        <w:rPr>
          <w:rStyle w:val="underline"/>
        </w:rPr>
        <w:t>be refunctioned to explicitly link it to the basic tendencies of the development of capitalism</w:t>
      </w:r>
      <w:r w:rsidRPr="006700AB">
        <w:rPr>
          <w:sz w:val="16"/>
        </w:rPr>
        <w:t xml:space="preserve">, in which case it provides a point of intersection between the triumph of the real domination of capital economically, and the political and ideological transformation of capitalist rule, while at the same time making it possible to grasp those features of capital which propel it in the direction of genocide. </w:t>
      </w:r>
      <w:r w:rsidRPr="006700AB">
        <w:rPr>
          <w:rStyle w:val="underline"/>
        </w:rPr>
        <w:t>The extension of the law of value into every sphere of human existence, the culminating point of the real domination of capital, is marked by the subordination of the biological realm itself to the logic of capital.</w:t>
      </w:r>
      <w:r w:rsidRPr="006700AB">
        <w:rPr>
          <w:sz w:val="16"/>
        </w:rPr>
        <w:t xml:space="preserve"> </w:t>
      </w:r>
      <w:r w:rsidRPr="006700AB">
        <w:rPr>
          <w:rStyle w:val="underline"/>
        </w:rPr>
        <w:t xml:space="preserve">This stage corresponds to what Foucault designates as bio-politics, which encapsulates </w:t>
      </w:r>
      <w:r w:rsidRPr="006700AB">
        <w:rPr>
          <w:sz w:val="16"/>
        </w:rPr>
        <w:t>both the "</w:t>
      </w:r>
      <w:proofErr w:type="spellStart"/>
      <w:r w:rsidRPr="006700AB">
        <w:rPr>
          <w:sz w:val="16"/>
        </w:rPr>
        <w:t>statification</w:t>
      </w:r>
      <w:proofErr w:type="spellEnd"/>
      <w:r w:rsidRPr="006700AB">
        <w:rPr>
          <w:sz w:val="16"/>
        </w:rPr>
        <w:t xml:space="preserve"> of the biological", and </w:t>
      </w:r>
      <w:r w:rsidRPr="006700AB">
        <w:rPr>
          <w:rStyle w:val="underline"/>
        </w:rPr>
        <w:t>the "birth of state racism</w:t>
      </w:r>
      <w:r w:rsidRPr="006700AB">
        <w:rPr>
          <w:sz w:val="16"/>
        </w:rPr>
        <w:t xml:space="preserve">". </w:t>
      </w:r>
      <w:r w:rsidRPr="006700AB">
        <w:rPr>
          <w:rStyle w:val="underline"/>
        </w:rPr>
        <w:t>Bio-politics entails the positive power to administer, manage, and regulate the intimate details of the life -- and death -- of whole populations</w:t>
      </w:r>
      <w:r w:rsidRPr="006700AB">
        <w:rPr>
          <w:sz w:val="16"/>
        </w:rPr>
        <w:t xml:space="preserve"> in the form of technologies of domination: "In concrete terms ... this power over life evolved in two basic forms ... they constituted ... two poles of development linked together by a whole intermediary cluster of relations. One of these poles ... centered on the body as a machine: its disciplining, the optimization of its capabilities, the extortion of its forces, the parallel increase of its usefulness and its docility, its integration into systems of efficient and economic controls, all this was ensured by the procedures of power that characterized the disciplines: an </w:t>
      </w:r>
      <w:proofErr w:type="spellStart"/>
      <w:r w:rsidRPr="006700AB">
        <w:rPr>
          <w:sz w:val="16"/>
        </w:rPr>
        <w:t>anatomo</w:t>
      </w:r>
      <w:proofErr w:type="spellEnd"/>
      <w:r w:rsidRPr="006700AB">
        <w:rPr>
          <w:sz w:val="16"/>
        </w:rPr>
        <w:t xml:space="preserve">-politics of the human body. The second ... focused on the species body, the body imbued with the mechanics of life and serving as the basis of the biological processes: propagation, births and mortality, the level of health, life expectancy and longevity, with all the conditions that can cause these to vary. </w:t>
      </w:r>
      <w:r w:rsidRPr="006700AB">
        <w:rPr>
          <w:sz w:val="16"/>
        </w:rPr>
        <w:br/>
      </w:r>
      <w:r w:rsidRPr="006700AB">
        <w:rPr>
          <w:sz w:val="16"/>
        </w:rPr>
        <w:br/>
        <w:t xml:space="preserve">Their supervision was effected through an entire series of interventions and regulatory controls: a bio-politics of the population." </w:t>
      </w:r>
      <w:r w:rsidRPr="006700AB">
        <w:rPr>
          <w:rStyle w:val="underline"/>
        </w:rPr>
        <w:t>Such a bio-politics represents the subjugation of biological life in its diverse human forms to the imperatives of the law of value. It allows capital to mobilize all the human resources of the nation in the service of its expansion and aggrandizement, economic and military</w:t>
      </w:r>
      <w:r w:rsidRPr="006700AB">
        <w:rPr>
          <w:sz w:val="16"/>
        </w:rPr>
        <w:t xml:space="preserve">. </w:t>
      </w:r>
      <w:r w:rsidRPr="006700AB">
        <w:rPr>
          <w:sz w:val="16"/>
        </w:rPr>
        <w:br/>
      </w:r>
      <w:r w:rsidRPr="006700AB">
        <w:rPr>
          <w:sz w:val="16"/>
        </w:rPr>
        <w:br/>
      </w:r>
      <w:r w:rsidRPr="006700AB">
        <w:rPr>
          <w:rStyle w:val="underline"/>
        </w:rPr>
        <w:t>The other side of bio-politics</w:t>
      </w:r>
      <w:r w:rsidRPr="006700AB">
        <w:rPr>
          <w:sz w:val="16"/>
        </w:rPr>
        <w:t>, of this power over life, for Foucault</w:t>
      </w:r>
      <w:r w:rsidRPr="006700AB">
        <w:rPr>
          <w:rStyle w:val="underline"/>
        </w:rPr>
        <w:t>, is</w:t>
      </w:r>
      <w:r w:rsidRPr="006700AB">
        <w:rPr>
          <w:sz w:val="16"/>
        </w:rPr>
        <w:t xml:space="preserve"> what he terms "</w:t>
      </w:r>
      <w:proofErr w:type="spellStart"/>
      <w:r w:rsidRPr="006700AB">
        <w:rPr>
          <w:rStyle w:val="underline"/>
        </w:rPr>
        <w:t>thanatopolitics</w:t>
      </w:r>
      <w:proofErr w:type="spellEnd"/>
      <w:r w:rsidRPr="006700AB">
        <w:rPr>
          <w:rStyle w:val="underline"/>
        </w:rPr>
        <w:t>,</w:t>
      </w:r>
      <w:r w:rsidRPr="006700AB">
        <w:rPr>
          <w:sz w:val="16"/>
        </w:rPr>
        <w:t xml:space="preserve">" entailing </w:t>
      </w:r>
      <w:r w:rsidRPr="006700AB">
        <w:rPr>
          <w:rStyle w:val="underline"/>
        </w:rPr>
        <w:t>an awesome power to inflict mass death</w:t>
      </w:r>
      <w:r w:rsidRPr="006700AB">
        <w:rPr>
          <w:sz w:val="16"/>
        </w:rPr>
        <w:t xml:space="preserve">, both on the population of one's enemy, and on one's own population: "the power to expose a whole population to death is the underside of the power to guarantee an individual's continued existence. .... If genocide is indeed the dream of modern powers ... it is because power is situated at the level of life, the species, the race, and the large-scale phenomena of population." </w:t>
      </w:r>
      <w:r w:rsidRPr="006700AB">
        <w:rPr>
          <w:rStyle w:val="underline"/>
        </w:rPr>
        <w:t>Nuclear, chemical, and biological, weapons make it possible to wield this power to condemn whole populations to death</w:t>
      </w:r>
      <w:r w:rsidRPr="006700AB">
        <w:rPr>
          <w:sz w:val="16"/>
        </w:rPr>
        <w:t xml:space="preserve">. Bio-politics, for Foucault, also necessarily entails racism, by which he means making a cut in the biological continuum of human life, designating the very existence of a determinate group as a danger to the population, to its health and well-being, and even to its very life. Such a group, I would argue, then, becomes a biological (in the case of Nazism) or class enemy (in the case of Stalinism, though the latter also claimed that biological and hereditary characteristics were linked to one's class origins). And the danger represented by such an enemy race can necessitate its elimination through physical removal (ethnic cleansing) or extermination (genocide). </w:t>
      </w:r>
      <w:r w:rsidRPr="006700AB">
        <w:rPr>
          <w:sz w:val="16"/>
        </w:rPr>
        <w:br/>
      </w:r>
      <w:r w:rsidRPr="006700AB">
        <w:rPr>
          <w:sz w:val="16"/>
        </w:rPr>
        <w:br/>
        <w:t xml:space="preserve">The Foucauldian </w:t>
      </w:r>
      <w:r w:rsidRPr="006700AB">
        <w:rPr>
          <w:rStyle w:val="underline"/>
        </w:rPr>
        <w:t>concept of bio-politics allows us to see how</w:t>
      </w:r>
      <w:r w:rsidRPr="006700AB">
        <w:rPr>
          <w:sz w:val="16"/>
        </w:rPr>
        <w:t xml:space="preserve">, on the basis of technologies of domination, </w:t>
      </w:r>
      <w:r w:rsidRPr="006700AB">
        <w:rPr>
          <w:rStyle w:val="underline"/>
        </w:rPr>
        <w:t>it is possible to subject biological life itself to a formidable degree of control, and to be able to inflict mass death on populations or races designated as a biological threat</w:t>
      </w:r>
      <w:r w:rsidRPr="006700AB">
        <w:rPr>
          <w:sz w:val="16"/>
        </w:rPr>
        <w:t xml:space="preserve">. Moreover, </w:t>
      </w:r>
      <w:r w:rsidRPr="006700AB">
        <w:rPr>
          <w:rStyle w:val="underline"/>
        </w:rPr>
        <w:t xml:space="preserve">by linking this concept to the real domination of capital, we </w:t>
      </w:r>
      <w:proofErr w:type="gramStart"/>
      <w:r w:rsidRPr="006700AB">
        <w:rPr>
          <w:rStyle w:val="underline"/>
        </w:rPr>
        <w:t>are able to</w:t>
      </w:r>
      <w:proofErr w:type="gramEnd"/>
      <w:r w:rsidRPr="006700AB">
        <w:rPr>
          <w:rStyle w:val="underline"/>
        </w:rPr>
        <w:t xml:space="preserve"> see how the value-form invades even the biological realm in the phase of the real domination of capital</w:t>
      </w:r>
      <w:r w:rsidRPr="006700AB">
        <w:rPr>
          <w:sz w:val="16"/>
        </w:rPr>
        <w:t>. However, while bio-power entails the horrific possibility of genocide, it is Foucault's ruminations on the binary division of a population into a "pure community" and its Other, which allows us to better grasp its necessity. Such a perspective, however, intersects with the transformations at the level of the political and ideological moment of capital, and it is to these, and what I see as vital contributions to their theorization by Antonio Gramsci and Ernst Bloch, that I now want to turn in an effort to better elucidate the factors that propel capital in the direction of mass death and genocide.</w:t>
      </w:r>
    </w:p>
    <w:p w14:paraId="5599B517" w14:textId="77777777" w:rsidR="00D72CAA" w:rsidRPr="00396A77" w:rsidRDefault="00D72CAA" w:rsidP="007A13B0">
      <w:pPr>
        <w:rPr>
          <w:u w:val="single"/>
        </w:rPr>
      </w:pPr>
    </w:p>
    <w:p w14:paraId="5F269716" w14:textId="1CB58D46" w:rsidR="00EC7026" w:rsidRDefault="00EC7026" w:rsidP="00B71740">
      <w:pPr>
        <w:pStyle w:val="Heading1"/>
      </w:pPr>
      <w:r>
        <w:t>Alts</w:t>
      </w:r>
    </w:p>
    <w:p w14:paraId="6723669C" w14:textId="67625D04" w:rsidR="00F24455" w:rsidRDefault="00F24455">
      <w:pPr>
        <w:pStyle w:val="Heading2"/>
      </w:pPr>
      <w:r>
        <w:t>Alts</w:t>
      </w:r>
    </w:p>
    <w:p w14:paraId="1D9C71D8" w14:textId="77777777" w:rsidR="00F24455" w:rsidRPr="00F24455" w:rsidRDefault="00F24455" w:rsidP="00F24455"/>
    <w:p w14:paraId="0C9F2219" w14:textId="2FFFE2ED" w:rsidR="007A13B0" w:rsidRDefault="007A13B0">
      <w:pPr>
        <w:pStyle w:val="Heading3"/>
      </w:pPr>
      <w:r>
        <w:t>Alt – Socialist Revolution</w:t>
      </w:r>
    </w:p>
    <w:p w14:paraId="5CA739A8" w14:textId="31107703" w:rsidR="007A13B0" w:rsidRPr="00B879C0" w:rsidRDefault="007A13B0" w:rsidP="007A13B0">
      <w:pPr>
        <w:pStyle w:val="Heading4"/>
      </w:pPr>
      <w:r>
        <w:t xml:space="preserve">The alternative is to weaponize the working class in the form of a socialist revolution – now is </w:t>
      </w:r>
      <w:r>
        <w:rPr>
          <w:u w:val="single"/>
        </w:rPr>
        <w:t>uniquely</w:t>
      </w:r>
      <w:r>
        <w:t xml:space="preserve"> key </w:t>
      </w:r>
    </w:p>
    <w:p w14:paraId="165BD5CC" w14:textId="77777777" w:rsidR="007A13B0" w:rsidRPr="00285074" w:rsidRDefault="007A13B0" w:rsidP="007A13B0">
      <w:pPr>
        <w:rPr>
          <w:b/>
          <w:bCs/>
          <w:sz w:val="26"/>
          <w:szCs w:val="26"/>
        </w:rPr>
      </w:pPr>
      <w:proofErr w:type="spellStart"/>
      <w:r w:rsidRPr="00285074">
        <w:rPr>
          <w:b/>
          <w:bCs/>
          <w:sz w:val="26"/>
          <w:szCs w:val="26"/>
        </w:rPr>
        <w:t>Maffea</w:t>
      </w:r>
      <w:proofErr w:type="spellEnd"/>
      <w:r w:rsidRPr="00285074">
        <w:rPr>
          <w:b/>
          <w:bCs/>
          <w:sz w:val="26"/>
          <w:szCs w:val="26"/>
        </w:rPr>
        <w:t>, revolutionary socialist, 20</w:t>
      </w:r>
    </w:p>
    <w:p w14:paraId="5C25BEEF" w14:textId="77777777" w:rsidR="007A13B0" w:rsidRPr="00285074" w:rsidRDefault="007A13B0" w:rsidP="007A13B0">
      <w:r>
        <w:t>[</w:t>
      </w:r>
      <w:proofErr w:type="spellStart"/>
      <w:r>
        <w:t>Carmin</w:t>
      </w:r>
      <w:proofErr w:type="spellEnd"/>
      <w:r>
        <w:t xml:space="preserve"> </w:t>
      </w:r>
      <w:proofErr w:type="spellStart"/>
      <w:r>
        <w:t>Maffea</w:t>
      </w:r>
      <w:proofErr w:type="spellEnd"/>
      <w:r>
        <w:t xml:space="preserve">, revolutionary socialist, 26 June 2020, </w:t>
      </w:r>
      <w:proofErr w:type="spellStart"/>
      <w:r>
        <w:t>LeftVoice</w:t>
      </w:r>
      <w:proofErr w:type="spellEnd"/>
      <w:r>
        <w:t xml:space="preserve">, “Socialism is The Future. Our Generation Will Win It.”, </w:t>
      </w:r>
      <w:hyperlink r:id="rId30" w:history="1">
        <w:r w:rsidRPr="00427AA8">
          <w:rPr>
            <w:rStyle w:val="Hyperlink"/>
          </w:rPr>
          <w:t>https://www.leftvoice.org/socialism-is-the-future-our-generation-will-win-it</w:t>
        </w:r>
      </w:hyperlink>
      <w:r>
        <w:t xml:space="preserve"> </w:t>
      </w:r>
      <w:r w:rsidRPr="00285074">
        <w:t>//</w:t>
      </w:r>
      <w:r>
        <w:t xml:space="preserve"> </w:t>
      </w:r>
      <w:proofErr w:type="spellStart"/>
      <w:r>
        <w:t>jmk</w:t>
      </w:r>
      <w:proofErr w:type="spellEnd"/>
      <w:r>
        <w:t>]</w:t>
      </w:r>
    </w:p>
    <w:p w14:paraId="2F1AD022" w14:textId="77777777" w:rsidR="007A13B0" w:rsidRDefault="007A13B0" w:rsidP="007A13B0">
      <w:r>
        <w:t>There is a story about the young Vladimir Lenin in which an officer who has arrested Lenin asks him: “Why are you causing trouble, young man? You’re breaking your head against a wall.” To this, the young Lenin responds, “The wall is rotten. One good shove and it will collapse.”</w:t>
      </w:r>
    </w:p>
    <w:p w14:paraId="32AF851D" w14:textId="77777777" w:rsidR="007A13B0" w:rsidRPr="00B879C0" w:rsidRDefault="007A13B0" w:rsidP="007A13B0">
      <w:pPr>
        <w:rPr>
          <w:rStyle w:val="Emphasis"/>
        </w:rPr>
      </w:pPr>
      <w:r w:rsidRPr="00B879C0">
        <w:rPr>
          <w:rStyle w:val="Emphasis"/>
        </w:rPr>
        <w:t xml:space="preserve">Our generation has seen that the wall is rotten. </w:t>
      </w:r>
    </w:p>
    <w:p w14:paraId="12927E6F" w14:textId="77777777" w:rsidR="007A13B0" w:rsidRPr="00B879C0" w:rsidRDefault="007A13B0" w:rsidP="007A13B0">
      <w:pPr>
        <w:rPr>
          <w:rStyle w:val="StyleUnderline"/>
        </w:rPr>
      </w:pPr>
      <w:r w:rsidRPr="00B879C0">
        <w:rPr>
          <w:rStyle w:val="StyleUnderline"/>
        </w:rPr>
        <w:t xml:space="preserve">In the past few weeks, thousands of people, led by a generation of Black youth, have taken the streets in opposition to state violence and racism. Young people are consistently showing unified support for Black liberation, queer liberation, and an opposition to oppression in </w:t>
      </w:r>
      <w:proofErr w:type="gramStart"/>
      <w:r w:rsidRPr="00B879C0">
        <w:rPr>
          <w:rStyle w:val="StyleUnderline"/>
        </w:rPr>
        <w:t>all of</w:t>
      </w:r>
      <w:proofErr w:type="gramEnd"/>
      <w:r w:rsidRPr="00B879C0">
        <w:rPr>
          <w:rStyle w:val="StyleUnderline"/>
        </w:rPr>
        <w:t xml:space="preserve"> its forms. Much has been made of the fact that </w:t>
      </w:r>
      <w:r w:rsidRPr="00B879C0">
        <w:rPr>
          <w:rStyle w:val="Emphasis"/>
        </w:rPr>
        <w:t>socialism is exploding in popularity</w:t>
      </w:r>
      <w:r w:rsidRPr="00B879C0">
        <w:rPr>
          <w:rStyle w:val="StyleUnderline"/>
        </w:rPr>
        <w:t xml:space="preserve"> among millennials</w:t>
      </w:r>
      <w:r>
        <w:t xml:space="preserve"> and Gen Z, with a recent study showing that support for socialism and capitalism among these groups is essentially equal. This is a massive — and to some, shocking — increase in popularity compared to previous generations. Some political pundits tear their hair out at this news while others are dismissive. Still, others credit figures like Bernie Sanders as the reason why so </w:t>
      </w:r>
      <w:r w:rsidRPr="00B879C0">
        <w:rPr>
          <w:rStyle w:val="StyleUnderline"/>
        </w:rPr>
        <w:t>many of us are growing to hate capitalism. But the material conditions that we have grown up with have shaped our outlook on the world and led us to the conclusion that capitalism has nothing to offer us. In the conditions we face, millennials and Gen Z are as one.</w:t>
      </w:r>
    </w:p>
    <w:p w14:paraId="19091416" w14:textId="77777777" w:rsidR="007A13B0" w:rsidRDefault="007A13B0" w:rsidP="007A13B0">
      <w:r w:rsidRPr="00B879C0">
        <w:rPr>
          <w:rStyle w:val="StyleUnderline"/>
        </w:rPr>
        <w:t>Our generations have already lived through not one, but two supposedly once-in-a-lifetime recessions. Many of us are saddled with staggering amounts of debt that we will likely never be able to pay back. The job market has gotten increasingly worse</w:t>
      </w:r>
      <w:r>
        <w:t xml:space="preserve">, </w:t>
      </w:r>
      <w:r w:rsidRPr="00B879C0">
        <w:rPr>
          <w:rStyle w:val="StyleUnderline"/>
        </w:rPr>
        <w:t>forcing many of us into precarious jobs as part of the ultra-exploitative gig economy. Even before the current crisis, there were very few good jobs or careers available to young people</w:t>
      </w:r>
      <w:r>
        <w:t xml:space="preserve">. </w:t>
      </w:r>
      <w:proofErr w:type="gramStart"/>
      <w:r>
        <w:t>On top of all of this</w:t>
      </w:r>
      <w:proofErr w:type="gramEnd"/>
      <w:r>
        <w:t xml:space="preserve">, </w:t>
      </w:r>
      <w:r w:rsidRPr="00B879C0">
        <w:rPr>
          <w:rStyle w:val="StyleUnderline"/>
        </w:rPr>
        <w:t>ballooning education, health, and living costs leave us always at the brink of economic disaster. Our</w:t>
      </w:r>
      <w:r>
        <w:t xml:space="preserve"> </w:t>
      </w:r>
      <w:r w:rsidRPr="00B879C0">
        <w:rPr>
          <w:rStyle w:val="StyleUnderline"/>
        </w:rPr>
        <w:t>generation has accepted that most of us will never be able to retire.</w:t>
      </w:r>
      <w:r>
        <w:t xml:space="preserve"> We have been suffering long before Covid-19 shut down the economy. </w:t>
      </w:r>
    </w:p>
    <w:p w14:paraId="0C544678" w14:textId="77777777" w:rsidR="007A13B0" w:rsidRDefault="007A13B0" w:rsidP="007A13B0">
      <w:r>
        <w:t xml:space="preserve">More and more, </w:t>
      </w:r>
      <w:r w:rsidRPr="00B879C0">
        <w:rPr>
          <w:rStyle w:val="StyleUnderline"/>
        </w:rPr>
        <w:t>we saw the way U.S. imperialism outsourced jobs to other countries, to exploit workers in other countries, young and old, for their cheap labor</w:t>
      </w:r>
      <w:r>
        <w:t xml:space="preserve">. Here in the U.S. </w:t>
      </w:r>
      <w:r w:rsidRPr="00B879C0">
        <w:rPr>
          <w:rStyle w:val="StyleUnderline"/>
        </w:rPr>
        <w:t>we face a precarious economy and see many Black youth forced into the prison industrial complex which disproportionately affects young people of color</w:t>
      </w:r>
      <w:r>
        <w:t xml:space="preserve">. For many Black youth, it seems more probable to serve a prison sentence than it is to pay off university debt. Outside of prison, the police terrorize Black youth on the street, with police violence being one of the leading causes of death for young Black men. </w:t>
      </w:r>
    </w:p>
    <w:p w14:paraId="18201F18" w14:textId="77777777" w:rsidR="007A13B0" w:rsidRDefault="007A13B0" w:rsidP="007A13B0">
      <w:r>
        <w:t xml:space="preserve">Our first collective memory was September 11th and the Bush administration’s criminal wars that came after it – devastating wars that we are still fighting in the name of U.S. imperialism. </w:t>
      </w:r>
      <w:proofErr w:type="gramStart"/>
      <w:r>
        <w:t>We’ve</w:t>
      </w:r>
      <w:proofErr w:type="gramEnd"/>
      <w:r>
        <w:t xml:space="preserve"> seen hurricanes engulf cities, destroy communities, and take countless lives. Year after year, </w:t>
      </w:r>
      <w:proofErr w:type="gramStart"/>
      <w:r>
        <w:t>we’ve</w:t>
      </w:r>
      <w:proofErr w:type="gramEnd"/>
      <w:r>
        <w:t xml:space="preserve"> witnessed record-breaking temperatures, as the elected leaders and capitalists sit on their hands and do nothing to address climate change. </w:t>
      </w:r>
    </w:p>
    <w:p w14:paraId="2355A9B9" w14:textId="77777777" w:rsidR="007A13B0" w:rsidRPr="00B879C0" w:rsidRDefault="007A13B0" w:rsidP="007A13B0">
      <w:pPr>
        <w:rPr>
          <w:rStyle w:val="StyleUnderline"/>
        </w:rPr>
      </w:pPr>
      <w:proofErr w:type="gramStart"/>
      <w:r w:rsidRPr="00B879C0">
        <w:rPr>
          <w:rStyle w:val="StyleUnderline"/>
        </w:rPr>
        <w:t>We’ve</w:t>
      </w:r>
      <w:proofErr w:type="gramEnd"/>
      <w:r w:rsidRPr="00B879C0">
        <w:rPr>
          <w:rStyle w:val="StyleUnderline"/>
        </w:rPr>
        <w:t xml:space="preserve"> lived through the imperialism of Bush with his wars for oil. </w:t>
      </w:r>
      <w:proofErr w:type="gramStart"/>
      <w:r w:rsidRPr="00B879C0">
        <w:rPr>
          <w:rStyle w:val="StyleUnderline"/>
        </w:rPr>
        <w:t>We’ve</w:t>
      </w:r>
      <w:proofErr w:type="gramEnd"/>
      <w:r w:rsidRPr="00B879C0">
        <w:rPr>
          <w:rStyle w:val="StyleUnderline"/>
        </w:rPr>
        <w:t xml:space="preserve"> seen that the “hope and change” of Obama was empty rhetoric from a politician who, once in office, bent over backwards for Wall Street while ramping up deportations and drone strikes. And now we have Donald Trump and his authoritarianism, bigotry, and violence against marginalized communities. We feel the urgency of fighting Trump and all of his racist, sexist, xenophobic, and dangerous polices, but we cannot forget that all of the presidents of our life time, of both parties, have made life increasingly difficult for young people by continuing the economic system that has impoverished us. </w:t>
      </w:r>
    </w:p>
    <w:p w14:paraId="285CD50E" w14:textId="77777777" w:rsidR="007A13B0" w:rsidRDefault="007A13B0" w:rsidP="007A13B0">
      <w:r>
        <w:t xml:space="preserve">Our lives, our comfort, and our leisure have been left to the vindictive mercy of the likes of Jeff Bezos and Elon Musk. This has left us with trauma, destroyed communities, and low-wage precarious jobs, while Bezos is set to become the first ever trillionaire in one of the clearest examples of how the bourgeoisie profits off of our labor and leaves us with crumbs. </w:t>
      </w:r>
      <w:proofErr w:type="gramStart"/>
      <w:r>
        <w:t>We’ve</w:t>
      </w:r>
      <w:proofErr w:type="gramEnd"/>
      <w:r>
        <w:t xml:space="preserve"> seen our social movements get co-opted, our leaders betray us, and our material conditions continue to decline with every passing year. And now, the virus. We’ve seen what capitalism does, and we’ve seen how </w:t>
      </w:r>
      <w:proofErr w:type="gramStart"/>
      <w:r>
        <w:t>so called</w:t>
      </w:r>
      <w:proofErr w:type="gramEnd"/>
      <w:r>
        <w:t xml:space="preserve"> democracy supports it. Given all of this, is it any wonder that we oppose capitalism?</w:t>
      </w:r>
    </w:p>
    <w:p w14:paraId="0C66526E" w14:textId="77777777" w:rsidR="007A13B0" w:rsidRPr="00B879C0" w:rsidRDefault="007A13B0" w:rsidP="007A13B0">
      <w:pPr>
        <w:rPr>
          <w:rStyle w:val="StyleUnderline"/>
        </w:rPr>
      </w:pPr>
      <w:r>
        <w:t xml:space="preserve">A cursory look at history shows us that </w:t>
      </w:r>
      <w:r w:rsidRPr="00B879C0">
        <w:rPr>
          <w:rStyle w:val="StyleUnderline"/>
        </w:rPr>
        <w:t xml:space="preserve">past generations of young Americans have also been at the forefront of radical movements from the counter sit-ins during the Civil Rights movement to the student uprisings against the Vietnam war. However, the 80s and 90s marked the divorce between the working class and social movements </w:t>
      </w:r>
      <w:proofErr w:type="gramStart"/>
      <w:r w:rsidRPr="00B879C0">
        <w:rPr>
          <w:rStyle w:val="StyleUnderline"/>
        </w:rPr>
        <w:t>as a result of</w:t>
      </w:r>
      <w:proofErr w:type="gramEnd"/>
      <w:r w:rsidRPr="00B879C0">
        <w:rPr>
          <w:rStyle w:val="StyleUnderline"/>
        </w:rPr>
        <w:t xml:space="preserve"> </w:t>
      </w:r>
      <w:r w:rsidRPr="00B879C0">
        <w:rPr>
          <w:rStyle w:val="Emphasis"/>
        </w:rPr>
        <w:t>an aggressive neoliberal offensive</w:t>
      </w:r>
      <w:r>
        <w:t xml:space="preserve">. In the last three decades, </w:t>
      </w:r>
      <w:r w:rsidRPr="00B879C0">
        <w:rPr>
          <w:rStyle w:val="StyleUnderline"/>
        </w:rPr>
        <w:t>workers saw their own organizations and leaderships turn against them</w:t>
      </w:r>
      <w:r>
        <w:t xml:space="preserve">. </w:t>
      </w:r>
      <w:r w:rsidRPr="00B879C0">
        <w:rPr>
          <w:rStyle w:val="StyleUnderline"/>
        </w:rPr>
        <w:t xml:space="preserve">The ruling classes also made concessions </w:t>
      </w:r>
      <w:proofErr w:type="gramStart"/>
      <w:r w:rsidRPr="00B879C0">
        <w:rPr>
          <w:rStyle w:val="StyleUnderline"/>
        </w:rPr>
        <w:t>in order to</w:t>
      </w:r>
      <w:proofErr w:type="gramEnd"/>
      <w:r w:rsidRPr="00B879C0">
        <w:rPr>
          <w:rStyle w:val="StyleUnderline"/>
        </w:rPr>
        <w:t xml:space="preserve"> assimilate, co-opt, and weaken the most subversive aspects of these social movements that questioned patriarchal, heterosexist, transphobic, racist, and imperialist capitalism.</w:t>
      </w:r>
      <w:r>
        <w:t xml:space="preserve"> There has been a steep drop in union membership over the latter half of the previous century up until now, with one-third of the U.S. population unionized in the 1950s to just about one-tenth unionized now. Young people are particularly affected by this break from the labor movement as many of us are prohibited from forming unions. </w:t>
      </w:r>
      <w:proofErr w:type="gramStart"/>
      <w:r>
        <w:t>We’re</w:t>
      </w:r>
      <w:proofErr w:type="gramEnd"/>
      <w:r>
        <w:t xml:space="preserve"> temps, independent contractors, low level supervisors. We work for franchises. It is our job as revolutionary </w:t>
      </w:r>
      <w:proofErr w:type="gramStart"/>
      <w:r>
        <w:t>working class</w:t>
      </w:r>
      <w:proofErr w:type="gramEnd"/>
      <w:r>
        <w:t xml:space="preserve"> youth to reinvigorate and ignite the labor movement and unite with the working class. We need to do so in real tangible ways, showing up at strikes, pickets, and roadblocks, not only for small wage increases but to show that we want the working class and oppressed to live dignified lives. </w:t>
      </w:r>
      <w:r w:rsidRPr="00B879C0">
        <w:rPr>
          <w:rStyle w:val="StyleUnderline"/>
        </w:rPr>
        <w:t xml:space="preserve">Especially in recent weeks, young people around the country have been inspiring, fighting for our demands in the streets. We want to see these demands realized and to do so must unite with the strongest force, the working class, which has the power to crush capitalism and see through the demands we have so ardently been fighting for like the abolition of police and an end to racism. We cannot put our organizing efforts into the Democratic Party. The Democratic Party is called the graveyard of social movements for a reason, and many past generations of leaders have led their social movements there to die. Our generation cannot fall into that trap. The Democratic Party has nothing to offer us. </w:t>
      </w:r>
    </w:p>
    <w:p w14:paraId="4C74FF5B" w14:textId="77777777" w:rsidR="007A13B0" w:rsidRPr="00B879C0" w:rsidRDefault="007A13B0" w:rsidP="007A13B0">
      <w:pPr>
        <w:rPr>
          <w:rStyle w:val="Emphasis"/>
        </w:rPr>
      </w:pPr>
      <w:r w:rsidRPr="00B879C0">
        <w:rPr>
          <w:rStyle w:val="StyleUnderline"/>
        </w:rPr>
        <w:t xml:space="preserve">Nowhere is this clearer than in Bernie Sanders disappointing capitulation to the Democratic establishment. Sanders’ campaign was a political awakening for many of us. Many of us donated to, voted for, and campaigned for him because he seemed to promise something different — the possibility of a better world for young people. But, after five years of building a so-called “political revolution,” what happened? Sanders dropped out, threw </w:t>
      </w:r>
      <w:proofErr w:type="gramStart"/>
      <w:r w:rsidRPr="00B879C0">
        <w:rPr>
          <w:rStyle w:val="StyleUnderline"/>
        </w:rPr>
        <w:t>all of</w:t>
      </w:r>
      <w:proofErr w:type="gramEnd"/>
      <w:r w:rsidRPr="00B879C0">
        <w:rPr>
          <w:rStyle w:val="StyleUnderline"/>
        </w:rPr>
        <w:t xml:space="preserve"> his support behind Joe Biden, and is now shaming those of us who don’t support him</w:t>
      </w:r>
      <w:r>
        <w:t xml:space="preserve">. Our generation is called irresponsible for refusing to vote for an accused sexual assaulter who has a long history of racism and imperialism, and who helped create the mass incarceration and student debt crises that are crippling our futures. This seeming betrayal from Sanders is disappointing but, unfortunately, to be expected. He has shown us what George McGovern, Jesse Jackson, and all others who tried to reform the Democratic Party have shown us: that it is impossible to </w:t>
      </w:r>
      <w:proofErr w:type="gramStart"/>
      <w:r>
        <w:t>make</w:t>
      </w:r>
      <w:proofErr w:type="gramEnd"/>
      <w:r>
        <w:t xml:space="preserve"> a bourgeois party into a party of the working class. Time and time again, all attempts at reforming the Democrats have ended in co-optation and defeat. Once again, we are being preached to about the necessity of voting for the lesser evil of the Democrats. But now, in this moment of uprisings, we can see that this notion is ridiculous. It was Democrats who let the men who murdered George Floyd get away scot-free until protests forced their arrest. In many states, it was Democratic governors who called in the National Guard, and it was Democratic mayors who supported them. Thousands of us have been beaten, gassed, shot with rubber bullets, and imprisoned in cities that are run by Democrats. </w:t>
      </w:r>
      <w:r w:rsidRPr="00B879C0">
        <w:rPr>
          <w:rStyle w:val="StyleUnderline"/>
        </w:rPr>
        <w:t xml:space="preserve">They are not the lesser evil, but rather another wing of the same evil. </w:t>
      </w:r>
      <w:r w:rsidRPr="00B879C0">
        <w:rPr>
          <w:rStyle w:val="Emphasis"/>
        </w:rPr>
        <w:t xml:space="preserve">We need a party of our own. </w:t>
      </w:r>
    </w:p>
    <w:p w14:paraId="3F752525" w14:textId="77777777" w:rsidR="007A13B0" w:rsidRDefault="007A13B0" w:rsidP="007A13B0">
      <w:r>
        <w:t xml:space="preserve">Judging by these historical lessons, </w:t>
      </w:r>
      <w:r w:rsidRPr="00B879C0">
        <w:rPr>
          <w:rStyle w:val="StyleUnderline"/>
        </w:rPr>
        <w:t xml:space="preserve">working class youth can </w:t>
      </w:r>
      <w:proofErr w:type="gramStart"/>
      <w:r w:rsidRPr="00B879C0">
        <w:rPr>
          <w:rStyle w:val="StyleUnderline"/>
        </w:rPr>
        <w:t>come to the conclusion</w:t>
      </w:r>
      <w:proofErr w:type="gramEnd"/>
      <w:r w:rsidRPr="00B879C0">
        <w:rPr>
          <w:rStyle w:val="StyleUnderline"/>
        </w:rPr>
        <w:t xml:space="preserve"> that Sanders, AOC, and all other members of the progressive wing of the Democratic Party aren’t on our side.</w:t>
      </w:r>
      <w:r>
        <w:t xml:space="preserve"> They do not want to build a socialist party of the working class. Instead, they are happy to serve the party that chose Joe Biden, a disgusting example of the depravity of capitalism and the complicity of the Democrats in that system, as their presidential candidate. </w:t>
      </w:r>
    </w:p>
    <w:p w14:paraId="0C1EC32D" w14:textId="77777777" w:rsidR="007A13B0" w:rsidRPr="00B879C0" w:rsidRDefault="007A13B0" w:rsidP="007A13B0">
      <w:pPr>
        <w:rPr>
          <w:rStyle w:val="StyleUnderline"/>
        </w:rPr>
      </w:pPr>
      <w:r w:rsidRPr="00B879C0">
        <w:rPr>
          <w:rStyle w:val="StyleUnderline"/>
        </w:rPr>
        <w:t>We are in an incredibly dynamic political moment. Class struggle is returning worldwide, and for the first time in years, the U.S. is the global center of this struggle. We are winning greater and greater concessions from the state, but we cannot squander this moment or let it go to waste.</w:t>
      </w:r>
      <w:r>
        <w:t xml:space="preserve"> We cannot simply jump from social movement to social movement, trying to address this and that issue in society. </w:t>
      </w:r>
      <w:r w:rsidRPr="00B879C0">
        <w:rPr>
          <w:rStyle w:val="StyleUnderline"/>
        </w:rPr>
        <w:t>The way to liberate Black people, queer people, women, and all other specially oppressed communities is to destroy the system of capitalism</w:t>
      </w:r>
      <w:r>
        <w:t xml:space="preserve">, </w:t>
      </w:r>
      <w:r w:rsidRPr="00B879C0">
        <w:rPr>
          <w:rStyle w:val="StyleUnderline"/>
        </w:rPr>
        <w:t>which we can only do by uniting with the working class and weaponizing their strategic position. Social movements, by themselves, will not be enough. You cannot cure an illness by only treating its symptoms.</w:t>
      </w:r>
    </w:p>
    <w:p w14:paraId="13325ACF" w14:textId="77777777" w:rsidR="007A13B0" w:rsidRPr="00B879C0" w:rsidRDefault="007A13B0" w:rsidP="007A13B0">
      <w:pPr>
        <w:rPr>
          <w:rStyle w:val="StyleUnderline"/>
        </w:rPr>
      </w:pPr>
      <w:r>
        <w:t xml:space="preserve">We know this </w:t>
      </w:r>
      <w:proofErr w:type="gramStart"/>
      <w:r>
        <w:t>isn’t</w:t>
      </w:r>
      <w:proofErr w:type="gramEnd"/>
      <w:r>
        <w:t xml:space="preserve"> an easy task. </w:t>
      </w:r>
      <w:proofErr w:type="gramStart"/>
      <w:r>
        <w:t>We’ve</w:t>
      </w:r>
      <w:proofErr w:type="gramEnd"/>
      <w:r>
        <w:t xml:space="preserve"> seen many activists of previous movements burn out trying to fight against this system. And </w:t>
      </w:r>
      <w:proofErr w:type="gramStart"/>
      <w:r>
        <w:t>we’ve</w:t>
      </w:r>
      <w:proofErr w:type="gramEnd"/>
      <w:r>
        <w:t xml:space="preserve"> seen the leaderships of these movements betray their bases and sell themselves out to the Democratic Party. </w:t>
      </w:r>
      <w:proofErr w:type="gramStart"/>
      <w:r>
        <w:t>We’ve</w:t>
      </w:r>
      <w:proofErr w:type="gramEnd"/>
      <w:r>
        <w:t xml:space="preserve"> also seen other youth-led movements, like the climate movement, claim to be apolitical. </w:t>
      </w:r>
      <w:r w:rsidRPr="00B879C0">
        <w:rPr>
          <w:rStyle w:val="StyleUnderline"/>
        </w:rPr>
        <w:t xml:space="preserve">The current moment is a dynamic one, and we could be at the beginning of an epoch of uprisings and revolutions. But it is our responsibility to develop this moment and to continue the fight, even after the bourgeoisie offers us concessions. We </w:t>
      </w:r>
      <w:proofErr w:type="gramStart"/>
      <w:r w:rsidRPr="00B879C0">
        <w:rPr>
          <w:rStyle w:val="StyleUnderline"/>
        </w:rPr>
        <w:t>can’t</w:t>
      </w:r>
      <w:proofErr w:type="gramEnd"/>
      <w:r w:rsidRPr="00B879C0">
        <w:rPr>
          <w:rStyle w:val="StyleUnderline"/>
        </w:rPr>
        <w:t xml:space="preserve"> settle for crumbs any longer. </w:t>
      </w:r>
    </w:p>
    <w:p w14:paraId="0DD2794A" w14:textId="77777777" w:rsidR="007A13B0" w:rsidRPr="00B879C0" w:rsidRDefault="007A13B0" w:rsidP="007A13B0">
      <w:pPr>
        <w:rPr>
          <w:rStyle w:val="StyleUnderline"/>
        </w:rPr>
      </w:pPr>
      <w:r w:rsidRPr="00B879C0">
        <w:rPr>
          <w:rStyle w:val="StyleUnderline"/>
        </w:rPr>
        <w:t xml:space="preserve">The fight against capitalism </w:t>
      </w:r>
      <w:proofErr w:type="gramStart"/>
      <w:r w:rsidRPr="00B879C0">
        <w:rPr>
          <w:rStyle w:val="StyleUnderline"/>
        </w:rPr>
        <w:t>can’t</w:t>
      </w:r>
      <w:proofErr w:type="gramEnd"/>
      <w:r w:rsidRPr="00B879C0">
        <w:rPr>
          <w:rStyle w:val="StyleUnderline"/>
        </w:rPr>
        <w:t xml:space="preserve"> happen on a local scale, nor can it happen at the ballot box or through mutual aid networks alone. To be able to defend ourselves against the state and fight for more, we need </w:t>
      </w:r>
      <w:r w:rsidRPr="00B879C0">
        <w:rPr>
          <w:rStyle w:val="Emphasis"/>
        </w:rPr>
        <w:t xml:space="preserve">a political organization </w:t>
      </w:r>
      <w:r w:rsidRPr="00B879C0">
        <w:rPr>
          <w:rStyle w:val="StyleUnderline"/>
        </w:rPr>
        <w:t xml:space="preserve">that is made up of and </w:t>
      </w:r>
      <w:r w:rsidRPr="00B879C0">
        <w:rPr>
          <w:rStyle w:val="Emphasis"/>
        </w:rPr>
        <w:t>led by the working class</w:t>
      </w:r>
      <w:r>
        <w:t xml:space="preserve">. Working class youth must be a central part of this organization — as immigrants, as students, as people of color, as disabled people, as women, and as queer and trans* folks. </w:t>
      </w:r>
      <w:r w:rsidRPr="00B879C0">
        <w:rPr>
          <w:rStyle w:val="StyleUnderline"/>
        </w:rPr>
        <w:t xml:space="preserve">Young workers are a vital part of the fight against capitalism because we can bring renewed energy and more forces into the ranks of labor. But a strong and fighting labor movement </w:t>
      </w:r>
      <w:proofErr w:type="gramStart"/>
      <w:r w:rsidRPr="00B879C0">
        <w:rPr>
          <w:rStyle w:val="StyleUnderline"/>
        </w:rPr>
        <w:t>isn’t</w:t>
      </w:r>
      <w:proofErr w:type="gramEnd"/>
      <w:r w:rsidRPr="00B879C0">
        <w:rPr>
          <w:rStyle w:val="StyleUnderline"/>
        </w:rPr>
        <w:t xml:space="preserve"> enough, on its own. We need to organize ourselves into a party around a shared program and </w:t>
      </w:r>
      <w:r w:rsidRPr="00B879C0">
        <w:rPr>
          <w:rStyle w:val="Emphasis"/>
        </w:rPr>
        <w:t>strategy for socialism</w:t>
      </w:r>
      <w:r w:rsidRPr="00B879C0">
        <w:rPr>
          <w:rStyle w:val="StyleUnderline"/>
        </w:rPr>
        <w:t xml:space="preserve"> and against capitalism</w:t>
      </w:r>
      <w:r>
        <w:t xml:space="preserve"> — to clarify our goals and the way we achieve them. </w:t>
      </w:r>
      <w:r w:rsidRPr="00B879C0">
        <w:rPr>
          <w:rStyle w:val="StyleUnderline"/>
        </w:rPr>
        <w:t>We need a party to help organize the working class against the capitalist state and all the exploitation and oppression that it represents. Our generation can help break the spell and join with our members of the working class to build a party of our own.</w:t>
      </w:r>
    </w:p>
    <w:p w14:paraId="5E83C74D" w14:textId="77777777" w:rsidR="007A13B0" w:rsidRPr="00B879C0" w:rsidRDefault="007A13B0" w:rsidP="007A13B0">
      <w:pPr>
        <w:rPr>
          <w:rStyle w:val="StyleUnderline"/>
        </w:rPr>
      </w:pPr>
      <w:r w:rsidRPr="00B879C0">
        <w:rPr>
          <w:rStyle w:val="StyleUnderline"/>
        </w:rPr>
        <w:t xml:space="preserve">We need a party that </w:t>
      </w:r>
      <w:proofErr w:type="gramStart"/>
      <w:r w:rsidRPr="00B879C0">
        <w:rPr>
          <w:rStyle w:val="StyleUnderline"/>
        </w:rPr>
        <w:t>doesn’t</w:t>
      </w:r>
      <w:proofErr w:type="gramEnd"/>
      <w:r w:rsidRPr="00B879C0">
        <w:rPr>
          <w:rStyle w:val="StyleUnderline"/>
        </w:rPr>
        <w:t xml:space="preserve"> put the question of revolution off for another day, but rather seizes upon every capitalist injustice and fights against it using our strongest weapon</w:t>
      </w:r>
      <w:r>
        <w:t xml:space="preserve"> — the united forces of the working class</w:t>
      </w:r>
      <w:r w:rsidRPr="00B879C0">
        <w:rPr>
          <w:rStyle w:val="StyleUnderline"/>
        </w:rPr>
        <w:t xml:space="preserve">. A party that can coordinate protests in the streets and strikes in the workplace to learn how to fight and win; a party that is grounded in the working class and united by a common strategy for </w:t>
      </w:r>
      <w:r w:rsidRPr="00B879C0">
        <w:rPr>
          <w:rStyle w:val="Emphasis"/>
        </w:rPr>
        <w:t>socialist revolution — against capitalism and oppression in all forms</w:t>
      </w:r>
      <w:r w:rsidRPr="00B879C0">
        <w:rPr>
          <w:rStyle w:val="StyleUnderline"/>
        </w:rPr>
        <w:t xml:space="preserve">. We need a party because we want to win. </w:t>
      </w:r>
    </w:p>
    <w:p w14:paraId="0081B064" w14:textId="77777777" w:rsidR="007A13B0" w:rsidRPr="00B879C0" w:rsidRDefault="007A13B0" w:rsidP="007A13B0">
      <w:pPr>
        <w:rPr>
          <w:rStyle w:val="StyleUnderline"/>
        </w:rPr>
      </w:pPr>
      <w:r>
        <w:t xml:space="preserve">Our generation has shown amazing bravery and combativeness in this current moment, with Black youth leading the struggle on the streets. </w:t>
      </w:r>
      <w:r w:rsidRPr="00B879C0">
        <w:rPr>
          <w:rStyle w:val="StyleUnderline"/>
        </w:rPr>
        <w:t>Young workers are standing up and demanding more than the scraps that the capitalist system has given us.</w:t>
      </w:r>
      <w:r>
        <w:t xml:space="preserve"> </w:t>
      </w:r>
      <w:r w:rsidRPr="00B879C0">
        <w:rPr>
          <w:rStyle w:val="StyleUnderline"/>
        </w:rPr>
        <w:t>We have shown an unyielding commitment to fighting for the most oppressed, be they Black people, queer people, women, or undocumented immigrants. We have shown that we are willing to fight social ills, and now we must extend that fight to take on capitalism itself.</w:t>
      </w:r>
    </w:p>
    <w:p w14:paraId="0A589086" w14:textId="77777777" w:rsidR="007A13B0" w:rsidRPr="00B879C0" w:rsidRDefault="007A13B0" w:rsidP="007A13B0">
      <w:pPr>
        <w:rPr>
          <w:rStyle w:val="StyleUnderline"/>
        </w:rPr>
      </w:pPr>
      <w:r w:rsidRPr="00B879C0">
        <w:rPr>
          <w:rStyle w:val="StyleUnderline"/>
        </w:rPr>
        <w:t xml:space="preserve">Because a better world is possible. A world free of exploitation and oppression, a world where we </w:t>
      </w:r>
      <w:proofErr w:type="gramStart"/>
      <w:r w:rsidRPr="00B879C0">
        <w:rPr>
          <w:rStyle w:val="StyleUnderline"/>
        </w:rPr>
        <w:t>don’t</w:t>
      </w:r>
      <w:proofErr w:type="gramEnd"/>
      <w:r w:rsidRPr="00B879C0">
        <w:rPr>
          <w:rStyle w:val="StyleUnderline"/>
        </w:rPr>
        <w:t xml:space="preserve"> make every decision about our futures with the looming specter of economic and climate collapse on the horizon. We can be on the vanguard of </w:t>
      </w:r>
      <w:r w:rsidRPr="00B879C0">
        <w:rPr>
          <w:rStyle w:val="Emphasis"/>
        </w:rPr>
        <w:t>building a socialist future</w:t>
      </w:r>
      <w:r w:rsidRPr="00B879C0">
        <w:rPr>
          <w:rStyle w:val="StyleUnderline"/>
        </w:rPr>
        <w:t xml:space="preserve">. We have shown, time and time again, that we are willing to fight. Let us take that fight to the system that exploits, oppresses, and murders us. </w:t>
      </w:r>
    </w:p>
    <w:p w14:paraId="06B158C5" w14:textId="7EFCFD49" w:rsidR="007A13B0" w:rsidRDefault="007A13B0" w:rsidP="007A13B0">
      <w:pPr>
        <w:rPr>
          <w:rStyle w:val="StyleUnderline"/>
        </w:rPr>
      </w:pPr>
      <w:r w:rsidRPr="00B879C0">
        <w:rPr>
          <w:rStyle w:val="StyleUnderline"/>
        </w:rPr>
        <w:t xml:space="preserve">We know the wall is rotten, and we know a shove will bring it down. The task now is organizing a strong enough force to make that final shove. </w:t>
      </w:r>
    </w:p>
    <w:p w14:paraId="4A8DCE7B" w14:textId="68F352AB" w:rsidR="007A13B0" w:rsidRDefault="00BD52EA" w:rsidP="007A13B0">
      <w:pPr>
        <w:pStyle w:val="Heading3"/>
      </w:pPr>
      <w:r>
        <w:t>Alt – No.</w:t>
      </w:r>
    </w:p>
    <w:p w14:paraId="6BECCA08" w14:textId="77777777" w:rsidR="00BD52EA" w:rsidRPr="00C457FF" w:rsidRDefault="00BD52EA" w:rsidP="00BD52EA">
      <w:pPr>
        <w:pStyle w:val="Heading4"/>
      </w:pPr>
      <w:r>
        <w:t xml:space="preserve">The 1nc is our scream – the starting point in an active revolution against capitalism where we say ‘no’. The next step is a negative ballot – a </w:t>
      </w:r>
      <w:r>
        <w:rPr>
          <w:u w:val="single"/>
        </w:rPr>
        <w:t>material</w:t>
      </w:r>
      <w:r>
        <w:t xml:space="preserve"> act of resistance that reaffirms the flow of doing and dissolves property and the means of production by </w:t>
      </w:r>
      <w:r>
        <w:rPr>
          <w:u w:val="single"/>
        </w:rPr>
        <w:t>direct refusal</w:t>
      </w:r>
      <w:r>
        <w:t>.</w:t>
      </w:r>
    </w:p>
    <w:p w14:paraId="760F7449" w14:textId="77777777" w:rsidR="00BD52EA" w:rsidRDefault="00BD52EA" w:rsidP="00BD52EA">
      <w:pPr>
        <w:rPr>
          <w:rStyle w:val="Style13ptBold"/>
        </w:rPr>
      </w:pPr>
      <w:r>
        <w:rPr>
          <w:rStyle w:val="Style13ptBold"/>
        </w:rPr>
        <w:t>Holloway, 02</w:t>
      </w:r>
    </w:p>
    <w:p w14:paraId="49ED1D90" w14:textId="77777777" w:rsidR="00BD52EA" w:rsidRPr="00C457FF" w:rsidRDefault="00BD52EA" w:rsidP="00BD52EA">
      <w:pPr>
        <w:rPr>
          <w:rStyle w:val="Style13ptBold"/>
          <w:b w:val="0"/>
          <w:bCs w:val="0"/>
          <w:sz w:val="22"/>
          <w:szCs w:val="20"/>
        </w:rPr>
      </w:pPr>
      <w:r>
        <w:rPr>
          <w:rStyle w:val="Style13ptBold"/>
          <w:b w:val="0"/>
          <w:bCs w:val="0"/>
          <w:sz w:val="22"/>
          <w:szCs w:val="20"/>
        </w:rPr>
        <w:t xml:space="preserve">[John Holloway, Marxist-oriented sociologist and philosopher, 2002, Pluto Press, “Change the World without Taking Power </w:t>
      </w:r>
      <w:proofErr w:type="gramStart"/>
      <w:r>
        <w:rPr>
          <w:rStyle w:val="Style13ptBold"/>
          <w:b w:val="0"/>
          <w:bCs w:val="0"/>
          <w:sz w:val="22"/>
          <w:szCs w:val="20"/>
        </w:rPr>
        <w:t>The</w:t>
      </w:r>
      <w:proofErr w:type="gramEnd"/>
      <w:r>
        <w:rPr>
          <w:rStyle w:val="Style13ptBold"/>
          <w:b w:val="0"/>
          <w:bCs w:val="0"/>
          <w:sz w:val="22"/>
          <w:szCs w:val="20"/>
        </w:rPr>
        <w:t xml:space="preserve"> Meaning of Revolution Today”, pg. 125-129 // </w:t>
      </w:r>
      <w:proofErr w:type="spellStart"/>
      <w:r>
        <w:rPr>
          <w:rStyle w:val="Style13ptBold"/>
          <w:b w:val="0"/>
          <w:bCs w:val="0"/>
          <w:sz w:val="22"/>
          <w:szCs w:val="20"/>
        </w:rPr>
        <w:t>jmk</w:t>
      </w:r>
      <w:proofErr w:type="spellEnd"/>
      <w:r>
        <w:rPr>
          <w:rStyle w:val="Style13ptBold"/>
          <w:b w:val="0"/>
          <w:bCs w:val="0"/>
          <w:sz w:val="22"/>
          <w:szCs w:val="20"/>
        </w:rPr>
        <w:t>]</w:t>
      </w:r>
    </w:p>
    <w:p w14:paraId="2893FFB2" w14:textId="77777777" w:rsidR="00BD52EA" w:rsidRDefault="00BD52EA" w:rsidP="00BD52EA">
      <w:r>
        <w:t>I</w:t>
      </w:r>
    </w:p>
    <w:p w14:paraId="50C51619" w14:textId="77777777" w:rsidR="00BD52EA" w:rsidRPr="00694C4E" w:rsidRDefault="00BD52EA" w:rsidP="00BD52EA">
      <w:pPr>
        <w:rPr>
          <w:rStyle w:val="Emphasis"/>
        </w:rPr>
      </w:pPr>
      <w:r w:rsidRPr="00694C4E">
        <w:rPr>
          <w:rStyle w:val="StyleUnderline"/>
        </w:rPr>
        <w:t xml:space="preserve">If crisis expresses the extreme dis-articulation of social relations, </w:t>
      </w:r>
      <w:r w:rsidRPr="00694C4E">
        <w:rPr>
          <w:rStyle w:val="Emphasis"/>
        </w:rPr>
        <w:t>then revolution must be understood as the intensification of crisis.</w:t>
      </w:r>
    </w:p>
    <w:p w14:paraId="33ED8D08" w14:textId="77777777" w:rsidR="00BD52EA" w:rsidRPr="00694C4E" w:rsidRDefault="00BD52EA" w:rsidP="00BD52EA">
      <w:pPr>
        <w:rPr>
          <w:rStyle w:val="StyleUnderline"/>
        </w:rPr>
      </w:pPr>
      <w:r>
        <w:t xml:space="preserve">This implies a rejection of two distinct understandings of crisis. Firstly, </w:t>
      </w:r>
      <w:r w:rsidRPr="00694C4E">
        <w:rPr>
          <w:rStyle w:val="StyleUnderline"/>
        </w:rPr>
        <w:t>it rejects the traditional concept of the crisis as an opportunity for revolution</w:t>
      </w:r>
      <w:r>
        <w:t xml:space="preserve">. This is a concept shared by Marxists of many different perspectives. The argument is that when the big crisis of capitalism comes, this will be the moment in which revolution becomes possible: economic crisis will lead to an intensification of class struggle, and this, if guided by effective revolutionary </w:t>
      </w:r>
      <w:proofErr w:type="spellStart"/>
      <w:r>
        <w:t>organisation</w:t>
      </w:r>
      <w:proofErr w:type="spellEnd"/>
      <w:r>
        <w:t xml:space="preserve">, can lead to revolution. </w:t>
      </w:r>
      <w:r w:rsidRPr="00694C4E">
        <w:rPr>
          <w:rStyle w:val="StyleUnderline"/>
        </w:rPr>
        <w:t>This approach understands crisis as economic crisis, as something distinct from class struggle, rather than as being itself class struggle, a turning point in class struggle, the point at which the mutual repulsion of capital and anti-</w:t>
      </w:r>
      <w:proofErr w:type="spellStart"/>
      <w:r w:rsidRPr="00694C4E">
        <w:rPr>
          <w:rStyle w:val="StyleUnderline"/>
        </w:rPr>
        <w:t>labour</w:t>
      </w:r>
      <w:proofErr w:type="spellEnd"/>
      <w:r w:rsidRPr="00694C4E">
        <w:rPr>
          <w:rStyle w:val="StyleUnderline"/>
        </w:rPr>
        <w:t xml:space="preserve"> (humanity) obliges capital to restructure its command or lose control.</w:t>
      </w:r>
    </w:p>
    <w:p w14:paraId="3B483E7A" w14:textId="77777777" w:rsidR="00BD52EA" w:rsidRDefault="00BD52EA" w:rsidP="00BD52EA">
      <w:r>
        <w:t xml:space="preserve">Secondly, </w:t>
      </w:r>
      <w:r w:rsidRPr="00694C4E">
        <w:rPr>
          <w:rStyle w:val="StyleUnderline"/>
        </w:rPr>
        <w:t>this approach rejects the view that the crisis of capital can be equated with its restructuring</w:t>
      </w:r>
      <w:r>
        <w:t xml:space="preserve">. </w:t>
      </w:r>
      <w:r w:rsidRPr="00694C4E">
        <w:rPr>
          <w:rStyle w:val="StyleUnderline"/>
        </w:rPr>
        <w:t>This view sees crisis as being functional for capital</w:t>
      </w:r>
      <w:r>
        <w:t xml:space="preserve">, a ‘creative destruction’ (to use Schumpeter’s phrase) which destroys inefficient capitals and imposes discipline on the workers. </w:t>
      </w:r>
      <w:r w:rsidRPr="007B6613">
        <w:rPr>
          <w:rStyle w:val="StyleUnderline"/>
        </w:rPr>
        <w:t>The crisis of one economic model or paradigm of rule leads automatically, in this view, to the establishment of a new one. The argument here is that a crisis is essentially open. Crisis may indeed lead to a restructuring of capital and to the establishment of a new pattern of rule, but it may not.</w:t>
      </w:r>
      <w:r>
        <w:t xml:space="preserve"> </w:t>
      </w:r>
      <w:r w:rsidRPr="007B6613">
        <w:rPr>
          <w:rStyle w:val="StyleUnderline"/>
        </w:rPr>
        <w:t>To identify crisis with restructuring is to close the possibility of the world, to rule out the definitive rupture of capital.</w:t>
      </w:r>
      <w:r>
        <w:t xml:space="preserve"> To identify crisis with restructuring is also to be blind to the whole world of struggle that capital’s transition from its crisis to its restructuring has always involved.</w:t>
      </w:r>
    </w:p>
    <w:p w14:paraId="5D91AE9A" w14:textId="77777777" w:rsidR="00BD52EA" w:rsidRDefault="00BD52EA" w:rsidP="00BD52EA">
      <w:r>
        <w:t xml:space="preserve">Crisis is, rather, the falling apart of the social relations of capitalism. It can never be assumed in advance that capital will succeed in recomposing them. Crisis involves a </w:t>
      </w:r>
      <w:proofErr w:type="spellStart"/>
      <w:r>
        <w:t>salto</w:t>
      </w:r>
      <w:proofErr w:type="spellEnd"/>
      <w:r>
        <w:t xml:space="preserve"> </w:t>
      </w:r>
      <w:proofErr w:type="spellStart"/>
      <w:r>
        <w:t>mortale</w:t>
      </w:r>
      <w:proofErr w:type="spellEnd"/>
      <w:r>
        <w:t xml:space="preserve"> for capital, with no guarantee of a safe landing. Our struggle is against capital’s restructuring, our struggle is to intensify the disintegration of capitalism.</w:t>
      </w:r>
    </w:p>
    <w:p w14:paraId="38E43372" w14:textId="77777777" w:rsidR="00BD52EA" w:rsidRDefault="00BD52EA" w:rsidP="00BD52EA">
      <w:r>
        <w:t>II</w:t>
      </w:r>
    </w:p>
    <w:p w14:paraId="25966CAA" w14:textId="77777777" w:rsidR="00BD52EA" w:rsidRDefault="00BD52EA" w:rsidP="00BD52EA">
      <w:pPr>
        <w:rPr>
          <w:rStyle w:val="Emphasis"/>
        </w:rPr>
      </w:pPr>
      <w:r>
        <w:t>The moving force of crisis is the drive for freedom, the reciprocal flight of capital of capital and anti-</w:t>
      </w:r>
      <w:proofErr w:type="spellStart"/>
      <w:r>
        <w:t>labour</w:t>
      </w:r>
      <w:proofErr w:type="spellEnd"/>
      <w:r>
        <w:t xml:space="preserve">, the mutual repulsion of capital and humanity. </w:t>
      </w:r>
      <w:r w:rsidRPr="00EA36A6">
        <w:rPr>
          <w:rStyle w:val="StyleUnderline"/>
        </w:rPr>
        <w:t xml:space="preserve">The first moment of revolution is </w:t>
      </w:r>
      <w:r w:rsidRPr="00EA36A6">
        <w:rPr>
          <w:rStyle w:val="Emphasis"/>
        </w:rPr>
        <w:t>purely negative.</w:t>
      </w:r>
    </w:p>
    <w:p w14:paraId="16D37DD7" w14:textId="77777777" w:rsidR="00BD52EA" w:rsidRDefault="00BD52EA" w:rsidP="00BD52EA">
      <w:r>
        <w:t>On the side of capital, the drive for freedom involves the spewing out of nauseating workers, the insatiable pursuit of the alchemist’s dream of making money from money, the endlessly restless violence of credit and debt.</w:t>
      </w:r>
    </w:p>
    <w:p w14:paraId="4A8F70E7" w14:textId="77777777" w:rsidR="00BD52EA" w:rsidRPr="00865844" w:rsidRDefault="00BD52EA" w:rsidP="00BD52EA">
      <w:pPr>
        <w:rPr>
          <w:rStyle w:val="Emphasis"/>
        </w:rPr>
      </w:pPr>
      <w:r w:rsidRPr="00865844">
        <w:rPr>
          <w:rStyle w:val="StyleUnderline"/>
        </w:rPr>
        <w:t>On the side of anti-capital, flight is in the first place negative, the refusal of domination, the destruction and sabotage of the instruments of domination (machinery, for instance), a running away from domination, nomadism, exodus, desertion. People have a million ways of saying No</w:t>
      </w:r>
      <w:r>
        <w:t xml:space="preserve">. </w:t>
      </w:r>
      <w:r w:rsidRPr="00865844">
        <w:rPr>
          <w:rStyle w:val="StyleUnderline"/>
        </w:rPr>
        <w:t xml:space="preserve">The driving force is not so much insubordination, the overt and militant refusal of capital, as </w:t>
      </w:r>
      <w:proofErr w:type="spellStart"/>
      <w:r w:rsidRPr="00865844">
        <w:rPr>
          <w:rStyle w:val="Emphasis"/>
        </w:rPr>
        <w:t>nonsubordination</w:t>
      </w:r>
      <w:proofErr w:type="spellEnd"/>
      <w:r w:rsidRPr="00865844">
        <w:rPr>
          <w:rStyle w:val="StyleUnderline"/>
        </w:rPr>
        <w:t xml:space="preserve">, the less perceptible and more confused </w:t>
      </w:r>
      <w:r w:rsidRPr="00865844">
        <w:rPr>
          <w:rStyle w:val="Emphasis"/>
        </w:rPr>
        <w:t>reluctance to conform.</w:t>
      </w:r>
      <w:r>
        <w:t xml:space="preserve"> Often </w:t>
      </w:r>
      <w:r w:rsidRPr="00865844">
        <w:rPr>
          <w:rStyle w:val="StyleUnderline"/>
        </w:rPr>
        <w:t>the No is expressed so personally</w:t>
      </w:r>
      <w:r>
        <w:t xml:space="preserve"> (dying one’s hair green, committing suicide, going mad) </w:t>
      </w:r>
      <w:r w:rsidRPr="00865844">
        <w:rPr>
          <w:rStyle w:val="StyleUnderline"/>
        </w:rPr>
        <w:t>that it appears to be incapable of having any political resonance</w:t>
      </w:r>
      <w:r>
        <w:t xml:space="preserve">. </w:t>
      </w:r>
      <w:r w:rsidRPr="00865844">
        <w:rPr>
          <w:rStyle w:val="StyleUnderline"/>
        </w:rPr>
        <w:t>Often the No is violent or barbaric</w:t>
      </w:r>
      <w:r>
        <w:t xml:space="preserve"> (vandalism, hooliganism, terrorism): </w:t>
      </w:r>
      <w:r w:rsidRPr="00865844">
        <w:rPr>
          <w:rStyle w:val="StyleUnderline"/>
        </w:rPr>
        <w:t xml:space="preserve">the </w:t>
      </w:r>
      <w:proofErr w:type="spellStart"/>
      <w:r w:rsidRPr="00865844">
        <w:rPr>
          <w:rStyle w:val="StyleUnderline"/>
        </w:rPr>
        <w:t>depradations</w:t>
      </w:r>
      <w:proofErr w:type="spellEnd"/>
      <w:r w:rsidRPr="00865844">
        <w:rPr>
          <w:rStyle w:val="StyleUnderline"/>
        </w:rPr>
        <w:t xml:space="preserve"> of capitalism are so intense that they provoke a </w:t>
      </w:r>
      <w:r w:rsidRPr="00865844">
        <w:rPr>
          <w:rStyle w:val="Emphasis"/>
        </w:rPr>
        <w:t>scream</w:t>
      </w:r>
      <w:r>
        <w:rPr>
          <w:rStyle w:val="StyleUnderline"/>
        </w:rPr>
        <w:t xml:space="preserve"> </w:t>
      </w:r>
      <w:r w:rsidRPr="00865844">
        <w:rPr>
          <w:rStyle w:val="StyleUnderline"/>
        </w:rPr>
        <w:t>against</w:t>
      </w:r>
      <w:r>
        <w:t xml:space="preserve">, </w:t>
      </w:r>
      <w:r w:rsidRPr="00865844">
        <w:rPr>
          <w:rStyle w:val="StyleUnderline"/>
        </w:rPr>
        <w:t xml:space="preserve">a No which is almost completely devoid of emancipatory potential, a No so bare that it merely reproduces that which is screamed against. The current development of capitalism is so terroristic that it provokes a terroristic response, so anti-human that it provokes an equally antihuman response, which, although quite comprehensible, merely </w:t>
      </w:r>
      <w:r w:rsidRPr="00865844">
        <w:rPr>
          <w:rStyle w:val="Emphasis"/>
        </w:rPr>
        <w:t>reproduces the relations of power which it seeks to destroy</w:t>
      </w:r>
      <w:r w:rsidRPr="00865844">
        <w:rPr>
          <w:rStyle w:val="StyleUnderline"/>
        </w:rPr>
        <w:t>.</w:t>
      </w:r>
      <w:r>
        <w:t xml:space="preserve"> </w:t>
      </w:r>
      <w:r w:rsidRPr="00865844">
        <w:rPr>
          <w:rStyle w:val="StyleUnderline"/>
        </w:rPr>
        <w:t xml:space="preserve">And yet </w:t>
      </w:r>
      <w:r w:rsidRPr="00865844">
        <w:rPr>
          <w:rStyle w:val="Emphasis"/>
        </w:rPr>
        <w:t>that is the starting point</w:t>
      </w:r>
      <w:r>
        <w:t xml:space="preserve">: </w:t>
      </w:r>
      <w:r w:rsidRPr="00865844">
        <w:rPr>
          <w:rStyle w:val="StyleUnderline"/>
        </w:rPr>
        <w:t xml:space="preserve">not the considered rejection of capitalism as a mode of </w:t>
      </w:r>
      <w:proofErr w:type="spellStart"/>
      <w:r w:rsidRPr="00865844">
        <w:rPr>
          <w:rStyle w:val="StyleUnderline"/>
        </w:rPr>
        <w:t>organisation</w:t>
      </w:r>
      <w:proofErr w:type="spellEnd"/>
      <w:r w:rsidRPr="00865844">
        <w:rPr>
          <w:rStyle w:val="StyleUnderline"/>
        </w:rPr>
        <w:t xml:space="preserve">, not the militant construction of alternatives to capitalism. They come later (or may do). </w:t>
      </w:r>
      <w:r w:rsidRPr="00865844">
        <w:rPr>
          <w:rStyle w:val="Emphasis"/>
        </w:rPr>
        <w:t>The starting point is the scream, the dangerous, often barbaric No.</w:t>
      </w:r>
    </w:p>
    <w:p w14:paraId="7BEB38EA" w14:textId="77777777" w:rsidR="00BD52EA" w:rsidRDefault="00BD52EA" w:rsidP="00BD52EA">
      <w:r>
        <w:t>III</w:t>
      </w:r>
    </w:p>
    <w:p w14:paraId="09F35189" w14:textId="77777777" w:rsidR="00BD52EA" w:rsidRDefault="00BD52EA" w:rsidP="00BD52EA">
      <w:r>
        <w:t xml:space="preserve">Capitalism’s survival depends on recapturing those in flight. </w:t>
      </w:r>
      <w:r w:rsidRPr="00865844">
        <w:rPr>
          <w:rStyle w:val="StyleUnderline"/>
        </w:rPr>
        <w:t>Workers must work and produce value. Capital must exploit them. Without that, there would be no capitalism</w:t>
      </w:r>
      <w:r>
        <w:t xml:space="preserve">. Without that, capital </w:t>
      </w:r>
      <w:proofErr w:type="gramStart"/>
      <w:r>
        <w:t>as a whole would</w:t>
      </w:r>
      <w:proofErr w:type="gramEnd"/>
      <w:r>
        <w:t xml:space="preserve"> be left in the same position as the unhappy Mr. Peel:</w:t>
      </w:r>
    </w:p>
    <w:p w14:paraId="568BB73B" w14:textId="77777777" w:rsidR="00BD52EA" w:rsidRDefault="00BD52EA" w:rsidP="00BD52EA">
      <w:r>
        <w:t>‘</w:t>
      </w:r>
      <w:proofErr w:type="spellStart"/>
      <w:r>
        <w:t>Mr</w:t>
      </w:r>
      <w:proofErr w:type="spellEnd"/>
      <w:r>
        <w:t xml:space="preserve"> Peel… took with him from England to Swan River, West Australia, means of subsistence and of production to the amount of £50,000. </w:t>
      </w:r>
      <w:proofErr w:type="spellStart"/>
      <w:r>
        <w:t>Mr</w:t>
      </w:r>
      <w:proofErr w:type="spellEnd"/>
      <w:r>
        <w:t xml:space="preserve"> Peel had the foresight to bring with him, besides, 3000 persons of the working-class, men, </w:t>
      </w:r>
      <w:proofErr w:type="gramStart"/>
      <w:r>
        <w:t>women</w:t>
      </w:r>
      <w:proofErr w:type="gramEnd"/>
      <w:r>
        <w:t xml:space="preserve"> and children. Once arrived at his destination, "Mr. Peel was left without a servant to make his bed or fetch his water from the river." Unhappy Mr. Peel who provided for everything except the export of English modes of production to Swan River!" (Marx 1965, p. 766)</w:t>
      </w:r>
    </w:p>
    <w:p w14:paraId="490130B1" w14:textId="77777777" w:rsidR="00BD52EA" w:rsidRDefault="00BD52EA" w:rsidP="00BD52EA">
      <w:proofErr w:type="spellStart"/>
      <w:r>
        <w:t>Mr</w:t>
      </w:r>
      <w:proofErr w:type="spellEnd"/>
      <w:r>
        <w:t xml:space="preserve"> Peel ceased to be a capitalist (and his money ceased to be capital) simply because the workers fled. In the West Australia of that period, there did not exist the conditions to force them to sell their </w:t>
      </w:r>
      <w:proofErr w:type="spellStart"/>
      <w:r>
        <w:t>labour</w:t>
      </w:r>
      <w:proofErr w:type="spellEnd"/>
      <w:r>
        <w:t xml:space="preserve"> power to capital. Because there was land available, the workers were not separated from the means of doing. </w:t>
      </w:r>
      <w:proofErr w:type="spellStart"/>
      <w:r>
        <w:t>Mr</w:t>
      </w:r>
      <w:proofErr w:type="spellEnd"/>
      <w:r>
        <w:t xml:space="preserve"> Peel’s export of capital turned out to be a flight into emptiness. His incapacity to reunite himself with </w:t>
      </w:r>
      <w:proofErr w:type="spellStart"/>
      <w:r>
        <w:t>labour</w:t>
      </w:r>
      <w:proofErr w:type="spellEnd"/>
      <w:r>
        <w:t xml:space="preserve"> meant that he ceased to rule.</w:t>
      </w:r>
    </w:p>
    <w:p w14:paraId="4DB5E379" w14:textId="77777777" w:rsidR="00BD52EA" w:rsidRDefault="00BD52EA" w:rsidP="00BD52EA">
      <w:r w:rsidRPr="00865844">
        <w:rPr>
          <w:rStyle w:val="StyleUnderline"/>
        </w:rPr>
        <w:t xml:space="preserve">The recapture of the workers in flight depends on the double nature of the workers’ freedom. They are free not only to sell their </w:t>
      </w:r>
      <w:proofErr w:type="spellStart"/>
      <w:r w:rsidRPr="00865844">
        <w:rPr>
          <w:rStyle w:val="StyleUnderline"/>
        </w:rPr>
        <w:t>labour</w:t>
      </w:r>
      <w:proofErr w:type="spellEnd"/>
      <w:r w:rsidRPr="00865844">
        <w:rPr>
          <w:rStyle w:val="StyleUnderline"/>
        </w:rPr>
        <w:t xml:space="preserve"> power, but also free of access to the means of doing</w:t>
      </w:r>
      <w:r>
        <w:t xml:space="preserve">. </w:t>
      </w:r>
      <w:r w:rsidRPr="00865844">
        <w:rPr>
          <w:rStyle w:val="StyleUnderline"/>
        </w:rPr>
        <w:t>The answer to Mr. Peel’s problem, in West Australia as elsewhere, is to separate the workers from the means of doing by enclosure</w:t>
      </w:r>
      <w:r>
        <w:t xml:space="preserve">. </w:t>
      </w:r>
      <w:r w:rsidRPr="00865844">
        <w:rPr>
          <w:rStyle w:val="StyleUnderline"/>
        </w:rPr>
        <w:t xml:space="preserve">People must be deprived of their freedom to do what they like: freedom is gradually enclosed, hemmed in. This is achieved by the establishment of </w:t>
      </w:r>
      <w:r w:rsidRPr="00865844">
        <w:rPr>
          <w:rStyle w:val="Emphasis"/>
        </w:rPr>
        <w:t>property,</w:t>
      </w:r>
      <w:r>
        <w:t xml:space="preserve"> the appropriation of the land and other means of living and doing, so that in the end the people have no option but to choose freely to be exploited by Mr. Peel and his like.</w:t>
      </w:r>
    </w:p>
    <w:p w14:paraId="55E46562" w14:textId="77777777" w:rsidR="00BD52EA" w:rsidRDefault="00BD52EA" w:rsidP="00BD52EA">
      <w:r w:rsidRPr="007B6613">
        <w:rPr>
          <w:rStyle w:val="StyleUnderline"/>
        </w:rPr>
        <w:t xml:space="preserve">Property is </w:t>
      </w:r>
      <w:proofErr w:type="gramStart"/>
      <w:r w:rsidRPr="007B6613">
        <w:rPr>
          <w:rStyle w:val="StyleUnderline"/>
        </w:rPr>
        <w:t>the means by which</w:t>
      </w:r>
      <w:proofErr w:type="gramEnd"/>
      <w:r w:rsidRPr="007B6613">
        <w:rPr>
          <w:rStyle w:val="StyleUnderline"/>
        </w:rPr>
        <w:t xml:space="preserve"> freedom is reconciled with domination</w:t>
      </w:r>
      <w:r>
        <w:t xml:space="preserve">. Enclosure is the form of compulsion compatible with freedom. You can live wherever you like, provided of course that it is not the property of others; you can do whatever you like, provided of course that it does not involve using the property of others. If you have no access to the means of doing, because all of it is the property of others, then of course you are free to go and offer to sell your </w:t>
      </w:r>
      <w:proofErr w:type="spellStart"/>
      <w:r>
        <w:t>labour</w:t>
      </w:r>
      <w:proofErr w:type="spellEnd"/>
      <w:r>
        <w:t xml:space="preserve"> power to them in order to survive. That does not mean that the owners of the means of doing are obliged to buy your </w:t>
      </w:r>
      <w:proofErr w:type="spellStart"/>
      <w:r>
        <w:t>labour</w:t>
      </w:r>
      <w:proofErr w:type="spellEnd"/>
      <w:r>
        <w:t xml:space="preserve"> power, because of course they have the freedom to use their property as they wish. </w:t>
      </w:r>
      <w:r w:rsidRPr="007B6613">
        <w:rPr>
          <w:rStyle w:val="StyleUnderline"/>
        </w:rPr>
        <w:t xml:space="preserve">Property restricts the flight of those without property, but it does nothing at all to restrict the flight of those who own property. </w:t>
      </w:r>
      <w:r>
        <w:t>Quite possibly, when the workers (or their descendants) eventually returned cap in hand to Mr. Peel (or his descendants) to ask him for a job, they found that he had already invested his money in another part of the world where he would have less problem in converting it into capital.</w:t>
      </w:r>
    </w:p>
    <w:p w14:paraId="361244EE" w14:textId="77777777" w:rsidR="00BD52EA" w:rsidRDefault="00BD52EA" w:rsidP="00BD52EA">
      <w:r w:rsidRPr="007B6613">
        <w:rPr>
          <w:rStyle w:val="StyleUnderline"/>
        </w:rPr>
        <w:t xml:space="preserve">The basic formula for the </w:t>
      </w:r>
      <w:r w:rsidRPr="007B6613">
        <w:rPr>
          <w:rStyle w:val="Emphasis"/>
        </w:rPr>
        <w:t>recapture</w:t>
      </w:r>
      <w:r w:rsidRPr="007B6613">
        <w:rPr>
          <w:rStyle w:val="StyleUnderline"/>
        </w:rPr>
        <w:t xml:space="preserve"> of those in flight from </w:t>
      </w:r>
      <w:proofErr w:type="spellStart"/>
      <w:r w:rsidRPr="007B6613">
        <w:rPr>
          <w:rStyle w:val="StyleUnderline"/>
        </w:rPr>
        <w:t>labour</w:t>
      </w:r>
      <w:proofErr w:type="spellEnd"/>
      <w:r w:rsidRPr="007B6613">
        <w:rPr>
          <w:rStyle w:val="StyleUnderline"/>
        </w:rPr>
        <w:t xml:space="preserve"> is </w:t>
      </w:r>
      <w:r w:rsidRPr="007B6613">
        <w:rPr>
          <w:rStyle w:val="Emphasis"/>
        </w:rPr>
        <w:t>property</w:t>
      </w:r>
      <w:r>
        <w:t xml:space="preserve">. Those who do not want to </w:t>
      </w:r>
      <w:proofErr w:type="spellStart"/>
      <w:r>
        <w:t>labour</w:t>
      </w:r>
      <w:proofErr w:type="spellEnd"/>
      <w:r>
        <w:t xml:space="preserve"> are entirely free to do as they like, but since the means of doing are enclosed by property, those who do not wish to </w:t>
      </w:r>
      <w:proofErr w:type="spellStart"/>
      <w:r>
        <w:t>labour</w:t>
      </w:r>
      <w:proofErr w:type="spellEnd"/>
      <w:r>
        <w:t xml:space="preserve"> are likely to starve unless they change their attitude and sell their </w:t>
      </w:r>
      <w:proofErr w:type="spellStart"/>
      <w:r>
        <w:t>labour</w:t>
      </w:r>
      <w:proofErr w:type="spellEnd"/>
      <w:r>
        <w:t xml:space="preserve"> power (</w:t>
      </w:r>
      <w:proofErr w:type="spellStart"/>
      <w:r>
        <w:t>their</w:t>
      </w:r>
      <w:proofErr w:type="spellEnd"/>
      <w:r>
        <w:t xml:space="preserve"> and only property) to the owners of the means of doing, thus returning to the </w:t>
      </w:r>
      <w:proofErr w:type="spellStart"/>
      <w:r>
        <w:t>labour</w:t>
      </w:r>
      <w:proofErr w:type="spellEnd"/>
      <w:r>
        <w:t xml:space="preserve"> from which they have fled. Hemmed in, they can try to escape by stealing, but risk being hemmed in even more by the operation of the judicial system. In some countries, they can try to escape by turning to the system of social security or public assistance, which, by and large, keeps people from starving to death on the streets, but, more and more, these systems are designed to return those in flight to the </w:t>
      </w:r>
      <w:proofErr w:type="spellStart"/>
      <w:r>
        <w:t>labour</w:t>
      </w:r>
      <w:proofErr w:type="spellEnd"/>
      <w:r>
        <w:t xml:space="preserve"> market. They can try to escape by borrowing, but few lenders will lend their money to those who are not using their </w:t>
      </w:r>
      <w:proofErr w:type="spellStart"/>
      <w:r>
        <w:t>labour</w:t>
      </w:r>
      <w:proofErr w:type="spellEnd"/>
      <w:r>
        <w:t xml:space="preserve"> power as property to be sold on the market, and even if they do succeed in borrowing, the debt collectors will soon come knocking. In some cases, those in flight set up their own businesses or even form co-operatives, but, in the relatively few cases where these survive, they do so by subordinating themselves to the discipline of the market, by integrating themselves into forms of </w:t>
      </w:r>
      <w:proofErr w:type="spellStart"/>
      <w:r>
        <w:t>behaviour</w:t>
      </w:r>
      <w:proofErr w:type="spellEnd"/>
      <w:r>
        <w:t xml:space="preserve"> from which they have fled. The system of property is like a maze with no exit: all paths of flight lead to recapture. In time, the walls of the maze penetrate the person trapped within. </w:t>
      </w:r>
      <w:r w:rsidRPr="007B6613">
        <w:rPr>
          <w:rStyle w:val="StyleUnderline"/>
        </w:rPr>
        <w:t>The external limitations become internal definitions, self-definitions, identification, the assumption of roles, the adoption of categories which take the existence of the walls so much for granted that they become invisible. But never entirely.</w:t>
      </w:r>
    </w:p>
    <w:p w14:paraId="75EB409D" w14:textId="77777777" w:rsidR="00BD52EA" w:rsidRPr="00EA36A6" w:rsidRDefault="00BD52EA" w:rsidP="00BD52EA">
      <w:pPr>
        <w:rPr>
          <w:b/>
          <w:bCs/>
        </w:rPr>
      </w:pPr>
      <w:r w:rsidRPr="007B6613">
        <w:rPr>
          <w:rStyle w:val="StyleUnderline"/>
        </w:rPr>
        <w:t>Capital is not hemmed in in the same way</w:t>
      </w:r>
      <w:r>
        <w:t xml:space="preserve">. On the contrary, </w:t>
      </w:r>
      <w:r w:rsidRPr="007B6613">
        <w:rPr>
          <w:rStyle w:val="StyleUnderline"/>
        </w:rPr>
        <w:t>property is its passport to movement</w:t>
      </w:r>
      <w:r>
        <w:t xml:space="preserve">. </w:t>
      </w:r>
      <w:r w:rsidRPr="007B6613">
        <w:rPr>
          <w:rStyle w:val="StyleUnderline"/>
        </w:rPr>
        <w:t>Property can be converted into money, and money can be moved with ease. The curtailing of the flight of capital comes through periodic crisis as mediated through the movement of the market, through the relative attraction of different investment opportunities</w:t>
      </w:r>
      <w:r>
        <w:t xml:space="preserve">. It is above all crisis, </w:t>
      </w:r>
      <w:r w:rsidRPr="00AE220C">
        <w:rPr>
          <w:rStyle w:val="StyleUnderline"/>
        </w:rPr>
        <w:t xml:space="preserve">and the changing in market patterns through which the threat manifests itself, that forces capital, in flight from non-subordinate </w:t>
      </w:r>
      <w:proofErr w:type="spellStart"/>
      <w:r w:rsidRPr="00AE220C">
        <w:rPr>
          <w:rStyle w:val="StyleUnderline"/>
        </w:rPr>
        <w:t>labour</w:t>
      </w:r>
      <w:proofErr w:type="spellEnd"/>
      <w:r w:rsidRPr="00AE220C">
        <w:rPr>
          <w:rStyle w:val="StyleUnderline"/>
        </w:rPr>
        <w:t xml:space="preserve">, to confront that </w:t>
      </w:r>
      <w:proofErr w:type="spellStart"/>
      <w:r w:rsidRPr="00AE220C">
        <w:rPr>
          <w:rStyle w:val="StyleUnderline"/>
        </w:rPr>
        <w:t>labour</w:t>
      </w:r>
      <w:proofErr w:type="spellEnd"/>
      <w:r w:rsidRPr="00AE220C">
        <w:rPr>
          <w:rStyle w:val="StyleUnderline"/>
        </w:rPr>
        <w:t xml:space="preserve"> and face up to </w:t>
      </w:r>
      <w:r w:rsidRPr="00AE220C">
        <w:rPr>
          <w:rStyle w:val="Emphasis"/>
        </w:rPr>
        <w:t>its task of exploiting</w:t>
      </w:r>
      <w:r>
        <w:t xml:space="preserve">. The confrontation with </w:t>
      </w:r>
      <w:proofErr w:type="spellStart"/>
      <w:r>
        <w:t>labour</w:t>
      </w:r>
      <w:proofErr w:type="spellEnd"/>
      <w:r>
        <w:t xml:space="preserve"> is a confrontation with anti-</w:t>
      </w:r>
      <w:proofErr w:type="spellStart"/>
      <w:r>
        <w:t>labour</w:t>
      </w:r>
      <w:proofErr w:type="spellEnd"/>
      <w:r>
        <w:t xml:space="preserve">, with </w:t>
      </w:r>
      <w:proofErr w:type="spellStart"/>
      <w:r>
        <w:t>labour</w:t>
      </w:r>
      <w:proofErr w:type="spellEnd"/>
      <w:r>
        <w:t xml:space="preserve"> in flight from </w:t>
      </w:r>
      <w:proofErr w:type="spellStart"/>
      <w:r>
        <w:t>labour</w:t>
      </w:r>
      <w:proofErr w:type="spellEnd"/>
      <w:r>
        <w:t xml:space="preserve">. The confrontation involves the ever more intensive exploitation of those workers who have chosen freely to be exploited and the ever more profound enclosure of all the means of living and doing that, if left unenclosed, might stimulate the flight and non-subordination of the workers. </w:t>
      </w:r>
      <w:r w:rsidRPr="00AE220C">
        <w:rPr>
          <w:rStyle w:val="StyleUnderline"/>
        </w:rPr>
        <w:t xml:space="preserve">Hence the twin drives of contemporary capitalism: the intensification of </w:t>
      </w:r>
      <w:proofErr w:type="spellStart"/>
      <w:r w:rsidRPr="00AE220C">
        <w:rPr>
          <w:rStyle w:val="StyleUnderline"/>
        </w:rPr>
        <w:t>labour</w:t>
      </w:r>
      <w:proofErr w:type="spellEnd"/>
      <w:r w:rsidRPr="00AE220C">
        <w:rPr>
          <w:rStyle w:val="StyleUnderline"/>
        </w:rPr>
        <w:t xml:space="preserve"> through the introduction of new technologies and new working practices, and the simultaneous extension of property to enclose more and more areas (genes, software, land). The more capital is repelled by people, the more it is forced to refashion people in its own image.</w:t>
      </w:r>
      <w:r>
        <w:t xml:space="preserve"> The more frenetically capital flees from </w:t>
      </w:r>
      <w:proofErr w:type="spellStart"/>
      <w:r>
        <w:t>nonsubordination</w:t>
      </w:r>
      <w:proofErr w:type="spellEnd"/>
      <w:r>
        <w:t xml:space="preserve"> (</w:t>
      </w:r>
      <w:proofErr w:type="spellStart"/>
      <w:r>
        <w:t>globalisation</w:t>
      </w:r>
      <w:proofErr w:type="spellEnd"/>
      <w:r>
        <w:t xml:space="preserve">, in other words), the more violently it </w:t>
      </w:r>
      <w:proofErr w:type="gramStart"/>
      <w:r>
        <w:t>has to</w:t>
      </w:r>
      <w:proofErr w:type="gramEnd"/>
      <w:r>
        <w:t xml:space="preserve"> subordinate.</w:t>
      </w:r>
    </w:p>
    <w:p w14:paraId="5D1AC54A" w14:textId="77777777" w:rsidR="00BD52EA" w:rsidRPr="00AE220C" w:rsidRDefault="00BD52EA" w:rsidP="00BD52EA">
      <w:pPr>
        <w:rPr>
          <w:rStyle w:val="Emphasis"/>
        </w:rPr>
      </w:pPr>
      <w:r w:rsidRPr="00AE220C">
        <w:rPr>
          <w:rStyle w:val="StyleUnderline"/>
        </w:rPr>
        <w:t xml:space="preserve">Capital becomes more and more repulsive. More and more, it drives us to flee. But flight seems </w:t>
      </w:r>
      <w:proofErr w:type="gramStart"/>
      <w:r w:rsidRPr="00AE220C">
        <w:rPr>
          <w:rStyle w:val="StyleUnderline"/>
        </w:rPr>
        <w:t>hopeless, unless</w:t>
      </w:r>
      <w:proofErr w:type="gramEnd"/>
      <w:r w:rsidRPr="00AE220C">
        <w:rPr>
          <w:rStyle w:val="StyleUnderline"/>
        </w:rPr>
        <w:t xml:space="preserve"> it is more than flight. </w:t>
      </w:r>
      <w:r w:rsidRPr="00AE220C">
        <w:rPr>
          <w:rStyle w:val="Emphasis"/>
        </w:rPr>
        <w:t>The scream of refusal must also be a reaffirmation of doing, an emancipation of power-to.</w:t>
      </w:r>
    </w:p>
    <w:p w14:paraId="670F8444" w14:textId="77777777" w:rsidR="00BD52EA" w:rsidRDefault="00BD52EA" w:rsidP="00BD52EA">
      <w:r>
        <w:t>IV</w:t>
      </w:r>
    </w:p>
    <w:p w14:paraId="5952237B" w14:textId="77777777" w:rsidR="00BD52EA" w:rsidRPr="00AE220C" w:rsidRDefault="00BD52EA" w:rsidP="00BD52EA">
      <w:pPr>
        <w:rPr>
          <w:rStyle w:val="Emphasis"/>
        </w:rPr>
      </w:pPr>
      <w:r w:rsidRPr="00AE220C">
        <w:rPr>
          <w:rStyle w:val="StyleUnderline"/>
        </w:rPr>
        <w:t xml:space="preserve">To break from capital, it is not enough to flee. It not enough to scream. Negativity, our refusal of capital, is the crucial starting point, theoretically and politically. But mere refusal is easily recaptured by capital, simply because it comes up against capital’s control of the means of production, means of doing, means of living. For the scream to grow in strength, there must be a recuperation of doing, a development of power-to. That implies </w:t>
      </w:r>
      <w:r w:rsidRPr="00AE220C">
        <w:rPr>
          <w:rStyle w:val="Emphasis"/>
        </w:rPr>
        <w:t>a re-taking of the means of doing.</w:t>
      </w:r>
    </w:p>
    <w:p w14:paraId="3F280C69" w14:textId="77777777" w:rsidR="00BD52EA" w:rsidRPr="00AE220C" w:rsidRDefault="00BD52EA" w:rsidP="00BD52EA">
      <w:pPr>
        <w:rPr>
          <w:rStyle w:val="StyleUnderline"/>
        </w:rPr>
      </w:pPr>
      <w:r>
        <w:t xml:space="preserve">Power-to is already implicit in the scream. </w:t>
      </w:r>
      <w:r w:rsidRPr="00AE220C">
        <w:rPr>
          <w:rStyle w:val="StyleUnderline"/>
        </w:rPr>
        <w:t xml:space="preserve">Flight is rarely mere flight, the No is rarely mere No. At very least, the scream is ecstatic: in its refusal of that which exists, it projects some idea of what might exist in its place. Struggles are rarely mere struggles-against. The experience of shared struggle already involves the development of relations between people that are different in quality from the social relations of capitalism. </w:t>
      </w:r>
      <w:r>
        <w:t xml:space="preserve">There is much evidence that for people involved in strikes or similar struggles, the most important outcome of the struggles is often not the </w:t>
      </w:r>
      <w:proofErr w:type="spellStart"/>
      <w:r>
        <w:t>realisation</w:t>
      </w:r>
      <w:proofErr w:type="spellEnd"/>
      <w:r>
        <w:t xml:space="preserve"> of the immediate demands, but </w:t>
      </w:r>
      <w:r w:rsidRPr="00AE220C">
        <w:rPr>
          <w:rStyle w:val="StyleUnderline"/>
        </w:rPr>
        <w:t xml:space="preserve">the development of a community of struggle, a collective doing </w:t>
      </w:r>
      <w:proofErr w:type="spellStart"/>
      <w:r w:rsidRPr="00AE220C">
        <w:rPr>
          <w:rStyle w:val="StyleUnderline"/>
        </w:rPr>
        <w:t>characterised</w:t>
      </w:r>
      <w:proofErr w:type="spellEnd"/>
      <w:r w:rsidRPr="00AE220C">
        <w:rPr>
          <w:rStyle w:val="StyleUnderline"/>
        </w:rPr>
        <w:t xml:space="preserve"> by its opposition to capitalist forms of social relations. Barbarism is not as merely negative as the classic dichotomy between socialism and barbarism suggests. Struggle implies the reaffirmation of social doing, the recuperation of power-to.</w:t>
      </w:r>
    </w:p>
    <w:p w14:paraId="7E70F31B" w14:textId="77777777" w:rsidR="00BD52EA" w:rsidRDefault="00BD52EA" w:rsidP="00BD52EA">
      <w:r>
        <w:t>But the recuperation of power-to or the reaffirmation of doing is still limited by capital’s monopoly of the means of doing. The means of doing must be re-appropriated. But what does that mean?</w:t>
      </w:r>
    </w:p>
    <w:p w14:paraId="4E2B4047" w14:textId="77777777" w:rsidR="00BD52EA" w:rsidRDefault="00BD52EA" w:rsidP="00BD52EA">
      <w:r w:rsidRPr="00AE220C">
        <w:rPr>
          <w:rStyle w:val="Emphasis"/>
        </w:rPr>
        <w:t>The appropriation</w:t>
      </w:r>
      <w:r w:rsidRPr="00AE220C">
        <w:rPr>
          <w:rStyle w:val="StyleUnderline"/>
        </w:rPr>
        <w:t xml:space="preserve"> by the working class </w:t>
      </w:r>
      <w:r w:rsidRPr="00AE220C">
        <w:rPr>
          <w:rStyle w:val="Emphasis"/>
        </w:rPr>
        <w:t>of the means of production</w:t>
      </w:r>
      <w:r w:rsidRPr="00AE220C">
        <w:rPr>
          <w:rStyle w:val="StyleUnderline"/>
        </w:rPr>
        <w:t xml:space="preserve"> has always been a </w:t>
      </w:r>
      <w:r w:rsidRPr="00AE220C">
        <w:rPr>
          <w:rStyle w:val="Emphasis"/>
        </w:rPr>
        <w:t>central</w:t>
      </w:r>
      <w:r w:rsidRPr="00AE220C">
        <w:rPr>
          <w:rStyle w:val="StyleUnderline"/>
        </w:rPr>
        <w:t xml:space="preserve"> element of </w:t>
      </w:r>
      <w:proofErr w:type="spellStart"/>
      <w:r w:rsidRPr="00AE220C">
        <w:rPr>
          <w:rStyle w:val="StyleUnderline"/>
        </w:rPr>
        <w:t>programmes</w:t>
      </w:r>
      <w:proofErr w:type="spellEnd"/>
      <w:r w:rsidRPr="00AE220C">
        <w:rPr>
          <w:rStyle w:val="StyleUnderline"/>
        </w:rPr>
        <w:t xml:space="preserve"> </w:t>
      </w:r>
      <w:r w:rsidRPr="00AE220C">
        <w:rPr>
          <w:rStyle w:val="Emphasis"/>
        </w:rPr>
        <w:t>for a transition</w:t>
      </w:r>
      <w:r>
        <w:t xml:space="preserve"> to communism. In the mainstream communist tradition, </w:t>
      </w:r>
      <w:r w:rsidRPr="00AE220C">
        <w:rPr>
          <w:rStyle w:val="StyleUnderline"/>
        </w:rPr>
        <w:t>this has been understood as the appropriation by the state of the largest factories, as state ownership of at least the ‘commanding heights’ of the economy</w:t>
      </w:r>
      <w:r>
        <w:t xml:space="preserve">. In the practice of the Soviet Union and other ‘communist’ countries, this did little to transform doing itself or to make doing the responsibility of the doers themselves. The term ‘means of production’ has generally been avoided here precisely because it conjures up images that are difficult to dissociate from this tradition. The problem remains, however: if the means of doing are controlled by capital, then any flight from capital comes up against the need to survive, the need to do in a world in which we do not control the means of doing. </w:t>
      </w:r>
      <w:proofErr w:type="gramStart"/>
      <w:r>
        <w:t>As long as</w:t>
      </w:r>
      <w:proofErr w:type="gramEnd"/>
      <w:r>
        <w:t xml:space="preserve"> the means of doing are in the hands of capital, then doing will be ruptured and turned against itself. The expropriators must indeed be expropriated.</w:t>
      </w:r>
    </w:p>
    <w:p w14:paraId="6C4DCC2A" w14:textId="77777777" w:rsidR="00BD52EA" w:rsidRPr="00AE220C" w:rsidRDefault="00BD52EA" w:rsidP="00BD52EA">
      <w:pPr>
        <w:rPr>
          <w:rStyle w:val="StyleUnderline"/>
        </w:rPr>
      </w:pPr>
      <w:r w:rsidRPr="00AE220C">
        <w:rPr>
          <w:rStyle w:val="StyleUnderline"/>
        </w:rPr>
        <w:t xml:space="preserve">To think in terms of property is, however, still to pose the problem in </w:t>
      </w:r>
      <w:proofErr w:type="spellStart"/>
      <w:r w:rsidRPr="00AE220C">
        <w:rPr>
          <w:rStyle w:val="StyleUnderline"/>
        </w:rPr>
        <w:t>fetishised</w:t>
      </w:r>
      <w:proofErr w:type="spellEnd"/>
      <w:r w:rsidRPr="00AE220C">
        <w:rPr>
          <w:rStyle w:val="StyleUnderline"/>
        </w:rPr>
        <w:t xml:space="preserve"> terms</w:t>
      </w:r>
      <w:r>
        <w:t xml:space="preserve">. Property is a noun which is used to describe and conceal an active process of separating. </w:t>
      </w:r>
      <w:r w:rsidRPr="00AE220C">
        <w:rPr>
          <w:rStyle w:val="StyleUnderline"/>
        </w:rPr>
        <w:t xml:space="preserve">The substance of capitalist rule is not an established relationship between a person and a thing (property), but rather </w:t>
      </w:r>
      <w:r w:rsidRPr="00AE220C">
        <w:rPr>
          <w:rStyle w:val="Emphasis"/>
        </w:rPr>
        <w:t>an active process of separating us from the means of doing</w:t>
      </w:r>
      <w:r>
        <w:t xml:space="preserve">. The fact that this separating is continuously repeated does not, for us, convert a verb into a noun. The fact that it becomes a habitual separating does not in any sense make it normal, any more than the habitual beating by a man of his wife makes that normal or converts the verb of beating into a noun, or an established fact. </w:t>
      </w:r>
      <w:r w:rsidRPr="00AE220C">
        <w:rPr>
          <w:rStyle w:val="StyleUnderline"/>
        </w:rPr>
        <w:t xml:space="preserve">To think of property as a noun, as a thing, is to </w:t>
      </w:r>
      <w:r w:rsidRPr="00AE220C">
        <w:rPr>
          <w:rStyle w:val="Emphasis"/>
        </w:rPr>
        <w:t>accept the terms of domination</w:t>
      </w:r>
      <w:r>
        <w:t xml:space="preserve">. </w:t>
      </w:r>
      <w:r w:rsidRPr="00AE220C">
        <w:rPr>
          <w:rStyle w:val="StyleUnderline"/>
        </w:rPr>
        <w:t>Nor can we start from the means of production, for the distinction between production and doing is itself a result of the separation; nor even from the means of doing, for the very separation of means of doing from doing is a result of the rupture of doing. The problem is not that the means of production are the property of capitalists; or rather, to say that the means of production are the property of the capitalists is merely a euphemism which conceals the fact that capital actively breaks our doing every day, takes our done from us, breaks the social flow of doing which is the pre-condition of our doing</w:t>
      </w:r>
      <w:r>
        <w:t xml:space="preserve">. </w:t>
      </w:r>
      <w:r w:rsidRPr="00AE220C">
        <w:rPr>
          <w:rStyle w:val="Emphasis"/>
        </w:rPr>
        <w:t>Our struggle, then, is not the struggle to make ours the property of the means of production, but to dissolve both property and means of production</w:t>
      </w:r>
      <w:r>
        <w:t xml:space="preserve">: </w:t>
      </w:r>
      <w:r w:rsidRPr="00AE220C">
        <w:rPr>
          <w:rStyle w:val="StyleUnderline"/>
        </w:rPr>
        <w:t>to recover or, better, create the conscious and confident sociality of the flow of doing.</w:t>
      </w:r>
      <w:r>
        <w:t xml:space="preserve"> Capital rules by </w:t>
      </w:r>
      <w:proofErr w:type="spellStart"/>
      <w:r>
        <w:t>fetishising</w:t>
      </w:r>
      <w:proofErr w:type="spellEnd"/>
      <w:r>
        <w:t xml:space="preserve">, by alienating the done from the doing and the doer and </w:t>
      </w:r>
      <w:proofErr w:type="gramStart"/>
      <w:r>
        <w:t>saying</w:t>
      </w:r>
      <w:proofErr w:type="gramEnd"/>
      <w:r>
        <w:t xml:space="preserve"> ‘this done is a thing and it is mine’. </w:t>
      </w:r>
      <w:r w:rsidRPr="00AE220C">
        <w:rPr>
          <w:rStyle w:val="StyleUnderline"/>
        </w:rPr>
        <w:t xml:space="preserve">Expropriating the expropriator cannot then be seen as a re-seizure of a thing, but rather as the dissolution of the </w:t>
      </w:r>
      <w:proofErr w:type="gramStart"/>
      <w:r w:rsidRPr="00AE220C">
        <w:rPr>
          <w:rStyle w:val="StyleUnderline"/>
        </w:rPr>
        <w:t>thing-ness</w:t>
      </w:r>
      <w:proofErr w:type="gramEnd"/>
      <w:r w:rsidRPr="00AE220C">
        <w:rPr>
          <w:rStyle w:val="StyleUnderline"/>
        </w:rPr>
        <w:t xml:space="preserve"> of the done, its (re)integration into the social flow of doing.</w:t>
      </w:r>
    </w:p>
    <w:p w14:paraId="7F9E686E" w14:textId="77777777" w:rsidR="00BD52EA" w:rsidRDefault="00BD52EA" w:rsidP="00BD52EA">
      <w:r>
        <w:t xml:space="preserve">Capital is the movement of separating, of </w:t>
      </w:r>
      <w:proofErr w:type="spellStart"/>
      <w:r>
        <w:t>fetishising</w:t>
      </w:r>
      <w:proofErr w:type="spellEnd"/>
      <w:r>
        <w:t>, the movement of denying movement.</w:t>
      </w:r>
    </w:p>
    <w:p w14:paraId="7B1949DB" w14:textId="77777777" w:rsidR="00BD52EA" w:rsidRPr="00AE220C" w:rsidRDefault="00BD52EA" w:rsidP="00BD52EA">
      <w:pPr>
        <w:rPr>
          <w:rStyle w:val="Emphasis"/>
          <w:iCs w:val="0"/>
          <w:u w:val="none"/>
        </w:rPr>
      </w:pPr>
      <w:r w:rsidRPr="00AE220C">
        <w:rPr>
          <w:rStyle w:val="StyleUnderline"/>
        </w:rPr>
        <w:t xml:space="preserve">Revolution is the movement against separating, against </w:t>
      </w:r>
      <w:proofErr w:type="spellStart"/>
      <w:r w:rsidRPr="00AE220C">
        <w:rPr>
          <w:rStyle w:val="StyleUnderline"/>
        </w:rPr>
        <w:t>fetishising</w:t>
      </w:r>
      <w:proofErr w:type="spellEnd"/>
      <w:r w:rsidRPr="00AE220C">
        <w:rPr>
          <w:rStyle w:val="StyleUnderline"/>
        </w:rPr>
        <w:t>, against the denial of movement. Capital is the denial of the social flow of doing, communism is the social movement of doing against its own denial. Under capitalism, doing exists in the mode of being denied.</w:t>
      </w:r>
      <w:r>
        <w:t xml:space="preserve"> Doing exists as things done, as established forms of social relations, as capital, money, state, the nightmarish perversions of past doing. Dead </w:t>
      </w:r>
      <w:proofErr w:type="spellStart"/>
      <w:r>
        <w:t>labour</w:t>
      </w:r>
      <w:proofErr w:type="spellEnd"/>
      <w:r>
        <w:t xml:space="preserve"> rules over living doing and perverts it into the grotesque form of living </w:t>
      </w:r>
      <w:proofErr w:type="spellStart"/>
      <w:r>
        <w:t>labour</w:t>
      </w:r>
      <w:proofErr w:type="spellEnd"/>
      <w:r>
        <w:t xml:space="preserve">. This is an explosive contradiction in terms: living implies openness, creativity, while </w:t>
      </w:r>
      <w:proofErr w:type="spellStart"/>
      <w:r>
        <w:t>labour</w:t>
      </w:r>
      <w:proofErr w:type="spellEnd"/>
      <w:r>
        <w:t xml:space="preserve"> implies closure, pre-definition. Communism is the movement of this contradiction, the movement of living against </w:t>
      </w:r>
      <w:proofErr w:type="spellStart"/>
      <w:r>
        <w:t>labour</w:t>
      </w:r>
      <w:proofErr w:type="spellEnd"/>
      <w:r>
        <w:t>. Communism is the movement of that which exists in the mode of being denied.</w:t>
      </w:r>
    </w:p>
    <w:p w14:paraId="59B766BA" w14:textId="77777777" w:rsidR="00BD52EA" w:rsidRPr="00BD52EA" w:rsidRDefault="00BD52EA" w:rsidP="00BD52EA"/>
    <w:p w14:paraId="4ECBBF0F" w14:textId="74A5042E" w:rsidR="00BD52EA" w:rsidRDefault="00BD52EA">
      <w:pPr>
        <w:pStyle w:val="Heading3"/>
      </w:pPr>
      <w:r>
        <w:t>Alt – Poetry</w:t>
      </w:r>
    </w:p>
    <w:p w14:paraId="799E5CE2" w14:textId="77777777" w:rsidR="00BD52EA" w:rsidRDefault="00BD52EA" w:rsidP="00BD52EA">
      <w:pPr>
        <w:pStyle w:val="Heading4"/>
      </w:pPr>
      <w:bookmarkStart w:id="7" w:name="_Hlk45633743"/>
      <w:r>
        <w:t>The alternative is a reimagining of our struggle against the prison through the worldview of a poet – imagining abolition through utopian dreams allows us to escape the realism of the present.</w:t>
      </w:r>
    </w:p>
    <w:p w14:paraId="4B5E33D3" w14:textId="77777777" w:rsidR="00BD52EA" w:rsidRDefault="00BD52EA" w:rsidP="00BD52EA">
      <w:pPr>
        <w:rPr>
          <w:rStyle w:val="Style13ptBold"/>
        </w:rPr>
      </w:pPr>
      <w:r>
        <w:rPr>
          <w:rStyle w:val="Style13ptBold"/>
        </w:rPr>
        <w:t>Wang, black studies scholar, 18</w:t>
      </w:r>
    </w:p>
    <w:p w14:paraId="77F70AE1" w14:textId="77777777" w:rsidR="00BD52EA" w:rsidRPr="00F56003" w:rsidRDefault="00BD52EA" w:rsidP="00BD52EA">
      <w:pPr>
        <w:rPr>
          <w:szCs w:val="20"/>
        </w:rPr>
      </w:pPr>
      <w:r>
        <w:rPr>
          <w:rStyle w:val="Style13ptBold"/>
          <w:b w:val="0"/>
          <w:bCs w:val="0"/>
          <w:sz w:val="22"/>
          <w:szCs w:val="20"/>
        </w:rPr>
        <w:t xml:space="preserve">[Jackie Wang, black studies scholar, poet, multimedia artist, and PhD candidate in the Department of African and African American Studies at Harvard University, 2018, </w:t>
      </w:r>
      <w:proofErr w:type="spellStart"/>
      <w:r>
        <w:rPr>
          <w:rStyle w:val="Style13ptBold"/>
          <w:b w:val="0"/>
          <w:bCs w:val="0"/>
          <w:sz w:val="22"/>
          <w:szCs w:val="20"/>
        </w:rPr>
        <w:t>Semiotext</w:t>
      </w:r>
      <w:proofErr w:type="spellEnd"/>
      <w:r>
        <w:rPr>
          <w:rStyle w:val="Style13ptBold"/>
          <w:b w:val="0"/>
          <w:bCs w:val="0"/>
          <w:sz w:val="22"/>
          <w:szCs w:val="20"/>
        </w:rPr>
        <w:t>, “Carceral Capitalism”, pg. 297-307]</w:t>
      </w:r>
    </w:p>
    <w:p w14:paraId="5B6942C9" w14:textId="77777777" w:rsidR="00BD52EA" w:rsidRDefault="00BD52EA" w:rsidP="00BD52EA">
      <w:r>
        <w:t xml:space="preserve">The late Mark Fisher once famously said that </w:t>
      </w:r>
      <w:proofErr w:type="gramStart"/>
      <w:r w:rsidRPr="003A5CF5">
        <w:rPr>
          <w:rStyle w:val="StyleUnderline"/>
        </w:rPr>
        <w:t>it’s</w:t>
      </w:r>
      <w:proofErr w:type="gramEnd"/>
      <w:r w:rsidRPr="003A5CF5">
        <w:rPr>
          <w:rStyle w:val="StyleUnderline"/>
        </w:rPr>
        <w:t xml:space="preserve"> easier to imagine the end of the world than it is to imagine the end of capitalism</w:t>
      </w:r>
      <w:r>
        <w:t xml:space="preserve">. The same could be said about prisons: it is easier to imagine the end of the world than it is to imagine a world without prisons. And yet the modern prison as it currently exists in the United States is a </w:t>
      </w:r>
      <w:proofErr w:type="gramStart"/>
      <w:r>
        <w:t>fairly recent</w:t>
      </w:r>
      <w:proofErr w:type="gramEnd"/>
      <w:r>
        <w:t xml:space="preserve"> invention. Although penological debates about competing systems of punishment and rehabilitation raged in the North in the early nineteenth century, by the end of the Civil War, physical penitentiaries were uncommon in some frontier states. Florida— which now has one of the largest prison systems in the U.S.—had no physical penitentiaries at the end of the Civil War and had to create its penal system from scratch.</w:t>
      </w:r>
    </w:p>
    <w:p w14:paraId="70340C55" w14:textId="77777777" w:rsidR="00BD52EA" w:rsidRPr="00C77B65" w:rsidRDefault="00BD52EA" w:rsidP="00BD52EA">
      <w:pPr>
        <w:rPr>
          <w:rStyle w:val="StyleUnderline"/>
        </w:rPr>
      </w:pPr>
      <w:r w:rsidRPr="003A5CF5">
        <w:rPr>
          <w:rStyle w:val="StyleUnderline"/>
        </w:rPr>
        <w:t>Yet at this historical juncture prisons have become thoroughly naturalized. Imagining and working toward a world without prisons—which is the project of prison abolition—would not only require us to fundamentally rethink the role of the state in society, but it would also require us to work toward the total transformation of all social relations</w:t>
      </w:r>
      <w:r>
        <w:t>. A project as lofty and ambitious as this is easy to dismiss as unrealistic, utopian, impractical, naive—an unrealizable dream. But what if— instead of reacting to these charges with counterarguments that persuasively demonstrate that the abolitionist position is the only sensible position—</w:t>
      </w:r>
      <w:r w:rsidRPr="00C77B65">
        <w:t xml:space="preserve"> </w:t>
      </w:r>
      <w:r>
        <w:t xml:space="preserve">we instead strategically use these charges themselves as a </w:t>
      </w:r>
      <w:r w:rsidRPr="00C77B65">
        <w:rPr>
          <w:rStyle w:val="StyleUnderline"/>
        </w:rPr>
        <w:t xml:space="preserve">point of departure to show how the prison itself is a problem for thought that can </w:t>
      </w:r>
      <w:r w:rsidRPr="00C77B65">
        <w:rPr>
          <w:rStyle w:val="Emphasis"/>
        </w:rPr>
        <w:t>only be unthought using a mode of thinking that does not capitulate to the realism of the Present</w:t>
      </w:r>
      <w:r>
        <w:t xml:space="preserve">? </w:t>
      </w:r>
      <w:r w:rsidRPr="00C77B65">
        <w:rPr>
          <w:rStyle w:val="StyleUnderline"/>
        </w:rPr>
        <w:t xml:space="preserve">Can the </w:t>
      </w:r>
      <w:proofErr w:type="spellStart"/>
      <w:r w:rsidRPr="00C77B65">
        <w:rPr>
          <w:rStyle w:val="StyleUnderline"/>
        </w:rPr>
        <w:t>reenchantment</w:t>
      </w:r>
      <w:proofErr w:type="spellEnd"/>
      <w:r w:rsidRPr="00C77B65">
        <w:rPr>
          <w:rStyle w:val="StyleUnderline"/>
        </w:rPr>
        <w:t xml:space="preserve"> of the world be an instrument that we use to shatter the realism of the prison?</w:t>
      </w:r>
    </w:p>
    <w:p w14:paraId="17CA07A0" w14:textId="77777777" w:rsidR="00BD52EA" w:rsidRPr="003A5CF5" w:rsidRDefault="00BD52EA" w:rsidP="00BD52EA">
      <w:pPr>
        <w:rPr>
          <w:rStyle w:val="Emphasis"/>
        </w:rPr>
      </w:pPr>
      <w:r w:rsidRPr="003A5CF5">
        <w:rPr>
          <w:rStyle w:val="Emphasis"/>
        </w:rPr>
        <w:t>What follows is a series of questions—conversations with revolutionaries, dead and alive, on death, dreams, the struggle, and the phenomenological experience of freedom.</w:t>
      </w:r>
    </w:p>
    <w:p w14:paraId="3C934A96" w14:textId="77777777" w:rsidR="00BD52EA" w:rsidRPr="003A5CF5" w:rsidRDefault="00BD52EA" w:rsidP="00BD52EA">
      <w:pPr>
        <w:rPr>
          <w:rStyle w:val="StyleUnderline"/>
        </w:rPr>
      </w:pPr>
      <w:r>
        <w:t xml:space="preserve">There are moments I want to enter. </w:t>
      </w:r>
      <w:r w:rsidRPr="003A5CF5">
        <w:rPr>
          <w:rStyle w:val="StyleUnderline"/>
        </w:rPr>
        <w:t>Will you follow me there, to the place where the breathing walls quietly exhale a low freedom song?</w:t>
      </w:r>
    </w:p>
    <w:p w14:paraId="79A11E93" w14:textId="77777777" w:rsidR="00BD52EA" w:rsidRDefault="00BD52EA" w:rsidP="00BD52EA">
      <w:pPr>
        <w:jc w:val="center"/>
      </w:pPr>
      <w:r>
        <w:t>*</w:t>
      </w:r>
    </w:p>
    <w:p w14:paraId="351EF58C" w14:textId="77777777" w:rsidR="00BD52EA" w:rsidRPr="003A5CF5" w:rsidRDefault="00BD52EA" w:rsidP="00BD52EA">
      <w:pPr>
        <w:rPr>
          <w:rStyle w:val="StyleUnderline"/>
        </w:rPr>
      </w:pPr>
      <w:r>
        <w:t xml:space="preserve">Inside a dark cell, the revolutionary Rosa Luxemburg retreats into her mind. Outside, World War I </w:t>
      </w:r>
      <w:proofErr w:type="gramStart"/>
      <w:r>
        <w:t>is</w:t>
      </w:r>
      <w:proofErr w:type="gramEnd"/>
      <w:r>
        <w:t xml:space="preserve"> raging. </w:t>
      </w:r>
      <w:r w:rsidRPr="003A5CF5">
        <w:rPr>
          <w:rStyle w:val="StyleUnderline"/>
        </w:rPr>
        <w:t>“We’re in a tomb.”</w:t>
      </w:r>
      <w:r>
        <w:t xml:space="preserve"> Outside, people are creating memories. Inside, she relives old ones. While everyone sleeps, she incubates a secret—journeys to the place where the mystery is audible. </w:t>
      </w:r>
      <w:r w:rsidRPr="003A5CF5">
        <w:rPr>
          <w:rStyle w:val="StyleUnderline"/>
        </w:rPr>
        <w:t>As a guard stands watch over the night, she sees beyond the walls into a flowering meadow she once knew, or only knew, in a dream.</w:t>
      </w:r>
      <w:r>
        <w:t xml:space="preserve"> </w:t>
      </w:r>
      <w:r w:rsidRPr="003A5CF5">
        <w:rPr>
          <w:rStyle w:val="StyleUnderline"/>
        </w:rPr>
        <w:t>From where does this small song emanate? If only …</w:t>
      </w:r>
    </w:p>
    <w:p w14:paraId="7FBED758" w14:textId="77777777" w:rsidR="00BD52EA" w:rsidRPr="003A5CF5" w:rsidRDefault="00BD52EA" w:rsidP="00BD52EA">
      <w:pPr>
        <w:rPr>
          <w:rStyle w:val="StyleUnderline"/>
        </w:rPr>
      </w:pPr>
      <w:r w:rsidRPr="003A5CF5">
        <w:rPr>
          <w:rStyle w:val="StyleUnderline"/>
        </w:rPr>
        <w:t>If only we knew how to listen properly,</w:t>
      </w:r>
    </w:p>
    <w:p w14:paraId="575842DA" w14:textId="77777777" w:rsidR="00BD52EA" w:rsidRPr="003A5CF5" w:rsidRDefault="00BD52EA" w:rsidP="00BD52EA">
      <w:pPr>
        <w:rPr>
          <w:rStyle w:val="StyleUnderline"/>
        </w:rPr>
      </w:pPr>
      <w:r w:rsidRPr="003A5CF5">
        <w:rPr>
          <w:rStyle w:val="StyleUnderline"/>
        </w:rPr>
        <w:t>and to brandish our incandescence</w:t>
      </w:r>
    </w:p>
    <w:p w14:paraId="70099702" w14:textId="77777777" w:rsidR="00BD52EA" w:rsidRPr="003A5CF5" w:rsidRDefault="00BD52EA" w:rsidP="00BD52EA">
      <w:pPr>
        <w:rPr>
          <w:rStyle w:val="StyleUnderline"/>
        </w:rPr>
      </w:pPr>
      <w:r w:rsidRPr="003A5CF5">
        <w:rPr>
          <w:rStyle w:val="StyleUnderline"/>
        </w:rPr>
        <w:t>to the lie that is a lock.</w:t>
      </w:r>
    </w:p>
    <w:p w14:paraId="3AF3248F" w14:textId="77777777" w:rsidR="00BD52EA" w:rsidRDefault="00BD52EA" w:rsidP="00BD52EA">
      <w:r>
        <w:t>A DOZEN ROSES VS. THE POLICE STATE</w:t>
      </w:r>
    </w:p>
    <w:p w14:paraId="1CCE4D1B" w14:textId="77777777" w:rsidR="00BD52EA" w:rsidRDefault="00BD52EA" w:rsidP="00BD52EA">
      <w:pPr>
        <w:ind w:left="720"/>
      </w:pPr>
      <w:r>
        <w:t>I</w:t>
      </w:r>
      <w:r w:rsidRPr="00331915">
        <w:rPr>
          <w:rStyle w:val="StyleUnderline"/>
        </w:rPr>
        <w:t xml:space="preserve">n the hours after [Mike] Brown’s body was finally </w:t>
      </w:r>
      <w:proofErr w:type="gramStart"/>
      <w:r w:rsidRPr="00331915">
        <w:rPr>
          <w:rStyle w:val="StyleUnderline"/>
        </w:rPr>
        <w:t>moved,</w:t>
      </w:r>
      <w:proofErr w:type="gramEnd"/>
      <w:r w:rsidRPr="00331915">
        <w:rPr>
          <w:rStyle w:val="StyleUnderline"/>
        </w:rPr>
        <w:t xml:space="preserve"> residents erected a makeshift memorial of teddy bears and memorabilia on the spot where police had left his body</w:t>
      </w:r>
      <w:r>
        <w:t xml:space="preserve">. </w:t>
      </w:r>
      <w:r w:rsidRPr="00331915">
        <w:rPr>
          <w:rStyle w:val="StyleUnderline"/>
        </w:rPr>
        <w:t>When the police arrived with a canine unit, one officer let a dog urinate on the memorial</w:t>
      </w:r>
      <w:r>
        <w:t xml:space="preserve">. </w:t>
      </w:r>
      <w:r w:rsidRPr="00331915">
        <w:rPr>
          <w:rStyle w:val="StyleUnderline"/>
        </w:rPr>
        <w:t xml:space="preserve">Later, when Brown’s mother, Lesley McSpadden, laid out rose petals in the form of his initials, a police cruiser whizzed by, crushing the </w:t>
      </w:r>
      <w:proofErr w:type="gramStart"/>
      <w:r w:rsidRPr="00331915">
        <w:rPr>
          <w:rStyle w:val="StyleUnderline"/>
        </w:rPr>
        <w:t>memorial</w:t>
      </w:r>
      <w:proofErr w:type="gramEnd"/>
      <w:r w:rsidRPr="00331915">
        <w:rPr>
          <w:rStyle w:val="StyleUnderline"/>
        </w:rPr>
        <w:t xml:space="preserve"> and scattering the flowers. The next evening, McSpadden and other friends and family went back to the memorial site and laid down a dozen roses. Again, a police cruiser came through and destroyed the flowers. Later that night, </w:t>
      </w:r>
      <w:r w:rsidRPr="00331915">
        <w:rPr>
          <w:rStyle w:val="Emphasis"/>
        </w:rPr>
        <w:t>the uprising began</w:t>
      </w:r>
      <w:r>
        <w:t>. —</w:t>
      </w:r>
      <w:proofErr w:type="spellStart"/>
      <w:r>
        <w:t>Keeanga-YamahttaTaylor</w:t>
      </w:r>
      <w:proofErr w:type="spellEnd"/>
      <w:r>
        <w:t>, From #BlackLivesMatter to Black Liberation²</w:t>
      </w:r>
    </w:p>
    <w:p w14:paraId="3170BF67" w14:textId="77777777" w:rsidR="00BD52EA" w:rsidRPr="00331915" w:rsidRDefault="00BD52EA" w:rsidP="00BD52EA">
      <w:pPr>
        <w:rPr>
          <w:rStyle w:val="Emphasis"/>
        </w:rPr>
      </w:pPr>
      <w:r w:rsidRPr="00331915">
        <w:rPr>
          <w:rStyle w:val="StyleUnderline"/>
        </w:rPr>
        <w:t xml:space="preserve">I think about how the people gathered after Mike Brown was killed—how they made a makeshift memorial on the bloodstained spot in the road where he had been murdered by the police state. What do I see in this encounter? The </w:t>
      </w:r>
      <w:r w:rsidRPr="00331915">
        <w:rPr>
          <w:rStyle w:val="Emphasis"/>
        </w:rPr>
        <w:t>will of the people butting up against the police’s desire to destroy</w:t>
      </w:r>
      <w:r>
        <w:t>—</w:t>
      </w:r>
      <w:r w:rsidRPr="00331915">
        <w:rPr>
          <w:rStyle w:val="StyleUnderline"/>
        </w:rPr>
        <w:t>to crush all public expressions of grief</w:t>
      </w:r>
      <w:r>
        <w:t xml:space="preserve">. </w:t>
      </w:r>
      <w:r w:rsidRPr="00331915">
        <w:rPr>
          <w:rStyle w:val="StyleUnderline"/>
        </w:rPr>
        <w:t xml:space="preserve">The police’s show of force is unnecessary, compensatory. They want us to believe that police cars will always crush rose petals. They tell themselves that their uniform and the power that backs it makes them invulnerable—not like the rose petals arranged in the shape of MB. They tried to erase the name “Mike Brown,” but it will forever be seared into the minds of the people of Ferguson. </w:t>
      </w:r>
      <w:r w:rsidRPr="00331915">
        <w:rPr>
          <w:rStyle w:val="Emphasis"/>
        </w:rPr>
        <w:t>Erase the memorials, erase the flowers—the people will still rise up</w:t>
      </w:r>
    </w:p>
    <w:p w14:paraId="4D6BADE8" w14:textId="77777777" w:rsidR="00BD52EA" w:rsidRPr="00331915" w:rsidRDefault="00BD52EA" w:rsidP="00BD52EA">
      <w:pPr>
        <w:rPr>
          <w:rStyle w:val="StyleUnderline"/>
        </w:rPr>
      </w:pPr>
      <w:r>
        <w:t xml:space="preserve">That night, </w:t>
      </w:r>
      <w:r w:rsidRPr="00331915">
        <w:rPr>
          <w:rStyle w:val="StyleUnderline"/>
        </w:rPr>
        <w:t>an uprising bloomed out of the ground where the memorial flowers had been crushed.</w:t>
      </w:r>
    </w:p>
    <w:p w14:paraId="36FB6ECE" w14:textId="77777777" w:rsidR="00BD52EA" w:rsidRDefault="00BD52EA" w:rsidP="00BD52EA">
      <w:pPr>
        <w:jc w:val="center"/>
      </w:pPr>
      <w:r>
        <w:t>*</w:t>
      </w:r>
    </w:p>
    <w:p w14:paraId="66D6A049" w14:textId="77777777" w:rsidR="00BD52EA" w:rsidRDefault="00BD52EA" w:rsidP="00BD52EA">
      <w:r w:rsidRPr="00F56003">
        <w:rPr>
          <w:rStyle w:val="StyleUnderline"/>
        </w:rPr>
        <w:t xml:space="preserve">I once read an article about the dreams of dying people. There was a former cop who </w:t>
      </w:r>
      <w:proofErr w:type="gramStart"/>
      <w:r w:rsidRPr="00F56003">
        <w:rPr>
          <w:rStyle w:val="StyleUnderline"/>
        </w:rPr>
        <w:t>couldn’t</w:t>
      </w:r>
      <w:proofErr w:type="gramEnd"/>
      <w:r w:rsidRPr="00F56003">
        <w:rPr>
          <w:rStyle w:val="StyleUnderline"/>
        </w:rPr>
        <w:t xml:space="preserve"> stop having nightmares about the people he had violated</w:t>
      </w:r>
      <w:r>
        <w:t>. He told a hospice nurse that on the job he had “done bad stuff.” Tormented by his dreams, he gets “stabbed, shot, or can’t breathe</w:t>
      </w:r>
      <w:proofErr w:type="gramStart"/>
      <w:r>
        <w:t>.”³</w:t>
      </w:r>
      <w:proofErr w:type="gramEnd"/>
    </w:p>
    <w:p w14:paraId="52D00D59" w14:textId="77777777" w:rsidR="00BD52EA" w:rsidRDefault="00BD52EA" w:rsidP="00BD52EA">
      <w:r>
        <w:t>Eric Garner’s last “I can’t breathe” circles in time to haunt the officers who take the air out of the world. The cop died with so much regret.</w:t>
      </w:r>
    </w:p>
    <w:p w14:paraId="129D00B4" w14:textId="77777777" w:rsidR="00BD52EA" w:rsidRPr="00F56003" w:rsidRDefault="00BD52EA" w:rsidP="00BD52EA">
      <w:pPr>
        <w:rPr>
          <w:rStyle w:val="StyleUnderline"/>
        </w:rPr>
      </w:pPr>
      <w:r w:rsidRPr="00F56003">
        <w:rPr>
          <w:rStyle w:val="StyleUnderline"/>
        </w:rPr>
        <w:t>The conscious mind of the police officer may be</w:t>
      </w:r>
    </w:p>
    <w:p w14:paraId="2C30A60D" w14:textId="77777777" w:rsidR="00BD52EA" w:rsidRPr="00F56003" w:rsidRDefault="00BD52EA" w:rsidP="00BD52EA">
      <w:pPr>
        <w:rPr>
          <w:rStyle w:val="StyleUnderline"/>
        </w:rPr>
      </w:pPr>
      <w:r w:rsidRPr="00F56003">
        <w:rPr>
          <w:rStyle w:val="StyleUnderline"/>
        </w:rPr>
        <w:t>sure of its correctness,</w:t>
      </w:r>
    </w:p>
    <w:p w14:paraId="615EFE16" w14:textId="77777777" w:rsidR="00BD52EA" w:rsidRPr="00F56003" w:rsidRDefault="00BD52EA" w:rsidP="00BD52EA">
      <w:pPr>
        <w:rPr>
          <w:rStyle w:val="StyleUnderline"/>
        </w:rPr>
      </w:pPr>
      <w:r w:rsidRPr="00F56003">
        <w:rPr>
          <w:rStyle w:val="StyleUnderline"/>
        </w:rPr>
        <w:t>but the unconscious mind knows it has done terrible</w:t>
      </w:r>
    </w:p>
    <w:p w14:paraId="14468922" w14:textId="77777777" w:rsidR="00BD52EA" w:rsidRPr="00F56003" w:rsidRDefault="00BD52EA" w:rsidP="00BD52EA">
      <w:pPr>
        <w:rPr>
          <w:rStyle w:val="StyleUnderline"/>
        </w:rPr>
      </w:pPr>
      <w:r w:rsidRPr="00F56003">
        <w:rPr>
          <w:rStyle w:val="StyleUnderline"/>
        </w:rPr>
        <w:t>things.</w:t>
      </w:r>
    </w:p>
    <w:p w14:paraId="7107897B" w14:textId="77777777" w:rsidR="00BD52EA" w:rsidRPr="00F56003" w:rsidRDefault="00BD52EA" w:rsidP="00BD52EA">
      <w:pPr>
        <w:rPr>
          <w:rStyle w:val="StyleUnderline"/>
        </w:rPr>
      </w:pPr>
      <w:r w:rsidRPr="00F56003">
        <w:rPr>
          <w:rStyle w:val="StyleUnderline"/>
        </w:rPr>
        <w:t>The trampling of the memorial flowers is an act of</w:t>
      </w:r>
    </w:p>
    <w:p w14:paraId="4932335C" w14:textId="77777777" w:rsidR="00BD52EA" w:rsidRPr="00F56003" w:rsidRDefault="00BD52EA" w:rsidP="00BD52EA">
      <w:pPr>
        <w:rPr>
          <w:rStyle w:val="StyleUnderline"/>
        </w:rPr>
      </w:pPr>
      <w:r w:rsidRPr="00F56003">
        <w:rPr>
          <w:rStyle w:val="StyleUnderline"/>
        </w:rPr>
        <w:t>repression.</w:t>
      </w:r>
    </w:p>
    <w:p w14:paraId="25E93E0B" w14:textId="77777777" w:rsidR="00BD52EA" w:rsidRPr="00F56003" w:rsidRDefault="00BD52EA" w:rsidP="00BD52EA">
      <w:pPr>
        <w:rPr>
          <w:rStyle w:val="StyleUnderline"/>
        </w:rPr>
      </w:pPr>
      <w:r w:rsidRPr="00F56003">
        <w:rPr>
          <w:rStyle w:val="StyleUnderline"/>
        </w:rPr>
        <w:t>But whatever you try to blot out and refuse to</w:t>
      </w:r>
    </w:p>
    <w:p w14:paraId="7FFDFBDE" w14:textId="77777777" w:rsidR="00BD52EA" w:rsidRPr="00F56003" w:rsidRDefault="00BD52EA" w:rsidP="00BD52EA">
      <w:pPr>
        <w:rPr>
          <w:rStyle w:val="StyleUnderline"/>
        </w:rPr>
      </w:pPr>
      <w:r w:rsidRPr="00F56003">
        <w:rPr>
          <w:rStyle w:val="StyleUnderline"/>
        </w:rPr>
        <w:t>integrate</w:t>
      </w:r>
    </w:p>
    <w:p w14:paraId="4DB4659D" w14:textId="77777777" w:rsidR="00BD52EA" w:rsidRPr="00F56003" w:rsidRDefault="00BD52EA" w:rsidP="00BD52EA">
      <w:pPr>
        <w:rPr>
          <w:rStyle w:val="StyleUnderline"/>
        </w:rPr>
      </w:pPr>
      <w:r w:rsidRPr="00F56003">
        <w:rPr>
          <w:rStyle w:val="StyleUnderline"/>
        </w:rPr>
        <w:t>returns with greater vigor.</w:t>
      </w:r>
    </w:p>
    <w:p w14:paraId="1CAB1C84" w14:textId="77777777" w:rsidR="00BD52EA" w:rsidRPr="00F56003" w:rsidRDefault="00BD52EA" w:rsidP="00BD52EA">
      <w:pPr>
        <w:rPr>
          <w:rStyle w:val="StyleUnderline"/>
        </w:rPr>
      </w:pPr>
      <w:r w:rsidRPr="00F56003">
        <w:rPr>
          <w:rStyle w:val="StyleUnderline"/>
        </w:rPr>
        <w:t>If I ever met the officers, I would tell them:</w:t>
      </w:r>
    </w:p>
    <w:p w14:paraId="6B71BDAE" w14:textId="77777777" w:rsidR="00BD52EA" w:rsidRPr="00F56003" w:rsidRDefault="00BD52EA" w:rsidP="00BD52EA">
      <w:pPr>
        <w:rPr>
          <w:rStyle w:val="StyleUnderline"/>
        </w:rPr>
      </w:pPr>
      <w:r w:rsidRPr="00F56003">
        <w:rPr>
          <w:rStyle w:val="StyleUnderline"/>
        </w:rPr>
        <w:t>Before you die you will encounter</w:t>
      </w:r>
    </w:p>
    <w:p w14:paraId="0586B23A" w14:textId="77777777" w:rsidR="00BD52EA" w:rsidRPr="00F56003" w:rsidRDefault="00BD52EA" w:rsidP="00BD52EA">
      <w:pPr>
        <w:rPr>
          <w:rStyle w:val="StyleUnderline"/>
        </w:rPr>
      </w:pPr>
      <w:r w:rsidRPr="00F56003">
        <w:rPr>
          <w:rStyle w:val="StyleUnderline"/>
        </w:rPr>
        <w:t>the lives you took and violated.</w:t>
      </w:r>
    </w:p>
    <w:p w14:paraId="1B7011D8" w14:textId="77777777" w:rsidR="00BD52EA" w:rsidRPr="00F56003" w:rsidRDefault="00BD52EA" w:rsidP="00BD52EA">
      <w:pPr>
        <w:rPr>
          <w:rStyle w:val="StyleUnderline"/>
        </w:rPr>
      </w:pPr>
      <w:r w:rsidRPr="00F56003">
        <w:rPr>
          <w:rStyle w:val="StyleUnderline"/>
        </w:rPr>
        <w:t>You, driving around in your</w:t>
      </w:r>
    </w:p>
    <w:p w14:paraId="35695CD8" w14:textId="77777777" w:rsidR="00BD52EA" w:rsidRPr="00F56003" w:rsidRDefault="00BD52EA" w:rsidP="00BD52EA">
      <w:pPr>
        <w:rPr>
          <w:rStyle w:val="StyleUnderline"/>
        </w:rPr>
      </w:pPr>
      <w:r w:rsidRPr="00F56003">
        <w:rPr>
          <w:rStyle w:val="StyleUnderline"/>
        </w:rPr>
        <w:t>steel-enclosed fantasy of invincibility.</w:t>
      </w:r>
    </w:p>
    <w:p w14:paraId="261B87FD" w14:textId="77777777" w:rsidR="00BD52EA" w:rsidRPr="00F56003" w:rsidRDefault="00BD52EA" w:rsidP="00BD52EA">
      <w:pPr>
        <w:rPr>
          <w:rStyle w:val="StyleUnderline"/>
        </w:rPr>
      </w:pPr>
      <w:r w:rsidRPr="00F56003">
        <w:rPr>
          <w:rStyle w:val="StyleUnderline"/>
        </w:rPr>
        <w:t>You who must desecrate memorials</w:t>
      </w:r>
    </w:p>
    <w:p w14:paraId="093CAD43" w14:textId="77777777" w:rsidR="00BD52EA" w:rsidRPr="00F56003" w:rsidRDefault="00BD52EA" w:rsidP="00BD52EA">
      <w:pPr>
        <w:rPr>
          <w:rStyle w:val="StyleUnderline"/>
        </w:rPr>
      </w:pPr>
      <w:r w:rsidRPr="00F56003">
        <w:rPr>
          <w:rStyle w:val="StyleUnderline"/>
        </w:rPr>
        <w:t>to prove to yourself you are strong—</w:t>
      </w:r>
    </w:p>
    <w:p w14:paraId="77CF873A" w14:textId="77777777" w:rsidR="00BD52EA" w:rsidRPr="00F56003" w:rsidRDefault="00BD52EA" w:rsidP="00BD52EA">
      <w:pPr>
        <w:rPr>
          <w:rStyle w:val="StyleUnderline"/>
        </w:rPr>
      </w:pPr>
      <w:r w:rsidRPr="00F56003">
        <w:rPr>
          <w:rStyle w:val="StyleUnderline"/>
        </w:rPr>
        <w:t>to hide this weakness of imagination:</w:t>
      </w:r>
    </w:p>
    <w:p w14:paraId="6F83BC7F" w14:textId="77777777" w:rsidR="00BD52EA" w:rsidRPr="00F56003" w:rsidRDefault="00BD52EA" w:rsidP="00BD52EA">
      <w:pPr>
        <w:rPr>
          <w:rStyle w:val="StyleUnderline"/>
        </w:rPr>
      </w:pPr>
      <w:r w:rsidRPr="00F56003">
        <w:rPr>
          <w:rStyle w:val="StyleUnderline"/>
        </w:rPr>
        <w:t>a police cruiser scattering rose petals.</w:t>
      </w:r>
    </w:p>
    <w:p w14:paraId="2BE33ADD" w14:textId="77777777" w:rsidR="00BD52EA" w:rsidRPr="00F56003" w:rsidRDefault="00BD52EA" w:rsidP="00BD52EA">
      <w:pPr>
        <w:rPr>
          <w:rStyle w:val="StyleUnderline"/>
        </w:rPr>
      </w:pPr>
      <w:r w:rsidRPr="00F56003">
        <w:rPr>
          <w:rStyle w:val="StyleUnderline"/>
        </w:rPr>
        <w:t>What was it you tried to crush there—</w:t>
      </w:r>
    </w:p>
    <w:p w14:paraId="47560B53" w14:textId="77777777" w:rsidR="00BD52EA" w:rsidRPr="00F56003" w:rsidRDefault="00BD52EA" w:rsidP="00BD52EA">
      <w:pPr>
        <w:rPr>
          <w:rStyle w:val="StyleUnderline"/>
        </w:rPr>
      </w:pPr>
      <w:r w:rsidRPr="00F56003">
        <w:rPr>
          <w:rStyle w:val="StyleUnderline"/>
        </w:rPr>
        <w:t xml:space="preserve">was it a way to blot out </w:t>
      </w:r>
      <w:proofErr w:type="gramStart"/>
      <w:r w:rsidRPr="00F56003">
        <w:rPr>
          <w:rStyle w:val="StyleUnderline"/>
        </w:rPr>
        <w:t>awareness</w:t>
      </w:r>
      <w:proofErr w:type="gramEnd"/>
    </w:p>
    <w:p w14:paraId="4AFD3D3A" w14:textId="77777777" w:rsidR="00BD52EA" w:rsidRPr="00F56003" w:rsidRDefault="00BD52EA" w:rsidP="00BD52EA">
      <w:pPr>
        <w:rPr>
          <w:rStyle w:val="StyleUnderline"/>
        </w:rPr>
      </w:pPr>
      <w:r w:rsidRPr="00F56003">
        <w:rPr>
          <w:rStyle w:val="StyleUnderline"/>
        </w:rPr>
        <w:t>of your own death?</w:t>
      </w:r>
    </w:p>
    <w:p w14:paraId="7022BE3F" w14:textId="77777777" w:rsidR="00BD52EA" w:rsidRPr="00F56003" w:rsidRDefault="00BD52EA" w:rsidP="00BD52EA">
      <w:pPr>
        <w:rPr>
          <w:rStyle w:val="StyleUnderline"/>
        </w:rPr>
      </w:pPr>
      <w:r w:rsidRPr="00F56003">
        <w:rPr>
          <w:rStyle w:val="StyleUnderline"/>
        </w:rPr>
        <w:t>And yet every time you tried to destroy the memorial</w:t>
      </w:r>
    </w:p>
    <w:p w14:paraId="7FE97177" w14:textId="77777777" w:rsidR="00BD52EA" w:rsidRPr="00F56003" w:rsidRDefault="00BD52EA" w:rsidP="00BD52EA">
      <w:pPr>
        <w:rPr>
          <w:rStyle w:val="StyleUnderline"/>
        </w:rPr>
      </w:pPr>
      <w:r w:rsidRPr="00F56003">
        <w:rPr>
          <w:rStyle w:val="StyleUnderline"/>
        </w:rPr>
        <w:t>the people returned, with objects that bore</w:t>
      </w:r>
    </w:p>
    <w:p w14:paraId="39B2E8BA" w14:textId="77777777" w:rsidR="00BD52EA" w:rsidRPr="00F56003" w:rsidRDefault="00BD52EA" w:rsidP="00BD52EA">
      <w:pPr>
        <w:rPr>
          <w:rStyle w:val="StyleUnderline"/>
        </w:rPr>
      </w:pPr>
      <w:r w:rsidRPr="00F56003">
        <w:rPr>
          <w:rStyle w:val="StyleUnderline"/>
        </w:rPr>
        <w:t>the memory of Mike Brown.</w:t>
      </w:r>
    </w:p>
    <w:p w14:paraId="1F970336" w14:textId="77777777" w:rsidR="00BD52EA" w:rsidRPr="00F56003" w:rsidRDefault="00BD52EA" w:rsidP="00BD52EA">
      <w:pPr>
        <w:rPr>
          <w:rStyle w:val="StyleUnderline"/>
        </w:rPr>
      </w:pPr>
      <w:r w:rsidRPr="00F56003">
        <w:rPr>
          <w:rStyle w:val="StyleUnderline"/>
        </w:rPr>
        <w:t>You tried to force the people of Ferguson to forget.</w:t>
      </w:r>
    </w:p>
    <w:p w14:paraId="7F62E7B6" w14:textId="77777777" w:rsidR="00BD52EA" w:rsidRPr="00F56003" w:rsidRDefault="00BD52EA" w:rsidP="00BD52EA">
      <w:pPr>
        <w:rPr>
          <w:rStyle w:val="StyleUnderline"/>
        </w:rPr>
      </w:pPr>
      <w:r w:rsidRPr="00F56003">
        <w:rPr>
          <w:rStyle w:val="StyleUnderline"/>
        </w:rPr>
        <w:t>The people returned</w:t>
      </w:r>
    </w:p>
    <w:p w14:paraId="10601AB2" w14:textId="77777777" w:rsidR="00BD52EA" w:rsidRPr="00F56003" w:rsidRDefault="00BD52EA" w:rsidP="00BD52EA">
      <w:pPr>
        <w:rPr>
          <w:rStyle w:val="StyleUnderline"/>
        </w:rPr>
      </w:pPr>
      <w:r w:rsidRPr="00F56003">
        <w:rPr>
          <w:rStyle w:val="StyleUnderline"/>
        </w:rPr>
        <w:t>with a will to carry</w:t>
      </w:r>
    </w:p>
    <w:p w14:paraId="51ECCF97" w14:textId="77777777" w:rsidR="00BD52EA" w:rsidRPr="00F56003" w:rsidRDefault="00BD52EA" w:rsidP="00BD52EA">
      <w:pPr>
        <w:rPr>
          <w:rStyle w:val="StyleUnderline"/>
        </w:rPr>
      </w:pPr>
      <w:r w:rsidRPr="00F56003">
        <w:rPr>
          <w:rStyle w:val="StyleUnderline"/>
        </w:rPr>
        <w:t>the memory into the streets.</w:t>
      </w:r>
    </w:p>
    <w:p w14:paraId="04E4C527" w14:textId="77777777" w:rsidR="00BD52EA" w:rsidRDefault="00BD52EA" w:rsidP="00BD52EA">
      <w:r>
        <w:t>Yesterday I saw a tweet that said: Remember: We lost in Ferguson. We lost in Standing Rock</w:t>
      </w:r>
    </w:p>
    <w:p w14:paraId="576C0EDB" w14:textId="77777777" w:rsidR="00BD52EA" w:rsidRPr="00331915" w:rsidRDefault="00BD52EA" w:rsidP="00BD52EA">
      <w:pPr>
        <w:rPr>
          <w:rStyle w:val="StyleUnderline"/>
        </w:rPr>
      </w:pPr>
      <w:proofErr w:type="gramStart"/>
      <w:r w:rsidRPr="00331915">
        <w:rPr>
          <w:rStyle w:val="StyleUnderline"/>
        </w:rPr>
        <w:t>Over and over again</w:t>
      </w:r>
      <w:proofErr w:type="gramEnd"/>
      <w:r w:rsidRPr="00331915">
        <w:rPr>
          <w:rStyle w:val="StyleUnderline"/>
        </w:rPr>
        <w:t>, the ecstatic moment of revolt was met with repression even greater than what we had anticipated.</w:t>
      </w:r>
    </w:p>
    <w:p w14:paraId="6782CF68" w14:textId="77777777" w:rsidR="00BD52EA" w:rsidRPr="00331915" w:rsidRDefault="00BD52EA" w:rsidP="00BD52EA">
      <w:pPr>
        <w:rPr>
          <w:rStyle w:val="StyleUnderline"/>
        </w:rPr>
      </w:pPr>
      <w:r w:rsidRPr="00331915">
        <w:rPr>
          <w:rStyle w:val="StyleUnderline"/>
        </w:rPr>
        <w:t>The fissure was not a place where we could live. We could not hold on to the new social forms we invented in the process of revolt. The establishment leaders were sent to neutralize the protesters. We were told to go home. We failed to make the revolution our permanent home.</w:t>
      </w:r>
    </w:p>
    <w:p w14:paraId="205BBF8B" w14:textId="77777777" w:rsidR="00BD52EA" w:rsidRPr="00331915" w:rsidRDefault="00BD52EA" w:rsidP="00BD52EA">
      <w:pPr>
        <w:rPr>
          <w:rStyle w:val="Emphasis"/>
        </w:rPr>
      </w:pPr>
      <w:r w:rsidRPr="00331915">
        <w:rPr>
          <w:rStyle w:val="Emphasis"/>
        </w:rPr>
        <w:t>But the spark is kept alive,</w:t>
      </w:r>
    </w:p>
    <w:p w14:paraId="7AD00D83" w14:textId="77777777" w:rsidR="00BD52EA" w:rsidRPr="00331915" w:rsidRDefault="00BD52EA" w:rsidP="00BD52EA">
      <w:pPr>
        <w:rPr>
          <w:rStyle w:val="StyleUnderline"/>
        </w:rPr>
      </w:pPr>
      <w:r w:rsidRPr="00331915">
        <w:rPr>
          <w:rStyle w:val="StyleUnderline"/>
        </w:rPr>
        <w:t>underground, waiting for the right conditions.</w:t>
      </w:r>
    </w:p>
    <w:p w14:paraId="1AA34883" w14:textId="77777777" w:rsidR="00BD52EA" w:rsidRPr="00F56003" w:rsidRDefault="00BD52EA" w:rsidP="00BD52EA">
      <w:pPr>
        <w:rPr>
          <w:rStyle w:val="StyleUnderline"/>
        </w:rPr>
      </w:pPr>
      <w:r w:rsidRPr="00F56003">
        <w:rPr>
          <w:rStyle w:val="StyleUnderline"/>
        </w:rPr>
        <w:t>The specter of Attica</w:t>
      </w:r>
    </w:p>
    <w:p w14:paraId="05218F0D" w14:textId="77777777" w:rsidR="00BD52EA" w:rsidRPr="00F56003" w:rsidRDefault="00BD52EA" w:rsidP="00BD52EA">
      <w:pPr>
        <w:rPr>
          <w:rStyle w:val="StyleUnderline"/>
        </w:rPr>
      </w:pPr>
      <w:r w:rsidRPr="00F56003">
        <w:rPr>
          <w:rStyle w:val="StyleUnderline"/>
        </w:rPr>
        <w:t>The specter of Wounded Knee</w:t>
      </w:r>
    </w:p>
    <w:p w14:paraId="7379A7CE" w14:textId="77777777" w:rsidR="00BD52EA" w:rsidRPr="00F56003" w:rsidRDefault="00BD52EA" w:rsidP="00BD52EA">
      <w:pPr>
        <w:rPr>
          <w:rStyle w:val="Emphasis"/>
        </w:rPr>
      </w:pPr>
      <w:r w:rsidRPr="00F56003">
        <w:rPr>
          <w:rStyle w:val="Emphasis"/>
        </w:rPr>
        <w:t>The specter of Ferguson</w:t>
      </w:r>
    </w:p>
    <w:p w14:paraId="1D2791FC" w14:textId="77777777" w:rsidR="00BD52EA" w:rsidRPr="00F56003" w:rsidRDefault="00BD52EA" w:rsidP="00BD52EA">
      <w:pPr>
        <w:rPr>
          <w:rStyle w:val="StyleUnderline"/>
        </w:rPr>
      </w:pPr>
      <w:r w:rsidRPr="00F56003">
        <w:rPr>
          <w:rStyle w:val="StyleUnderline"/>
        </w:rPr>
        <w:t>The specter of Harpers Ferry</w:t>
      </w:r>
    </w:p>
    <w:p w14:paraId="121825AD" w14:textId="77777777" w:rsidR="00BD52EA" w:rsidRPr="00F56003" w:rsidRDefault="00BD52EA" w:rsidP="00BD52EA">
      <w:pPr>
        <w:rPr>
          <w:rStyle w:val="StyleUnderline"/>
        </w:rPr>
      </w:pPr>
      <w:r w:rsidRPr="00F56003">
        <w:rPr>
          <w:rStyle w:val="StyleUnderline"/>
        </w:rPr>
        <w:t>The specter of Haiti</w:t>
      </w:r>
    </w:p>
    <w:p w14:paraId="436A0902" w14:textId="77777777" w:rsidR="00BD52EA" w:rsidRDefault="00BD52EA" w:rsidP="00BD52EA">
      <w:r>
        <w:t>THE PRISON IS OUR SHADOW</w:t>
      </w:r>
    </w:p>
    <w:p w14:paraId="55E85D2E" w14:textId="77777777" w:rsidR="00BD52EA" w:rsidRDefault="00BD52EA" w:rsidP="00BD52EA">
      <w:pPr>
        <w:ind w:left="720"/>
      </w:pPr>
      <w:r>
        <w:t xml:space="preserve">Neither a prisoner nor a free </w:t>
      </w:r>
      <w:proofErr w:type="gramStart"/>
      <w:r>
        <w:t>man, because</w:t>
      </w:r>
      <w:proofErr w:type="gramEnd"/>
      <w:r>
        <w:t xml:space="preserve"> prison is density. No one has spent a night in it without spending the whole night rubbing the muscles of freedom, sore from loitering so frequently on sidewalks, exposed, naked, and hungry. Here you are embracing it from every side, free and liberated from the burden of proof. How small it is, how simple, and so swift to respond to the agility of a mirage. It is in you, within reach of the hand with which you knock at the walls of the cell. It is in you, borrowing the bird’s example, in the falling of rain, the blowing of winds, the laughter of light upon a forgotten rock, in the pride of a beggar who reprimands his benefactors when they are stingy, in an unequal dialogue with your jailer when you say to him:</w:t>
      </w:r>
    </w:p>
    <w:p w14:paraId="4E4B842D" w14:textId="77777777" w:rsidR="00BD52EA" w:rsidRDefault="00BD52EA" w:rsidP="00BD52EA">
      <w:pPr>
        <w:ind w:left="720"/>
      </w:pPr>
      <w:r w:rsidRPr="00F56003">
        <w:rPr>
          <w:rStyle w:val="StyleUnderline"/>
        </w:rPr>
        <w:t xml:space="preserve">You, not I, are the loser. He who lives on depriving others of light drowns in the darkness of his own shadow. You will never be free of me unless my freedom is generous to a fault. Then it would teach you peace and guide you home. You, not I, are afraid of what the cell is doing to me. You who guard my sleep, dream, and a delirium mined with signs. I have the vision and you have the tower, the heavy key chain, and a gun trained on a ghost. I have sleepiness, with its silky touch and essence. You </w:t>
      </w:r>
      <w:proofErr w:type="gramStart"/>
      <w:r w:rsidRPr="00F56003">
        <w:rPr>
          <w:rStyle w:val="StyleUnderline"/>
        </w:rPr>
        <w:t>have to</w:t>
      </w:r>
      <w:proofErr w:type="gramEnd"/>
      <w:r w:rsidRPr="00F56003">
        <w:rPr>
          <w:rStyle w:val="StyleUnderline"/>
        </w:rPr>
        <w:t xml:space="preserve"> stay up watching over me lest sleepiness take the weapon from your hand before your eye can see it. Dreaming is my profession while yours is pointless eavesdropping on an unfriendly conversation between my freedom and me. </w:t>
      </w:r>
      <w:r>
        <w:t>—Mahmoud Darwish, In the Presence of Absence⁴</w:t>
      </w:r>
    </w:p>
    <w:p w14:paraId="421AA3B7" w14:textId="77777777" w:rsidR="00BD52EA" w:rsidRPr="00F56003" w:rsidRDefault="00BD52EA" w:rsidP="00BD52EA">
      <w:pPr>
        <w:rPr>
          <w:rStyle w:val="StyleUnderline"/>
        </w:rPr>
      </w:pPr>
      <w:r w:rsidRPr="00F56003">
        <w:rPr>
          <w:rStyle w:val="StyleUnderline"/>
        </w:rPr>
        <w:t>Although the guard may gloat</w:t>
      </w:r>
    </w:p>
    <w:p w14:paraId="13077681" w14:textId="77777777" w:rsidR="00BD52EA" w:rsidRPr="00F56003" w:rsidRDefault="00BD52EA" w:rsidP="00BD52EA">
      <w:pPr>
        <w:rPr>
          <w:rStyle w:val="StyleUnderline"/>
        </w:rPr>
      </w:pPr>
      <w:r w:rsidRPr="00F56003">
        <w:rPr>
          <w:rStyle w:val="StyleUnderline"/>
        </w:rPr>
        <w:t>his psyche is harassed</w:t>
      </w:r>
    </w:p>
    <w:p w14:paraId="2059F03B" w14:textId="77777777" w:rsidR="00BD52EA" w:rsidRPr="00F56003" w:rsidRDefault="00BD52EA" w:rsidP="00BD52EA">
      <w:pPr>
        <w:rPr>
          <w:rStyle w:val="StyleUnderline"/>
        </w:rPr>
      </w:pPr>
      <w:r w:rsidRPr="00F56003">
        <w:rPr>
          <w:rStyle w:val="StyleUnderline"/>
        </w:rPr>
        <w:t>by the glut of ghosts</w:t>
      </w:r>
    </w:p>
    <w:p w14:paraId="3561D835" w14:textId="77777777" w:rsidR="00BD52EA" w:rsidRPr="00F56003" w:rsidRDefault="00BD52EA" w:rsidP="00BD52EA">
      <w:pPr>
        <w:rPr>
          <w:rStyle w:val="StyleUnderline"/>
        </w:rPr>
      </w:pPr>
      <w:r w:rsidRPr="00F56003">
        <w:rPr>
          <w:rStyle w:val="StyleUnderline"/>
        </w:rPr>
        <w:t xml:space="preserve">who bark and </w:t>
      </w:r>
      <w:proofErr w:type="gramStart"/>
      <w:r w:rsidRPr="00F56003">
        <w:rPr>
          <w:rStyle w:val="StyleUnderline"/>
        </w:rPr>
        <w:t>moan</w:t>
      </w:r>
      <w:proofErr w:type="gramEnd"/>
    </w:p>
    <w:p w14:paraId="05B03BC1" w14:textId="77777777" w:rsidR="00BD52EA" w:rsidRPr="00F56003" w:rsidRDefault="00BD52EA" w:rsidP="00BD52EA">
      <w:pPr>
        <w:rPr>
          <w:rStyle w:val="StyleUnderline"/>
        </w:rPr>
      </w:pPr>
      <w:r w:rsidRPr="00F56003">
        <w:rPr>
          <w:rStyle w:val="StyleUnderline"/>
        </w:rPr>
        <w:t>beneath the light of the moon.</w:t>
      </w:r>
    </w:p>
    <w:p w14:paraId="54F10E10" w14:textId="77777777" w:rsidR="00BD52EA" w:rsidRPr="00F56003" w:rsidRDefault="00BD52EA" w:rsidP="00BD52EA">
      <w:pPr>
        <w:rPr>
          <w:rStyle w:val="StyleUnderline"/>
        </w:rPr>
      </w:pPr>
      <w:r w:rsidRPr="001C39FF">
        <w:rPr>
          <w:rStyle w:val="Emphasis"/>
        </w:rPr>
        <w:t>The poet-prisoner haunts the guard, who becomes a prisoner of his paranoia</w:t>
      </w:r>
      <w:r>
        <w:t xml:space="preserve">. </w:t>
      </w:r>
      <w:r w:rsidRPr="00331915">
        <w:rPr>
          <w:rStyle w:val="Emphasis"/>
        </w:rPr>
        <w:t>The profession of the poet is dreaming.</w:t>
      </w:r>
      <w:r>
        <w:t xml:space="preserve"> </w:t>
      </w:r>
      <w:r w:rsidRPr="00F56003">
        <w:rPr>
          <w:rStyle w:val="StyleUnderline"/>
        </w:rPr>
        <w:t xml:space="preserve">The profession of the jailer is to contain. </w:t>
      </w:r>
      <w:r w:rsidRPr="00F56003">
        <w:rPr>
          <w:rStyle w:val="Emphasis"/>
        </w:rPr>
        <w:t>The poet is the one who makes the light. The guard is the one who takes it.</w:t>
      </w:r>
      <w:r w:rsidRPr="00F56003">
        <w:rPr>
          <w:rStyle w:val="StyleUnderline"/>
        </w:rPr>
        <w:t xml:space="preserve"> He who lives on depriving others of light drowns in the darkness of his own shadow. Will the ones who built the nightmare also drown in it?</w:t>
      </w:r>
    </w:p>
    <w:p w14:paraId="3EB5696F" w14:textId="77777777" w:rsidR="00BD52EA" w:rsidRDefault="00BD52EA" w:rsidP="00BD52EA">
      <w:pPr>
        <w:tabs>
          <w:tab w:val="left" w:pos="12060"/>
        </w:tabs>
      </w:pPr>
      <w:r>
        <w:t>The prisoner knows the true meaning of freedom while the guard knows only how to police this freedom.</w:t>
      </w:r>
      <w:r>
        <w:tab/>
      </w:r>
    </w:p>
    <w:p w14:paraId="509A9732" w14:textId="77777777" w:rsidR="00BD52EA" w:rsidRDefault="00BD52EA" w:rsidP="00BD52EA">
      <w:pPr>
        <w:tabs>
          <w:tab w:val="left" w:pos="12060"/>
        </w:tabs>
      </w:pPr>
      <w:r>
        <w:t>What does the jailer give up when he becomes an instrument of the state?</w:t>
      </w:r>
    </w:p>
    <w:p w14:paraId="55A74B21" w14:textId="77777777" w:rsidR="00BD52EA" w:rsidRDefault="00BD52EA" w:rsidP="00BD52EA">
      <w:r>
        <w:t>Does the jailer remember what it means to love, to grieve, to rub the muscles of freedom or borrow the bird’s example?</w:t>
      </w:r>
    </w:p>
    <w:p w14:paraId="0DFA1565" w14:textId="77777777" w:rsidR="00BD52EA" w:rsidRPr="00F56003" w:rsidRDefault="00BD52EA" w:rsidP="00BD52EA">
      <w:pPr>
        <w:rPr>
          <w:rStyle w:val="Emphasis"/>
        </w:rPr>
      </w:pPr>
      <w:r w:rsidRPr="00F56003">
        <w:rPr>
          <w:rStyle w:val="StyleUnderline"/>
        </w:rPr>
        <w:t xml:space="preserve">They cannot annihilate what we carry in our hearts and minds: </w:t>
      </w:r>
      <w:r w:rsidRPr="00F56003">
        <w:rPr>
          <w:rStyle w:val="Emphasis"/>
        </w:rPr>
        <w:t>This vision of an elsewhere, or the memory of a bird. How many poets and revolutionaries discovered freedom in a cell?</w:t>
      </w:r>
    </w:p>
    <w:p w14:paraId="4E138674" w14:textId="77777777" w:rsidR="00BD52EA" w:rsidRDefault="00BD52EA" w:rsidP="00BD52EA">
      <w:r>
        <w:t>ENTOMBED FLOWERS</w:t>
      </w:r>
    </w:p>
    <w:p w14:paraId="5E19E3E9" w14:textId="77777777" w:rsidR="00BD52EA" w:rsidRDefault="00BD52EA" w:rsidP="00BD52EA">
      <w:pPr>
        <w:ind w:left="720"/>
      </w:pPr>
      <w:r>
        <w:t xml:space="preserve">Yesterday I lay awake for a long time—these days I can’t fall asleep before 1 a.m., but I have to go to bed at 10, because the light goes out then, and then I dream to myself about various things in the dark. Last night this is what I was thinking: how odd it is that </w:t>
      </w:r>
      <w:proofErr w:type="gramStart"/>
      <w:r>
        <w:t>I’m</w:t>
      </w:r>
      <w:proofErr w:type="gramEnd"/>
      <w:r>
        <w:t xml:space="preserve"> constantly in a joyful state of exaltation—without any particular reason. For example, I’m lying here in a dark cell on a stone-hard mattress, the usual silence of a church cemetery prevails in the prison building, it seems as though we’re in a tomb; on the ceiling can be seen reflections</w:t>
      </w:r>
      <w:r w:rsidRPr="003A5CF5">
        <w:t xml:space="preserve"> </w:t>
      </w:r>
      <w:r>
        <w:t xml:space="preserve">coming through the window from the lanterns that burn all night in front of the prison. From time to time one hears, but only in quite a muffled way, the distant rumbling of a train passing by or quite nearby under the windows the whispering of the guards on duty at night, who take a few steps slowly in their heavy boots to relieve their stiff legs. The sand crunches so hopelessly under their heels that the entire hopeless wasteland of existence can be heard in this damp, dark night. I lie there quietly, alone, wrapped in these many-layered black veils of darkness, boredom, lack of freedom, and winter—and at the same time my heart is racing with an incomprehensible, unfamiliar inner joy as though I were walking across a flowering meadow in radiant sunshine. And in the </w:t>
      </w:r>
      <w:proofErr w:type="gramStart"/>
      <w:r>
        <w:t>dark</w:t>
      </w:r>
      <w:proofErr w:type="gramEnd"/>
      <w:r>
        <w:t xml:space="preserve"> I smile at life, as if I knew some sort of magical secret that gives the lie to everything evil and sad and changes it into pure light and happiness. And all the while </w:t>
      </w:r>
      <w:proofErr w:type="gramStart"/>
      <w:r>
        <w:t>I’m</w:t>
      </w:r>
      <w:proofErr w:type="gramEnd"/>
      <w:r>
        <w:t xml:space="preserve"> searching within myself for some reason for this joy, I find nothing and must smile to myself again—and laugh at myself. I believe that the secret is nothing other than life itself; the deep darkness of night is so beautiful and as soft as velvet, if one only looks at it the right way; and in the crunching of the damp sand beneath the slow, heavy steps of the sentries a beautiful small song of life is being sung—if one only knows how to listen properly. At such moments I think of you and I would like so much to pass on this magical key to you, so that always and in all situations you would be aware of the beautiful and</w:t>
      </w:r>
      <w:r w:rsidRPr="003A5CF5">
        <w:t xml:space="preserve"> </w:t>
      </w:r>
      <w:r>
        <w:t xml:space="preserve">the joyful, so that you too would live in a joyful euphoria as though you were walking across a multi-colored meadow. I am certainly not thinking of foisting off on you some sort of asceticism or made-up joys. I </w:t>
      </w:r>
      <w:proofErr w:type="gramStart"/>
      <w:r>
        <w:t>don’t</w:t>
      </w:r>
      <w:proofErr w:type="gramEnd"/>
      <w:r>
        <w:t xml:space="preserve"> begrudge you all the real joys of the senses that you might wish for yourself. In addition, I would only like to pass on to you my inexhaustible inner cheerfulness, so that I could be at peace about you and not worry, so that you could go through life wearing a cloak covered with stars, which would protect you against everything petty and trivial and everything that might cause alarm. —Rosa Luxemburg (To Sophie Liebknecht, Breslau, before December 24, </w:t>
      </w:r>
      <w:proofErr w:type="gramStart"/>
      <w:r>
        <w:t>1917)⁵</w:t>
      </w:r>
      <w:proofErr w:type="gramEnd"/>
    </w:p>
    <w:p w14:paraId="22493E55" w14:textId="77777777" w:rsidR="00BD52EA" w:rsidRPr="00F56003" w:rsidRDefault="00BD52EA" w:rsidP="00BD52EA">
      <w:pPr>
        <w:rPr>
          <w:rStyle w:val="StyleUnderline"/>
        </w:rPr>
      </w:pPr>
      <w:r w:rsidRPr="00F56003">
        <w:rPr>
          <w:rStyle w:val="StyleUnderline"/>
        </w:rPr>
        <w:t>In the dark of the night you traveled to a colorful meadow, and with your powerful imagination wove that meadow into a cloak of stars that you imparted to your comrade Sophie—to wear as a shield against everything terrible</w:t>
      </w:r>
      <w:r>
        <w:t xml:space="preserve">. What bloomed in your mind that night as you lay quietly listening to the boots of the sentries crunch the sand? </w:t>
      </w:r>
      <w:r w:rsidRPr="00F56003">
        <w:rPr>
          <w:rStyle w:val="StyleUnderline"/>
        </w:rPr>
        <w:t>You were sharpening your perceptive faculties so you could tune in to the exalted frequency. You were sensitized by your cell, by the boredom weighing you down, until the pressure of the darkness gave way to an understanding of the deepest mysteries of what it means to be alive— of the connection between desire and politics.</w:t>
      </w:r>
    </w:p>
    <w:p w14:paraId="6EE910CD" w14:textId="77777777" w:rsidR="00BD52EA" w:rsidRPr="00F56003" w:rsidRDefault="00BD52EA" w:rsidP="00BD52EA">
      <w:pPr>
        <w:rPr>
          <w:rStyle w:val="StyleUnderline"/>
        </w:rPr>
      </w:pPr>
      <w:r>
        <w:t>I think of your fate, of George Jackson’s fate, of Fred Hampton’s fate—</w:t>
      </w:r>
      <w:r w:rsidRPr="00F56003">
        <w:rPr>
          <w:rStyle w:val="StyleUnderline"/>
        </w:rPr>
        <w:t>the state must know when the universe gives birth to a true revolutionary—it must see in them a light it must extinguish, lest their spark find and set alight the divine spark in us all, which would spread until the world as we know it has been upended.</w:t>
      </w:r>
    </w:p>
    <w:p w14:paraId="7E368513" w14:textId="77777777" w:rsidR="00BD52EA" w:rsidRDefault="00BD52EA" w:rsidP="00BD52EA">
      <w:r>
        <w:t>Alone in your cell, your body became pure nerve. You were perceiving everything. It made you giddy, the inner joy you felt against the bleak backdrop of the Breslau prison.</w:t>
      </w:r>
    </w:p>
    <w:p w14:paraId="0C9C2CCE" w14:textId="77777777" w:rsidR="00BD52EA" w:rsidRDefault="00BD52EA" w:rsidP="00BD52EA">
      <w:r>
        <w:t>I imagine how you passed the time there— studying political economy and botany, writing letters to your comrades, assembling your herbaria, preparing for the revolution, getting lost in the flowers of your imagination.</w:t>
      </w:r>
    </w:p>
    <w:p w14:paraId="5E6F9AE6" w14:textId="77777777" w:rsidR="00BD52EA" w:rsidRDefault="00BD52EA" w:rsidP="00BD52EA">
      <w:r>
        <w:t xml:space="preserve">You were the secret. You were the principle of life itself. </w:t>
      </w:r>
      <w:r w:rsidRPr="00F56003">
        <w:rPr>
          <w:rStyle w:val="Emphasis"/>
        </w:rPr>
        <w:t>You were a tree they had to cut down</w:t>
      </w:r>
      <w:r w:rsidRPr="00F56003">
        <w:rPr>
          <w:rStyle w:val="StyleUnderline"/>
        </w:rPr>
        <w:t xml:space="preserve">. to unspeakable wonder to freedom that blooms on stumps </w:t>
      </w:r>
      <w:r>
        <w:t xml:space="preserve">—Édouard </w:t>
      </w:r>
      <w:proofErr w:type="spellStart"/>
      <w:r>
        <w:t>Glissant</w:t>
      </w:r>
      <w:proofErr w:type="spellEnd"/>
      <w:r>
        <w:t>⁶</w:t>
      </w:r>
    </w:p>
    <w:p w14:paraId="7A964F01" w14:textId="77777777" w:rsidR="00BD52EA" w:rsidRPr="00C77B65" w:rsidRDefault="00BD52EA" w:rsidP="00BD52EA"/>
    <w:p w14:paraId="7361D751" w14:textId="77777777" w:rsidR="00BD52EA" w:rsidRDefault="00BD52EA" w:rsidP="00BD52EA">
      <w:pPr>
        <w:pStyle w:val="Heading4"/>
      </w:pPr>
      <w:r>
        <w:t>Poets are the timekeepers of the revolution, only through this reimagining can we exercise our skills of dreaming to participate in vibrational experience.</w:t>
      </w:r>
    </w:p>
    <w:p w14:paraId="0B8E254E" w14:textId="77777777" w:rsidR="00BD52EA" w:rsidRPr="00047536" w:rsidRDefault="00BD52EA" w:rsidP="00BD52EA">
      <w:pPr>
        <w:pStyle w:val="Heading4"/>
      </w:pPr>
      <w:r>
        <w:t xml:space="preserve">Wang continues - </w:t>
      </w:r>
    </w:p>
    <w:p w14:paraId="6739E3F2" w14:textId="77777777" w:rsidR="00BD52EA" w:rsidRDefault="00BD52EA" w:rsidP="00BD52EA">
      <w:r>
        <w:t>THE POLITICS OF DREAMING</w:t>
      </w:r>
    </w:p>
    <w:p w14:paraId="32EAA71D" w14:textId="77777777" w:rsidR="00BD52EA" w:rsidRDefault="00BD52EA" w:rsidP="00BD52EA">
      <w:pPr>
        <w:ind w:firstLine="720"/>
      </w:pPr>
      <w:r w:rsidRPr="00023352">
        <w:rPr>
          <w:rStyle w:val="StyleUnderline"/>
        </w:rPr>
        <w:t xml:space="preserve">We are building a reality that we have never seen before. We are asking people to flex their </w:t>
      </w:r>
      <w:r w:rsidRPr="00023352">
        <w:rPr>
          <w:rStyle w:val="Emphasis"/>
        </w:rPr>
        <w:t>visioning and dreaming skills</w:t>
      </w:r>
      <w:r>
        <w:t xml:space="preserve">, </w:t>
      </w:r>
      <w:r w:rsidRPr="00023352">
        <w:rPr>
          <w:rStyle w:val="StyleUnderline"/>
        </w:rPr>
        <w:t>something that is not readily supported in our society</w:t>
      </w:r>
      <w:r>
        <w:t>. —Mia Mingus¹⁵</w:t>
      </w:r>
    </w:p>
    <w:p w14:paraId="6F19C219" w14:textId="77777777" w:rsidR="00BD52EA" w:rsidRDefault="00BD52EA" w:rsidP="00BD52EA">
      <w:pPr>
        <w:ind w:left="720"/>
      </w:pPr>
      <w:r w:rsidRPr="00023352">
        <w:rPr>
          <w:rStyle w:val="StyleUnderline"/>
        </w:rPr>
        <w:t>I think there is an inherent danger in conflating militant reform and human rights strategies with the underlying logic of anti-prison radicalism, which conceives of the ultimate eradication of the prison as a site of state violence and social repression. What is required, at least in part, is a new vernacular that enables this kind of political dream. How does prison abolition necessitate new political language, teachings, and organizing strategies</w:t>
      </w:r>
      <w:r>
        <w:t>? —Dylan Rodriguez¹⁶</w:t>
      </w:r>
    </w:p>
    <w:p w14:paraId="4A382C9F" w14:textId="77777777" w:rsidR="00BD52EA" w:rsidRPr="00047536" w:rsidRDefault="00BD52EA" w:rsidP="00BD52EA">
      <w:pPr>
        <w:rPr>
          <w:rStyle w:val="Emphasis"/>
        </w:rPr>
      </w:pPr>
      <w:r w:rsidRPr="00047536">
        <w:rPr>
          <w:rStyle w:val="Emphasis"/>
        </w:rPr>
        <w:t xml:space="preserve">Sometimes I </w:t>
      </w:r>
      <w:proofErr w:type="gramStart"/>
      <w:r w:rsidRPr="00047536">
        <w:rPr>
          <w:rStyle w:val="Emphasis"/>
        </w:rPr>
        <w:t>don’t</w:t>
      </w:r>
      <w:proofErr w:type="gramEnd"/>
      <w:r w:rsidRPr="00047536">
        <w:rPr>
          <w:rStyle w:val="Emphasis"/>
        </w:rPr>
        <w:t xml:space="preserve"> know what to tell you, or how to end.</w:t>
      </w:r>
    </w:p>
    <w:p w14:paraId="6814AD32" w14:textId="77777777" w:rsidR="00BD52EA" w:rsidRPr="00047536" w:rsidRDefault="00BD52EA" w:rsidP="00BD52EA">
      <w:pPr>
        <w:rPr>
          <w:rStyle w:val="StyleUnderline"/>
        </w:rPr>
      </w:pPr>
      <w:r w:rsidRPr="00047536">
        <w:rPr>
          <w:rStyle w:val="StyleUnderline"/>
        </w:rPr>
        <w:t xml:space="preserve">For some time I have been thinking about how to convey the message of police and prison abolition to you, but I know that as a poet, it is not my job to win you over with a persuasive argument, but to impart to you a </w:t>
      </w:r>
      <w:r w:rsidRPr="00047536">
        <w:rPr>
          <w:rStyle w:val="Emphasis"/>
        </w:rPr>
        <w:t>vibrational experience</w:t>
      </w:r>
      <w:r w:rsidRPr="00047536">
        <w:rPr>
          <w:rStyle w:val="StyleUnderline"/>
        </w:rPr>
        <w:t xml:space="preserve"> that is capable of awakening your desire for another world.</w:t>
      </w:r>
    </w:p>
    <w:p w14:paraId="7C454468" w14:textId="77777777" w:rsidR="00BD52EA" w:rsidRPr="00047536" w:rsidRDefault="00BD52EA" w:rsidP="00BD52EA">
      <w:pPr>
        <w:rPr>
          <w:rStyle w:val="StyleUnderline"/>
        </w:rPr>
      </w:pPr>
      <w:r>
        <w:t xml:space="preserve">A couple of years ago I saw the Black Arts Movement poet and activist Sonia Sanchez speak. </w:t>
      </w:r>
      <w:r w:rsidRPr="00047536">
        <w:rPr>
          <w:rStyle w:val="StyleUnderline"/>
        </w:rPr>
        <w:t xml:space="preserve">I was moved by the way she paused whenever she experienced vertigo and spontaneously started singing </w:t>
      </w:r>
      <w:proofErr w:type="gramStart"/>
      <w:r w:rsidRPr="00047536">
        <w:rPr>
          <w:rStyle w:val="StyleUnderline"/>
        </w:rPr>
        <w:t>as a way to</w:t>
      </w:r>
      <w:proofErr w:type="gramEnd"/>
      <w:r w:rsidRPr="00047536">
        <w:rPr>
          <w:rStyle w:val="StyleUnderline"/>
        </w:rPr>
        <w:t xml:space="preserve"> find her rhythm after nearly passing out.</w:t>
      </w:r>
    </w:p>
    <w:p w14:paraId="085E438B" w14:textId="77777777" w:rsidR="00BD52EA" w:rsidRDefault="00BD52EA" w:rsidP="00BD52EA">
      <w:r>
        <w:t>In a haiku Sonia writes:</w:t>
      </w:r>
    </w:p>
    <w:p w14:paraId="2351E56B" w14:textId="77777777" w:rsidR="00BD52EA" w:rsidRPr="00047536" w:rsidRDefault="00BD52EA" w:rsidP="00BD52EA">
      <w:pPr>
        <w:rPr>
          <w:rStyle w:val="StyleUnderline"/>
        </w:rPr>
      </w:pPr>
      <w:r w:rsidRPr="00047536">
        <w:rPr>
          <w:rStyle w:val="StyleUnderline"/>
        </w:rPr>
        <w:t>without your</w:t>
      </w:r>
    </w:p>
    <w:p w14:paraId="17DAFD02" w14:textId="77777777" w:rsidR="00BD52EA" w:rsidRPr="00047536" w:rsidRDefault="00BD52EA" w:rsidP="00BD52EA">
      <w:pPr>
        <w:rPr>
          <w:rStyle w:val="StyleUnderline"/>
        </w:rPr>
      </w:pPr>
      <w:r w:rsidRPr="00047536">
        <w:rPr>
          <w:rStyle w:val="StyleUnderline"/>
        </w:rPr>
        <w:t>residential breath</w:t>
      </w:r>
    </w:p>
    <w:p w14:paraId="472905FA" w14:textId="77777777" w:rsidR="00BD52EA" w:rsidRPr="00047536" w:rsidRDefault="00BD52EA" w:rsidP="00BD52EA">
      <w:pPr>
        <w:rPr>
          <w:rStyle w:val="Emphasis"/>
        </w:rPr>
      </w:pPr>
      <w:proofErr w:type="spellStart"/>
      <w:r w:rsidRPr="00047536">
        <w:rPr>
          <w:rStyle w:val="Emphasis"/>
        </w:rPr>
        <w:t>i</w:t>
      </w:r>
      <w:proofErr w:type="spellEnd"/>
      <w:r w:rsidRPr="00047536">
        <w:rPr>
          <w:rStyle w:val="Emphasis"/>
        </w:rPr>
        <w:t xml:space="preserve"> lose my </w:t>
      </w:r>
      <w:proofErr w:type="gramStart"/>
      <w:r w:rsidRPr="00047536">
        <w:rPr>
          <w:rStyle w:val="Emphasis"/>
        </w:rPr>
        <w:t>timing.¹</w:t>
      </w:r>
      <w:proofErr w:type="gramEnd"/>
      <w:r w:rsidRPr="00047536">
        <w:rPr>
          <w:rStyle w:val="Emphasis"/>
        </w:rPr>
        <w:t>⁷</w:t>
      </w:r>
    </w:p>
    <w:p w14:paraId="0BD70FE8" w14:textId="77777777" w:rsidR="00BD52EA" w:rsidRPr="00047536" w:rsidRDefault="00BD52EA" w:rsidP="00BD52EA">
      <w:pPr>
        <w:rPr>
          <w:rStyle w:val="StyleUnderline"/>
        </w:rPr>
      </w:pPr>
      <w:r w:rsidRPr="00047536">
        <w:rPr>
          <w:rStyle w:val="StyleUnderline"/>
        </w:rPr>
        <w:t>Our bodies are not closed loops. We hold each other and keep each other in time by marching, singing, embracing, breathing.</w:t>
      </w:r>
    </w:p>
    <w:p w14:paraId="5489E0B7" w14:textId="77777777" w:rsidR="00BD52EA" w:rsidRPr="00047536" w:rsidRDefault="00BD52EA" w:rsidP="00BD52EA">
      <w:pPr>
        <w:rPr>
          <w:rStyle w:val="Emphasis"/>
        </w:rPr>
      </w:pPr>
      <w:r w:rsidRPr="00047536">
        <w:rPr>
          <w:rStyle w:val="StyleUnderline"/>
        </w:rPr>
        <w:t xml:space="preserve">We synchronize our tempos so we can find a rhythm through which the </w:t>
      </w:r>
      <w:r w:rsidRPr="00047536">
        <w:rPr>
          <w:rStyle w:val="Emphasis"/>
        </w:rPr>
        <w:t>urge to live can be expressed, collectively.</w:t>
      </w:r>
    </w:p>
    <w:p w14:paraId="487EB77A" w14:textId="77777777" w:rsidR="00BD52EA" w:rsidRPr="00047536" w:rsidRDefault="00BD52EA" w:rsidP="00BD52EA">
      <w:pPr>
        <w:rPr>
          <w:rStyle w:val="StyleUnderline"/>
        </w:rPr>
      </w:pPr>
      <w:r w:rsidRPr="00047536">
        <w:rPr>
          <w:rStyle w:val="StyleUnderline"/>
        </w:rPr>
        <w:t xml:space="preserve">And in this way, we set the world into motion. In this way, </w:t>
      </w:r>
      <w:r w:rsidRPr="00047536">
        <w:rPr>
          <w:rStyle w:val="Emphasis"/>
        </w:rPr>
        <w:t>poets become the timekeepers of the revolution.</w:t>
      </w:r>
    </w:p>
    <w:p w14:paraId="4051ABD8" w14:textId="77777777" w:rsidR="00BD52EA" w:rsidRDefault="00BD52EA" w:rsidP="00BD52EA">
      <w:r>
        <w:t>PLANTING THE DREAM</w:t>
      </w:r>
    </w:p>
    <w:p w14:paraId="183A6639" w14:textId="77777777" w:rsidR="00BD52EA" w:rsidRDefault="00BD52EA" w:rsidP="00BD52EA">
      <w:pPr>
        <w:ind w:firstLine="720"/>
      </w:pPr>
      <w:r w:rsidRPr="00047536">
        <w:rPr>
          <w:u w:val="single"/>
        </w:rPr>
        <w:t>What shall we build on the ashes of a nightmare</w:t>
      </w:r>
      <w:r>
        <w:t>? —Robin D. G. Kelley¹⁸</w:t>
      </w:r>
    </w:p>
    <w:p w14:paraId="137049A3" w14:textId="77777777" w:rsidR="00BD52EA" w:rsidRDefault="00BD52EA" w:rsidP="00BD52EA">
      <w:pPr>
        <w:ind w:left="720"/>
      </w:pPr>
      <w:r w:rsidRPr="00047536">
        <w:rPr>
          <w:u w:val="single"/>
        </w:rPr>
        <w:t>I won’t propose much more since the design and realization of such a space ought to be the product of a collective imagination shaped and reshaped by the very process of turning rubble and memory into the seeds of a new society</w:t>
      </w:r>
      <w:r>
        <w:t>. —Robin D. G. Kelley¹⁹</w:t>
      </w:r>
    </w:p>
    <w:p w14:paraId="55C5BD24" w14:textId="77777777" w:rsidR="00BD52EA" w:rsidRPr="00047536" w:rsidRDefault="00BD52EA" w:rsidP="00BD52EA">
      <w:pPr>
        <w:rPr>
          <w:u w:val="single"/>
        </w:rPr>
      </w:pPr>
      <w:r w:rsidRPr="00047536">
        <w:rPr>
          <w:u w:val="single"/>
        </w:rPr>
        <w:t>I see</w:t>
      </w:r>
    </w:p>
    <w:p w14:paraId="1DF6007F" w14:textId="77777777" w:rsidR="00BD52EA" w:rsidRPr="00047536" w:rsidRDefault="00BD52EA" w:rsidP="00BD52EA">
      <w:pPr>
        <w:rPr>
          <w:u w:val="single"/>
        </w:rPr>
      </w:pPr>
      <w:r w:rsidRPr="00047536">
        <w:rPr>
          <w:u w:val="single"/>
        </w:rPr>
        <w:t>I see our shadow in the trees</w:t>
      </w:r>
    </w:p>
    <w:p w14:paraId="017DC9A1" w14:textId="77777777" w:rsidR="00BD52EA" w:rsidRPr="00047536" w:rsidRDefault="00BD52EA" w:rsidP="00BD52EA">
      <w:pPr>
        <w:rPr>
          <w:u w:val="single"/>
        </w:rPr>
      </w:pPr>
      <w:r w:rsidRPr="00047536">
        <w:rPr>
          <w:u w:val="single"/>
        </w:rPr>
        <w:t>Watching the wheel unfold</w:t>
      </w:r>
    </w:p>
    <w:p w14:paraId="51ACCF86" w14:textId="77777777" w:rsidR="00BD52EA" w:rsidRPr="00047536" w:rsidRDefault="00BD52EA" w:rsidP="00BD52EA">
      <w:pPr>
        <w:rPr>
          <w:u w:val="single"/>
        </w:rPr>
      </w:pPr>
      <w:r w:rsidRPr="00047536">
        <w:rPr>
          <w:u w:val="single"/>
        </w:rPr>
        <w:t>I see our one shadow on the wall</w:t>
      </w:r>
    </w:p>
    <w:p w14:paraId="6DA21DB2" w14:textId="77777777" w:rsidR="00BD52EA" w:rsidRPr="00047536" w:rsidRDefault="00BD52EA" w:rsidP="00BD52EA">
      <w:pPr>
        <w:rPr>
          <w:u w:val="single"/>
        </w:rPr>
      </w:pPr>
      <w:r w:rsidRPr="00047536">
        <w:rPr>
          <w:u w:val="single"/>
        </w:rPr>
        <w:t>I see your restless hand in the spider’s thread</w:t>
      </w:r>
    </w:p>
    <w:p w14:paraId="7F5A2F0B" w14:textId="77777777" w:rsidR="00BD52EA" w:rsidRPr="00047536" w:rsidRDefault="00BD52EA" w:rsidP="00BD52EA">
      <w:pPr>
        <w:rPr>
          <w:u w:val="single"/>
        </w:rPr>
      </w:pPr>
      <w:r w:rsidRPr="00047536">
        <w:rPr>
          <w:u w:val="single"/>
        </w:rPr>
        <w:t>I am the ice cave and there is water,</w:t>
      </w:r>
    </w:p>
    <w:p w14:paraId="41CBC317" w14:textId="77777777" w:rsidR="00BD52EA" w:rsidRPr="00047536" w:rsidRDefault="00BD52EA" w:rsidP="00BD52EA">
      <w:pPr>
        <w:rPr>
          <w:u w:val="single"/>
        </w:rPr>
      </w:pPr>
      <w:r w:rsidRPr="00047536">
        <w:rPr>
          <w:u w:val="single"/>
        </w:rPr>
        <w:t>deep blue and white, a light at the bottom</w:t>
      </w:r>
    </w:p>
    <w:p w14:paraId="41081A34" w14:textId="77777777" w:rsidR="00BD52EA" w:rsidRPr="00047536" w:rsidRDefault="00BD52EA" w:rsidP="00BD52EA">
      <w:pPr>
        <w:rPr>
          <w:u w:val="single"/>
        </w:rPr>
      </w:pPr>
      <w:r w:rsidRPr="00047536">
        <w:rPr>
          <w:u w:val="single"/>
        </w:rPr>
        <w:t>I am equal to my love for you</w:t>
      </w:r>
    </w:p>
    <w:p w14:paraId="6EE2165A" w14:textId="77777777" w:rsidR="00BD52EA" w:rsidRPr="00047536" w:rsidRDefault="00BD52EA" w:rsidP="00BD52EA">
      <w:pPr>
        <w:rPr>
          <w:u w:val="single"/>
        </w:rPr>
      </w:pPr>
      <w:r w:rsidRPr="00047536">
        <w:rPr>
          <w:u w:val="single"/>
        </w:rPr>
        <w:t>Let down your hair, willow</w:t>
      </w:r>
    </w:p>
    <w:p w14:paraId="72807640" w14:textId="77777777" w:rsidR="00BD52EA" w:rsidRPr="00047536" w:rsidRDefault="00BD52EA" w:rsidP="00BD52EA">
      <w:pPr>
        <w:rPr>
          <w:u w:val="single"/>
        </w:rPr>
      </w:pPr>
      <w:r w:rsidRPr="00047536">
        <w:rPr>
          <w:u w:val="single"/>
        </w:rPr>
        <w:t>in the moonlight: the river</w:t>
      </w:r>
    </w:p>
    <w:p w14:paraId="45456352" w14:textId="77777777" w:rsidR="00BD52EA" w:rsidRPr="00047536" w:rsidRDefault="00BD52EA" w:rsidP="00BD52EA">
      <w:pPr>
        <w:rPr>
          <w:u w:val="single"/>
        </w:rPr>
      </w:pPr>
      <w:r w:rsidRPr="00047536">
        <w:rPr>
          <w:u w:val="single"/>
        </w:rPr>
        <w:t>lulls us into the dream. Nightmares</w:t>
      </w:r>
    </w:p>
    <w:p w14:paraId="12001430" w14:textId="77777777" w:rsidR="00BD52EA" w:rsidRPr="00047536" w:rsidRDefault="00BD52EA" w:rsidP="00BD52EA">
      <w:pPr>
        <w:rPr>
          <w:u w:val="single"/>
        </w:rPr>
      </w:pPr>
      <w:r w:rsidRPr="00047536">
        <w:rPr>
          <w:u w:val="single"/>
        </w:rPr>
        <w:t>jostle branches in our eyes. I long</w:t>
      </w:r>
    </w:p>
    <w:p w14:paraId="28132F49" w14:textId="77777777" w:rsidR="00BD52EA" w:rsidRPr="00047536" w:rsidRDefault="00BD52EA" w:rsidP="00BD52EA">
      <w:pPr>
        <w:rPr>
          <w:u w:val="single"/>
        </w:rPr>
      </w:pPr>
      <w:r w:rsidRPr="00047536">
        <w:rPr>
          <w:u w:val="single"/>
        </w:rPr>
        <w:t>for the world that is before you,</w:t>
      </w:r>
    </w:p>
    <w:p w14:paraId="0309BFB1" w14:textId="77777777" w:rsidR="00BD52EA" w:rsidRPr="00047536" w:rsidRDefault="00BD52EA" w:rsidP="00BD52EA">
      <w:pPr>
        <w:rPr>
          <w:u w:val="single"/>
        </w:rPr>
      </w:pPr>
      <w:r w:rsidRPr="00047536">
        <w:rPr>
          <w:u w:val="single"/>
        </w:rPr>
        <w:t>the plate you set on the slate</w:t>
      </w:r>
    </w:p>
    <w:p w14:paraId="280B974F" w14:textId="77777777" w:rsidR="00BD52EA" w:rsidRPr="00047536" w:rsidRDefault="00BD52EA" w:rsidP="00BD52EA">
      <w:pPr>
        <w:rPr>
          <w:u w:val="single"/>
        </w:rPr>
      </w:pPr>
      <w:r w:rsidRPr="00047536">
        <w:rPr>
          <w:u w:val="single"/>
        </w:rPr>
        <w:t>of tomorrow. Your fingers flutter</w:t>
      </w:r>
    </w:p>
    <w:p w14:paraId="5FB87968" w14:textId="77777777" w:rsidR="00BD52EA" w:rsidRPr="00047536" w:rsidRDefault="00BD52EA" w:rsidP="00BD52EA">
      <w:pPr>
        <w:rPr>
          <w:u w:val="single"/>
        </w:rPr>
      </w:pPr>
      <w:r w:rsidRPr="00047536">
        <w:rPr>
          <w:u w:val="single"/>
        </w:rPr>
        <w:t>to feel for the grass</w:t>
      </w:r>
    </w:p>
    <w:p w14:paraId="4316751B" w14:textId="77777777" w:rsidR="00BD52EA" w:rsidRPr="00047536" w:rsidRDefault="00BD52EA" w:rsidP="00BD52EA">
      <w:pPr>
        <w:rPr>
          <w:u w:val="single"/>
        </w:rPr>
      </w:pPr>
      <w:r w:rsidRPr="00047536">
        <w:rPr>
          <w:u w:val="single"/>
        </w:rPr>
        <w:t>between the valley,</w:t>
      </w:r>
    </w:p>
    <w:p w14:paraId="4F975CFB" w14:textId="77777777" w:rsidR="00BD52EA" w:rsidRPr="00047536" w:rsidRDefault="00BD52EA" w:rsidP="00BD52EA">
      <w:pPr>
        <w:rPr>
          <w:u w:val="single"/>
        </w:rPr>
      </w:pPr>
      <w:r w:rsidRPr="00047536">
        <w:rPr>
          <w:u w:val="single"/>
        </w:rPr>
        <w:t>where one foot follows the other</w:t>
      </w:r>
    </w:p>
    <w:p w14:paraId="7CD6F0A8" w14:textId="77777777" w:rsidR="00BD52EA" w:rsidRPr="00047536" w:rsidRDefault="00BD52EA" w:rsidP="00BD52EA">
      <w:pPr>
        <w:rPr>
          <w:u w:val="single"/>
        </w:rPr>
      </w:pPr>
      <w:r w:rsidRPr="00047536">
        <w:rPr>
          <w:u w:val="single"/>
        </w:rPr>
        <w:t>into the flaming creek.</w:t>
      </w:r>
    </w:p>
    <w:p w14:paraId="5CDB5750" w14:textId="77777777" w:rsidR="00BD52EA" w:rsidRPr="00047536" w:rsidRDefault="00BD52EA" w:rsidP="00BD52EA">
      <w:pPr>
        <w:rPr>
          <w:u w:val="single"/>
        </w:rPr>
      </w:pPr>
      <w:r w:rsidRPr="00047536">
        <w:rPr>
          <w:u w:val="single"/>
        </w:rPr>
        <w:t xml:space="preserve">We </w:t>
      </w:r>
      <w:proofErr w:type="gramStart"/>
      <w:r w:rsidRPr="00047536">
        <w:rPr>
          <w:u w:val="single"/>
        </w:rPr>
        <w:t>don’t</w:t>
      </w:r>
      <w:proofErr w:type="gramEnd"/>
      <w:r w:rsidRPr="00047536">
        <w:rPr>
          <w:u w:val="single"/>
        </w:rPr>
        <w:t xml:space="preserve"> know what name to give</w:t>
      </w:r>
    </w:p>
    <w:p w14:paraId="65B182AF" w14:textId="77777777" w:rsidR="00BD52EA" w:rsidRPr="00047536" w:rsidRDefault="00BD52EA" w:rsidP="00BD52EA">
      <w:pPr>
        <w:rPr>
          <w:u w:val="single"/>
        </w:rPr>
      </w:pPr>
      <w:r w:rsidRPr="00047536">
        <w:rPr>
          <w:u w:val="single"/>
        </w:rPr>
        <w:t>the throbbing stone</w:t>
      </w:r>
    </w:p>
    <w:p w14:paraId="65EF5F9E" w14:textId="77777777" w:rsidR="00BD52EA" w:rsidRPr="00047536" w:rsidRDefault="00BD52EA" w:rsidP="00BD52EA">
      <w:pPr>
        <w:rPr>
          <w:u w:val="single"/>
        </w:rPr>
      </w:pPr>
      <w:r w:rsidRPr="00047536">
        <w:rPr>
          <w:u w:val="single"/>
        </w:rPr>
        <w:t>perched atop the hill.</w:t>
      </w:r>
    </w:p>
    <w:p w14:paraId="2B342DC1" w14:textId="77777777" w:rsidR="00BD52EA" w:rsidRPr="00047536" w:rsidRDefault="00BD52EA" w:rsidP="00BD52EA">
      <w:pPr>
        <w:rPr>
          <w:u w:val="single"/>
        </w:rPr>
      </w:pPr>
      <w:r w:rsidRPr="00047536">
        <w:rPr>
          <w:u w:val="single"/>
        </w:rPr>
        <w:t>From here, I see for you</w:t>
      </w:r>
    </w:p>
    <w:p w14:paraId="0BCC1A89" w14:textId="77777777" w:rsidR="00BD52EA" w:rsidRPr="00047536" w:rsidRDefault="00BD52EA" w:rsidP="00BD52EA">
      <w:pPr>
        <w:rPr>
          <w:u w:val="single"/>
        </w:rPr>
      </w:pPr>
      <w:r w:rsidRPr="00047536">
        <w:rPr>
          <w:u w:val="single"/>
        </w:rPr>
        <w:t>Look at what I lost</w:t>
      </w:r>
    </w:p>
    <w:p w14:paraId="3022AFF2" w14:textId="77777777" w:rsidR="00BD52EA" w:rsidRPr="00047536" w:rsidRDefault="00BD52EA" w:rsidP="00BD52EA">
      <w:pPr>
        <w:rPr>
          <w:u w:val="single"/>
        </w:rPr>
      </w:pPr>
      <w:r w:rsidRPr="00047536">
        <w:rPr>
          <w:u w:val="single"/>
        </w:rPr>
        <w:t>when you were lost</w:t>
      </w:r>
    </w:p>
    <w:p w14:paraId="3DC496E7" w14:textId="77777777" w:rsidR="00BD52EA" w:rsidRPr="00047536" w:rsidRDefault="00BD52EA" w:rsidP="00BD52EA">
      <w:pPr>
        <w:rPr>
          <w:u w:val="single"/>
        </w:rPr>
      </w:pPr>
      <w:r w:rsidRPr="00047536">
        <w:rPr>
          <w:u w:val="single"/>
        </w:rPr>
        <w:t>and I could only hear</w:t>
      </w:r>
    </w:p>
    <w:p w14:paraId="39DDFA67" w14:textId="77777777" w:rsidR="00BD52EA" w:rsidRPr="00047536" w:rsidRDefault="00BD52EA" w:rsidP="00BD52EA">
      <w:pPr>
        <w:rPr>
          <w:u w:val="single"/>
        </w:rPr>
      </w:pPr>
      <w:r w:rsidRPr="00047536">
        <w:rPr>
          <w:u w:val="single"/>
        </w:rPr>
        <w:t>the call of the stones</w:t>
      </w:r>
    </w:p>
    <w:p w14:paraId="13DC1D22" w14:textId="77777777" w:rsidR="00BD52EA" w:rsidRPr="00047536" w:rsidRDefault="00BD52EA" w:rsidP="00BD52EA">
      <w:pPr>
        <w:rPr>
          <w:u w:val="single"/>
        </w:rPr>
      </w:pPr>
      <w:r w:rsidRPr="00047536">
        <w:rPr>
          <w:u w:val="single"/>
        </w:rPr>
        <w:t>A body, returned</w:t>
      </w:r>
    </w:p>
    <w:p w14:paraId="7E566169" w14:textId="77777777" w:rsidR="00BD52EA" w:rsidRPr="00047536" w:rsidRDefault="00BD52EA" w:rsidP="00BD52EA">
      <w:pPr>
        <w:rPr>
          <w:u w:val="single"/>
        </w:rPr>
      </w:pPr>
      <w:r w:rsidRPr="00047536">
        <w:rPr>
          <w:u w:val="single"/>
        </w:rPr>
        <w:t>floats down the river</w:t>
      </w:r>
    </w:p>
    <w:p w14:paraId="52E404F6" w14:textId="77777777" w:rsidR="00BD52EA" w:rsidRPr="00047536" w:rsidRDefault="00BD52EA" w:rsidP="00BD52EA">
      <w:pPr>
        <w:rPr>
          <w:u w:val="single"/>
        </w:rPr>
      </w:pPr>
      <w:r w:rsidRPr="00047536">
        <w:rPr>
          <w:u w:val="single"/>
        </w:rPr>
        <w:t>dressed in candles</w:t>
      </w:r>
    </w:p>
    <w:p w14:paraId="109F291D" w14:textId="77777777" w:rsidR="00BD52EA" w:rsidRPr="00047536" w:rsidRDefault="00BD52EA" w:rsidP="00BD52EA">
      <w:pPr>
        <w:rPr>
          <w:u w:val="single"/>
        </w:rPr>
      </w:pPr>
      <w:r w:rsidRPr="00047536">
        <w:rPr>
          <w:u w:val="single"/>
        </w:rPr>
        <w:t>I send you the secret</w:t>
      </w:r>
    </w:p>
    <w:p w14:paraId="44F8E58C" w14:textId="77777777" w:rsidR="00BD52EA" w:rsidRPr="00047536" w:rsidRDefault="00BD52EA" w:rsidP="00BD52EA">
      <w:pPr>
        <w:rPr>
          <w:u w:val="single"/>
        </w:rPr>
      </w:pPr>
      <w:r w:rsidRPr="00047536">
        <w:rPr>
          <w:u w:val="single"/>
        </w:rPr>
        <w:t>while you are asleep</w:t>
      </w:r>
    </w:p>
    <w:p w14:paraId="1B8B058D" w14:textId="77777777" w:rsidR="00BD52EA" w:rsidRPr="00047536" w:rsidRDefault="00BD52EA" w:rsidP="00BD52EA">
      <w:pPr>
        <w:rPr>
          <w:u w:val="single"/>
        </w:rPr>
      </w:pPr>
      <w:r w:rsidRPr="00047536">
        <w:rPr>
          <w:u w:val="single"/>
        </w:rPr>
        <w:t>The nights you carried in the length of a strand of hair—</w:t>
      </w:r>
    </w:p>
    <w:p w14:paraId="3F60B5F5" w14:textId="77777777" w:rsidR="00BD52EA" w:rsidRPr="00047536" w:rsidRDefault="00BD52EA" w:rsidP="00BD52EA">
      <w:pPr>
        <w:rPr>
          <w:u w:val="single"/>
        </w:rPr>
      </w:pPr>
      <w:r w:rsidRPr="00047536">
        <w:rPr>
          <w:u w:val="single"/>
        </w:rPr>
        <w:t>The unforgiving flash of his teeth—</w:t>
      </w:r>
    </w:p>
    <w:p w14:paraId="7C3159A2" w14:textId="77777777" w:rsidR="00BD52EA" w:rsidRPr="00047536" w:rsidRDefault="00BD52EA" w:rsidP="00BD52EA">
      <w:pPr>
        <w:rPr>
          <w:u w:val="single"/>
        </w:rPr>
      </w:pPr>
      <w:r w:rsidRPr="00047536">
        <w:rPr>
          <w:u w:val="single"/>
        </w:rPr>
        <w:t>I stroke your cheek to unlock your jaw</w:t>
      </w:r>
    </w:p>
    <w:p w14:paraId="0C488FB2" w14:textId="77777777" w:rsidR="00BD52EA" w:rsidRPr="00047536" w:rsidRDefault="00BD52EA" w:rsidP="00BD52EA">
      <w:pPr>
        <w:rPr>
          <w:u w:val="single"/>
        </w:rPr>
      </w:pPr>
      <w:r w:rsidRPr="00047536">
        <w:rPr>
          <w:u w:val="single"/>
        </w:rPr>
        <w:t>and release the rose you carry in your mouth</w:t>
      </w:r>
    </w:p>
    <w:p w14:paraId="56BD4C3F" w14:textId="77777777" w:rsidR="00BD52EA" w:rsidRPr="00047536" w:rsidRDefault="00BD52EA" w:rsidP="00BD52EA">
      <w:pPr>
        <w:rPr>
          <w:u w:val="single"/>
        </w:rPr>
      </w:pPr>
      <w:r w:rsidRPr="00047536">
        <w:rPr>
          <w:u w:val="single"/>
        </w:rPr>
        <w:t>Your tongue is raw</w:t>
      </w:r>
    </w:p>
    <w:p w14:paraId="3722E9A6" w14:textId="77777777" w:rsidR="00BD52EA" w:rsidRPr="00047536" w:rsidRDefault="00BD52EA" w:rsidP="00BD52EA">
      <w:pPr>
        <w:rPr>
          <w:u w:val="single"/>
        </w:rPr>
      </w:pPr>
      <w:r w:rsidRPr="00047536">
        <w:rPr>
          <w:u w:val="single"/>
        </w:rPr>
        <w:t>and your mouth</w:t>
      </w:r>
    </w:p>
    <w:p w14:paraId="516A5A33" w14:textId="77777777" w:rsidR="00BD52EA" w:rsidRPr="00047536" w:rsidRDefault="00BD52EA" w:rsidP="00BD52EA">
      <w:pPr>
        <w:rPr>
          <w:u w:val="single"/>
        </w:rPr>
      </w:pPr>
      <w:r w:rsidRPr="00047536">
        <w:rPr>
          <w:u w:val="single"/>
        </w:rPr>
        <w:t>is filling with blood</w:t>
      </w:r>
    </w:p>
    <w:p w14:paraId="781328A5" w14:textId="77777777" w:rsidR="00BD52EA" w:rsidRPr="00047536" w:rsidRDefault="00BD52EA" w:rsidP="00BD52EA">
      <w:pPr>
        <w:rPr>
          <w:u w:val="single"/>
        </w:rPr>
      </w:pPr>
      <w:r w:rsidRPr="00047536">
        <w:rPr>
          <w:u w:val="single"/>
        </w:rPr>
        <w:t>Dear</w:t>
      </w:r>
    </w:p>
    <w:p w14:paraId="120B4525" w14:textId="77777777" w:rsidR="00BD52EA" w:rsidRPr="00047536" w:rsidRDefault="00BD52EA" w:rsidP="00BD52EA">
      <w:pPr>
        <w:rPr>
          <w:u w:val="single"/>
        </w:rPr>
      </w:pPr>
      <w:r w:rsidRPr="00047536">
        <w:rPr>
          <w:u w:val="single"/>
        </w:rPr>
        <w:t>Dear,</w:t>
      </w:r>
    </w:p>
    <w:p w14:paraId="55685204" w14:textId="77777777" w:rsidR="00BD52EA" w:rsidRPr="00047536" w:rsidRDefault="00BD52EA" w:rsidP="00BD52EA">
      <w:pPr>
        <w:rPr>
          <w:u w:val="single"/>
        </w:rPr>
      </w:pPr>
      <w:r w:rsidRPr="00047536">
        <w:rPr>
          <w:u w:val="single"/>
        </w:rPr>
        <w:t>Forgive us for having fallen so far</w:t>
      </w:r>
    </w:p>
    <w:p w14:paraId="1E1F386D" w14:textId="77777777" w:rsidR="00BD52EA" w:rsidRPr="00047536" w:rsidRDefault="00BD52EA" w:rsidP="00BD52EA">
      <w:pPr>
        <w:rPr>
          <w:u w:val="single"/>
        </w:rPr>
      </w:pPr>
      <w:r w:rsidRPr="00047536">
        <w:rPr>
          <w:u w:val="single"/>
        </w:rPr>
        <w:t>from where you planted the seed:</w:t>
      </w:r>
    </w:p>
    <w:p w14:paraId="2EC46053" w14:textId="77777777" w:rsidR="00BD52EA" w:rsidRPr="00047536" w:rsidRDefault="00BD52EA" w:rsidP="00BD52EA">
      <w:pPr>
        <w:rPr>
          <w:u w:val="single"/>
        </w:rPr>
      </w:pPr>
      <w:r w:rsidRPr="00047536">
        <w:rPr>
          <w:u w:val="single"/>
        </w:rPr>
        <w:t>At the bottom of the sea, waiting</w:t>
      </w:r>
    </w:p>
    <w:p w14:paraId="3EB028DE" w14:textId="77777777" w:rsidR="00BD52EA" w:rsidRPr="00047536" w:rsidRDefault="00BD52EA" w:rsidP="00BD52EA">
      <w:pPr>
        <w:rPr>
          <w:u w:val="single"/>
        </w:rPr>
      </w:pPr>
      <w:r w:rsidRPr="00047536">
        <w:rPr>
          <w:u w:val="single"/>
        </w:rPr>
        <w:t>for the body to ride the stream</w:t>
      </w:r>
    </w:p>
    <w:p w14:paraId="071CA8E4" w14:textId="77777777" w:rsidR="00BD52EA" w:rsidRPr="00047536" w:rsidRDefault="00BD52EA" w:rsidP="00BD52EA">
      <w:pPr>
        <w:rPr>
          <w:u w:val="single"/>
        </w:rPr>
      </w:pPr>
      <w:r w:rsidRPr="00047536">
        <w:rPr>
          <w:u w:val="single"/>
        </w:rPr>
        <w:t>back to where the rubble</w:t>
      </w:r>
    </w:p>
    <w:p w14:paraId="7187D6F1" w14:textId="77777777" w:rsidR="00BD52EA" w:rsidRPr="00047536" w:rsidRDefault="00BD52EA" w:rsidP="00BD52EA">
      <w:pPr>
        <w:rPr>
          <w:u w:val="single"/>
        </w:rPr>
      </w:pPr>
      <w:r w:rsidRPr="00047536">
        <w:rPr>
          <w:u w:val="single"/>
        </w:rPr>
        <w:t>gave birth to the first</w:t>
      </w:r>
    </w:p>
    <w:p w14:paraId="034DCA86" w14:textId="77777777" w:rsidR="00BD52EA" w:rsidRPr="00047536" w:rsidRDefault="00BD52EA" w:rsidP="00BD52EA">
      <w:pPr>
        <w:rPr>
          <w:u w:val="single"/>
        </w:rPr>
      </w:pPr>
      <w:r w:rsidRPr="00047536">
        <w:rPr>
          <w:u w:val="single"/>
        </w:rPr>
        <w:t>dream</w:t>
      </w:r>
    </w:p>
    <w:p w14:paraId="5A5F2A9B" w14:textId="77777777" w:rsidR="00BD52EA" w:rsidRPr="00047536" w:rsidRDefault="00BD52EA" w:rsidP="00BD52EA">
      <w:pPr>
        <w:rPr>
          <w:u w:val="single"/>
        </w:rPr>
      </w:pPr>
      <w:r w:rsidRPr="00047536">
        <w:rPr>
          <w:u w:val="single"/>
        </w:rPr>
        <w:t>The egg cracks, night</w:t>
      </w:r>
    </w:p>
    <w:p w14:paraId="0FF2516F" w14:textId="77777777" w:rsidR="00BD52EA" w:rsidRPr="00047536" w:rsidRDefault="00BD52EA" w:rsidP="00BD52EA">
      <w:pPr>
        <w:rPr>
          <w:u w:val="single"/>
        </w:rPr>
      </w:pPr>
      <w:r w:rsidRPr="00047536">
        <w:rPr>
          <w:u w:val="single"/>
        </w:rPr>
        <w:t>wanders seaward</w:t>
      </w:r>
    </w:p>
    <w:p w14:paraId="5E2AC0A0" w14:textId="77777777" w:rsidR="00BD52EA" w:rsidRPr="00047536" w:rsidRDefault="00BD52EA" w:rsidP="00BD52EA">
      <w:pPr>
        <w:rPr>
          <w:u w:val="single"/>
        </w:rPr>
      </w:pPr>
      <w:r w:rsidRPr="00047536">
        <w:rPr>
          <w:u w:val="single"/>
        </w:rPr>
        <w:t>barefoot in her evening</w:t>
      </w:r>
    </w:p>
    <w:p w14:paraId="292CA7E6" w14:textId="77777777" w:rsidR="00BD52EA" w:rsidRPr="00047536" w:rsidRDefault="00BD52EA" w:rsidP="00BD52EA">
      <w:pPr>
        <w:rPr>
          <w:u w:val="single"/>
        </w:rPr>
      </w:pPr>
      <w:r w:rsidRPr="00047536">
        <w:rPr>
          <w:u w:val="single"/>
        </w:rPr>
        <w:t>slip</w:t>
      </w:r>
    </w:p>
    <w:p w14:paraId="3131DA01" w14:textId="77777777" w:rsidR="00BD52EA" w:rsidRPr="00047536" w:rsidRDefault="00BD52EA" w:rsidP="00BD52EA">
      <w:pPr>
        <w:rPr>
          <w:u w:val="single"/>
        </w:rPr>
      </w:pPr>
      <w:r w:rsidRPr="00047536">
        <w:rPr>
          <w:u w:val="single"/>
        </w:rPr>
        <w:t>And by this sadness you are shown</w:t>
      </w:r>
    </w:p>
    <w:p w14:paraId="60851BB9" w14:textId="77777777" w:rsidR="00BD52EA" w:rsidRPr="00047536" w:rsidRDefault="00BD52EA" w:rsidP="00BD52EA">
      <w:pPr>
        <w:rPr>
          <w:u w:val="single"/>
        </w:rPr>
      </w:pPr>
      <w:r w:rsidRPr="00047536">
        <w:rPr>
          <w:u w:val="single"/>
        </w:rPr>
        <w:t>the path to the holding sea, a trail</w:t>
      </w:r>
    </w:p>
    <w:p w14:paraId="6D856D5C" w14:textId="77777777" w:rsidR="00BD52EA" w:rsidRPr="00047536" w:rsidRDefault="00BD52EA" w:rsidP="00BD52EA">
      <w:pPr>
        <w:rPr>
          <w:u w:val="single"/>
        </w:rPr>
      </w:pPr>
      <w:r w:rsidRPr="00047536">
        <w:rPr>
          <w:u w:val="single"/>
        </w:rPr>
        <w:t>burned by a herd of somnambulant turtles</w:t>
      </w:r>
    </w:p>
    <w:p w14:paraId="32C14481" w14:textId="77777777" w:rsidR="00BD52EA" w:rsidRPr="00047536" w:rsidRDefault="00BD52EA" w:rsidP="00BD52EA">
      <w:pPr>
        <w:rPr>
          <w:u w:val="single"/>
        </w:rPr>
      </w:pPr>
      <w:r w:rsidRPr="00047536">
        <w:rPr>
          <w:u w:val="single"/>
        </w:rPr>
        <w:t>who folded, one by one, in their grief</w:t>
      </w:r>
    </w:p>
    <w:p w14:paraId="3B6DD9DD" w14:textId="77777777" w:rsidR="00BD52EA" w:rsidRPr="00047536" w:rsidRDefault="00BD52EA" w:rsidP="00BD52EA">
      <w:pPr>
        <w:rPr>
          <w:u w:val="single"/>
        </w:rPr>
      </w:pPr>
      <w:r w:rsidRPr="00047536">
        <w:rPr>
          <w:u w:val="single"/>
        </w:rPr>
        <w:t>until a single remained</w:t>
      </w:r>
    </w:p>
    <w:p w14:paraId="004BB454" w14:textId="77777777" w:rsidR="00BD52EA" w:rsidRPr="00047536" w:rsidRDefault="00BD52EA" w:rsidP="00BD52EA">
      <w:pPr>
        <w:rPr>
          <w:u w:val="single"/>
        </w:rPr>
      </w:pPr>
      <w:r w:rsidRPr="00047536">
        <w:rPr>
          <w:u w:val="single"/>
        </w:rPr>
        <w:t>to carry the breath of time</w:t>
      </w:r>
    </w:p>
    <w:p w14:paraId="7351A11A" w14:textId="77777777" w:rsidR="00BD52EA" w:rsidRPr="00047536" w:rsidRDefault="00BD52EA" w:rsidP="00BD52EA">
      <w:pPr>
        <w:rPr>
          <w:u w:val="single"/>
        </w:rPr>
      </w:pPr>
      <w:r w:rsidRPr="00047536">
        <w:rPr>
          <w:u w:val="single"/>
        </w:rPr>
        <w:t>back</w:t>
      </w:r>
    </w:p>
    <w:p w14:paraId="6ED7664C" w14:textId="2910EE39" w:rsidR="003D3014" w:rsidRPr="00396A77" w:rsidRDefault="00BD52EA" w:rsidP="003D3014">
      <w:pPr>
        <w:rPr>
          <w:u w:val="single"/>
        </w:rPr>
      </w:pPr>
      <w:r w:rsidRPr="00047536">
        <w:rPr>
          <w:u w:val="single"/>
        </w:rPr>
        <w:t xml:space="preserve">to the </w:t>
      </w:r>
      <w:proofErr w:type="gramStart"/>
      <w:r w:rsidRPr="00047536">
        <w:rPr>
          <w:u w:val="single"/>
        </w:rPr>
        <w:t>seed.</w:t>
      </w:r>
      <w:bookmarkEnd w:id="7"/>
      <w:r w:rsidR="003D3014">
        <w:t>.</w:t>
      </w:r>
      <w:proofErr w:type="gramEnd"/>
      <w:r w:rsidR="003D3014">
        <w:t xml:space="preserve"> </w:t>
      </w:r>
    </w:p>
    <w:p w14:paraId="2B111E90" w14:textId="77777777" w:rsidR="00D72CAA" w:rsidRDefault="00D72CAA" w:rsidP="00D72CAA">
      <w:pPr>
        <w:pStyle w:val="Heading3"/>
      </w:pPr>
      <w:r>
        <w:t>Alt – Marsh ’95 – Utopian thinking good</w:t>
      </w:r>
    </w:p>
    <w:p w14:paraId="4ACE49BC" w14:textId="77777777" w:rsidR="00D72CAA" w:rsidRDefault="00D72CAA" w:rsidP="00D72CAA"/>
    <w:p w14:paraId="66EF9FD0" w14:textId="77777777" w:rsidR="00D72CAA" w:rsidRPr="00140875" w:rsidRDefault="00D72CAA" w:rsidP="00D72CAA">
      <w:pPr>
        <w:pStyle w:val="Heading4"/>
        <w:rPr>
          <w:rStyle w:val="Style13ptBold"/>
        </w:rPr>
      </w:pPr>
      <w:r>
        <w:t>Regardless of alternative solvency, you have an ethical obligation to attempt to transcend capitalism-- utopian thinking is key to the value of life</w:t>
      </w:r>
    </w:p>
    <w:p w14:paraId="11D2EBB2" w14:textId="77777777" w:rsidR="00D72CAA" w:rsidRPr="00D865C6" w:rsidRDefault="00D72CAA" w:rsidP="00D72CAA">
      <w:pPr>
        <w:rPr>
          <w:rStyle w:val="Style13ptBold"/>
        </w:rPr>
      </w:pPr>
      <w:r w:rsidRPr="00D865C6">
        <w:rPr>
          <w:rStyle w:val="Style13ptBold"/>
        </w:rPr>
        <w:t xml:space="preserve">Marsh </w:t>
      </w:r>
      <w:r>
        <w:rPr>
          <w:rStyle w:val="Style13ptBold"/>
        </w:rPr>
        <w:t>‘</w:t>
      </w:r>
      <w:r w:rsidRPr="00D865C6">
        <w:rPr>
          <w:rStyle w:val="Style13ptBold"/>
        </w:rPr>
        <w:t>95</w:t>
      </w:r>
    </w:p>
    <w:p w14:paraId="63A8CC2D" w14:textId="77777777" w:rsidR="00D72CAA" w:rsidRPr="00827B8B" w:rsidRDefault="00D72CAA" w:rsidP="00D72CAA">
      <w:pPr>
        <w:rPr>
          <w:sz w:val="16"/>
          <w:szCs w:val="20"/>
        </w:rPr>
      </w:pPr>
      <w:r>
        <w:t>(</w:t>
      </w:r>
      <w:r w:rsidRPr="00827B8B">
        <w:t>James L., Professor of Philosophy at Fordham University, Critique, Action, and Liberation</w:t>
      </w:r>
      <w:r>
        <w:t xml:space="preserve"> p. 331-336 GAL)</w:t>
      </w:r>
    </w:p>
    <w:p w14:paraId="5DADC33F" w14:textId="77777777" w:rsidR="00D72CAA" w:rsidRPr="00E43AED" w:rsidRDefault="00D72CAA" w:rsidP="00D72CAA">
      <w:r w:rsidRPr="0076591A">
        <w:t xml:space="preserve">However, such a conception of reason is highly questionable. </w:t>
      </w:r>
      <w:r w:rsidRPr="006452A8">
        <w:rPr>
          <w:rStyle w:val="underline"/>
        </w:rPr>
        <w:t>Reason</w:t>
      </w:r>
      <w:r w:rsidRPr="0076591A">
        <w:t xml:space="preserve">, as I have argued elsewhere </w:t>
      </w:r>
      <w:proofErr w:type="gramStart"/>
      <w:r w:rsidRPr="0076591A">
        <w:t>and in this book</w:t>
      </w:r>
      <w:proofErr w:type="gramEnd"/>
      <w:r w:rsidRPr="0076591A">
        <w:t xml:space="preserve">, </w:t>
      </w:r>
      <w:r w:rsidRPr="006452A8">
        <w:rPr>
          <w:rStyle w:val="underline"/>
        </w:rPr>
        <w:t>is dialectical and phenomenological. uniting</w:t>
      </w:r>
      <w:r w:rsidRPr="0076591A">
        <w:t xml:space="preserve"> within itself </w:t>
      </w:r>
      <w:r w:rsidRPr="006452A8">
        <w:rPr>
          <w:rStyle w:val="underline"/>
        </w:rPr>
        <w:t>fact and possibility', "is" and "ought."</w:t>
      </w:r>
      <w:r w:rsidRPr="0076591A">
        <w:t xml:space="preserve"> subject and object. </w:t>
      </w:r>
      <w:r w:rsidRPr="006452A8">
        <w:rPr>
          <w:rStyle w:val="underline"/>
        </w:rPr>
        <w:t>Reason is</w:t>
      </w:r>
      <w:r w:rsidRPr="0076591A">
        <w:t xml:space="preserve"> constitutive, </w:t>
      </w:r>
      <w:r w:rsidRPr="006452A8">
        <w:rPr>
          <w:rStyle w:val="underline"/>
        </w:rPr>
        <w:t>not simply</w:t>
      </w:r>
      <w:r w:rsidRPr="0076591A">
        <w:t xml:space="preserve"> acquisitive or </w:t>
      </w:r>
      <w:r w:rsidRPr="006452A8">
        <w:rPr>
          <w:rStyle w:val="underline"/>
        </w:rPr>
        <w:t>instrumental</w:t>
      </w:r>
      <w:r w:rsidRPr="0076591A">
        <w:t xml:space="preserve">, and as such constitutes goals and values and reflectively chooses itself as an end </w:t>
      </w:r>
      <w:proofErr w:type="gramStart"/>
      <w:r w:rsidRPr="0076591A">
        <w:t>in itself in</w:t>
      </w:r>
      <w:proofErr w:type="gramEnd"/>
      <w:r w:rsidRPr="0076591A">
        <w:t xml:space="preserve"> a community' of ends. Reason is relational, communal, processive. on the move from lower viewpoints to higher viewpoints and in this sense related creatively to a world developing through a process of emergent probability According to the conception of reason, one attempting to fix human possibility' by saying "this far and no further" is inhibiting human development and is profoundly irrational. -</w:t>
      </w:r>
    </w:p>
    <w:p w14:paraId="6E282D1D" w14:textId="77777777" w:rsidR="00D72CAA" w:rsidRPr="00D100B8" w:rsidRDefault="00D72CAA" w:rsidP="00D72CAA">
      <w:r w:rsidRPr="0076591A">
        <w:t xml:space="preserve">Moreover, through a dialectical phenomenological critique made earlier in this book </w:t>
      </w:r>
      <w:r w:rsidRPr="006452A8">
        <w:rPr>
          <w:rStyle w:val="underline"/>
        </w:rPr>
        <w:t xml:space="preserve">we have discovered late capitalism </w:t>
      </w:r>
      <w:r w:rsidRPr="0076591A">
        <w:t>and state socialism</w:t>
      </w:r>
      <w:r w:rsidRPr="006452A8">
        <w:rPr>
          <w:rStyle w:val="underline"/>
        </w:rPr>
        <w:t xml:space="preserve"> to be profoundly irrational systemically and morally</w:t>
      </w:r>
      <w:r w:rsidRPr="0076591A">
        <w:t>. They are irrational systemically insofar as both systems are</w:t>
      </w:r>
      <w:r w:rsidRPr="006452A8">
        <w:rPr>
          <w:rStyle w:val="underline"/>
        </w:rPr>
        <w:t xml:space="preserve"> susceptible to various kinds of crises, </w:t>
      </w:r>
      <w:r w:rsidRPr="0076591A">
        <w:t>economic, rational, legitimating, or motivational, and both systems systematically repress democratic participation. Both systems exercise</w:t>
      </w:r>
      <w:r w:rsidRPr="006452A8">
        <w:rPr>
          <w:rStyle w:val="underline"/>
        </w:rPr>
        <w:t xml:space="preserve"> a domination</w:t>
      </w:r>
      <w:r w:rsidRPr="0076591A">
        <w:t xml:space="preserve">, economic or political, </w:t>
      </w:r>
      <w:r w:rsidRPr="006452A8">
        <w:rPr>
          <w:rStyle w:val="underline"/>
        </w:rPr>
        <w:t>that inhibits the free</w:t>
      </w:r>
      <w:r w:rsidRPr="0076591A">
        <w:t>, rational</w:t>
      </w:r>
      <w:r w:rsidRPr="006452A8">
        <w:rPr>
          <w:rStyle w:val="underline"/>
        </w:rPr>
        <w:t xml:space="preserve"> unfolding of human potentiality</w:t>
      </w:r>
      <w:r w:rsidRPr="0076591A">
        <w:t>' in all of its fullness. In both</w:t>
      </w:r>
      <w:r w:rsidRPr="00BA54CB">
        <w:rPr>
          <w:rStyle w:val="underline"/>
        </w:rPr>
        <w:t xml:space="preserve"> </w:t>
      </w:r>
      <w:r w:rsidRPr="0076591A">
        <w:t xml:space="preserve">systems </w:t>
      </w:r>
      <w:r w:rsidRPr="00D100B8">
        <w:rPr>
          <w:rStyle w:val="underline"/>
        </w:rPr>
        <w:t>is a tendency</w:t>
      </w:r>
      <w:r w:rsidRPr="0076591A">
        <w:t xml:space="preserve"> </w:t>
      </w:r>
      <w:r w:rsidRPr="0018233F">
        <w:rPr>
          <w:rStyle w:val="underline"/>
        </w:rPr>
        <w:t>to</w:t>
      </w:r>
      <w:r w:rsidRPr="0076591A">
        <w:t xml:space="preserve"> ignore or </w:t>
      </w:r>
      <w:r w:rsidRPr="00BA54CB">
        <w:rPr>
          <w:rStyle w:val="underline"/>
        </w:rPr>
        <w:t>repress</w:t>
      </w:r>
      <w:r w:rsidRPr="0076591A">
        <w:t xml:space="preserve"> the subjectivity of</w:t>
      </w:r>
      <w:r w:rsidRPr="00BA54CB">
        <w:rPr>
          <w:rStyle w:val="underline"/>
        </w:rPr>
        <w:t xml:space="preserve"> human beings and turn them into objects</w:t>
      </w:r>
      <w:r w:rsidRPr="0076591A">
        <w:t>; in both systems is</w:t>
      </w:r>
      <w:r w:rsidRPr="00BA54CB">
        <w:rPr>
          <w:rStyle w:val="underline"/>
        </w:rPr>
        <w:t xml:space="preserve"> domination of nature and a resulting ecology problem</w:t>
      </w:r>
      <w:r w:rsidRPr="0076591A">
        <w:t xml:space="preserve">. In such a context, </w:t>
      </w:r>
      <w:r w:rsidRPr="00BA54CB">
        <w:rPr>
          <w:rStyle w:val="underline"/>
        </w:rPr>
        <w:t>it would be profoundly irrational not to try to think of alternatives to the status quo</w:t>
      </w:r>
      <w:r w:rsidRPr="0076591A">
        <w:t xml:space="preserve">. In the face of systemic domination, </w:t>
      </w:r>
      <w:r w:rsidRPr="00BA54CB">
        <w:rPr>
          <w:rStyle w:val="underline"/>
        </w:rPr>
        <w:t xml:space="preserve">fidelity' to the life of reason calls on reason to become revolutionary in its approach to the world. </w:t>
      </w:r>
      <w:r w:rsidRPr="0076591A">
        <w:t>A merely bourgeois or Stalinist rationality' is an incomplete, truncated rationality</w:t>
      </w:r>
      <w:proofErr w:type="gramStart"/>
      <w:r w:rsidRPr="0076591A">
        <w:t>'.-</w:t>
      </w:r>
      <w:proofErr w:type="gramEnd"/>
    </w:p>
    <w:p w14:paraId="16579A96" w14:textId="77777777" w:rsidR="00D72CAA" w:rsidRPr="00E43AED" w:rsidRDefault="00D72CAA" w:rsidP="00D72CAA">
      <w:r w:rsidRPr="0076591A">
        <w:t xml:space="preserve">Moreover, if our model of a dynamic, processive. developing world system on the move is correct, then such qualitative shifts from one epoch to another should have occurred in the past. </w:t>
      </w:r>
      <w:r w:rsidRPr="00BA54CB">
        <w:rPr>
          <w:rStyle w:val="underline"/>
        </w:rPr>
        <w:t xml:space="preserve">One can imagine the </w:t>
      </w:r>
      <w:proofErr w:type="spellStart"/>
      <w:r w:rsidRPr="0076591A">
        <w:t>Novaks</w:t>
      </w:r>
      <w:proofErr w:type="spellEnd"/>
      <w:r w:rsidRPr="0076591A">
        <w:t xml:space="preserve"> or </w:t>
      </w:r>
      <w:proofErr w:type="spellStart"/>
      <w:r w:rsidRPr="0076591A">
        <w:t>Kissingers</w:t>
      </w:r>
      <w:proofErr w:type="spellEnd"/>
      <w:r w:rsidRPr="0076591A">
        <w:t xml:space="preserve"> or </w:t>
      </w:r>
      <w:proofErr w:type="spellStart"/>
      <w:r w:rsidRPr="00BA54CB">
        <w:rPr>
          <w:rStyle w:val="underline"/>
        </w:rPr>
        <w:t>Friedmans</w:t>
      </w:r>
      <w:proofErr w:type="spellEnd"/>
      <w:r w:rsidRPr="00BA54CB">
        <w:rPr>
          <w:rStyle w:val="underline"/>
        </w:rPr>
        <w:t xml:space="preserve"> of this world arguing in past centuries that political monarchy is the best human beings can do or that racism is inevitable </w:t>
      </w:r>
      <w:r w:rsidRPr="0076591A">
        <w:t xml:space="preserve">or that a feudal relationship of lord to serf is the ultimate and best fate of human beings. </w:t>
      </w:r>
      <w:r w:rsidRPr="002700AE">
        <w:rPr>
          <w:rStyle w:val="underline"/>
        </w:rPr>
        <w:t>Yet history has moved on. and there is no reason to think that such movement has stopped with capitalism</w:t>
      </w:r>
      <w:r w:rsidRPr="0076591A">
        <w:t xml:space="preserve"> or state socialism. The irrational, oppressive character of these structures indicates that we should move on; the processive character of human beings in the world indicates that we can move on. Recent events in eastern Europe only confirm such a judgment.</w:t>
      </w:r>
    </w:p>
    <w:p w14:paraId="39D23972" w14:textId="77777777" w:rsidR="00D72CAA" w:rsidRPr="00A17D19" w:rsidRDefault="00D72CAA" w:rsidP="00D72CAA">
      <w:pPr>
        <w:rPr>
          <w:sz w:val="16"/>
        </w:rPr>
      </w:pPr>
      <w:r w:rsidRPr="00BA54CB">
        <w:rPr>
          <w:rStyle w:val="underline"/>
        </w:rPr>
        <w:t xml:space="preserve">Positivism and scientism </w:t>
      </w:r>
      <w:r w:rsidRPr="0076591A">
        <w:rPr>
          <w:sz w:val="16"/>
        </w:rPr>
        <w:t xml:space="preserve">in our context, then, simply </w:t>
      </w:r>
      <w:r w:rsidRPr="00BA54CB">
        <w:rPr>
          <w:rStyle w:val="underline"/>
        </w:rPr>
        <w:t xml:space="preserve">become ideologies confining </w:t>
      </w:r>
      <w:r w:rsidRPr="0076591A">
        <w:rPr>
          <w:sz w:val="16"/>
        </w:rPr>
        <w:t>the human</w:t>
      </w:r>
      <w:r w:rsidRPr="00BA54CB">
        <w:rPr>
          <w:rStyle w:val="underline"/>
        </w:rPr>
        <w:t xml:space="preserve"> </w:t>
      </w:r>
      <w:r w:rsidRPr="0076591A">
        <w:rPr>
          <w:sz w:val="16"/>
        </w:rPr>
        <w:t>mind and</w:t>
      </w:r>
      <w:r w:rsidRPr="00BA54CB">
        <w:rPr>
          <w:rStyle w:val="underline"/>
        </w:rPr>
        <w:t xml:space="preserve"> imagination to </w:t>
      </w:r>
      <w:r w:rsidRPr="0076591A">
        <w:rPr>
          <w:sz w:val="16"/>
        </w:rPr>
        <w:t xml:space="preserve">certain </w:t>
      </w:r>
      <w:r w:rsidRPr="00BA54CB">
        <w:rPr>
          <w:rStyle w:val="underline"/>
        </w:rPr>
        <w:t>historical forms that</w:t>
      </w:r>
      <w:r w:rsidRPr="0076591A">
        <w:rPr>
          <w:sz w:val="16"/>
        </w:rPr>
        <w:t xml:space="preserve"> happen to </w:t>
      </w:r>
      <w:r w:rsidRPr="00BA54CB">
        <w:rPr>
          <w:rStyle w:val="underline"/>
        </w:rPr>
        <w:t xml:space="preserve">favor </w:t>
      </w:r>
      <w:r w:rsidRPr="0076591A">
        <w:rPr>
          <w:sz w:val="16"/>
        </w:rPr>
        <w:t xml:space="preserve">certain </w:t>
      </w:r>
      <w:r w:rsidRPr="00BA54CB">
        <w:rPr>
          <w:rStyle w:val="underline"/>
        </w:rPr>
        <w:t>dominating classes or bureaucratic elites</w:t>
      </w:r>
      <w:r w:rsidRPr="0076591A">
        <w:rPr>
          <w:sz w:val="16"/>
        </w:rPr>
        <w:t xml:space="preserve">. Scientism and positivism are not simply crude intellectual errors, although </w:t>
      </w:r>
      <w:r w:rsidRPr="002700AE">
        <w:rPr>
          <w:rStyle w:val="underline"/>
        </w:rPr>
        <w:t>they</w:t>
      </w:r>
      <w:r w:rsidRPr="0076591A">
        <w:rPr>
          <w:sz w:val="16"/>
        </w:rPr>
        <w:t xml:space="preserve"> are certainly that, but</w:t>
      </w:r>
      <w:r w:rsidRPr="00BA54CB">
        <w:rPr>
          <w:rStyle w:val="underline"/>
        </w:rPr>
        <w:t xml:space="preserve"> are economic and political expressions of domination</w:t>
      </w:r>
      <w:r w:rsidRPr="0076591A">
        <w:rPr>
          <w:sz w:val="16"/>
        </w:rPr>
        <w:t xml:space="preserve">. </w:t>
      </w:r>
      <w:r w:rsidRPr="00BA54CB">
        <w:rPr>
          <w:rStyle w:val="underline"/>
        </w:rPr>
        <w:t xml:space="preserve">Capitalism </w:t>
      </w:r>
      <w:r w:rsidRPr="0076591A">
        <w:rPr>
          <w:sz w:val="16"/>
        </w:rPr>
        <w:t xml:space="preserve">and state socialism, we might say. </w:t>
      </w:r>
      <w:r w:rsidRPr="00BA54CB">
        <w:rPr>
          <w:rStyle w:val="underline"/>
        </w:rPr>
        <w:t>are lived</w:t>
      </w:r>
      <w:r w:rsidRPr="0076591A">
        <w:rPr>
          <w:sz w:val="16"/>
        </w:rPr>
        <w:t>, practical</w:t>
      </w:r>
      <w:r w:rsidRPr="00BA54CB">
        <w:rPr>
          <w:rStyle w:val="underline"/>
        </w:rPr>
        <w:t xml:space="preserve"> positivism and scientism that express, reinforce, and legitimate domination. </w:t>
      </w:r>
      <w:r w:rsidRPr="0076591A">
        <w:rPr>
          <w:sz w:val="16"/>
        </w:rPr>
        <w:t xml:space="preserve">Because </w:t>
      </w:r>
      <w:r w:rsidRPr="00BA54CB">
        <w:rPr>
          <w:rStyle w:val="underline"/>
        </w:rPr>
        <w:t xml:space="preserve">they present themselves as the only forms of reason, men and women are tempted </w:t>
      </w:r>
      <w:r w:rsidRPr="0076591A">
        <w:rPr>
          <w:sz w:val="16"/>
        </w:rPr>
        <w:t>and invited</w:t>
      </w:r>
      <w:r w:rsidRPr="00BA54CB">
        <w:rPr>
          <w:rStyle w:val="underline"/>
        </w:rPr>
        <w:t xml:space="preserve"> to abandon </w:t>
      </w:r>
      <w:r w:rsidRPr="0076591A">
        <w:rPr>
          <w:sz w:val="16"/>
        </w:rPr>
        <w:t xml:space="preserve">their own </w:t>
      </w:r>
      <w:r w:rsidRPr="00BA54CB">
        <w:rPr>
          <w:rStyle w:val="underline"/>
        </w:rPr>
        <w:t xml:space="preserve">reflection </w:t>
      </w:r>
      <w:r w:rsidRPr="0076591A">
        <w:rPr>
          <w:sz w:val="16"/>
        </w:rPr>
        <w:t xml:space="preserve">and choosing </w:t>
      </w:r>
      <w:r w:rsidRPr="00BA54CB">
        <w:rPr>
          <w:rStyle w:val="underline"/>
        </w:rPr>
        <w:t xml:space="preserve">and hand their </w:t>
      </w:r>
      <w:r w:rsidRPr="0076591A">
        <w:rPr>
          <w:sz w:val="16"/>
        </w:rPr>
        <w:t>economic, political, and social</w:t>
      </w:r>
      <w:r w:rsidRPr="00BA54CB">
        <w:rPr>
          <w:rStyle w:val="underline"/>
        </w:rPr>
        <w:t xml:space="preserve"> lives over to some expert or group of experts</w:t>
      </w:r>
      <w:r w:rsidRPr="0076591A">
        <w:rPr>
          <w:sz w:val="16"/>
        </w:rPr>
        <w:t>. Because science and technology are not only dominant productive forces but also ideologies, they suppress symbolic interaction in favor of purposive-rational action, constitutive reason in favor of instrumental reason, participation in favor of domination.</w:t>
      </w:r>
      <w:r w:rsidRPr="0076591A">
        <w:rPr>
          <w:sz w:val="16"/>
          <w:vertAlign w:val="superscript"/>
        </w:rPr>
        <w:t>2</w:t>
      </w:r>
    </w:p>
    <w:p w14:paraId="50F292CB" w14:textId="77777777" w:rsidR="00D72CAA" w:rsidRPr="00E43AED" w:rsidRDefault="00D72CAA" w:rsidP="00D72CAA">
      <w:r w:rsidRPr="00BA54CB">
        <w:rPr>
          <w:rStyle w:val="underline"/>
        </w:rPr>
        <w:t>The</w:t>
      </w:r>
      <w:r w:rsidRPr="0076591A">
        <w:rPr>
          <w:sz w:val="16"/>
        </w:rPr>
        <w:t xml:space="preserve"> basic </w:t>
      </w:r>
      <w:r w:rsidRPr="00BA54CB">
        <w:rPr>
          <w:rStyle w:val="underline"/>
        </w:rPr>
        <w:t xml:space="preserve">question </w:t>
      </w:r>
      <w:r w:rsidRPr="0076591A">
        <w:rPr>
          <w:sz w:val="16"/>
        </w:rPr>
        <w:t>concerning the possibility of socialism,</w:t>
      </w:r>
      <w:r w:rsidRPr="00BA54CB">
        <w:rPr>
          <w:rStyle w:val="underline"/>
        </w:rPr>
        <w:t xml:space="preserve"> then, is the rationality of Utopian thinking</w:t>
      </w:r>
      <w:r w:rsidRPr="0076591A">
        <w:rPr>
          <w:sz w:val="16"/>
        </w:rPr>
        <w:t xml:space="preserve">. </w:t>
      </w:r>
      <w:r w:rsidRPr="00BA54CB">
        <w:rPr>
          <w:rStyle w:val="underline"/>
        </w:rPr>
        <w:t xml:space="preserve">If scientism and positivism or </w:t>
      </w:r>
      <w:r w:rsidRPr="0076591A">
        <w:rPr>
          <w:sz w:val="16"/>
        </w:rPr>
        <w:t>some of their offshoots such as</w:t>
      </w:r>
      <w:r w:rsidRPr="00BA54CB">
        <w:rPr>
          <w:rStyle w:val="underline"/>
        </w:rPr>
        <w:t xml:space="preserve"> the</w:t>
      </w:r>
      <w:r w:rsidRPr="0076591A">
        <w:rPr>
          <w:sz w:val="16"/>
        </w:rPr>
        <w:t xml:space="preserve"> postmodern </w:t>
      </w:r>
      <w:r w:rsidRPr="00BA54CB">
        <w:rPr>
          <w:rStyle w:val="underline"/>
        </w:rPr>
        <w:t xml:space="preserve">pragmatism of </w:t>
      </w:r>
      <w:proofErr w:type="spellStart"/>
      <w:r w:rsidRPr="00BA54CB">
        <w:rPr>
          <w:rStyle w:val="underline"/>
        </w:rPr>
        <w:t>Rorty</w:t>
      </w:r>
      <w:proofErr w:type="spellEnd"/>
      <w:r w:rsidRPr="00BA54CB">
        <w:rPr>
          <w:rStyle w:val="underline"/>
        </w:rPr>
        <w:t xml:space="preserve"> exhaust the definition of reason, then</w:t>
      </w:r>
      <w:r w:rsidRPr="0076591A">
        <w:rPr>
          <w:sz w:val="16"/>
        </w:rPr>
        <w:t xml:space="preserve"> Utopian thinking is </w:t>
      </w:r>
      <w:proofErr w:type="gramStart"/>
      <w:r w:rsidRPr="0076591A">
        <w:rPr>
          <w:sz w:val="16"/>
        </w:rPr>
        <w:t>irrational</w:t>
      </w:r>
      <w:proofErr w:type="gramEnd"/>
      <w:r w:rsidRPr="0076591A">
        <w:rPr>
          <w:sz w:val="16"/>
        </w:rPr>
        <w:t xml:space="preserve"> and </w:t>
      </w:r>
      <w:r w:rsidRPr="00BA54CB">
        <w:rPr>
          <w:rStyle w:val="underline"/>
        </w:rPr>
        <w:t>the human mind must confine itself to the straight jacket of empirical fact</w:t>
      </w:r>
      <w:r w:rsidRPr="0076591A">
        <w:rPr>
          <w:sz w:val="16"/>
        </w:rPr>
        <w:t xml:space="preserve">. </w:t>
      </w:r>
      <w:r w:rsidRPr="008C735B">
        <w:t>If. on the other hand, my dialectical phenomenological definition of reason is correct, then the thinking of Utopia is not only legitimate but necessary. Reflection and freedom</w:t>
      </w:r>
      <w:r w:rsidRPr="0076591A">
        <w:t xml:space="preserve"> and praxis are </w:t>
      </w:r>
      <w:r w:rsidRPr="0076591A">
        <w:rPr>
          <w:i/>
          <w:iCs/>
        </w:rPr>
        <w:t xml:space="preserve">essentially </w:t>
      </w:r>
      <w:r w:rsidRPr="0076591A">
        <w:t xml:space="preserve">Utopian in their full, unfolding life. </w:t>
      </w:r>
      <w:r w:rsidRPr="00BA54CB">
        <w:rPr>
          <w:rStyle w:val="underline"/>
        </w:rPr>
        <w:t xml:space="preserve">Denial of Utopia mutilates freedom and </w:t>
      </w:r>
      <w:proofErr w:type="gramStart"/>
      <w:r w:rsidRPr="00BA54CB">
        <w:rPr>
          <w:rStyle w:val="underline"/>
        </w:rPr>
        <w:t>reason</w:t>
      </w:r>
      <w:r w:rsidRPr="0076591A">
        <w:t>.-</w:t>
      </w:r>
      <w:proofErr w:type="gramEnd"/>
    </w:p>
    <w:p w14:paraId="04F6616C" w14:textId="77777777" w:rsidR="00D72CAA" w:rsidRPr="0076591A" w:rsidRDefault="00D72CAA" w:rsidP="00D72CAA">
      <w:r w:rsidRPr="0076591A">
        <w:t xml:space="preserve">We can appreciate this point more deeply by focusing phenomenologically on my experience of myself as an incarnate subject in the world. </w:t>
      </w:r>
      <w:proofErr w:type="gramStart"/>
      <w:r w:rsidRPr="0076591A">
        <w:t>First of all</w:t>
      </w:r>
      <w:proofErr w:type="gramEnd"/>
      <w:r w:rsidRPr="0076591A">
        <w:t>. questioning is essential to the life of reason, and any questioning points beyond the data to a future answer arrived at in a future insight and judgment. A scientist hit on the head by an apple asks questions that point toward a future answer. Any question negates the given set of facts and anticipates a new future.</w:t>
      </w:r>
    </w:p>
    <w:p w14:paraId="7B042062" w14:textId="77777777" w:rsidR="00D72CAA" w:rsidRPr="0076591A" w:rsidRDefault="00D72CAA" w:rsidP="00D72CAA">
      <w:r w:rsidRPr="0076591A">
        <w:t xml:space="preserve">Next, on the level of insight and conceptualization we arrive at a universal that is not exhausted by any </w:t>
      </w:r>
      <w:proofErr w:type="gramStart"/>
      <w:r w:rsidRPr="0076591A">
        <w:t>particular manifestation</w:t>
      </w:r>
      <w:proofErr w:type="gramEnd"/>
      <w:r w:rsidRPr="0076591A">
        <w:t xml:space="preserve"> or instance. "Triangle" is not exhausted by this </w:t>
      </w:r>
      <w:proofErr w:type="gramStart"/>
      <w:r w:rsidRPr="0076591A">
        <w:t>particular triangular</w:t>
      </w:r>
      <w:proofErr w:type="gramEnd"/>
      <w:r w:rsidRPr="0076591A">
        <w:t xml:space="preserve"> thing, "justice" by this particular example of justice, "beauty" by this particular painting. Moreover, </w:t>
      </w:r>
      <w:proofErr w:type="gramStart"/>
      <w:r w:rsidRPr="0076591A">
        <w:t>no particular, sensible</w:t>
      </w:r>
      <w:proofErr w:type="gramEnd"/>
      <w:r w:rsidRPr="0076591A">
        <w:t xml:space="preserve"> incarnation matches the perfection of the ideal. These instances of "triangle." "justice." "beauty." respectively, are not perfect; they have cracks, blemishes, and </w:t>
      </w:r>
      <w:proofErr w:type="gramStart"/>
      <w:r w:rsidRPr="0076591A">
        <w:t>impurities.-</w:t>
      </w:r>
      <w:proofErr w:type="gramEnd"/>
    </w:p>
    <w:p w14:paraId="685B399F" w14:textId="77777777" w:rsidR="00D72CAA" w:rsidRPr="00E43AED" w:rsidRDefault="00D72CAA" w:rsidP="00D72CAA">
      <w:r w:rsidRPr="0076591A">
        <w:t>Further. on a reflective, ethical level I constitute through reflection and choice myself as an end in a community of ends. This</w:t>
      </w:r>
      <w:r w:rsidRPr="00E43AED">
        <w:t xml:space="preserve"> ethical norm has the same inexhaustibility and perfection as any universal, but in addition is the ethical obligation to realize the ideal</w:t>
      </w:r>
      <w:r w:rsidRPr="00BA54CB">
        <w:rPr>
          <w:rStyle w:val="underline"/>
        </w:rPr>
        <w:t>. If</w:t>
      </w:r>
      <w:r w:rsidRPr="00E43AED">
        <w:t xml:space="preserve">. therefore. I am essentially and eidetically an experiencing, understanding, judging, and choosing subject and </w:t>
      </w:r>
      <w:r w:rsidRPr="00BA54CB">
        <w:rPr>
          <w:rStyle w:val="underline"/>
        </w:rPr>
        <w:t xml:space="preserve">the </w:t>
      </w:r>
      <w:r w:rsidRPr="0076591A">
        <w:t>current</w:t>
      </w:r>
      <w:r w:rsidRPr="002700AE">
        <w:t xml:space="preserve"> </w:t>
      </w:r>
      <w:r w:rsidRPr="00BA54CB">
        <w:rPr>
          <w:rStyle w:val="underline"/>
        </w:rPr>
        <w:t xml:space="preserve">social situation is </w:t>
      </w:r>
      <w:r w:rsidRPr="0076591A">
        <w:t>irrational and</w:t>
      </w:r>
      <w:r w:rsidRPr="00BA54CB">
        <w:rPr>
          <w:rStyle w:val="underline"/>
        </w:rPr>
        <w:t xml:space="preserve"> unjust</w:t>
      </w:r>
      <w:r w:rsidRPr="00E43AED">
        <w:t xml:space="preserve"> in not respecting that reality. </w:t>
      </w:r>
      <w:r w:rsidRPr="00BA54CB">
        <w:rPr>
          <w:rStyle w:val="underline"/>
        </w:rPr>
        <w:t xml:space="preserve">I have three choices. I can capitulate </w:t>
      </w:r>
      <w:r w:rsidRPr="002700AE">
        <w:t xml:space="preserve">to </w:t>
      </w:r>
      <w:r w:rsidRPr="0076591A">
        <w:t>the situation</w:t>
      </w:r>
      <w:r w:rsidRPr="00BA54CB">
        <w:rPr>
          <w:rStyle w:val="underline"/>
        </w:rPr>
        <w:t xml:space="preserve"> and in so doing </w:t>
      </w:r>
      <w:r w:rsidRPr="0076591A">
        <w:t>reduce or</w:t>
      </w:r>
      <w:r w:rsidRPr="00BA54CB">
        <w:rPr>
          <w:rStyle w:val="underline"/>
        </w:rPr>
        <w:t xml:space="preserve"> renounce my humanity', or I can live a double life</w:t>
      </w:r>
      <w:r w:rsidRPr="002700AE">
        <w:t xml:space="preserve"> in</w:t>
      </w:r>
      <w:r w:rsidRPr="00BA54CB">
        <w:rPr>
          <w:rStyle w:val="underline"/>
        </w:rPr>
        <w:t xml:space="preserve"> thinking Utopian thoughts and pursuing a nonutopian life, or I can pursue the Utopia of a full economic, social, and political democracy </w:t>
      </w:r>
      <w:r w:rsidRPr="0076591A">
        <w:t>that is worthy of such a rational, free subject a</w:t>
      </w:r>
      <w:r w:rsidRPr="00E43AED">
        <w:t xml:space="preserve">nd incarnates in its institutions full respect for such a subject. </w:t>
      </w:r>
      <w:r w:rsidRPr="002700AE">
        <w:rPr>
          <w:rStyle w:val="underline"/>
        </w:rPr>
        <w:t>Only the last</w:t>
      </w:r>
      <w:r w:rsidRPr="002700AE">
        <w:t xml:space="preserve"> </w:t>
      </w:r>
      <w:r w:rsidRPr="0076591A">
        <w:t>option</w:t>
      </w:r>
      <w:r w:rsidRPr="002700AE">
        <w:t xml:space="preserve"> </w:t>
      </w:r>
      <w:r w:rsidRPr="002700AE">
        <w:rPr>
          <w:rStyle w:val="underline"/>
        </w:rPr>
        <w:t xml:space="preserve">is fully consistent with the life of </w:t>
      </w:r>
      <w:r w:rsidRPr="00E43AED">
        <w:t xml:space="preserve">incarnate reason and </w:t>
      </w:r>
      <w:r w:rsidRPr="002700AE">
        <w:rPr>
          <w:rStyle w:val="underline"/>
        </w:rPr>
        <w:t>freedom</w:t>
      </w:r>
      <w:r w:rsidRPr="00E43AED">
        <w:t>.</w:t>
      </w:r>
    </w:p>
    <w:p w14:paraId="0EBE89DE" w14:textId="77777777" w:rsidR="00D72CAA" w:rsidRPr="00E43AED" w:rsidRDefault="00D72CAA" w:rsidP="00D72CAA">
      <w:r w:rsidRPr="00E43AED">
        <w:t>Finally, we may affirm a threefold exteriority' to the irrational, exploitative capitalist system: exteriority' as past, present, and future. Exteriority' as past is the laborer initially confronting capital as deprived of means of production, land, and means of consumption; as present exteriority' is labor confronting capital as nothing, poor, more and more deprived of skill, surplus value, and even of employment; and as future exteriority is the Utopia of liberation that is suggested by. demanded by. and called for by the alienated present. Such Utopia as norm and goal calls into question our alienated bourgeois present.</w:t>
      </w:r>
    </w:p>
    <w:p w14:paraId="3EBBBBDA" w14:textId="77777777" w:rsidR="00D72CAA" w:rsidRPr="00E43AED" w:rsidRDefault="00D72CAA" w:rsidP="00D72CAA">
      <w:r w:rsidRPr="00E43AED">
        <w:t xml:space="preserve">"Exteriority" or "the other" in this book has at least five moments or stages of articulation: as phenomenologically described, as ethically evaluated, as hermeneutically interpreted, as critically judged, and as anticipated in </w:t>
      </w:r>
      <w:proofErr w:type="gramStart"/>
      <w:r w:rsidRPr="00E43AED">
        <w:t>an</w:t>
      </w:r>
      <w:proofErr w:type="gramEnd"/>
      <w:r w:rsidRPr="00E43AED">
        <w:t xml:space="preserve"> Utopian manner. Our affirmation of "utopia" as essential and implied by "rationality" in the full sense just completes and fills out our affirmation of exteriority as linked to rationality. A rationality and freedom and ethics and hermeneutics and critique and praxis not open to exteriority' are incomplete, truncated, mutilated. Exteriority' is the positive ground enabling us to go fully beyond a merely negative dialectic. -</w:t>
      </w:r>
    </w:p>
    <w:p w14:paraId="4322687F" w14:textId="77777777" w:rsidR="00D72CAA" w:rsidRPr="002C18CC" w:rsidRDefault="00D72CAA" w:rsidP="00D72CAA">
      <w:pPr>
        <w:rPr>
          <w:rStyle w:val="underline"/>
        </w:rPr>
      </w:pPr>
      <w:r w:rsidRPr="00E43AED">
        <w:t xml:space="preserve">We </w:t>
      </w:r>
      <w:r w:rsidRPr="0076591A">
        <w:t>affirm, then, the ethical necessity' of pursuing ethical community' and democratic socialism as the rational embodiment of that vision. Here it is important to be clear about the difference between acquisitive, empirical reason and constitutive, ethical reason.</w:t>
      </w:r>
      <w:r w:rsidRPr="002C18CC">
        <w:rPr>
          <w:rStyle w:val="underline"/>
        </w:rPr>
        <w:t xml:space="preserve"> Ethical community' as utopia is not</w:t>
      </w:r>
      <w:r w:rsidRPr="002700AE">
        <w:t xml:space="preserve"> </w:t>
      </w:r>
      <w:r w:rsidRPr="0076591A">
        <w:t>primarily</w:t>
      </w:r>
      <w:r w:rsidRPr="002C18CC">
        <w:rPr>
          <w:rStyle w:val="underline"/>
        </w:rPr>
        <w:t xml:space="preserve"> something I stand back and predict objectively and scientifically; it is something to which I commit myself ethically and politically.</w:t>
      </w:r>
    </w:p>
    <w:p w14:paraId="1A0FA2DC" w14:textId="77777777" w:rsidR="00D72CAA" w:rsidRPr="002C18CC" w:rsidRDefault="00D72CAA" w:rsidP="00D72CAA">
      <w:pPr>
        <w:rPr>
          <w:rStyle w:val="underline"/>
        </w:rPr>
      </w:pPr>
      <w:r w:rsidRPr="0076591A">
        <w:rPr>
          <w:szCs w:val="16"/>
        </w:rPr>
        <w:t>An example from the sphere of personal morality' should make the difference clear.</w:t>
      </w:r>
      <w:r w:rsidRPr="002C18CC">
        <w:rPr>
          <w:rStyle w:val="underline"/>
        </w:rPr>
        <w:t xml:space="preserve"> When a friend </w:t>
      </w:r>
      <w:r w:rsidRPr="00E43AED">
        <w:t xml:space="preserve">relative, teacher, or minister </w:t>
      </w:r>
      <w:r w:rsidRPr="002C18CC">
        <w:rPr>
          <w:rStyle w:val="underline"/>
        </w:rPr>
        <w:t>counsels an alcoholic to confront her habit, she is not making a prediction</w:t>
      </w:r>
      <w:r w:rsidRPr="0076591A">
        <w:rPr>
          <w:szCs w:val="16"/>
        </w:rPr>
        <w:t>. Indeed</w:t>
      </w:r>
      <w:r w:rsidRPr="002700AE">
        <w:t>,</w:t>
      </w:r>
      <w:r w:rsidRPr="002C18CC">
        <w:rPr>
          <w:rStyle w:val="underline"/>
        </w:rPr>
        <w:t xml:space="preserve"> it may seem unlikely</w:t>
      </w:r>
      <w:r w:rsidRPr="0076591A">
        <w:rPr>
          <w:szCs w:val="16"/>
        </w:rPr>
        <w:t xml:space="preserve">, given this </w:t>
      </w:r>
      <w:proofErr w:type="gramStart"/>
      <w:r w:rsidRPr="0076591A">
        <w:rPr>
          <w:szCs w:val="16"/>
        </w:rPr>
        <w:t>particular person's</w:t>
      </w:r>
      <w:proofErr w:type="gramEnd"/>
      <w:r w:rsidRPr="0076591A">
        <w:rPr>
          <w:szCs w:val="16"/>
        </w:rPr>
        <w:t xml:space="preserve"> past history,</w:t>
      </w:r>
      <w:r w:rsidRPr="002700AE">
        <w:t xml:space="preserve"> </w:t>
      </w:r>
      <w:r w:rsidRPr="002C18CC">
        <w:rPr>
          <w:rStyle w:val="underline"/>
        </w:rPr>
        <w:t>that she will lick her habit. Nonetheless, the moral obligation to get over her habit remains</w:t>
      </w:r>
      <w:r w:rsidRPr="00E43AED">
        <w:t xml:space="preserve">. </w:t>
      </w:r>
      <w:r w:rsidRPr="002C18CC">
        <w:rPr>
          <w:rStyle w:val="underline"/>
        </w:rPr>
        <w:t>Similarly, an obligation exists to get over our capitalism as a social equivalent of drunkenness</w:t>
      </w:r>
      <w:r w:rsidRPr="00E43AED">
        <w:t xml:space="preserve">. If the argument of this chapter is </w:t>
      </w:r>
      <w:r w:rsidRPr="00E43AED">
        <w:rPr>
          <w:i/>
          <w:iCs/>
        </w:rPr>
        <w:t xml:space="preserve">correct, </w:t>
      </w:r>
      <w:r w:rsidRPr="002C18CC">
        <w:rPr>
          <w:rStyle w:val="underline"/>
        </w:rPr>
        <w:t xml:space="preserve">we cannot renounce such an attempt at transcendence without giving up on the ethical project </w:t>
      </w:r>
      <w:r w:rsidRPr="0076591A">
        <w:rPr>
          <w:szCs w:val="16"/>
        </w:rPr>
        <w:t>or curtailing that project by confining it to the sphere of intimate, interpersonal relations. I am a good father or husband or lover in my private life, but I remain exploitative, cruel, and inhumane in my public, capitalistic life</w:t>
      </w:r>
      <w:r w:rsidRPr="002700AE">
        <w:t>.</w:t>
      </w:r>
      <w:r w:rsidRPr="00E43AED">
        <w:t xml:space="preserve"> </w:t>
      </w:r>
      <w:r w:rsidRPr="002C18CC">
        <w:rPr>
          <w:rStyle w:val="underline"/>
        </w:rPr>
        <w:t xml:space="preserve">Such ethical renunciation </w:t>
      </w:r>
      <w:r w:rsidRPr="0076591A">
        <w:rPr>
          <w:szCs w:val="16"/>
        </w:rPr>
        <w:t>or curtailment</w:t>
      </w:r>
      <w:r w:rsidRPr="002C18CC">
        <w:rPr>
          <w:rStyle w:val="underline"/>
        </w:rPr>
        <w:t xml:space="preserve"> is the death or mutilation of the human; denial of utopia is a living death.</w:t>
      </w:r>
    </w:p>
    <w:p w14:paraId="64E799C7" w14:textId="77777777" w:rsidR="00D72CAA" w:rsidRPr="008C735B" w:rsidRDefault="00D72CAA" w:rsidP="00D72CAA">
      <w:r w:rsidRPr="00E43AED">
        <w:t xml:space="preserve">Ideologies of scientific elitism, therefore, as they function in capitalist society are correct if there is no such thing as ethical, constitutive reason operating in community. If such constitutive reason is possible and actual in human beings as human in community, then scientific elitism is false. Men and women acting democratically and participatively do have a capacity to understand themselves and their lives in a way that is cogent and in touch with reality'. Indeed, many of the popular movements in Europe, England, and the United States in the last twenty' years such as feminism, environmentalism, civil rights, and antiwar movements, often acting against the advice or opinions of experts, have shown themselves to be right and effective. In the Vietnam War. for example, millions of people in the United States taking to the streets in protest proved the "best and the brightest" in the White House. Pentagon, and State Department wrong. The "best and the brightest" according to the standards of scientific elitism proved to be deluded. </w:t>
      </w:r>
      <w:r w:rsidRPr="002C18CC">
        <w:rPr>
          <w:rStyle w:val="underline"/>
        </w:rPr>
        <w:t>The presence of an ethical, political rationality in all of us as human invalidates scientific elitism at its core</w:t>
      </w:r>
      <w:r w:rsidRPr="00E43AED">
        <w:t>. As I am arguing it here, a fundamental link exists among dialectical phenomenology, ethical, constitutive rationality, and democracy. Philosophy and ethics, properly understood, are antielitist.</w:t>
      </w:r>
      <w:r w:rsidRPr="00E43AED">
        <w:rPr>
          <w:vertAlign w:val="superscript"/>
        </w:rPr>
        <w:t>12</w:t>
      </w:r>
      <w:r>
        <w:t xml:space="preserve"> </w:t>
      </w:r>
      <w:r w:rsidRPr="002C18CC">
        <w:rPr>
          <w:rStyle w:val="underline"/>
        </w:rPr>
        <w:t>To think in a Utopian manner</w:t>
      </w:r>
      <w:r w:rsidRPr="00E43AED">
        <w:rPr>
          <w:sz w:val="16"/>
        </w:rPr>
        <w:t xml:space="preserve">, then, about community and socialism </w:t>
      </w:r>
      <w:r w:rsidRPr="002C18CC">
        <w:rPr>
          <w:rStyle w:val="underline"/>
        </w:rPr>
        <w:t>is to free ourselves from the excessive hold that science and technology exert over our minds and imaginations. We begin to see that science and technology and expertise, even though</w:t>
      </w:r>
      <w:r w:rsidRPr="00E43AED">
        <w:rPr>
          <w:sz w:val="16"/>
        </w:rPr>
        <w:t xml:space="preserve"> they are </w:t>
      </w:r>
      <w:r w:rsidRPr="002C18CC">
        <w:rPr>
          <w:rStyle w:val="underline"/>
        </w:rPr>
        <w:t>legitimate within their own proper domains, do not exhaust or monopolize the definition of reason and other forms of reason and knowledge that are more informative, profound, and fundamental</w:t>
      </w:r>
      <w:r w:rsidRPr="00E43AED">
        <w:rPr>
          <w:sz w:val="16"/>
        </w:rPr>
        <w:t xml:space="preserve">. Indeed, compared to certain expressions of art or ethics or philosophy or religion, science and technology are relatively superficial. </w:t>
      </w:r>
      <w:r w:rsidRPr="00AE4115">
        <w:rPr>
          <w:rStyle w:val="underline"/>
        </w:rPr>
        <w:t xml:space="preserve">What revelatory power does a scientific equation have compared to Hamlet's "To be or not to be" speech? </w:t>
      </w:r>
      <w:r w:rsidRPr="0076591A">
        <w:rPr>
          <w:sz w:val="16"/>
          <w:szCs w:val="16"/>
        </w:rPr>
        <w:t xml:space="preserve">What does an empirical study of human populations show me about human life compared to the insight of Marx's Capital? What can a factual study of war show about its horrors compared to Picasso's </w:t>
      </w:r>
      <w:proofErr w:type="gramStart"/>
      <w:r w:rsidRPr="0076591A">
        <w:rPr>
          <w:sz w:val="16"/>
          <w:szCs w:val="16"/>
        </w:rPr>
        <w:t>Guernica ?</w:t>
      </w:r>
      <w:proofErr w:type="gramEnd"/>
    </w:p>
    <w:p w14:paraId="2403488D" w14:textId="77777777" w:rsidR="00D72CAA" w:rsidRPr="00AE4115" w:rsidRDefault="00D72CAA" w:rsidP="00D72CAA">
      <w:pPr>
        <w:rPr>
          <w:rStyle w:val="underline"/>
        </w:rPr>
      </w:pPr>
      <w:r w:rsidRPr="00AE4115">
        <w:rPr>
          <w:rStyle w:val="underline"/>
        </w:rPr>
        <w:t>To the extent</w:t>
      </w:r>
      <w:r w:rsidRPr="00E43AED">
        <w:rPr>
          <w:sz w:val="16"/>
        </w:rPr>
        <w:t>, therefore</w:t>
      </w:r>
      <w:r w:rsidRPr="00AE4115">
        <w:rPr>
          <w:rStyle w:val="underline"/>
        </w:rPr>
        <w:t>, that science and technology dominate in the twentieth century as not only the highest forms of reason but the only forms of reason, they shove other, more profound, more reflective, more fundamental forms of reason to the side</w:t>
      </w:r>
      <w:r w:rsidRPr="00E43AED">
        <w:rPr>
          <w:sz w:val="16"/>
        </w:rPr>
        <w:t xml:space="preserve"> and twentieth-century industrial society emerges as an inverted, topsy-turvy, absurd world. What seems normal, factual, rational, and sane in such a world is in fact abnormal, apparent, irrational, and absurd. We begin to suspect and see that </w:t>
      </w:r>
      <w:r w:rsidRPr="00AE4115">
        <w:rPr>
          <w:rStyle w:val="underline"/>
        </w:rPr>
        <w:t>science and technology appear as the highest and only forms of reason because capitalism has appropriated science and technology for its own ends as productive force and ideology</w:t>
      </w:r>
      <w:r w:rsidRPr="00E43AED">
        <w:rPr>
          <w:sz w:val="16"/>
        </w:rPr>
        <w:t xml:space="preserve">. </w:t>
      </w:r>
      <w:r w:rsidRPr="00AE4115">
        <w:rPr>
          <w:rStyle w:val="underline"/>
        </w:rPr>
        <w:t xml:space="preserve">In science and technology capitalism has found the forms of rationality' most appropriate for itself, perfectly manifesting it. mirroring it. and justifying it. In such an absurd, inverted, topsy-turvy world, fidelity' to the life of reason demands critique, resistance, and revolutionary transcendence. One </w:t>
      </w:r>
      <w:proofErr w:type="gramStart"/>
      <w:r w:rsidRPr="00AE4115">
        <w:rPr>
          <w:rStyle w:val="underline"/>
        </w:rPr>
        <w:t>has to</w:t>
      </w:r>
      <w:proofErr w:type="gramEnd"/>
      <w:r w:rsidRPr="00AE4115">
        <w:rPr>
          <w:rStyle w:val="underline"/>
        </w:rPr>
        <w:t xml:space="preserve"> pierce the veil of such a world, see through it as absurd rather than accepting it as normal and sane. The prevailing rationality' is profoundly irrational.</w:t>
      </w:r>
    </w:p>
    <w:p w14:paraId="2D031A39" w14:textId="77777777" w:rsidR="00D72CAA" w:rsidRPr="00E43AED" w:rsidRDefault="00D72CAA" w:rsidP="00D72CAA">
      <w:pPr>
        <w:rPr>
          <w:sz w:val="16"/>
        </w:rPr>
      </w:pPr>
      <w:r w:rsidRPr="00E43AED">
        <w:rPr>
          <w:rStyle w:val="underline"/>
        </w:rPr>
        <w:t xml:space="preserve">A </w:t>
      </w:r>
      <w:proofErr w:type="gramStart"/>
      <w:r w:rsidRPr="00E43AED">
        <w:rPr>
          <w:rStyle w:val="underline"/>
        </w:rPr>
        <w:t>rationality;</w:t>
      </w:r>
      <w:proofErr w:type="gramEnd"/>
      <w:r w:rsidRPr="00E43AED">
        <w:rPr>
          <w:rStyle w:val="underline"/>
        </w:rPr>
        <w:t xml:space="preserve"> however, that confines itself to understanding the facts and accepting the facts as normal cannot pierce the veil.</w:t>
      </w:r>
      <w:r w:rsidRPr="00E43AED">
        <w:rPr>
          <w:sz w:val="16"/>
        </w:rPr>
        <w:t xml:space="preserve"> Indeed, piercing the veil becomes irrational according to such a definition of reason. Because such a positivistic definition of reason excludes ahead of time any critical reflection on the overall social context as possibly irrational, such a definition is ideological. legitimating and preserving a repressive status quo whose interest lies in not having the veil pierced.</w:t>
      </w:r>
    </w:p>
    <w:p w14:paraId="6B11BDBE" w14:textId="77777777" w:rsidR="00D72CAA" w:rsidRDefault="00D72CAA" w:rsidP="00D72CAA"/>
    <w:p w14:paraId="22A91557" w14:textId="77777777" w:rsidR="00D72CAA" w:rsidRDefault="00D72CAA" w:rsidP="00D72CAA"/>
    <w:p w14:paraId="4BA47310" w14:textId="77777777" w:rsidR="00D72CAA" w:rsidRPr="000522FE" w:rsidRDefault="00D72CAA" w:rsidP="00D72CAA">
      <w:pPr>
        <w:pStyle w:val="Heading3"/>
      </w:pPr>
      <w:r>
        <w:t>Alt – Herod ‘4 – Refusal</w:t>
      </w:r>
    </w:p>
    <w:p w14:paraId="7EDEF916" w14:textId="77777777" w:rsidR="00D72CAA" w:rsidRDefault="00D72CAA" w:rsidP="00D72CAA"/>
    <w:p w14:paraId="4B06BDBF" w14:textId="77777777" w:rsidR="00D72CAA" w:rsidRDefault="00D72CAA" w:rsidP="00D72CAA">
      <w:pPr>
        <w:pStyle w:val="Heading4"/>
      </w:pPr>
      <w:r>
        <w:t>Our alternative is to vote negative to refuse to participate in activities which support capitalism.  We must hollow out capitalist structures by refusing to invest our energy in reforms and rescue operations</w:t>
      </w:r>
    </w:p>
    <w:p w14:paraId="5CAA32DC" w14:textId="77777777" w:rsidR="00D72CAA" w:rsidRPr="00784B7C" w:rsidRDefault="00D72CAA" w:rsidP="00D72CAA">
      <w:pPr>
        <w:rPr>
          <w:rStyle w:val="Style13ptBold"/>
        </w:rPr>
      </w:pPr>
      <w:r w:rsidRPr="00784B7C">
        <w:rPr>
          <w:rStyle w:val="Style13ptBold"/>
        </w:rPr>
        <w:t xml:space="preserve">Herod </w:t>
      </w:r>
      <w:r>
        <w:rPr>
          <w:rStyle w:val="Style13ptBold"/>
        </w:rPr>
        <w:t>‘4</w:t>
      </w:r>
    </w:p>
    <w:p w14:paraId="086E0009" w14:textId="77777777" w:rsidR="00D72CAA" w:rsidRPr="00347B69" w:rsidRDefault="00D72CAA" w:rsidP="00D72CAA">
      <w:r>
        <w:t>(</w:t>
      </w:r>
      <w:r w:rsidRPr="00347B69">
        <w:t>James, Getting Free, http://site.www.umb.edu/faculty/salzman_g/Strate/GetFre/06.htm</w:t>
      </w:r>
      <w:r>
        <w:t>)</w:t>
      </w:r>
    </w:p>
    <w:p w14:paraId="7F041223" w14:textId="77777777" w:rsidR="00D72CAA" w:rsidRPr="00631AC1" w:rsidRDefault="00D72CAA" w:rsidP="00D72CAA">
      <w:pPr>
        <w:rPr>
          <w:u w:val="single"/>
        </w:rPr>
      </w:pPr>
      <w:r w:rsidRPr="002E5EF3">
        <w:t xml:space="preserve">It is time to try to describe, at first abstractly and later concretely, a strategy for </w:t>
      </w:r>
      <w:r w:rsidRPr="00347B69">
        <w:rPr>
          <w:rStyle w:val="underline"/>
        </w:rPr>
        <w:t>destroying capitalism</w:t>
      </w:r>
      <w:r w:rsidRPr="002E5EF3">
        <w:t xml:space="preserve">. This strategy, at its most basic, </w:t>
      </w:r>
      <w:r w:rsidRPr="00347B69">
        <w:rPr>
          <w:rStyle w:val="underline"/>
        </w:rPr>
        <w:t>calls for pulling time, energy, and resources out of capitalist civilization</w:t>
      </w:r>
      <w:r w:rsidRPr="002E5EF3">
        <w:t xml:space="preserve"> and putting them into building a new civilization. The image then is one </w:t>
      </w:r>
      <w:r w:rsidRPr="00347B69">
        <w:rPr>
          <w:rStyle w:val="underline"/>
        </w:rPr>
        <w:t>of emptying out capitalist structures, hollowing them out, by draining wealth, power, and meaning out of them until there is nothing left but shells.</w:t>
      </w:r>
    </w:p>
    <w:p w14:paraId="5A38C3BF" w14:textId="77777777" w:rsidR="00D72CAA" w:rsidRPr="002E5EF3" w:rsidRDefault="00D72CAA" w:rsidP="00D72CAA">
      <w:r w:rsidRPr="002E5EF3">
        <w:t xml:space="preserve">This is </w:t>
      </w:r>
      <w:proofErr w:type="gramStart"/>
      <w:r w:rsidRPr="002E5EF3">
        <w:t>definitely an</w:t>
      </w:r>
      <w:proofErr w:type="gramEnd"/>
      <w:r w:rsidRPr="002E5EF3">
        <w:t xml:space="preserve"> aggressive strategy. It requires great </w:t>
      </w:r>
      <w:proofErr w:type="gramStart"/>
      <w:r w:rsidRPr="002E5EF3">
        <w:t>militancy, and</w:t>
      </w:r>
      <w:proofErr w:type="gramEnd"/>
      <w:r w:rsidRPr="002E5EF3">
        <w:t xml:space="preserve"> constitutes an attack on the existing order. The strategy clearly recognizes that capitalism is the enemy and must be destroyed, but it is not a frontal attack aimed at overthrowing the system, but an inside attack aimed at gutting it, while simultaneously replacing it with something better, something we want.</w:t>
      </w:r>
    </w:p>
    <w:p w14:paraId="4EBA5A1E" w14:textId="77777777" w:rsidR="00D72CAA" w:rsidRPr="00347B69" w:rsidRDefault="00D72CAA" w:rsidP="00D72CAA">
      <w:pPr>
        <w:rPr>
          <w:rStyle w:val="underline"/>
        </w:rPr>
      </w:pPr>
      <w:proofErr w:type="gramStart"/>
      <w:r w:rsidRPr="006F042D">
        <w:rPr>
          <w:sz w:val="16"/>
        </w:rPr>
        <w:t>Thus</w:t>
      </w:r>
      <w:proofErr w:type="gramEnd"/>
      <w:r w:rsidRPr="006F042D">
        <w:rPr>
          <w:sz w:val="16"/>
        </w:rPr>
        <w:t xml:space="preserve"> </w:t>
      </w:r>
      <w:r w:rsidRPr="00347B69">
        <w:rPr>
          <w:rStyle w:val="underline"/>
        </w:rPr>
        <w:t>capitalist structures</w:t>
      </w:r>
      <w:r w:rsidRPr="00631AC1">
        <w:t xml:space="preserve"> </w:t>
      </w:r>
      <w:r w:rsidRPr="006F042D">
        <w:rPr>
          <w:sz w:val="16"/>
        </w:rPr>
        <w:t>(corporations, governments, banks, schools, etc.)</w:t>
      </w:r>
      <w:r w:rsidRPr="00631AC1">
        <w:t xml:space="preserve"> </w:t>
      </w:r>
      <w:r w:rsidRPr="00347B69">
        <w:rPr>
          <w:rStyle w:val="underline"/>
        </w:rPr>
        <w:t>are not seized so much as simply abandoned. Capitalist relations are not fought so much as they are simply rejected. We stop participating in activities that support</w:t>
      </w:r>
      <w:r w:rsidRPr="00631AC1">
        <w:t xml:space="preserve"> </w:t>
      </w:r>
      <w:r w:rsidRPr="006F042D">
        <w:rPr>
          <w:sz w:val="16"/>
        </w:rPr>
        <w:t>(finance, condone)</w:t>
      </w:r>
      <w:r w:rsidRPr="00631AC1">
        <w:t xml:space="preserve"> </w:t>
      </w:r>
      <w:r w:rsidRPr="00347B69">
        <w:rPr>
          <w:rStyle w:val="underline"/>
        </w:rPr>
        <w:t>the capitalist world</w:t>
      </w:r>
      <w:r w:rsidRPr="00631AC1">
        <w:t xml:space="preserve"> </w:t>
      </w:r>
      <w:r w:rsidRPr="006F042D">
        <w:rPr>
          <w:sz w:val="16"/>
        </w:rPr>
        <w:t xml:space="preserve">and </w:t>
      </w:r>
      <w:r w:rsidRPr="006F042D">
        <w:rPr>
          <w:i/>
          <w:sz w:val="16"/>
        </w:rPr>
        <w:t>start participating</w:t>
      </w:r>
      <w:r w:rsidRPr="006F042D">
        <w:rPr>
          <w:sz w:val="16"/>
        </w:rPr>
        <w:t xml:space="preserve"> in activities that build a new world while simultaneously undermining the old. We create a new pattern of social relations alongside capitalist relations and then we continually build and strengthen our new pattern while doing </w:t>
      </w:r>
      <w:proofErr w:type="spellStart"/>
      <w:proofErr w:type="gramStart"/>
      <w:r w:rsidRPr="006F042D">
        <w:rPr>
          <w:sz w:val="16"/>
        </w:rPr>
        <w:t>every thing</w:t>
      </w:r>
      <w:proofErr w:type="spellEnd"/>
      <w:proofErr w:type="gramEnd"/>
      <w:r w:rsidRPr="006F042D">
        <w:rPr>
          <w:sz w:val="16"/>
        </w:rPr>
        <w:t xml:space="preserve"> we can to weaken capitalist relations</w:t>
      </w:r>
      <w:r w:rsidRPr="00631AC1">
        <w:t xml:space="preserve">. </w:t>
      </w:r>
      <w:r w:rsidRPr="00347B69">
        <w:rPr>
          <w:rStyle w:val="underline"/>
        </w:rPr>
        <w:t>In this way our new democratic</w:t>
      </w:r>
      <w:r w:rsidRPr="00631AC1">
        <w:t xml:space="preserve">, </w:t>
      </w:r>
      <w:r w:rsidRPr="006F042D">
        <w:rPr>
          <w:sz w:val="16"/>
        </w:rPr>
        <w:t>non-hierarchical</w:t>
      </w:r>
      <w:r w:rsidRPr="00347B69">
        <w:rPr>
          <w:rStyle w:val="underline"/>
        </w:rPr>
        <w:t>, non-commodified relations can eventually overwhelm the capitalist relations and force them out of existence.</w:t>
      </w:r>
    </w:p>
    <w:p w14:paraId="5E2001AB" w14:textId="77777777" w:rsidR="00D72CAA" w:rsidRPr="006F042D" w:rsidRDefault="00D72CAA" w:rsidP="00D72CAA">
      <w:r w:rsidRPr="00347B69">
        <w:rPr>
          <w:rStyle w:val="underline"/>
        </w:rPr>
        <w:t xml:space="preserve">This is how it </w:t>
      </w:r>
      <w:proofErr w:type="gramStart"/>
      <w:r w:rsidRPr="00347B69">
        <w:rPr>
          <w:rStyle w:val="underline"/>
        </w:rPr>
        <w:t>has to</w:t>
      </w:r>
      <w:proofErr w:type="gramEnd"/>
      <w:r w:rsidRPr="00347B69">
        <w:rPr>
          <w:rStyle w:val="underline"/>
        </w:rPr>
        <w:t xml:space="preserve"> be done. This is a</w:t>
      </w:r>
      <w:r w:rsidRPr="00631AC1">
        <w:t xml:space="preserve"> </w:t>
      </w:r>
      <w:r w:rsidRPr="006F042D">
        <w:t>plausible</w:t>
      </w:r>
      <w:r w:rsidRPr="00347B69">
        <w:rPr>
          <w:rStyle w:val="underline"/>
        </w:rPr>
        <w:t>, realistic strategy</w:t>
      </w:r>
      <w:r w:rsidRPr="00631AC1">
        <w:t xml:space="preserve">. </w:t>
      </w:r>
      <w:r w:rsidRPr="006F042D">
        <w:t xml:space="preserve">To think that we could create a whole new world of decent social arrangements overnight, </w:t>
      </w:r>
      <w:proofErr w:type="gramStart"/>
      <w:r w:rsidRPr="006F042D">
        <w:t>in the midst of</w:t>
      </w:r>
      <w:proofErr w:type="gramEnd"/>
      <w:r w:rsidRPr="006F042D">
        <w:t xml:space="preserve"> a crisis, during a so-called revolution, or during the collapse of capitalism, is foolhardy</w:t>
      </w:r>
      <w:r w:rsidRPr="00631AC1">
        <w:t xml:space="preserve">. </w:t>
      </w:r>
      <w:r w:rsidRPr="00347B69">
        <w:rPr>
          <w:rStyle w:val="underline"/>
        </w:rPr>
        <w:t>Our new social world must grow</w:t>
      </w:r>
      <w:r w:rsidRPr="00631AC1">
        <w:t xml:space="preserve"> </w:t>
      </w:r>
      <w:r w:rsidRPr="006F042D">
        <w:t>within the old, and</w:t>
      </w:r>
      <w:r w:rsidRPr="00631AC1">
        <w:t xml:space="preserve"> </w:t>
      </w:r>
      <w:r w:rsidRPr="00347B69">
        <w:rPr>
          <w:rStyle w:val="underline"/>
        </w:rPr>
        <w:t>in opposition</w:t>
      </w:r>
      <w:r w:rsidRPr="00631AC1">
        <w:t xml:space="preserve"> </w:t>
      </w:r>
      <w:r w:rsidRPr="006F042D">
        <w:t xml:space="preserve">to it, </w:t>
      </w:r>
      <w:r w:rsidRPr="00347B69">
        <w:rPr>
          <w:rStyle w:val="underline"/>
        </w:rPr>
        <w:t>until it is strong enough to dismantle and abolish capitalist relations.</w:t>
      </w:r>
      <w:r w:rsidRPr="00631AC1">
        <w:t xml:space="preserve"> </w:t>
      </w:r>
      <w:r w:rsidRPr="006F042D">
        <w:t>Such a revolution will never happen automatically, blindly, determinably, because of the inexorable, materialist laws of history</w:t>
      </w:r>
      <w:r w:rsidRPr="00631AC1">
        <w:t xml:space="preserve">. </w:t>
      </w:r>
      <w:r w:rsidRPr="00347B69">
        <w:rPr>
          <w:rStyle w:val="underline"/>
        </w:rPr>
        <w:t>It will happen</w:t>
      </w:r>
      <w:r w:rsidRPr="00631AC1">
        <w:t xml:space="preserve">, </w:t>
      </w:r>
      <w:r w:rsidRPr="006F042D">
        <w:t>and only happen,</w:t>
      </w:r>
      <w:r w:rsidRPr="00631AC1">
        <w:t xml:space="preserve"> </w:t>
      </w:r>
      <w:r w:rsidRPr="00347B69">
        <w:rPr>
          <w:rStyle w:val="underline"/>
        </w:rPr>
        <w:t>because we want it to</w:t>
      </w:r>
      <w:r w:rsidRPr="00631AC1">
        <w:t xml:space="preserve">, </w:t>
      </w:r>
      <w:r w:rsidRPr="006F042D">
        <w:t>and because we know what we’re doing and know how we want to live, and know what obstacles have to be overcome before we can live that way, and know how to distinguish between our social patterns and theirs.</w:t>
      </w:r>
    </w:p>
    <w:p w14:paraId="0CECF5FC" w14:textId="77777777" w:rsidR="00D72CAA" w:rsidRPr="006F042D" w:rsidRDefault="00D72CAA" w:rsidP="00D72CAA">
      <w:r w:rsidRPr="006F042D">
        <w:t xml:space="preserve">But we must not think that the capitalist world can simply be ignored, in a live and let live attitude, while we try to build new lives elsewhere. (There </w:t>
      </w:r>
      <w:r w:rsidRPr="006F042D">
        <w:rPr>
          <w:i/>
        </w:rPr>
        <w:t>is</w:t>
      </w:r>
      <w:r w:rsidRPr="006F042D">
        <w:t xml:space="preserve"> </w:t>
      </w:r>
      <w:proofErr w:type="gramStart"/>
      <w:r w:rsidRPr="006F042D">
        <w:t>no</w:t>
      </w:r>
      <w:proofErr w:type="gramEnd"/>
      <w:r w:rsidRPr="006F042D">
        <w:t xml:space="preserve"> elsewhere.) There is at least one thing, wage-slavery, that we </w:t>
      </w:r>
      <w:proofErr w:type="gramStart"/>
      <w:r w:rsidRPr="006F042D">
        <w:t>can’t</w:t>
      </w:r>
      <w:proofErr w:type="gramEnd"/>
      <w:r w:rsidRPr="006F042D">
        <w:t xml:space="preserve"> simply stop participating in (but even here there are ways we can chip away at it).</w:t>
      </w:r>
      <w:r w:rsidRPr="00631AC1">
        <w:t xml:space="preserve"> </w:t>
      </w:r>
      <w:r w:rsidRPr="00347B69">
        <w:rPr>
          <w:rStyle w:val="underline"/>
        </w:rPr>
        <w:t>Capitalism must be explicitly refused</w:t>
      </w:r>
      <w:r w:rsidRPr="00631AC1">
        <w:t xml:space="preserve"> </w:t>
      </w:r>
      <w:r w:rsidRPr="006F042D">
        <w:t>and replaced by something else</w:t>
      </w:r>
      <w:r w:rsidRPr="00347B69">
        <w:rPr>
          <w:rStyle w:val="underline"/>
        </w:rPr>
        <w:t>. This constitutes War</w:t>
      </w:r>
      <w:r w:rsidRPr="00631AC1">
        <w:t xml:space="preserve">, </w:t>
      </w:r>
      <w:r w:rsidRPr="006F042D">
        <w:t>but it is not a war in the traditional sense of armies and tanks, but</w:t>
      </w:r>
      <w:r w:rsidRPr="00631AC1">
        <w:t xml:space="preserve"> </w:t>
      </w:r>
      <w:r w:rsidRPr="00347B69">
        <w:rPr>
          <w:rStyle w:val="underline"/>
        </w:rPr>
        <w:t xml:space="preserve">a war fought </w:t>
      </w:r>
      <w:proofErr w:type="gramStart"/>
      <w:r w:rsidRPr="00347B69">
        <w:rPr>
          <w:rStyle w:val="underline"/>
        </w:rPr>
        <w:t>on a daily basis</w:t>
      </w:r>
      <w:proofErr w:type="gramEnd"/>
      <w:r w:rsidRPr="00347B69">
        <w:rPr>
          <w:rStyle w:val="underline"/>
        </w:rPr>
        <w:t>, on the level of everyday life</w:t>
      </w:r>
      <w:r w:rsidRPr="00631AC1">
        <w:t xml:space="preserve">, </w:t>
      </w:r>
      <w:r w:rsidRPr="006F042D">
        <w:t>by millions of people. It is a war nevertheless because the accumulators of capital will use coercion, brutality, and murder, as they have always done in the past, to try to block any rejection of the system. They have always had to force compliance; they will not hesitate to continue doing so. Nevertheless, there are many concrete ways that individuals, groups, and neighborhoods can gut capitalism, which I will enumerate shortly.</w:t>
      </w:r>
    </w:p>
    <w:p w14:paraId="79A5777F" w14:textId="77777777" w:rsidR="00D72CAA" w:rsidRPr="006F042D" w:rsidRDefault="00D72CAA" w:rsidP="00D72CAA">
      <w:r w:rsidRPr="006F042D">
        <w:t>We must always keep in mind how we became slaves; then we can see more clearly how we can cease being slaves. We were forced into wage-slavery because the ruling class slowly, systematically, and brutally destroyed our ability to live autonomously. By driving us off the land, changing the property laws, destroying community rights, destroying our tools, imposing taxes, destroying our local markets, and so forth, we were forced onto the labor market in order to survive, our only remaining option being to sell, for a wage, our ability to work.</w:t>
      </w:r>
    </w:p>
    <w:p w14:paraId="5BE630C1" w14:textId="77777777" w:rsidR="00D72CAA" w:rsidRPr="006F042D" w:rsidRDefault="00D72CAA" w:rsidP="00D72CAA">
      <w:proofErr w:type="gramStart"/>
      <w:r w:rsidRPr="006F042D">
        <w:t>It’s</w:t>
      </w:r>
      <w:proofErr w:type="gramEnd"/>
      <w:r w:rsidRPr="006F042D">
        <w:t xml:space="preserve"> quite clear then how we can overthrow slavery. We must reverse this process. We must begin to reacquire the ability to live without working for a wage or buying the products made by wage-slaves (that is, we must get free from the labor market and the way of living based on it), and embed ourselves instead in cooperative labor and cooperatively produced goods.</w:t>
      </w:r>
    </w:p>
    <w:p w14:paraId="28E9526D" w14:textId="77777777" w:rsidR="00D72CAA" w:rsidRPr="002E5EF3" w:rsidRDefault="00D72CAA" w:rsidP="00D72CAA">
      <w:r w:rsidRPr="006F042D">
        <w:rPr>
          <w:sz w:val="16"/>
        </w:rPr>
        <w:t>Another clarification is needed</w:t>
      </w:r>
      <w:r w:rsidRPr="00631AC1">
        <w:t xml:space="preserve">. </w:t>
      </w:r>
      <w:r w:rsidRPr="00347B69">
        <w:rPr>
          <w:rStyle w:val="underline"/>
        </w:rPr>
        <w:t>This strategy does not call for reforming capitalism, for changing capitalism into something else. It calls for replacing capitalism, totally</w:t>
      </w:r>
      <w:r w:rsidRPr="00631AC1">
        <w:t xml:space="preserve">, </w:t>
      </w:r>
      <w:r w:rsidRPr="006F042D">
        <w:rPr>
          <w:sz w:val="16"/>
        </w:rPr>
        <w:t>with a new civilization. This is an important distinction, because</w:t>
      </w:r>
      <w:r w:rsidRPr="00631AC1">
        <w:t xml:space="preserve"> </w:t>
      </w:r>
      <w:r w:rsidRPr="00347B69">
        <w:rPr>
          <w:rStyle w:val="underline"/>
        </w:rPr>
        <w:t>capitalism has proved impervious to reforms, as a system. We can sometimes in some places win certain concessions from it (usually only temporary ones) and win some (usually short-lived) improvements in our lives as its victims, but we cannot reform it piecemeal, as a system</w:t>
      </w:r>
    </w:p>
    <w:p w14:paraId="1A0BF22C" w14:textId="77777777" w:rsidR="00D72CAA" w:rsidRDefault="00D72CAA" w:rsidP="00D72CAA">
      <w:r w:rsidRPr="006F042D">
        <w:rPr>
          <w:sz w:val="16"/>
        </w:rPr>
        <w:t>Thus</w:t>
      </w:r>
      <w:r w:rsidRPr="00631AC1">
        <w:t xml:space="preserve"> </w:t>
      </w:r>
      <w:r w:rsidRPr="00347B69">
        <w:rPr>
          <w:rStyle w:val="underline"/>
        </w:rPr>
        <w:t>our strategy of gutting and eventually destroying capitalism requires at a minimum a totalizing image, an awareness that we are attacking an entire way of life and replacing it with another, and not merely reforming one way of life into something else</w:t>
      </w:r>
      <w:r>
        <w:t>.</w:t>
      </w:r>
    </w:p>
    <w:p w14:paraId="57563BE7" w14:textId="77777777" w:rsidR="00D72CAA" w:rsidRPr="002E5EF3" w:rsidRDefault="00D72CAA" w:rsidP="00D72CAA">
      <w:r w:rsidRPr="002E5EF3">
        <w:t>Many people may not be accustomed to thinking about entire systems and social orders, but everyone knows what a lifestyle is, or a way of life, and that is the way we should approach it.</w:t>
      </w:r>
    </w:p>
    <w:p w14:paraId="5A770B80" w14:textId="4A797508" w:rsidR="003D3014" w:rsidRDefault="00D72CAA" w:rsidP="003D3014">
      <w:pPr>
        <w:rPr>
          <w:rStyle w:val="underline"/>
        </w:rPr>
      </w:pPr>
      <w:r w:rsidRPr="006F042D">
        <w:t xml:space="preserve">The thing is this: </w:t>
      </w:r>
      <w:proofErr w:type="gramStart"/>
      <w:r w:rsidRPr="006F042D">
        <w:t>in order for</w:t>
      </w:r>
      <w:proofErr w:type="gramEnd"/>
      <w:r w:rsidRPr="006F042D">
        <w:t xml:space="preserve"> capitalism to be destroyed millions and millions of people must be dissatisfied with their way of life. They must </w:t>
      </w:r>
      <w:r w:rsidRPr="006F042D">
        <w:rPr>
          <w:i/>
        </w:rPr>
        <w:t>want something else</w:t>
      </w:r>
      <w:r w:rsidRPr="006F042D">
        <w:t xml:space="preserve"> and see certain existing things as obstacles to getting what they want. It is not useful to think of this as a new ideology. It is not merely a belief-system that is needed, like a religion, or like Marxism, or Anarchism. Rather it is a new prevailing vision, a dominant desire, an overriding need. What must exist is a pressing desire to live a certain way, and not to live another way</w:t>
      </w:r>
      <w:r w:rsidRPr="00631AC1">
        <w:t xml:space="preserve">. </w:t>
      </w:r>
      <w:r w:rsidRPr="00347B69">
        <w:rPr>
          <w:rStyle w:val="underline"/>
        </w:rPr>
        <w:t>If this pressing desire were a desire to live free, to be autonomous, to live in democratically controlled communities</w:t>
      </w:r>
      <w:r w:rsidRPr="00631AC1">
        <w:t xml:space="preserve">, </w:t>
      </w:r>
      <w:r w:rsidRPr="006F042D">
        <w:t>to participate in the self-regulating activities of a mature people</w:t>
      </w:r>
      <w:r w:rsidRPr="00631AC1">
        <w:t xml:space="preserve">, </w:t>
      </w:r>
      <w:r w:rsidRPr="00347B69">
        <w:rPr>
          <w:rStyle w:val="underline"/>
        </w:rPr>
        <w:t xml:space="preserve">then capitalism could be destroyed. Otherwise we are doomed to perpetual slavery and possibly even to extinction. </w:t>
      </w:r>
    </w:p>
    <w:p w14:paraId="72BE8198" w14:textId="77777777" w:rsidR="00D72CAA" w:rsidRDefault="00D72CAA" w:rsidP="00D72CAA">
      <w:pPr>
        <w:pStyle w:val="Heading3"/>
      </w:pPr>
      <w:bookmarkStart w:id="8" w:name="_Toc172273413"/>
      <w:proofErr w:type="spellStart"/>
      <w:r>
        <w:t>Meszaros</w:t>
      </w:r>
      <w:proofErr w:type="spellEnd"/>
      <w:r>
        <w:t xml:space="preserve"> Alt</w:t>
      </w:r>
      <w:bookmarkEnd w:id="8"/>
    </w:p>
    <w:p w14:paraId="3FD03381" w14:textId="5D1A6B1B" w:rsidR="00D72CAA" w:rsidRPr="00DB05E3" w:rsidRDefault="00D72CAA" w:rsidP="00D72CAA">
      <w:pPr>
        <w:pStyle w:val="Heading4"/>
      </w:pPr>
      <w:r>
        <w:t>Reforms will inevitably fail, the solution to our problems can’t be found within their framework of formal politics- there is no escaping the logic of either/or- continue pushing for futile reforms, or engage in radical critique to accomplish the withering away of the capitalist state</w:t>
      </w:r>
    </w:p>
    <w:p w14:paraId="3154A359" w14:textId="77777777" w:rsidR="00D72CAA" w:rsidRPr="00D72CAA" w:rsidRDefault="00D72CAA" w:rsidP="00D72CAA">
      <w:pPr>
        <w:rPr>
          <w:rStyle w:val="Style13ptBold"/>
        </w:rPr>
      </w:pPr>
      <w:proofErr w:type="spellStart"/>
      <w:r w:rsidRPr="00D72CAA">
        <w:rPr>
          <w:rStyle w:val="Style13ptBold"/>
        </w:rPr>
        <w:t>Meszaros</w:t>
      </w:r>
      <w:proofErr w:type="spellEnd"/>
      <w:r w:rsidRPr="00D72CAA">
        <w:rPr>
          <w:rStyle w:val="Style13ptBold"/>
        </w:rPr>
        <w:t xml:space="preserve"> 8</w:t>
      </w:r>
    </w:p>
    <w:p w14:paraId="170B4BC0" w14:textId="77777777" w:rsidR="00D72CAA" w:rsidRPr="00DF224B" w:rsidRDefault="00D72CAA" w:rsidP="00D72CAA">
      <w:pPr>
        <w:rPr>
          <w:sz w:val="16"/>
        </w:rPr>
      </w:pPr>
      <w:r w:rsidRPr="00DF224B">
        <w:rPr>
          <w:sz w:val="16"/>
        </w:rPr>
        <w:t xml:space="preserve">(Istvan, Chair of Philosophy at the University of </w:t>
      </w:r>
      <w:proofErr w:type="gramStart"/>
      <w:r w:rsidRPr="00DF224B">
        <w:rPr>
          <w:sz w:val="16"/>
        </w:rPr>
        <w:t>Sussex,  The</w:t>
      </w:r>
      <w:proofErr w:type="gramEnd"/>
      <w:r w:rsidRPr="00DF224B">
        <w:rPr>
          <w:sz w:val="16"/>
        </w:rPr>
        <w:t xml:space="preserve"> Challenge and Burden of Historical Time, p323-328)</w:t>
      </w:r>
    </w:p>
    <w:p w14:paraId="2765C3FE" w14:textId="77777777" w:rsidR="00D72CAA" w:rsidRPr="00DF224B" w:rsidRDefault="00D72CAA" w:rsidP="00D72CAA">
      <w:pPr>
        <w:pStyle w:val="card"/>
        <w:rPr>
          <w:sz w:val="16"/>
        </w:rPr>
      </w:pPr>
      <w:r>
        <w:rPr>
          <w:rStyle w:val="underline"/>
        </w:rPr>
        <w:t>The unreality of postulating</w:t>
      </w:r>
      <w:r w:rsidRPr="00676244">
        <w:rPr>
          <w:rStyle w:val="underline"/>
        </w:rPr>
        <w:t xml:space="preserve"> the sustainable solution of the grave problems of our social order within </w:t>
      </w:r>
      <w:r w:rsidRPr="008917C1">
        <w:rPr>
          <w:rStyle w:val="underline"/>
        </w:rPr>
        <w:t>the formal</w:t>
      </w:r>
      <w:r w:rsidRPr="00DF224B">
        <w:rPr>
          <w:sz w:val="16"/>
        </w:rPr>
        <w:t xml:space="preserve"> and legal</w:t>
      </w:r>
      <w:r w:rsidRPr="00676244">
        <w:rPr>
          <w:rStyle w:val="underline"/>
        </w:rPr>
        <w:t xml:space="preserve"> framework</w:t>
      </w:r>
      <w:r w:rsidRPr="00DF224B">
        <w:rPr>
          <w:sz w:val="16"/>
        </w:rPr>
        <w:t xml:space="preserve"> and corresponding constraints </w:t>
      </w:r>
      <w:r w:rsidRPr="00676244">
        <w:rPr>
          <w:rStyle w:val="underline"/>
        </w:rPr>
        <w:t>of</w:t>
      </w:r>
      <w:r w:rsidRPr="00DF224B">
        <w:rPr>
          <w:sz w:val="16"/>
        </w:rPr>
        <w:t xml:space="preserve"> parliamentary</w:t>
      </w:r>
      <w:r w:rsidRPr="00676244">
        <w:rPr>
          <w:rStyle w:val="underline"/>
        </w:rPr>
        <w:t xml:space="preserve"> politics arises from the fundamental misconception of the structural determinations of capital’s rule</w:t>
      </w:r>
      <w:r w:rsidRPr="00DF224B">
        <w:rPr>
          <w:sz w:val="16"/>
        </w:rPr>
        <w:t>, as represented in all varieties that assert the dualism of civil society and the political state</w:t>
      </w:r>
      <w:r w:rsidRPr="00676244">
        <w:rPr>
          <w:rStyle w:val="underline"/>
        </w:rPr>
        <w:t xml:space="preserve">. The difficulty, insurmountable within the </w:t>
      </w:r>
      <w:r w:rsidRPr="00DF224B">
        <w:rPr>
          <w:sz w:val="16"/>
        </w:rPr>
        <w:t xml:space="preserve">parliamentary </w:t>
      </w:r>
      <w:r w:rsidRPr="00676244">
        <w:rPr>
          <w:rStyle w:val="underline"/>
        </w:rPr>
        <w:t>framework is</w:t>
      </w:r>
      <w:r w:rsidRPr="00DF224B">
        <w:rPr>
          <w:sz w:val="16"/>
        </w:rPr>
        <w:t xml:space="preserve"> this that</w:t>
      </w:r>
      <w:r w:rsidRPr="00676244">
        <w:rPr>
          <w:rStyle w:val="underline"/>
        </w:rPr>
        <w:t xml:space="preserve"> since capital is actually in control of all vital aspects of the social metabolism, it can afford to define the separately constituted sphere of political legitimation as a strictly formal and legal matter, thereby necessarily excluding the possibility of being legitimately challenged in its substantive sphere of socioeconomic reproductive operation. Directly or indirectly, capital controls everything, including the </w:t>
      </w:r>
      <w:r w:rsidRPr="00DF224B">
        <w:rPr>
          <w:sz w:val="16"/>
        </w:rPr>
        <w:t xml:space="preserve">parliamentary </w:t>
      </w:r>
      <w:r>
        <w:rPr>
          <w:rStyle w:val="underline"/>
        </w:rPr>
        <w:t>legislative process, even if</w:t>
      </w:r>
      <w:r w:rsidRPr="00676244">
        <w:rPr>
          <w:rStyle w:val="underline"/>
        </w:rPr>
        <w:t xml:space="preserve"> the latter is supposed to be fully independent from capital in many theories that fictitiously hypostatize the “democratic equality” of all political forces participatin</w:t>
      </w:r>
      <w:r>
        <w:rPr>
          <w:rStyle w:val="underline"/>
        </w:rPr>
        <w:t>g in the legislative process. To</w:t>
      </w:r>
      <w:r w:rsidRPr="00676244">
        <w:rPr>
          <w:rStyle w:val="underline"/>
        </w:rPr>
        <w:t xml:space="preserve"> envisage a very different relationship to the powers of decision making in our societies, now completely dominated by the forces of capital in every domain, it is necessary to radically challenge capital itself as the overall controller of social metabolic reproduction</w:t>
      </w:r>
      <w:r w:rsidRPr="00DF224B">
        <w:rPr>
          <w:sz w:val="16"/>
        </w:rPr>
        <w:t>.</w:t>
      </w:r>
    </w:p>
    <w:p w14:paraId="061CA671" w14:textId="77777777" w:rsidR="00D72CAA" w:rsidRPr="00DF224B" w:rsidRDefault="00D72CAA" w:rsidP="00D72CAA">
      <w:pPr>
        <w:pStyle w:val="card"/>
        <w:rPr>
          <w:sz w:val="16"/>
        </w:rPr>
      </w:pPr>
      <w:r w:rsidRPr="008917C1">
        <w:rPr>
          <w:rStyle w:val="underline"/>
        </w:rPr>
        <w:t>What makes this problem worse</w:t>
      </w:r>
      <w:r w:rsidRPr="00DF224B">
        <w:rPr>
          <w:sz w:val="16"/>
        </w:rPr>
        <w:t xml:space="preserve"> for all </w:t>
      </w:r>
      <w:r w:rsidRPr="00676244">
        <w:rPr>
          <w:rStyle w:val="underline"/>
        </w:rPr>
        <w:t>those who are looking for significant change on the margins of the established political system is that the lat</w:t>
      </w:r>
      <w:r>
        <w:rPr>
          <w:rStyle w:val="underline"/>
        </w:rPr>
        <w:t>t</w:t>
      </w:r>
      <w:r w:rsidRPr="00676244">
        <w:rPr>
          <w:rStyle w:val="underline"/>
        </w:rPr>
        <w:t>er can claim for itself genuine constitutional legitimacy in its present mode of functioning</w:t>
      </w:r>
      <w:r w:rsidRPr="00DF224B">
        <w:rPr>
          <w:sz w:val="16"/>
        </w:rPr>
        <w:t>, based on the historically constituted inversion of the actual state of the material reproductive affairs. For inasmuch as the capital is not only the “personification of capital” but simultaneously functions also “as the personification of the social character of labor, of the total workshop as such</w:t>
      </w:r>
      <w:r w:rsidRPr="00676244">
        <w:rPr>
          <w:rStyle w:val="underline"/>
        </w:rPr>
        <w:t>,” the system can claim to represent the vitally necessary productive power of society vis-à-vis the individuals as the basis of their continued existence, incorporating the interest of all. In this way capital asserts itself not only as the de facto but also the de jure power of society</w:t>
      </w:r>
      <w:r w:rsidRPr="00DF224B">
        <w:rPr>
          <w:sz w:val="16"/>
        </w:rPr>
        <w:t xml:space="preserve">, in its capacity as the objectively given necessary condition of societal reproduction, and thereby as the constitutional foundation to its own political order. </w:t>
      </w:r>
      <w:r w:rsidRPr="00676244">
        <w:rPr>
          <w:rStyle w:val="underline"/>
        </w:rPr>
        <w:t>The fact that the constitutional legitimacy of capital is historically founded on the ruthless expropriation of the conditions of social metabolic reproduction- the means and material of labor-from the producers, and therefore capital’s claimed “constitutionality</w:t>
      </w:r>
      <w:r w:rsidRPr="00DF224B">
        <w:rPr>
          <w:sz w:val="16"/>
        </w:rPr>
        <w:t xml:space="preserve">” (like the origin of all constitutions) is unconstitutional, is an unpalatable truth which fades away in the </w:t>
      </w:r>
      <w:proofErr w:type="spellStart"/>
      <w:r w:rsidRPr="00DF224B">
        <w:rPr>
          <w:sz w:val="16"/>
        </w:rPr>
        <w:t>mist</w:t>
      </w:r>
      <w:proofErr w:type="spellEnd"/>
      <w:r w:rsidRPr="00DF224B">
        <w:rPr>
          <w:sz w:val="16"/>
        </w:rPr>
        <w:t xml:space="preserve"> of a remote </w:t>
      </w:r>
      <w:r w:rsidRPr="00E74778">
        <w:rPr>
          <w:rStyle w:val="underline"/>
        </w:rPr>
        <w:t>past. The “social productive powers of labor</w:t>
      </w:r>
      <w:r w:rsidRPr="00DF224B">
        <w:rPr>
          <w:sz w:val="16"/>
        </w:rPr>
        <w:t xml:space="preserve">, or productive power or social labor, first develop historically with the specifically capitalist mode of production, </w:t>
      </w:r>
      <w:r w:rsidRPr="00E74778">
        <w:rPr>
          <w:rStyle w:val="underline"/>
        </w:rPr>
        <w:t>hence appear as something immanent in the capital-relation and inseparable from it.</w:t>
      </w:r>
    </w:p>
    <w:p w14:paraId="61F52302" w14:textId="6C4CE5D7" w:rsidR="00D72CAA" w:rsidRPr="000028E5" w:rsidRDefault="00D72CAA" w:rsidP="00D72CAA">
      <w:pPr>
        <w:pStyle w:val="card"/>
      </w:pPr>
      <w:r w:rsidRPr="00E74778">
        <w:rPr>
          <w:rStyle w:val="underline"/>
        </w:rPr>
        <w:t>This is how capital’s mod</w:t>
      </w:r>
      <w:r>
        <w:rPr>
          <w:rStyle w:val="underline"/>
        </w:rPr>
        <w:t>e</w:t>
      </w:r>
      <w:r w:rsidRPr="00E74778">
        <w:rPr>
          <w:rStyle w:val="underline"/>
        </w:rPr>
        <w:t xml:space="preserve"> of social metabolic reproduction becomes eternalized and legitimated as a lawfully unchallengeable system</w:t>
      </w:r>
      <w:r w:rsidRPr="00DF224B">
        <w:rPr>
          <w:sz w:val="16"/>
        </w:rPr>
        <w:t xml:space="preserve">. Legitimate contest is admissible only in relation to some minor aspects of the unalterable overall structure. The real </w:t>
      </w:r>
      <w:proofErr w:type="gramStart"/>
      <w:r w:rsidRPr="00DF224B">
        <w:rPr>
          <w:sz w:val="16"/>
        </w:rPr>
        <w:t>state of affairs</w:t>
      </w:r>
      <w:proofErr w:type="gramEnd"/>
      <w:r w:rsidRPr="00DF224B">
        <w:rPr>
          <w:sz w:val="16"/>
        </w:rPr>
        <w:t xml:space="preserve"> on </w:t>
      </w:r>
      <w:proofErr w:type="spellStart"/>
      <w:r w:rsidRPr="00DF224B">
        <w:rPr>
          <w:sz w:val="16"/>
        </w:rPr>
        <w:t>thee</w:t>
      </w:r>
      <w:proofErr w:type="spellEnd"/>
      <w:r w:rsidRPr="00DF224B">
        <w:rPr>
          <w:sz w:val="16"/>
        </w:rPr>
        <w:t xml:space="preserve"> plane of socioeconomic reproduction-i.e., the actually exercised productive power of labor and its absolute necessity for securing capital’s own reproduction- disappears from sight. Partly because of the ignorance of the very far from legitimate historical origin of capital’s “primitive accumulation” and the concomitant, frequently violent, expropriation of property as the precondition of the system’s present mode of functioning; and partly because of the mystifying nature of the established productive and distributive relations. As Marx notes:</w:t>
      </w:r>
    </w:p>
    <w:p w14:paraId="144CFE2A" w14:textId="77777777" w:rsidR="00D72CAA" w:rsidRPr="00DF224B" w:rsidRDefault="00D72CAA" w:rsidP="00D72CAA">
      <w:pPr>
        <w:pStyle w:val="card"/>
        <w:rPr>
          <w:sz w:val="16"/>
        </w:rPr>
      </w:pPr>
      <w:r w:rsidRPr="00DF224B">
        <w:rPr>
          <w:sz w:val="16"/>
        </w:rPr>
        <w:tab/>
        <w:t>The objective conditions of labor do not appear as subsumed under the worker; rather, he appears as subsumed under them. Capital employs Labor. Even this relation is in its simplicity is a personification of things and a reification of persons.</w:t>
      </w:r>
    </w:p>
    <w:p w14:paraId="68BF3D17" w14:textId="77777777" w:rsidR="00D72CAA" w:rsidRPr="00DF224B" w:rsidRDefault="00D72CAA" w:rsidP="00D72CAA">
      <w:pPr>
        <w:pStyle w:val="card"/>
        <w:rPr>
          <w:sz w:val="16"/>
        </w:rPr>
      </w:pPr>
      <w:r w:rsidRPr="00E74778">
        <w:rPr>
          <w:rStyle w:val="underline"/>
        </w:rPr>
        <w:t>None of this can be challenged and remedied within the framework of</w:t>
      </w:r>
      <w:r w:rsidRPr="00DF224B">
        <w:rPr>
          <w:sz w:val="16"/>
        </w:rPr>
        <w:t xml:space="preserve"> parliamentary</w:t>
      </w:r>
      <w:r w:rsidRPr="00E74778">
        <w:rPr>
          <w:rStyle w:val="underline"/>
        </w:rPr>
        <w:t xml:space="preserve"> political reform. It would be quite absurd to expect the abolition of the “personification of things and the reification of persons” by political decree, and just as absurd to expect the proclamation of such an intended reform within the framework of capital’s political institutions. For the capital system cannot function without the perverse overturning of the relationship between persons and things: capital’s alienated and reified powers dominate the masses of the people. Similarly it would be a miracle if the workers who confront capital in the labor process as “isolated workers” could reacquire mastery over the social productive powers of their labor by some political dec</w:t>
      </w:r>
      <w:r w:rsidRPr="008917C1">
        <w:rPr>
          <w:rStyle w:val="underline"/>
        </w:rPr>
        <w:t xml:space="preserve">ree, or even by a whole series of </w:t>
      </w:r>
      <w:r w:rsidRPr="00DF224B">
        <w:rPr>
          <w:sz w:val="16"/>
        </w:rPr>
        <w:t xml:space="preserve">parliamentary </w:t>
      </w:r>
      <w:r w:rsidRPr="008917C1">
        <w:rPr>
          <w:rStyle w:val="underline"/>
        </w:rPr>
        <w:t>reforms</w:t>
      </w:r>
      <w:r w:rsidRPr="00DF224B">
        <w:rPr>
          <w:sz w:val="16"/>
        </w:rPr>
        <w:t xml:space="preserve"> enacted under capital’s order of social metabolic control. For in these matters there can be no way of avoiding the irreconcilable conflict over the material stakes of “either/or”</w:t>
      </w:r>
    </w:p>
    <w:p w14:paraId="0B977F2A" w14:textId="77777777" w:rsidR="00D72CAA" w:rsidRPr="00DF224B" w:rsidRDefault="00D72CAA" w:rsidP="00D72CAA">
      <w:pPr>
        <w:pStyle w:val="card"/>
        <w:rPr>
          <w:sz w:val="16"/>
        </w:rPr>
      </w:pPr>
      <w:r w:rsidRPr="00DF224B">
        <w:rPr>
          <w:sz w:val="16"/>
        </w:rPr>
        <w:tab/>
      </w:r>
      <w:r w:rsidRPr="00E74778">
        <w:rPr>
          <w:rStyle w:val="underline"/>
        </w:rPr>
        <w:t>Capital can neither abdicate its-usurped-social productive powers in favor of labor, nor can I share them with labor, thanks to some wishful but utterly fictitious “political compromise</w:t>
      </w:r>
      <w:r w:rsidRPr="00DF224B">
        <w:rPr>
          <w:sz w:val="16"/>
        </w:rPr>
        <w:t>.” For they constitute the overall controlling power of societal reproduction in the form of “the rule of wealth over society</w:t>
      </w:r>
      <w:r w:rsidRPr="00E74778">
        <w:rPr>
          <w:rStyle w:val="underline"/>
        </w:rPr>
        <w:t xml:space="preserve">.” </w:t>
      </w:r>
      <w:proofErr w:type="gramStart"/>
      <w:r w:rsidRPr="00E74778">
        <w:rPr>
          <w:rStyle w:val="underline"/>
        </w:rPr>
        <w:t>Thus</w:t>
      </w:r>
      <w:proofErr w:type="gramEnd"/>
      <w:r w:rsidRPr="00E74778">
        <w:rPr>
          <w:rStyle w:val="underline"/>
        </w:rPr>
        <w:t xml:space="preserve"> it is impossible to escape, in the domain of the fundamental social metabolism, the severe logic of either/or</w:t>
      </w:r>
      <w:r w:rsidRPr="00DF224B">
        <w:rPr>
          <w:sz w:val="16"/>
        </w:rPr>
        <w:t>. For either wealth, in the shape of capital, continues to rule over human society, taking it to the brink of self-destruction, or the society of associated producers learns to rule over alienated and reified wealth, with productive powers arising from the self-</w:t>
      </w:r>
      <w:proofErr w:type="spellStart"/>
      <w:r w:rsidRPr="00DF224B">
        <w:rPr>
          <w:sz w:val="16"/>
        </w:rPr>
        <w:t>determinated</w:t>
      </w:r>
      <w:proofErr w:type="spellEnd"/>
      <w:r w:rsidRPr="00DF224B">
        <w:rPr>
          <w:sz w:val="16"/>
        </w:rPr>
        <w:t xml:space="preserve"> social labor of its individual-but not longer isolated-members</w:t>
      </w:r>
      <w:r w:rsidRPr="00E74778">
        <w:rPr>
          <w:rStyle w:val="underline"/>
        </w:rPr>
        <w:t xml:space="preserve">. Capital is the extra-parliamentary force par excellence. It cannot possibly be politically constrained by parliament in its power of social metabolic control. </w:t>
      </w:r>
      <w:proofErr w:type="gramStart"/>
      <w:r w:rsidRPr="00E74778">
        <w:rPr>
          <w:rStyle w:val="underline"/>
        </w:rPr>
        <w:t>This is why</w:t>
      </w:r>
      <w:proofErr w:type="gramEnd"/>
      <w:r w:rsidRPr="00E74778">
        <w:rPr>
          <w:rStyle w:val="underline"/>
        </w:rPr>
        <w:t xml:space="preserve"> the only mode of political representation compatible with capital’s mode of functioning is one that effectively denies the possibility of contesting its material power. And precisely because capital is the extra-parliamentary force par excellence, it has nothing to fear from the reforms that can be enacted within its parliamentary political framework</w:t>
      </w:r>
      <w:r w:rsidRPr="00DF224B">
        <w:rPr>
          <w:sz w:val="16"/>
        </w:rPr>
        <w:t>.</w:t>
      </w:r>
    </w:p>
    <w:p w14:paraId="4DF61FA3" w14:textId="77777777" w:rsidR="00D72CAA" w:rsidRPr="00DF224B" w:rsidRDefault="00D72CAA" w:rsidP="00D72CAA">
      <w:pPr>
        <w:pStyle w:val="card"/>
        <w:rPr>
          <w:sz w:val="16"/>
        </w:rPr>
      </w:pPr>
      <w:r w:rsidRPr="00DF224B">
        <w:rPr>
          <w:sz w:val="16"/>
        </w:rPr>
        <w:tab/>
        <w:t>Since the vital issue on which everything else hinges is that “the objective conditions of labor do not appear as subsumed under the worker” buy, on the contrary, “he appears as subsumed under them,” no meaningful change is feasible without addressing the issue both in a form of politics capable of matching capital’s extra-parliamentary powers and modes of action, and in the domain of material reproduction. Thus the only challenge that could affect the power of capital, in a sustainable manner, is one which would simultaneously aim at assuming the system’s key productive functions, and at acquiring control over the corresponding political decision making processes in all spheres, instead of being hopelessly constrained by the circular confinement of institutionally legitimated political action to parliamentary legislation.</w:t>
      </w:r>
    </w:p>
    <w:p w14:paraId="76287E96" w14:textId="77777777" w:rsidR="00D72CAA" w:rsidRPr="00DF224B" w:rsidRDefault="00D72CAA" w:rsidP="00D72CAA">
      <w:pPr>
        <w:pStyle w:val="card"/>
        <w:rPr>
          <w:sz w:val="16"/>
        </w:rPr>
      </w:pPr>
      <w:r w:rsidRPr="00DF224B">
        <w:rPr>
          <w:sz w:val="16"/>
        </w:rPr>
        <w:tab/>
        <w:t>There is a great deal of critique of formerly leftwing political figures and of their now fully accommodating parties in the political debates of the last decades. However, what is problematic about such debates is that by overemphasizing the role of personal ambition and failure, they often continue to envisage remedying the situation with in the same political institutional framework that, in fact, greatly favors the criticized “personal betrayals” and the painful “party derailments.” Unfortunately</w:t>
      </w:r>
      <w:r w:rsidRPr="00E74778">
        <w:rPr>
          <w:rStyle w:val="underline"/>
        </w:rPr>
        <w:t>, though the advocated and hoped for personal and government changes tend to reproduce the same deplorable results.</w:t>
      </w:r>
    </w:p>
    <w:p w14:paraId="0A8D408C" w14:textId="77777777" w:rsidR="00D72CAA" w:rsidRPr="00DF224B" w:rsidRDefault="00D72CAA" w:rsidP="00D72CAA">
      <w:pPr>
        <w:pStyle w:val="card"/>
        <w:rPr>
          <w:sz w:val="16"/>
        </w:rPr>
      </w:pPr>
      <w:r w:rsidRPr="00DF224B">
        <w:rPr>
          <w:sz w:val="16"/>
        </w:rPr>
        <w:tab/>
        <w:t xml:space="preserve">All this could not be very surprising. </w:t>
      </w:r>
      <w:r w:rsidRPr="00E74778">
        <w:rPr>
          <w:rStyle w:val="underline"/>
        </w:rPr>
        <w:t>The reason why the now established political institutions successfully resist significant change for the better is because they are themselves part of the problem and not of the solution</w:t>
      </w:r>
      <w:r w:rsidRPr="00DF224B">
        <w:rPr>
          <w:sz w:val="16"/>
        </w:rPr>
        <w:t>. For in their immanent nature they are the embodiment of the underlying structural determinations and contradictions through which the modern capitalist state- with its ubiquitous network of bureaucratic constituents- has been articulated and stabilized in the course of the last four hundred years. Naturally, the state was formed not as a one-sided mechanical result but through its necessary reciprocal interrelationship to the material ground of capital’s historical unfolding, as not only being shaped by the latter but also actively shaping it as much as historically feasible under the prevailing- and precisely through the interrelationship also changing- circumstances.</w:t>
      </w:r>
    </w:p>
    <w:p w14:paraId="67F1FEAB" w14:textId="77777777" w:rsidR="00D72CAA" w:rsidRDefault="00D72CAA" w:rsidP="00D72CAA">
      <w:pPr>
        <w:pStyle w:val="card"/>
      </w:pPr>
      <w:r w:rsidRPr="00DF224B">
        <w:rPr>
          <w:sz w:val="16"/>
        </w:rPr>
        <w:tab/>
        <w:t>Given the insuperably centrifugal determination of capital’s productive microcosms, even at the level of the giant quasi-monopolistic transnational corporations</w:t>
      </w:r>
      <w:r w:rsidRPr="00E74778">
        <w:rPr>
          <w:rStyle w:val="underline"/>
        </w:rPr>
        <w:t xml:space="preserve">, only the modern state could assume and fulfill the required function of being the overall command structure of the capital system. </w:t>
      </w:r>
      <w:r w:rsidRPr="00DF224B">
        <w:rPr>
          <w:sz w:val="16"/>
        </w:rPr>
        <w:t xml:space="preserve">Inevitably, that meant </w:t>
      </w:r>
      <w:r>
        <w:t>&lt;CONTINUED&gt;</w:t>
      </w:r>
    </w:p>
    <w:p w14:paraId="77DE588F" w14:textId="77777777" w:rsidR="00D72CAA" w:rsidRPr="00DF224B" w:rsidRDefault="00D72CAA" w:rsidP="00D72CAA">
      <w:pPr>
        <w:pStyle w:val="card"/>
        <w:rPr>
          <w:sz w:val="16"/>
        </w:rPr>
      </w:pPr>
      <w:r w:rsidRPr="00DF224B">
        <w:rPr>
          <w:sz w:val="16"/>
        </w:rPr>
        <w:t xml:space="preserve">the complete alienation of the power of overall decision making from the producers. Even the “particular personifications of capital” were strictly mandated to act in accord with the structural imperatives of their system. </w:t>
      </w:r>
      <w:proofErr w:type="gramStart"/>
      <w:r w:rsidRPr="00DF224B">
        <w:rPr>
          <w:sz w:val="16"/>
        </w:rPr>
        <w:t>Indeed</w:t>
      </w:r>
      <w:proofErr w:type="gramEnd"/>
      <w:r w:rsidRPr="00DF224B">
        <w:rPr>
          <w:sz w:val="16"/>
        </w:rPr>
        <w:t xml:space="preserve"> the modern state, as constituted on the material ground of the capital system, is the paradigm of alienation as regards the power of comprehensive decision making.</w:t>
      </w:r>
      <w:r w:rsidRPr="00E74778">
        <w:rPr>
          <w:rStyle w:val="underline"/>
        </w:rPr>
        <w:t xml:space="preserve"> It would be therefore extremely naïve to imagine that the capitalist state could willingly hand over the alienated power of systemic decision making to any rival actor who operates within the legislative framework </w:t>
      </w:r>
      <w:r w:rsidRPr="00DF224B">
        <w:rPr>
          <w:sz w:val="16"/>
        </w:rPr>
        <w:t>of parliament.</w:t>
      </w:r>
    </w:p>
    <w:p w14:paraId="27F85F7C" w14:textId="77777777" w:rsidR="00D72CAA" w:rsidRPr="00DF224B" w:rsidRDefault="00D72CAA" w:rsidP="00D72CAA">
      <w:pPr>
        <w:pStyle w:val="card"/>
        <w:rPr>
          <w:sz w:val="16"/>
        </w:rPr>
      </w:pPr>
      <w:r w:rsidRPr="00DF224B">
        <w:rPr>
          <w:sz w:val="16"/>
        </w:rPr>
        <w:tab/>
        <w:t>Thus</w:t>
      </w:r>
      <w:r w:rsidRPr="00E74778">
        <w:rPr>
          <w:rStyle w:val="underline"/>
        </w:rPr>
        <w:t>, in order to envisage a meaningful and historically sustainable societal change, it is necessary to submit to a radical critique both the material reproductive and the political inter-determinations of the entire system, and not simply some of the contingent and limited political practices. The combined totality of the material reproductive determinations and the all-embracing political command structure of the state together constitutes the overpowering reality of the capital system</w:t>
      </w:r>
      <w:r w:rsidRPr="00DF224B">
        <w:rPr>
          <w:sz w:val="16"/>
        </w:rPr>
        <w:t>. In this sense, in view of the unavoidable question arising from the challenge of systemic determinations, with regard to both socioeconomic reproduction and the state</w:t>
      </w:r>
      <w:r w:rsidRPr="00E74778">
        <w:rPr>
          <w:rStyle w:val="underline"/>
        </w:rPr>
        <w:t>, the need for a comprehensive political transformation</w:t>
      </w:r>
      <w:r w:rsidRPr="00DF224B">
        <w:rPr>
          <w:sz w:val="16"/>
        </w:rPr>
        <w:t>-in close conjunction to the meaningful exercise of society’s vital productive functions without which far-reaching and lasting political change is inconceivable</w:t>
      </w:r>
      <w:r w:rsidRPr="00E74778">
        <w:rPr>
          <w:rStyle w:val="underline"/>
        </w:rPr>
        <w:t>-becomes inseparable from the problem characterized as the wither</w:t>
      </w:r>
      <w:r>
        <w:rPr>
          <w:rStyle w:val="underline"/>
        </w:rPr>
        <w:t>ing</w:t>
      </w:r>
      <w:r w:rsidRPr="00E74778">
        <w:rPr>
          <w:rStyle w:val="underline"/>
        </w:rPr>
        <w:t xml:space="preserve"> aw</w:t>
      </w:r>
      <w:r>
        <w:rPr>
          <w:rStyle w:val="underline"/>
        </w:rPr>
        <w:t xml:space="preserve">ay of the state. </w:t>
      </w:r>
      <w:r w:rsidRPr="00DF224B">
        <w:rPr>
          <w:sz w:val="16"/>
        </w:rPr>
        <w:t>Accordingly, in the historic task of accomplishing “the withering away of the state,” self-management through full participation, and the permanently sustainable overcoming of parliamentarism by a positive form of substantive decision-making are inseparable.</w:t>
      </w:r>
    </w:p>
    <w:p w14:paraId="7E73E37F" w14:textId="77777777" w:rsidR="00D72CAA" w:rsidRPr="00DF224B" w:rsidRDefault="00D72CAA" w:rsidP="00D72CAA">
      <w:pPr>
        <w:pStyle w:val="card"/>
        <w:rPr>
          <w:sz w:val="16"/>
        </w:rPr>
      </w:pPr>
      <w:r w:rsidRPr="00DF224B">
        <w:rPr>
          <w:sz w:val="16"/>
        </w:rPr>
        <w:tab/>
        <w:t>This is a vital concern and not “romantic faithfulness to Marx’s unrealizable dream,” as some people try to discredit and dismiss it. In truth</w:t>
      </w:r>
      <w:r w:rsidRPr="00E74778">
        <w:rPr>
          <w:rStyle w:val="underline"/>
        </w:rPr>
        <w:t xml:space="preserve">, the “withering away of the state” refers to nothing mysterious or remote but to a perfectly tangible process that must be initiated right in our own historical time. It means, in plain language, the progressive reacquisition of the alienated power of political decision making by the individuals </w:t>
      </w:r>
      <w:r w:rsidRPr="00DF224B">
        <w:rPr>
          <w:sz w:val="16"/>
        </w:rPr>
        <w:t>in their enterprise of moving toward a genuine socialist society.</w:t>
      </w:r>
      <w:r w:rsidRPr="00E74778">
        <w:rPr>
          <w:rStyle w:val="underline"/>
        </w:rPr>
        <w:t xml:space="preserve"> </w:t>
      </w:r>
      <w:r w:rsidRPr="00DF224B">
        <w:rPr>
          <w:sz w:val="16"/>
        </w:rPr>
        <w:t xml:space="preserve">Without the reacquisition of this power- to which not only the capitalist state but also the paralyzing inertia of the structurally well-entrenched material reproductive practices are fundamentally opposed- neither the new mode of political control of society as a whole by its individuals is conceivable, nor indeed the </w:t>
      </w:r>
      <w:proofErr w:type="spellStart"/>
      <w:r w:rsidRPr="00DF224B">
        <w:rPr>
          <w:sz w:val="16"/>
        </w:rPr>
        <w:t>nonadversarial</w:t>
      </w:r>
      <w:proofErr w:type="spellEnd"/>
      <w:r w:rsidRPr="00DF224B">
        <w:rPr>
          <w:sz w:val="16"/>
        </w:rPr>
        <w:t xml:space="preserve"> and thereby cohesive and plannable everyday operation of the particular productive and distributive units by the self-managing freely associated producers. </w:t>
      </w:r>
      <w:r w:rsidRPr="00E74778">
        <w:rPr>
          <w:rStyle w:val="underline"/>
        </w:rPr>
        <w:t xml:space="preserve">Radically superseding </w:t>
      </w:r>
      <w:proofErr w:type="spellStart"/>
      <w:r w:rsidRPr="00E74778">
        <w:rPr>
          <w:rStyle w:val="underline"/>
        </w:rPr>
        <w:t>adversariality</w:t>
      </w:r>
      <w:proofErr w:type="spellEnd"/>
      <w:r w:rsidRPr="00E74778">
        <w:rPr>
          <w:rStyle w:val="underline"/>
        </w:rPr>
        <w:t xml:space="preserve">, and thereby securing the material and political ground of globally viable planning- an absolute must for the very survival of humanity, not to mention the potentially enriched </w:t>
      </w:r>
      <w:proofErr w:type="spellStart"/>
      <w:r w:rsidRPr="00E74778">
        <w:rPr>
          <w:rStyle w:val="underline"/>
        </w:rPr>
        <w:t>self realizatio</w:t>
      </w:r>
      <w:r>
        <w:rPr>
          <w:rStyle w:val="underline"/>
        </w:rPr>
        <w:t>n</w:t>
      </w:r>
      <w:proofErr w:type="spellEnd"/>
      <w:r>
        <w:rPr>
          <w:rStyle w:val="underline"/>
        </w:rPr>
        <w:t>- of its individual members- i</w:t>
      </w:r>
      <w:r w:rsidRPr="00E74778">
        <w:rPr>
          <w:rStyle w:val="underline"/>
        </w:rPr>
        <w:t>s synonymous with the withering away of the state as an ongoing historical enterprise</w:t>
      </w:r>
      <w:r w:rsidRPr="00DF224B">
        <w:rPr>
          <w:sz w:val="16"/>
        </w:rPr>
        <w:t xml:space="preserve">. </w:t>
      </w:r>
    </w:p>
    <w:p w14:paraId="308B801C" w14:textId="77777777" w:rsidR="00D72CAA" w:rsidRDefault="00D72CAA" w:rsidP="003D3014">
      <w:pPr>
        <w:rPr>
          <w:rStyle w:val="underline"/>
        </w:rPr>
      </w:pPr>
    </w:p>
    <w:p w14:paraId="0C2B7A8F" w14:textId="3C42F12A" w:rsidR="00D72CAA" w:rsidRPr="00D72CAA" w:rsidRDefault="00D72CAA" w:rsidP="00D72CAA">
      <w:pPr>
        <w:pStyle w:val="Heading1"/>
      </w:pPr>
      <w:r w:rsidRPr="00D72CAA">
        <w:t>2nc</w:t>
      </w:r>
      <w:r>
        <w:t xml:space="preserve"> AT</w:t>
      </w:r>
    </w:p>
    <w:p w14:paraId="66279009" w14:textId="51EE528D" w:rsidR="00D72CAA" w:rsidRDefault="00D72CAA" w:rsidP="00D72CAA">
      <w:pPr>
        <w:pStyle w:val="Heading3"/>
      </w:pPr>
      <w:proofErr w:type="gramStart"/>
      <w:r>
        <w:t>A</w:t>
      </w:r>
      <w:r>
        <w:t>T</w:t>
      </w:r>
      <w:r>
        <w:t xml:space="preserve">  Framework</w:t>
      </w:r>
      <w:proofErr w:type="gramEnd"/>
    </w:p>
    <w:p w14:paraId="16CD9BD6" w14:textId="77777777" w:rsidR="00D72CAA" w:rsidRDefault="00D72CAA" w:rsidP="00D72CAA"/>
    <w:p w14:paraId="68E0302A" w14:textId="77777777" w:rsidR="00D72CAA" w:rsidRPr="00B921FA" w:rsidRDefault="00D72CAA" w:rsidP="00D72CAA">
      <w:pPr>
        <w:pStyle w:val="Heading4"/>
      </w:pPr>
      <w:r w:rsidRPr="00B921FA">
        <w:t xml:space="preserve">Any move to methodologically bracket out our discussion cannot be viewed as value </w:t>
      </w:r>
      <w:proofErr w:type="gramStart"/>
      <w:r w:rsidRPr="00B921FA">
        <w:t>neutral,</w:t>
      </w:r>
      <w:proofErr w:type="gramEnd"/>
      <w:r w:rsidRPr="00B921FA">
        <w:t xml:space="preserve"> it is the worst form of conservatism favoring the established order at the expense of the oppressed. </w:t>
      </w:r>
    </w:p>
    <w:p w14:paraId="7BA4A9C6" w14:textId="77777777" w:rsidR="00D72CAA" w:rsidRPr="00B921FA" w:rsidRDefault="00D72CAA" w:rsidP="00D72CAA">
      <w:pPr>
        <w:rPr>
          <w:rStyle w:val="Style13ptBold"/>
        </w:rPr>
      </w:pPr>
      <w:proofErr w:type="spellStart"/>
      <w:r w:rsidRPr="00B921FA">
        <w:rPr>
          <w:rStyle w:val="Style13ptBold"/>
        </w:rPr>
        <w:t>Meszaros</w:t>
      </w:r>
      <w:proofErr w:type="spellEnd"/>
      <w:r w:rsidRPr="00B921FA">
        <w:rPr>
          <w:rStyle w:val="Style13ptBold"/>
        </w:rPr>
        <w:t xml:space="preserve"> ‘89 </w:t>
      </w:r>
    </w:p>
    <w:p w14:paraId="77120E0F" w14:textId="77777777" w:rsidR="00D72CAA" w:rsidRPr="00B921FA" w:rsidRDefault="00D72CAA" w:rsidP="00D72CAA">
      <w:r w:rsidRPr="00B921FA">
        <w:t>(Istvan, likes Marx not Adam Smith. The Power of Ideology, p 232-234 GAL)</w:t>
      </w:r>
    </w:p>
    <w:p w14:paraId="0AB23C7B" w14:textId="77777777" w:rsidR="00D72CAA" w:rsidRPr="0045557B" w:rsidRDefault="00D72CAA" w:rsidP="00D72CAA">
      <w:pPr>
        <w:rPr>
          <w:rStyle w:val="underline"/>
          <w:sz w:val="16"/>
        </w:rPr>
      </w:pPr>
      <w:r w:rsidRPr="0045557B">
        <w:t xml:space="preserve">Nowhere is the myth of ideological neutrality – the self-proclaimed </w:t>
      </w:r>
      <w:proofErr w:type="spellStart"/>
      <w:r w:rsidRPr="0045557B">
        <w:rPr>
          <w:i/>
        </w:rPr>
        <w:t>Wertfreiheit</w:t>
      </w:r>
      <w:proofErr w:type="spellEnd"/>
      <w:r w:rsidRPr="0045557B">
        <w:t xml:space="preserve"> or value neutrality of so-called ‘rigorous social science’ – stronger than in the field of methodology. Indeed,</w:t>
      </w:r>
      <w:r w:rsidRPr="00DA4285">
        <w:t xml:space="preserve"> </w:t>
      </w:r>
      <w:r w:rsidRPr="0045557B">
        <w:rPr>
          <w:rStyle w:val="underline"/>
        </w:rPr>
        <w:t>we are often presented with the claim that the adoption of the advocated methodological framework would automatically exempt one from all controversy about values, since they are adequate method itself, thereby saving one from unnecessary complications</w:t>
      </w:r>
      <w:r w:rsidRPr="00DA4285">
        <w:t xml:space="preserve"> </w:t>
      </w:r>
      <w:r w:rsidRPr="0045557B">
        <w:t>and securing the desired objectivity</w:t>
      </w:r>
      <w:r w:rsidRPr="00DA4285">
        <w:t xml:space="preserve"> </w:t>
      </w:r>
      <w:r w:rsidRPr="0045557B">
        <w:rPr>
          <w:rStyle w:val="underline"/>
        </w:rPr>
        <w:t xml:space="preserve">and uncontestable outcome. </w:t>
      </w:r>
    </w:p>
    <w:p w14:paraId="72C6E4DE" w14:textId="77777777" w:rsidR="00D72CAA" w:rsidRPr="00DA4285" w:rsidRDefault="00D72CAA" w:rsidP="00D72CAA">
      <w:r w:rsidRPr="0045557B">
        <w:rPr>
          <w:sz w:val="16"/>
        </w:rPr>
        <w:t>Claims and procedures of this kind are, of course, extremely problematical. For</w:t>
      </w:r>
      <w:r w:rsidRPr="00DA4285">
        <w:t xml:space="preserve"> </w:t>
      </w:r>
      <w:r w:rsidRPr="0045557B">
        <w:rPr>
          <w:rStyle w:val="underline"/>
        </w:rPr>
        <w:t>they circularly assume that their enthusiasm for the virtues of ‘methodological neutrality’ is bound to yield ‘value neutral’ solutions with regard to highly contested issues</w:t>
      </w:r>
      <w:r w:rsidRPr="00DA4285">
        <w:t xml:space="preserve">, </w:t>
      </w:r>
      <w:r w:rsidRPr="0045557B">
        <w:rPr>
          <w:sz w:val="16"/>
        </w:rPr>
        <w:t xml:space="preserve">without first examining the all-important question as to the conditions of </w:t>
      </w:r>
      <w:r w:rsidRPr="0045557B">
        <w:rPr>
          <w:i/>
          <w:sz w:val="16"/>
        </w:rPr>
        <w:t>possibility</w:t>
      </w:r>
      <w:r w:rsidRPr="0045557B">
        <w:rPr>
          <w:sz w:val="16"/>
        </w:rPr>
        <w:t xml:space="preserve"> – or otherwise – of the postulated systematic neutrality at the plans of methodology itself.</w:t>
      </w:r>
      <w:r w:rsidRPr="00DA4285">
        <w:t xml:space="preserve"> </w:t>
      </w:r>
      <w:r w:rsidRPr="0045557B">
        <w:rPr>
          <w:rStyle w:val="underline"/>
        </w:rPr>
        <w:t>The unchallengeable validity of the recommended procedure is supposed to be self-evident on account of its purely methodological character</w:t>
      </w:r>
      <w:r w:rsidRPr="00DA4285">
        <w:t xml:space="preserve">. </w:t>
      </w:r>
    </w:p>
    <w:p w14:paraId="5346FC9A" w14:textId="77777777" w:rsidR="00D72CAA" w:rsidRPr="0045557B" w:rsidRDefault="00D72CAA" w:rsidP="00D72CAA">
      <w:pPr>
        <w:rPr>
          <w:sz w:val="16"/>
        </w:rPr>
      </w:pPr>
      <w:r w:rsidRPr="0045557B">
        <w:rPr>
          <w:rStyle w:val="underline"/>
        </w:rPr>
        <w:t>In reality</w:t>
      </w:r>
      <w:r w:rsidRPr="00DA4285">
        <w:t xml:space="preserve">, </w:t>
      </w:r>
      <w:r w:rsidRPr="0045557B">
        <w:rPr>
          <w:sz w:val="16"/>
        </w:rPr>
        <w:t>of course,</w:t>
      </w:r>
      <w:r w:rsidRPr="00DA4285">
        <w:t xml:space="preserve"> </w:t>
      </w:r>
      <w:r w:rsidRPr="0045557B">
        <w:rPr>
          <w:rStyle w:val="underline"/>
        </w:rPr>
        <w:t>this approach to methodology is heavily loaded with a conservative ideological substance</w:t>
      </w:r>
      <w:r w:rsidRPr="00DA4285">
        <w:t xml:space="preserve">. </w:t>
      </w:r>
      <w:r w:rsidRPr="0045557B">
        <w:rPr>
          <w:rStyle w:val="underline"/>
        </w:rPr>
        <w:t>Since</w:t>
      </w:r>
      <w:r w:rsidRPr="00DA4285">
        <w:t xml:space="preserve">, </w:t>
      </w:r>
      <w:r w:rsidRPr="0045557B">
        <w:rPr>
          <w:sz w:val="16"/>
        </w:rPr>
        <w:t>however,</w:t>
      </w:r>
      <w:r w:rsidRPr="00DA4285">
        <w:t xml:space="preserve"> </w:t>
      </w:r>
      <w:r w:rsidRPr="0045557B">
        <w:rPr>
          <w:rStyle w:val="underline"/>
        </w:rPr>
        <w:t xml:space="preserve">the plane of methodology </w:t>
      </w:r>
      <w:r w:rsidRPr="0045557B">
        <w:rPr>
          <w:sz w:val="16"/>
        </w:rPr>
        <w:t>(and ‘meta-theory’)</w:t>
      </w:r>
      <w:r w:rsidRPr="00DA4285">
        <w:t xml:space="preserve"> </w:t>
      </w:r>
      <w:r w:rsidRPr="0045557B">
        <w:rPr>
          <w:rStyle w:val="underline"/>
        </w:rPr>
        <w:t>is said to be in principle separated from that of the substantive issues, the methodological circle can be conveniently closed.</w:t>
      </w:r>
      <w:r w:rsidRPr="00DA4285">
        <w:t xml:space="preserve"> </w:t>
      </w:r>
      <w:r w:rsidRPr="0045557B">
        <w:rPr>
          <w:sz w:val="16"/>
        </w:rPr>
        <w:t xml:space="preserve">Whereupon the mere insistence on the purely methodological character of the criteria laid down is supposed to establish the claim according to which the approach in question is neutral because everybody can adopt it as the common frame of reference of ‘rational discourse’. </w:t>
      </w:r>
    </w:p>
    <w:p w14:paraId="655585C5" w14:textId="77777777" w:rsidR="00D72CAA" w:rsidRPr="0045557B" w:rsidRDefault="00D72CAA" w:rsidP="00D72CAA">
      <w:r w:rsidRPr="0045557B">
        <w:t xml:space="preserve">Yet, curiously enough, the proposed methodological tenets are so defined that vast areas of vital social concern are </w:t>
      </w:r>
      <w:r w:rsidRPr="0045557B">
        <w:rPr>
          <w:i/>
        </w:rPr>
        <w:t>a priori</w:t>
      </w:r>
      <w:r w:rsidRPr="0045557B">
        <w:t xml:space="preserve"> excluded from their rational discourse ‘metaphysical’, ‘ideological’, etc.</w:t>
      </w:r>
      <w:r w:rsidRPr="00DA4285">
        <w:t xml:space="preserve"> </w:t>
      </w:r>
      <w:r w:rsidRPr="0045557B">
        <w:rPr>
          <w:rStyle w:val="underline"/>
        </w:rPr>
        <w:t>The effect of circumscribing in this way the scope of the one and only admissible approach is that it automatically disqualifies in the name of methodology itself, all those who do not fit into the stipulated framework of discourse</w:t>
      </w:r>
      <w:r w:rsidRPr="00DA4285">
        <w:t xml:space="preserve">. </w:t>
      </w:r>
      <w:r w:rsidRPr="0045557B">
        <w:t xml:space="preserve">As a result, the </w:t>
      </w:r>
      <w:proofErr w:type="spellStart"/>
      <w:r w:rsidRPr="0045557B">
        <w:t>propounders</w:t>
      </w:r>
      <w:proofErr w:type="spellEnd"/>
      <w:r w:rsidRPr="0045557B">
        <w:t xml:space="preserve"> of the ‘right method’ are spared the difficulties that go with acknowledging the real divisions and incompatibilities as they necessarily arise from the contending social interests at the roots of alternative approaches and the rival sets of values associated with them.</w:t>
      </w:r>
      <w:r w:rsidRPr="00DA4285">
        <w:t xml:space="preserve"> </w:t>
      </w:r>
    </w:p>
    <w:p w14:paraId="1CF9D100" w14:textId="77777777" w:rsidR="00D72CAA" w:rsidRPr="00DA4285" w:rsidRDefault="00D72CAA" w:rsidP="00D72CAA">
      <w:r w:rsidRPr="0045557B">
        <w:rPr>
          <w:sz w:val="16"/>
        </w:rPr>
        <w:t>This is where we can see more clearly the social orientation implicit in the whole procedure. For –</w:t>
      </w:r>
      <w:r w:rsidRPr="00DA4285">
        <w:t xml:space="preserve"> </w:t>
      </w:r>
      <w:r w:rsidRPr="0045557B">
        <w:rPr>
          <w:rStyle w:val="underline"/>
        </w:rPr>
        <w:t xml:space="preserve">far from offering an adequate scope for critical enquiry </w:t>
      </w:r>
      <w:r w:rsidRPr="00DA4285">
        <w:t xml:space="preserve">– </w:t>
      </w:r>
      <w:r w:rsidRPr="0045557B">
        <w:rPr>
          <w:rStyle w:val="underline"/>
        </w:rPr>
        <w:t>the advocated general adoption of the allegedly neutral methodological framework is equivalent</w:t>
      </w:r>
      <w:r w:rsidRPr="0045557B">
        <w:rPr>
          <w:sz w:val="16"/>
        </w:rPr>
        <w:t>, in fact,</w:t>
      </w:r>
      <w:r w:rsidRPr="00DA4285">
        <w:t xml:space="preserve"> </w:t>
      </w:r>
      <w:r w:rsidRPr="0045557B">
        <w:rPr>
          <w:rStyle w:val="underline"/>
        </w:rPr>
        <w:t>to consenting not even to raise the issues that really matter.</w:t>
      </w:r>
      <w:r w:rsidRPr="00DA4285">
        <w:t xml:space="preserve"> </w:t>
      </w:r>
      <w:r w:rsidRPr="0045557B">
        <w:rPr>
          <w:sz w:val="16"/>
        </w:rPr>
        <w:t xml:space="preserve">Instead, the stipulated ‘common’ methodological procedure succeeds in transforming the enterprise of ‘rational discourse’ into the dubious practice of producing </w:t>
      </w:r>
      <w:r w:rsidRPr="0045557B">
        <w:rPr>
          <w:i/>
          <w:sz w:val="16"/>
        </w:rPr>
        <w:t>methodology for the sake of methodology:</w:t>
      </w:r>
      <w:r w:rsidRPr="0045557B">
        <w:rPr>
          <w:sz w:val="16"/>
        </w:rPr>
        <w:t xml:space="preserve"> a tendency more pronounced in the twentieth century than ever before. This practice consists in sharpening the recommended methodological knife until </w:t>
      </w:r>
      <w:proofErr w:type="gramStart"/>
      <w:r w:rsidRPr="0045557B">
        <w:rPr>
          <w:sz w:val="16"/>
        </w:rPr>
        <w:t>nothing</w:t>
      </w:r>
      <w:proofErr w:type="gramEnd"/>
      <w:r w:rsidRPr="0045557B">
        <w:rPr>
          <w:sz w:val="16"/>
        </w:rPr>
        <w:t xml:space="preserve"> but the bare handle is left, at which point the new knife is adopted for the same purpose. For the ideal methodological knife is not meant for cutting, only for sharpening, thereby interposing itself between the critical intent and the real objects of criticism which it can obliterate for as long as the pseudo-critical activity of knife-sharpening for </w:t>
      </w:r>
      <w:proofErr w:type="spellStart"/>
      <w:r w:rsidRPr="0045557B">
        <w:rPr>
          <w:sz w:val="16"/>
        </w:rPr>
        <w:t>tits</w:t>
      </w:r>
      <w:proofErr w:type="spellEnd"/>
      <w:r w:rsidRPr="0045557B">
        <w:rPr>
          <w:sz w:val="16"/>
        </w:rPr>
        <w:t xml:space="preserve"> own sake continues to be pursued. And that happens to be precisely its inherent ideological purpose.</w:t>
      </w:r>
    </w:p>
    <w:p w14:paraId="36D3BF32" w14:textId="77777777" w:rsidR="00D72CAA" w:rsidRPr="00BC5585" w:rsidRDefault="00D72CAA" w:rsidP="00D72CAA">
      <w:r w:rsidRPr="0045557B">
        <w:t>Naturally, to speak of a ‘common’ methodological framework in which one can resolve the problems of a society torn by irreconcilable social interests and pursuing antagonistic confrontations is delusory, at best,</w:t>
      </w:r>
      <w:r w:rsidRPr="00DA4285">
        <w:t xml:space="preserve"> </w:t>
      </w:r>
      <w:r w:rsidRPr="0045557B">
        <w:rPr>
          <w:rStyle w:val="underline"/>
        </w:rPr>
        <w:t>notwithstanding all talk about ‘ideal communication communities’</w:t>
      </w:r>
      <w:r w:rsidRPr="00DA4285">
        <w:t xml:space="preserve">. </w:t>
      </w:r>
      <w:r w:rsidRPr="0045557B">
        <w:t>But to define the methodological tenets of all rational discourse by way of transubstantiating into ‘ideal types’ (or</w:t>
      </w:r>
      <w:r w:rsidRPr="00DA4285">
        <w:t xml:space="preserve"> </w:t>
      </w:r>
      <w:r w:rsidRPr="0045557B">
        <w:rPr>
          <w:rStyle w:val="underline"/>
        </w:rPr>
        <w:t xml:space="preserve">by putting into methodological ‘brackets’) the discussion of contending social values reveals the ideological </w:t>
      </w:r>
      <w:proofErr w:type="spellStart"/>
      <w:r w:rsidRPr="0045557B">
        <w:rPr>
          <w:rStyle w:val="underline"/>
        </w:rPr>
        <w:t>colour</w:t>
      </w:r>
      <w:proofErr w:type="spellEnd"/>
      <w:r w:rsidRPr="0045557B">
        <w:rPr>
          <w:rStyle w:val="underline"/>
        </w:rPr>
        <w:t xml:space="preserve"> as well as the extreme fallaciousness of the claimed rationality</w:t>
      </w:r>
      <w:r w:rsidRPr="00DA4285">
        <w:t xml:space="preserve">. </w:t>
      </w:r>
      <w:r w:rsidRPr="0045557B">
        <w:t>For</w:t>
      </w:r>
      <w:r w:rsidRPr="00DA4285">
        <w:t xml:space="preserve"> </w:t>
      </w:r>
      <w:r w:rsidRPr="0045557B">
        <w:rPr>
          <w:rStyle w:val="underline"/>
        </w:rPr>
        <w:t>such treatment</w:t>
      </w:r>
      <w:r w:rsidRPr="00DA4285">
        <w:t xml:space="preserve"> </w:t>
      </w:r>
      <w:r w:rsidRPr="0045557B">
        <w:t>of the major areas of conflict, under a great variety of forms – from the Viennese version of ‘logical positivism’ to Wittgenstein’s famous ladder that must be ‘thrown away’ at the point of confronting the question of values, and from the advocacy of the Popperian principle of ‘little by little’ in the ‘</w:t>
      </w:r>
      <w:proofErr w:type="spellStart"/>
      <w:r w:rsidRPr="0045557B">
        <w:t>emotivist</w:t>
      </w:r>
      <w:proofErr w:type="spellEnd"/>
      <w:r w:rsidRPr="0045557B">
        <w:t xml:space="preserve">’ theory of value – </w:t>
      </w:r>
      <w:r w:rsidRPr="0045557B">
        <w:rPr>
          <w:rStyle w:val="underline"/>
        </w:rPr>
        <w:t xml:space="preserve">inevitably always </w:t>
      </w:r>
      <w:proofErr w:type="spellStart"/>
      <w:r w:rsidRPr="0045557B">
        <w:rPr>
          <w:rStyle w:val="underline"/>
        </w:rPr>
        <w:t>favours</w:t>
      </w:r>
      <w:proofErr w:type="spellEnd"/>
      <w:r w:rsidRPr="0045557B">
        <w:rPr>
          <w:rStyle w:val="underline"/>
        </w:rPr>
        <w:t xml:space="preserve"> the established order</w:t>
      </w:r>
      <w:r w:rsidRPr="00DA4285">
        <w:t xml:space="preserve">. </w:t>
      </w:r>
      <w:r w:rsidRPr="0045557B">
        <w:t>And it does so</w:t>
      </w:r>
      <w:r w:rsidRPr="00DA4285">
        <w:t xml:space="preserve"> </w:t>
      </w:r>
      <w:r w:rsidRPr="0045557B">
        <w:rPr>
          <w:rStyle w:val="underline"/>
        </w:rPr>
        <w:t xml:space="preserve">by declaring the fundamental structural parameters of the given society ‘of </w:t>
      </w:r>
      <w:proofErr w:type="spellStart"/>
      <w:r w:rsidRPr="0045557B">
        <w:rPr>
          <w:rStyle w:val="underline"/>
        </w:rPr>
        <w:t>of</w:t>
      </w:r>
      <w:proofErr w:type="spellEnd"/>
      <w:r w:rsidRPr="0045557B">
        <w:rPr>
          <w:rStyle w:val="underline"/>
        </w:rPr>
        <w:t xml:space="preserve"> bounds’ to the potential contestants</w:t>
      </w:r>
      <w:r w:rsidRPr="0045557B">
        <w:t>, in the authority of the ideally ‘common’ methodology.</w:t>
      </w:r>
    </w:p>
    <w:p w14:paraId="745AC4F7" w14:textId="77777777" w:rsidR="00D72CAA" w:rsidRPr="00DA4285" w:rsidRDefault="00D72CAA" w:rsidP="00D72CAA">
      <w:r w:rsidRPr="0045557B">
        <w:rPr>
          <w:sz w:val="16"/>
        </w:rPr>
        <w:t>However, even on a cursory inspection of the issues at stake it out to be fairly obvious that</w:t>
      </w:r>
      <w:r w:rsidRPr="00DA4285">
        <w:t xml:space="preserve"> </w:t>
      </w:r>
      <w:r w:rsidRPr="0045557B">
        <w:rPr>
          <w:rStyle w:val="underline"/>
        </w:rPr>
        <w:t>to consent not to question the fundamental structural framework of the established order is radically different according to whether one does so as the beneficiary of the order or from the standpoint of those who find themselves at the receiving end, exploited and oppressed by the overall determinations</w:t>
      </w:r>
      <w:r w:rsidRPr="00DA4285">
        <w:t xml:space="preserve"> </w:t>
      </w:r>
      <w:r w:rsidRPr="0045557B">
        <w:rPr>
          <w:sz w:val="16"/>
        </w:rPr>
        <w:t>(and not just by some limited and more or less easily corrigible detail)</w:t>
      </w:r>
      <w:r w:rsidRPr="00DA4285">
        <w:t xml:space="preserve"> </w:t>
      </w:r>
      <w:r w:rsidRPr="0045557B">
        <w:rPr>
          <w:rStyle w:val="underline"/>
        </w:rPr>
        <w:t>of that order.</w:t>
      </w:r>
      <w:r w:rsidRPr="00DA4285">
        <w:t xml:space="preserve"> </w:t>
      </w:r>
      <w:r w:rsidRPr="0045557B">
        <w:rPr>
          <w:sz w:val="16"/>
        </w:rPr>
        <w:t xml:space="preserve">Consequently, to establish the ‘common’ identity of the two, opposed sides of a structurally safeguarded hierarchical order – by means of the reduction of the people belong to the contending social forces into fictitious ‘rational interlocutors’, extracted from their divided real world and transplanted into a beneficially shared universe of ideal discourse – would be nothing sort of methodological miracle. </w:t>
      </w:r>
    </w:p>
    <w:p w14:paraId="594335D5" w14:textId="77777777" w:rsidR="00D72CAA" w:rsidRPr="0045557B" w:rsidRDefault="00D72CAA" w:rsidP="00D72CAA">
      <w:pPr>
        <w:rPr>
          <w:sz w:val="16"/>
        </w:rPr>
      </w:pPr>
      <w:r w:rsidRPr="0045557B">
        <w:rPr>
          <w:sz w:val="16"/>
        </w:rPr>
        <w:t>Contrary to the wishful thinking hypostatized as a timeless and socially unspecified rational community,</w:t>
      </w:r>
      <w:r w:rsidRPr="00DA4285">
        <w:t xml:space="preserve"> </w:t>
      </w:r>
      <w:r w:rsidRPr="0045557B">
        <w:rPr>
          <w:rStyle w:val="underline"/>
        </w:rPr>
        <w:t>the elementary condition of a truly rational discourse would be to acknowledge the legitimacy of contesting the given order of society in substantive terms</w:t>
      </w:r>
      <w:r w:rsidRPr="0045557B">
        <w:rPr>
          <w:sz w:val="16"/>
        </w:rPr>
        <w:t>. This would imply</w:t>
      </w:r>
      <w:r w:rsidRPr="00DA4285">
        <w:t xml:space="preserve"> </w:t>
      </w:r>
      <w:r w:rsidRPr="0045557B">
        <w:rPr>
          <w:rStyle w:val="underline"/>
        </w:rPr>
        <w:t>the articulation of the relevant problems</w:t>
      </w:r>
      <w:r w:rsidRPr="00DA4285">
        <w:t xml:space="preserve"> </w:t>
      </w:r>
      <w:r w:rsidRPr="0045557B">
        <w:rPr>
          <w:sz w:val="16"/>
        </w:rPr>
        <w:t>not on the plane of self-referential articulation of the relevant problems not on the plane of self-referential theory and methodology, but</w:t>
      </w:r>
      <w:r w:rsidRPr="00DA4285">
        <w:t xml:space="preserve"> </w:t>
      </w:r>
      <w:r w:rsidRPr="0045557B">
        <w:rPr>
          <w:rStyle w:val="underline"/>
        </w:rPr>
        <w:t>as inherently practical issues whose conditions of solution point towards the necessity of radical structural changes</w:t>
      </w:r>
      <w:r w:rsidRPr="00DA4285">
        <w:t xml:space="preserve">. </w:t>
      </w:r>
      <w:r w:rsidRPr="0045557B">
        <w:rPr>
          <w:sz w:val="16"/>
        </w:rPr>
        <w:t>In other words,</w:t>
      </w:r>
      <w:r w:rsidRPr="00DA4285">
        <w:t xml:space="preserve"> </w:t>
      </w:r>
      <w:r w:rsidRPr="0045557B">
        <w:rPr>
          <w:rStyle w:val="underline"/>
        </w:rPr>
        <w:t>it would require the explicit rejection of all fiction of methodological</w:t>
      </w:r>
      <w:r w:rsidRPr="00DA4285">
        <w:t xml:space="preserve"> </w:t>
      </w:r>
      <w:r w:rsidRPr="0045557B">
        <w:rPr>
          <w:rStyle w:val="underline"/>
        </w:rPr>
        <w:t>and meta-theoretical</w:t>
      </w:r>
      <w:r w:rsidRPr="00DA4285">
        <w:t xml:space="preserve"> </w:t>
      </w:r>
      <w:r w:rsidRPr="0045557B">
        <w:rPr>
          <w:rStyle w:val="underline"/>
        </w:rPr>
        <w:t>neutrality</w:t>
      </w:r>
      <w:r w:rsidRPr="00DA4285">
        <w:t xml:space="preserve">. </w:t>
      </w:r>
      <w:r w:rsidRPr="0045557B">
        <w:rPr>
          <w:sz w:val="16"/>
        </w:rPr>
        <w:t xml:space="preserve">But, of course, this would be far too much to expect precisely because the society in which we live is a deeply divided society. </w:t>
      </w:r>
      <w:proofErr w:type="gramStart"/>
      <w:r w:rsidRPr="0045557B">
        <w:rPr>
          <w:sz w:val="16"/>
        </w:rPr>
        <w:t>This is why</w:t>
      </w:r>
      <w:proofErr w:type="gramEnd"/>
      <w:r w:rsidRPr="0045557B">
        <w:rPr>
          <w:sz w:val="16"/>
        </w:rPr>
        <w:t xml:space="preserve"> through the dichotomies of ‘fact and value’, ‘theory and practice’, ‘formal and substantive rationality’, etc. The conflict-transcending methodological miracle is constantly stipulated as the necessary regulative framework of the </w:t>
      </w:r>
      <w:r w:rsidRPr="0045557B">
        <w:rPr>
          <w:i/>
          <w:sz w:val="16"/>
        </w:rPr>
        <w:t>ruling ideology.</w:t>
      </w:r>
    </w:p>
    <w:p w14:paraId="02752132" w14:textId="77777777" w:rsidR="00D72CAA" w:rsidRPr="00DA4285" w:rsidRDefault="00D72CAA" w:rsidP="00D72CAA">
      <w:r w:rsidRPr="0045557B">
        <w:t xml:space="preserve">What makes this approach particularly difficult to challenge is that its value-commitments are </w:t>
      </w:r>
      <w:r w:rsidRPr="0045557B">
        <w:rPr>
          <w:i/>
        </w:rPr>
        <w:t>mediated</w:t>
      </w:r>
      <w:r w:rsidRPr="0045557B">
        <w:t xml:space="preserve"> by methodological precepts to such a degree that it is virtually impossible to bring them into the focus of discussion without openly contesting the framework as a whole. For the conservative sets of values at the roots of such orientation remain several steps removed from the ostensible subject of dispute as defined in </w:t>
      </w:r>
      <w:proofErr w:type="spellStart"/>
      <w:r w:rsidRPr="0045557B">
        <w:t>logico</w:t>
      </w:r>
      <w:proofErr w:type="spellEnd"/>
      <w:r w:rsidRPr="0045557B">
        <w:t>/methodological, formal/structural, and semantic/analytical terms. And</w:t>
      </w:r>
      <w:r w:rsidRPr="00DA4285">
        <w:t xml:space="preserve"> </w:t>
      </w:r>
      <w:r w:rsidRPr="0045557B">
        <w:rPr>
          <w:rStyle w:val="underline"/>
        </w:rPr>
        <w:t>who would suspect of ideological bias the impeccable – methodologically sanctioned – credentials of ‘procedural rules’, ‘models and ‘paradigms’?</w:t>
      </w:r>
    </w:p>
    <w:p w14:paraId="62873575" w14:textId="77777777" w:rsidR="00D72CAA" w:rsidRPr="00DA4285" w:rsidRDefault="00D72CAA" w:rsidP="00D72CAA">
      <w:r w:rsidRPr="0045557B">
        <w:rPr>
          <w:rStyle w:val="underline"/>
        </w:rPr>
        <w:t>Once</w:t>
      </w:r>
      <w:r w:rsidRPr="00DA4285">
        <w:t xml:space="preserve">, </w:t>
      </w:r>
      <w:r w:rsidRPr="0045557B">
        <w:rPr>
          <w:sz w:val="16"/>
        </w:rPr>
        <w:t>though,</w:t>
      </w:r>
      <w:r w:rsidRPr="00DA4285">
        <w:t xml:space="preserve"> </w:t>
      </w:r>
      <w:r w:rsidRPr="0045557B">
        <w:rPr>
          <w:rStyle w:val="underline"/>
        </w:rPr>
        <w:t>such rules and paradigms are adopted as the common frame of reference of what may or may not be allowed to considered the legitimate subject of debate</w:t>
      </w:r>
      <w:r w:rsidRPr="00DA4285">
        <w:t xml:space="preserve">, </w:t>
      </w:r>
      <w:r w:rsidRPr="0045557B">
        <w:rPr>
          <w:rStyle w:val="underline"/>
        </w:rPr>
        <w:t>everything that enters into the accepted parameters is necessarily constrained not only by the scope of the overall framework, but simultaneously also by the inexplicit ideological assumptions upon the basis of which the methodological principles themselves were in the first place constitution</w:t>
      </w:r>
      <w:r w:rsidRPr="00DA4285">
        <w:t xml:space="preserve">. </w:t>
      </w:r>
      <w:r w:rsidRPr="0045557B">
        <w:rPr>
          <w:sz w:val="16"/>
        </w:rPr>
        <w:t>This why</w:t>
      </w:r>
      <w:r w:rsidRPr="00DA4285">
        <w:t xml:space="preserve"> </w:t>
      </w:r>
      <w:r w:rsidRPr="0045557B">
        <w:rPr>
          <w:rStyle w:val="underline"/>
        </w:rPr>
        <w:t>the</w:t>
      </w:r>
      <w:r w:rsidRPr="00DA4285">
        <w:t xml:space="preserve"> </w:t>
      </w:r>
      <w:r w:rsidRPr="0045557B">
        <w:rPr>
          <w:rStyle w:val="underline"/>
        </w:rPr>
        <w:t>allegedly ‘non-ideological’ ideologies</w:t>
      </w:r>
      <w:r w:rsidRPr="00DA4285">
        <w:t xml:space="preserve"> </w:t>
      </w:r>
      <w:r w:rsidRPr="0045557B">
        <w:rPr>
          <w:sz w:val="16"/>
        </w:rPr>
        <w:t>which so</w:t>
      </w:r>
      <w:r w:rsidRPr="00DA4285">
        <w:t xml:space="preserve"> </w:t>
      </w:r>
      <w:r w:rsidRPr="0045557B">
        <w:rPr>
          <w:rStyle w:val="underline"/>
        </w:rPr>
        <w:t>successfully conceal</w:t>
      </w:r>
      <w:r w:rsidRPr="00DA4285">
        <w:t xml:space="preserve"> </w:t>
      </w:r>
      <w:r w:rsidRPr="0045557B">
        <w:rPr>
          <w:rStyle w:val="underline"/>
        </w:rPr>
        <w:t>and exercise</w:t>
      </w:r>
      <w:r w:rsidRPr="00DA4285">
        <w:t xml:space="preserve"> </w:t>
      </w:r>
      <w:r w:rsidRPr="0045557B">
        <w:rPr>
          <w:rStyle w:val="underline"/>
        </w:rPr>
        <w:t>their</w:t>
      </w:r>
      <w:r w:rsidRPr="00DA4285">
        <w:t xml:space="preserve"> </w:t>
      </w:r>
      <w:r w:rsidRPr="0045557B">
        <w:rPr>
          <w:sz w:val="16"/>
        </w:rPr>
        <w:t>apologetic</w:t>
      </w:r>
      <w:r w:rsidRPr="00DA4285">
        <w:t xml:space="preserve"> </w:t>
      </w:r>
      <w:r w:rsidRPr="0045557B">
        <w:rPr>
          <w:rStyle w:val="underline"/>
        </w:rPr>
        <w:t>function in the guise of neutral methodology</w:t>
      </w:r>
      <w:r w:rsidRPr="00DA4285">
        <w:t xml:space="preserve"> </w:t>
      </w:r>
      <w:r w:rsidRPr="0045557B">
        <w:rPr>
          <w:sz w:val="16"/>
        </w:rPr>
        <w:t>are doubly mystifying.</w:t>
      </w:r>
    </w:p>
    <w:p w14:paraId="781AAF7B" w14:textId="77777777" w:rsidR="00D72CAA" w:rsidRPr="00D649A8" w:rsidRDefault="00D72CAA" w:rsidP="00D72CAA"/>
    <w:p w14:paraId="32CAFAB2" w14:textId="77777777" w:rsidR="00D72CAA" w:rsidRPr="00D649A8" w:rsidRDefault="00D72CAA" w:rsidP="00D72CAA"/>
    <w:p w14:paraId="30003FA1" w14:textId="77777777" w:rsidR="00D72CAA" w:rsidRPr="00D649A8" w:rsidRDefault="00D72CAA" w:rsidP="00D72CAA">
      <w:pPr>
        <w:pStyle w:val="Heading4"/>
      </w:pPr>
      <w:r w:rsidRPr="00D649A8">
        <w:t xml:space="preserve">Insisting that current order is the only possible framework for political demands replicates the failure of the labor movement – </w:t>
      </w:r>
      <w:proofErr w:type="gramStart"/>
      <w:r w:rsidRPr="00D649A8">
        <w:t>it’s</w:t>
      </w:r>
      <w:proofErr w:type="gramEnd"/>
      <w:r w:rsidRPr="00D649A8">
        <w:t xml:space="preserve"> a numbing self-censorship that destroys resistance to capital</w:t>
      </w:r>
    </w:p>
    <w:p w14:paraId="1495C979" w14:textId="77777777" w:rsidR="00D72CAA" w:rsidRPr="00D649A8" w:rsidRDefault="00D72CAA" w:rsidP="00D72CAA">
      <w:pPr>
        <w:rPr>
          <w:rStyle w:val="Style13ptBold"/>
        </w:rPr>
      </w:pPr>
      <w:proofErr w:type="spellStart"/>
      <w:r w:rsidRPr="00D649A8">
        <w:rPr>
          <w:rStyle w:val="Style13ptBold"/>
        </w:rPr>
        <w:t>Meszaros</w:t>
      </w:r>
      <w:proofErr w:type="spellEnd"/>
      <w:r w:rsidRPr="00D649A8">
        <w:rPr>
          <w:rStyle w:val="Style13ptBold"/>
        </w:rPr>
        <w:t xml:space="preserve"> ‘1 </w:t>
      </w:r>
    </w:p>
    <w:p w14:paraId="515EF375" w14:textId="77777777" w:rsidR="00D72CAA" w:rsidRPr="00D649A8" w:rsidRDefault="00D72CAA" w:rsidP="00D72CAA">
      <w:r w:rsidRPr="00D649A8">
        <w:t>(Istvan, prof. emeritus @ Univ. of Sussex, Socialism or Barbarism, p 65-66, JM)</w:t>
      </w:r>
    </w:p>
    <w:p w14:paraId="42AEBACD" w14:textId="77777777" w:rsidR="00D72CAA" w:rsidRDefault="00D72CAA" w:rsidP="00D72CAA">
      <w:r w:rsidRPr="00C93E4C">
        <w:t>The labor movement throughout its long history remained sectional and defensive. Indeed, these two defining characteristics constituted a veritable vicious circle. Labor in its divided and often internally torn plurality could not break out of its paralyzing sectional constraints, in dependency to the plurality of capitals, because it was articulated defensively as a general movement; and  vice versa, it could not overcome the grave limitations of its necessary defensiveness vis-a-vis capital, because up to the present time it remained sectional in its organized industrial and political articulation. At the same time, to make the vicious circle even tighter, the defensive role assumed by labor conferred a strange form of legitimacy on capital's mode of social metabolic control. For, by</w:t>
      </w:r>
      <w:r w:rsidRPr="00A1127C">
        <w:t xml:space="preserve"> default, </w:t>
      </w:r>
      <w:r w:rsidRPr="00A1127C">
        <w:rPr>
          <w:rStyle w:val="underline"/>
        </w:rPr>
        <w:t>labor's defensive posture explicitly or tacitly consented to treating the established socioeconomic and political order as the necessary framework of</w:t>
      </w:r>
      <w:r w:rsidRPr="00A1127C">
        <w:t xml:space="preserve">, and the continuing prerequisite to, </w:t>
      </w:r>
      <w:r w:rsidRPr="00A1127C">
        <w:rPr>
          <w:rStyle w:val="underline"/>
        </w:rPr>
        <w:t>what could be considered "realistically feasible" out of the advocated demands, demarcating at the same time the only legitimate way of resolving the conflicts that would arise from the rival claims of the interlocutors</w:t>
      </w:r>
      <w:r w:rsidRPr="00A1127C">
        <w:t xml:space="preserve">. This amounted to a kind of self-censorship, much to the delight of capital's eager personifications. </w:t>
      </w:r>
      <w:r w:rsidRPr="00A1127C">
        <w:rPr>
          <w:rStyle w:val="underline"/>
        </w:rPr>
        <w:t>It represented a numbing self-censorship, resulting in a strategic inactivity that continues to paralyze even the more radical remnants of the organized historical left</w:t>
      </w:r>
      <w:r w:rsidRPr="00A1127C">
        <w:t xml:space="preserve">, not to mention its once upon a time genuinely reformist but by now totally tamed and integrated constituents.  </w:t>
      </w:r>
      <w:r w:rsidRPr="00A1127C">
        <w:rPr>
          <w:rStyle w:val="underline"/>
        </w:rPr>
        <w:t>So long as the defensive posture of</w:t>
      </w:r>
      <w:r w:rsidRPr="00A1127C">
        <w:t xml:space="preserve"> </w:t>
      </w:r>
      <w:r w:rsidRPr="00A1127C">
        <w:rPr>
          <w:rStyle w:val="underline"/>
        </w:rPr>
        <w:t>capital's "rational interlocutor"-whose rationality was defined a priori by what could be fitted into the practical premises and constraints of the ruling order</w:t>
      </w:r>
      <w:r w:rsidRPr="00A1127C">
        <w:t>--</w:t>
      </w:r>
      <w:r w:rsidRPr="00A1127C">
        <w:rPr>
          <w:rStyle w:val="underline"/>
        </w:rPr>
        <w:t>could produce relative gains for labor, the self-proclaimed legitimacy of capital's overall political regulatory framework remained fundamentally unchallenged</w:t>
      </w:r>
      <w:r w:rsidRPr="00A1127C">
        <w:t xml:space="preserve">. Once under the pressure of its structural crisis, however, capital could not yield anything of significance to its "rational interlocutor" but, on the contrary, had to take back also its past concessions, ruthlessly attacking the very foundations of the  welfare state as well as labor's protective/defensive legal safeguards through a set of "democratically enacted" authoritarian anti-trade union laws. In this way, the legitimacy of the established political order was eroded, exposing at the same time the total untenability of labor's defensive posture. </w:t>
      </w:r>
    </w:p>
    <w:p w14:paraId="44412882" w14:textId="77777777" w:rsidR="00D72CAA" w:rsidRDefault="00D72CAA" w:rsidP="00D72CAA"/>
    <w:p w14:paraId="12BBDB7F" w14:textId="77777777" w:rsidR="00D72CAA" w:rsidRDefault="00D72CAA" w:rsidP="00D72CAA"/>
    <w:p w14:paraId="4BE04990" w14:textId="74ED5885" w:rsidR="00D72CAA" w:rsidRDefault="00D72CAA" w:rsidP="00D72CAA">
      <w:pPr>
        <w:pStyle w:val="Heading3"/>
      </w:pPr>
      <w:proofErr w:type="gramStart"/>
      <w:r>
        <w:t>A</w:t>
      </w:r>
      <w:r>
        <w:t>T</w:t>
      </w:r>
      <w:r>
        <w:t xml:space="preserve">  Perm</w:t>
      </w:r>
      <w:proofErr w:type="gramEnd"/>
    </w:p>
    <w:p w14:paraId="7672FC84" w14:textId="77777777" w:rsidR="00D72CAA" w:rsidRPr="00B56CD1" w:rsidRDefault="00D72CAA" w:rsidP="00D72CAA"/>
    <w:p w14:paraId="344E40AD" w14:textId="77777777" w:rsidR="00D72CAA" w:rsidRPr="00B56CD1" w:rsidRDefault="00D72CAA" w:rsidP="00D72CAA">
      <w:pPr>
        <w:pStyle w:val="Heading4"/>
      </w:pPr>
      <w:r w:rsidRPr="00B56CD1">
        <w:t>This is a link: The “rainbow coalition” of progressive causes they claim will emerge will necessarily fail and promote acquiescence to capitalism</w:t>
      </w:r>
    </w:p>
    <w:p w14:paraId="3913F5E7" w14:textId="77777777" w:rsidR="00D72CAA" w:rsidRPr="00B56CD1" w:rsidRDefault="00D72CAA" w:rsidP="00D72CAA">
      <w:pPr>
        <w:rPr>
          <w:rStyle w:val="Style13ptBold"/>
        </w:rPr>
      </w:pPr>
      <w:r w:rsidRPr="00B56CD1">
        <w:rPr>
          <w:rStyle w:val="Style13ptBold"/>
        </w:rPr>
        <w:t xml:space="preserve">Zizek ‘99 </w:t>
      </w:r>
    </w:p>
    <w:p w14:paraId="4DCD7C94" w14:textId="77777777" w:rsidR="00D72CAA" w:rsidRPr="00B56CD1" w:rsidRDefault="00D72CAA" w:rsidP="00D72CAA">
      <w:r w:rsidRPr="00B56CD1">
        <w:t>(</w:t>
      </w:r>
      <w:proofErr w:type="spellStart"/>
      <w:r w:rsidRPr="00B56CD1">
        <w:t>Slavoj</w:t>
      </w:r>
      <w:proofErr w:type="spellEnd"/>
      <w:r w:rsidRPr="00B56CD1">
        <w:t>, Ph.D., Senior researcher @ Institute of Sociology, University of Ljubljana, Slovenia, October 28, http://culturemachine.tees.ac.uk/VLE/DATA/CSEARCH/MODULES/CS/2006/03/0184/_.htm, JM)</w:t>
      </w:r>
    </w:p>
    <w:p w14:paraId="29A221BB" w14:textId="260335DB" w:rsidR="00D72CAA" w:rsidRPr="00D72CAA" w:rsidRDefault="00D72CAA" w:rsidP="00D72CAA">
      <w:pPr>
        <w:rPr>
          <w:b/>
          <w:u w:val="single"/>
        </w:rPr>
      </w:pPr>
      <w:r w:rsidRPr="008B1D31">
        <w:t xml:space="preserve">Do we not witness the same phenomenon today, and in even stronger shape, with the growth of an underclass excluded, sometimes for generations, from the benefits of affluent liberal-democratic society? Today’s ‘exceptions’—the homeless, the ghettoized, the permanently unemployed—are the symptom of the late capitalist universal system, a growing and permanent reminder of how the immanent logic of late capitalism works: </w:t>
      </w:r>
      <w:r w:rsidRPr="009A67E2">
        <w:rPr>
          <w:rStyle w:val="underline"/>
        </w:rPr>
        <w:t>the proper capitalist utopia is that, through appropriate measures (for progressive liberals</w:t>
      </w:r>
      <w:r w:rsidRPr="008B1D31">
        <w:t xml:space="preserve">, affirmative action; for conservatives, a return to self-reliance and family values), </w:t>
      </w:r>
      <w:r w:rsidRPr="009A67E2">
        <w:rPr>
          <w:rStyle w:val="underline"/>
        </w:rPr>
        <w:t>this ‘exception’ could be</w:t>
      </w:r>
      <w:r w:rsidRPr="008B1D31">
        <w:t>—in the long term and in principle, at least—</w:t>
      </w:r>
      <w:r w:rsidRPr="009A67E2">
        <w:rPr>
          <w:rStyle w:val="underline"/>
        </w:rPr>
        <w:t>abolished</w:t>
      </w:r>
      <w:r w:rsidRPr="008B1D31">
        <w:t xml:space="preserve">. And </w:t>
      </w:r>
      <w:r w:rsidRPr="009A67E2">
        <w:rPr>
          <w:rStyle w:val="underline"/>
        </w:rPr>
        <w:t>is not a homologous utopia at work in the notion of a ‘rainbow coalition’: in the idea that</w:t>
      </w:r>
      <w:r w:rsidRPr="008B1D31">
        <w:t xml:space="preserve">, at some utopian future moment, </w:t>
      </w:r>
      <w:r w:rsidRPr="009A67E2">
        <w:rPr>
          <w:rStyle w:val="underline"/>
        </w:rPr>
        <w:t>all ‘progressive’ struggles</w:t>
      </w:r>
      <w:r w:rsidRPr="008B1D31">
        <w:t>— for gay and lesbian rights, for the rights of ethnic and religious minorities, the ecological struggle, the feminist struggle, and so on—</w:t>
      </w:r>
      <w:r w:rsidRPr="009A67E2">
        <w:rPr>
          <w:rStyle w:val="underline"/>
        </w:rPr>
        <w:t>will be united in the common ‘chain of equivalences’</w:t>
      </w:r>
      <w:r w:rsidRPr="008B1D31">
        <w:t xml:space="preserve">? Again, </w:t>
      </w:r>
      <w:r w:rsidRPr="009A67E2">
        <w:rPr>
          <w:rStyle w:val="underline"/>
        </w:rPr>
        <w:t>this necessity of failure is structural</w:t>
      </w:r>
      <w:r w:rsidRPr="008B1D31">
        <w:t xml:space="preserve">: the point is not simply that, because of the empirical complexity of the situation, all particular ‘progressive’ fights will never be united, that ‘wrong’ chains of equivalences will always occur—say, the enchainment of the fight for African-American ethnic identity with patriarchal and homophobic ideology—but rather that </w:t>
      </w:r>
      <w:r w:rsidRPr="009A67E2">
        <w:rPr>
          <w:rStyle w:val="underline"/>
        </w:rPr>
        <w:t xml:space="preserve">emergencies of ‘wrong’ </w:t>
      </w:r>
      <w:proofErr w:type="spellStart"/>
      <w:r w:rsidRPr="009A67E2">
        <w:rPr>
          <w:rStyle w:val="underline"/>
        </w:rPr>
        <w:t>enchainments</w:t>
      </w:r>
      <w:proofErr w:type="spellEnd"/>
      <w:r w:rsidRPr="009A67E2">
        <w:rPr>
          <w:rStyle w:val="underline"/>
        </w:rPr>
        <w:t xml:space="preserve"> are grounded in the very structuring principle of today’s ‘progressive’ politics of establishing ‘chains of equivalences</w:t>
      </w:r>
      <w:r w:rsidRPr="008B1D31">
        <w:t>’: the very domain of the multitude of particular struggles with their continuously shifting displacements and condensations is sustained by the ‘repression’ of the key role of economic struggle—</w:t>
      </w:r>
      <w:r w:rsidRPr="009A67E2">
        <w:rPr>
          <w:rStyle w:val="underline"/>
        </w:rPr>
        <w:t>the leftist politics of the ‘chains of equivalences’ among the plurality of struggles is strictly correlative to the silent abandonment of the analysis of capitalism</w:t>
      </w:r>
      <w:r w:rsidRPr="008B1D31">
        <w:t xml:space="preserve"> as a global economic system </w:t>
      </w:r>
      <w:r w:rsidRPr="009A67E2">
        <w:rPr>
          <w:rStyle w:val="underline"/>
        </w:rPr>
        <w:t>and to the acceptance of capitalist economic relations as the unquestionable framework.</w:t>
      </w:r>
    </w:p>
    <w:p w14:paraId="4BF4DAF9" w14:textId="77777777" w:rsidR="00D72CAA" w:rsidRPr="00E460E1" w:rsidRDefault="00D72CAA" w:rsidP="00D72CAA">
      <w:pPr>
        <w:pStyle w:val="Heading4"/>
      </w:pPr>
      <w:r w:rsidRPr="00E460E1">
        <w:t>Reformism fails—we must absolutely reject capitalism</w:t>
      </w:r>
    </w:p>
    <w:p w14:paraId="0B816CB5" w14:textId="77777777" w:rsidR="00D72CAA" w:rsidRPr="00E460E1" w:rsidRDefault="00D72CAA" w:rsidP="00D72CAA">
      <w:pPr>
        <w:rPr>
          <w:rStyle w:val="Style13ptBold"/>
        </w:rPr>
      </w:pPr>
      <w:r w:rsidRPr="00E460E1">
        <w:rPr>
          <w:rStyle w:val="Style13ptBold"/>
        </w:rPr>
        <w:t xml:space="preserve">Herod ‘7 </w:t>
      </w:r>
    </w:p>
    <w:p w14:paraId="7F3424F5" w14:textId="77777777" w:rsidR="00D72CAA" w:rsidRPr="00E460E1" w:rsidRDefault="00D72CAA" w:rsidP="00D72CAA">
      <w:r w:rsidRPr="00E460E1">
        <w:t>(James, Columbia U graduate and political activist, “Getting Free” Pg. 39-40 JF)</w:t>
      </w:r>
    </w:p>
    <w:p w14:paraId="0E7AB69B" w14:textId="64A78D5C" w:rsidR="00D72CAA" w:rsidRDefault="00D72CAA" w:rsidP="00D72CAA">
      <w:r w:rsidRPr="00E571F4">
        <w:t>But</w:t>
      </w:r>
      <w:r>
        <w:t xml:space="preserve"> </w:t>
      </w:r>
      <w:r w:rsidRPr="0072488B">
        <w:rPr>
          <w:rStyle w:val="underline"/>
        </w:rPr>
        <w:t>we must not think that the capitalist world can simply be ignored,</w:t>
      </w:r>
      <w:r>
        <w:t xml:space="preserve"> </w:t>
      </w:r>
      <w:r w:rsidRPr="00E571F4">
        <w:t xml:space="preserve">in a live-and-let-live attitude, while we try to build new lives elsewhere. (As mentioned earlier, there is </w:t>
      </w:r>
      <w:proofErr w:type="gramStart"/>
      <w:r w:rsidRPr="00E571F4">
        <w:t>no</w:t>
      </w:r>
      <w:proofErr w:type="gramEnd"/>
      <w:r w:rsidRPr="00E571F4">
        <w:t xml:space="preserve"> elsewhere.) There is at least one thing, wage slavery, that we </w:t>
      </w:r>
      <w:proofErr w:type="gramStart"/>
      <w:r w:rsidRPr="00E571F4">
        <w:t>can’t</w:t>
      </w:r>
      <w:proofErr w:type="gramEnd"/>
      <w:r w:rsidRPr="00E571F4">
        <w:t xml:space="preserve"> simply stop participating in (but even here there are ways we can chip away at it). </w:t>
      </w:r>
      <w:r w:rsidRPr="00B260CA">
        <w:rPr>
          <w:rStyle w:val="underline"/>
        </w:rPr>
        <w:t>Capitalism must be explicitly refused and replaced by something else</w:t>
      </w:r>
      <w:r>
        <w:t xml:space="preserve">. </w:t>
      </w:r>
      <w:r w:rsidRPr="00E571F4">
        <w:t xml:space="preserve">This constitutes war, but it is not a war in the traditional sense of armies and tanks; it is a war fought </w:t>
      </w:r>
      <w:proofErr w:type="gramStart"/>
      <w:r w:rsidRPr="00E571F4">
        <w:t>on a daily basis</w:t>
      </w:r>
      <w:proofErr w:type="gramEnd"/>
      <w:r w:rsidRPr="00E571F4">
        <w:t xml:space="preserve">, on the level of everyday life, by millions of people. It is a war nevertheless because the accumulators of capital will use coercion, brutality, and murder, as they have always done in the past, to try to block any rejection of the system. They have always had to force compliance; they will not hesitate to continue to do so. Still, there are many concrete ways that individuals, groups, and neighborhoods can gut capitalism, which I will enumerate shortly. </w:t>
      </w:r>
      <w:r w:rsidRPr="00643923">
        <w:rPr>
          <w:rStyle w:val="underline"/>
        </w:rPr>
        <w:t>We must always keep in mind how we became slaves</w:t>
      </w:r>
      <w:r>
        <w:t xml:space="preserve">; </w:t>
      </w:r>
      <w:r w:rsidRPr="00E571F4">
        <w:t>then we can see more clearly how we can cease being slaves</w:t>
      </w:r>
      <w:r>
        <w:t xml:space="preserve">. </w:t>
      </w:r>
      <w:r w:rsidRPr="00643923">
        <w:rPr>
          <w:rStyle w:val="underline"/>
        </w:rPr>
        <w:t>We were forced into wage slavery because the ruling class slowly, systematically, and brutally destroyed our ability to live autonomously.</w:t>
      </w:r>
      <w:r>
        <w:t xml:space="preserve"> </w:t>
      </w:r>
      <w:r w:rsidRPr="00E571F4">
        <w:t xml:space="preserve">By driving us off the land, changing the property laws, dismantling community rights, destroying our tools, imposing taxes, gutting our local markets, and so forth, we were forced onto the labor market in order to survive, our only remaining option being to sell our ability to work for a wage. </w:t>
      </w:r>
      <w:proofErr w:type="gramStart"/>
      <w:r w:rsidRPr="00E571F4">
        <w:t>It’s</w:t>
      </w:r>
      <w:proofErr w:type="gramEnd"/>
      <w:r w:rsidRPr="00E571F4">
        <w:t xml:space="preserve"> quite clear, then, how we can overthrow slavery: </w:t>
      </w:r>
      <w:r w:rsidRPr="00374126">
        <w:rPr>
          <w:rStyle w:val="underline"/>
        </w:rPr>
        <w:t>we must reverse this process.</w:t>
      </w:r>
      <w:r>
        <w:t xml:space="preserve"> </w:t>
      </w:r>
      <w:r w:rsidRPr="00E571F4">
        <w:t xml:space="preserve">We must begin to reacquire the ability to live without working for a wage or buying the products made by wage slaves (that is, we must free ourselves from the labor market and the way of living based on it), and embed ourselves instead in cooperative labor and cooperatively produced goods. Another clarification is needed. </w:t>
      </w:r>
      <w:r w:rsidRPr="00825F30">
        <w:rPr>
          <w:rStyle w:val="underline"/>
        </w:rPr>
        <w:t>This strategy does not call for reforming capitalism, for changing capitalism into something else. It calls for totally replacing capitalism with a new civilization.</w:t>
      </w:r>
      <w:r>
        <w:t xml:space="preserve"> </w:t>
      </w:r>
      <w:r w:rsidRPr="00E571F4">
        <w:t xml:space="preserve">This is an important distinction because </w:t>
      </w:r>
      <w:r w:rsidRPr="00825F30">
        <w:rPr>
          <w:rStyle w:val="underline"/>
        </w:rPr>
        <w:t>capitalism has proved impervious to reforms as a system</w:t>
      </w:r>
      <w:r>
        <w:t>.</w:t>
      </w:r>
      <w:r w:rsidRPr="00E571F4">
        <w:t xml:space="preserve"> We can sometimes, in some places, win certain concessions from it (usually only temporary ones) and some (usually short</w:t>
      </w:r>
      <w:r w:rsidRPr="00E571F4">
        <w:rPr>
          <w:rFonts w:ascii="MS Mincho" w:eastAsia="MS Mincho" w:hAnsi="MS Mincho" w:cs="MS Mincho" w:hint="eastAsia"/>
        </w:rPr>
        <w:t>‑</w:t>
      </w:r>
      <w:r w:rsidRPr="00E571F4">
        <w:t xml:space="preserve">lived) improvements in our lives as its victims, but </w:t>
      </w:r>
      <w:r w:rsidRPr="001F3DB8">
        <w:rPr>
          <w:rStyle w:val="underline"/>
        </w:rPr>
        <w:t>we cannot reform it piecemeal.</w:t>
      </w:r>
      <w:r>
        <w:t xml:space="preserve"> </w:t>
      </w:r>
      <w:r w:rsidRPr="00E571F4">
        <w:t xml:space="preserve">Hence, </w:t>
      </w:r>
      <w:r w:rsidRPr="00C261DF">
        <w:rPr>
          <w:rStyle w:val="underline"/>
        </w:rPr>
        <w:t>our strategy of gutting and eventually destroying capitalism requires at a minimum a totalizing image, an awareness that we are attacking an entire way of life and replacing it with another</w:t>
      </w:r>
      <w:r>
        <w:t xml:space="preserve">, </w:t>
      </w:r>
      <w:r w:rsidRPr="00E571F4">
        <w:rPr>
          <w:rStyle w:val="underline"/>
        </w:rPr>
        <w:t xml:space="preserve">and not merely reforming one way of life into something else. </w:t>
      </w:r>
      <w:r w:rsidRPr="00E571F4">
        <w:t>Many people may not be accustomed to thinking about entire systems and social orders, but everyone knows what a lifestyle is, or a way of life, and that is the way we should approach it.</w:t>
      </w:r>
    </w:p>
    <w:p w14:paraId="56F5B87E" w14:textId="77777777" w:rsidR="00D72CAA" w:rsidRDefault="00D72CAA" w:rsidP="00D72CAA">
      <w:pPr>
        <w:pStyle w:val="Heading3"/>
      </w:pPr>
      <w:bookmarkStart w:id="9" w:name="_Toc172273448"/>
      <w:r>
        <w:t>AT: Perm- Holloway</w:t>
      </w:r>
      <w:bookmarkEnd w:id="9"/>
    </w:p>
    <w:p w14:paraId="23C2793E" w14:textId="09FE961B" w:rsidR="00D72CAA" w:rsidRDefault="00D72CAA" w:rsidP="00D72CAA">
      <w:pPr>
        <w:pStyle w:val="Heading4"/>
      </w:pPr>
      <w:r>
        <w:t>The revolution must take place in the form of insubordination and refusal to live according to the dictates of capital.  Demands on the state take the command structure of capital as their principal reference point, which will always result in betrayal and cooption.</w:t>
      </w:r>
    </w:p>
    <w:p w14:paraId="76B20AAC" w14:textId="77777777" w:rsidR="00D72CAA" w:rsidRPr="009B0CF5" w:rsidRDefault="00D72CAA" w:rsidP="00D72CAA">
      <w:r w:rsidRPr="00D72CAA">
        <w:rPr>
          <w:rStyle w:val="Style13ptBold"/>
        </w:rPr>
        <w:t>Holloway 5</w:t>
      </w:r>
      <w:r w:rsidRPr="003C60C8">
        <w:t xml:space="preserve"> (John, teacher at the Institute for Humanities and Social Sciences at the </w:t>
      </w:r>
      <w:hyperlink r:id="rId31" w:tooltip="Autonomous University of Puebla" w:history="1">
        <w:r w:rsidRPr="003C60C8">
          <w:t>Autonomous University of Puebla</w:t>
        </w:r>
      </w:hyperlink>
      <w:r w:rsidRPr="003C60C8">
        <w:t xml:space="preserve">, “Can we change the world without taking power?” </w:t>
      </w:r>
      <w:proofErr w:type="spellStart"/>
      <w:r w:rsidRPr="003C60C8">
        <w:t>Znet</w:t>
      </w:r>
      <w:proofErr w:type="spellEnd"/>
      <w:r w:rsidRPr="003C60C8">
        <w:t xml:space="preserve">, August 16, </w:t>
      </w:r>
      <w:hyperlink r:id="rId32" w:history="1">
        <w:r w:rsidRPr="003C60C8">
          <w:t>http://www.zcommunications.org/can-we-change-the-world-without-taking-power-by-john-holloway</w:t>
        </w:r>
      </w:hyperlink>
      <w:r w:rsidRPr="003C60C8">
        <w:t xml:space="preserve"> Accessed 7/13/11)</w:t>
      </w:r>
    </w:p>
    <w:p w14:paraId="27506FCF" w14:textId="77777777" w:rsidR="00D72CAA" w:rsidRPr="00631AC1" w:rsidRDefault="00D72CAA" w:rsidP="00D72CAA">
      <w:pPr>
        <w:pStyle w:val="card"/>
      </w:pPr>
      <w:r w:rsidRPr="002B6F30">
        <w:rPr>
          <w:sz w:val="16"/>
        </w:rPr>
        <w:t xml:space="preserve">I </w:t>
      </w:r>
      <w:proofErr w:type="gramStart"/>
      <w:r w:rsidRPr="002B6F30">
        <w:rPr>
          <w:sz w:val="16"/>
        </w:rPr>
        <w:t>don’t</w:t>
      </w:r>
      <w:proofErr w:type="gramEnd"/>
      <w:r w:rsidRPr="002B6F30">
        <w:rPr>
          <w:sz w:val="16"/>
        </w:rPr>
        <w:t xml:space="preserve"> know the answer. Perhaps we can change the world without taking power. Perhaps we cannot. The starting point—for all of us, I think—is uncertainty, not knowing, a common search for a way forward. Because it becomes more and more clear that </w:t>
      </w:r>
      <w:r w:rsidRPr="003C60C8">
        <w:rPr>
          <w:rStyle w:val="underline"/>
        </w:rPr>
        <w:t xml:space="preserve">capitalism is a catastrophe for humanity. </w:t>
      </w:r>
      <w:r w:rsidRPr="002B6F30">
        <w:rPr>
          <w:sz w:val="16"/>
        </w:rPr>
        <w:t xml:space="preserve">A radical change in the </w:t>
      </w:r>
      <w:proofErr w:type="spellStart"/>
      <w:r w:rsidRPr="002B6F30">
        <w:rPr>
          <w:sz w:val="16"/>
        </w:rPr>
        <w:t>organisation</w:t>
      </w:r>
      <w:proofErr w:type="spellEnd"/>
      <w:r w:rsidRPr="002B6F30">
        <w:rPr>
          <w:sz w:val="16"/>
        </w:rPr>
        <w:t xml:space="preserve"> of society, that is, </w:t>
      </w:r>
      <w:r w:rsidRPr="003C60C8">
        <w:rPr>
          <w:rStyle w:val="underline"/>
        </w:rPr>
        <w:t>revolution, is more urgent than ever</w:t>
      </w:r>
      <w:r w:rsidRPr="002B6F30">
        <w:rPr>
          <w:sz w:val="16"/>
        </w:rPr>
        <w:t>. And this revolution can only be world revolution if it is to be effective.</w:t>
      </w:r>
    </w:p>
    <w:p w14:paraId="53DE0D79" w14:textId="77777777" w:rsidR="00D72CAA" w:rsidRPr="002B6F30" w:rsidRDefault="00D72CAA" w:rsidP="00D72CAA">
      <w:pPr>
        <w:pStyle w:val="card"/>
        <w:rPr>
          <w:sz w:val="16"/>
        </w:rPr>
      </w:pPr>
      <w:r w:rsidRPr="002B6F30">
        <w:rPr>
          <w:sz w:val="16"/>
        </w:rPr>
        <w:t>But it is unlikely that world revolution can be achieved in one single blow. This means that the only way in which we can conceive of revolution is as interstitial revolution, as a revolution that takes place in the interstices of capitalism, a revolution that occupies spaces in the world while capitalism still exists. The question is how we conceive of these interstices, whether we think of them as states or in other ways.</w:t>
      </w:r>
    </w:p>
    <w:p w14:paraId="08B7BA6B" w14:textId="77777777" w:rsidR="00D72CAA" w:rsidRPr="002B6F30" w:rsidRDefault="00D72CAA" w:rsidP="00D72CAA">
      <w:pPr>
        <w:pStyle w:val="card"/>
        <w:rPr>
          <w:sz w:val="16"/>
        </w:rPr>
      </w:pPr>
      <w:r w:rsidRPr="002B6F30">
        <w:rPr>
          <w:sz w:val="16"/>
        </w:rPr>
        <w:t xml:space="preserve">In thinking about this, we </w:t>
      </w:r>
      <w:proofErr w:type="gramStart"/>
      <w:r w:rsidRPr="002B6F30">
        <w:rPr>
          <w:sz w:val="16"/>
        </w:rPr>
        <w:t>have to</w:t>
      </w:r>
      <w:proofErr w:type="gramEnd"/>
      <w:r w:rsidRPr="002B6F30">
        <w:rPr>
          <w:sz w:val="16"/>
        </w:rPr>
        <w:t xml:space="preserve"> start from where we are, from the many rebellions and insubordinations that have brought us to Porto Alegre</w:t>
      </w:r>
      <w:r w:rsidRPr="003C60C8">
        <w:rPr>
          <w:rStyle w:val="underline"/>
        </w:rPr>
        <w:t>. The world is full of</w:t>
      </w:r>
      <w:r w:rsidRPr="002B6F30">
        <w:rPr>
          <w:sz w:val="16"/>
        </w:rPr>
        <w:t xml:space="preserve"> such rebellions, of </w:t>
      </w:r>
      <w:r w:rsidRPr="003C60C8">
        <w:rPr>
          <w:rStyle w:val="underline"/>
        </w:rPr>
        <w:t>people saying NO to capitalism: NO, we shall not live our lives according to the dictates of capitalism, we shall do what we consider necessary or desirable and not what capital tells us to do</w:t>
      </w:r>
      <w:r w:rsidRPr="002B6F30">
        <w:rPr>
          <w:sz w:val="16"/>
        </w:rPr>
        <w:t xml:space="preserve">. Sometimes we just see capitalism as an all-encompassing system of domination and forget that such rebellions exist everywhere. At times they are so small that even those involved do not perceive them as refusals, but often they are collective projects searching for an alternative way forward and sometimes they are as big as the </w:t>
      </w:r>
      <w:proofErr w:type="spellStart"/>
      <w:r w:rsidRPr="002B6F30">
        <w:rPr>
          <w:sz w:val="16"/>
        </w:rPr>
        <w:t>Lacandon</w:t>
      </w:r>
      <w:proofErr w:type="spellEnd"/>
      <w:r w:rsidRPr="002B6F30">
        <w:rPr>
          <w:sz w:val="16"/>
        </w:rPr>
        <w:t xml:space="preserve"> Jungle or the </w:t>
      </w:r>
      <w:proofErr w:type="spellStart"/>
      <w:r w:rsidRPr="002B6F30">
        <w:rPr>
          <w:sz w:val="16"/>
        </w:rPr>
        <w:t>Argentinazo</w:t>
      </w:r>
      <w:proofErr w:type="spellEnd"/>
      <w:r w:rsidRPr="002B6F30">
        <w:rPr>
          <w:sz w:val="16"/>
        </w:rPr>
        <w:t xml:space="preserve"> of three years ago or the revolt in Bolivia just over a year ago. </w:t>
      </w:r>
      <w:proofErr w:type="gramStart"/>
      <w:r w:rsidRPr="002B6F30">
        <w:rPr>
          <w:sz w:val="16"/>
        </w:rPr>
        <w:t>All of</w:t>
      </w:r>
      <w:proofErr w:type="gramEnd"/>
      <w:r w:rsidRPr="002B6F30">
        <w:rPr>
          <w:sz w:val="16"/>
        </w:rPr>
        <w:t xml:space="preserve"> these insubordinations are </w:t>
      </w:r>
      <w:proofErr w:type="spellStart"/>
      <w:r w:rsidRPr="002B6F30">
        <w:rPr>
          <w:sz w:val="16"/>
        </w:rPr>
        <w:t>characterised</w:t>
      </w:r>
      <w:proofErr w:type="spellEnd"/>
      <w:r w:rsidRPr="002B6F30">
        <w:rPr>
          <w:sz w:val="16"/>
        </w:rPr>
        <w:t xml:space="preserve"> by a drive towards self-determination, an impulse that says, ‘No, you will not tell us what to do, we shall decide for ourselves what we must do.’</w:t>
      </w:r>
    </w:p>
    <w:p w14:paraId="0B775E16" w14:textId="77777777" w:rsidR="00D72CAA" w:rsidRPr="00A9300C" w:rsidRDefault="00D72CAA" w:rsidP="00D72CAA">
      <w:pPr>
        <w:pStyle w:val="card"/>
        <w:rPr>
          <w:u w:val="single"/>
        </w:rPr>
      </w:pPr>
      <w:r w:rsidRPr="003C60C8">
        <w:rPr>
          <w:rStyle w:val="underline"/>
        </w:rPr>
        <w:t xml:space="preserve">These refusals </w:t>
      </w:r>
      <w:proofErr w:type="gramStart"/>
      <w:r w:rsidRPr="003C60C8">
        <w:rPr>
          <w:rStyle w:val="underline"/>
        </w:rPr>
        <w:t>can be seen as</w:t>
      </w:r>
      <w:proofErr w:type="gramEnd"/>
      <w:r w:rsidRPr="003C60C8">
        <w:rPr>
          <w:rStyle w:val="underline"/>
        </w:rPr>
        <w:t xml:space="preserve"> fissures, as cracks in the system of capitalist domination. Capitalism is not</w:t>
      </w:r>
      <w:r w:rsidRPr="002B6F30">
        <w:rPr>
          <w:sz w:val="16"/>
        </w:rPr>
        <w:t xml:space="preserve"> (in the first place) </w:t>
      </w:r>
      <w:r w:rsidRPr="003C60C8">
        <w:rPr>
          <w:rStyle w:val="underline"/>
        </w:rPr>
        <w:t>an economic system, but a system of command. Capitalists, through money</w:t>
      </w:r>
      <w:r w:rsidRPr="00A9300C">
        <w:rPr>
          <w:u w:val="single"/>
        </w:rPr>
        <w:t>,</w:t>
      </w:r>
      <w:r w:rsidRPr="002B6F30">
        <w:rPr>
          <w:sz w:val="16"/>
        </w:rPr>
        <w:t xml:space="preserve"> command us, </w:t>
      </w:r>
      <w:r w:rsidRPr="003C60C8">
        <w:rPr>
          <w:rStyle w:val="underline"/>
        </w:rPr>
        <w:t>tell</w:t>
      </w:r>
      <w:r w:rsidRPr="002B6F30">
        <w:rPr>
          <w:sz w:val="16"/>
        </w:rPr>
        <w:t xml:space="preserve">ing </w:t>
      </w:r>
      <w:r w:rsidRPr="003C60C8">
        <w:rPr>
          <w:rStyle w:val="underline"/>
        </w:rPr>
        <w:t>us what to do</w:t>
      </w:r>
      <w:r w:rsidRPr="002B6F30">
        <w:rPr>
          <w:sz w:val="16"/>
        </w:rPr>
        <w:t xml:space="preserve">. </w:t>
      </w:r>
      <w:r w:rsidRPr="003C60C8">
        <w:rPr>
          <w:rStyle w:val="underline"/>
        </w:rPr>
        <w:t>To refuse to obey is to break the command of capital. The question</w:t>
      </w:r>
      <w:r w:rsidRPr="002B6F30">
        <w:rPr>
          <w:sz w:val="16"/>
        </w:rPr>
        <w:t xml:space="preserve"> for us, then, </w:t>
      </w:r>
      <w:r w:rsidRPr="003C60C8">
        <w:rPr>
          <w:rStyle w:val="underline"/>
        </w:rPr>
        <w:t>is how do we multiply and expand these refusals, these cracks in the texture of domination?</w:t>
      </w:r>
    </w:p>
    <w:p w14:paraId="7D6122D8" w14:textId="77777777" w:rsidR="00D72CAA" w:rsidRPr="002B6F30" w:rsidRDefault="00D72CAA" w:rsidP="00D72CAA">
      <w:pPr>
        <w:pStyle w:val="card"/>
        <w:rPr>
          <w:sz w:val="16"/>
        </w:rPr>
      </w:pPr>
      <w:r w:rsidRPr="002B6F30">
        <w:rPr>
          <w:sz w:val="16"/>
        </w:rPr>
        <w:t xml:space="preserve">There are </w:t>
      </w:r>
      <w:r w:rsidRPr="003C60C8">
        <w:rPr>
          <w:rStyle w:val="underline"/>
        </w:rPr>
        <w:t>two ways of thinking</w:t>
      </w:r>
      <w:r w:rsidRPr="002B6F30">
        <w:rPr>
          <w:sz w:val="16"/>
        </w:rPr>
        <w:t xml:space="preserve"> about this.</w:t>
      </w:r>
    </w:p>
    <w:p w14:paraId="1282A2CC" w14:textId="77777777" w:rsidR="00D72CAA" w:rsidRPr="002B6F30" w:rsidRDefault="00D72CAA" w:rsidP="00D72CAA">
      <w:pPr>
        <w:pStyle w:val="card"/>
        <w:rPr>
          <w:sz w:val="16"/>
        </w:rPr>
      </w:pPr>
      <w:r w:rsidRPr="003C60C8">
        <w:rPr>
          <w:rStyle w:val="underline"/>
        </w:rPr>
        <w:t>The first says that these movements</w:t>
      </w:r>
      <w:r w:rsidRPr="002B6F30">
        <w:rPr>
          <w:sz w:val="16"/>
        </w:rPr>
        <w:t xml:space="preserve">, these many insubordinations, lack maturity and effectiveness unless they are focused, unless they are </w:t>
      </w:r>
      <w:proofErr w:type="spellStart"/>
      <w:r w:rsidRPr="002B6F30">
        <w:rPr>
          <w:sz w:val="16"/>
        </w:rPr>
        <w:t>channelled</w:t>
      </w:r>
      <w:proofErr w:type="spellEnd"/>
      <w:r w:rsidRPr="002B6F30">
        <w:rPr>
          <w:sz w:val="16"/>
        </w:rPr>
        <w:t xml:space="preserve"> towards a goal. For them to be effective, they </w:t>
      </w:r>
      <w:r w:rsidRPr="003C60C8">
        <w:rPr>
          <w:rStyle w:val="underline"/>
        </w:rPr>
        <w:t xml:space="preserve">must be </w:t>
      </w:r>
      <w:proofErr w:type="spellStart"/>
      <w:r w:rsidRPr="003C60C8">
        <w:rPr>
          <w:rStyle w:val="underline"/>
        </w:rPr>
        <w:t>channelled</w:t>
      </w:r>
      <w:proofErr w:type="spellEnd"/>
      <w:r w:rsidRPr="003C60C8">
        <w:rPr>
          <w:rStyle w:val="underline"/>
        </w:rPr>
        <w:t xml:space="preserve"> towards the conquest of state power</w:t>
      </w:r>
      <w:r w:rsidRPr="002B6F30">
        <w:rPr>
          <w:sz w:val="16"/>
        </w:rPr>
        <w:t xml:space="preserve">—either through elections or through the overthrowing of the existing state and the establishment of a new, revolutionary state. The </w:t>
      </w:r>
      <w:proofErr w:type="spellStart"/>
      <w:r w:rsidRPr="002B6F30">
        <w:rPr>
          <w:sz w:val="16"/>
        </w:rPr>
        <w:t>organisational</w:t>
      </w:r>
      <w:proofErr w:type="spellEnd"/>
      <w:r w:rsidRPr="002B6F30">
        <w:rPr>
          <w:sz w:val="16"/>
        </w:rPr>
        <w:t xml:space="preserve"> form for </w:t>
      </w:r>
      <w:proofErr w:type="spellStart"/>
      <w:r w:rsidRPr="002B6F30">
        <w:rPr>
          <w:sz w:val="16"/>
        </w:rPr>
        <w:t>channelling</w:t>
      </w:r>
      <w:proofErr w:type="spellEnd"/>
      <w:r w:rsidRPr="002B6F30">
        <w:rPr>
          <w:sz w:val="16"/>
        </w:rPr>
        <w:t xml:space="preserve"> all these insubordinations towards that aim is the party.</w:t>
      </w:r>
    </w:p>
    <w:p w14:paraId="38AC15FF" w14:textId="77777777" w:rsidR="00D72CAA" w:rsidRPr="002B6F30" w:rsidRDefault="00D72CAA" w:rsidP="00D72CAA">
      <w:pPr>
        <w:pStyle w:val="card"/>
        <w:rPr>
          <w:sz w:val="16"/>
        </w:rPr>
      </w:pPr>
      <w:r w:rsidRPr="002B6F30">
        <w:rPr>
          <w:sz w:val="16"/>
        </w:rPr>
        <w:t xml:space="preserve">The question of taking state power is not so much a question of future intentions as of present </w:t>
      </w:r>
      <w:proofErr w:type="spellStart"/>
      <w:r w:rsidRPr="002B6F30">
        <w:rPr>
          <w:sz w:val="16"/>
        </w:rPr>
        <w:t>organisation</w:t>
      </w:r>
      <w:proofErr w:type="spellEnd"/>
      <w:r w:rsidRPr="002B6F30">
        <w:rPr>
          <w:sz w:val="16"/>
        </w:rPr>
        <w:t xml:space="preserve">. How should we </w:t>
      </w:r>
      <w:proofErr w:type="spellStart"/>
      <w:r w:rsidRPr="002B6F30">
        <w:rPr>
          <w:sz w:val="16"/>
        </w:rPr>
        <w:t>organise</w:t>
      </w:r>
      <w:proofErr w:type="spellEnd"/>
      <w:r w:rsidRPr="002B6F30">
        <w:rPr>
          <w:sz w:val="16"/>
        </w:rPr>
        <w:t xml:space="preserve"> ourselves in the present? Should we join a party, an </w:t>
      </w:r>
      <w:proofErr w:type="spellStart"/>
      <w:r w:rsidRPr="002B6F30">
        <w:rPr>
          <w:sz w:val="16"/>
        </w:rPr>
        <w:t>organisational</w:t>
      </w:r>
      <w:proofErr w:type="spellEnd"/>
      <w:r w:rsidRPr="002B6F30">
        <w:rPr>
          <w:sz w:val="16"/>
        </w:rPr>
        <w:t xml:space="preserve"> form that focuses our discontent on the winning of state power? Or should we </w:t>
      </w:r>
      <w:proofErr w:type="spellStart"/>
      <w:r w:rsidRPr="002B6F30">
        <w:rPr>
          <w:sz w:val="16"/>
        </w:rPr>
        <w:t>organise</w:t>
      </w:r>
      <w:proofErr w:type="spellEnd"/>
      <w:r w:rsidRPr="002B6F30">
        <w:rPr>
          <w:sz w:val="16"/>
        </w:rPr>
        <w:t xml:space="preserve"> in some other way?</w:t>
      </w:r>
    </w:p>
    <w:p w14:paraId="3CD49FB8" w14:textId="77777777" w:rsidR="00D72CAA" w:rsidRPr="003C60C8" w:rsidRDefault="00D72CAA" w:rsidP="00D72CAA">
      <w:pPr>
        <w:pStyle w:val="card"/>
        <w:rPr>
          <w:rStyle w:val="underline"/>
        </w:rPr>
      </w:pPr>
      <w:r w:rsidRPr="003C60C8">
        <w:rPr>
          <w:rStyle w:val="underline"/>
        </w:rPr>
        <w:t>The second way of thinking about the expansion and multiplication of insubordinations is to say, ‘No, they should not be all harnessed together</w:t>
      </w:r>
      <w:r w:rsidRPr="002B6F30">
        <w:rPr>
          <w:sz w:val="16"/>
        </w:rPr>
        <w:t xml:space="preserve"> in the form of a party, </w:t>
      </w:r>
      <w:r w:rsidRPr="003C60C8">
        <w:rPr>
          <w:rStyle w:val="underline"/>
        </w:rPr>
        <w:t>they should flourish freely, go whatever way the struggle takes them</w:t>
      </w:r>
      <w:r w:rsidRPr="002B6F30">
        <w:rPr>
          <w:sz w:val="16"/>
        </w:rPr>
        <w:t xml:space="preserve">.’ This does not mean that there should be no coordination, but it should be a much looser coordination. </w:t>
      </w:r>
      <w:r w:rsidRPr="003C60C8">
        <w:rPr>
          <w:rStyle w:val="underline"/>
        </w:rPr>
        <w:t>Above all, the principal point of reference is not the state but the society that we want to create.</w:t>
      </w:r>
    </w:p>
    <w:p w14:paraId="54B0EF93" w14:textId="2FA5E2E7" w:rsidR="00D72CAA" w:rsidRPr="00620343" w:rsidRDefault="00D72CAA" w:rsidP="00D72CAA">
      <w:pPr>
        <w:pStyle w:val="card"/>
      </w:pPr>
      <w:r w:rsidRPr="002B6F30">
        <w:rPr>
          <w:sz w:val="16"/>
        </w:rPr>
        <w:t xml:space="preserve">The principal argument against </w:t>
      </w:r>
      <w:r w:rsidRPr="003C60C8">
        <w:rPr>
          <w:rStyle w:val="underline"/>
        </w:rPr>
        <w:t>the first conception</w:t>
      </w:r>
      <w:r w:rsidRPr="002B6F30">
        <w:rPr>
          <w:sz w:val="16"/>
        </w:rPr>
        <w:t xml:space="preserve"> is that it </w:t>
      </w:r>
      <w:r w:rsidRPr="003C60C8">
        <w:rPr>
          <w:rStyle w:val="underline"/>
        </w:rPr>
        <w:t xml:space="preserve">leads us in the wrong direction. The state is not a thing, it is not a neutral object: it is a form of social relations, a form of </w:t>
      </w:r>
      <w:proofErr w:type="spellStart"/>
      <w:r w:rsidRPr="003C60C8">
        <w:rPr>
          <w:rStyle w:val="underline"/>
        </w:rPr>
        <w:t>organisation</w:t>
      </w:r>
      <w:proofErr w:type="spellEnd"/>
      <w:r w:rsidRPr="003C60C8">
        <w:rPr>
          <w:rStyle w:val="underline"/>
        </w:rPr>
        <w:t>, a way of doing things</w:t>
      </w:r>
      <w:r w:rsidRPr="002B6F30">
        <w:rPr>
          <w:sz w:val="16"/>
        </w:rPr>
        <w:t xml:space="preserve"> which has been developed over several centuries </w:t>
      </w:r>
      <w:r w:rsidRPr="003C60C8">
        <w:rPr>
          <w:rStyle w:val="underline"/>
        </w:rPr>
        <w:t>for the purpose of maintaining</w:t>
      </w:r>
      <w:r w:rsidRPr="002B6F30">
        <w:rPr>
          <w:sz w:val="16"/>
        </w:rPr>
        <w:t xml:space="preserve"> or developing </w:t>
      </w:r>
      <w:r w:rsidRPr="003C60C8">
        <w:rPr>
          <w:rStyle w:val="underline"/>
        </w:rPr>
        <w:t xml:space="preserve">the rule of capital. If we focus our struggles on the state, or if we take the state as our principal point of reference, we </w:t>
      </w:r>
      <w:proofErr w:type="gramStart"/>
      <w:r w:rsidRPr="003C60C8">
        <w:rPr>
          <w:rStyle w:val="underline"/>
        </w:rPr>
        <w:t>have to</w:t>
      </w:r>
      <w:proofErr w:type="gramEnd"/>
      <w:r w:rsidRPr="003C60C8">
        <w:rPr>
          <w:rStyle w:val="underline"/>
        </w:rPr>
        <w:t xml:space="preserve"> understand that the state pulls us in a certain direction</w:t>
      </w:r>
      <w:r w:rsidRPr="002B6F30">
        <w:rPr>
          <w:sz w:val="16"/>
        </w:rPr>
        <w:t xml:space="preserve">. Above all, </w:t>
      </w:r>
      <w:r w:rsidRPr="003C60C8">
        <w:rPr>
          <w:rStyle w:val="underline"/>
        </w:rPr>
        <w:t>it seeks to</w:t>
      </w:r>
      <w:r w:rsidRPr="002B6F30">
        <w:rPr>
          <w:sz w:val="16"/>
        </w:rPr>
        <w:t xml:space="preserve"> impose upon us a separation of our struggles from society, to </w:t>
      </w:r>
      <w:r w:rsidRPr="003C60C8">
        <w:rPr>
          <w:rStyle w:val="underline"/>
        </w:rPr>
        <w:t>convert our struggle into a struggle on behalf of, in the name of.</w:t>
      </w:r>
      <w:r w:rsidRPr="002B6F30">
        <w:rPr>
          <w:sz w:val="16"/>
        </w:rPr>
        <w:t xml:space="preserve"> It separates leaders from the</w:t>
      </w:r>
    </w:p>
    <w:p w14:paraId="22E3C2EE" w14:textId="77777777" w:rsidR="00D72CAA" w:rsidRPr="00A9300C" w:rsidRDefault="00D72CAA" w:rsidP="00D72CAA">
      <w:pPr>
        <w:pStyle w:val="card"/>
        <w:rPr>
          <w:u w:val="single"/>
        </w:rPr>
      </w:pPr>
      <w:r w:rsidRPr="002B6F30">
        <w:rPr>
          <w:sz w:val="16"/>
        </w:rPr>
        <w:t xml:space="preserve"> masses, the representatives from the represented; </w:t>
      </w:r>
      <w:r w:rsidRPr="003C60C8">
        <w:rPr>
          <w:rStyle w:val="underline"/>
        </w:rPr>
        <w:t>it draws us into a different way of talking, a different way of thinking. It pulls us into a process of reconciliation with</w:t>
      </w:r>
      <w:r w:rsidRPr="002B6F30">
        <w:rPr>
          <w:sz w:val="16"/>
        </w:rPr>
        <w:t xml:space="preserve"> reality, and that reality is </w:t>
      </w:r>
      <w:r w:rsidRPr="003C60C8">
        <w:rPr>
          <w:rStyle w:val="underline"/>
        </w:rPr>
        <w:t>the reality of capitalism</w:t>
      </w:r>
      <w:r w:rsidRPr="002B6F30">
        <w:rPr>
          <w:sz w:val="16"/>
        </w:rPr>
        <w:t xml:space="preserve">, a form of social </w:t>
      </w:r>
      <w:proofErr w:type="spellStart"/>
      <w:r w:rsidRPr="002B6F30">
        <w:rPr>
          <w:sz w:val="16"/>
        </w:rPr>
        <w:t>organisation</w:t>
      </w:r>
      <w:proofErr w:type="spellEnd"/>
      <w:r w:rsidRPr="002B6F30">
        <w:rPr>
          <w:sz w:val="16"/>
        </w:rPr>
        <w:t xml:space="preserve"> that is based on exploitation and injustice, on killing and destruction. </w:t>
      </w:r>
      <w:r w:rsidRPr="003C60C8">
        <w:rPr>
          <w:rStyle w:val="underline"/>
        </w:rPr>
        <w:t>It also draws us into a spatial definition of how we do things, a spatial definition which makes a clear distinction between the state’s territory and the world outside</w:t>
      </w:r>
      <w:r w:rsidRPr="002B6F30">
        <w:rPr>
          <w:sz w:val="16"/>
        </w:rPr>
        <w:t xml:space="preserve">, and a clear distinction between citizens and foreigners. It draws us into </w:t>
      </w:r>
      <w:r w:rsidRPr="003C60C8">
        <w:rPr>
          <w:rStyle w:val="underline"/>
        </w:rPr>
        <w:t>a spatial definition of struggle that has no hope of matching the global movement of capital</w:t>
      </w:r>
      <w:r w:rsidRPr="00A9300C">
        <w:rPr>
          <w:u w:val="single"/>
        </w:rPr>
        <w:t>.</w:t>
      </w:r>
    </w:p>
    <w:p w14:paraId="16B9E6DA" w14:textId="77777777" w:rsidR="00D72CAA" w:rsidRPr="002B6F30" w:rsidRDefault="00D72CAA" w:rsidP="00D72CAA">
      <w:pPr>
        <w:pStyle w:val="card"/>
        <w:rPr>
          <w:sz w:val="16"/>
        </w:rPr>
      </w:pPr>
      <w:r w:rsidRPr="003C60C8">
        <w:rPr>
          <w:rStyle w:val="underline"/>
        </w:rPr>
        <w:t>There is one key concept in the history of the state-</w:t>
      </w:r>
      <w:proofErr w:type="spellStart"/>
      <w:r w:rsidRPr="003C60C8">
        <w:rPr>
          <w:rStyle w:val="underline"/>
        </w:rPr>
        <w:t>centred</w:t>
      </w:r>
      <w:proofErr w:type="spellEnd"/>
      <w:r w:rsidRPr="003C60C8">
        <w:rPr>
          <w:rStyle w:val="underline"/>
        </w:rPr>
        <w:t xml:space="preserve"> left, and that concept is betrayal. Time and time again the leaders have betrayed the movement</w:t>
      </w:r>
      <w:r w:rsidRPr="00A9300C">
        <w:rPr>
          <w:u w:val="single"/>
        </w:rPr>
        <w:t>,</w:t>
      </w:r>
      <w:r w:rsidRPr="002B6F30">
        <w:rPr>
          <w:sz w:val="16"/>
        </w:rPr>
        <w:t xml:space="preserve"> and not necessarily because they are bad people, but just because </w:t>
      </w:r>
      <w:r w:rsidRPr="003C60C8">
        <w:rPr>
          <w:rStyle w:val="underline"/>
        </w:rPr>
        <w:t xml:space="preserve">the state as a form of </w:t>
      </w:r>
      <w:proofErr w:type="spellStart"/>
      <w:r w:rsidRPr="003C60C8">
        <w:rPr>
          <w:rStyle w:val="underline"/>
        </w:rPr>
        <w:t>organisation</w:t>
      </w:r>
      <w:proofErr w:type="spellEnd"/>
      <w:r w:rsidRPr="003C60C8">
        <w:rPr>
          <w:rStyle w:val="underline"/>
        </w:rPr>
        <w:t xml:space="preserve"> separates the leaders from the movement and draws them into a process of reconciliation with capital</w:t>
      </w:r>
      <w:r w:rsidRPr="002B6F30">
        <w:rPr>
          <w:sz w:val="16"/>
        </w:rPr>
        <w:t xml:space="preserve">. Betrayal is already given in the state as an </w:t>
      </w:r>
      <w:proofErr w:type="spellStart"/>
      <w:r w:rsidRPr="002B6F30">
        <w:rPr>
          <w:sz w:val="16"/>
        </w:rPr>
        <w:t>organisational</w:t>
      </w:r>
      <w:proofErr w:type="spellEnd"/>
      <w:r w:rsidRPr="002B6F30">
        <w:rPr>
          <w:sz w:val="16"/>
        </w:rPr>
        <w:t xml:space="preserve"> form.</w:t>
      </w:r>
    </w:p>
    <w:p w14:paraId="74D9EA1F" w14:textId="77777777" w:rsidR="00D72CAA" w:rsidRPr="003C60C8" w:rsidRDefault="00D72CAA" w:rsidP="00D72CAA">
      <w:pPr>
        <w:pStyle w:val="card"/>
        <w:rPr>
          <w:rStyle w:val="underline"/>
        </w:rPr>
      </w:pPr>
      <w:r w:rsidRPr="002B6F30">
        <w:rPr>
          <w:sz w:val="16"/>
        </w:rPr>
        <w:t xml:space="preserve">Can we resist this? Yes, of course we can, and it is something that happens all the time. We can refuse to let the state identify leaders or permanent representatives of the </w:t>
      </w:r>
      <w:proofErr w:type="gramStart"/>
      <w:r w:rsidRPr="002B6F30">
        <w:rPr>
          <w:sz w:val="16"/>
        </w:rPr>
        <w:t>movement,</w:t>
      </w:r>
      <w:proofErr w:type="gramEnd"/>
      <w:r w:rsidRPr="002B6F30">
        <w:rPr>
          <w:sz w:val="16"/>
        </w:rPr>
        <w:t xml:space="preserve"> we can refuse to let delegates negotiate in secret with the representatives of the state. But </w:t>
      </w:r>
      <w:r w:rsidRPr="003C60C8">
        <w:rPr>
          <w:rStyle w:val="underline"/>
        </w:rPr>
        <w:t xml:space="preserve">this means understanding that our forms of </w:t>
      </w:r>
      <w:proofErr w:type="spellStart"/>
      <w:r w:rsidRPr="003C60C8">
        <w:rPr>
          <w:rStyle w:val="underline"/>
        </w:rPr>
        <w:t>organisation</w:t>
      </w:r>
      <w:proofErr w:type="spellEnd"/>
      <w:r w:rsidRPr="003C60C8">
        <w:rPr>
          <w:rStyle w:val="underline"/>
        </w:rPr>
        <w:t xml:space="preserve"> are very different from those of the state, that there is no symmetry between them.</w:t>
      </w:r>
      <w:r w:rsidRPr="002B6F30">
        <w:rPr>
          <w:sz w:val="16"/>
        </w:rPr>
        <w:t xml:space="preserve"> The state is an </w:t>
      </w:r>
      <w:proofErr w:type="spellStart"/>
      <w:r w:rsidRPr="002B6F30">
        <w:rPr>
          <w:sz w:val="16"/>
        </w:rPr>
        <w:t>organisation</w:t>
      </w:r>
      <w:proofErr w:type="spellEnd"/>
      <w:r w:rsidRPr="002B6F30">
        <w:rPr>
          <w:sz w:val="16"/>
        </w:rPr>
        <w:t xml:space="preserve"> on behalf of, what we want is the </w:t>
      </w:r>
      <w:proofErr w:type="spellStart"/>
      <w:r w:rsidRPr="002B6F30">
        <w:rPr>
          <w:sz w:val="16"/>
        </w:rPr>
        <w:t>organisation</w:t>
      </w:r>
      <w:proofErr w:type="spellEnd"/>
      <w:r w:rsidRPr="002B6F30">
        <w:rPr>
          <w:sz w:val="16"/>
        </w:rPr>
        <w:t xml:space="preserve"> of self-determination, a form of </w:t>
      </w:r>
      <w:proofErr w:type="spellStart"/>
      <w:r w:rsidRPr="002B6F30">
        <w:rPr>
          <w:sz w:val="16"/>
        </w:rPr>
        <w:t>organisation</w:t>
      </w:r>
      <w:proofErr w:type="spellEnd"/>
      <w:r w:rsidRPr="002B6F30">
        <w:rPr>
          <w:sz w:val="16"/>
        </w:rPr>
        <w:t xml:space="preserve"> that allows us to articulate what we want, what we decide, what we consider necessary or desirable. </w:t>
      </w:r>
      <w:r w:rsidRPr="003C60C8">
        <w:rPr>
          <w:rStyle w:val="underline"/>
        </w:rPr>
        <w:t>What we want</w:t>
      </w:r>
      <w:r w:rsidRPr="002B6F30">
        <w:rPr>
          <w:sz w:val="16"/>
        </w:rPr>
        <w:t>, in other words</w:t>
      </w:r>
      <w:r w:rsidRPr="003C60C8">
        <w:rPr>
          <w:rStyle w:val="underline"/>
        </w:rPr>
        <w:t xml:space="preserve">, is a form of </w:t>
      </w:r>
      <w:proofErr w:type="spellStart"/>
      <w:r w:rsidRPr="003C60C8">
        <w:rPr>
          <w:rStyle w:val="underline"/>
        </w:rPr>
        <w:t>organisation</w:t>
      </w:r>
      <w:proofErr w:type="spellEnd"/>
      <w:r w:rsidRPr="003C60C8">
        <w:rPr>
          <w:rStyle w:val="underline"/>
        </w:rPr>
        <w:t xml:space="preserve"> that does not have the state as its principal point of reference.</w:t>
      </w:r>
    </w:p>
    <w:p w14:paraId="66F7988D" w14:textId="77777777" w:rsidR="00D72CAA" w:rsidRPr="003C60C8" w:rsidRDefault="00D72CAA" w:rsidP="00D72CAA">
      <w:pPr>
        <w:pStyle w:val="card"/>
        <w:rPr>
          <w:rStyle w:val="underline"/>
        </w:rPr>
      </w:pPr>
      <w:r w:rsidRPr="002B6F30">
        <w:rPr>
          <w:sz w:val="16"/>
        </w:rPr>
        <w:t xml:space="preserve">The argument against taking the state as the principal point of reference is clear, but what of the other concept? </w:t>
      </w:r>
      <w:r w:rsidRPr="003C60C8">
        <w:rPr>
          <w:rStyle w:val="underline"/>
        </w:rPr>
        <w:t>The state-oriented argument</w:t>
      </w:r>
      <w:r w:rsidRPr="002B6F30">
        <w:rPr>
          <w:sz w:val="16"/>
        </w:rPr>
        <w:t xml:space="preserve"> </w:t>
      </w:r>
      <w:proofErr w:type="gramStart"/>
      <w:r w:rsidRPr="002B6F30">
        <w:rPr>
          <w:sz w:val="16"/>
        </w:rPr>
        <w:t>can be seen as</w:t>
      </w:r>
      <w:proofErr w:type="gramEnd"/>
      <w:r w:rsidRPr="002B6F30">
        <w:rPr>
          <w:sz w:val="16"/>
        </w:rPr>
        <w:t xml:space="preserve"> a pivoted conception of the development of struggle. Struggle </w:t>
      </w:r>
      <w:r w:rsidRPr="003C60C8">
        <w:rPr>
          <w:rStyle w:val="underline"/>
        </w:rPr>
        <w:t xml:space="preserve">is conceived as having a central pivot, the taking of state power. </w:t>
      </w:r>
      <w:proofErr w:type="gramStart"/>
      <w:r w:rsidRPr="003C60C8">
        <w:rPr>
          <w:rStyle w:val="underline"/>
        </w:rPr>
        <w:t>First</w:t>
      </w:r>
      <w:proofErr w:type="gramEnd"/>
      <w:r w:rsidRPr="003C60C8">
        <w:rPr>
          <w:rStyle w:val="underline"/>
        </w:rPr>
        <w:t xml:space="preserve"> we concentrate all our efforts on winning the state</w:t>
      </w:r>
      <w:r w:rsidRPr="002B6F30">
        <w:rPr>
          <w:sz w:val="16"/>
        </w:rPr>
        <w:t xml:space="preserve">, we </w:t>
      </w:r>
      <w:proofErr w:type="spellStart"/>
      <w:r w:rsidRPr="002B6F30">
        <w:rPr>
          <w:sz w:val="16"/>
        </w:rPr>
        <w:t>organise</w:t>
      </w:r>
      <w:proofErr w:type="spellEnd"/>
      <w:r w:rsidRPr="002B6F30">
        <w:rPr>
          <w:sz w:val="16"/>
        </w:rPr>
        <w:t xml:space="preserve"> for that, </w:t>
      </w:r>
      <w:r w:rsidRPr="003C60C8">
        <w:rPr>
          <w:rStyle w:val="underline"/>
        </w:rPr>
        <w:t>then</w:t>
      </w:r>
      <w:r w:rsidRPr="002B6F30">
        <w:rPr>
          <w:sz w:val="16"/>
        </w:rPr>
        <w:t xml:space="preserve">, once we have achieved that, </w:t>
      </w:r>
      <w:r w:rsidRPr="003C60C8">
        <w:rPr>
          <w:rStyle w:val="underline"/>
        </w:rPr>
        <w:t xml:space="preserve">we can think of other forms of </w:t>
      </w:r>
      <w:proofErr w:type="spellStart"/>
      <w:r w:rsidRPr="003C60C8">
        <w:rPr>
          <w:rStyle w:val="underline"/>
        </w:rPr>
        <w:t>organisation</w:t>
      </w:r>
      <w:proofErr w:type="spellEnd"/>
      <w:r w:rsidRPr="003C60C8">
        <w:rPr>
          <w:rStyle w:val="underline"/>
        </w:rPr>
        <w:t xml:space="preserve">, we can think of </w:t>
      </w:r>
      <w:proofErr w:type="spellStart"/>
      <w:r w:rsidRPr="003C60C8">
        <w:rPr>
          <w:rStyle w:val="underline"/>
        </w:rPr>
        <w:t>revolutionising</w:t>
      </w:r>
      <w:proofErr w:type="spellEnd"/>
      <w:r w:rsidRPr="003C60C8">
        <w:rPr>
          <w:rStyle w:val="underline"/>
        </w:rPr>
        <w:t xml:space="preserve"> society. </w:t>
      </w:r>
      <w:proofErr w:type="gramStart"/>
      <w:r w:rsidRPr="003C60C8">
        <w:rPr>
          <w:rStyle w:val="underline"/>
        </w:rPr>
        <w:t>First</w:t>
      </w:r>
      <w:proofErr w:type="gramEnd"/>
      <w:r w:rsidRPr="003C60C8">
        <w:rPr>
          <w:rStyle w:val="underline"/>
        </w:rPr>
        <w:t xml:space="preserve"> we move in one direction, in order to be able to move in another: the problem is that the dynamic acquired during the first phase is difficult or impossible to dismantle in the second phase.</w:t>
      </w:r>
    </w:p>
    <w:p w14:paraId="43A44BA3" w14:textId="77777777" w:rsidR="00D72CAA" w:rsidRPr="003C60C8" w:rsidRDefault="00D72CAA" w:rsidP="00D72CAA">
      <w:pPr>
        <w:pStyle w:val="card"/>
        <w:rPr>
          <w:rStyle w:val="underline"/>
        </w:rPr>
      </w:pPr>
      <w:r w:rsidRPr="003C60C8">
        <w:rPr>
          <w:rStyle w:val="underline"/>
        </w:rPr>
        <w:t xml:space="preserve">The other concept focuses directly on the sort of society we want to create, without passing through the state. There is no pivot: </w:t>
      </w:r>
      <w:proofErr w:type="spellStart"/>
      <w:r w:rsidRPr="003C60C8">
        <w:rPr>
          <w:rStyle w:val="underline"/>
        </w:rPr>
        <w:t>organisation</w:t>
      </w:r>
      <w:proofErr w:type="spellEnd"/>
      <w:r w:rsidRPr="003C60C8">
        <w:rPr>
          <w:rStyle w:val="underline"/>
        </w:rPr>
        <w:t xml:space="preserve"> is directly prefigurative, directly linked to the social relations we want to create. Where the first concept sees the radical transformation of society as taking place after the seizure of power, the second insists that it must begin now. Revolution not when the time is right but revolution here and now.</w:t>
      </w:r>
    </w:p>
    <w:p w14:paraId="5E9B2093" w14:textId="67CAD0AF" w:rsidR="00D72CAA" w:rsidRPr="00D72CAA" w:rsidRDefault="00D72CAA" w:rsidP="00D72CAA">
      <w:pPr>
        <w:pStyle w:val="card"/>
        <w:rPr>
          <w:sz w:val="16"/>
        </w:rPr>
      </w:pPr>
    </w:p>
    <w:p w14:paraId="003D7D6D" w14:textId="77777777" w:rsidR="00D72CAA" w:rsidRDefault="00D72CAA" w:rsidP="00D72CAA">
      <w:r>
        <w:br w:type="page"/>
      </w:r>
    </w:p>
    <w:p w14:paraId="52015FCA" w14:textId="77777777" w:rsidR="00D72CAA" w:rsidRDefault="00D72CAA" w:rsidP="00D72CAA">
      <w:pPr>
        <w:pStyle w:val="Heading3"/>
      </w:pPr>
      <w:bookmarkStart w:id="10" w:name="_Toc172273449"/>
      <w:r>
        <w:t>AT: Perm- Hydra</w:t>
      </w:r>
      <w:bookmarkEnd w:id="10"/>
    </w:p>
    <w:p w14:paraId="19C4B422" w14:textId="77777777" w:rsidR="00D72CAA" w:rsidRPr="00850A8C" w:rsidRDefault="00D72CAA" w:rsidP="00D72CAA">
      <w:pPr>
        <w:pStyle w:val="Heading4"/>
      </w:pPr>
      <w:r>
        <w:t xml:space="preserve">Anything short of total </w:t>
      </w:r>
      <w:r w:rsidRPr="00850A8C">
        <w:t xml:space="preserve">rejection will cause </w:t>
      </w:r>
      <w:r>
        <w:t>capitalism to regenerate itself stronger than before, like chopping off a single head of a hydra</w:t>
      </w:r>
    </w:p>
    <w:p w14:paraId="2A3F45DC" w14:textId="77777777" w:rsidR="00D72CAA" w:rsidRDefault="00D72CAA" w:rsidP="00D72CAA">
      <w:pPr>
        <w:pStyle w:val="card"/>
        <w:ind w:left="0"/>
        <w:rPr>
          <w:b/>
        </w:rPr>
      </w:pPr>
    </w:p>
    <w:p w14:paraId="5867C3AA" w14:textId="77777777" w:rsidR="00D72CAA" w:rsidRPr="00D72CAA" w:rsidRDefault="00D72CAA" w:rsidP="00D72CAA">
      <w:pPr>
        <w:rPr>
          <w:rStyle w:val="Style13ptBold"/>
        </w:rPr>
      </w:pPr>
      <w:proofErr w:type="spellStart"/>
      <w:r w:rsidRPr="00D72CAA">
        <w:rPr>
          <w:rStyle w:val="Style13ptBold"/>
        </w:rPr>
        <w:t>Kovel</w:t>
      </w:r>
      <w:proofErr w:type="spellEnd"/>
      <w:r w:rsidRPr="00D72CAA">
        <w:rPr>
          <w:rStyle w:val="Style13ptBold"/>
        </w:rPr>
        <w:t>, Professor of Social Studies at Bard, 02</w:t>
      </w:r>
    </w:p>
    <w:p w14:paraId="1FCA3A2F" w14:textId="77777777" w:rsidR="00D72CAA" w:rsidRPr="004D1627" w:rsidRDefault="00D72CAA" w:rsidP="00D72CAA">
      <w:r>
        <w:t>(Joel, The Enemy of Nature, p142)</w:t>
      </w:r>
    </w:p>
    <w:p w14:paraId="2C26E65B" w14:textId="77777777" w:rsidR="00D72CAA" w:rsidRDefault="00D72CAA" w:rsidP="00D72CAA">
      <w:pPr>
        <w:pStyle w:val="card"/>
        <w:rPr>
          <w:rStyle w:val="underline"/>
        </w:rPr>
      </w:pPr>
      <w:r w:rsidRPr="00EC7F6B">
        <w:rPr>
          <w:rStyle w:val="underline"/>
        </w:rPr>
        <w:t>The value-term that subsumes everything into the spell of capital sets going a kind of wheel of accumulation</w:t>
      </w:r>
      <w:r w:rsidRPr="00CB0E9A">
        <w:t xml:space="preserve">, from production to consumption and back, spinning ever more rapidly as the inertial mass of capital grows, and generating its force field as a spinning magnet generates an electrical field. </w:t>
      </w:r>
      <w:r w:rsidRPr="00EC7F6B">
        <w:rPr>
          <w:rStyle w:val="underline"/>
        </w:rPr>
        <w:t xml:space="preserve">This phenomenon has important implications for the </w:t>
      </w:r>
      <w:proofErr w:type="spellStart"/>
      <w:r w:rsidRPr="00EC7F6B">
        <w:rPr>
          <w:rStyle w:val="underline"/>
        </w:rPr>
        <w:t>reformability</w:t>
      </w:r>
      <w:proofErr w:type="spellEnd"/>
      <w:r w:rsidRPr="00EC7F6B">
        <w:rPr>
          <w:rStyle w:val="underline"/>
        </w:rPr>
        <w:t xml:space="preserve"> of the system. Because capital is so </w:t>
      </w:r>
      <w:proofErr w:type="gramStart"/>
      <w:r w:rsidRPr="00EC7F6B">
        <w:rPr>
          <w:rStyle w:val="underline"/>
        </w:rPr>
        <w:t>spectral, and</w:t>
      </w:r>
      <w:proofErr w:type="gramEnd"/>
      <w:r w:rsidRPr="00EC7F6B">
        <w:rPr>
          <w:rStyle w:val="underline"/>
        </w:rPr>
        <w:t xml:space="preserve"> succeeds so well in ideologically mystifying its real nature, attention is constantly deflected from the actual source of eco-destabilization to the instruments by which that source acts. The real problem, however, is the whole mass of globally accumulated capital</w:t>
      </w:r>
      <w:r w:rsidRPr="00CB0E9A">
        <w:t xml:space="preserve">, along with the speed of its circulation and the class structures </w:t>
      </w:r>
      <w:r w:rsidRPr="00CB0E9A">
        <w:rPr>
          <w:szCs w:val="19"/>
        </w:rPr>
        <w:t xml:space="preserve">sustaining this. That is what </w:t>
      </w:r>
      <w:r w:rsidRPr="00EC7F6B">
        <w:rPr>
          <w:rStyle w:val="underline"/>
        </w:rPr>
        <w:t>generates the force field, in proportion to its own scale; and it is this force field, acting across the numberless points of insertion that constitute the ecosphere, that creates ever larger agglomerations of capital, sets the ecological crisis going, and keeps it from being resolved</w:t>
      </w:r>
      <w:r w:rsidRPr="00CB0E9A">
        <w:t xml:space="preserve">. For one fact may be taken as certain - that to resolve the ecological </w:t>
      </w:r>
      <w:r w:rsidRPr="00CB0E9A">
        <w:rPr>
          <w:szCs w:val="19"/>
        </w:rPr>
        <w:t xml:space="preserve">crisis as a whole, as against tidying up one corner or another, is radically incompatible with the existence of gigantic pools of capital, the force field these induce, the criminal underworld with which they connect, and, by extension, the elites who comprise the transnational bourgeoisie. And </w:t>
      </w:r>
      <w:r w:rsidRPr="00EC7F6B">
        <w:rPr>
          <w:rStyle w:val="underline"/>
        </w:rPr>
        <w:t xml:space="preserve">by not resolving the </w:t>
      </w:r>
      <w:proofErr w:type="gramStart"/>
      <w:r w:rsidRPr="00EC7F6B">
        <w:rPr>
          <w:rStyle w:val="underline"/>
        </w:rPr>
        <w:t>crisis as a whole, we</w:t>
      </w:r>
      <w:proofErr w:type="gramEnd"/>
      <w:r w:rsidRPr="00EC7F6B">
        <w:rPr>
          <w:rStyle w:val="underline"/>
        </w:rPr>
        <w:t xml:space="preserve"> open ourselves to the </w:t>
      </w:r>
      <w:proofErr w:type="spellStart"/>
      <w:r w:rsidRPr="00EC7F6B">
        <w:rPr>
          <w:rStyle w:val="underline"/>
        </w:rPr>
        <w:t>spectre</w:t>
      </w:r>
      <w:proofErr w:type="spellEnd"/>
      <w:r w:rsidRPr="00EC7F6B">
        <w:rPr>
          <w:rStyle w:val="underline"/>
        </w:rPr>
        <w:t xml:space="preserve"> of another mythical creature, the many-headed hydra, that regenerated itself the more its individual tentacles were chopped away. To realize this is to recognize that there is no compromising with capital, no schema of </w:t>
      </w:r>
      <w:proofErr w:type="gramStart"/>
      <w:r w:rsidRPr="00EC7F6B">
        <w:rPr>
          <w:rStyle w:val="underline"/>
        </w:rPr>
        <w:t>reformism</w:t>
      </w:r>
      <w:r w:rsidRPr="00CB0E9A">
        <w:t xml:space="preserve"> ,that</w:t>
      </w:r>
      <w:proofErr w:type="gramEnd"/>
      <w:r w:rsidRPr="00CB0E9A">
        <w:t xml:space="preserve"> will clean up its act by making it act more </w:t>
      </w:r>
      <w:r w:rsidRPr="00CB0E9A">
        <w:rPr>
          <w:szCs w:val="19"/>
        </w:rPr>
        <w:t xml:space="preserve">greenly or efficiently. We shall explore the practical implications of this thesis </w:t>
      </w:r>
      <w:r w:rsidRPr="00CB0E9A">
        <w:t xml:space="preserve">in Part III, and here need simply to restate the conclusion in blunt terms: </w:t>
      </w:r>
      <w:r w:rsidRPr="00CB0E9A">
        <w:rPr>
          <w:szCs w:val="19"/>
        </w:rPr>
        <w:t xml:space="preserve">green capital, or non-polluting capital, is preferable to the immediately </w:t>
      </w:r>
      <w:proofErr w:type="spellStart"/>
      <w:r w:rsidRPr="00CB0E9A">
        <w:t>ecodestructive</w:t>
      </w:r>
      <w:proofErr w:type="spellEnd"/>
      <w:r w:rsidRPr="00CB0E9A">
        <w:t xml:space="preserve"> breed on its immediate terms. But this is the lesser </w:t>
      </w:r>
      <w:proofErr w:type="gramStart"/>
      <w:r w:rsidRPr="00CB0E9A">
        <w:t>point, and</w:t>
      </w:r>
      <w:proofErr w:type="gramEnd"/>
      <w:r w:rsidRPr="00CB0E9A">
        <w:t xml:space="preserve"> </w:t>
      </w:r>
      <w:r w:rsidRPr="00CB0E9A">
        <w:rPr>
          <w:szCs w:val="19"/>
        </w:rPr>
        <w:t xml:space="preserve">diminishes with its very success. For green capital (or 'socially/ecologically </w:t>
      </w:r>
      <w:r w:rsidRPr="00CB0E9A">
        <w:t xml:space="preserve">responsible investing') exists, </w:t>
      </w:r>
      <w:r w:rsidRPr="00EC7F6B">
        <w:rPr>
          <w:rStyle w:val="underline"/>
        </w:rPr>
        <w:t xml:space="preserve">by its very capital-nature, essentially to create more value, and this leaches away from the concretely green location to join the great pool, and follows its force field into zones of greater concentration, expanded profitability - and greater </w:t>
      </w:r>
      <w:proofErr w:type="spellStart"/>
      <w:r w:rsidRPr="00EC7F6B">
        <w:rPr>
          <w:rStyle w:val="underline"/>
        </w:rPr>
        <w:t>ecodestruction</w:t>
      </w:r>
      <w:proofErr w:type="spellEnd"/>
      <w:r w:rsidRPr="00CB0E9A">
        <w:rPr>
          <w:rStyle w:val="underline"/>
        </w:rPr>
        <w:t>.</w:t>
      </w:r>
    </w:p>
    <w:p w14:paraId="6B5FFD42" w14:textId="77777777" w:rsidR="00D72CAA" w:rsidRDefault="00D72CAA" w:rsidP="00D72CAA">
      <w:r>
        <w:br w:type="page"/>
      </w:r>
    </w:p>
    <w:p w14:paraId="5C83C2C3" w14:textId="77777777" w:rsidR="00D72CAA" w:rsidRPr="006A6EFD" w:rsidRDefault="00D72CAA" w:rsidP="00D72CAA">
      <w:pPr>
        <w:pStyle w:val="Heading3"/>
      </w:pPr>
      <w:bookmarkStart w:id="11" w:name="_Toc172273450"/>
      <w:r>
        <w:t>AT: Perm- No Third Way</w:t>
      </w:r>
      <w:bookmarkEnd w:id="11"/>
    </w:p>
    <w:p w14:paraId="62E21D30" w14:textId="1E11D4AE" w:rsidR="00D72CAA" w:rsidRPr="000F5543" w:rsidRDefault="00D72CAA" w:rsidP="00D72CAA">
      <w:pPr>
        <w:pStyle w:val="Heading4"/>
      </w:pPr>
      <w:r>
        <w:t>Engaging the politics of capitalism causes extinction – there is no middle ground</w:t>
      </w:r>
    </w:p>
    <w:p w14:paraId="1786A151" w14:textId="77777777" w:rsidR="00D72CAA" w:rsidRPr="001D5256" w:rsidRDefault="00D72CAA" w:rsidP="00D72CAA">
      <w:pPr>
        <w:autoSpaceDE w:val="0"/>
        <w:autoSpaceDN w:val="0"/>
        <w:adjustRightInd w:val="0"/>
        <w:rPr>
          <w:color w:val="000000"/>
          <w:sz w:val="16"/>
          <w:szCs w:val="16"/>
        </w:rPr>
      </w:pPr>
      <w:proofErr w:type="spellStart"/>
      <w:r w:rsidRPr="00D72CAA">
        <w:rPr>
          <w:rStyle w:val="Style13ptBold"/>
        </w:rPr>
        <w:t>Meszaros</w:t>
      </w:r>
      <w:proofErr w:type="spellEnd"/>
      <w:r w:rsidRPr="00D72CAA">
        <w:rPr>
          <w:rStyle w:val="Style13ptBold"/>
        </w:rPr>
        <w:t xml:space="preserve"> 1 </w:t>
      </w:r>
      <w:r w:rsidRPr="00D72CAA">
        <w:t>(</w:t>
      </w:r>
      <w:r w:rsidRPr="000F5543">
        <w:rPr>
          <w:sz w:val="16"/>
          <w:szCs w:val="16"/>
        </w:rPr>
        <w:t>Istvan, prof. emeritus @</w:t>
      </w:r>
      <w:r>
        <w:rPr>
          <w:sz w:val="16"/>
          <w:szCs w:val="16"/>
        </w:rPr>
        <w:t xml:space="preserve"> Univ. of Sussex</w:t>
      </w:r>
      <w:r w:rsidRPr="000F5543">
        <w:rPr>
          <w:sz w:val="16"/>
          <w:szCs w:val="16"/>
        </w:rPr>
        <w:t xml:space="preserve">, </w:t>
      </w:r>
      <w:r w:rsidRPr="000F5543">
        <w:rPr>
          <w:i/>
          <w:sz w:val="16"/>
          <w:szCs w:val="16"/>
        </w:rPr>
        <w:t xml:space="preserve">Socialism or </w:t>
      </w:r>
      <w:r w:rsidRPr="000F5543">
        <w:rPr>
          <w:sz w:val="16"/>
          <w:szCs w:val="16"/>
        </w:rPr>
        <w:t xml:space="preserve">Barbarism, </w:t>
      </w:r>
      <w:r w:rsidRPr="000F5543">
        <w:rPr>
          <w:color w:val="000000"/>
          <w:sz w:val="16"/>
          <w:szCs w:val="16"/>
        </w:rPr>
        <w:t>pp. 80-81, JM)</w:t>
      </w:r>
    </w:p>
    <w:p w14:paraId="38091C45" w14:textId="7DBF8797" w:rsidR="00D72CAA" w:rsidRPr="00D72CAA" w:rsidRDefault="00D72CAA" w:rsidP="00D72CAA">
      <w:pPr>
        <w:pStyle w:val="card"/>
        <w:rPr>
          <w:rStyle w:val="underline"/>
          <w:b w:val="0"/>
          <w:sz w:val="16"/>
          <w:u w:val="none"/>
        </w:rPr>
      </w:pPr>
      <w:r w:rsidRPr="000F5543">
        <w:rPr>
          <w:rStyle w:val="underline"/>
        </w:rPr>
        <w:t>Those who talk about the "third way</w:t>
      </w:r>
      <w:r w:rsidRPr="00DB644D">
        <w:rPr>
          <w:sz w:val="16"/>
        </w:rPr>
        <w:t xml:space="preserve">" as the solution to our dilemma, </w:t>
      </w:r>
      <w:r w:rsidRPr="000F5543">
        <w:rPr>
          <w:rStyle w:val="underline"/>
        </w:rPr>
        <w:t>asserting that there can be no room for the revival of a radical mass movement</w:t>
      </w:r>
      <w:r w:rsidRPr="00DB644D">
        <w:rPr>
          <w:sz w:val="16"/>
        </w:rPr>
        <w:t xml:space="preserve">, </w:t>
      </w:r>
      <w:r w:rsidRPr="000F5543">
        <w:rPr>
          <w:rStyle w:val="underline"/>
        </w:rPr>
        <w:t>either want to deceive us by cynically calling their slavish acceptance of the ruling order "the third way," or fail to realize the gravity of the situation</w:t>
      </w:r>
      <w:r w:rsidRPr="00DB644D">
        <w:rPr>
          <w:sz w:val="16"/>
        </w:rPr>
        <w:t xml:space="preserve">, putting their faith in a wishfully non-conflictual positive outcome that has been promised for nearly a century but never approximated even by one inch. The uncomfortable truth of the matter is that </w:t>
      </w:r>
      <w:r w:rsidRPr="000F5543">
        <w:rPr>
          <w:rStyle w:val="underline"/>
        </w:rPr>
        <w:t>if there is no future for a radical mass movement in our time, there can be no future for humanity itself</w:t>
      </w:r>
      <w:r w:rsidRPr="00DB644D">
        <w:rPr>
          <w:sz w:val="16"/>
        </w:rPr>
        <w:t xml:space="preserve">.  If I had to modify Rosa Luxemburg's dramatic words, in relation to the dangers we now face, </w:t>
      </w:r>
      <w:r w:rsidRPr="000F5543">
        <w:rPr>
          <w:rStyle w:val="underline"/>
        </w:rPr>
        <w:t>I would add to "socialism or barbarism" this qualification: "barbarism if we are lucky</w:t>
      </w:r>
      <w:r w:rsidRPr="00DB644D">
        <w:rPr>
          <w:sz w:val="16"/>
        </w:rPr>
        <w:t xml:space="preserve">." For </w:t>
      </w:r>
      <w:r w:rsidRPr="000F5543">
        <w:rPr>
          <w:rStyle w:val="underline"/>
        </w:rPr>
        <w:t xml:space="preserve">the extermination of humanity is the ultimate concomitant of capital's destructive course of development. And the world of that third possibility, </w:t>
      </w:r>
      <w:r w:rsidRPr="00DB644D">
        <w:rPr>
          <w:sz w:val="16"/>
        </w:rPr>
        <w:t>beyond the alternatives of "socialism or barbarism,"</w:t>
      </w:r>
      <w:r w:rsidRPr="000F5543">
        <w:rPr>
          <w:rStyle w:val="underline"/>
        </w:rPr>
        <w:t xml:space="preserve"> would be fit only for cockroaches</w:t>
      </w:r>
      <w:r w:rsidRPr="00DB644D">
        <w:rPr>
          <w:sz w:val="16"/>
        </w:rPr>
        <w:t xml:space="preserve">, </w:t>
      </w:r>
      <w:r w:rsidRPr="000F5543">
        <w:rPr>
          <w:rStyle w:val="underline"/>
        </w:rPr>
        <w:t>which are said to be able to endure</w:t>
      </w:r>
      <w:r w:rsidRPr="00DB644D">
        <w:rPr>
          <w:sz w:val="16"/>
        </w:rPr>
        <w:t xml:space="preserve"> lethally high levels of </w:t>
      </w:r>
      <w:r w:rsidRPr="000F5543">
        <w:rPr>
          <w:rStyle w:val="underline"/>
        </w:rPr>
        <w:t>nuclear radiation</w:t>
      </w:r>
      <w:r w:rsidRPr="00DB644D">
        <w:rPr>
          <w:sz w:val="16"/>
        </w:rPr>
        <w:t xml:space="preserve">. </w:t>
      </w:r>
      <w:r w:rsidRPr="000F5543">
        <w:rPr>
          <w:rStyle w:val="underline"/>
        </w:rPr>
        <w:t>This is the only rational meaning of capital's third way</w:t>
      </w:r>
      <w:r w:rsidRPr="00DB644D">
        <w:rPr>
          <w:sz w:val="16"/>
        </w:rPr>
        <w:t xml:space="preserve">.  </w:t>
      </w:r>
      <w:r w:rsidRPr="000F5543">
        <w:rPr>
          <w:rStyle w:val="underline"/>
        </w:rPr>
        <w:t>The</w:t>
      </w:r>
      <w:r w:rsidRPr="00DB644D">
        <w:rPr>
          <w:sz w:val="16"/>
        </w:rPr>
        <w:t xml:space="preserve"> now fully operative </w:t>
      </w:r>
      <w:r w:rsidRPr="000F5543">
        <w:rPr>
          <w:rStyle w:val="underline"/>
        </w:rPr>
        <w:t>third</w:t>
      </w:r>
      <w:r w:rsidRPr="00DB644D">
        <w:rPr>
          <w:sz w:val="16"/>
        </w:rPr>
        <w:t xml:space="preserve"> and potentially deadliest </w:t>
      </w:r>
      <w:r w:rsidRPr="000F5543">
        <w:rPr>
          <w:rStyle w:val="underline"/>
        </w:rPr>
        <w:t>phase of global hegemonic imperialism</w:t>
      </w:r>
      <w:r w:rsidRPr="00DB644D">
        <w:rPr>
          <w:sz w:val="16"/>
        </w:rPr>
        <w:t xml:space="preserve">, corresponding to the profound structural crisis of the capital system as a whole on the political </w:t>
      </w:r>
      <w:proofErr w:type="gramStart"/>
      <w:r w:rsidRPr="00DB644D">
        <w:rPr>
          <w:sz w:val="16"/>
        </w:rPr>
        <w:t>and  military</w:t>
      </w:r>
      <w:proofErr w:type="gramEnd"/>
      <w:r w:rsidRPr="00DB644D">
        <w:rPr>
          <w:sz w:val="16"/>
        </w:rPr>
        <w:t xml:space="preserve"> plane, leaves us no room for comfort or cause for self-assurance. Instead, it </w:t>
      </w:r>
      <w:r w:rsidRPr="000F5543">
        <w:rPr>
          <w:rStyle w:val="underline"/>
        </w:rPr>
        <w:t>casts the darkest possible shadow on the future</w:t>
      </w:r>
      <w:r w:rsidRPr="00DB644D">
        <w:rPr>
          <w:sz w:val="16"/>
        </w:rPr>
        <w:t xml:space="preserve">, in case the historical challenges facing the socialist movement fail to be successfully met in the time still within our reach. </w:t>
      </w:r>
      <w:proofErr w:type="gramStart"/>
      <w:r w:rsidRPr="00DB644D">
        <w:rPr>
          <w:sz w:val="16"/>
        </w:rPr>
        <w:t>This is why</w:t>
      </w:r>
      <w:proofErr w:type="gramEnd"/>
      <w:r w:rsidRPr="00DB644D">
        <w:rPr>
          <w:sz w:val="16"/>
        </w:rPr>
        <w:t xml:space="preserve"> </w:t>
      </w:r>
      <w:r w:rsidRPr="000F5543">
        <w:rPr>
          <w:rStyle w:val="underline"/>
        </w:rPr>
        <w:t>the century in front of us is bound to be the century of "socialism or barbarism</w:t>
      </w:r>
      <w:r w:rsidRPr="00DB644D">
        <w:rPr>
          <w:sz w:val="16"/>
        </w:rPr>
        <w:t xml:space="preserve">." </w:t>
      </w:r>
    </w:p>
    <w:p w14:paraId="508E4FDE" w14:textId="37C1BA38" w:rsidR="00D72CAA" w:rsidRDefault="00D72CAA" w:rsidP="00D72CAA">
      <w:pPr>
        <w:rPr>
          <w:rFonts w:cs="Arial"/>
          <w:b/>
          <w:bCs/>
          <w:kern w:val="32"/>
          <w:sz w:val="32"/>
          <w:szCs w:val="32"/>
          <w:u w:val="single"/>
        </w:rPr>
      </w:pPr>
    </w:p>
    <w:p w14:paraId="7E9AD874" w14:textId="77777777" w:rsidR="00D72CAA" w:rsidRDefault="00D72CAA" w:rsidP="00D72CAA">
      <w:pPr>
        <w:pStyle w:val="Heading3"/>
        <w:rPr>
          <w:sz w:val="24"/>
        </w:rPr>
      </w:pPr>
      <w:bookmarkStart w:id="12" w:name="_Toc172273451"/>
      <w:r>
        <w:t>AT: Perm- Do Nothing</w:t>
      </w:r>
      <w:bookmarkEnd w:id="12"/>
    </w:p>
    <w:p w14:paraId="56E3C8ED" w14:textId="42276E4E" w:rsidR="00D72CAA" w:rsidRPr="003365CD" w:rsidRDefault="00D72CAA" w:rsidP="00D72CAA">
      <w:pPr>
        <w:pStyle w:val="Heading4"/>
      </w:pPr>
      <w:r>
        <w:t xml:space="preserve">Including the plan kills solvency: we must refuse the call to action </w:t>
      </w:r>
      <w:proofErr w:type="gramStart"/>
      <w:r>
        <w:t>in order to</w:t>
      </w:r>
      <w:proofErr w:type="gramEnd"/>
      <w:r>
        <w:t xml:space="preserve"> remain truly open to revolutionary opportunity</w:t>
      </w:r>
    </w:p>
    <w:p w14:paraId="7B9FFDC4" w14:textId="77777777" w:rsidR="00D72CAA" w:rsidRPr="008963D1" w:rsidRDefault="00D72CAA" w:rsidP="00D72CAA">
      <w:pPr>
        <w:pStyle w:val="card"/>
        <w:ind w:left="0"/>
        <w:rPr>
          <w:rStyle w:val="Heading3Char"/>
        </w:rPr>
      </w:pPr>
      <w:r w:rsidRPr="00D72CAA">
        <w:rPr>
          <w:rStyle w:val="Style13ptBold"/>
        </w:rPr>
        <w:t>Zizek 4</w:t>
      </w:r>
      <w:r>
        <w:rPr>
          <w:rStyle w:val="Heading3Char"/>
        </w:rPr>
        <w:t xml:space="preserve"> </w:t>
      </w:r>
      <w:r w:rsidRPr="00AC5342">
        <w:rPr>
          <w:rStyle w:val="Heading3Char"/>
          <w:b w:val="0"/>
          <w:sz w:val="16"/>
        </w:rPr>
        <w:t>(</w:t>
      </w:r>
      <w:proofErr w:type="spellStart"/>
      <w:r w:rsidRPr="00AC5342">
        <w:rPr>
          <w:rStyle w:val="Heading3Char"/>
          <w:b w:val="0"/>
          <w:sz w:val="16"/>
        </w:rPr>
        <w:t>Slavoj</w:t>
      </w:r>
      <w:proofErr w:type="spellEnd"/>
      <w:proofErr w:type="gramStart"/>
      <w:r w:rsidRPr="00AC5342">
        <w:rPr>
          <w:rStyle w:val="Heading3Char"/>
          <w:b w:val="0"/>
          <w:sz w:val="16"/>
        </w:rPr>
        <w:t xml:space="preserve">, </w:t>
      </w:r>
      <w:r w:rsidRPr="00411A27">
        <w:rPr>
          <w:rStyle w:val="Heading3Char"/>
          <w:b w:val="0"/>
          <w:sz w:val="16"/>
        </w:rPr>
        <w:t>,</w:t>
      </w:r>
      <w:proofErr w:type="gramEnd"/>
      <w:r w:rsidRPr="00411A27">
        <w:rPr>
          <w:rStyle w:val="Heading3Char"/>
          <w:b w:val="0"/>
          <w:sz w:val="16"/>
        </w:rPr>
        <w:t xml:space="preserve"> Professor of Sociology at the Institute for Sociology, Ljubljana University</w:t>
      </w:r>
      <w:r>
        <w:rPr>
          <w:rStyle w:val="Heading3Char"/>
          <w:b w:val="0"/>
          <w:sz w:val="16"/>
        </w:rPr>
        <w:t>, “Iraq: The Borrowed Kettle” P. 71-73 JF)</w:t>
      </w:r>
    </w:p>
    <w:p w14:paraId="43D747F5" w14:textId="77777777" w:rsidR="00D72CAA" w:rsidRDefault="00D72CAA" w:rsidP="00D72CAA">
      <w:pPr>
        <w:pStyle w:val="card"/>
        <w:rPr>
          <w:rStyle w:val="underline"/>
        </w:rPr>
      </w:pPr>
      <w:r w:rsidRPr="00AE6143">
        <w:rPr>
          <w:rStyle w:val="underline"/>
          <w:sz w:val="16"/>
        </w:rPr>
        <w:t>The stance of simply condemning the postmodern Left for its accommodation</w:t>
      </w:r>
      <w:r>
        <w:t xml:space="preserve">, </w:t>
      </w:r>
      <w:r w:rsidRPr="00275E24">
        <w:rPr>
          <w:sz w:val="16"/>
        </w:rPr>
        <w:t>however</w:t>
      </w:r>
      <w:r w:rsidRPr="00275E24">
        <w:rPr>
          <w:rStyle w:val="underline"/>
          <w:sz w:val="16"/>
        </w:rPr>
        <w:t xml:space="preserve">, </w:t>
      </w:r>
      <w:r w:rsidRPr="00AE6143">
        <w:rPr>
          <w:rStyle w:val="underline"/>
          <w:sz w:val="16"/>
        </w:rPr>
        <w:t>is also false</w:t>
      </w:r>
      <w:r w:rsidRPr="00672FC1">
        <w:rPr>
          <w:rStyle w:val="underline"/>
        </w:rPr>
        <w:t>,</w:t>
      </w:r>
      <w:r>
        <w:t xml:space="preserve"> </w:t>
      </w:r>
      <w:r w:rsidRPr="00275E24">
        <w:rPr>
          <w:sz w:val="16"/>
        </w:rPr>
        <w:t>since one should ask the obvious difficult question</w:t>
      </w:r>
      <w:r w:rsidRPr="00275E24">
        <w:rPr>
          <w:rStyle w:val="underline"/>
          <w:sz w:val="16"/>
        </w:rPr>
        <w:t xml:space="preserve">: </w:t>
      </w:r>
      <w:r w:rsidRPr="00672FC1">
        <w:rPr>
          <w:rStyle w:val="underline"/>
        </w:rPr>
        <w:t xml:space="preserve">what, in fact, was the alternative? </w:t>
      </w:r>
      <w:r>
        <w:t xml:space="preserve"> </w:t>
      </w:r>
      <w:r w:rsidRPr="00275E24">
        <w:rPr>
          <w:sz w:val="16"/>
        </w:rPr>
        <w:t xml:space="preserve">If today’s ‘post-politics’ is opportunistic pragmatism with no principles, then </w:t>
      </w:r>
      <w:r w:rsidRPr="00046495">
        <w:rPr>
          <w:rStyle w:val="underline"/>
        </w:rPr>
        <w:t>the predominant leftist reaction</w:t>
      </w:r>
      <w:r w:rsidRPr="00AE6143">
        <w:rPr>
          <w:rStyle w:val="underline"/>
          <w:sz w:val="16"/>
        </w:rPr>
        <w:t xml:space="preserve"> to it </w:t>
      </w:r>
      <w:r w:rsidRPr="00046495">
        <w:rPr>
          <w:rStyle w:val="underline"/>
        </w:rPr>
        <w:t>can be aptly characterized as ‘principled opportunism’: one simply sticks to the old formulae</w:t>
      </w:r>
      <w:r w:rsidRPr="00275E24">
        <w:rPr>
          <w:sz w:val="16"/>
        </w:rPr>
        <w:t xml:space="preserve"> (</w:t>
      </w:r>
      <w:proofErr w:type="spellStart"/>
      <w:r w:rsidRPr="00275E24">
        <w:rPr>
          <w:sz w:val="16"/>
        </w:rPr>
        <w:t>defence</w:t>
      </w:r>
      <w:proofErr w:type="spellEnd"/>
      <w:r w:rsidRPr="00275E24">
        <w:rPr>
          <w:sz w:val="16"/>
        </w:rPr>
        <w:t xml:space="preserve"> of the welfare state, and so on) and calls them ‘principles’, dispensing with the detailed analysis of how the situation </w:t>
      </w:r>
      <w:proofErr w:type="spellStart"/>
      <w:r w:rsidRPr="00275E24">
        <w:rPr>
          <w:sz w:val="16"/>
        </w:rPr>
        <w:t>ahs</w:t>
      </w:r>
      <w:proofErr w:type="spellEnd"/>
      <w:r w:rsidRPr="00275E24">
        <w:rPr>
          <w:sz w:val="16"/>
        </w:rPr>
        <w:t xml:space="preserve"> changed – and thus retaining one’s position of Beautiful Soul.  </w:t>
      </w:r>
      <w:r w:rsidRPr="00255471">
        <w:rPr>
          <w:rStyle w:val="underline"/>
        </w:rPr>
        <w:t xml:space="preserve">The inherent stupidity of the ‘principled’ Left is clearly discernible in its standard criticism of any analysis which proposes a more complex picture of criticism </w:t>
      </w:r>
      <w:r w:rsidRPr="001903E7">
        <w:rPr>
          <w:rStyle w:val="underline"/>
          <w:sz w:val="16"/>
        </w:rPr>
        <w:t>of any analysis which proposes a more complex picture of the situation,</w:t>
      </w:r>
      <w:r w:rsidRPr="00255471">
        <w:rPr>
          <w:rStyle w:val="underline"/>
        </w:rPr>
        <w:t xml:space="preserve"> renouncing any simple prescriptions on how to act: ‘there is no clear political stance involved in your theory’</w:t>
      </w:r>
      <w:r>
        <w:t xml:space="preserve"> </w:t>
      </w:r>
      <w:r w:rsidRPr="00275E24">
        <w:rPr>
          <w:sz w:val="16"/>
        </w:rPr>
        <w:t xml:space="preserve">– and this from people with no stance but their ‘principled opportunism’.  </w:t>
      </w:r>
      <w:r w:rsidRPr="001F3630">
        <w:rPr>
          <w:rStyle w:val="underline"/>
          <w:sz w:val="16"/>
        </w:rPr>
        <w:t xml:space="preserve">Against such a stance, </w:t>
      </w:r>
      <w:r w:rsidRPr="00046495">
        <w:rPr>
          <w:rStyle w:val="underline"/>
        </w:rPr>
        <w:t>one should have the courage to affirm that</w:t>
      </w:r>
      <w:r w:rsidRPr="00972506">
        <w:rPr>
          <w:rStyle w:val="underline"/>
        </w:rPr>
        <w:t xml:space="preserve">, </w:t>
      </w:r>
      <w:r w:rsidRPr="00132774">
        <w:rPr>
          <w:rStyle w:val="underline"/>
          <w:sz w:val="16"/>
        </w:rPr>
        <w:t>in a situation like today’s,</w:t>
      </w:r>
      <w:r w:rsidRPr="00972506">
        <w:rPr>
          <w:rStyle w:val="underline"/>
        </w:rPr>
        <w:t xml:space="preserve"> the only way really to remain open to a revolutionary opportunity is to renounce facile calls to direct action, which necessarily involve us in an activity where things change so that the totality remains the same.</w:t>
      </w:r>
      <w:r>
        <w:t xml:space="preserve">  </w:t>
      </w:r>
      <w:r w:rsidRPr="00275E24">
        <w:rPr>
          <w:sz w:val="16"/>
        </w:rPr>
        <w:t xml:space="preserve">Today’s predicament is that, </w:t>
      </w:r>
      <w:r w:rsidRPr="00136039">
        <w:rPr>
          <w:rStyle w:val="underline"/>
        </w:rPr>
        <w:t xml:space="preserve">if we succumb to the urge of </w:t>
      </w:r>
      <w:r w:rsidRPr="00D96526">
        <w:rPr>
          <w:rStyle w:val="underline"/>
          <w:sz w:val="16"/>
        </w:rPr>
        <w:t>directly</w:t>
      </w:r>
      <w:r w:rsidRPr="00136039">
        <w:rPr>
          <w:rStyle w:val="underline"/>
        </w:rPr>
        <w:t xml:space="preserve"> ‘doing something’</w:t>
      </w:r>
      <w:r w:rsidRPr="00275E24">
        <w:rPr>
          <w:sz w:val="16"/>
        </w:rPr>
        <w:t xml:space="preserve"> (engaging in the anti-globalist struggle, helping the poor…), </w:t>
      </w:r>
      <w:r w:rsidRPr="00AB58C1">
        <w:rPr>
          <w:rStyle w:val="underline"/>
        </w:rPr>
        <w:t xml:space="preserve">we will </w:t>
      </w:r>
      <w:r w:rsidRPr="00361DA7">
        <w:rPr>
          <w:rStyle w:val="underline"/>
          <w:sz w:val="16"/>
        </w:rPr>
        <w:t xml:space="preserve">certainly and undoubtedly </w:t>
      </w:r>
      <w:r w:rsidRPr="00AB58C1">
        <w:rPr>
          <w:rStyle w:val="underline"/>
        </w:rPr>
        <w:t>contribute to the reproduction of the existing order</w:t>
      </w:r>
      <w:r w:rsidRPr="00A84725">
        <w:rPr>
          <w:rStyle w:val="underline"/>
        </w:rPr>
        <w:t xml:space="preserve">.   The only way to lay the foundations for a true, radical change is to withdraw </w:t>
      </w:r>
      <w:r w:rsidRPr="004B4D7E">
        <w:rPr>
          <w:rStyle w:val="underline"/>
        </w:rPr>
        <w:t xml:space="preserve">from the compulsion to act, to ‘do nothing’ – thus </w:t>
      </w:r>
      <w:proofErr w:type="gramStart"/>
      <w:r w:rsidRPr="004B4D7E">
        <w:rPr>
          <w:rStyle w:val="underline"/>
        </w:rPr>
        <w:t>opening up</w:t>
      </w:r>
      <w:proofErr w:type="gramEnd"/>
      <w:r w:rsidRPr="004B4D7E">
        <w:rPr>
          <w:rStyle w:val="underline"/>
        </w:rPr>
        <w:t xml:space="preserve"> the space for a different kind of activity.</w:t>
      </w:r>
    </w:p>
    <w:p w14:paraId="0AE6E541" w14:textId="77777777" w:rsidR="00D72CAA" w:rsidRDefault="00D72CAA" w:rsidP="00D72CAA"/>
    <w:p w14:paraId="1741D54B" w14:textId="77777777" w:rsidR="00D72CAA" w:rsidRDefault="00D72CAA" w:rsidP="00D72CAA">
      <w:pPr>
        <w:pStyle w:val="Heading3"/>
      </w:pPr>
      <w:proofErr w:type="gramStart"/>
      <w:r>
        <w:t>AT  Capitalism</w:t>
      </w:r>
      <w:proofErr w:type="gramEnd"/>
      <w:r>
        <w:t xml:space="preserve"> is inevitable</w:t>
      </w:r>
    </w:p>
    <w:p w14:paraId="53A04A3A" w14:textId="77777777" w:rsidR="00D72CAA" w:rsidRDefault="00D72CAA" w:rsidP="00D72CAA"/>
    <w:p w14:paraId="474C84D0" w14:textId="77777777" w:rsidR="00D72CAA" w:rsidRPr="00E307DB" w:rsidRDefault="00D72CAA" w:rsidP="00D72CAA">
      <w:pPr>
        <w:pStyle w:val="Heading4"/>
      </w:pPr>
      <w:r>
        <w:t>Capitalism is not innate, history proves – just an excuse for violence</w:t>
      </w:r>
    </w:p>
    <w:p w14:paraId="5D8FEF0F" w14:textId="77777777" w:rsidR="00D72CAA" w:rsidRPr="00E307DB" w:rsidRDefault="00D72CAA" w:rsidP="00D72CAA">
      <w:proofErr w:type="spellStart"/>
      <w:r w:rsidRPr="00E307DB">
        <w:rPr>
          <w:rStyle w:val="Style13ptBold"/>
        </w:rPr>
        <w:t>Kovel</w:t>
      </w:r>
      <w:proofErr w:type="spellEnd"/>
      <w:r w:rsidRPr="00E307DB">
        <w:t xml:space="preserve">, Professor of Social Studies at Bard </w:t>
      </w:r>
      <w:r>
        <w:t>‘</w:t>
      </w:r>
      <w:r w:rsidRPr="00E307DB">
        <w:rPr>
          <w:rStyle w:val="Style13ptBold"/>
        </w:rPr>
        <w:t>2</w:t>
      </w:r>
    </w:p>
    <w:p w14:paraId="75D307EF" w14:textId="77777777" w:rsidR="00D72CAA" w:rsidRPr="00E307DB" w:rsidRDefault="00D72CAA" w:rsidP="00D72CAA">
      <w:r w:rsidRPr="00E307DB">
        <w:t>(Joel, The Enemy of Nature, p115-116)</w:t>
      </w:r>
    </w:p>
    <w:p w14:paraId="3BE454D6" w14:textId="77777777" w:rsidR="00D72CAA" w:rsidRPr="00CB0E9A" w:rsidRDefault="00D72CAA" w:rsidP="00D72CAA">
      <w:pPr>
        <w:rPr>
          <w:rStyle w:val="underline"/>
        </w:rPr>
      </w:pPr>
      <w:r w:rsidRPr="00CB0E9A">
        <w:t xml:space="preserve">This reasoning is, I believe, valid, and necessary for grasping how capital </w:t>
      </w:r>
      <w:r w:rsidRPr="00CB0E9A">
        <w:rPr>
          <w:szCs w:val="21"/>
        </w:rPr>
        <w:t xml:space="preserve">becomes the efficient cause of the crisis. But it is </w:t>
      </w:r>
      <w:proofErr w:type="gramStart"/>
      <w:r w:rsidRPr="00CB0E9A">
        <w:rPr>
          <w:szCs w:val="21"/>
        </w:rPr>
        <w:t>incomplete, and</w:t>
      </w:r>
      <w:proofErr w:type="gramEnd"/>
      <w:r w:rsidRPr="00CB0E9A">
        <w:rPr>
          <w:szCs w:val="21"/>
        </w:rPr>
        <w:t xml:space="preserve"> fails to </w:t>
      </w:r>
      <w:r w:rsidRPr="00CB0E9A">
        <w:t xml:space="preserve">clear up the mystery of what capital is, and consequently what is to be done about it. For example, </w:t>
      </w:r>
      <w:r w:rsidRPr="00CB0E9A">
        <w:rPr>
          <w:rStyle w:val="underline"/>
        </w:rPr>
        <w:t>it is a commonly held opinion that capitalism is an innate and therefore inevitable outcome for the human species.</w:t>
      </w:r>
      <w:r w:rsidRPr="00CB0E9A">
        <w:t xml:space="preserve"> If this </w:t>
      </w:r>
      <w:r w:rsidRPr="00CB0E9A">
        <w:rPr>
          <w:szCs w:val="17"/>
        </w:rPr>
        <w:t xml:space="preserve">is the case, then the necessary path of human evolution travels from the </w:t>
      </w:r>
      <w:r w:rsidRPr="00CB0E9A">
        <w:t xml:space="preserve">Olduvai Gorge to the New York Stock Exchange, and to think of a world </w:t>
      </w:r>
      <w:r w:rsidRPr="00CB0E9A">
        <w:rPr>
          <w:szCs w:val="16"/>
        </w:rPr>
        <w:t xml:space="preserve">beyond capital is mere baying at the moon. </w:t>
      </w:r>
      <w:r w:rsidRPr="00CB0E9A">
        <w:rPr>
          <w:rStyle w:val="underline"/>
        </w:rPr>
        <w:t xml:space="preserve">It only takes a brief reflection to demolish the received understanding. Capital is certainly a potentiality for human nature, </w:t>
      </w:r>
      <w:proofErr w:type="gramStart"/>
      <w:r w:rsidRPr="00CB0E9A">
        <w:rPr>
          <w:rStyle w:val="underline"/>
        </w:rPr>
        <w:t>but,</w:t>
      </w:r>
      <w:proofErr w:type="gramEnd"/>
      <w:r w:rsidRPr="00CB0E9A">
        <w:rPr>
          <w:rStyle w:val="underline"/>
        </w:rPr>
        <w:t xml:space="preserve"> despite all the efforts of ideologues to argue for its natural inevitability, no more than this. For if capital were natural, why has it only occupied the last 500 years of a record that goes back for hundreds of thousands?</w:t>
      </w:r>
      <w:r w:rsidRPr="00CB0E9A">
        <w:t xml:space="preserve"> More to the point, </w:t>
      </w:r>
      <w:r w:rsidRPr="00CB0E9A">
        <w:rPr>
          <w:rStyle w:val="underline"/>
        </w:rPr>
        <w:t>why did it have to be imposed through violence wherever it set down its rule? And most importantly, why does it have to be continually maintained through violence, and continuously re-imposed on each generation through an enormous apparatus of indoctrination</w:t>
      </w:r>
      <w:r w:rsidRPr="00CB0E9A">
        <w:t xml:space="preserve">? Why not just let children be the </w:t>
      </w:r>
      <w:r w:rsidRPr="00CB0E9A">
        <w:rPr>
          <w:szCs w:val="17"/>
        </w:rPr>
        <w:t xml:space="preserve">way they want to be and trust that they will turn into capitalists and workers </w:t>
      </w:r>
      <w:r w:rsidRPr="00CB0E9A">
        <w:rPr>
          <w:szCs w:val="23"/>
        </w:rPr>
        <w:t xml:space="preserve">for capitalists - the way we let baby chicks be, knowing that they will reliably grow into chickens if provided with food, water and shelter? </w:t>
      </w:r>
      <w:r w:rsidRPr="00CB0E9A">
        <w:rPr>
          <w:rStyle w:val="underline"/>
        </w:rPr>
        <w:t>Those who believe that capital is innate should also be willing to do without police, or the industries of culture, and if they are not, then their arguments are hypocritical.</w:t>
      </w:r>
    </w:p>
    <w:p w14:paraId="419756B5" w14:textId="77777777" w:rsidR="00D72CAA" w:rsidRDefault="00D72CAA" w:rsidP="00D72CAA">
      <w:r>
        <w:rPr>
          <w:rFonts w:cs="Arial"/>
          <w:b/>
          <w:bCs/>
          <w:kern w:val="32"/>
          <w:sz w:val="32"/>
          <w:szCs w:val="32"/>
          <w:u w:val="single"/>
        </w:rPr>
        <w:br w:type="page"/>
      </w:r>
    </w:p>
    <w:p w14:paraId="65E623BC" w14:textId="77777777" w:rsidR="00D72CAA" w:rsidRPr="00636A78" w:rsidRDefault="00D72CAA" w:rsidP="00D72CAA">
      <w:pPr>
        <w:pStyle w:val="Heading4"/>
        <w:rPr>
          <w:rStyle w:val="Heading3Char"/>
          <w:rFonts w:cs="Arial"/>
          <w:bCs/>
          <w:kern w:val="32"/>
          <w:szCs w:val="32"/>
        </w:rPr>
      </w:pPr>
      <w:r>
        <w:t>Capitalist selfishness is not human nature—we can be nice too and not believing that is sad</w:t>
      </w:r>
    </w:p>
    <w:p w14:paraId="48F5D629" w14:textId="77777777" w:rsidR="00D72CAA" w:rsidRPr="00636A78" w:rsidRDefault="00D72CAA" w:rsidP="00D72CAA">
      <w:pPr>
        <w:rPr>
          <w:rStyle w:val="Style13ptBold"/>
        </w:rPr>
      </w:pPr>
      <w:proofErr w:type="spellStart"/>
      <w:r w:rsidRPr="00636A78">
        <w:rPr>
          <w:rStyle w:val="Style13ptBold"/>
        </w:rPr>
        <w:t>Magdoff</w:t>
      </w:r>
      <w:proofErr w:type="spellEnd"/>
      <w:r w:rsidRPr="00636A78">
        <w:rPr>
          <w:rStyle w:val="Style13ptBold"/>
        </w:rPr>
        <w:t xml:space="preserve"> &amp; Foster ‘10 </w:t>
      </w:r>
    </w:p>
    <w:p w14:paraId="1A25CE32" w14:textId="77777777" w:rsidR="00D72CAA" w:rsidRPr="00636A78" w:rsidRDefault="00D72CAA" w:rsidP="00D72CAA">
      <w:r w:rsidRPr="00636A78">
        <w:t>(Fred, Prof Emeritus of plant and soil sci @ U of Vermont, and John Bellamy, prof of sociology @ U of Oregon, “What Every Environmentalist Needs to Know About Capitalism” Monthly Review Vol. 61.10 March JF)</w:t>
      </w:r>
    </w:p>
    <w:p w14:paraId="37640BD6" w14:textId="77777777" w:rsidR="00D72CAA" w:rsidRDefault="00D72CAA" w:rsidP="00D72CAA">
      <w:pPr>
        <w:rPr>
          <w:sz w:val="14"/>
        </w:rPr>
      </w:pPr>
      <w:r w:rsidRPr="000246CD">
        <w:rPr>
          <w:rStyle w:val="underline"/>
        </w:rPr>
        <w:t>Traits fostered by capitalism are commonly viewed as being innate “human nature,” thus making a society organized along other goals than the profit motive unthinkable.</w:t>
      </w:r>
      <w:r>
        <w:t xml:space="preserve"> </w:t>
      </w:r>
      <w:r w:rsidRPr="00F20520">
        <w:rPr>
          <w:rStyle w:val="underline"/>
        </w:rPr>
        <w:t>But humans are clearly capable of a wide range of characteristics, extending from great cruelty to great sacrifice for a cause, to caring for non-related others, to true altruism</w:t>
      </w:r>
      <w:r>
        <w:t xml:space="preserve">. </w:t>
      </w:r>
      <w:r w:rsidRPr="000D0153">
        <w:rPr>
          <w:sz w:val="16"/>
        </w:rPr>
        <w:t xml:space="preserve">The “killer instinct” that we supposedly inherited from evolutionary ancestors—the “evidence” being chimpanzees’ killing the babies of other chimps—is being questioned by reference to the peaceful characteristics of other hominids such as gorillas and bonobos (as closely related to humans as chimpanzees).34 </w:t>
      </w:r>
      <w:r w:rsidRPr="00CF0128">
        <w:rPr>
          <w:rStyle w:val="underline"/>
        </w:rPr>
        <w:t>Studies of human babies have</w:t>
      </w:r>
      <w:r>
        <w:t xml:space="preserve"> </w:t>
      </w:r>
      <w:r w:rsidRPr="00C33D45">
        <w:rPr>
          <w:sz w:val="16"/>
        </w:rPr>
        <w:t>also</w:t>
      </w:r>
      <w:r>
        <w:t xml:space="preserve"> </w:t>
      </w:r>
      <w:r w:rsidRPr="00CF0128">
        <w:rPr>
          <w:rStyle w:val="underline"/>
        </w:rPr>
        <w:t>shown that, while selfishness is a human trait, so are cooperation, empathy, altruism, and helpfulness</w:t>
      </w:r>
      <w:r>
        <w:t>.</w:t>
      </w:r>
      <w:r w:rsidRPr="00C33D45">
        <w:rPr>
          <w:sz w:val="16"/>
        </w:rPr>
        <w:t>35</w:t>
      </w:r>
      <w:r>
        <w:t xml:space="preserve"> </w:t>
      </w:r>
      <w:r w:rsidRPr="001B71F9">
        <w:rPr>
          <w:rStyle w:val="underline"/>
        </w:rPr>
        <w:t>Regardless of what traits we may have inherited from our hominid ancestors, research on pre-capitalist societies indicates that very different norms from those in capitalist societies are encouraged and expressed</w:t>
      </w:r>
      <w:r w:rsidRPr="004E2BE3">
        <w:rPr>
          <w:sz w:val="16"/>
        </w:rPr>
        <w:t xml:space="preserve">. As Karl Polanyi summarized the studies: </w:t>
      </w:r>
      <w:r>
        <w:t>“</w:t>
      </w:r>
      <w:r w:rsidRPr="00725C10">
        <w:rPr>
          <w:rStyle w:val="underline"/>
        </w:rPr>
        <w:t>The outstanding discovery of recent historical and anthropological research is that man’s economy,</w:t>
      </w:r>
      <w:r>
        <w:t xml:space="preserve"> </w:t>
      </w:r>
      <w:r w:rsidRPr="004E2BE3">
        <w:rPr>
          <w:sz w:val="16"/>
        </w:rPr>
        <w:t xml:space="preserve">as a rule, </w:t>
      </w:r>
      <w:r w:rsidRPr="00725C10">
        <w:rPr>
          <w:rStyle w:val="underline"/>
        </w:rPr>
        <w:t>is submerged in his social relationships.</w:t>
      </w:r>
      <w:r>
        <w:t xml:space="preserve"> </w:t>
      </w:r>
      <w:r w:rsidRPr="004E2BE3">
        <w:rPr>
          <w:sz w:val="16"/>
        </w:rPr>
        <w:t xml:space="preserve">He does not act so as to safeguard his individual interest in the possession of material goods; he acts so as to safeguard his social standing, his social claims, his social assets.”36 In his 1937 article on “Human Nature” for the Encyclopedia of the Social Sciences, John Dewey concluded—in terms that have been verified by all subsequent social science—that: </w:t>
      </w:r>
      <w:r w:rsidRPr="00580140">
        <w:rPr>
          <w:rStyle w:val="underline"/>
        </w:rPr>
        <w:t>The present controversies between those who assert the essential fixity of human nature and those who believe in a greater measure of modifiability center chiefly around the future of war and the future of a competitive economic system motivated by private profit</w:t>
      </w:r>
      <w:r>
        <w:t xml:space="preserve">. </w:t>
      </w:r>
      <w:r w:rsidRPr="004E2BE3">
        <w:rPr>
          <w:sz w:val="16"/>
        </w:rPr>
        <w:t>It</w:t>
      </w:r>
      <w:r>
        <w:t xml:space="preserve"> </w:t>
      </w:r>
      <w:r w:rsidRPr="004E2BE3">
        <w:rPr>
          <w:sz w:val="16"/>
        </w:rPr>
        <w:t xml:space="preserve">is justifiable to say without dogmatism that both anthropology and history give support to those who wish to change these institutions. </w:t>
      </w:r>
      <w:r w:rsidRPr="00877069">
        <w:rPr>
          <w:rStyle w:val="underline"/>
        </w:rPr>
        <w:t>It is demonstrable that many of the obstacles to change which have been attributed to human nature are in fact due to the inertia of institutions and to the voluntary desire of powerful classes to maintain the existing status</w:t>
      </w:r>
      <w:r>
        <w:t>.</w:t>
      </w:r>
      <w:r w:rsidRPr="004E2BE3">
        <w:rPr>
          <w:sz w:val="16"/>
        </w:rPr>
        <w:t xml:space="preserve">37 Capitalism is unique among social systems in its active, extreme cultivation of individual self-interest or “possessive-individualism.”38 Yet </w:t>
      </w:r>
      <w:r w:rsidRPr="00736D27">
        <w:rPr>
          <w:rStyle w:val="underline"/>
        </w:rPr>
        <w:t>the reality is that non-capitalist human societies have thrived over a long period</w:t>
      </w:r>
      <w:r>
        <w:t>—</w:t>
      </w:r>
      <w:r w:rsidRPr="00DD4C85">
        <w:rPr>
          <w:rStyle w:val="underline"/>
        </w:rPr>
        <w:t>for more than 99 percent of the time since the emergence of anatomically modern humans—while encouraging other traits such as sharing and responsibility to the group. There is no reason to doubt that this can happen again</w:t>
      </w:r>
      <w:r>
        <w:t>.</w:t>
      </w:r>
      <w:r w:rsidRPr="004E2BE3">
        <w:rPr>
          <w:sz w:val="14"/>
        </w:rPr>
        <w:t>39</w:t>
      </w:r>
    </w:p>
    <w:p w14:paraId="1426E903" w14:textId="77777777" w:rsidR="00D72CAA" w:rsidRPr="00366D0C" w:rsidRDefault="00D72CAA" w:rsidP="00D72CAA"/>
    <w:p w14:paraId="33C5CA85" w14:textId="77777777" w:rsidR="00D72CAA" w:rsidRDefault="00D72CAA" w:rsidP="00D72CAA"/>
    <w:p w14:paraId="45F70D28" w14:textId="77777777" w:rsidR="00D72CAA" w:rsidRDefault="00D72CAA" w:rsidP="00D72CAA"/>
    <w:p w14:paraId="31C0A441" w14:textId="77777777" w:rsidR="00D72CAA" w:rsidRDefault="00D72CAA" w:rsidP="00D72CAA">
      <w:pPr>
        <w:pStyle w:val="Heading3"/>
      </w:pPr>
      <w:proofErr w:type="gramStart"/>
      <w:r>
        <w:t>AT  Gibson</w:t>
      </w:r>
      <w:proofErr w:type="gramEnd"/>
      <w:r>
        <w:t>-Graham</w:t>
      </w:r>
    </w:p>
    <w:p w14:paraId="466A1A98" w14:textId="77777777" w:rsidR="00D72CAA" w:rsidRDefault="00D72CAA" w:rsidP="00D72CAA"/>
    <w:p w14:paraId="6F8B0FE9" w14:textId="77777777" w:rsidR="00D72CAA" w:rsidRDefault="00D72CAA" w:rsidP="00D72CAA">
      <w:pPr>
        <w:pStyle w:val="Heading4"/>
      </w:pPr>
      <w:r>
        <w:t>Gibson-Graham assume the working parts of capitalism can be strategically rearranged – liberalism is the practice of making capitalism appear “user friendly”</w:t>
      </w:r>
    </w:p>
    <w:p w14:paraId="44EE3D8E" w14:textId="77777777" w:rsidR="00D72CAA" w:rsidRPr="00BE6146" w:rsidRDefault="00D72CAA" w:rsidP="00D72CAA">
      <w:pPr>
        <w:rPr>
          <w:rStyle w:val="Style13ptBold"/>
        </w:rPr>
      </w:pPr>
      <w:proofErr w:type="spellStart"/>
      <w:r w:rsidRPr="00BE6146">
        <w:rPr>
          <w:rStyle w:val="Style13ptBold"/>
        </w:rPr>
        <w:t>Poitevin</w:t>
      </w:r>
      <w:proofErr w:type="spellEnd"/>
      <w:r w:rsidRPr="00BE6146">
        <w:rPr>
          <w:rStyle w:val="Style13ptBold"/>
        </w:rPr>
        <w:t xml:space="preserve"> ‘1</w:t>
      </w:r>
    </w:p>
    <w:p w14:paraId="02BC373F" w14:textId="77777777" w:rsidR="00D72CAA" w:rsidRPr="00BE6146" w:rsidRDefault="00D72CAA" w:rsidP="00D72CAA">
      <w:r w:rsidRPr="00BE6146">
        <w:t xml:space="preserve">(Rene, </w:t>
      </w:r>
      <w:proofErr w:type="spellStart"/>
      <w:r w:rsidRPr="00BE6146">
        <w:t>sociology@NYU</w:t>
      </w:r>
      <w:proofErr w:type="spellEnd"/>
      <w:r w:rsidRPr="00BE6146">
        <w:t xml:space="preserve">, Socialist </w:t>
      </w:r>
      <w:proofErr w:type="spellStart"/>
      <w:r w:rsidRPr="00BE6146">
        <w:t>Reivew</w:t>
      </w:r>
      <w:proofErr w:type="spellEnd"/>
      <w:r w:rsidRPr="00BE6146">
        <w:t xml:space="preserve">, </w:t>
      </w:r>
      <w:hyperlink r:id="rId33" w:history="1">
        <w:r w:rsidRPr="00BE6146">
          <w:rPr>
            <w:rStyle w:val="Hyperlink"/>
          </w:rPr>
          <w:t>http://findarticles.com/p/articles/mi_qa3952/is_200101/ai_n8932891/?tag=mantle_skin;content</w:t>
        </w:r>
      </w:hyperlink>
      <w:r w:rsidRPr="00BE6146">
        <w:t>, accessed: 30 June 2011, JT)</w:t>
      </w:r>
    </w:p>
    <w:p w14:paraId="09A02A61" w14:textId="77777777" w:rsidR="00D72CAA" w:rsidRDefault="00D72CAA" w:rsidP="00D72CAA">
      <w:r w:rsidRPr="003F1763">
        <w:t>My main point here is that throughout The Full Monty - and in J.K. Gibson-Graham's review of the film as well - property relations are never questioned or challenged</w:t>
      </w:r>
      <w:r w:rsidRPr="003F1763">
        <w:rPr>
          <w:rStyle w:val="underline"/>
        </w:rPr>
        <w:t>. In the postmodern/post-Marxist "</w:t>
      </w:r>
      <w:proofErr w:type="spellStart"/>
      <w:r w:rsidRPr="003F1763">
        <w:rPr>
          <w:rStyle w:val="underline"/>
        </w:rPr>
        <w:t>noncapitalist</w:t>
      </w:r>
      <w:proofErr w:type="spellEnd"/>
      <w:r w:rsidRPr="003F1763">
        <w:rPr>
          <w:rStyle w:val="underline"/>
        </w:rPr>
        <w:t>" world, corporations get to keep ownership of the means of production and their profits, while working class communities continue to lap dance their way through "identification across difference</w:t>
      </w:r>
      <w:r w:rsidRPr="003F1763">
        <w:t xml:space="preserve">" rather than doing union organizing. </w:t>
      </w:r>
      <w:r w:rsidRPr="003F1763">
        <w:rPr>
          <w:rStyle w:val="underline"/>
        </w:rPr>
        <w:t>That this kind of argument can be presented</w:t>
      </w:r>
      <w:r w:rsidRPr="003F1763">
        <w:t xml:space="preserve"> not only as "</w:t>
      </w:r>
      <w:proofErr w:type="spellStart"/>
      <w:r w:rsidRPr="003F1763">
        <w:t>noncapitalist</w:t>
      </w:r>
      <w:proofErr w:type="spellEnd"/>
      <w:proofErr w:type="gramStart"/>
      <w:r w:rsidRPr="003F1763">
        <w:t>"</w:t>
      </w:r>
      <w:proofErr w:type="gramEnd"/>
      <w:r w:rsidRPr="003F1763">
        <w:t xml:space="preserve"> but also </w:t>
      </w:r>
      <w:r w:rsidRPr="003F1763">
        <w:rPr>
          <w:rStyle w:val="underline"/>
        </w:rPr>
        <w:t>as Marxist</w:t>
      </w:r>
      <w:r w:rsidRPr="003F1763">
        <w:t xml:space="preserve"> thinking </w:t>
      </w:r>
      <w:r w:rsidRPr="003F1763">
        <w:rPr>
          <w:rStyle w:val="underline"/>
        </w:rPr>
        <w:t>should be enough to demonstrate the political bankruptcy of this paradigm</w:t>
      </w:r>
      <w:r w:rsidRPr="003F1763">
        <w:t xml:space="preserve">.  It is also interesting that JK Gibson-Graham maintain that challenging their analysis of The Full Monty, or not endorsing the politics of the film, "is inherently conservative and capitalocentric."48 I disagree strongly. </w:t>
      </w:r>
      <w:r w:rsidRPr="003F1763">
        <w:rPr>
          <w:rStyle w:val="underline"/>
        </w:rPr>
        <w:t>The politics advocated by</w:t>
      </w:r>
      <w:r w:rsidRPr="003F1763">
        <w:t xml:space="preserve"> J.K</w:t>
      </w:r>
      <w:r w:rsidRPr="003F1763">
        <w:rPr>
          <w:rStyle w:val="underline"/>
        </w:rPr>
        <w:t>. Gibson-Graham through their reading of The Full Monty is nothing but liberal politics with post-structuralist delusions of grandeur</w:t>
      </w:r>
      <w:r w:rsidRPr="003F1763">
        <w:t xml:space="preserve">. </w:t>
      </w:r>
      <w:r w:rsidRPr="003F1763">
        <w:rPr>
          <w:rStyle w:val="underline"/>
        </w:rPr>
        <w:t>It is one thing to say that we are at a political conjuncture in which the thing to do is to work hard for reform, not "revolution."</w:t>
      </w:r>
      <w:r w:rsidRPr="003F1763">
        <w:t xml:space="preserve"> But </w:t>
      </w:r>
      <w:r w:rsidRPr="003F1763">
        <w:rPr>
          <w:rStyle w:val="underline"/>
        </w:rPr>
        <w:t>it is another thing to argue that revolutionary practice cannot happen on epistemological grounds, and that all we can do is make capitalism as user friendly as possible while obscuring and co-opting the Marxist tradition</w:t>
      </w:r>
      <w:r w:rsidRPr="003F1763">
        <w:t xml:space="preserve">. J.K. Gibson-Graham's reading of The Full Monty is both liberal and reactionary. What </w:t>
      </w:r>
      <w:r w:rsidRPr="003F1763">
        <w:rPr>
          <w:rStyle w:val="underline"/>
        </w:rPr>
        <w:t>the postmodern Marxist's reading of The Full Monty demonstrates</w:t>
      </w:r>
      <w:r w:rsidRPr="003F1763">
        <w:t xml:space="preserve"> is that </w:t>
      </w:r>
      <w:r w:rsidRPr="003F1763">
        <w:rPr>
          <w:rStyle w:val="underline"/>
        </w:rPr>
        <w:t>in their desire to get rid of "</w:t>
      </w:r>
      <w:proofErr w:type="spellStart"/>
      <w:r w:rsidRPr="003F1763">
        <w:rPr>
          <w:rStyle w:val="underline"/>
        </w:rPr>
        <w:t>capitalocentrism</w:t>
      </w:r>
      <w:proofErr w:type="spellEnd"/>
      <w:r w:rsidRPr="003F1763">
        <w:t xml:space="preserve">" - the alleged obsession of Marxists with seeing "capitalism" everywhere - </w:t>
      </w:r>
      <w:r w:rsidRPr="003F1763">
        <w:rPr>
          <w:rStyle w:val="underline"/>
        </w:rPr>
        <w:t>they end up reconfiguring and consolidating capitalism back</w:t>
      </w:r>
      <w:r w:rsidRPr="003F1763">
        <w:t xml:space="preserve"> </w:t>
      </w:r>
      <w:r w:rsidRPr="003F1763">
        <w:rPr>
          <w:rStyle w:val="underline"/>
        </w:rPr>
        <w:t>in.</w:t>
      </w:r>
      <w:r w:rsidRPr="003F1763">
        <w:t xml:space="preserve"> In their unreflective romanticizing of reform, and in their haughty contempt for revolutionary thinking and politics, J.K-.</w:t>
      </w:r>
      <w:r w:rsidRPr="003F1763">
        <w:rPr>
          <w:rStyle w:val="underline"/>
        </w:rPr>
        <w:t>Gibson-Graham's style of postmodern/post-Marxism delivers what boils down to good old-fashioned liberalism: a mild, state-administered "economic justice" platform</w:t>
      </w:r>
      <w:r w:rsidRPr="003F1763">
        <w:t xml:space="preserve"> centered around individual private liberties, neatly packaged in postmodern gift wrapping. The bottom line is this: </w:t>
      </w:r>
      <w:r w:rsidRPr="003F1763">
        <w:rPr>
          <w:rStyle w:val="underline"/>
        </w:rPr>
        <w:t>When one looks closely at what postmodern/post-Marxist theory actually offers</w:t>
      </w:r>
      <w:r w:rsidRPr="003F1763">
        <w:t xml:space="preserve">, and after it is done "representing capitalism through the lens of overdetermination,"49 </w:t>
      </w:r>
      <w:r w:rsidRPr="003F1763">
        <w:rPr>
          <w:rStyle w:val="underline"/>
        </w:rPr>
        <w:t>all one can strategize about is how to make capitalism more "user friendly</w:t>
      </w:r>
      <w:r w:rsidRPr="003F1763">
        <w:t xml:space="preserve">." </w:t>
      </w:r>
      <w:r w:rsidRPr="003F1763">
        <w:rPr>
          <w:rStyle w:val="underline"/>
        </w:rPr>
        <w:t>Gone is the project of getting rid of it</w:t>
      </w:r>
      <w:r w:rsidRPr="003F1763">
        <w:t xml:space="preserve">. Strangely enough, postmodern/ post-Marxists do not regard these positions as a surrender of the Marxist project at all, but rather, as the exact fulfillment of that commitment.50 </w:t>
      </w:r>
    </w:p>
    <w:p w14:paraId="60869172" w14:textId="77777777" w:rsidR="00D72CAA" w:rsidRDefault="00D72CAA" w:rsidP="00D72CAA"/>
    <w:p w14:paraId="2586BAD1" w14:textId="77777777" w:rsidR="00D72CAA" w:rsidRDefault="00D72CAA" w:rsidP="00D72CAA">
      <w:pPr>
        <w:pStyle w:val="Heading4"/>
      </w:pPr>
      <w:r>
        <w:t>Gibson-Graham’s inherent reformism is inconsistent with the revolutionary potential of our alternative – in trying to make capitalism more manageable, they mistakenly relate to it as a problem that can be solved from within</w:t>
      </w:r>
    </w:p>
    <w:p w14:paraId="3CB9AA82" w14:textId="77777777" w:rsidR="00D72CAA" w:rsidRPr="00E941BA" w:rsidRDefault="00D72CAA" w:rsidP="00D72CAA">
      <w:pPr>
        <w:rPr>
          <w:rStyle w:val="Style13ptBold"/>
        </w:rPr>
      </w:pPr>
      <w:proofErr w:type="spellStart"/>
      <w:r w:rsidRPr="00E941BA">
        <w:rPr>
          <w:rStyle w:val="Style13ptBold"/>
        </w:rPr>
        <w:t>Poitevin</w:t>
      </w:r>
      <w:proofErr w:type="spellEnd"/>
      <w:r w:rsidRPr="00E941BA">
        <w:rPr>
          <w:rStyle w:val="Style13ptBold"/>
        </w:rPr>
        <w:t xml:space="preserve"> ‘1 </w:t>
      </w:r>
    </w:p>
    <w:p w14:paraId="39CF1B1D" w14:textId="77777777" w:rsidR="00D72CAA" w:rsidRPr="00E941BA" w:rsidRDefault="00D72CAA" w:rsidP="00D72CAA">
      <w:r w:rsidRPr="00E941BA">
        <w:t>(Re</w:t>
      </w:r>
      <w:r>
        <w:t xml:space="preserve">ne, </w:t>
      </w:r>
      <w:proofErr w:type="spellStart"/>
      <w:r>
        <w:t>sociology@NYU</w:t>
      </w:r>
      <w:proofErr w:type="spellEnd"/>
      <w:r>
        <w:t>, Socialist Re</w:t>
      </w:r>
      <w:r w:rsidRPr="00E941BA">
        <w:t>v</w:t>
      </w:r>
      <w:r>
        <w:t>i</w:t>
      </w:r>
      <w:r w:rsidRPr="00E941BA">
        <w:t xml:space="preserve">ew, </w:t>
      </w:r>
      <w:hyperlink r:id="rId34" w:history="1">
        <w:r w:rsidRPr="00E941BA">
          <w:rPr>
            <w:rStyle w:val="Hyperlink"/>
          </w:rPr>
          <w:t>http://findarticles.com/p/articles/mi_qa3952/is_200101/ai_n8932891/?tag=mantle_skin;content</w:t>
        </w:r>
      </w:hyperlink>
      <w:r w:rsidRPr="00E941BA">
        <w:t>, accessed: 30 June 2011, JT)</w:t>
      </w:r>
    </w:p>
    <w:p w14:paraId="594FF1DD" w14:textId="77777777" w:rsidR="00D72CAA" w:rsidRDefault="00D72CAA" w:rsidP="00D72CAA">
      <w:r w:rsidRPr="00BE47AA">
        <w:t xml:space="preserve">Let me finish by addressing the "vision thing" in Marxist theory, and by putting forward some minimal suggestions for how to proceed. </w:t>
      </w:r>
      <w:r w:rsidRPr="00BE47AA">
        <w:rPr>
          <w:rStyle w:val="underline"/>
        </w:rPr>
        <w:t>The problem with the Left</w:t>
      </w:r>
      <w:r w:rsidRPr="00BE47AA">
        <w:t xml:space="preserve"> in this country </w:t>
      </w:r>
      <w:r w:rsidRPr="00BE47AA">
        <w:rPr>
          <w:rStyle w:val="underline"/>
        </w:rPr>
        <w:t>is not Marx's theorizing of capital, it is the Left's profound poverty of vision</w:t>
      </w:r>
      <w:r w:rsidRPr="00BE47AA">
        <w:t xml:space="preserve">. Simply put, </w:t>
      </w:r>
      <w:r w:rsidRPr="00BE47AA">
        <w:rPr>
          <w:rStyle w:val="underline"/>
        </w:rPr>
        <w:t>we cannot think "Revolution"</w:t>
      </w:r>
      <w:r w:rsidRPr="00BE47AA">
        <w:t xml:space="preserve"> anymore </w:t>
      </w:r>
      <w:r w:rsidRPr="00BE47AA">
        <w:rPr>
          <w:rStyle w:val="underline"/>
        </w:rPr>
        <w:t>because we cannot think "Capitalism</w:t>
      </w:r>
      <w:r w:rsidRPr="00BE47AA">
        <w:t xml:space="preserve">" anymore. What passes for "radical democracy" nowadays is so timid and so willing to declare and settle for quick victories that one </w:t>
      </w:r>
      <w:proofErr w:type="gramStart"/>
      <w:r w:rsidRPr="00BE47AA">
        <w:t>has to</w:t>
      </w:r>
      <w:proofErr w:type="gramEnd"/>
      <w:r w:rsidRPr="00BE47AA">
        <w:t xml:space="preserve"> wonder sometimes where exactly it is that the radicalism in radical democracy lies. And to make matters worse, </w:t>
      </w:r>
      <w:r w:rsidRPr="00BE47AA">
        <w:rPr>
          <w:rStyle w:val="underline"/>
        </w:rPr>
        <w:t>we are living in a period in which the Left</w:t>
      </w:r>
      <w:r w:rsidRPr="00BE47AA">
        <w:t xml:space="preserve"> itself </w:t>
      </w:r>
      <w:r w:rsidRPr="00BE47AA">
        <w:rPr>
          <w:rStyle w:val="underline"/>
        </w:rPr>
        <w:t>is the one in charge of convincing us that the "Revolution" is not only politically unfeasible, but also epistemologically impossible</w:t>
      </w:r>
      <w:r w:rsidRPr="00BE47AA">
        <w:t xml:space="preserve">. To paraphrase Marx's famous eleventh thesis on Feuerbach, </w:t>
      </w:r>
      <w:r w:rsidRPr="00BE47AA">
        <w:rPr>
          <w:rStyle w:val="underline"/>
        </w:rPr>
        <w:t>postmodern Marxists have interpreted the world for too long - the point is to change it</w:t>
      </w:r>
      <w:r w:rsidRPr="00BE47AA">
        <w:t xml:space="preserve">.  </w:t>
      </w:r>
      <w:r w:rsidRPr="00BE47AA">
        <w:rPr>
          <w:rStyle w:val="underline"/>
        </w:rPr>
        <w:t xml:space="preserve">Do we need reform? </w:t>
      </w:r>
      <w:proofErr w:type="gramStart"/>
      <w:r w:rsidRPr="00BE47AA">
        <w:rPr>
          <w:rStyle w:val="underline"/>
        </w:rPr>
        <w:t>Of course</w:t>
      </w:r>
      <w:proofErr w:type="gramEnd"/>
      <w:r w:rsidRPr="00BE47AA">
        <w:rPr>
          <w:rStyle w:val="underline"/>
        </w:rPr>
        <w:t xml:space="preserve"> we do, but to construct reform as a "sufficient" condition for social change is to engage not in the politics of empowerment but in the practice of a politics of surrender</w:t>
      </w:r>
      <w:r w:rsidRPr="00BE47AA">
        <w:t xml:space="preserve"> with delusions of grandeur. Furthermore, in a post-structuralist epistemological framework in which structural and systemic explanations are forbidden, all we are left with is a blurred capacity to prioritize what is to be done. In short, </w:t>
      </w:r>
      <w:r w:rsidRPr="00BE47AA">
        <w:rPr>
          <w:rStyle w:val="underline"/>
        </w:rPr>
        <w:t>in the postmodern Marxist world, it is impossible to structurally explain how the top 1 percent of the world population has more wealth than the bottom 92 percent. To do that would require the admission that there is something called capitalism</w:t>
      </w:r>
      <w:r w:rsidRPr="00BE47AA">
        <w:t xml:space="preserve"> with a logic to it. Recall that in the postmodern Marxist world, the political importance of "any relationship... [is determined by] how we wish to think of the complex interaction"; it is not based on institutional or systemic mechanisms of how inequality gets generated and reproduced.51 And </w:t>
      </w:r>
      <w:r w:rsidRPr="00BE47AA">
        <w:rPr>
          <w:rStyle w:val="underline"/>
        </w:rPr>
        <w:t>given the postmodern Marxists' insistence on defining capitalism</w:t>
      </w:r>
      <w:r w:rsidRPr="00BE47AA">
        <w:t xml:space="preserve"> from the get-go </w:t>
      </w:r>
      <w:r w:rsidRPr="00BE47AA">
        <w:rPr>
          <w:rStyle w:val="underline"/>
        </w:rPr>
        <w:t>as having "no essential or coherent identity</w:t>
      </w:r>
      <w:r w:rsidRPr="00BE47AA">
        <w:t xml:space="preserve">,"52 </w:t>
      </w:r>
      <w:r w:rsidRPr="00BE47AA">
        <w:rPr>
          <w:rStyle w:val="underline"/>
        </w:rPr>
        <w:t>it is no surprise that such academics are totally irrelevant to real people's struggles against globalization</w:t>
      </w:r>
      <w:r w:rsidRPr="00BE47AA">
        <w:t xml:space="preserve">, the IMF, the WTO, and NAFTA. </w:t>
      </w:r>
      <w:proofErr w:type="gramStart"/>
      <w:r w:rsidRPr="00BE47AA">
        <w:t>It's</w:t>
      </w:r>
      <w:proofErr w:type="gramEnd"/>
      <w:r w:rsidRPr="00BE47AA">
        <w:t xml:space="preserve"> the case of the chicken coming home to roost. </w:t>
      </w:r>
      <w:r w:rsidRPr="00BE47AA">
        <w:rPr>
          <w:rStyle w:val="underline"/>
        </w:rPr>
        <w:t xml:space="preserve">It is time to stop the politics of surrender and denial. It is time to stop pretending that if we repeat things </w:t>
      </w:r>
      <w:proofErr w:type="gramStart"/>
      <w:r w:rsidRPr="00BE47AA">
        <w:rPr>
          <w:rStyle w:val="underline"/>
        </w:rPr>
        <w:t>over and over again</w:t>
      </w:r>
      <w:proofErr w:type="gramEnd"/>
      <w:r w:rsidRPr="00BE47AA">
        <w:rPr>
          <w:rStyle w:val="underline"/>
        </w:rPr>
        <w:t xml:space="preserve"> for long enough</w:t>
      </w:r>
      <w:r w:rsidRPr="00BE47AA">
        <w:t xml:space="preserve"> (this is called "performative" in postmodern parlance), </w:t>
      </w:r>
      <w:r w:rsidRPr="00BE47AA">
        <w:rPr>
          <w:rStyle w:val="underline"/>
        </w:rPr>
        <w:t>things will eventually change</w:t>
      </w:r>
      <w:r w:rsidRPr="00BE47AA">
        <w:t xml:space="preserve">. The fact is that the Left has been getting crushed for quite some time now. The fact is that it is going to take more than a cadre of postmodern intellectuals and a new definition of capitalism to establish a just economic and political system. And </w:t>
      </w:r>
      <w:r w:rsidRPr="00BE47AA">
        <w:rPr>
          <w:rStyle w:val="underline"/>
        </w:rPr>
        <w:t xml:space="preserve">attempts to co-opt and hijack Marxism for some reformist agenda is not going to do it </w:t>
      </w:r>
      <w:r w:rsidRPr="00BE47AA">
        <w:t xml:space="preserve">either. </w:t>
      </w:r>
    </w:p>
    <w:p w14:paraId="319E2FB5" w14:textId="77777777" w:rsidR="00D72CAA" w:rsidRPr="00E17C62" w:rsidRDefault="00D72CAA" w:rsidP="00D72CAA">
      <w:pPr>
        <w:pStyle w:val="Heading3"/>
      </w:pPr>
      <w:bookmarkStart w:id="13" w:name="_Toc172273468"/>
      <w:r>
        <w:t>AT: Util</w:t>
      </w:r>
      <w:bookmarkEnd w:id="13"/>
    </w:p>
    <w:p w14:paraId="353A63C4" w14:textId="3217FF5C" w:rsidR="00D72CAA" w:rsidRDefault="00D72CAA" w:rsidP="00D72CAA">
      <w:pPr>
        <w:pStyle w:val="Heading4"/>
      </w:pPr>
      <w:r>
        <w:t>The greatest happiness for the greatest number is structurally impossible under capitalism- utilitarianism means you should vote neg</w:t>
      </w:r>
    </w:p>
    <w:p w14:paraId="1C1216CB" w14:textId="77777777" w:rsidR="00D72CAA" w:rsidRPr="008603FC" w:rsidRDefault="00D72CAA" w:rsidP="00D72CAA">
      <w:pPr>
        <w:pStyle w:val="card"/>
        <w:ind w:left="0"/>
      </w:pPr>
      <w:proofErr w:type="spellStart"/>
      <w:r w:rsidRPr="00D72CAA">
        <w:rPr>
          <w:rStyle w:val="Style13ptBold"/>
        </w:rPr>
        <w:t>Meszaros</w:t>
      </w:r>
      <w:proofErr w:type="spellEnd"/>
      <w:r w:rsidRPr="00D72CAA">
        <w:rPr>
          <w:rStyle w:val="Style13ptBold"/>
        </w:rPr>
        <w:t xml:space="preserve"> 95</w:t>
      </w:r>
      <w:r>
        <w:rPr>
          <w:rStyle w:val="Heading3Char"/>
        </w:rPr>
        <w:t xml:space="preserve"> </w:t>
      </w:r>
      <w:r w:rsidRPr="002479D9">
        <w:rPr>
          <w:rStyle w:val="Heading3Char"/>
          <w:b w:val="0"/>
          <w:sz w:val="16"/>
        </w:rPr>
        <w:t>(Istvan, Prof Emeritus of Philosophy @ U of Sussex, “</w:t>
      </w:r>
      <w:r>
        <w:rPr>
          <w:rStyle w:val="Heading3Char"/>
          <w:b w:val="0"/>
          <w:sz w:val="16"/>
        </w:rPr>
        <w:t>Beyond Capital</w:t>
      </w:r>
      <w:r w:rsidRPr="002479D9">
        <w:rPr>
          <w:rStyle w:val="Heading3Char"/>
          <w:b w:val="0"/>
          <w:sz w:val="16"/>
        </w:rPr>
        <w:t>”</w:t>
      </w:r>
      <w:r>
        <w:rPr>
          <w:rStyle w:val="Heading3Char"/>
          <w:b w:val="0"/>
          <w:sz w:val="16"/>
        </w:rPr>
        <w:t xml:space="preserve"> 3.2</w:t>
      </w:r>
      <w:r w:rsidRPr="00DF3ED4">
        <w:rPr>
          <w:sz w:val="16"/>
          <w:szCs w:val="16"/>
        </w:rPr>
        <w:t xml:space="preserve">, </w:t>
      </w:r>
      <w:hyperlink r:id="rId35" w:history="1">
        <w:r w:rsidRPr="00DF3ED4">
          <w:rPr>
            <w:sz w:val="16"/>
            <w:szCs w:val="16"/>
          </w:rPr>
          <w:t>http://www.marxists.org/archive/meszaros/works/beyond-capital/ch03-2.htm</w:t>
        </w:r>
      </w:hyperlink>
      <w:r w:rsidRPr="00DF3ED4">
        <w:rPr>
          <w:sz w:val="16"/>
          <w:szCs w:val="16"/>
        </w:rPr>
        <w:t xml:space="preserve">  JF)</w:t>
      </w:r>
    </w:p>
    <w:p w14:paraId="7D01333F" w14:textId="77777777" w:rsidR="00D72CAA" w:rsidRPr="00A825F1" w:rsidRDefault="00D72CAA" w:rsidP="00D72CAA">
      <w:pPr>
        <w:pStyle w:val="card"/>
      </w:pPr>
      <w:r w:rsidRPr="008603FC">
        <w:rPr>
          <w:sz w:val="16"/>
        </w:rPr>
        <w:t xml:space="preserve">A great deal has been written about the so-called ‘naturalistic fallacy’ concerning ‘pleasure’ and the ‘desirable’ in utilitarian discourse. However, </w:t>
      </w:r>
      <w:r w:rsidRPr="00730CCB">
        <w:rPr>
          <w:rStyle w:val="underline"/>
        </w:rPr>
        <w:t>the real fallacy of utilitarian philosophy</w:t>
      </w:r>
      <w:r w:rsidRPr="009671FE">
        <w:t xml:space="preserve"> – </w:t>
      </w:r>
      <w:r w:rsidRPr="008603FC">
        <w:rPr>
          <w:sz w:val="16"/>
        </w:rPr>
        <w:t xml:space="preserve">fully embraced in one form or another by the representatives of marginal utility theory – </w:t>
      </w:r>
      <w:r w:rsidRPr="00730CCB">
        <w:rPr>
          <w:rStyle w:val="underline"/>
        </w:rPr>
        <w:t>is to talk about ‘the greatest happiness of the greatest number’ in capitalist society. For the suggestion that anything even remotely approaching the greatest happiness of the greatest number of human beings can be achieved under the rule of capital</w:t>
      </w:r>
      <w:r w:rsidRPr="009671FE">
        <w:t xml:space="preserve">, </w:t>
      </w:r>
      <w:r w:rsidRPr="008603FC">
        <w:rPr>
          <w:sz w:val="16"/>
        </w:rPr>
        <w:t xml:space="preserve">without even examining let alone radically changing the established power relations, </w:t>
      </w:r>
      <w:r w:rsidRPr="00730CCB">
        <w:rPr>
          <w:rStyle w:val="underline"/>
        </w:rPr>
        <w:t>constitutes a monumental vacuous assumption</w:t>
      </w:r>
      <w:r w:rsidRPr="009671FE">
        <w:t xml:space="preserve">, </w:t>
      </w:r>
      <w:r w:rsidRPr="008603FC">
        <w:rPr>
          <w:sz w:val="16"/>
        </w:rPr>
        <w:t xml:space="preserve">whatever the subjective intentions of the major utilitarian philosophers behind it. </w:t>
      </w:r>
      <w:r w:rsidRPr="00C1494E">
        <w:rPr>
          <w:rStyle w:val="underline"/>
        </w:rPr>
        <w:t>Marginal utility theory</w:t>
      </w:r>
      <w:r w:rsidRPr="009671FE">
        <w:t>,</w:t>
      </w:r>
      <w:r w:rsidRPr="008603FC">
        <w:rPr>
          <w:sz w:val="16"/>
        </w:rPr>
        <w:t xml:space="preserve"> instead of acting in this respect as a corrective to Bentham and Mill, </w:t>
      </w:r>
      <w:r w:rsidRPr="00C1494E">
        <w:rPr>
          <w:rStyle w:val="underline"/>
        </w:rPr>
        <w:t xml:space="preserve">makes everything worse by asserting not only that it is possible to </w:t>
      </w:r>
      <w:proofErr w:type="spellStart"/>
      <w:r w:rsidRPr="00C1494E">
        <w:rPr>
          <w:rStyle w:val="underline"/>
        </w:rPr>
        <w:t>maximise</w:t>
      </w:r>
      <w:proofErr w:type="spellEnd"/>
      <w:r w:rsidRPr="00C1494E">
        <w:rPr>
          <w:rStyle w:val="underline"/>
        </w:rPr>
        <w:t xml:space="preserve"> every individual’s utility within the established framework of production and distribution, but also that the desired </w:t>
      </w:r>
      <w:proofErr w:type="spellStart"/>
      <w:r w:rsidRPr="00C1494E">
        <w:rPr>
          <w:rStyle w:val="underline"/>
        </w:rPr>
        <w:t>maximisation</w:t>
      </w:r>
      <w:proofErr w:type="spellEnd"/>
      <w:r w:rsidRPr="00C1494E">
        <w:rPr>
          <w:rStyle w:val="underline"/>
        </w:rPr>
        <w:t xml:space="preserve"> is actually being accomplished in the ‘normal’ processes of self-equilibrating capitalist economy</w:t>
      </w:r>
      <w:r w:rsidRPr="009671FE">
        <w:t xml:space="preserve">. </w:t>
      </w:r>
      <w:r w:rsidRPr="008603FC">
        <w:rPr>
          <w:sz w:val="16"/>
        </w:rPr>
        <w:t xml:space="preserve">People who deny the reality of such a happy state of affairs are dismissed even by the enlightened paternalist Alfred Marshall by saying that ‘they nearly always divert energies from sober work for the public good, and are thus mischievous in the long run’. In this way </w:t>
      </w:r>
      <w:r w:rsidRPr="0092493F">
        <w:rPr>
          <w:rStyle w:val="underline"/>
        </w:rPr>
        <w:t>even the indirect acknowledgment of capital’s uncontrollability does not last very long. Admitting that the controlling power of the businessman/entrepreneur cannot account for the functioning of the system, let alone guarantee the satisfaction of the wants generated under capitalism, does not lead to a badly needed critical examination</w:t>
      </w:r>
      <w:r w:rsidRPr="00A825F1">
        <w:t xml:space="preserve">. </w:t>
      </w:r>
      <w:r w:rsidRPr="008603FC">
        <w:rPr>
          <w:sz w:val="16"/>
        </w:rPr>
        <w:t xml:space="preserve">On the contrary, </w:t>
      </w:r>
      <w:r w:rsidRPr="00EB3C84">
        <w:rPr>
          <w:rStyle w:val="underline"/>
        </w:rPr>
        <w:t>the broadest possible extension of the notion of the controlling subject</w:t>
      </w:r>
      <w:r w:rsidRPr="00A825F1">
        <w:t xml:space="preserve"> </w:t>
      </w:r>
      <w:r w:rsidRPr="008603FC">
        <w:rPr>
          <w:sz w:val="16"/>
        </w:rPr>
        <w:t xml:space="preserve">(done in such a way that it fictitiously embraces the totality of individuals) – which is another way of saying that no identifiable subject is really in control, other than what Hegel </w:t>
      </w:r>
      <w:proofErr w:type="spellStart"/>
      <w:r w:rsidRPr="008603FC">
        <w:rPr>
          <w:sz w:val="16"/>
        </w:rPr>
        <w:t>characterised</w:t>
      </w:r>
      <w:proofErr w:type="spellEnd"/>
      <w:r w:rsidRPr="008603FC">
        <w:rPr>
          <w:sz w:val="16"/>
        </w:rPr>
        <w:t xml:space="preserve"> with the notion of ‘bad infinity’ </w:t>
      </w:r>
      <w:r w:rsidRPr="00EB3C84">
        <w:rPr>
          <w:rStyle w:val="underline"/>
        </w:rPr>
        <w:t>– is used for the most apologetic purpose.</w:t>
      </w:r>
      <w:r w:rsidRPr="00A825F1">
        <w:t xml:space="preserve"> </w:t>
      </w:r>
      <w:r w:rsidRPr="00F811E7">
        <w:rPr>
          <w:rStyle w:val="underline"/>
        </w:rPr>
        <w:t xml:space="preserve">For with the help of this extension and individualistic </w:t>
      </w:r>
      <w:proofErr w:type="spellStart"/>
      <w:r w:rsidRPr="00F811E7">
        <w:rPr>
          <w:rStyle w:val="underline"/>
        </w:rPr>
        <w:t>harmonisation</w:t>
      </w:r>
      <w:proofErr w:type="spellEnd"/>
      <w:r w:rsidRPr="00F811E7">
        <w:rPr>
          <w:rStyle w:val="underline"/>
        </w:rPr>
        <w:t xml:space="preserve"> of all ‘legitimate’ claims the actually existing class subjects of the system capital and </w:t>
      </w:r>
      <w:proofErr w:type="spellStart"/>
      <w:r w:rsidRPr="00F811E7">
        <w:rPr>
          <w:rStyle w:val="underline"/>
        </w:rPr>
        <w:t>labour</w:t>
      </w:r>
      <w:proofErr w:type="spellEnd"/>
      <w:r w:rsidRPr="00F811E7">
        <w:rPr>
          <w:rStyle w:val="underline"/>
        </w:rPr>
        <w:t xml:space="preserve"> – are fictitiously ‘transcended’ towards ‘bad infinity’</w:t>
      </w:r>
      <w:r w:rsidRPr="00A825F1">
        <w:t xml:space="preserve">, </w:t>
      </w:r>
      <w:r w:rsidRPr="00756FA8">
        <w:rPr>
          <w:rStyle w:val="underline"/>
        </w:rPr>
        <w:t>thereby simply assuming out of existence the problems and antagonistic contradictions of the established socioeconomic order</w:t>
      </w:r>
      <w:r w:rsidRPr="00A825F1">
        <w:t xml:space="preserve">. </w:t>
      </w:r>
      <w:r w:rsidRPr="00034CDF">
        <w:rPr>
          <w:rStyle w:val="underline"/>
        </w:rPr>
        <w:t>The mathematical and ‘scientific’ garb in which this conceptual framework of assuming out of existence the dilemmas of control is dressed up well serves the purpose of removing the temptation of contesting the various tenets of the ‘subjective revolution’</w:t>
      </w:r>
      <w:r w:rsidRPr="00A825F1">
        <w:t xml:space="preserve"> </w:t>
      </w:r>
      <w:r w:rsidRPr="008603FC">
        <w:rPr>
          <w:sz w:val="16"/>
        </w:rPr>
        <w:t xml:space="preserve">and ‘marginalist revolution’ in other than the purely self-referential ‘rational’ terms of the theory, far away from actual substantive social – not to say class – issues.  </w:t>
      </w:r>
    </w:p>
    <w:p w14:paraId="14B7B1AA" w14:textId="77777777" w:rsidR="00D72CAA" w:rsidRPr="00D72CAA" w:rsidRDefault="00D72CAA" w:rsidP="003D3014">
      <w:pPr>
        <w:rPr>
          <w:b/>
          <w:u w:val="single"/>
        </w:rPr>
      </w:pPr>
    </w:p>
    <w:p w14:paraId="37486160" w14:textId="38036EAB" w:rsidR="00B71740" w:rsidRDefault="00EC7026" w:rsidP="00B71740">
      <w:pPr>
        <w:pStyle w:val="Heading1"/>
      </w:pPr>
      <w:proofErr w:type="spellStart"/>
      <w:r>
        <w:t>Aff</w:t>
      </w:r>
      <w:proofErr w:type="spellEnd"/>
      <w:r w:rsidR="003F5BDC">
        <w:t xml:space="preserve"> – Links/Perms/Alt</w:t>
      </w:r>
    </w:p>
    <w:p w14:paraId="574359D0" w14:textId="10FEFD9E" w:rsidR="007A13B0" w:rsidRDefault="007A13B0" w:rsidP="007A13B0">
      <w:pPr>
        <w:pStyle w:val="Heading3"/>
      </w:pPr>
      <w:r>
        <w:t>Reform</w:t>
      </w:r>
      <w:r w:rsidR="00396A77">
        <w:t xml:space="preserve"> Good</w:t>
      </w:r>
    </w:p>
    <w:p w14:paraId="1DD68E0D" w14:textId="77777777" w:rsidR="007A13B0" w:rsidRPr="005A6DAD" w:rsidRDefault="007A13B0" w:rsidP="007A13B0">
      <w:pPr>
        <w:pStyle w:val="Heading4"/>
        <w:rPr>
          <w:rStyle w:val="StyleUnderline"/>
          <w:sz w:val="26"/>
          <w:u w:val="none"/>
        </w:rPr>
      </w:pPr>
      <w:r w:rsidRPr="005A6DAD">
        <w:rPr>
          <w:rStyle w:val="StyleUnderline"/>
          <w:sz w:val="26"/>
          <w:u w:val="none"/>
        </w:rPr>
        <w:t>Reforms working within capitalism outperform full-on socialist revolution</w:t>
      </w:r>
    </w:p>
    <w:p w14:paraId="4B14481D" w14:textId="77777777" w:rsidR="007A13B0" w:rsidRDefault="007A13B0" w:rsidP="007A13B0">
      <w:pPr>
        <w:rPr>
          <w:rStyle w:val="Style13ptBold"/>
        </w:rPr>
      </w:pPr>
      <w:r>
        <w:rPr>
          <w:rStyle w:val="Style13ptBold"/>
        </w:rPr>
        <w:t>Schrager, 20</w:t>
      </w:r>
    </w:p>
    <w:p w14:paraId="641F4DA2" w14:textId="77777777" w:rsidR="007A13B0" w:rsidRPr="005A6DAD" w:rsidRDefault="007A13B0" w:rsidP="007A13B0">
      <w:pPr>
        <w:rPr>
          <w:rStyle w:val="Style13ptBold"/>
          <w:b w:val="0"/>
          <w:bCs w:val="0"/>
          <w:sz w:val="22"/>
          <w:szCs w:val="20"/>
        </w:rPr>
      </w:pPr>
      <w:r>
        <w:rPr>
          <w:rStyle w:val="Style13ptBold"/>
          <w:b w:val="0"/>
          <w:bCs w:val="0"/>
          <w:sz w:val="22"/>
          <w:szCs w:val="20"/>
        </w:rPr>
        <w:t xml:space="preserve">[Allison Schrager, economist, 15 January 2020, </w:t>
      </w:r>
      <w:proofErr w:type="spellStart"/>
      <w:r>
        <w:rPr>
          <w:rStyle w:val="Style13ptBold"/>
          <w:b w:val="0"/>
          <w:bCs w:val="0"/>
          <w:sz w:val="22"/>
          <w:szCs w:val="20"/>
        </w:rPr>
        <w:t>ForeignPolicy</w:t>
      </w:r>
      <w:proofErr w:type="spellEnd"/>
      <w:r>
        <w:rPr>
          <w:rStyle w:val="Style13ptBold"/>
          <w:b w:val="0"/>
          <w:bCs w:val="0"/>
          <w:sz w:val="22"/>
          <w:szCs w:val="20"/>
        </w:rPr>
        <w:t xml:space="preserve">, “WHY SOCIALISM WON’T WORK”, </w:t>
      </w:r>
      <w:hyperlink r:id="rId36" w:history="1">
        <w:r w:rsidRPr="00991EF9">
          <w:rPr>
            <w:rStyle w:val="Hyperlink"/>
            <w:szCs w:val="20"/>
          </w:rPr>
          <w:t>https://foreignpolicy.com/2020/01/15/socialism-wont-work-capitalism-still-best/</w:t>
        </w:r>
      </w:hyperlink>
      <w:r>
        <w:rPr>
          <w:rStyle w:val="Style13ptBold"/>
          <w:b w:val="0"/>
          <w:bCs w:val="0"/>
          <w:sz w:val="22"/>
          <w:szCs w:val="20"/>
        </w:rPr>
        <w:t xml:space="preserve"> // </w:t>
      </w:r>
      <w:proofErr w:type="spellStart"/>
      <w:r>
        <w:rPr>
          <w:rStyle w:val="Style13ptBold"/>
          <w:b w:val="0"/>
          <w:bCs w:val="0"/>
          <w:sz w:val="22"/>
          <w:szCs w:val="20"/>
        </w:rPr>
        <w:t>jmk</w:t>
      </w:r>
      <w:proofErr w:type="spellEnd"/>
      <w:r>
        <w:rPr>
          <w:rStyle w:val="Style13ptBold"/>
          <w:b w:val="0"/>
          <w:bCs w:val="0"/>
          <w:sz w:val="22"/>
          <w:szCs w:val="20"/>
        </w:rPr>
        <w:t>]</w:t>
      </w:r>
    </w:p>
    <w:p w14:paraId="1FF23C89" w14:textId="77777777" w:rsidR="007A13B0" w:rsidRDefault="007A13B0" w:rsidP="007A13B0">
      <w:r w:rsidRPr="005A6DAD">
        <w:rPr>
          <w:rStyle w:val="StyleUnderline"/>
        </w:rPr>
        <w:t>And that brings us to a third reason to believe in markets: productivity. Some economists, such as Robert Gordon, have looked to today’s economic problems and suggested that productivity growth—the engine that fueled so much of the progress of the last several decades—is over. In this telling, the resources, products, and systems that underpin the world’s economy are all optimized, and little further progress is possible</w:t>
      </w:r>
      <w:r>
        <w:t>.</w:t>
      </w:r>
    </w:p>
    <w:p w14:paraId="2B0910D6" w14:textId="77777777" w:rsidR="007A13B0" w:rsidRPr="005A6DAD" w:rsidRDefault="007A13B0" w:rsidP="007A13B0">
      <w:pPr>
        <w:rPr>
          <w:rStyle w:val="Emphasis"/>
        </w:rPr>
      </w:pPr>
      <w:r>
        <w:t xml:space="preserve">But that is hard to square with reality. </w:t>
      </w:r>
      <w:r w:rsidRPr="005A6DAD">
        <w:rPr>
          <w:rStyle w:val="StyleUnderline"/>
        </w:rPr>
        <w:t>Innovation helps economies do more with fewer resources—increasingly critical to addressing climate change, for example—which is a form of productivity growth</w:t>
      </w:r>
      <w:r>
        <w:t xml:space="preserve">. And likewise, many of the products and technologies people rely on every day did not exist a few years ago. </w:t>
      </w:r>
      <w:r w:rsidRPr="005A6DAD">
        <w:rPr>
          <w:rStyle w:val="StyleUnderline"/>
        </w:rPr>
        <w:t xml:space="preserve">These goods make inaccessible services more available and are changing the nature of work, often for the better. Such gains are made possible by capitalist systems that encourage invention and growing the pie, not by socialist systems that are more concerned with how the existing pie is cut. </w:t>
      </w:r>
      <w:r w:rsidRPr="005A6DAD">
        <w:rPr>
          <w:rStyle w:val="Emphasis"/>
        </w:rPr>
        <w:t>It is far too soon</w:t>
      </w:r>
      <w:r w:rsidRPr="005A6DAD">
        <w:rPr>
          <w:rStyle w:val="StyleUnderline"/>
        </w:rPr>
        <w:t xml:space="preserve">, in other words, </w:t>
      </w:r>
      <w:r w:rsidRPr="005A6DAD">
        <w:rPr>
          <w:rStyle w:val="Emphasis"/>
        </w:rPr>
        <w:t>to write off productivity.</w:t>
      </w:r>
    </w:p>
    <w:p w14:paraId="15D7BD02" w14:textId="77777777" w:rsidR="007A13B0" w:rsidRDefault="007A13B0" w:rsidP="007A13B0">
      <w:r>
        <w:t xml:space="preserve">Here, it is worth considering the lessons of a previous productivity boom: </w:t>
      </w:r>
      <w:proofErr w:type="gramStart"/>
      <w:r>
        <w:t>the</w:t>
      </w:r>
      <w:proofErr w:type="gramEnd"/>
      <w:r>
        <w:t xml:space="preserve"> Industrial Revolution. As the economist Joel Mokyr has shown, it took new innovations like the steam engine more than 100 years to appear in productivity estimates. The same could be happening today with smartphones and the internet. </w:t>
      </w:r>
      <w:r w:rsidRPr="005A6DAD">
        <w:rPr>
          <w:rStyle w:val="StyleUnderline"/>
        </w:rPr>
        <w:t>Meanwhile, even as that upheaval transformed the human experience, creating a more comfortable existence for most everyone, it was also messy and disruptive. The early part of that innovative cycle—like others since—displaced existing workers while the gains flowed to the owners of capital first, causing social instability.</w:t>
      </w:r>
    </w:p>
    <w:p w14:paraId="107AB259" w14:textId="77777777" w:rsidR="007A13B0" w:rsidRDefault="007A13B0" w:rsidP="007A13B0">
      <w:r>
        <w:t xml:space="preserve">This time around, the effects may end up being less wrenching: The divisions between owners of capital and workers are not as clear as they used to be. </w:t>
      </w:r>
      <w:r w:rsidRPr="005A6DAD">
        <w:rPr>
          <w:rStyle w:val="StyleUnderline"/>
        </w:rPr>
        <w:t>More Americans than ever own stock through their workplace retirement accounts. Stock ownership is on the rise in many non-U.S. capitalist economies, too.</w:t>
      </w:r>
      <w:r>
        <w:t xml:space="preserve"> And several other countries, such as Australia and the United Kingdom, also offer retirement accounts, making their citizens shareholders as well. Unlike 200 years ago, workers’ interests are already more aligned with those of management.</w:t>
      </w:r>
    </w:p>
    <w:p w14:paraId="4E18B1C9" w14:textId="77777777" w:rsidR="007A13B0" w:rsidRDefault="007A13B0" w:rsidP="007A13B0">
      <w:r>
        <w:t>Stock ownership in retirement accounts hints at the kinds of market-friendly policies that can share wealth while preserving innovation and risk-taking. In the United States, there is room to make taxes more progressive, especially when it comes to estate taxes, and to close tax loopholes that make it easier for companies to exploit the system. The social safety net could be expanded to include jobs retraining, an enhanced earned income tax credit, and grants to innovate or work remotely in smaller cities or more rural areas. And the health care industry is indeed in need of reform.</w:t>
      </w:r>
    </w:p>
    <w:p w14:paraId="2469415D" w14:textId="77777777" w:rsidR="007A13B0" w:rsidRPr="005A6DAD" w:rsidRDefault="007A13B0" w:rsidP="007A13B0">
      <w:pPr>
        <w:rPr>
          <w:rStyle w:val="StyleUnderline"/>
        </w:rPr>
      </w:pPr>
      <w:r>
        <w:t xml:space="preserve">More generally, </w:t>
      </w:r>
      <w:r w:rsidRPr="005A6DAD">
        <w:rPr>
          <w:rStyle w:val="StyleUnderline"/>
        </w:rPr>
        <w:t>capitalism can be made more inclusive, and government programs can help smooth its rough edges. But none of these changes require governments to take over entire industries. Depending on the market, the reform could be a less intrusive government option, subsidy, or sometimes just better accountability.</w:t>
      </w:r>
    </w:p>
    <w:p w14:paraId="74FD625A" w14:textId="77777777" w:rsidR="007A13B0" w:rsidRPr="005A6DAD" w:rsidRDefault="007A13B0" w:rsidP="007A13B0">
      <w:pPr>
        <w:rPr>
          <w:rStyle w:val="StyleUnderline"/>
        </w:rPr>
      </w:pPr>
      <w:r>
        <w:t xml:space="preserve">Most fundamentally, </w:t>
      </w:r>
      <w:r w:rsidRPr="005A6DAD">
        <w:rPr>
          <w:rStyle w:val="StyleUnderline"/>
        </w:rPr>
        <w:t xml:space="preserve">inequality is tolerable if the poor have a shot at becoming rich, too. That shot has never been so great as the American dream </w:t>
      </w:r>
      <w:proofErr w:type="gramStart"/>
      <w:r w:rsidRPr="005A6DAD">
        <w:rPr>
          <w:rStyle w:val="StyleUnderline"/>
        </w:rPr>
        <w:t>in particular promised</w:t>
      </w:r>
      <w:proofErr w:type="gramEnd"/>
      <w:r w:rsidRPr="005A6DAD">
        <w:rPr>
          <w:rStyle w:val="StyleUnderline"/>
        </w:rPr>
        <w:t>, but there is little evidence that economic mobility has actually gotten worse in recent years. Still, to avoid greater instability—and to ensure the greatest possible buy-in for the capitalist system—today’s business and political leaders can do more to make sure everyone at least has a chance to roll the dice. Here, education reform and development of rural areas are necessary to close the gap.</w:t>
      </w:r>
    </w:p>
    <w:p w14:paraId="37B3012B" w14:textId="4ECD94C3" w:rsidR="007A13B0" w:rsidRDefault="007A13B0" w:rsidP="007A13B0">
      <w:pPr>
        <w:rPr>
          <w:rStyle w:val="StyleUnderline"/>
        </w:rPr>
      </w:pPr>
      <w:r w:rsidRPr="005A6DAD">
        <w:rPr>
          <w:rStyle w:val="StyleUnderline"/>
        </w:rPr>
        <w:t>And that’s not socialism—</w:t>
      </w:r>
      <w:proofErr w:type="gramStart"/>
      <w:r w:rsidRPr="005A6DAD">
        <w:rPr>
          <w:rStyle w:val="StyleUnderline"/>
        </w:rPr>
        <w:t>it’s</w:t>
      </w:r>
      <w:proofErr w:type="gramEnd"/>
      <w:r w:rsidRPr="005A6DAD">
        <w:rPr>
          <w:rStyle w:val="StyleUnderline"/>
        </w:rPr>
        <w:t xml:space="preserve"> building off capitalism and making better use of today’s and tomorrow’s workers.</w:t>
      </w:r>
    </w:p>
    <w:p w14:paraId="4B697021" w14:textId="77777777" w:rsidR="007A13B0" w:rsidRDefault="007A13B0" w:rsidP="007A13B0">
      <w:pPr>
        <w:pStyle w:val="Heading4"/>
      </w:pPr>
      <w:r>
        <w:t xml:space="preserve">Capitalist reforms are good – reiterating the same thing </w:t>
      </w:r>
      <w:proofErr w:type="gramStart"/>
      <w:r>
        <w:t>over and over again</w:t>
      </w:r>
      <w:proofErr w:type="gramEnd"/>
      <w:r>
        <w:t xml:space="preserve"> allows for it to be perfected.</w:t>
      </w:r>
    </w:p>
    <w:p w14:paraId="26FF8BA4" w14:textId="77777777" w:rsidR="007A13B0" w:rsidRDefault="007A13B0" w:rsidP="007A13B0">
      <w:pPr>
        <w:rPr>
          <w:rStyle w:val="Style13ptBold"/>
        </w:rPr>
      </w:pPr>
      <w:r>
        <w:rPr>
          <w:rStyle w:val="Style13ptBold"/>
        </w:rPr>
        <w:t>Berg, 13</w:t>
      </w:r>
    </w:p>
    <w:p w14:paraId="349CCA67" w14:textId="77777777" w:rsidR="007A13B0" w:rsidRPr="009E3ADA" w:rsidRDefault="007A13B0" w:rsidP="007A13B0">
      <w:pPr>
        <w:rPr>
          <w:rStyle w:val="Style13ptBold"/>
          <w:b w:val="0"/>
          <w:bCs w:val="0"/>
          <w:sz w:val="22"/>
          <w:szCs w:val="21"/>
        </w:rPr>
      </w:pPr>
      <w:r>
        <w:rPr>
          <w:rStyle w:val="Style13ptBold"/>
          <w:b w:val="0"/>
          <w:bCs w:val="0"/>
          <w:sz w:val="22"/>
          <w:szCs w:val="21"/>
        </w:rPr>
        <w:t xml:space="preserve">[Chris Berg, research fellow with the Institute of Public Affairs in Melbourne, Australia, August 2013, “Why Capitalism Is Awesome”, </w:t>
      </w:r>
      <w:hyperlink r:id="rId37" w:history="1">
        <w:r w:rsidRPr="00991EF9">
          <w:rPr>
            <w:rStyle w:val="Hyperlink"/>
            <w:szCs w:val="21"/>
          </w:rPr>
          <w:t>https://www.cato.org/policy-report/julyaugust-2013/why-capitalism-awesome //</w:t>
        </w:r>
      </w:hyperlink>
      <w:r>
        <w:rPr>
          <w:rStyle w:val="Style13ptBold"/>
          <w:b w:val="0"/>
          <w:bCs w:val="0"/>
          <w:sz w:val="22"/>
          <w:szCs w:val="21"/>
        </w:rPr>
        <w:t xml:space="preserve"> </w:t>
      </w:r>
      <w:proofErr w:type="spellStart"/>
      <w:r>
        <w:rPr>
          <w:rStyle w:val="Style13ptBold"/>
          <w:b w:val="0"/>
          <w:bCs w:val="0"/>
          <w:sz w:val="22"/>
          <w:szCs w:val="21"/>
        </w:rPr>
        <w:t>jmk</w:t>
      </w:r>
      <w:proofErr w:type="spellEnd"/>
      <w:r>
        <w:rPr>
          <w:rStyle w:val="Style13ptBold"/>
          <w:b w:val="0"/>
          <w:bCs w:val="0"/>
          <w:sz w:val="22"/>
          <w:szCs w:val="21"/>
        </w:rPr>
        <w:t>]</w:t>
      </w:r>
    </w:p>
    <w:p w14:paraId="7E0D9141" w14:textId="77777777" w:rsidR="007A13B0" w:rsidRPr="009E3ADA" w:rsidRDefault="007A13B0" w:rsidP="007A13B0">
      <w:pPr>
        <w:rPr>
          <w:rStyle w:val="StyleUnderline"/>
        </w:rPr>
      </w:pPr>
      <w:r>
        <w:t xml:space="preserve">Everybody from Forbes to BusinessWeek hands out most innovative company awards. </w:t>
      </w:r>
      <w:proofErr w:type="gramStart"/>
      <w:r>
        <w:t>They’re</w:t>
      </w:r>
      <w:proofErr w:type="gramEnd"/>
      <w:r>
        <w:t xml:space="preserve"> all pretty similar and predictable. But these lists have a perverse effect. They suggest that the great success of capitalism and the market economy is inventing cutting edge technology and that if we want to observe capitalist progress, we should be looking for sleek design and popular fashion. </w:t>
      </w:r>
      <w:r w:rsidRPr="009E3ADA">
        <w:rPr>
          <w:rStyle w:val="StyleUnderline"/>
        </w:rPr>
        <w:t>Innovation, the media tells us, is inventing cures for cancer, solar panels, and social networking.</w:t>
      </w:r>
    </w:p>
    <w:p w14:paraId="698A6186" w14:textId="77777777" w:rsidR="007A13B0" w:rsidRPr="009E3ADA" w:rsidRDefault="007A13B0" w:rsidP="007A13B0">
      <w:pPr>
        <w:rPr>
          <w:rStyle w:val="StyleUnderline"/>
        </w:rPr>
      </w:pPr>
      <w:r>
        <w:t xml:space="preserve">But the true genius of the market economy </w:t>
      </w:r>
      <w:proofErr w:type="gramStart"/>
      <w:r>
        <w:t>isn’t</w:t>
      </w:r>
      <w:proofErr w:type="gramEnd"/>
      <w:r>
        <w:t xml:space="preserve"> that it produces prominent, highly publicized goods to inspire retail queues, or the medical breakthroughs that make the nightly news. No, </w:t>
      </w:r>
      <w:r w:rsidRPr="009E3ADA">
        <w:rPr>
          <w:rStyle w:val="StyleUnderline"/>
        </w:rPr>
        <w:t>the genius of capitalism is found in the tiny things — the things that nobody notices.</w:t>
      </w:r>
    </w:p>
    <w:p w14:paraId="7CCC35B5" w14:textId="77777777" w:rsidR="007A13B0" w:rsidRPr="009E3ADA" w:rsidRDefault="007A13B0" w:rsidP="007A13B0">
      <w:pPr>
        <w:rPr>
          <w:rStyle w:val="StyleUnderline"/>
        </w:rPr>
      </w:pPr>
      <w:r w:rsidRPr="009E3ADA">
        <w:rPr>
          <w:rStyle w:val="StyleUnderline"/>
        </w:rPr>
        <w:t xml:space="preserve">A market economy is characterized by </w:t>
      </w:r>
      <w:r w:rsidRPr="009E3ADA">
        <w:rPr>
          <w:rStyle w:val="Emphasis"/>
        </w:rPr>
        <w:t>an infinite succession of imperceptible, iterative changes and adjustments</w:t>
      </w:r>
      <w:r>
        <w:t xml:space="preserve">. </w:t>
      </w:r>
      <w:r w:rsidRPr="009E3ADA">
        <w:rPr>
          <w:rStyle w:val="StyleUnderline"/>
        </w:rPr>
        <w:t xml:space="preserve">Free market economists have long talked about the unplanned and uncoordinated nature of capitalist innovation. </w:t>
      </w:r>
      <w:proofErr w:type="gramStart"/>
      <w:r w:rsidRPr="009E3ADA">
        <w:rPr>
          <w:rStyle w:val="StyleUnderline"/>
        </w:rPr>
        <w:t>They’ve</w:t>
      </w:r>
      <w:proofErr w:type="gramEnd"/>
      <w:r w:rsidRPr="009E3ADA">
        <w:rPr>
          <w:rStyle w:val="StyleUnderline"/>
        </w:rPr>
        <w:t xml:space="preserve"> neglected to emphasize just how invisible it is. One exception is the great Adam Smith.</w:t>
      </w:r>
    </w:p>
    <w:p w14:paraId="41354D66" w14:textId="77777777" w:rsidR="007A13B0" w:rsidRPr="009E3ADA" w:rsidRDefault="007A13B0" w:rsidP="007A13B0">
      <w:pPr>
        <w:rPr>
          <w:rStyle w:val="StyleUnderline"/>
        </w:rPr>
      </w:pPr>
      <w:r>
        <w:t xml:space="preserve">In his Wealth of Nations, the example he used to illustrate the division of labor was a pin factory. He </w:t>
      </w:r>
      <w:proofErr w:type="gramStart"/>
      <w:r>
        <w:t>described carefully</w:t>
      </w:r>
      <w:proofErr w:type="gramEnd"/>
      <w:r>
        <w:t xml:space="preserve"> the complex process by which a pin is made. </w:t>
      </w:r>
      <w:r w:rsidRPr="009E3ADA">
        <w:rPr>
          <w:rStyle w:val="StyleUnderline"/>
        </w:rPr>
        <w:t xml:space="preserve">Producing the head of the pin “requires two to three distinct operations.” To place the head on the wire is a “peculiar business.” Then the pins </w:t>
      </w:r>
      <w:proofErr w:type="gramStart"/>
      <w:r w:rsidRPr="009E3ADA">
        <w:rPr>
          <w:rStyle w:val="StyleUnderline"/>
        </w:rPr>
        <w:t>have to</w:t>
      </w:r>
      <w:proofErr w:type="gramEnd"/>
      <w:r w:rsidRPr="009E3ADA">
        <w:rPr>
          <w:rStyle w:val="StyleUnderline"/>
        </w:rPr>
        <w:t xml:space="preserve"> be whitened. The production of a pin, Smith concluded, is an 18</w:t>
      </w:r>
      <w:r w:rsidRPr="009E3ADA">
        <w:rPr>
          <w:rStyle w:val="StyleUnderline"/>
          <w:rFonts w:ascii="Cambria Math" w:hAnsi="Cambria Math" w:cs="Cambria Math"/>
        </w:rPr>
        <w:t>‐</w:t>
      </w:r>
      <w:r w:rsidRPr="009E3ADA">
        <w:rPr>
          <w:rStyle w:val="StyleUnderline"/>
        </w:rPr>
        <w:t>​step task.</w:t>
      </w:r>
    </w:p>
    <w:p w14:paraId="34E72A95" w14:textId="39151993" w:rsidR="007A13B0" w:rsidRDefault="007A13B0" w:rsidP="007A13B0">
      <w:r>
        <w:t xml:space="preserve">Smith was making an argument about specialization, but just as important was his choice of example. </w:t>
      </w:r>
      <w:r w:rsidRPr="009E3ADA">
        <w:rPr>
          <w:rStyle w:val="StyleUnderline"/>
        </w:rPr>
        <w:t xml:space="preserve">It would be hard to think of something less impressive, less consequential than a pin. Smith wanted his contemporaries to think about the economy not by observing it from the lofty heights of the palace or the lecture hall, but by seeing it from the bottom up — to </w:t>
      </w:r>
      <w:proofErr w:type="spellStart"/>
      <w:r w:rsidRPr="009E3ADA">
        <w:rPr>
          <w:rStyle w:val="StyleUnderline"/>
        </w:rPr>
        <w:t>recognise</w:t>
      </w:r>
      <w:proofErr w:type="spellEnd"/>
      <w:r w:rsidRPr="009E3ADA">
        <w:rPr>
          <w:rStyle w:val="StyleUnderline"/>
        </w:rPr>
        <w:t xml:space="preserve"> how a market economy is the aggregate of millions of little tasks. </w:t>
      </w:r>
      <w:proofErr w:type="gramStart"/>
      <w:r w:rsidRPr="009E3ADA">
        <w:rPr>
          <w:rStyle w:val="StyleUnderline"/>
        </w:rPr>
        <w:t>It’s</w:t>
      </w:r>
      <w:proofErr w:type="gramEnd"/>
      <w:r w:rsidRPr="009E3ADA">
        <w:rPr>
          <w:rStyle w:val="StyleUnderline"/>
        </w:rPr>
        <w:t xml:space="preserve"> a lesson many have not yet learned.</w:t>
      </w:r>
      <w:r>
        <w:t xml:space="preserve"> We should try to </w:t>
      </w:r>
      <w:proofErr w:type="spellStart"/>
      <w:r>
        <w:t>recognise</w:t>
      </w:r>
      <w:proofErr w:type="spellEnd"/>
      <w:r>
        <w:t xml:space="preserve"> the subtleties of the apparently mundane.</w:t>
      </w:r>
    </w:p>
    <w:p w14:paraId="2C732522" w14:textId="77777777" w:rsidR="00D72CAA" w:rsidRPr="002D5319" w:rsidRDefault="00D72CAA" w:rsidP="00D72CAA">
      <w:pPr>
        <w:pStyle w:val="Heading4"/>
      </w:pPr>
      <w:r w:rsidRPr="002D5319">
        <w:t>Macro AND micro politics are necessary – creates alliances and avoids reductionism</w:t>
      </w:r>
    </w:p>
    <w:p w14:paraId="58645601" w14:textId="77777777" w:rsidR="00D72CAA" w:rsidRPr="002D5319" w:rsidRDefault="00D72CAA" w:rsidP="00D72CAA">
      <w:pPr>
        <w:rPr>
          <w:rStyle w:val="Style13ptBold"/>
        </w:rPr>
      </w:pPr>
      <w:r w:rsidRPr="002D5319">
        <w:rPr>
          <w:rStyle w:val="Style13ptBold"/>
        </w:rPr>
        <w:t>Marsh ‘95</w:t>
      </w:r>
    </w:p>
    <w:p w14:paraId="1C44373D" w14:textId="77777777" w:rsidR="00D72CAA" w:rsidRPr="002D5319" w:rsidRDefault="00D72CAA" w:rsidP="00D72CAA">
      <w:r w:rsidRPr="002D5319">
        <w:t>(James L., Professor of Philosophy at Fordham University, Critique, Action, and Liberation p.346-347 GAL)</w:t>
      </w:r>
    </w:p>
    <w:p w14:paraId="0007CE98" w14:textId="77777777" w:rsidR="00D72CAA" w:rsidRPr="00A569D4" w:rsidRDefault="00D72CAA" w:rsidP="00D72CAA">
      <w:pPr>
        <w:rPr>
          <w:sz w:val="16"/>
        </w:rPr>
      </w:pPr>
      <w:r w:rsidRPr="00393DC8">
        <w:rPr>
          <w:rStyle w:val="underline"/>
        </w:rPr>
        <w:t>What seems to be called for</w:t>
      </w:r>
      <w:r w:rsidRPr="00A569D4">
        <w:rPr>
          <w:sz w:val="16"/>
        </w:rPr>
        <w:t xml:space="preserve"> and to be more likely with the greater possibility and actuality' of economic and rationality' crisis </w:t>
      </w:r>
      <w:r w:rsidRPr="00393DC8">
        <w:rPr>
          <w:rStyle w:val="underline"/>
        </w:rPr>
        <w:t>is a union of workers and citizens groups, economic and cultural movements, purposive rational-action and symbolic interaction, macro- and micropolitics</w:t>
      </w:r>
      <w:r w:rsidRPr="00A569D4">
        <w:rPr>
          <w:sz w:val="16"/>
        </w:rPr>
        <w:t xml:space="preserve">. </w:t>
      </w:r>
      <w:r w:rsidRPr="00393DC8">
        <w:rPr>
          <w:rStyle w:val="underline"/>
        </w:rPr>
        <w:t xml:space="preserve">Links with workers can remind citizen groups of the relationship of their own goals </w:t>
      </w:r>
      <w:r w:rsidRPr="00A569D4">
        <w:rPr>
          <w:sz w:val="16"/>
        </w:rPr>
        <w:t xml:space="preserve">and movements </w:t>
      </w:r>
      <w:r w:rsidRPr="00393DC8">
        <w:rPr>
          <w:rStyle w:val="underline"/>
        </w:rPr>
        <w:t>to economic class domination</w:t>
      </w:r>
      <w:r w:rsidRPr="00A569D4">
        <w:rPr>
          <w:sz w:val="16"/>
        </w:rPr>
        <w:t xml:space="preserve"> and help supply a unity' to these various groups. </w:t>
      </w:r>
      <w:r w:rsidRPr="00393DC8">
        <w:rPr>
          <w:rStyle w:val="underline"/>
        </w:rPr>
        <w:t>On the other hand, movements centered around quality' of life remind workers that mere economic reforms and revolution are not enough either,</w:t>
      </w:r>
      <w:r w:rsidRPr="00A569D4">
        <w:rPr>
          <w:sz w:val="16"/>
        </w:rPr>
        <w:t xml:space="preserve"> transformation of quality' of life is essential. Moreover, </w:t>
      </w:r>
      <w:r w:rsidRPr="00393DC8">
        <w:rPr>
          <w:rStyle w:val="underline"/>
        </w:rPr>
        <w:t>movements centered on the problems of racism, sexism, and the devastation of the environment remind us of a legitimate specificity</w:t>
      </w:r>
      <w:r w:rsidRPr="00A569D4">
        <w:rPr>
          <w:sz w:val="16"/>
        </w:rPr>
        <w:t xml:space="preserve">, plurality', and irreducibility within social movements. </w:t>
      </w:r>
      <w:r w:rsidRPr="00393DC8">
        <w:rPr>
          <w:rStyle w:val="underline"/>
        </w:rPr>
        <w:t>Even though racism, sexism, heterosexism. and environmental pollution are ultimately related to capitalism, they are not reducible to capitalist class domination</w:t>
      </w:r>
      <w:r w:rsidRPr="00A569D4">
        <w:rPr>
          <w:sz w:val="16"/>
        </w:rPr>
        <w:t xml:space="preserve">. A legitimate </w:t>
      </w:r>
      <w:proofErr w:type="spellStart"/>
      <w:r w:rsidRPr="00A569D4">
        <w:rPr>
          <w:i/>
          <w:iCs/>
          <w:sz w:val="16"/>
        </w:rPr>
        <w:t>differance</w:t>
      </w:r>
      <w:proofErr w:type="spellEnd"/>
      <w:r w:rsidRPr="00A569D4">
        <w:rPr>
          <w:i/>
          <w:iCs/>
          <w:sz w:val="16"/>
        </w:rPr>
        <w:t xml:space="preserve"> </w:t>
      </w:r>
      <w:r w:rsidRPr="00A569D4">
        <w:rPr>
          <w:sz w:val="16"/>
        </w:rPr>
        <w:t xml:space="preserve">exists among social movements that must be respected. In contrast to postmodernists. I would insist on a legitimate unity' or identity' that should be articulated, an identity-in-difference. </w:t>
      </w:r>
    </w:p>
    <w:p w14:paraId="468D4FDF" w14:textId="77777777" w:rsidR="00D72CAA" w:rsidRPr="00A569D4" w:rsidRDefault="00D72CAA" w:rsidP="00D72CAA">
      <w:pPr>
        <w:rPr>
          <w:sz w:val="16"/>
        </w:rPr>
      </w:pPr>
      <w:r w:rsidRPr="00393DC8">
        <w:rPr>
          <w:rStyle w:val="underline"/>
        </w:rPr>
        <w:t>Such a politics disavows either a one-sided unity' present in</w:t>
      </w:r>
      <w:r w:rsidRPr="00A569D4">
        <w:rPr>
          <w:sz w:val="16"/>
        </w:rPr>
        <w:t xml:space="preserve"> some </w:t>
      </w:r>
      <w:r w:rsidRPr="00393DC8">
        <w:rPr>
          <w:rStyle w:val="underline"/>
        </w:rPr>
        <w:t>traditional Marxism</w:t>
      </w:r>
      <w:r w:rsidRPr="00A569D4">
        <w:rPr>
          <w:sz w:val="16"/>
        </w:rPr>
        <w:t xml:space="preserve"> </w:t>
      </w:r>
      <w:r w:rsidRPr="00393DC8">
        <w:rPr>
          <w:rStyle w:val="underline"/>
        </w:rPr>
        <w:t xml:space="preserve">or a one-sided pluralism present in liberal or postmodern theories. Such a politics would be aesthetic as well as political, cultural as well as economic, micro as well as macro, </w:t>
      </w:r>
      <w:r w:rsidRPr="00A569D4">
        <w:rPr>
          <w:sz w:val="16"/>
        </w:rPr>
        <w:t xml:space="preserve">but in contrast to many postmodern theories the aesthetic and cultural are linked to the critical and reflective. </w:t>
      </w:r>
      <w:r w:rsidRPr="00393DC8">
        <w:rPr>
          <w:rStyle w:val="underline"/>
        </w:rPr>
        <w:t>Rationality' is not simply or primarily instrumental or scientific as some traditional Marxism would have it or simply libidinal and aesthetic as some post-modem theory would have it. but a unity' of political, aesthetic, and scientific</w:t>
      </w:r>
      <w:r w:rsidRPr="00A569D4">
        <w:rPr>
          <w:sz w:val="16"/>
        </w:rPr>
        <w:t xml:space="preserve">. </w:t>
      </w:r>
      <w:proofErr w:type="gramStart"/>
      <w:r w:rsidRPr="00A569D4">
        <w:rPr>
          <w:sz w:val="16"/>
        </w:rPr>
        <w:t>Thus</w:t>
      </w:r>
      <w:proofErr w:type="gramEnd"/>
      <w:r w:rsidRPr="00A569D4">
        <w:rPr>
          <w:sz w:val="16"/>
        </w:rPr>
        <w:t xml:space="preserve"> the aesthetic politics of Act-Up. an organization of AIDS activists, breaking into Dan Rather's newscast on CBS during the Gulf War has its legitimate place as do marches protesting the war or worker resistance on the shop floor.</w:t>
      </w:r>
    </w:p>
    <w:p w14:paraId="363DEFC3" w14:textId="77777777" w:rsidR="00D72CAA" w:rsidRPr="00A569D4" w:rsidRDefault="00D72CAA" w:rsidP="00D72CAA">
      <w:r w:rsidRPr="00A569D4">
        <w:t xml:space="preserve">The symbolic protest of a Dan Berrigan at the King of Prussia nuclear facility in Pennsylvania has its place as well as political organizing in the Bronx around the issues of health care, housing, and food. </w:t>
      </w:r>
      <w:r w:rsidRPr="00393DC8">
        <w:rPr>
          <w:rStyle w:val="underline"/>
        </w:rPr>
        <w:t xml:space="preserve">Many legitimate struggles, kinds of struggle, and sites of struggle exist, none of which is reducible to the other, but which are or can be linked to one another in different alliances against a common enemy, a racist, sexist, heterosexist capitalism. Linking and alliance are not the same as </w:t>
      </w:r>
      <w:proofErr w:type="spellStart"/>
      <w:r w:rsidRPr="00393DC8">
        <w:rPr>
          <w:rStyle w:val="underline"/>
        </w:rPr>
        <w:t>subsumption</w:t>
      </w:r>
      <w:proofErr w:type="spellEnd"/>
      <w:r w:rsidRPr="00393DC8">
        <w:rPr>
          <w:rStyle w:val="underline"/>
        </w:rPr>
        <w:t xml:space="preserve"> and reduction, a common mistake.</w:t>
      </w:r>
      <w:r w:rsidRPr="00A569D4">
        <w:t xml:space="preserve"> Such struggles have a common enemy, are subject to common norms of right, morality', and justice, and have a common goal of liberation taking the form of full economic, cultural, and political democracy.</w:t>
      </w:r>
    </w:p>
    <w:p w14:paraId="0123D37A" w14:textId="77777777" w:rsidR="00D72CAA" w:rsidRPr="00A569D4" w:rsidRDefault="00D72CAA" w:rsidP="00D72CAA">
      <w:r w:rsidRPr="00A569D4">
        <w:t xml:space="preserve">In contrast to a politics of assimilation that denies differences or a politics of rigid identity' that becomes separatist, </w:t>
      </w:r>
      <w:r w:rsidRPr="00393DC8">
        <w:rPr>
          <w:rStyle w:val="underline"/>
        </w:rPr>
        <w:t>my recommended politics is one of inclusion and alliance</w:t>
      </w:r>
      <w:r w:rsidRPr="00A569D4">
        <w:t xml:space="preserve">. Such a politics flows from the argument of the whole book. On a phenomenological level, cognitional-transcendental structure and the validity' claims of the ideal speech situation are shared by everyone equally, white or </w:t>
      </w:r>
      <w:proofErr w:type="gramStart"/>
      <w:r w:rsidRPr="00A569D4">
        <w:t>African-American</w:t>
      </w:r>
      <w:proofErr w:type="gramEnd"/>
      <w:r w:rsidRPr="00A569D4">
        <w:t>, capitalist or laborer, woman or man. heterosexual or homosexual. No person or group of persons is privileged in the ideal speech situation, and each has an equal right to express her needs and desires and claims.</w:t>
      </w:r>
    </w:p>
    <w:p w14:paraId="5674954F" w14:textId="77777777" w:rsidR="00D72CAA" w:rsidRPr="00A569D4" w:rsidRDefault="00D72CAA" w:rsidP="00D72CAA">
      <w:pPr>
        <w:rPr>
          <w:sz w:val="16"/>
        </w:rPr>
      </w:pPr>
      <w:r w:rsidRPr="00393DC8">
        <w:rPr>
          <w:rStyle w:val="underline"/>
        </w:rPr>
        <w:t>Ethically the principles of right, morality, and justice forbid classism. racism, sexism, and heterosexism. Hermeneutically. these forms of domination are distinct but related and are not reducible to one another</w:t>
      </w:r>
      <w:r w:rsidRPr="00A569D4">
        <w:rPr>
          <w:sz w:val="16"/>
        </w:rPr>
        <w:t>. Critically, the task of social theory is to criticize these forms of domination with the aim of overcoming them. Finally, on the level of praxis itself, each kind of group subject to its own distinct kind of exploitation can give rise to its own legitimate kind of social movement.</w:t>
      </w:r>
    </w:p>
    <w:p w14:paraId="5190D50F" w14:textId="77777777" w:rsidR="00D72CAA" w:rsidRPr="00A569D4" w:rsidRDefault="00D72CAA" w:rsidP="00D72CAA">
      <w:pPr>
        <w:rPr>
          <w:sz w:val="16"/>
        </w:rPr>
      </w:pPr>
      <w:r w:rsidRPr="00A569D4">
        <w:t xml:space="preserve">It is true that on a hermeneutic-explanatory level class domination is more fundamental and definitive of our social situation than other kinds, but even here one form is not reducible to the other. Also, it is mistaken to infer from such privileging to a privileging on other levels. </w:t>
      </w:r>
      <w:r w:rsidRPr="00393DC8">
        <w:rPr>
          <w:rStyle w:val="underline"/>
        </w:rPr>
        <w:t>Ethically,</w:t>
      </w:r>
      <w:r w:rsidRPr="00A569D4">
        <w:t xml:space="preserve"> for example, </w:t>
      </w:r>
      <w:r w:rsidRPr="00393DC8">
        <w:rPr>
          <w:rStyle w:val="underline"/>
        </w:rPr>
        <w:t>it is not clear that exploitation of labor by capital is worse than that exerted by white over Latino or Indian, heterosexual over homosexual, or man</w:t>
      </w:r>
      <w:r>
        <w:rPr>
          <w:rStyle w:val="underline"/>
        </w:rPr>
        <w:t xml:space="preserve"> </w:t>
      </w:r>
      <w:r w:rsidRPr="00393DC8">
        <w:rPr>
          <w:rStyle w:val="underline"/>
        </w:rPr>
        <w:t>over woman.</w:t>
      </w:r>
      <w:r w:rsidRPr="00A569D4">
        <w:t xml:space="preserve"> Here, we note again the advantage of methodologically distinguishing different stages, aspects, and levels in critical theory.</w:t>
      </w:r>
      <w:r>
        <w:t xml:space="preserve"> </w:t>
      </w:r>
      <w:r w:rsidRPr="00393DC8">
        <w:rPr>
          <w:rStyle w:val="underline"/>
        </w:rPr>
        <w:t xml:space="preserve">Even if I privilege class domination over other forms on a hermeneutic-explanatory level, it may be that social movements arising from racism, sexism, and heterosexism </w:t>
      </w:r>
      <w:proofErr w:type="gramStart"/>
      <w:r w:rsidRPr="00393DC8">
        <w:rPr>
          <w:rStyle w:val="underline"/>
        </w:rPr>
        <w:t>have to</w:t>
      </w:r>
      <w:proofErr w:type="gramEnd"/>
      <w:r w:rsidRPr="00393DC8">
        <w:rPr>
          <w:rStyle w:val="underline"/>
        </w:rPr>
        <w:t xml:space="preserve"> be privileged at times</w:t>
      </w:r>
      <w:r w:rsidRPr="00A569D4">
        <w:rPr>
          <w:sz w:val="16"/>
        </w:rPr>
        <w:t xml:space="preserve"> in the late capitalist context. Which of these social movements takes the lead depends very much on different local, regional, and national </w:t>
      </w:r>
      <w:proofErr w:type="gramStart"/>
      <w:r w:rsidRPr="00A569D4">
        <w:rPr>
          <w:sz w:val="16"/>
        </w:rPr>
        <w:t>situations.</w:t>
      </w:r>
      <w:proofErr w:type="gramEnd"/>
      <w:r w:rsidRPr="00A569D4">
        <w:rPr>
          <w:sz w:val="16"/>
        </w:rPr>
        <w:t xml:space="preserve"> In addition to other kinds of indeterminacy and ambiguity, social theory </w:t>
      </w:r>
      <w:proofErr w:type="gramStart"/>
      <w:r w:rsidRPr="00A569D4">
        <w:rPr>
          <w:sz w:val="16"/>
        </w:rPr>
        <w:t>has to</w:t>
      </w:r>
      <w:proofErr w:type="gramEnd"/>
      <w:r w:rsidRPr="00A569D4">
        <w:rPr>
          <w:sz w:val="16"/>
        </w:rPr>
        <w:t xml:space="preserve"> own up to a certain indeterminacy on the level of praxis.</w:t>
      </w:r>
    </w:p>
    <w:p w14:paraId="3C4A9231" w14:textId="77777777" w:rsidR="00D72CAA" w:rsidRDefault="00D72CAA" w:rsidP="00D72CAA"/>
    <w:p w14:paraId="13D7314D" w14:textId="77777777" w:rsidR="00D72CAA" w:rsidRDefault="00D72CAA" w:rsidP="00D72CAA"/>
    <w:p w14:paraId="418B2619" w14:textId="77777777" w:rsidR="00D72CAA" w:rsidRPr="00872934" w:rsidRDefault="00D72CAA" w:rsidP="00D72CAA">
      <w:pPr>
        <w:pStyle w:val="Heading4"/>
        <w:contextualSpacing/>
      </w:pPr>
      <w:r w:rsidRPr="00872934">
        <w:t xml:space="preserve">The perm solves </w:t>
      </w:r>
      <w:r>
        <w:t>–</w:t>
      </w:r>
      <w:r w:rsidRPr="00872934">
        <w:t xml:space="preserve"> incremental changes are crucial for c</w:t>
      </w:r>
      <w:r>
        <w:t>oalitions against capitalism – t</w:t>
      </w:r>
      <w:r w:rsidRPr="00872934">
        <w:t xml:space="preserve">he alt </w:t>
      </w:r>
      <w:proofErr w:type="gramStart"/>
      <w:r w:rsidRPr="00872934">
        <w:t>isn’t</w:t>
      </w:r>
      <w:proofErr w:type="gramEnd"/>
      <w:r w:rsidRPr="00872934">
        <w:t xml:space="preserve"> viable and won’t change mindsets.</w:t>
      </w:r>
    </w:p>
    <w:p w14:paraId="12415FBB" w14:textId="77777777" w:rsidR="00D72CAA" w:rsidRPr="00872934" w:rsidRDefault="00D72CAA" w:rsidP="00D72CAA">
      <w:pPr>
        <w:contextualSpacing/>
      </w:pPr>
      <w:r w:rsidRPr="00872934">
        <w:rPr>
          <w:rStyle w:val="Style13ptBold"/>
        </w:rPr>
        <w:t>Grossberg, Professor of Communication Studies at UNC-CH, 1992</w:t>
      </w:r>
      <w:r w:rsidRPr="00872934">
        <w:t xml:space="preserve"> </w:t>
      </w:r>
    </w:p>
    <w:p w14:paraId="710249D2" w14:textId="77777777" w:rsidR="00D72CAA" w:rsidRPr="00872934" w:rsidRDefault="00D72CAA" w:rsidP="00D72CAA">
      <w:pPr>
        <w:contextualSpacing/>
      </w:pPr>
      <w:r w:rsidRPr="00872934">
        <w:t xml:space="preserve">[Larry, “We </w:t>
      </w:r>
      <w:proofErr w:type="spellStart"/>
      <w:r w:rsidRPr="00872934">
        <w:t>Gotta</w:t>
      </w:r>
      <w:proofErr w:type="spellEnd"/>
      <w:r w:rsidRPr="00872934">
        <w:t xml:space="preserve"> Get Out of this Place”, 7-12-14, JY]</w:t>
      </w:r>
    </w:p>
    <w:p w14:paraId="7982DD5D" w14:textId="73D5C04E" w:rsidR="00D72CAA" w:rsidRPr="00D72CAA" w:rsidRDefault="00D72CAA" w:rsidP="007A13B0">
      <w:pPr>
        <w:rPr>
          <w:u w:val="single"/>
        </w:rPr>
      </w:pPr>
      <w:r w:rsidRPr="00872934">
        <w:t xml:space="preserve">If it is capitalism that is at stake, our moral opposition to it </w:t>
      </w:r>
      <w:proofErr w:type="gramStart"/>
      <w:r w:rsidRPr="00872934">
        <w:t>has to</w:t>
      </w:r>
      <w:proofErr w:type="gramEnd"/>
      <w:r w:rsidRPr="00872934">
        <w:t xml:space="preserve"> be tempered by the realities of the world and possibilities of political change.  </w:t>
      </w:r>
      <w:r w:rsidRPr="00872934">
        <w:rPr>
          <w:rStyle w:val="StyleUnderline"/>
        </w:rPr>
        <w:t xml:space="preserve">Taking a simple negative relation to it, as if </w:t>
      </w:r>
      <w:r w:rsidRPr="00872934">
        <w:t xml:space="preserve">the moral </w:t>
      </w:r>
      <w:r w:rsidRPr="00872934">
        <w:rPr>
          <w:rStyle w:val="StyleUnderline"/>
        </w:rPr>
        <w:t>condemnation</w:t>
      </w:r>
      <w:r w:rsidRPr="00872934">
        <w:t xml:space="preserve"> of the evil of capitalism </w:t>
      </w:r>
      <w:r w:rsidRPr="00872934">
        <w:rPr>
          <w:rStyle w:val="StyleUnderline"/>
        </w:rPr>
        <w:t>were ever sufficient</w:t>
      </w:r>
      <w:r w:rsidRPr="00872934">
        <w:t xml:space="preserve"> (granting that it does establish grotesque systems of inequality and oppression, </w:t>
      </w:r>
      <w:r w:rsidRPr="00872934">
        <w:rPr>
          <w:rStyle w:val="StyleUnderline"/>
        </w:rPr>
        <w:t>is not</w:t>
      </w:r>
      <w:r w:rsidRPr="00872934">
        <w:t xml:space="preserve"> likely to establish </w:t>
      </w:r>
      <w:r w:rsidRPr="00872934">
        <w:rPr>
          <w:rStyle w:val="StyleUnderline"/>
        </w:rPr>
        <w:t>a viable political agenda</w:t>
      </w:r>
      <w:r w:rsidRPr="00872934">
        <w:t xml:space="preserve">.  First, </w:t>
      </w:r>
      <w:r w:rsidRPr="00872934">
        <w:rPr>
          <w:rStyle w:val="StyleUnderline"/>
        </w:rPr>
        <w:t>it is not at all clear what it would mean to overthrow capitalism</w:t>
      </w:r>
      <w:r w:rsidRPr="00872934">
        <w:t xml:space="preserve"> in the current situation.  Unfortunately, despite our desires, "</w:t>
      </w:r>
      <w:r w:rsidRPr="00872934">
        <w:rPr>
          <w:rStyle w:val="StyleUnderline"/>
        </w:rPr>
        <w:t>the masses" are not waiting for the revolution, and it is not</w:t>
      </w:r>
      <w:r w:rsidRPr="00872934">
        <w:t xml:space="preserve"> simply a case of </w:t>
      </w:r>
      <w:r w:rsidRPr="00872934">
        <w:rPr>
          <w:rStyle w:val="StyleUnderline"/>
        </w:rPr>
        <w:t>their failure to recognize their own best interests</w:t>
      </w:r>
      <w:r w:rsidRPr="00872934">
        <w:t xml:space="preserve">, as if we did.  Are we to decide--rather undemocratically, I might add--to overthrow capitalism </w:t>
      </w:r>
      <w:proofErr w:type="gramStart"/>
      <w:r w:rsidRPr="00872934">
        <w:t>in spite of</w:t>
      </w:r>
      <w:proofErr w:type="gramEnd"/>
      <w:r w:rsidRPr="00872934">
        <w:t xml:space="preserve"> their legitimate desires?  Second, as much as </w:t>
      </w:r>
      <w:r w:rsidRPr="00872934">
        <w:rPr>
          <w:rStyle w:val="StyleUnderline"/>
        </w:rPr>
        <w:t>capitalism</w:t>
      </w:r>
      <w:r w:rsidRPr="00872934">
        <w:t xml:space="preserve"> is the cause of many of the major threats facing the world, at the moment it </w:t>
      </w:r>
      <w:r w:rsidRPr="00872934">
        <w:rPr>
          <w:rStyle w:val="StyleUnderline"/>
        </w:rPr>
        <w:t>may</w:t>
      </w:r>
      <w:r w:rsidRPr="00872934">
        <w:t xml:space="preserve"> also be </w:t>
      </w:r>
      <w:r w:rsidRPr="00872934">
        <w:rPr>
          <w:rStyle w:val="StyleUnderline"/>
        </w:rPr>
        <w:t>one of the few forces of stability</w:t>
      </w:r>
      <w:r w:rsidRPr="00872934">
        <w:t xml:space="preserve">, unity and even, within limits, a certain civility in the world.  </w:t>
      </w:r>
      <w:r w:rsidRPr="00872934">
        <w:rPr>
          <w:rStyle w:val="StyleUnderline"/>
        </w:rPr>
        <w:t>The world system is</w:t>
      </w:r>
      <w:r w:rsidRPr="00872934">
        <w:t xml:space="preserve">, unfortunately, </w:t>
      </w:r>
      <w:r w:rsidRPr="00872934">
        <w:rPr>
          <w:rStyle w:val="StyleUnderline"/>
        </w:rPr>
        <w:t>simply too precarious</w:t>
      </w:r>
      <w:r w:rsidRPr="00872934">
        <w:t xml:space="preserve"> and the alternative options not all that promising.  Finally, </w:t>
      </w:r>
      <w:r w:rsidRPr="00872934">
        <w:rPr>
          <w:rStyle w:val="StyleUnderline"/>
        </w:rPr>
        <w:t xml:space="preserve">the appeal of </w:t>
      </w:r>
      <w:proofErr w:type="gramStart"/>
      <w:r w:rsidRPr="00872934">
        <w:rPr>
          <w:rStyle w:val="StyleUnderline"/>
        </w:rPr>
        <w:t>an</w:t>
      </w:r>
      <w:r w:rsidRPr="00872934">
        <w:t xml:space="preserve"> as yet</w:t>
      </w:r>
      <w:proofErr w:type="gramEnd"/>
      <w:r w:rsidRPr="00872934">
        <w:t xml:space="preserve"> unarticulated and even </w:t>
      </w:r>
      <w:r w:rsidRPr="00872934">
        <w:rPr>
          <w:rStyle w:val="StyleUnderline"/>
        </w:rPr>
        <w:t>unimagined future, while</w:t>
      </w:r>
      <w:r w:rsidRPr="00872934">
        <w:t xml:space="preserve"> perhaps </w:t>
      </w:r>
      <w:r w:rsidRPr="00872934">
        <w:rPr>
          <w:rStyle w:val="StyleUnderline"/>
        </w:rPr>
        <w:t>powerful as a moral imperative, is simply too weak in the current context to</w:t>
      </w:r>
      <w:r w:rsidRPr="00872934">
        <w:t xml:space="preserve"> effectively </w:t>
      </w:r>
      <w:r w:rsidRPr="00872934">
        <w:rPr>
          <w:rStyle w:val="StyleUnderline"/>
        </w:rPr>
        <w:t>organize people, and too vague</w:t>
      </w:r>
      <w:r w:rsidRPr="00872934">
        <w:t xml:space="preserve"> to provide any direction.  Instead, </w:t>
      </w:r>
      <w:r w:rsidRPr="00872934">
        <w:rPr>
          <w:rStyle w:val="StyleUnderline"/>
        </w:rPr>
        <w:t>the left must think of ways to rearticulate capitalism without</w:t>
      </w:r>
      <w:r w:rsidRPr="00872934">
        <w:t xml:space="preserve"> either </w:t>
      </w:r>
      <w:r w:rsidRPr="00872934">
        <w:rPr>
          <w:rStyle w:val="StyleUnderline"/>
        </w:rPr>
        <w:t>giving up</w:t>
      </w:r>
      <w:r w:rsidRPr="00872934">
        <w:t xml:space="preserve"> the </w:t>
      </w:r>
      <w:r w:rsidRPr="00872934">
        <w:rPr>
          <w:rStyle w:val="StyleUnderline"/>
        </w:rPr>
        <w:t>critique</w:t>
      </w:r>
      <w:r w:rsidRPr="00872934">
        <w:t xml:space="preserve"> or naively </w:t>
      </w:r>
      <w:proofErr w:type="gramStart"/>
      <w:r w:rsidRPr="00872934">
        <w:t>assuming that</w:t>
      </w:r>
      <w:proofErr w:type="gramEnd"/>
      <w:r w:rsidRPr="00872934">
        <w:t xml:space="preserve"> it can create a capitalism "with a human heart." Leaving such images to Hollywood, </w:t>
      </w:r>
      <w:r w:rsidRPr="00872934">
        <w:rPr>
          <w:rStyle w:val="StyleUnderline"/>
        </w:rPr>
        <w:t xml:space="preserve">the Left can organize to change specific axiomatics of capitalism </w:t>
      </w:r>
      <w:proofErr w:type="gramStart"/>
      <w:r w:rsidRPr="00872934">
        <w:rPr>
          <w:rStyle w:val="StyleUnderline"/>
        </w:rPr>
        <w:t>in particular</w:t>
      </w:r>
      <w:r w:rsidRPr="00872934">
        <w:t xml:space="preserve"> local</w:t>
      </w:r>
      <w:proofErr w:type="gramEnd"/>
      <w:r w:rsidRPr="00872934">
        <w:t xml:space="preserve">, regional, national and global </w:t>
      </w:r>
      <w:r w:rsidRPr="00872934">
        <w:rPr>
          <w:rStyle w:val="StyleUnderline"/>
        </w:rPr>
        <w:t>contexts.</w:t>
      </w:r>
    </w:p>
    <w:p w14:paraId="4A1A483B" w14:textId="66B8F2F8" w:rsidR="00396A77" w:rsidRPr="007A6BC6" w:rsidRDefault="00396A77" w:rsidP="00396A77">
      <w:pPr>
        <w:pStyle w:val="Heading3"/>
      </w:pPr>
      <w:r>
        <w:t>Permutation Solvency</w:t>
      </w:r>
      <w:r>
        <w:t>- Non-Reformist Reforms</w:t>
      </w:r>
    </w:p>
    <w:p w14:paraId="6D51CDBB" w14:textId="77777777" w:rsidR="00396A77" w:rsidRPr="00700A66" w:rsidRDefault="00396A77" w:rsidP="00396A77">
      <w:pPr>
        <w:pStyle w:val="Heading4"/>
      </w:pPr>
      <w:r>
        <w:t xml:space="preserve">Abolition is in productive tension with reform- the combination of the </w:t>
      </w:r>
      <w:proofErr w:type="spellStart"/>
      <w:r>
        <w:t>aff’s</w:t>
      </w:r>
      <w:proofErr w:type="spellEnd"/>
      <w:r>
        <w:t xml:space="preserve"> non-reformist reforms with a broader goal of an abolitionist public consciousness solves the best. </w:t>
      </w:r>
    </w:p>
    <w:p w14:paraId="764E7804" w14:textId="77777777" w:rsidR="00396A77" w:rsidRDefault="00396A77" w:rsidP="00396A77">
      <w:r>
        <w:t xml:space="preserve">Julia </w:t>
      </w:r>
      <w:r w:rsidRPr="00C134EC">
        <w:rPr>
          <w:rFonts w:eastAsiaTheme="majorEastAsia" w:cstheme="majorBidi"/>
          <w:b/>
          <w:iCs/>
          <w:sz w:val="26"/>
        </w:rPr>
        <w:t>Sudbury</w:t>
      </w:r>
      <w:r>
        <w:t xml:space="preserve">, a professor and Chair of Ethnic Studies at Mills College, Oakland, </w:t>
      </w:r>
      <w:proofErr w:type="gramStart"/>
      <w:r>
        <w:t>California</w:t>
      </w:r>
      <w:proofErr w:type="gramEnd"/>
      <w:r>
        <w:t xml:space="preserve"> and editor of Global Lockdown: Race, Gender and the Prison-Industrial Complex, 20</w:t>
      </w:r>
      <w:r w:rsidRPr="00C134EC">
        <w:rPr>
          <w:rFonts w:eastAsiaTheme="majorEastAsia" w:cstheme="majorBidi"/>
          <w:b/>
          <w:iCs/>
          <w:sz w:val="26"/>
        </w:rPr>
        <w:t>05</w:t>
      </w:r>
      <w:r>
        <w:t xml:space="preserve">. “Reform or abolition? Using popular </w:t>
      </w:r>
      <w:proofErr w:type="spellStart"/>
      <w:r>
        <w:t>mobilisations</w:t>
      </w:r>
      <w:proofErr w:type="spellEnd"/>
      <w:r>
        <w:t xml:space="preserve"> to dismantle the ‘prison-industrial complex'” </w:t>
      </w:r>
      <w:proofErr w:type="gramStart"/>
      <w:r w:rsidRPr="00C648F9">
        <w:t>https://www.crimeandjustice.org.uk/publications/cjm/article/reform-or-abolition-using-popular-mobilisations-dismantle-‘</w:t>
      </w:r>
      <w:proofErr w:type="gramEnd"/>
      <w:r w:rsidRPr="00C648F9">
        <w:t>prison</w:t>
      </w:r>
      <w:r>
        <w:t>, AGHP.</w:t>
      </w:r>
    </w:p>
    <w:p w14:paraId="3B5F1FAC" w14:textId="77777777" w:rsidR="00396A77" w:rsidRDefault="00396A77" w:rsidP="00396A77">
      <w:r>
        <w:t xml:space="preserve">Contrary to popular understandings, CR argues that prisons undermine safety by absorbing scarce public resources that might otherwise pay for social services that address the root causes of survival crimes – from education, youth and drug treatment </w:t>
      </w:r>
      <w:proofErr w:type="spellStart"/>
      <w:r>
        <w:t>programmes</w:t>
      </w:r>
      <w:proofErr w:type="spellEnd"/>
      <w:r>
        <w:t>, to housing and employment. For this reason, an anti-prison agenda that includes ‘alternatives to cage-based punishment’ as a response to harm, as well as investment in community infrastructure has become popular in urban communities as a pathway to genuine security.</w:t>
      </w:r>
    </w:p>
    <w:p w14:paraId="4B4EEAD1" w14:textId="77777777" w:rsidR="00396A77" w:rsidRDefault="00396A77" w:rsidP="00396A77">
      <w:proofErr w:type="spellStart"/>
      <w:r w:rsidRPr="00700A66">
        <w:rPr>
          <w:rStyle w:val="StyleUnderline"/>
        </w:rPr>
        <w:t>Popularising</w:t>
      </w:r>
      <w:proofErr w:type="spellEnd"/>
      <w:r w:rsidRPr="00700A66">
        <w:rPr>
          <w:rStyle w:val="StyleUnderline"/>
        </w:rPr>
        <w:t xml:space="preserve"> </w:t>
      </w:r>
      <w:r w:rsidRPr="00700A66">
        <w:rPr>
          <w:rStyle w:val="Emphasis"/>
          <w:highlight w:val="cyan"/>
        </w:rPr>
        <w:t>the concept of ‘abolition’ is</w:t>
      </w:r>
      <w:r w:rsidRPr="00700A66">
        <w:rPr>
          <w:rStyle w:val="StyleUnderline"/>
        </w:rPr>
        <w:t xml:space="preserve"> also central to the anti-prison movement's radical critique of imprisonment. By adopting this term, </w:t>
      </w:r>
      <w:r w:rsidRPr="00700A66">
        <w:rPr>
          <w:rStyle w:val="StyleUnderline"/>
          <w:highlight w:val="cyan"/>
        </w:rPr>
        <w:t>a</w:t>
      </w:r>
      <w:r w:rsidRPr="00700A66">
        <w:rPr>
          <w:rStyle w:val="StyleUnderline"/>
        </w:rPr>
        <w:t xml:space="preserve">ctivists make </w:t>
      </w:r>
      <w:r w:rsidRPr="00700A66">
        <w:rPr>
          <w:rStyle w:val="Emphasis"/>
          <w:highlight w:val="cyan"/>
        </w:rPr>
        <w:t>deliberate link</w:t>
      </w:r>
      <w:r w:rsidRPr="00C648F9">
        <w:rPr>
          <w:rStyle w:val="Emphasis"/>
        </w:rPr>
        <w:t>s</w:t>
      </w:r>
      <w:r w:rsidRPr="00C648F9">
        <w:rPr>
          <w:rStyle w:val="StyleUnderline"/>
        </w:rPr>
        <w:t xml:space="preserve"> </w:t>
      </w:r>
      <w:r w:rsidRPr="00700A66">
        <w:rPr>
          <w:rStyle w:val="StyleUnderline"/>
          <w:highlight w:val="cyan"/>
        </w:rPr>
        <w:t>between dismantling prisons and the abolition of slavery</w:t>
      </w:r>
      <w:r w:rsidRPr="00700A66">
        <w:rPr>
          <w:rStyle w:val="StyleUnderline"/>
        </w:rPr>
        <w:t>. Taking the analogy further, these ‘new abolitionists’ identify the abolition of prisons as the logical completion of the unfinished liberation marked by the 13th Amendment to the US Constitution, which regulated, rather than ended slavery</w:t>
      </w:r>
      <w:r>
        <w:t xml:space="preserve">. In this sense, </w:t>
      </w:r>
      <w:r w:rsidRPr="00700A66">
        <w:rPr>
          <w:rStyle w:val="StyleUnderline"/>
          <w:highlight w:val="cyan"/>
        </w:rPr>
        <w:t>abolition of the</w:t>
      </w:r>
      <w:r w:rsidRPr="00700A66">
        <w:rPr>
          <w:rStyle w:val="StyleUnderline"/>
        </w:rPr>
        <w:t xml:space="preserve"> prison-industrial </w:t>
      </w:r>
      <w:r w:rsidRPr="00700A66">
        <w:rPr>
          <w:rStyle w:val="StyleUnderline"/>
          <w:highlight w:val="cyan"/>
        </w:rPr>
        <w:t>complex is</w:t>
      </w:r>
      <w:r w:rsidRPr="00C648F9">
        <w:rPr>
          <w:rStyle w:val="StyleUnderline"/>
        </w:rPr>
        <w:t xml:space="preserve"> seen as </w:t>
      </w:r>
      <w:r w:rsidRPr="00700A66">
        <w:rPr>
          <w:rStyle w:val="StyleUnderline"/>
          <w:highlight w:val="cyan"/>
        </w:rPr>
        <w:t xml:space="preserve">central to </w:t>
      </w:r>
      <w:r w:rsidRPr="00C648F9">
        <w:rPr>
          <w:rStyle w:val="StyleUnderline"/>
        </w:rPr>
        <w:t xml:space="preserve">contemporary </w:t>
      </w:r>
      <w:r w:rsidRPr="00700A66">
        <w:rPr>
          <w:rStyle w:val="StyleUnderline"/>
          <w:highlight w:val="cyan"/>
        </w:rPr>
        <w:t>struggles for racial justice.</w:t>
      </w:r>
    </w:p>
    <w:p w14:paraId="2D932BE5" w14:textId="77777777" w:rsidR="00396A77" w:rsidRDefault="00396A77" w:rsidP="00396A77">
      <w:r w:rsidRPr="00842169">
        <w:rPr>
          <w:rStyle w:val="StyleUnderline"/>
          <w:highlight w:val="cyan"/>
        </w:rPr>
        <w:t xml:space="preserve">Abolition exists in productive tension </w:t>
      </w:r>
      <w:r w:rsidRPr="00700A66">
        <w:rPr>
          <w:rStyle w:val="StyleUnderline"/>
          <w:highlight w:val="cyan"/>
        </w:rPr>
        <w:t>with efforts to reform the penal system</w:t>
      </w:r>
      <w:r w:rsidRPr="00700A66">
        <w:rPr>
          <w:rStyle w:val="StyleUnderline"/>
        </w:rPr>
        <w:t xml:space="preserve">. While abolitionists point out that </w:t>
      </w:r>
      <w:r w:rsidRPr="00700A66">
        <w:rPr>
          <w:rStyle w:val="StyleUnderline"/>
          <w:highlight w:val="cyan"/>
        </w:rPr>
        <w:t xml:space="preserve">reform in isolation of a broader </w:t>
      </w:r>
      <w:proofErr w:type="spellStart"/>
      <w:r w:rsidRPr="00700A66">
        <w:rPr>
          <w:rStyle w:val="StyleUnderline"/>
          <w:highlight w:val="cyan"/>
        </w:rPr>
        <w:t>decarcerative</w:t>
      </w:r>
      <w:proofErr w:type="spellEnd"/>
      <w:r w:rsidRPr="00700A66">
        <w:rPr>
          <w:rStyle w:val="StyleUnderline"/>
          <w:highlight w:val="cyan"/>
        </w:rPr>
        <w:t xml:space="preserve"> strategy serves to legitimate and even expand the prison-industrial complex,</w:t>
      </w:r>
      <w:r w:rsidRPr="00700A66">
        <w:rPr>
          <w:rStyle w:val="StyleUnderline"/>
        </w:rPr>
        <w:t xml:space="preserve"> we also work in solidarity with prisoners to challenge inhumane conditions inside. Described by Angela Y. Davis as </w:t>
      </w:r>
      <w:r w:rsidRPr="00700A66">
        <w:rPr>
          <w:rStyle w:val="StyleUnderline"/>
          <w:highlight w:val="cyan"/>
        </w:rPr>
        <w:t>‘non-reformist reforms’</w:t>
      </w:r>
      <w:r w:rsidRPr="00700A66">
        <w:rPr>
          <w:rStyle w:val="StyleUnderline"/>
        </w:rPr>
        <w:t xml:space="preserve">, these efforts </w:t>
      </w:r>
      <w:r w:rsidRPr="00700A66">
        <w:rPr>
          <w:rStyle w:val="StyleUnderline"/>
          <w:highlight w:val="cyan"/>
        </w:rPr>
        <w:t xml:space="preserve">are assessed </w:t>
      </w:r>
      <w:r w:rsidRPr="00700A66">
        <w:rPr>
          <w:rStyle w:val="StyleUnderline"/>
        </w:rPr>
        <w:t xml:space="preserve">first </w:t>
      </w:r>
      <w:r w:rsidRPr="00700A66">
        <w:rPr>
          <w:rStyle w:val="StyleUnderline"/>
          <w:highlight w:val="cyan"/>
        </w:rPr>
        <w:t>in terms of whether they contribute toward decreasing or increasing prison budgets and the reach of the criminal justice system</w:t>
      </w:r>
      <w:r w:rsidRPr="00700A66">
        <w:rPr>
          <w:rStyle w:val="StyleUnderline"/>
        </w:rPr>
        <w:t xml:space="preserve">. </w:t>
      </w:r>
      <w:r w:rsidRPr="00842169">
        <w:rPr>
          <w:rStyle w:val="StyleUnderline"/>
          <w:highlight w:val="cyan"/>
        </w:rPr>
        <w:t>For anti-prison activists, however, reform is not the primary objective.</w:t>
      </w:r>
      <w:r w:rsidRPr="00700A66">
        <w:rPr>
          <w:rStyle w:val="StyleUnderline"/>
        </w:rPr>
        <w:t xml:space="preserve"> </w:t>
      </w:r>
      <w:r w:rsidRPr="00842169">
        <w:rPr>
          <w:rStyle w:val="StyleUnderline"/>
          <w:highlight w:val="cyan"/>
        </w:rPr>
        <w:t>Rather we work toward dual priorities. First, we aim to transform popular consciousness, so that people can believe that a world without prisons is possible. Second, we take practical steps toward dismantling the prison-industrial complex</w:t>
      </w:r>
      <w:r>
        <w:t xml:space="preserve">. These steps include campaigns for a moratorium on prison expansion, </w:t>
      </w:r>
      <w:proofErr w:type="spellStart"/>
      <w:r>
        <w:t>mobilising</w:t>
      </w:r>
      <w:proofErr w:type="spellEnd"/>
      <w:r>
        <w:t xml:space="preserve"> community power to prevent the construction of proposed new prisons, shrinking the system through </w:t>
      </w:r>
      <w:proofErr w:type="spellStart"/>
      <w:r>
        <w:t>decarcerative</w:t>
      </w:r>
      <w:proofErr w:type="spellEnd"/>
      <w:r>
        <w:t xml:space="preserve"> efforts and creating community-based alternatives to imprisonment.</w:t>
      </w:r>
    </w:p>
    <w:p w14:paraId="2D1871E8" w14:textId="7BBBE1BA" w:rsidR="007A13B0" w:rsidRDefault="00396A77" w:rsidP="007A13B0">
      <w:r>
        <w:t xml:space="preserve">By helping the public to imagine the possibility of shrinking the prison-industrial complex and ending their reliance on imprisonment, the anti-prison movement has created a new political climate in which closing prisons is a viable solution to the current economic crisis. For a nation in which being ‘tough-on-crime’ has been a prerequisite for election, this is a significant achievement. Given the success of the US anti-prison movement in </w:t>
      </w:r>
      <w:proofErr w:type="spellStart"/>
      <w:r>
        <w:t>mobilising</w:t>
      </w:r>
      <w:proofErr w:type="spellEnd"/>
      <w:r>
        <w:t xml:space="preserve"> popular support to confront mass incarceration, academics and nonprofits should pay more attention to the role of popular movements in shaping criminal justice policy and consider how they might use their own resources to facilitate and support grassroots popular protest.</w:t>
      </w:r>
    </w:p>
    <w:p w14:paraId="42B02145" w14:textId="77777777" w:rsidR="00396A77" w:rsidRPr="00396A77" w:rsidRDefault="00396A77" w:rsidP="00396A77">
      <w:pPr>
        <w:pStyle w:val="Heading4"/>
      </w:pPr>
      <w:proofErr w:type="gramStart"/>
      <w:r w:rsidRPr="00396A77">
        <w:t>Perm</w:t>
      </w:r>
      <w:proofErr w:type="gramEnd"/>
      <w:r w:rsidRPr="00396A77">
        <w:t xml:space="preserve"> do both – the </w:t>
      </w:r>
      <w:proofErr w:type="spellStart"/>
      <w:r w:rsidRPr="00396A77">
        <w:t>aff</w:t>
      </w:r>
      <w:proofErr w:type="spellEnd"/>
      <w:r w:rsidRPr="00396A77">
        <w:t xml:space="preserve"> is in the direction of the alt. Moreover, the </w:t>
      </w:r>
      <w:proofErr w:type="spellStart"/>
      <w:r w:rsidRPr="00396A77">
        <w:t>aff</w:t>
      </w:r>
      <w:proofErr w:type="spellEnd"/>
      <w:r w:rsidRPr="00396A77">
        <w:t xml:space="preserve"> is a prerequisite to the alt – unionizing attempts get destroyed by the police.</w:t>
      </w:r>
    </w:p>
    <w:p w14:paraId="79F9206A" w14:textId="77777777" w:rsidR="00396A77" w:rsidRPr="00285074" w:rsidRDefault="00396A77" w:rsidP="00396A77">
      <w:pPr>
        <w:rPr>
          <w:b/>
          <w:bCs/>
          <w:sz w:val="26"/>
          <w:szCs w:val="26"/>
        </w:rPr>
      </w:pPr>
      <w:proofErr w:type="spellStart"/>
      <w:r w:rsidRPr="00285074">
        <w:rPr>
          <w:b/>
          <w:bCs/>
          <w:sz w:val="26"/>
          <w:szCs w:val="26"/>
        </w:rPr>
        <w:t>Maffea</w:t>
      </w:r>
      <w:proofErr w:type="spellEnd"/>
      <w:r w:rsidRPr="00285074">
        <w:rPr>
          <w:b/>
          <w:bCs/>
          <w:sz w:val="26"/>
          <w:szCs w:val="26"/>
        </w:rPr>
        <w:t>, revolutionary socialist, 20</w:t>
      </w:r>
    </w:p>
    <w:p w14:paraId="655D863B" w14:textId="77777777" w:rsidR="00396A77" w:rsidRPr="00285074" w:rsidRDefault="00396A77" w:rsidP="00396A77">
      <w:r>
        <w:t>[</w:t>
      </w:r>
      <w:proofErr w:type="spellStart"/>
      <w:r>
        <w:t>Carmin</w:t>
      </w:r>
      <w:proofErr w:type="spellEnd"/>
      <w:r>
        <w:t xml:space="preserve"> </w:t>
      </w:r>
      <w:proofErr w:type="spellStart"/>
      <w:r>
        <w:t>Maffea</w:t>
      </w:r>
      <w:proofErr w:type="spellEnd"/>
      <w:r>
        <w:t xml:space="preserve">, revolutionary socialist, 10 June 2020, </w:t>
      </w:r>
      <w:proofErr w:type="spellStart"/>
      <w:r>
        <w:t>LeftVoice</w:t>
      </w:r>
      <w:proofErr w:type="spellEnd"/>
      <w:r>
        <w:t xml:space="preserve">, “The Fight to Abolish the Police is the Fight to Abolish Capitalism”, </w:t>
      </w:r>
      <w:hyperlink r:id="rId38" w:history="1">
        <w:r w:rsidRPr="00427AA8">
          <w:rPr>
            <w:rStyle w:val="Hyperlink"/>
          </w:rPr>
          <w:t>https://www.leftvoice.org/the-fight-to-abolish-the-police-is-the-fight-to-abolish-capitalism //</w:t>
        </w:r>
      </w:hyperlink>
      <w:r>
        <w:t xml:space="preserve"> </w:t>
      </w:r>
      <w:proofErr w:type="spellStart"/>
      <w:r>
        <w:t>jmk</w:t>
      </w:r>
      <w:proofErr w:type="spellEnd"/>
      <w:r>
        <w:t>]</w:t>
      </w:r>
    </w:p>
    <w:p w14:paraId="4FF36BDC" w14:textId="77777777" w:rsidR="00396A77" w:rsidRPr="00285074" w:rsidRDefault="00396A77" w:rsidP="00396A77">
      <w:pPr>
        <w:rPr>
          <w:rStyle w:val="Emphasis"/>
        </w:rPr>
      </w:pPr>
      <w:r w:rsidRPr="00285074">
        <w:rPr>
          <w:rStyle w:val="Emphasis"/>
        </w:rPr>
        <w:t>Capitalism Needs Cops</w:t>
      </w:r>
    </w:p>
    <w:p w14:paraId="487DBC60" w14:textId="77777777" w:rsidR="00396A77" w:rsidRPr="00285074" w:rsidRDefault="00396A77" w:rsidP="00396A77">
      <w:pPr>
        <w:rPr>
          <w:rStyle w:val="StyleUnderline"/>
        </w:rPr>
      </w:pPr>
      <w:r w:rsidRPr="00285074">
        <w:rPr>
          <w:rStyle w:val="StyleUnderline"/>
        </w:rPr>
        <w:t xml:space="preserve">Police exist because </w:t>
      </w:r>
      <w:r w:rsidRPr="00285074">
        <w:rPr>
          <w:rStyle w:val="Emphasis"/>
        </w:rPr>
        <w:t>capitalism needs them</w:t>
      </w:r>
      <w:r>
        <w:t xml:space="preserve">. </w:t>
      </w:r>
      <w:r w:rsidRPr="00285074">
        <w:rPr>
          <w:rStyle w:val="StyleUnderline"/>
        </w:rPr>
        <w:t>Just as Southern slave owners used slave patrols to maintain their “private property,” the Northern bourgeoisie needed the police to repress strikers and send them back to work, to quash any challenge to the capitalist order, and to defend the private property of the means of production</w:t>
      </w:r>
      <w:r>
        <w:t xml:space="preserve">. </w:t>
      </w:r>
      <w:r w:rsidRPr="00285074">
        <w:rPr>
          <w:rStyle w:val="StyleUnderline"/>
        </w:rPr>
        <w:t xml:space="preserve">As industrialization increased capitalist profit, police also became necessary to repress the immigrant and native-born working class. </w:t>
      </w:r>
    </w:p>
    <w:p w14:paraId="1AB08678" w14:textId="77777777" w:rsidR="00396A77" w:rsidRDefault="00396A77" w:rsidP="00396A77">
      <w:r>
        <w:t xml:space="preserve">In the twentieth century, </w:t>
      </w:r>
      <w:r w:rsidRPr="00285074">
        <w:rPr>
          <w:rStyle w:val="StyleUnderline"/>
        </w:rPr>
        <w:t xml:space="preserve">there came a series of social upheavals in which workers organized to win greater rights on the job, more control of the workplace, and proper compensation for their work. In response, nearly every city developed a PD, and the bourgeoisie began to sic their repressive dogs on the working class. </w:t>
      </w:r>
      <w:r w:rsidRPr="00285074">
        <w:rPr>
          <w:rStyle w:val="Emphasis"/>
        </w:rPr>
        <w:t>Unionizing attempts were often quashed by police</w:t>
      </w:r>
      <w:r>
        <w:t xml:space="preserve">. Ideas spread about the “troublemaker” who would likely incite a workplace strike. For example, during the 1934 waterfront strike in San Francisco, police fired their shotguns into crowds of supporters and strikers and entered the union hall to further their attack. The police killed two people and were not arrested. Similar brutal actions occurred throughout the 20th century all over the country. </w:t>
      </w:r>
    </w:p>
    <w:p w14:paraId="01236A09" w14:textId="77777777" w:rsidR="00396A77" w:rsidRPr="00285074" w:rsidRDefault="00396A77" w:rsidP="00396A77">
      <w:pPr>
        <w:rPr>
          <w:rStyle w:val="StyleUnderline"/>
        </w:rPr>
      </w:pPr>
      <w:r w:rsidRPr="00285074">
        <w:rPr>
          <w:rStyle w:val="StyleUnderline"/>
        </w:rPr>
        <w:t>The current role of police is no different</w:t>
      </w:r>
      <w:r>
        <w:t xml:space="preserve">. </w:t>
      </w:r>
      <w:r w:rsidRPr="00285074">
        <w:rPr>
          <w:rStyle w:val="StyleUnderline"/>
        </w:rPr>
        <w:t>Around the world, the police terrorize working-class neighborhoods in the same way. Never was the inception or the practice of policing rooted in protecting people’s safety. Because the police were always intended to preserve capitalist private property, the solution to police terror is not better oversight or greater accountability</w:t>
      </w:r>
      <w:r>
        <w:t xml:space="preserve">. Rather, </w:t>
      </w:r>
      <w:r w:rsidRPr="00285074">
        <w:rPr>
          <w:rStyle w:val="Emphasis"/>
        </w:rPr>
        <w:t>the solution is the abolition of the racist system</w:t>
      </w:r>
      <w:r w:rsidRPr="00285074">
        <w:rPr>
          <w:rStyle w:val="StyleUnderline"/>
        </w:rPr>
        <w:t xml:space="preserve"> in which wealthy white men, many of whom inherited their property directly from the slave trade, aim to keep people in conditions of starvation, precarious shelter, fatigue, and alienation</w:t>
      </w:r>
      <w:r>
        <w:t xml:space="preserve">. </w:t>
      </w:r>
      <w:r w:rsidRPr="00285074">
        <w:rPr>
          <w:rStyle w:val="StyleUnderline"/>
        </w:rPr>
        <w:t xml:space="preserve">And the harsher the oppression, the more brutal the violence used to keep the working class “in their place.” </w:t>
      </w:r>
    </w:p>
    <w:p w14:paraId="46A796D6" w14:textId="77777777" w:rsidR="00396A77" w:rsidRPr="00B71740" w:rsidRDefault="00396A77" w:rsidP="00396A77"/>
    <w:p w14:paraId="26527918" w14:textId="77777777" w:rsidR="00396A77" w:rsidRPr="00B71740" w:rsidRDefault="00396A77" w:rsidP="00396A77"/>
    <w:p w14:paraId="44FC5B7F" w14:textId="77777777" w:rsidR="00396A77" w:rsidRDefault="00396A77" w:rsidP="00396A77">
      <w:pPr>
        <w:pStyle w:val="Heading3"/>
      </w:pPr>
      <w:r>
        <w:t>Do Both – Abolish ICE</w:t>
      </w:r>
    </w:p>
    <w:p w14:paraId="204EDF72" w14:textId="77777777" w:rsidR="00396A77" w:rsidRDefault="00396A77" w:rsidP="00396A77">
      <w:pPr>
        <w:pStyle w:val="Heading4"/>
      </w:pPr>
      <w:proofErr w:type="gramStart"/>
      <w:r>
        <w:t>Perm</w:t>
      </w:r>
      <w:proofErr w:type="gramEnd"/>
      <w:r>
        <w:t xml:space="preserve"> do both – </w:t>
      </w:r>
      <w:proofErr w:type="spellStart"/>
      <w:r>
        <w:t>aff</w:t>
      </w:r>
      <w:proofErr w:type="spellEnd"/>
      <w:r>
        <w:t xml:space="preserve"> spills up into the alt – also solves prison, police, borders, and more!</w:t>
      </w:r>
    </w:p>
    <w:p w14:paraId="0CDED6C2" w14:textId="77777777" w:rsidR="00396A77" w:rsidRDefault="00396A77" w:rsidP="00396A77">
      <w:pPr>
        <w:rPr>
          <w:rStyle w:val="Style13ptBold"/>
        </w:rPr>
      </w:pPr>
      <w:proofErr w:type="spellStart"/>
      <w:r>
        <w:rPr>
          <w:rStyle w:val="Style13ptBold"/>
        </w:rPr>
        <w:t>Ivysyn</w:t>
      </w:r>
      <w:proofErr w:type="spellEnd"/>
      <w:r>
        <w:rPr>
          <w:rStyle w:val="Style13ptBold"/>
        </w:rPr>
        <w:t>, 18</w:t>
      </w:r>
    </w:p>
    <w:p w14:paraId="5BE188BF" w14:textId="77777777" w:rsidR="00396A77" w:rsidRPr="00DF66D6" w:rsidRDefault="00396A77" w:rsidP="00396A77">
      <w:pPr>
        <w:rPr>
          <w:szCs w:val="20"/>
        </w:rPr>
      </w:pPr>
      <w:r>
        <w:rPr>
          <w:rStyle w:val="Style13ptBold"/>
          <w:b w:val="0"/>
          <w:bCs w:val="0"/>
          <w:sz w:val="22"/>
          <w:szCs w:val="20"/>
        </w:rPr>
        <w:t>[</w:t>
      </w:r>
      <w:proofErr w:type="spellStart"/>
      <w:r>
        <w:rPr>
          <w:rStyle w:val="Style13ptBold"/>
          <w:b w:val="0"/>
          <w:bCs w:val="0"/>
          <w:sz w:val="22"/>
          <w:szCs w:val="20"/>
        </w:rPr>
        <w:t>Ivysyn</w:t>
      </w:r>
      <w:proofErr w:type="spellEnd"/>
      <w:r>
        <w:rPr>
          <w:rStyle w:val="Style13ptBold"/>
          <w:b w:val="0"/>
          <w:bCs w:val="0"/>
          <w:sz w:val="22"/>
          <w:szCs w:val="20"/>
        </w:rPr>
        <w:t xml:space="preserve">, anonymous writer for </w:t>
      </w:r>
      <w:proofErr w:type="spellStart"/>
      <w:r>
        <w:rPr>
          <w:rStyle w:val="Style13ptBold"/>
          <w:b w:val="0"/>
          <w:bCs w:val="0"/>
          <w:sz w:val="22"/>
          <w:szCs w:val="20"/>
        </w:rPr>
        <w:t>libcom</w:t>
      </w:r>
      <w:proofErr w:type="spellEnd"/>
      <w:r>
        <w:rPr>
          <w:rStyle w:val="Style13ptBold"/>
          <w:b w:val="0"/>
          <w:bCs w:val="0"/>
          <w:sz w:val="22"/>
          <w:szCs w:val="20"/>
        </w:rPr>
        <w:t xml:space="preserve">, 1 August 2018, </w:t>
      </w:r>
      <w:proofErr w:type="spellStart"/>
      <w:r>
        <w:rPr>
          <w:rStyle w:val="Style13ptBold"/>
          <w:b w:val="0"/>
          <w:bCs w:val="0"/>
          <w:sz w:val="22"/>
          <w:szCs w:val="20"/>
        </w:rPr>
        <w:t>libcom</w:t>
      </w:r>
      <w:proofErr w:type="spellEnd"/>
      <w:r>
        <w:rPr>
          <w:rStyle w:val="Style13ptBold"/>
          <w:b w:val="0"/>
          <w:bCs w:val="0"/>
          <w:sz w:val="22"/>
          <w:szCs w:val="20"/>
        </w:rPr>
        <w:t xml:space="preserve">, “Abolish ICE? Yea, but…”, </w:t>
      </w:r>
      <w:hyperlink r:id="rId39" w:history="1">
        <w:r w:rsidRPr="00C34F66">
          <w:rPr>
            <w:rStyle w:val="Hyperlink"/>
            <w:szCs w:val="20"/>
          </w:rPr>
          <w:t>https://libcom.org/blog/abolish-ice-yea-31072018 //</w:t>
        </w:r>
      </w:hyperlink>
      <w:r>
        <w:rPr>
          <w:rStyle w:val="Style13ptBold"/>
          <w:b w:val="0"/>
          <w:bCs w:val="0"/>
          <w:sz w:val="22"/>
          <w:szCs w:val="20"/>
        </w:rPr>
        <w:t xml:space="preserve"> </w:t>
      </w:r>
      <w:proofErr w:type="spellStart"/>
      <w:r>
        <w:rPr>
          <w:rStyle w:val="Style13ptBold"/>
          <w:b w:val="0"/>
          <w:bCs w:val="0"/>
          <w:sz w:val="22"/>
          <w:szCs w:val="20"/>
        </w:rPr>
        <w:t>jmk</w:t>
      </w:r>
      <w:proofErr w:type="spellEnd"/>
      <w:r>
        <w:rPr>
          <w:rStyle w:val="Style13ptBold"/>
          <w:b w:val="0"/>
          <w:bCs w:val="0"/>
          <w:sz w:val="22"/>
          <w:szCs w:val="20"/>
        </w:rPr>
        <w:t>]</w:t>
      </w:r>
    </w:p>
    <w:p w14:paraId="7647F108" w14:textId="77777777" w:rsidR="00396A77" w:rsidRPr="00DF66D6" w:rsidRDefault="00396A77" w:rsidP="00396A77">
      <w:pPr>
        <w:rPr>
          <w:rStyle w:val="Emphasis"/>
        </w:rPr>
      </w:pPr>
      <w:r w:rsidRPr="00DF66D6">
        <w:rPr>
          <w:rStyle w:val="Emphasis"/>
        </w:rPr>
        <w:t>Abolish ICE and The Whole System</w:t>
      </w:r>
    </w:p>
    <w:p w14:paraId="40F6C474" w14:textId="77777777" w:rsidR="00396A77" w:rsidRPr="00DF66D6" w:rsidRDefault="00396A77" w:rsidP="00396A77">
      <w:pPr>
        <w:rPr>
          <w:rStyle w:val="StyleUnderline"/>
        </w:rPr>
      </w:pPr>
      <w:r>
        <w:t xml:space="preserve">Right </w:t>
      </w:r>
      <w:proofErr w:type="gramStart"/>
      <w:r>
        <w:t>now</w:t>
      </w:r>
      <w:proofErr w:type="gramEnd"/>
      <w:r>
        <w:t xml:space="preserve"> undocumented immigrants and refugees are being repressed as a result of the unholy merger of the nation state, capitalism, and racism. Simply abolishing ICE will not get rid of this hydra, it existed long before ICE and if abolishing ICE is all we are willing to do will exist long after it. </w:t>
      </w:r>
      <w:r w:rsidRPr="00DF66D6">
        <w:rPr>
          <w:rStyle w:val="StyleUnderline"/>
        </w:rPr>
        <w:t xml:space="preserve">ICE abolition could be a radical demand which leads into a </w:t>
      </w:r>
      <w:r w:rsidRPr="00DF66D6">
        <w:rPr>
          <w:rStyle w:val="Emphasis"/>
        </w:rPr>
        <w:t>call for the abolition of capitalism</w:t>
      </w:r>
      <w:r w:rsidRPr="00DF66D6">
        <w:rPr>
          <w:rStyle w:val="StyleUnderline"/>
        </w:rPr>
        <w:t>, states, and racism, but has generally been employed as a fashionable activist slogan with little meaning.</w:t>
      </w:r>
      <w:r>
        <w:t xml:space="preserve"> Alexandria Ortiz said in an interview with Jeremy </w:t>
      </w:r>
      <w:proofErr w:type="spellStart"/>
      <w:r>
        <w:t>Scahill</w:t>
      </w:r>
      <w:proofErr w:type="spellEnd"/>
      <w:r>
        <w:t xml:space="preserve"> that her vision of abolishing ICE is one where ICE is replaced with more competent and supposedly more humane mechanisms of national security based in the community. The plan of people such as Ms. Ortiz is to change remarkably little, </w:t>
      </w:r>
      <w:r w:rsidRPr="00DF66D6">
        <w:rPr>
          <w:rStyle w:val="StyleUnderline"/>
        </w:rPr>
        <w:t xml:space="preserve">to abolish ICE and in </w:t>
      </w:r>
      <w:proofErr w:type="spellStart"/>
      <w:r w:rsidRPr="00DF66D6">
        <w:rPr>
          <w:rStyle w:val="StyleUnderline"/>
        </w:rPr>
        <w:t>it’s</w:t>
      </w:r>
      <w:proofErr w:type="spellEnd"/>
      <w:r w:rsidRPr="00DF66D6">
        <w:rPr>
          <w:rStyle w:val="StyleUnderline"/>
        </w:rPr>
        <w:t xml:space="preserve"> place even embolden the security state with thin assurances that this time, borders, jails, detention, and standing armies will somehow work in the interests of oppressed people.</w:t>
      </w:r>
    </w:p>
    <w:p w14:paraId="55DB7C6B" w14:textId="77777777" w:rsidR="00396A77" w:rsidRPr="005449DE" w:rsidRDefault="00396A77" w:rsidP="00396A77">
      <w:r w:rsidRPr="00DF66D6">
        <w:rPr>
          <w:rStyle w:val="StyleUnderline"/>
        </w:rPr>
        <w:t>If you want the suffering of undocumented immigrant children to end then yes, ICE needs to be trashed, but so does racism, capitalism, and the nation state</w:t>
      </w:r>
      <w:r>
        <w:t xml:space="preserve">. A new society needs to replace these systems. This is a society with no borders, no states, and no xenophobia. This society must be organized as a global human community with no distinct social classes, no powerful/powerless dichotomy, and no oppression </w:t>
      </w:r>
      <w:proofErr w:type="gramStart"/>
      <w:r>
        <w:t>what so ever</w:t>
      </w:r>
      <w:proofErr w:type="gramEnd"/>
      <w:r>
        <w:t>. Only a Libertarian Communist society can attain justice for humanity.</w:t>
      </w:r>
    </w:p>
    <w:p w14:paraId="6040EC63" w14:textId="77777777" w:rsidR="00396A77" w:rsidRPr="00BD52EA" w:rsidRDefault="00396A77" w:rsidP="00396A77">
      <w:pPr>
        <w:jc w:val="center"/>
      </w:pPr>
    </w:p>
    <w:p w14:paraId="35B971CD" w14:textId="77777777" w:rsidR="00396A77" w:rsidRDefault="00396A77" w:rsidP="00396A77">
      <w:pPr>
        <w:pStyle w:val="Heading3"/>
      </w:pPr>
      <w:r>
        <w:t>Do Both – Racism Advantage</w:t>
      </w:r>
    </w:p>
    <w:p w14:paraId="264F852A" w14:textId="77777777" w:rsidR="00396A77" w:rsidRDefault="00396A77" w:rsidP="00396A77">
      <w:pPr>
        <w:pStyle w:val="Heading4"/>
        <w:rPr>
          <w:rStyle w:val="StyleUnderline"/>
          <w:sz w:val="26"/>
          <w:u w:val="none"/>
        </w:rPr>
      </w:pPr>
      <w:r>
        <w:rPr>
          <w:rStyle w:val="StyleUnderline"/>
          <w:sz w:val="26"/>
          <w:u w:val="none"/>
        </w:rPr>
        <w:t xml:space="preserve">Racism and capitalism are supplemental – the struggle against each individually is also the struggle against the other. In a sense, capitalism is the root cause of racism. </w:t>
      </w:r>
    </w:p>
    <w:p w14:paraId="53B45EDE" w14:textId="77777777" w:rsidR="00396A77" w:rsidRDefault="00396A77" w:rsidP="00396A77"/>
    <w:p w14:paraId="49A856D8" w14:textId="77777777" w:rsidR="00396A77" w:rsidRDefault="00396A77" w:rsidP="00396A77">
      <w:pPr>
        <w:rPr>
          <w:rStyle w:val="Style13ptBold"/>
        </w:rPr>
      </w:pPr>
      <w:r>
        <w:rPr>
          <w:rStyle w:val="Style13ptBold"/>
        </w:rPr>
        <w:t>Wolff, Professor of economics emeritus at the University of Massachusetts, 18</w:t>
      </w:r>
    </w:p>
    <w:p w14:paraId="5A188165" w14:textId="77777777" w:rsidR="00396A77" w:rsidRPr="007D2EA6" w:rsidRDefault="00396A77" w:rsidP="00396A77">
      <w:pPr>
        <w:rPr>
          <w:rStyle w:val="Style13ptBold"/>
          <w:b w:val="0"/>
          <w:bCs w:val="0"/>
          <w:sz w:val="22"/>
          <w:szCs w:val="20"/>
        </w:rPr>
      </w:pPr>
      <w:r>
        <w:rPr>
          <w:rStyle w:val="Style13ptBold"/>
          <w:b w:val="0"/>
          <w:bCs w:val="0"/>
          <w:sz w:val="22"/>
          <w:szCs w:val="20"/>
        </w:rPr>
        <w:t xml:space="preserve">[Richard D. Wolff, professor of economics emeritus at the University of Massachusetts, visiting professor in the graduate program in international affairs of the New School University, 18 July 2018, </w:t>
      </w:r>
      <w:proofErr w:type="spellStart"/>
      <w:r>
        <w:rPr>
          <w:rStyle w:val="Style13ptBold"/>
          <w:b w:val="0"/>
          <w:bCs w:val="0"/>
          <w:sz w:val="22"/>
          <w:szCs w:val="20"/>
        </w:rPr>
        <w:t>CommonDreams</w:t>
      </w:r>
      <w:proofErr w:type="spellEnd"/>
      <w:r>
        <w:rPr>
          <w:rStyle w:val="Style13ptBold"/>
          <w:b w:val="0"/>
          <w:bCs w:val="0"/>
          <w:sz w:val="22"/>
          <w:szCs w:val="20"/>
        </w:rPr>
        <w:t xml:space="preserve">, “The Capitalism/Racism Partnership”, </w:t>
      </w:r>
      <w:hyperlink r:id="rId40" w:history="1">
        <w:r w:rsidRPr="00C34F66">
          <w:rPr>
            <w:rStyle w:val="Hyperlink"/>
            <w:szCs w:val="20"/>
          </w:rPr>
          <w:t>https://www.commondreams.org/views/2018/07/18/capitalismracism-partnership //</w:t>
        </w:r>
      </w:hyperlink>
      <w:r>
        <w:rPr>
          <w:rStyle w:val="Style13ptBold"/>
          <w:b w:val="0"/>
          <w:bCs w:val="0"/>
          <w:sz w:val="22"/>
          <w:szCs w:val="20"/>
        </w:rPr>
        <w:t xml:space="preserve"> </w:t>
      </w:r>
      <w:proofErr w:type="spellStart"/>
      <w:r>
        <w:rPr>
          <w:rStyle w:val="Style13ptBold"/>
          <w:b w:val="0"/>
          <w:bCs w:val="0"/>
          <w:sz w:val="22"/>
          <w:szCs w:val="20"/>
        </w:rPr>
        <w:t>jmk</w:t>
      </w:r>
      <w:proofErr w:type="spellEnd"/>
      <w:r>
        <w:rPr>
          <w:rStyle w:val="Style13ptBold"/>
          <w:b w:val="0"/>
          <w:bCs w:val="0"/>
          <w:sz w:val="22"/>
          <w:szCs w:val="20"/>
        </w:rPr>
        <w:t>]</w:t>
      </w:r>
    </w:p>
    <w:p w14:paraId="7928F33A" w14:textId="77777777" w:rsidR="00396A77" w:rsidRPr="00DF66D6" w:rsidRDefault="00396A77" w:rsidP="00396A77">
      <w:pPr>
        <w:rPr>
          <w:rStyle w:val="StyleUnderline"/>
        </w:rPr>
      </w:pPr>
      <w:r w:rsidRPr="00DF66D6">
        <w:rPr>
          <w:rStyle w:val="StyleUnderline"/>
        </w:rPr>
        <w:t xml:space="preserve">Racism in the US had settled deeply into the </w:t>
      </w:r>
      <w:r w:rsidRPr="00DF66D6">
        <w:rPr>
          <w:rStyle w:val="Emphasis"/>
        </w:rPr>
        <w:t>economics,</w:t>
      </w:r>
      <w:r>
        <w:t xml:space="preserve"> </w:t>
      </w:r>
      <w:proofErr w:type="gramStart"/>
      <w:r w:rsidRPr="00DF66D6">
        <w:rPr>
          <w:rStyle w:val="StyleUnderline"/>
        </w:rPr>
        <w:t>politics</w:t>
      </w:r>
      <w:proofErr w:type="gramEnd"/>
      <w:r w:rsidRPr="00DF66D6">
        <w:rPr>
          <w:rStyle w:val="StyleUnderline"/>
        </w:rPr>
        <w:t xml:space="preserve"> and culture of the US since its inception</w:t>
      </w:r>
      <w:r>
        <w:t xml:space="preserve">. </w:t>
      </w:r>
      <w:r w:rsidRPr="00DF66D6">
        <w:rPr>
          <w:rStyle w:val="Emphasis"/>
        </w:rPr>
        <w:t>It had adjusted itself to capitalism and vice-versa</w:t>
      </w:r>
      <w:r>
        <w:t xml:space="preserve">. </w:t>
      </w:r>
      <w:r w:rsidRPr="00DF66D6">
        <w:rPr>
          <w:rStyle w:val="StyleUnderline"/>
        </w:rPr>
        <w:t>Their interdependence or partnership was deeply structured. Thus, for example, US capitalism could use racism to solve the problems of two of its worst features: instability and inequality</w:t>
      </w:r>
      <w:r>
        <w:t xml:space="preserve">. </w:t>
      </w:r>
      <w:r w:rsidRPr="00DF66D6">
        <w:rPr>
          <w:rStyle w:val="StyleUnderline"/>
        </w:rPr>
        <w:t>The business cycles ever besetting capitalism threatened the entire working class with periodic unemployment, poverty, etc.</w:t>
      </w:r>
      <w:r>
        <w:t xml:space="preserve"> </w:t>
      </w:r>
      <w:r w:rsidRPr="00DF66D6">
        <w:rPr>
          <w:rStyle w:val="StyleUnderline"/>
        </w:rPr>
        <w:t>That constant threat—as well as the recurring downturns themselves—risked provoking working class opposition to capitalism as a system</w:t>
      </w:r>
      <w:r>
        <w:t xml:space="preserve">. </w:t>
      </w:r>
      <w:r w:rsidRPr="00DF66D6">
        <w:rPr>
          <w:rStyle w:val="Emphasis"/>
        </w:rPr>
        <w:t xml:space="preserve">Racism facilitated offloading instability’s risks and costs onto the </w:t>
      </w:r>
      <w:proofErr w:type="gramStart"/>
      <w:r w:rsidRPr="00DF66D6">
        <w:rPr>
          <w:rStyle w:val="Emphasis"/>
        </w:rPr>
        <w:t>African-American</w:t>
      </w:r>
      <w:proofErr w:type="gramEnd"/>
      <w:r w:rsidRPr="00DF66D6">
        <w:rPr>
          <w:rStyle w:val="Emphasis"/>
        </w:rPr>
        <w:t xml:space="preserve"> community</w:t>
      </w:r>
      <w:r w:rsidRPr="00DF66D6">
        <w:rPr>
          <w:rStyle w:val="StyleUnderline"/>
        </w:rPr>
        <w:t xml:space="preserve"> that was last hired, first fired. </w:t>
      </w:r>
      <w:r>
        <w:t xml:space="preserve">A large part of the white population could thus escape capitalism’s instability or suffer less from it. </w:t>
      </w:r>
      <w:r w:rsidRPr="00DF66D6">
        <w:rPr>
          <w:rStyle w:val="StyleUnderline"/>
        </w:rPr>
        <w:t xml:space="preserve">Racist arguments then blamed </w:t>
      </w:r>
      <w:proofErr w:type="gramStart"/>
      <w:r w:rsidRPr="00DF66D6">
        <w:rPr>
          <w:rStyle w:val="StyleUnderline"/>
        </w:rPr>
        <w:t>African-Americans</w:t>
      </w:r>
      <w:proofErr w:type="gramEnd"/>
      <w:r w:rsidRPr="00DF66D6">
        <w:rPr>
          <w:rStyle w:val="StyleUnderline"/>
        </w:rPr>
        <w:t xml:space="preserve"> for their unemployment and poverty by contrasting it with that of most whites. </w:t>
      </w:r>
      <w:r w:rsidRPr="00DF66D6">
        <w:rPr>
          <w:rStyle w:val="Emphasis"/>
        </w:rPr>
        <w:t>Racism and capitalism reinforced one another in this way.</w:t>
      </w:r>
    </w:p>
    <w:p w14:paraId="3307FBB8" w14:textId="77777777" w:rsidR="00396A77" w:rsidRPr="00DF66D6" w:rsidRDefault="00396A77" w:rsidP="00396A77">
      <w:pPr>
        <w:rPr>
          <w:rStyle w:val="StyleUnderline"/>
        </w:rPr>
      </w:pPr>
      <w:r>
        <w:t xml:space="preserve">In parallel fashion, capitalism’s incessantly rising inequality threatens the entire working class with relative and often also absolute poverty. </w:t>
      </w:r>
      <w:r w:rsidRPr="00DF66D6">
        <w:rPr>
          <w:rStyle w:val="StyleUnderline"/>
        </w:rPr>
        <w:t xml:space="preserve">Racism assigns </w:t>
      </w:r>
      <w:proofErr w:type="gramStart"/>
      <w:r w:rsidRPr="00DF66D6">
        <w:rPr>
          <w:rStyle w:val="StyleUnderline"/>
        </w:rPr>
        <w:t>African-Americans</w:t>
      </w:r>
      <w:proofErr w:type="gramEnd"/>
      <w:r w:rsidRPr="00DF66D6">
        <w:rPr>
          <w:rStyle w:val="StyleUnderline"/>
        </w:rPr>
        <w:t xml:space="preserve"> to the bottom of the income and wealth distributions</w:t>
      </w:r>
      <w:r>
        <w:t xml:space="preserve"> (via racist hiring, housing, schooling, public policies, and attitudes). Many </w:t>
      </w:r>
      <w:r w:rsidRPr="00DF66D6">
        <w:rPr>
          <w:rStyle w:val="Emphasis"/>
        </w:rPr>
        <w:t>whites feel less threatened</w:t>
      </w:r>
      <w:r w:rsidRPr="00DF66D6">
        <w:rPr>
          <w:rStyle w:val="StyleUnderline"/>
        </w:rPr>
        <w:t xml:space="preserve"> by capitalism’s drive to ever greater inequality because a disproportionate share of that inequality is dumped onto the </w:t>
      </w:r>
      <w:proofErr w:type="gramStart"/>
      <w:r w:rsidRPr="00DF66D6">
        <w:rPr>
          <w:rStyle w:val="StyleUnderline"/>
        </w:rPr>
        <w:t>African-American</w:t>
      </w:r>
      <w:proofErr w:type="gramEnd"/>
      <w:r w:rsidRPr="00DF66D6">
        <w:rPr>
          <w:rStyle w:val="StyleUnderline"/>
        </w:rPr>
        <w:t xml:space="preserve"> community. Whites have a constant exhibit of “it could be worse” flowing from that community’s living conditions.</w:t>
      </w:r>
    </w:p>
    <w:p w14:paraId="5450A13A" w14:textId="77777777" w:rsidR="00396A77" w:rsidRDefault="00396A77" w:rsidP="00396A77">
      <w:r>
        <w:t xml:space="preserve">A partnership between anti-capitalism and anti-racism within social movements and in public discourse could dissolve the mutual reinforcement between racism and capitalism and thereby advance progressive social change. Today’s capitalism includes contradictions pushing toward that dissolution. Long-term wage stagnation and profit-driven technical changes are subjecting more and more whites to conditions previously limited largely to </w:t>
      </w:r>
      <w:proofErr w:type="gramStart"/>
      <w:r>
        <w:t>African-Americans</w:t>
      </w:r>
      <w:proofErr w:type="gramEnd"/>
      <w:r>
        <w:t xml:space="preserve">. Hence the household disintegrations, drug dependencies, etc. long afflicting </w:t>
      </w:r>
      <w:proofErr w:type="gramStart"/>
      <w:r>
        <w:t>African-Americans</w:t>
      </w:r>
      <w:proofErr w:type="gramEnd"/>
      <w:r>
        <w:t xml:space="preserve"> are increasingly suffered among whites as well.</w:t>
      </w:r>
    </w:p>
    <w:p w14:paraId="71CF8F0F" w14:textId="4DC69376" w:rsidR="00396A77" w:rsidRDefault="00396A77" w:rsidP="007A13B0">
      <w:r w:rsidRPr="007D2EA6">
        <w:rPr>
          <w:rStyle w:val="StyleUnderline"/>
        </w:rPr>
        <w:t xml:space="preserve">The resurgence of </w:t>
      </w:r>
      <w:proofErr w:type="gramStart"/>
      <w:r w:rsidRPr="007D2EA6">
        <w:rPr>
          <w:rStyle w:val="StyleUnderline"/>
        </w:rPr>
        <w:t>white-supremacy</w:t>
      </w:r>
      <w:proofErr w:type="gramEnd"/>
      <w:r w:rsidRPr="007D2EA6">
        <w:rPr>
          <w:rStyle w:val="StyleUnderline"/>
        </w:rPr>
        <w:t xml:space="preserve"> represents anxiety about descent into conditions that capitalism and racism had earlier let most whites escape. It is the other side of whites’ recognizing their basic employee position within capitalism as shared with </w:t>
      </w:r>
      <w:proofErr w:type="gramStart"/>
      <w:r w:rsidRPr="007D2EA6">
        <w:rPr>
          <w:rStyle w:val="StyleUnderline"/>
        </w:rPr>
        <w:t>African-Americans</w:t>
      </w:r>
      <w:proofErr w:type="gramEnd"/>
      <w:r w:rsidRPr="007D2EA6">
        <w:rPr>
          <w:rStyle w:val="StyleUnderline"/>
        </w:rPr>
        <w:t>. Capitalism’s current development</w:t>
      </w:r>
      <w:r>
        <w:t xml:space="preserve"> (the rush to privatize, cut taxes, export jobs, automate, etc.) </w:t>
      </w:r>
      <w:r w:rsidRPr="007D2EA6">
        <w:rPr>
          <w:rStyle w:val="StyleUnderline"/>
        </w:rPr>
        <w:t>drives conservatives</w:t>
      </w:r>
      <w:r>
        <w:t xml:space="preserve"> (not just Trump) </w:t>
      </w:r>
      <w:r w:rsidRPr="007D2EA6">
        <w:rPr>
          <w:rStyle w:val="StyleUnderline"/>
        </w:rPr>
        <w:t xml:space="preserve">to </w:t>
      </w:r>
      <w:r w:rsidRPr="007D2EA6">
        <w:rPr>
          <w:rStyle w:val="Emphasis"/>
        </w:rPr>
        <w:t xml:space="preserve">cultivate </w:t>
      </w:r>
      <w:proofErr w:type="gramStart"/>
      <w:r w:rsidRPr="007D2EA6">
        <w:rPr>
          <w:rStyle w:val="Emphasis"/>
        </w:rPr>
        <w:t>white-supremacy</w:t>
      </w:r>
      <w:proofErr w:type="gramEnd"/>
      <w:r>
        <w:t xml:space="preserve"> </w:t>
      </w:r>
      <w:r w:rsidRPr="007D2EA6">
        <w:rPr>
          <w:rStyle w:val="StyleUnderline"/>
        </w:rPr>
        <w:t>against the growing working class solidarity the system itself generates.</w:t>
      </w:r>
      <w:r>
        <w:t xml:space="preserve"> In the light of DuBois’s concept of capitalism’s “self-destruction,” might today’s polarizing politics (Trump), ideologies, culture and economy be its multiple signs?</w:t>
      </w:r>
    </w:p>
    <w:p w14:paraId="54BA919E" w14:textId="6E3864EF" w:rsidR="00D72CAA" w:rsidRDefault="00D72CAA" w:rsidP="00D72CAA">
      <w:pPr>
        <w:pStyle w:val="Heading3"/>
      </w:pPr>
      <w:r>
        <w:t>Capitalism inevitable</w:t>
      </w:r>
    </w:p>
    <w:p w14:paraId="14713224" w14:textId="77777777" w:rsidR="00D72CAA" w:rsidRPr="00565A74" w:rsidRDefault="00D72CAA" w:rsidP="00D72CAA"/>
    <w:p w14:paraId="559D5D74" w14:textId="77777777" w:rsidR="00D72CAA" w:rsidRPr="00565A74" w:rsidRDefault="00D72CAA" w:rsidP="00D72CAA">
      <w:pPr>
        <w:pStyle w:val="Heading4"/>
      </w:pPr>
      <w:r w:rsidRPr="00565A74">
        <w:t>Greed and capitalism are inevitable – the concepts of property rights and free trade are engrained in our psyche</w:t>
      </w:r>
    </w:p>
    <w:p w14:paraId="111704D5" w14:textId="77777777" w:rsidR="00D72CAA" w:rsidRPr="00565A74" w:rsidRDefault="00D72CAA" w:rsidP="00D72CAA">
      <w:pPr>
        <w:rPr>
          <w:rStyle w:val="Style13ptBold"/>
        </w:rPr>
      </w:pPr>
      <w:r w:rsidRPr="00565A74">
        <w:rPr>
          <w:rStyle w:val="Style13ptBold"/>
        </w:rPr>
        <w:t xml:space="preserve">Wilkinson ‘5 </w:t>
      </w:r>
    </w:p>
    <w:p w14:paraId="3B21231D" w14:textId="77777777" w:rsidR="00D72CAA" w:rsidRPr="00565A74" w:rsidRDefault="00D72CAA" w:rsidP="00D72CAA">
      <w:r w:rsidRPr="00565A74">
        <w:t xml:space="preserve">(Will, policy </w:t>
      </w:r>
      <w:proofErr w:type="spellStart"/>
      <w:r w:rsidRPr="00565A74">
        <w:t>analyst@CATO</w:t>
      </w:r>
      <w:proofErr w:type="spellEnd"/>
      <w:r w:rsidRPr="00565A74">
        <w:t xml:space="preserve">, CATO Policy Report, XXVII(1), January/February, </w:t>
      </w:r>
      <w:hyperlink r:id="rId41" w:history="1">
        <w:r w:rsidRPr="00565A74">
          <w:rPr>
            <w:rStyle w:val="Hyperlink"/>
          </w:rPr>
          <w:t>http://www.cato.org/research/articles/wilkinson-050201.html</w:t>
        </w:r>
      </w:hyperlink>
      <w:r w:rsidRPr="00565A74">
        <w:t>, accessed: 29 June 2011, JT)</w:t>
      </w:r>
    </w:p>
    <w:p w14:paraId="014CF12C" w14:textId="77777777" w:rsidR="00D72CAA" w:rsidRDefault="00D72CAA" w:rsidP="00D72CAA">
      <w:r w:rsidRPr="00B97C30">
        <w:t xml:space="preserve">Perhaps </w:t>
      </w:r>
      <w:r w:rsidRPr="00971926">
        <w:rPr>
          <w:rStyle w:val="underline"/>
        </w:rPr>
        <w:t xml:space="preserve">the most depressing lesson of evolutionary psychology </w:t>
      </w:r>
      <w:r w:rsidRPr="00B97C30">
        <w:t xml:space="preserve">for politics </w:t>
      </w:r>
      <w:r w:rsidRPr="00971926">
        <w:rPr>
          <w:rStyle w:val="underline"/>
        </w:rPr>
        <w:t>is</w:t>
      </w:r>
      <w:r w:rsidRPr="00B97C30">
        <w:t xml:space="preserve"> found in its account of </w:t>
      </w:r>
      <w:r w:rsidRPr="00971926">
        <w:rPr>
          <w:rStyle w:val="underline"/>
        </w:rPr>
        <w:t>the deep-seated human capacity for envy</w:t>
      </w:r>
      <w:r w:rsidRPr="00B97C30">
        <w:t xml:space="preserve"> and, related, of our difficulty in understanding the idea of gains from trade and increases in productivity—the idea of an ever-expanding "pie" of wealth.  There is evidence that greater skill and initiative could lead to higher status and bigger shares of resources for an individual in the EEA. But because of the social nature of hunting and gathering, the fact that food spoiled quickly, and the utter absence of privacy, the benefits of individual success in hunting or foraging could not be easily internalized by the individual, and were expected to be shared. The EEA was for the most part a zero-sum world, where increases in total wealth through invention, investment, and extended economic exchange were totally unknown. </w:t>
      </w:r>
      <w:r w:rsidRPr="00971926">
        <w:rPr>
          <w:rStyle w:val="underline"/>
        </w:rPr>
        <w:t>More for you was less for me.</w:t>
      </w:r>
      <w:r w:rsidRPr="00B97C30">
        <w:t xml:space="preserve"> Therefore, if anyone managed to acquire a great deal more than anyone else, that was pretty good evidence that theirs was a stash of ill-gotten gains, acquired by cheating, stealing, raw force, or, at best, sheer luck. Envy of the disproportionately wealthy may have helped to reinforce generally adaptive norms of sharing and to help those of lower status on the dominance hierarchy guard against further predation by those able to amass power.  Our zero-sum mentality makes it hard for us to understand how trade and investment can increase the amount of total wealth. We are thus ill-equipped to easily understand our own economic system.  These features of human nature—that we are coalitional, hierarchical, and envious zero-sum thinkers—would seem to make liberal capitalism extremely unlikely. And it is. However, </w:t>
      </w:r>
      <w:r w:rsidRPr="00971926">
        <w:rPr>
          <w:rStyle w:val="underline"/>
        </w:rPr>
        <w:t>the benefits of a liberal market order can be seen in</w:t>
      </w:r>
      <w:r w:rsidRPr="00B97C30">
        <w:t xml:space="preserve"> a few further </w:t>
      </w:r>
      <w:r w:rsidRPr="00971926">
        <w:rPr>
          <w:rStyle w:val="underline"/>
        </w:rPr>
        <w:t>features of the human mind and social organization</w:t>
      </w:r>
      <w:r w:rsidRPr="00B97C30">
        <w:t xml:space="preserve"> in the EEA.  </w:t>
      </w:r>
      <w:r w:rsidRPr="00971926">
        <w:rPr>
          <w:rStyle w:val="underline"/>
        </w:rPr>
        <w:t xml:space="preserve">Property Rights are </w:t>
      </w:r>
      <w:proofErr w:type="gramStart"/>
      <w:r w:rsidRPr="00971926">
        <w:rPr>
          <w:rStyle w:val="underline"/>
        </w:rPr>
        <w:t>Natural</w:t>
      </w:r>
      <w:r w:rsidRPr="00B97C30">
        <w:t xml:space="preserve">  The</w:t>
      </w:r>
      <w:proofErr w:type="gramEnd"/>
      <w:r w:rsidRPr="00B97C30">
        <w:t xml:space="preserve"> problem of distributing scarce resources can be handled in part by implicitly coercive allocative hierarchies. An alternative solution to the problem of distribution is the recognition and enforcement of property rights. </w:t>
      </w:r>
      <w:r w:rsidRPr="00971926">
        <w:rPr>
          <w:rStyle w:val="underline"/>
        </w:rPr>
        <w:t>Property rights are prefigured in nature by the way animals mark out territories</w:t>
      </w:r>
      <w:r w:rsidRPr="00B97C30">
        <w:t xml:space="preserve"> for their exclusive use in foraging, hunting, and mating. Recognition of such rudimentary claims to control and exclude minimizes costly conflict, which by itself provides a strong evolutionary reason to look for innate tendencies to recognize and respect norms of property.  New scientific research provides even stronger evidence for the existence of such property "instincts." For example, recent experimental work by Oliver Goodenough, a legal theorist, and Christine </w:t>
      </w:r>
      <w:proofErr w:type="spellStart"/>
      <w:r w:rsidRPr="00B97C30">
        <w:t>Prehn</w:t>
      </w:r>
      <w:proofErr w:type="spellEnd"/>
      <w:r w:rsidRPr="00B97C30">
        <w:t xml:space="preserve">, a neuroscientist, suggests that </w:t>
      </w:r>
      <w:r w:rsidRPr="00971926">
        <w:rPr>
          <w:rStyle w:val="underline"/>
        </w:rPr>
        <w:t xml:space="preserve">the human mind evolved specialized modules for making judgments about moral transgressions, and transgressions against </w:t>
      </w:r>
      <w:proofErr w:type="gramStart"/>
      <w:r w:rsidRPr="00971926">
        <w:rPr>
          <w:rStyle w:val="underline"/>
        </w:rPr>
        <w:t>property in particular</w:t>
      </w:r>
      <w:proofErr w:type="gramEnd"/>
      <w:r w:rsidRPr="00971926">
        <w:rPr>
          <w:rStyle w:val="underline"/>
        </w:rPr>
        <w:t>.</w:t>
      </w:r>
      <w:r w:rsidRPr="00B97C30">
        <w:t xml:space="preserve">  Evolutionary psychology can help us to understand that </w:t>
      </w:r>
      <w:r w:rsidRPr="00971926">
        <w:rPr>
          <w:rStyle w:val="underline"/>
        </w:rPr>
        <w:t>property rights are not created simply by strokes of the legislator's pen.</w:t>
      </w:r>
      <w:r w:rsidRPr="00B97C30">
        <w:t xml:space="preserve">  </w:t>
      </w:r>
      <w:r w:rsidRPr="00971926">
        <w:rPr>
          <w:rStyle w:val="underline"/>
        </w:rPr>
        <w:t xml:space="preserve">Mutually Beneficial Exchange is </w:t>
      </w:r>
      <w:proofErr w:type="gramStart"/>
      <w:r w:rsidRPr="00971926">
        <w:rPr>
          <w:rStyle w:val="underline"/>
        </w:rPr>
        <w:t>Natural</w:t>
      </w:r>
      <w:r w:rsidRPr="00B97C30">
        <w:t xml:space="preserve">  Trade</w:t>
      </w:r>
      <w:proofErr w:type="gramEnd"/>
      <w:r w:rsidRPr="00B97C30">
        <w:t xml:space="preserve"> and mutually beneficial exchange are human universals, as is the division of labor. In their groundbreaking paper, "Cognitive Adaptations for Social Exchange," Cosmides and </w:t>
      </w:r>
      <w:proofErr w:type="spellStart"/>
      <w:r w:rsidRPr="00B97C30">
        <w:t>Tooby</w:t>
      </w:r>
      <w:proofErr w:type="spellEnd"/>
      <w:r w:rsidRPr="00B97C30">
        <w:t xml:space="preserve"> point out that, contrary to widespread belief, </w:t>
      </w:r>
      <w:r w:rsidRPr="00971926">
        <w:rPr>
          <w:rStyle w:val="underline"/>
        </w:rPr>
        <w:t>hunter-gatherer life is not "a kind of retro-utopia" of "indiscriminate</w:t>
      </w:r>
      <w:r w:rsidRPr="00B97C30">
        <w:t xml:space="preserve">, egalitarian </w:t>
      </w:r>
      <w:r w:rsidRPr="00971926">
        <w:rPr>
          <w:rStyle w:val="underline"/>
        </w:rPr>
        <w:t>cooperation and sharing</w:t>
      </w:r>
      <w:r w:rsidRPr="00B97C30">
        <w:t xml:space="preserve">." The archeological and ethnographic evidence shows that </w:t>
      </w:r>
      <w:r w:rsidRPr="00971926">
        <w:rPr>
          <w:rStyle w:val="underline"/>
        </w:rPr>
        <w:t>hunter-gatherers were involved in numerous forms of trade and exchange</w:t>
      </w:r>
      <w:r w:rsidRPr="00B97C30">
        <w:t xml:space="preserve">. Some forms of hunter-gatherer trading can involve quite complex specialization and the interaction of supply and demand.  Most impressive, Cosmides and </w:t>
      </w:r>
      <w:proofErr w:type="spellStart"/>
      <w:r w:rsidRPr="00B97C30">
        <w:t>Tooby</w:t>
      </w:r>
      <w:proofErr w:type="spellEnd"/>
      <w:r w:rsidRPr="00B97C30">
        <w:t xml:space="preserve"> have shown through a series of experiments that </w:t>
      </w:r>
      <w:r w:rsidRPr="00971926">
        <w:rPr>
          <w:rStyle w:val="underline"/>
        </w:rPr>
        <w:t>human beings are able easily to solve complex logical puzzles involving reciprocity, the accounting of costs and benefits</w:t>
      </w:r>
      <w:r w:rsidRPr="00B97C30">
        <w:t xml:space="preserve">, and the detection of people who have cheated on agreements. However, </w:t>
      </w:r>
      <w:r w:rsidRPr="00971926">
        <w:rPr>
          <w:rStyle w:val="underline"/>
        </w:rPr>
        <w:t>we are unable to solve formally identical puzzles that do not deal with questions of social exchange</w:t>
      </w:r>
      <w:r w:rsidRPr="00B97C30">
        <w:t>. That, they argue, points to the existence of "functionally specialized, content-dependent cognitive adaptations for social exchange."</w:t>
      </w:r>
      <w:r w:rsidRPr="00697AFA">
        <w:t xml:space="preserve"> </w:t>
      </w:r>
    </w:p>
    <w:p w14:paraId="7FCCCC18" w14:textId="77777777" w:rsidR="00D72CAA" w:rsidRDefault="00D72CAA" w:rsidP="00D72CAA"/>
    <w:p w14:paraId="6EBEADE0" w14:textId="77777777" w:rsidR="00D72CAA" w:rsidRDefault="00D72CAA" w:rsidP="00D72CAA"/>
    <w:p w14:paraId="24216B2E" w14:textId="396A3F8B" w:rsidR="00D72CAA" w:rsidRDefault="00D72CAA" w:rsidP="00D72CAA">
      <w:pPr>
        <w:pStyle w:val="Heading3"/>
      </w:pPr>
      <w:r>
        <w:t xml:space="preserve">No </w:t>
      </w:r>
      <w:r>
        <w:t>A</w:t>
      </w:r>
      <w:r>
        <w:t>lt</w:t>
      </w:r>
      <w:r>
        <w:t xml:space="preserve"> Solvency</w:t>
      </w:r>
    </w:p>
    <w:p w14:paraId="3119807B" w14:textId="77777777" w:rsidR="00D72CAA" w:rsidRDefault="00D72CAA" w:rsidP="00D72CAA"/>
    <w:p w14:paraId="3A62AE13" w14:textId="77777777" w:rsidR="00D72CAA" w:rsidRPr="002C1A71" w:rsidRDefault="00D72CAA" w:rsidP="00D72CAA">
      <w:pPr>
        <w:pStyle w:val="Heading4"/>
        <w:rPr>
          <w:rStyle w:val="Heading3Char"/>
          <w:b/>
        </w:rPr>
      </w:pPr>
      <w:r w:rsidRPr="006D2F33">
        <w:t>The alternative only works in theory – in the real world of scarcity and biases, only capitalism promotes peace</w:t>
      </w:r>
    </w:p>
    <w:p w14:paraId="76BCDC00" w14:textId="77777777" w:rsidR="00D72CAA" w:rsidRPr="002C1A71" w:rsidRDefault="00D72CAA" w:rsidP="00D72CAA">
      <w:pPr>
        <w:rPr>
          <w:rStyle w:val="Style13ptBold"/>
        </w:rPr>
      </w:pPr>
      <w:r w:rsidRPr="002C1A71">
        <w:rPr>
          <w:rStyle w:val="Style13ptBold"/>
        </w:rPr>
        <w:t>Perry ‘95</w:t>
      </w:r>
    </w:p>
    <w:p w14:paraId="4650E8AE" w14:textId="77777777" w:rsidR="00D72CAA" w:rsidRPr="006D2F33" w:rsidRDefault="00D72CAA" w:rsidP="00D72CAA">
      <w:r w:rsidRPr="006D2F33">
        <w:t>(Mark, Professor of Economics at University of Michigan Flint and Adjunct Scholar at the Mackinac Center for Public Policy, The Freeman, “Why Socialism Failed”, Volume 45, Number 6, June, http://www.fee.org/publications/the-freeman/article.asp?aid=4014)</w:t>
      </w:r>
    </w:p>
    <w:p w14:paraId="28FB3EA4" w14:textId="77777777" w:rsidR="00D72CAA" w:rsidRPr="006D2F33" w:rsidRDefault="00D72CAA" w:rsidP="00D72CAA">
      <w:pPr>
        <w:rPr>
          <w:rStyle w:val="underline"/>
          <w:sz w:val="20"/>
          <w:szCs w:val="20"/>
        </w:rPr>
      </w:pPr>
      <w:r w:rsidRPr="006D2F33">
        <w:rPr>
          <w:rStyle w:val="underline"/>
          <w:sz w:val="20"/>
          <w:szCs w:val="20"/>
        </w:rPr>
        <w:t>Socialism</w:t>
      </w:r>
      <w:r w:rsidRPr="006D2F33">
        <w:rPr>
          <w:rStyle w:val="UnderliningChar"/>
          <w:rFonts w:eastAsiaTheme="minorEastAsia"/>
          <w:szCs w:val="20"/>
        </w:rPr>
        <w:t xml:space="preserve"> </w:t>
      </w:r>
      <w:r w:rsidRPr="00D94FBE">
        <w:t>is the Big Lie of the twentieth century. While it promised prosperity, equality, and security, it</w:t>
      </w:r>
      <w:r w:rsidRPr="006D2F33">
        <w:rPr>
          <w:rStyle w:val="UnderliningChar"/>
          <w:rFonts w:eastAsiaTheme="minorEastAsia"/>
          <w:szCs w:val="20"/>
        </w:rPr>
        <w:t xml:space="preserve"> </w:t>
      </w:r>
      <w:r w:rsidRPr="006D2F33">
        <w:rPr>
          <w:rStyle w:val="underline"/>
          <w:sz w:val="20"/>
          <w:szCs w:val="20"/>
        </w:rPr>
        <w:t>delivered poverty, misery, and tyranny</w:t>
      </w:r>
      <w:r w:rsidRPr="00D94FBE">
        <w:t xml:space="preserve">. Equality was achieved only in the sense that everyone was equal in his or her misery.   In the same way that a Ponzi scheme or chain letter initially succeeds but eventually collapses, socialism may show early signs of success. But any accomplishments quickly fade as the fundamental deficiencies of central planning emerge. </w:t>
      </w:r>
      <w:r w:rsidRPr="002C1A71">
        <w:t>It is the initial illusion of success that gives government intervention its pernicious, seductive appeal. In the long run, socialism has always proven to be a formula for tyranny and misery.   A pyramid scheme is ultimately unsustainable because it is based on faulty principles. Likewise, collectivism is unsustainable in the long run because it is a flawed theory.</w:t>
      </w:r>
      <w:r w:rsidRPr="00D94FBE">
        <w:t xml:space="preserve"> </w:t>
      </w:r>
      <w:r w:rsidRPr="006D2F33">
        <w:rPr>
          <w:rStyle w:val="underline"/>
          <w:sz w:val="20"/>
          <w:szCs w:val="20"/>
        </w:rPr>
        <w:t>Socialism</w:t>
      </w:r>
      <w:r w:rsidRPr="006D2F33">
        <w:rPr>
          <w:rStyle w:val="UnderliningChar"/>
          <w:rFonts w:eastAsiaTheme="minorEastAsia"/>
          <w:szCs w:val="20"/>
        </w:rPr>
        <w:t xml:space="preserve"> </w:t>
      </w:r>
      <w:r w:rsidRPr="00D94FBE">
        <w:t>does not work because it is not consistent with fundamental principles of human behavior. The failure of socialism in countries around the world can be traced to one critical defect: it is a system</w:t>
      </w:r>
      <w:r w:rsidRPr="006D2F33">
        <w:rPr>
          <w:rStyle w:val="UnderliningChar"/>
          <w:rFonts w:eastAsiaTheme="minorEastAsia"/>
          <w:szCs w:val="20"/>
        </w:rPr>
        <w:t xml:space="preserve"> </w:t>
      </w:r>
      <w:r w:rsidRPr="006D2F33">
        <w:rPr>
          <w:rStyle w:val="underline"/>
          <w:sz w:val="20"/>
          <w:szCs w:val="20"/>
        </w:rPr>
        <w:t>that ignores incentives</w:t>
      </w:r>
      <w:r w:rsidRPr="00D94FBE">
        <w:t xml:space="preserve">.   </w:t>
      </w:r>
      <w:r w:rsidRPr="002C1A71">
        <w:t>In a capitalist economy, incentives are of the utmost importance.</w:t>
      </w:r>
      <w:r w:rsidRPr="00D94FBE">
        <w:t xml:space="preserve"> </w:t>
      </w:r>
      <w:r w:rsidRPr="006D2F33">
        <w:rPr>
          <w:rStyle w:val="underline"/>
          <w:sz w:val="20"/>
          <w:szCs w:val="20"/>
        </w:rPr>
        <w:t>Market prices, the profit-and-loss system</w:t>
      </w:r>
      <w:r w:rsidRPr="006D2F33">
        <w:rPr>
          <w:rStyle w:val="UnderliningChar"/>
          <w:rFonts w:eastAsiaTheme="minorEastAsia"/>
          <w:szCs w:val="20"/>
        </w:rPr>
        <w:t xml:space="preserve"> </w:t>
      </w:r>
      <w:r w:rsidRPr="00D94FBE">
        <w:t>of accounting</w:t>
      </w:r>
      <w:r w:rsidRPr="006D2F33">
        <w:rPr>
          <w:rStyle w:val="UnderliningChar"/>
          <w:rFonts w:eastAsiaTheme="minorEastAsia"/>
          <w:szCs w:val="20"/>
        </w:rPr>
        <w:t xml:space="preserve">, </w:t>
      </w:r>
      <w:r w:rsidRPr="006D2F33">
        <w:rPr>
          <w:rStyle w:val="underline"/>
          <w:sz w:val="20"/>
          <w:szCs w:val="20"/>
        </w:rPr>
        <w:t>and</w:t>
      </w:r>
      <w:r w:rsidRPr="006D2F33">
        <w:rPr>
          <w:rStyle w:val="UnderliningChar"/>
          <w:rFonts w:eastAsiaTheme="minorEastAsia"/>
          <w:szCs w:val="20"/>
        </w:rPr>
        <w:t xml:space="preserve"> </w:t>
      </w:r>
      <w:r w:rsidRPr="00D94FBE">
        <w:t>private property</w:t>
      </w:r>
      <w:r w:rsidRPr="006D2F33">
        <w:rPr>
          <w:rStyle w:val="UnderliningChar"/>
          <w:rFonts w:eastAsiaTheme="minorEastAsia"/>
          <w:szCs w:val="20"/>
        </w:rPr>
        <w:t xml:space="preserve"> </w:t>
      </w:r>
      <w:r w:rsidRPr="006D2F33">
        <w:rPr>
          <w:rStyle w:val="underline"/>
          <w:sz w:val="20"/>
          <w:szCs w:val="20"/>
        </w:rPr>
        <w:t>rights provide an efficient, interrelated system of incentives to guide and direct economic behavior</w:t>
      </w:r>
      <w:r w:rsidRPr="006D2F33">
        <w:rPr>
          <w:rStyle w:val="UnderliningChar"/>
          <w:rFonts w:eastAsiaTheme="minorEastAsia"/>
          <w:szCs w:val="20"/>
        </w:rPr>
        <w:t xml:space="preserve">. </w:t>
      </w:r>
      <w:r w:rsidRPr="002C1A71">
        <w:t>Capitalism is based on the theory that incentives matter!   Under socialism, incentives either play a minimal role or are ignored totally. A centrally planned economy without market prices or profits, where property is owned by the state, is a system without an effective incentive mechanism to direct economic activity.</w:t>
      </w:r>
      <w:r w:rsidRPr="006D2F33">
        <w:rPr>
          <w:rStyle w:val="underline"/>
          <w:sz w:val="20"/>
          <w:szCs w:val="20"/>
        </w:rPr>
        <w:t xml:space="preserve"> By failing to emphasize incentives, socialism is a theory inconsistent with human nature and is therefore doomed to fail</w:t>
      </w:r>
      <w:r w:rsidRPr="00D94FBE">
        <w:t xml:space="preserve">. </w:t>
      </w:r>
      <w:r w:rsidRPr="00D94FBE">
        <w:rPr>
          <w:rStyle w:val="MicroTextChar"/>
          <w:rFonts w:eastAsiaTheme="minorEastAsia"/>
          <w:sz w:val="16"/>
          <w:szCs w:val="20"/>
        </w:rPr>
        <w:t xml:space="preserve">Socialism is based on the theory that incentives </w:t>
      </w:r>
      <w:proofErr w:type="gramStart"/>
      <w:r w:rsidRPr="00D94FBE">
        <w:rPr>
          <w:rStyle w:val="MicroTextChar"/>
          <w:rFonts w:eastAsiaTheme="minorEastAsia"/>
          <w:sz w:val="16"/>
          <w:szCs w:val="20"/>
        </w:rPr>
        <w:t>don't</w:t>
      </w:r>
      <w:proofErr w:type="gramEnd"/>
      <w:r w:rsidRPr="00D94FBE">
        <w:rPr>
          <w:rStyle w:val="MicroTextChar"/>
          <w:rFonts w:eastAsiaTheme="minorEastAsia"/>
          <w:sz w:val="16"/>
          <w:szCs w:val="20"/>
        </w:rPr>
        <w:t xml:space="preserve"> matter!</w:t>
      </w:r>
      <w:r w:rsidRPr="00D94FBE">
        <w:t xml:space="preserve">   In a radio debate several months ago with a Marxist professor from the University of Minnesota, I pointed out the obvious failures of socialism around the world in Cuba, Eastern Europe, and China. At the time of our debate, Haitian refugees were risking their lives trying to get to Florida in homemade boats. Why was it, I asked him, that people were fleeing Haiti and traveling almost 500 miles by ocean to get to the "evil capitalist empire" when they were only 50 miles from the "workers' paradise" of Cuba?   The Marxist admitted that many "socialist" countries around the world were failing. However, according to him, the reason for failure is not that socialism is deficient, but that the socialist economies are not practicing "pure" socialism. The perfect version of socialism would work; it is just the imperfect socialism that </w:t>
      </w:r>
      <w:proofErr w:type="gramStart"/>
      <w:r w:rsidRPr="00D94FBE">
        <w:t>doesn't</w:t>
      </w:r>
      <w:proofErr w:type="gramEnd"/>
      <w:r w:rsidRPr="00D94FBE">
        <w:t xml:space="preserve"> work.</w:t>
      </w:r>
      <w:r w:rsidRPr="006D2F33">
        <w:rPr>
          <w:rStyle w:val="UnderliningChar"/>
          <w:rFonts w:eastAsiaTheme="minorEastAsia"/>
          <w:szCs w:val="20"/>
        </w:rPr>
        <w:t xml:space="preserve"> </w:t>
      </w:r>
      <w:r w:rsidRPr="006D2F33">
        <w:rPr>
          <w:rStyle w:val="underline"/>
          <w:sz w:val="20"/>
          <w:szCs w:val="20"/>
        </w:rPr>
        <w:t xml:space="preserve">Marxists like to compare a theoretically perfect version of socialism with practical, imperfect capitalism which allows them to claim that socialism is superior to capitalism. </w:t>
      </w:r>
      <w:r w:rsidRPr="00D94FBE">
        <w:t xml:space="preserve">  If perfection really were an available option, the choice of economic and political systems would be irrelevant.</w:t>
      </w:r>
      <w:r w:rsidRPr="006D2F33">
        <w:rPr>
          <w:rStyle w:val="UnderliningChar"/>
          <w:rFonts w:eastAsiaTheme="minorEastAsia"/>
          <w:szCs w:val="20"/>
        </w:rPr>
        <w:t xml:space="preserve"> </w:t>
      </w:r>
      <w:r w:rsidRPr="006D2F33">
        <w:rPr>
          <w:rStyle w:val="underline"/>
          <w:sz w:val="20"/>
          <w:szCs w:val="20"/>
        </w:rPr>
        <w:t>In a world with perfect beings and infinite abundance, any economic or political system-</w:t>
      </w:r>
      <w:r w:rsidRPr="006D2F33">
        <w:rPr>
          <w:rStyle w:val="UnderliningChar"/>
          <w:rFonts w:eastAsiaTheme="minorEastAsia"/>
          <w:szCs w:val="20"/>
        </w:rPr>
        <w:t>-</w:t>
      </w:r>
      <w:r w:rsidRPr="00D94FBE">
        <w:t>socialism, capitalism, fascism, or communism</w:t>
      </w:r>
      <w:r w:rsidRPr="006D2F33">
        <w:rPr>
          <w:rStyle w:val="UnderliningChar"/>
          <w:rFonts w:eastAsiaTheme="minorEastAsia"/>
          <w:szCs w:val="20"/>
        </w:rPr>
        <w:t>--</w:t>
      </w:r>
      <w:r w:rsidRPr="006D2F33">
        <w:rPr>
          <w:rStyle w:val="underline"/>
          <w:sz w:val="20"/>
          <w:szCs w:val="20"/>
        </w:rPr>
        <w:t>would work perfectly</w:t>
      </w:r>
      <w:r w:rsidRPr="00D94FBE">
        <w:t xml:space="preserve">.   However, </w:t>
      </w:r>
      <w:r w:rsidRPr="006D2F33">
        <w:rPr>
          <w:rStyle w:val="underline"/>
          <w:sz w:val="20"/>
          <w:szCs w:val="20"/>
        </w:rPr>
        <w:t>the choice of economic and political institutions is crucial in an imperfect universe with imperfect beings and limited resources</w:t>
      </w:r>
      <w:r w:rsidRPr="00D94FBE">
        <w:t xml:space="preserve">. In a world of </w:t>
      </w:r>
      <w:proofErr w:type="gramStart"/>
      <w:r w:rsidRPr="00D94FBE">
        <w:t>scarcity</w:t>
      </w:r>
      <w:proofErr w:type="gramEnd"/>
      <w:r w:rsidRPr="00D94FBE">
        <w:t xml:space="preserve"> it is essential for an economic system to be based on a clear incentive structure to promote economic efficiency. </w:t>
      </w:r>
      <w:r w:rsidRPr="006D2F33">
        <w:rPr>
          <w:rStyle w:val="underline"/>
          <w:sz w:val="20"/>
          <w:szCs w:val="20"/>
        </w:rPr>
        <w:t>The real choice</w:t>
      </w:r>
      <w:r w:rsidRPr="00D94FBE">
        <w:t xml:space="preserve"> we face is </w:t>
      </w:r>
      <w:r w:rsidRPr="006D2F33">
        <w:rPr>
          <w:rStyle w:val="underline"/>
          <w:sz w:val="20"/>
          <w:szCs w:val="20"/>
        </w:rPr>
        <w:t xml:space="preserve">between imperfect capitalism and imperfect socialism. Given that choice, the evidence of history overwhelmingly favors capitalism as the greatest wealth-producing economic system available. </w:t>
      </w:r>
    </w:p>
    <w:p w14:paraId="499EF4D7" w14:textId="77777777" w:rsidR="00D72CAA" w:rsidRPr="006D2F33" w:rsidRDefault="00D72CAA" w:rsidP="00D72CAA">
      <w:pPr>
        <w:rPr>
          <w:sz w:val="20"/>
        </w:rPr>
      </w:pPr>
      <w:r w:rsidRPr="00D94FBE">
        <w:t xml:space="preserve">The strength of capitalism can be attributed to an incentive structure based upon the three Ps: (1) prices determined by market forces, (2) a profit-and-loss system of accounting and (3) private property rights. The failure of socialism can be traced to its neglect of these three incentive-enhancing components.  HE Continues…  The temptress of socialism is constantly luring us with the offer: "give up a little of your freedom and I will give you a little more security." As the experience of this century has demonstrated, the bargain is tempting but never pays off. We end up losing both our freedom and our security.   Programs like socialized medicine, welfare, social security, and minimum wage laws will continue to entice us because on the surface they appear to be expedient and beneficial. Those programs, like all socialist programs, will fail in the long run regardless of initial appearances. These programs are part of the Big Lie of socialism because they ignore the important role of incentives.   Socialism will remain a constant temptation. We must be vigilant in our fight against socialism not only around the globe but also here in the United States.   The failure of socialism inspired a worldwide renaissance of freedom and liberty. For the first time in the history of the world, the day is coming very soon when </w:t>
      </w:r>
      <w:proofErr w:type="gramStart"/>
      <w:r w:rsidRPr="00D94FBE">
        <w:t>a majority of</w:t>
      </w:r>
      <w:proofErr w:type="gramEnd"/>
      <w:r w:rsidRPr="00D94FBE">
        <w:t xml:space="preserve"> the people in the world will live in free societies or societies rapidly moving towards freedom.   Capitalism will play a major role in the global revival of liberty and prosperity because it nurtures the human spirit, inspires human creativity, and promotes the spirit of enterprise. By providing a powerful system of incentives that promote thrift, hard work, and efficiency, capitalism creates wealth.  </w:t>
      </w:r>
      <w:r w:rsidRPr="006D2F33">
        <w:rPr>
          <w:rStyle w:val="underline"/>
          <w:sz w:val="20"/>
          <w:szCs w:val="20"/>
        </w:rPr>
        <w:t>The main difference between capitalism and socialism is</w:t>
      </w:r>
      <w:r w:rsidRPr="00D94FBE">
        <w:t xml:space="preserve"> this: </w:t>
      </w:r>
      <w:r w:rsidRPr="006D2F33">
        <w:rPr>
          <w:rStyle w:val="underline"/>
          <w:sz w:val="20"/>
          <w:szCs w:val="20"/>
        </w:rPr>
        <w:t>Capitalism works</w:t>
      </w:r>
      <w:r w:rsidRPr="00D94FBE">
        <w:t>.</w:t>
      </w:r>
    </w:p>
    <w:p w14:paraId="7223BF15" w14:textId="77777777" w:rsidR="00D72CAA" w:rsidRDefault="00D72CAA" w:rsidP="00D72CAA"/>
    <w:p w14:paraId="606686CE" w14:textId="77777777" w:rsidR="00D72CAA" w:rsidRPr="00872934" w:rsidRDefault="00D72CAA" w:rsidP="00D72CAA">
      <w:pPr>
        <w:pStyle w:val="Heading4"/>
      </w:pPr>
      <w:r w:rsidRPr="00872934">
        <w:t>No mindset shift and no alt solvency</w:t>
      </w:r>
    </w:p>
    <w:p w14:paraId="584E888B" w14:textId="77777777" w:rsidR="00D72CAA" w:rsidRPr="00872934" w:rsidRDefault="00D72CAA" w:rsidP="00D72CAA">
      <w:pPr>
        <w:rPr>
          <w:rStyle w:val="Style13ptBold"/>
        </w:rPr>
      </w:pPr>
      <w:r w:rsidRPr="00872934">
        <w:rPr>
          <w:rStyle w:val="Style13ptBold"/>
        </w:rPr>
        <w:t xml:space="preserve">Lockwood, associate director for climate transport and energy @ the Institute for Public Policy </w:t>
      </w:r>
      <w:r>
        <w:rPr>
          <w:rStyle w:val="Style13ptBold"/>
        </w:rPr>
        <w:t>for Public Policy Research, ’11,</w:t>
      </w:r>
    </w:p>
    <w:p w14:paraId="57D91210" w14:textId="77777777" w:rsidR="00D72CAA" w:rsidRPr="00872934" w:rsidRDefault="00D72CAA" w:rsidP="00D72CAA">
      <w:pPr>
        <w:rPr>
          <w:rFonts w:cs="Arial"/>
        </w:rPr>
      </w:pPr>
      <w:r w:rsidRPr="00872934">
        <w:rPr>
          <w:rFonts w:cs="Arial"/>
        </w:rPr>
        <w:t xml:space="preserve">(Matthew, 3/25, political climate.net, “The Limits to Environmentalism”, </w:t>
      </w:r>
      <w:hyperlink r:id="rId42" w:history="1">
        <w:r w:rsidRPr="00872934">
          <w:rPr>
            <w:rFonts w:cs="Arial"/>
          </w:rPr>
          <w:t>http://politicalclimate.net/2011/03/25/the-limits-to-environmentalism-4/</w:t>
        </w:r>
      </w:hyperlink>
      <w:r w:rsidRPr="00872934">
        <w:rPr>
          <w:rFonts w:cs="Arial"/>
        </w:rPr>
        <w:t>, 7/13/14, JC)</w:t>
      </w:r>
    </w:p>
    <w:p w14:paraId="3D96DA49" w14:textId="77777777" w:rsidR="00D72CAA" w:rsidRPr="00872934" w:rsidRDefault="00D72CAA" w:rsidP="00D72CAA">
      <w:r w:rsidRPr="00872934">
        <w:t xml:space="preserve">This brings us neatly finally to the third problem with PWG: politics. Jackson does have some discussion of the need for our old </w:t>
      </w:r>
      <w:proofErr w:type="spellStart"/>
      <w:r w:rsidRPr="00872934">
        <w:t>favourite</w:t>
      </w:r>
      <w:proofErr w:type="spellEnd"/>
      <w:r w:rsidRPr="00872934">
        <w:t xml:space="preserve"> “political will” towards the end of the book, and there are some examples of concrete ideas (e.g. shorter working week, ban advertising aimed at children), but </w:t>
      </w:r>
      <w:r w:rsidRPr="00872934">
        <w:rPr>
          <w:bCs/>
          <w:u w:val="single"/>
        </w:rPr>
        <w:t>there is basically no political strategy</w:t>
      </w:r>
      <w:r w:rsidRPr="00872934">
        <w:t xml:space="preserve">. Indeed, </w:t>
      </w:r>
      <w:r w:rsidRPr="00872934">
        <w:rPr>
          <w:bCs/>
          <w:u w:val="single"/>
        </w:rPr>
        <w:t>the argument is framed in terms of the need for “social and economic change” and “governance”, but not politics at all</w:t>
      </w:r>
      <w:r w:rsidRPr="00872934">
        <w:t xml:space="preserve">. </w:t>
      </w:r>
      <w:r w:rsidRPr="00872934">
        <w:rPr>
          <w:bCs/>
          <w:u w:val="single"/>
        </w:rPr>
        <w:t>The key question is how we are supposed to get from where we are to where he wants us to be</w:t>
      </w:r>
      <w:r w:rsidRPr="00872934">
        <w:t xml:space="preserve">. Jackson acknowledges that </w:t>
      </w:r>
      <w:proofErr w:type="gramStart"/>
      <w:r w:rsidRPr="00872934">
        <w:rPr>
          <w:b/>
          <w:u w:val="single"/>
        </w:rPr>
        <w:t>at the moment</w:t>
      </w:r>
      <w:proofErr w:type="gramEnd"/>
      <w:r w:rsidRPr="00872934">
        <w:rPr>
          <w:b/>
          <w:u w:val="single"/>
        </w:rPr>
        <w:t>, many people want growth (or more precisely, economic stability) and so demand it of politicians, who then have a political incentive to deliver it</w:t>
      </w:r>
      <w:r w:rsidRPr="00872934">
        <w:t xml:space="preserve">. The quandary (not really acknowledged) is which strategy to adopt in this situation. Do you first reshape the economy to deliver economic stability without growth (e.g. by a shorter working week), which then demonstrates to people socially and politically that growth isn’t necessary for a good life, or do you first have to bring about major social change, moving people away from consumerism, as a precondition for transforming the economy and making the end of growth politically feasible? The discussion in chapter 11 of the book sort of implies that Jackson is thinking in terms of the latter route, but it </w:t>
      </w:r>
      <w:proofErr w:type="gramStart"/>
      <w:r w:rsidRPr="00872934">
        <w:t>actually has</w:t>
      </w:r>
      <w:proofErr w:type="gramEnd"/>
      <w:r w:rsidRPr="00872934">
        <w:t xml:space="preserve"> no strategy. He lays out (some quite conventional, even dare I say it, already proposed by economists) policies like carbon taxation and the </w:t>
      </w:r>
      <w:proofErr w:type="gramStart"/>
      <w:r w:rsidRPr="00872934">
        <w:t>aforementioned shorter</w:t>
      </w:r>
      <w:proofErr w:type="gramEnd"/>
      <w:r w:rsidRPr="00872934">
        <w:t xml:space="preserve"> working week but there is nothing on political narrative. The closest we get to a strategy for social transformation is banning advertising aimed at children (also a theme of Tom Crompton’s) and policies to drive greater durability of products. A counterview might be that all these changes are needed, and it </w:t>
      </w:r>
      <w:proofErr w:type="gramStart"/>
      <w:r w:rsidRPr="00872934">
        <w:t>doesn’t</w:t>
      </w:r>
      <w:proofErr w:type="gramEnd"/>
      <w:r w:rsidRPr="00872934">
        <w:t xml:space="preserve"> matter so much what happens first, that they all reinforce each other </w:t>
      </w:r>
      <w:proofErr w:type="spellStart"/>
      <w:r w:rsidRPr="00872934">
        <w:t>etc</w:t>
      </w:r>
      <w:proofErr w:type="spellEnd"/>
      <w:r w:rsidRPr="00872934">
        <w:t xml:space="preserve"> etc. But I </w:t>
      </w:r>
      <w:proofErr w:type="gramStart"/>
      <w:r w:rsidRPr="00872934">
        <w:t>don’t</w:t>
      </w:r>
      <w:proofErr w:type="gramEnd"/>
      <w:r w:rsidRPr="00872934">
        <w:t xml:space="preserve"> think that’s enough. </w:t>
      </w:r>
      <w:r w:rsidRPr="00872934">
        <w:rPr>
          <w:bCs/>
          <w:u w:val="single"/>
        </w:rPr>
        <w:t>The political party in the UK that comes closest</w:t>
      </w:r>
      <w:r w:rsidRPr="00872934">
        <w:t xml:space="preserve"> to offering the Jackson vision </w:t>
      </w:r>
      <w:r w:rsidRPr="00872934">
        <w:rPr>
          <w:bCs/>
          <w:u w:val="single"/>
        </w:rPr>
        <w:t>is the Green Party. They got 1% of the popular vote in the 2010 general election, and one MP</w:t>
      </w:r>
      <w:r w:rsidRPr="00872934">
        <w:t xml:space="preserve">. </w:t>
      </w:r>
      <w:r w:rsidRPr="00872934">
        <w:rPr>
          <w:b/>
          <w:u w:val="single"/>
        </w:rPr>
        <w:t>What stronger evidence can there be that the vision on its own is not enough?</w:t>
      </w:r>
      <w:r w:rsidRPr="00872934">
        <w:t xml:space="preserve"> A final point takes us back to equity (see previous post), but this time within rich countries. Certainly </w:t>
      </w:r>
      <w:r w:rsidRPr="00872934">
        <w:rPr>
          <w:bCs/>
          <w:u w:val="single"/>
        </w:rPr>
        <w:t>within the US and the UK, a large group of people in the low-to-middle part of the income distribution have seen their real incomes stagnate or fall over the last decade, as the rich have got richer. Telling this “squeezed middle” that economic growth is to end is not going to go down well unless there is a credible strategy for redistribution</w:t>
      </w:r>
      <w:r w:rsidRPr="00872934">
        <w:t xml:space="preserve">. </w:t>
      </w:r>
      <w:proofErr w:type="gramStart"/>
      <w:r w:rsidRPr="00872934">
        <w:t>That’s</w:t>
      </w:r>
      <w:proofErr w:type="gramEnd"/>
      <w:r w:rsidRPr="00872934">
        <w:t xml:space="preserve"> why a good initial step for a more sustainable economy might be a set of good old-fashioned social democratic policies on tax and spend. Prosperity without Growth raises some very important questions, and Tim Jackson shows how tight a squeeze we </w:t>
      </w:r>
      <w:proofErr w:type="gramStart"/>
      <w:r w:rsidRPr="00872934">
        <w:t>are in.</w:t>
      </w:r>
      <w:proofErr w:type="gramEnd"/>
      <w:r w:rsidRPr="00872934">
        <w:t xml:space="preserve"> But the book leaves some even more crucial questions hanging. </w:t>
      </w:r>
      <w:proofErr w:type="gramStart"/>
      <w:r w:rsidRPr="00872934">
        <w:t>Of course</w:t>
      </w:r>
      <w:proofErr w:type="gramEnd"/>
      <w:r w:rsidRPr="00872934">
        <w:t xml:space="preserve"> </w:t>
      </w:r>
      <w:r w:rsidRPr="00872934">
        <w:rPr>
          <w:bCs/>
          <w:u w:val="single"/>
        </w:rPr>
        <w:t xml:space="preserve">ending economic growth in rich countries would make a solution to ecological limits a bit easier, but </w:t>
      </w:r>
      <w:r w:rsidRPr="00872934">
        <w:rPr>
          <w:b/>
          <w:u w:val="single"/>
        </w:rPr>
        <w:t>this would play only a small role</w:t>
      </w:r>
      <w:r w:rsidRPr="00872934">
        <w:t xml:space="preserve">. In the absence of radical technological change, only serious “de-growth”, what Kevin Anderson and Alice Bows call “planned economic recession” would be sufficient to bring about the cut in emissions needed. With rapid growth in poor countries this conclusion is even stronger. </w:t>
      </w:r>
      <w:proofErr w:type="gramStart"/>
      <w:r w:rsidRPr="00872934">
        <w:t>So</w:t>
      </w:r>
      <w:proofErr w:type="gramEnd"/>
      <w:r w:rsidRPr="00872934">
        <w:t xml:space="preserve"> </w:t>
      </w:r>
      <w:r w:rsidRPr="00872934">
        <w:rPr>
          <w:bCs/>
          <w:u w:val="single"/>
        </w:rPr>
        <w:t>what we should be focusing on is achieving that technological change</w:t>
      </w:r>
      <w:r w:rsidRPr="00872934">
        <w:t xml:space="preserve">. </w:t>
      </w:r>
      <w:r w:rsidRPr="00872934">
        <w:rPr>
          <w:bCs/>
          <w:u w:val="single"/>
        </w:rPr>
        <w:t xml:space="preserve">Yes, it </w:t>
      </w:r>
      <w:proofErr w:type="gramStart"/>
      <w:r w:rsidRPr="00872934">
        <w:rPr>
          <w:bCs/>
          <w:u w:val="single"/>
        </w:rPr>
        <w:t>hasn’t</w:t>
      </w:r>
      <w:proofErr w:type="gramEnd"/>
      <w:r w:rsidRPr="00872934">
        <w:rPr>
          <w:bCs/>
          <w:u w:val="single"/>
        </w:rPr>
        <w:t xml:space="preserve"> </w:t>
      </w:r>
      <w:proofErr w:type="spellStart"/>
      <w:r w:rsidRPr="00872934">
        <w:rPr>
          <w:bCs/>
          <w:u w:val="single"/>
        </w:rPr>
        <w:t>materialised</w:t>
      </w:r>
      <w:proofErr w:type="spellEnd"/>
      <w:r w:rsidRPr="00872934">
        <w:rPr>
          <w:bCs/>
          <w:u w:val="single"/>
        </w:rPr>
        <w:t xml:space="preserve"> so far</w:t>
      </w:r>
      <w:r w:rsidRPr="00872934">
        <w:t xml:space="preserve">, but nor have the policies for low carbon innovation we need to produce it – like Gandhi’s Western </w:t>
      </w:r>
      <w:proofErr w:type="spellStart"/>
      <w:r w:rsidRPr="00872934">
        <w:t>civilisation</w:t>
      </w:r>
      <w:proofErr w:type="spellEnd"/>
      <w:r w:rsidRPr="00872934">
        <w:t xml:space="preserve">, the low carbon revolution would be a good idea. </w:t>
      </w:r>
      <w:r w:rsidRPr="00872934">
        <w:rPr>
          <w:bCs/>
          <w:u w:val="single"/>
        </w:rPr>
        <w:t>And yes, getting those policies in place will require political effort</w:t>
      </w:r>
      <w:r w:rsidRPr="00872934">
        <w:t xml:space="preserve">. </w:t>
      </w:r>
      <w:r w:rsidRPr="00872934">
        <w:rPr>
          <w:b/>
          <w:u w:val="single"/>
        </w:rPr>
        <w:t>But that effort will be as nothing compared with the political challenge of replacing capitalism with a new steady state system</w:t>
      </w:r>
      <w:r w:rsidRPr="00872934">
        <w:t xml:space="preserve"> either lacking innovation or with a disappearing working week. Perhaps the most fundamental, indeed philosophical issue here is that, despite the fact that Jackson has made a good effort to make an argument about limits into an argument about quality of life, </w:t>
      </w:r>
      <w:r w:rsidRPr="00872934">
        <w:rPr>
          <w:bCs/>
          <w:u w:val="single"/>
        </w:rPr>
        <w:t>his underlying message is</w:t>
      </w:r>
      <w:r w:rsidRPr="00872934">
        <w:t xml:space="preserve"> (pace Obama): “</w:t>
      </w:r>
      <w:r w:rsidRPr="00872934">
        <w:rPr>
          <w:bCs/>
          <w:u w:val="single"/>
        </w:rPr>
        <w:t>No, we can’t</w:t>
      </w:r>
      <w:r w:rsidRPr="00872934">
        <w:t xml:space="preserve">”. </w:t>
      </w:r>
      <w:r w:rsidRPr="00872934">
        <w:rPr>
          <w:bCs/>
          <w:u w:val="single"/>
        </w:rPr>
        <w:t xml:space="preserve">But beyond the environmentalist camp, </w:t>
      </w:r>
      <w:r w:rsidRPr="00872934">
        <w:rPr>
          <w:b/>
          <w:u w:val="single"/>
        </w:rPr>
        <w:t>this message will not work</w:t>
      </w:r>
      <w:r w:rsidRPr="00872934">
        <w:t>. In the face of the biggest collective challenge that humanity has faced, we need a narrative that has the human potential to solve problems, and overcome apparently unbeatable odds, at its heart.</w:t>
      </w:r>
    </w:p>
    <w:p w14:paraId="0AA99B93" w14:textId="77777777" w:rsidR="00D72CAA" w:rsidRDefault="00D72CAA" w:rsidP="00D72CAA">
      <w:pPr>
        <w:pStyle w:val="Heading4"/>
        <w:tabs>
          <w:tab w:val="left" w:pos="4920"/>
        </w:tabs>
      </w:pPr>
      <w:r>
        <w:t xml:space="preserve">Socialism fails – precedent goes </w:t>
      </w:r>
      <w:proofErr w:type="spellStart"/>
      <w:r>
        <w:t>aff</w:t>
      </w:r>
      <w:proofErr w:type="spellEnd"/>
      <w:r>
        <w:tab/>
      </w:r>
    </w:p>
    <w:p w14:paraId="27C205D5" w14:textId="77777777" w:rsidR="00D72CAA" w:rsidRDefault="00D72CAA" w:rsidP="00D72CAA">
      <w:pPr>
        <w:rPr>
          <w:rStyle w:val="Style13ptBold"/>
        </w:rPr>
      </w:pPr>
      <w:r>
        <w:rPr>
          <w:rStyle w:val="Style13ptBold"/>
        </w:rPr>
        <w:t>Muravchik 19</w:t>
      </w:r>
    </w:p>
    <w:p w14:paraId="59669564" w14:textId="77777777" w:rsidR="00D72CAA" w:rsidRPr="00D974AD" w:rsidRDefault="00D72CAA" w:rsidP="00D72CAA">
      <w:pPr>
        <w:rPr>
          <w:rStyle w:val="Style13ptBold"/>
          <w:b w:val="0"/>
          <w:bCs w:val="0"/>
          <w:sz w:val="22"/>
          <w:szCs w:val="20"/>
        </w:rPr>
      </w:pPr>
      <w:r>
        <w:rPr>
          <w:rStyle w:val="Style13ptBold"/>
          <w:b w:val="0"/>
          <w:bCs w:val="0"/>
          <w:sz w:val="22"/>
          <w:szCs w:val="20"/>
        </w:rPr>
        <w:t xml:space="preserve">[Joshua Muravchik, author of “Heaven on Earth: The Rise, Fall, and Afterlife of Socialism”, April 10 2019, WSJ, “Socialism Fails Every Time”, </w:t>
      </w:r>
      <w:hyperlink r:id="rId43" w:history="1">
        <w:r w:rsidRPr="00313721">
          <w:rPr>
            <w:rStyle w:val="Hyperlink"/>
            <w:szCs w:val="20"/>
          </w:rPr>
          <w:t>https://www.wsj.com/articles/socialism-fails-every-time-11554851786 //</w:t>
        </w:r>
      </w:hyperlink>
      <w:r>
        <w:rPr>
          <w:rStyle w:val="Style13ptBold"/>
          <w:b w:val="0"/>
          <w:bCs w:val="0"/>
          <w:sz w:val="22"/>
          <w:szCs w:val="20"/>
        </w:rPr>
        <w:t xml:space="preserve"> </w:t>
      </w:r>
      <w:proofErr w:type="spellStart"/>
      <w:r>
        <w:rPr>
          <w:rStyle w:val="Style13ptBold"/>
          <w:b w:val="0"/>
          <w:bCs w:val="0"/>
          <w:sz w:val="22"/>
          <w:szCs w:val="20"/>
        </w:rPr>
        <w:t>jmk</w:t>
      </w:r>
      <w:proofErr w:type="spellEnd"/>
      <w:r>
        <w:rPr>
          <w:rStyle w:val="Style13ptBold"/>
          <w:b w:val="0"/>
          <w:bCs w:val="0"/>
          <w:sz w:val="22"/>
          <w:szCs w:val="20"/>
        </w:rPr>
        <w:t>]</w:t>
      </w:r>
    </w:p>
    <w:p w14:paraId="4F7E1570" w14:textId="77777777" w:rsidR="00D72CAA" w:rsidRPr="00D974AD" w:rsidRDefault="00D72CAA" w:rsidP="00D72CAA">
      <w:pPr>
        <w:rPr>
          <w:rStyle w:val="StyleUnderline"/>
        </w:rPr>
      </w:pPr>
      <w:r>
        <w:t xml:space="preserve">Self-described socialist Bernie Sanders has become a favorite of young voters by posing as an apostle of daring new ideas. </w:t>
      </w:r>
      <w:r w:rsidRPr="00D974AD">
        <w:rPr>
          <w:rStyle w:val="StyleUnderline"/>
        </w:rPr>
        <w:t xml:space="preserve">Socialism, however, is anything but new. </w:t>
      </w:r>
      <w:proofErr w:type="gramStart"/>
      <w:r w:rsidRPr="00D974AD">
        <w:rPr>
          <w:rStyle w:val="StyleUnderline"/>
        </w:rPr>
        <w:t>It’s</w:t>
      </w:r>
      <w:proofErr w:type="gramEnd"/>
      <w:r w:rsidRPr="00D974AD">
        <w:rPr>
          <w:rStyle w:val="StyleUnderline"/>
        </w:rPr>
        <w:t xml:space="preserve"> hard to think of another idea that has been tried and failed as many times in as many ways or at a steeper price in human suffering.</w:t>
      </w:r>
    </w:p>
    <w:p w14:paraId="33094A0C" w14:textId="77777777" w:rsidR="00D72CAA" w:rsidRDefault="00D72CAA" w:rsidP="00D72CAA">
      <w:r>
        <w:t xml:space="preserve">The term “socialism” was coined by followers of Robert Owen (1771-1858), whom Karl Marx would label a “utopian socialist.” In 1825 Owen founded New Harmony, an Indiana commune, to demonstrate the superiority of what was first called the “social system.” The same year, Owen explained his experiment to a joint session of Congress attended by Supreme Court justices, President James </w:t>
      </w:r>
      <w:proofErr w:type="gramStart"/>
      <w:r>
        <w:t>Monroe</w:t>
      </w:r>
      <w:proofErr w:type="gramEnd"/>
      <w:r>
        <w:t xml:space="preserve"> and President-elect John Quincy Adams. Although Owen poured his fortune into it, New Harmony collapsed in disarray and recrimination within two years.</w:t>
      </w:r>
    </w:p>
    <w:p w14:paraId="066A7878" w14:textId="77777777" w:rsidR="00D72CAA" w:rsidRDefault="00D72CAA" w:rsidP="00D72CAA">
      <w:r>
        <w:t>Owen’s son Robert Dale Owen salvaged the community by implementing what he called “a policy the very reverse” of socialism: “giving each respectable citizen every facility and encouragement to become (what every adult ought to be) a landed proprietor.”</w:t>
      </w:r>
    </w:p>
    <w:p w14:paraId="3D9C395C" w14:textId="77777777" w:rsidR="00D72CAA" w:rsidRDefault="00D72CAA" w:rsidP="00D72CAA">
      <w:r>
        <w:t>Undeterred, others founded some 40 to 50 similar communes during the 19th century, and all collapsed quickly. New Harmony’s two years proved to be their median lifespan.</w:t>
      </w:r>
    </w:p>
    <w:p w14:paraId="2D5146E1" w14:textId="77777777" w:rsidR="00D72CAA" w:rsidRPr="00D974AD" w:rsidRDefault="00D72CAA" w:rsidP="00D72CAA">
      <w:pPr>
        <w:rPr>
          <w:rStyle w:val="StyleUnderline"/>
        </w:rPr>
      </w:pPr>
      <w:r>
        <w:t xml:space="preserve">Based on the uniformly dismal results, </w:t>
      </w:r>
      <w:r w:rsidRPr="00D974AD">
        <w:rPr>
          <w:rStyle w:val="StyleUnderline"/>
        </w:rPr>
        <w:t xml:space="preserve">the idea of socialism might have died a quiet death were it not for Marx (1818-83), who transformed socialism from an experiment—tried, tested and failed—into a prophecy, “the riddle of history solved.” Ironically, he called his vision </w:t>
      </w:r>
      <w:r w:rsidRPr="00D974AD">
        <w:rPr>
          <w:rStyle w:val="Emphasis"/>
        </w:rPr>
        <w:t>“scientific socialism.”</w:t>
      </w:r>
    </w:p>
    <w:p w14:paraId="2218F204" w14:textId="77777777" w:rsidR="00D72CAA" w:rsidRPr="00D974AD" w:rsidRDefault="00D72CAA" w:rsidP="00D72CAA">
      <w:pPr>
        <w:rPr>
          <w:rStyle w:val="StyleUnderline"/>
        </w:rPr>
      </w:pPr>
      <w:r w:rsidRPr="00D974AD">
        <w:rPr>
          <w:rStyle w:val="StyleUnderline"/>
        </w:rPr>
        <w:t>Inspired by the dream of proletarian revolution overthrowing capitalist immiseration, socialist parties sprouted across Europe. Yet instead of growing poorer, workers in industrialized countries saw improvement in their living standards; and instead of disappearing, middle classes expanded—all disproving Marx.</w:t>
      </w:r>
    </w:p>
    <w:p w14:paraId="320959D9" w14:textId="77777777" w:rsidR="00D72CAA" w:rsidRDefault="00D72CAA" w:rsidP="00D72CAA">
      <w:r>
        <w:t>It took Vladimir Lenin’s “vanguard” and the horrors of World War I to give socialism new life. In Russia, Lenin pioneered modern communism, which in the 20th century was imposed on 18 countries and one-third of mankind. Repression was justified by socialism’s purported economic benefits, but the actual trade-off entailed economic misery and the snuffing out of as many as 100 million lives.</w:t>
      </w:r>
    </w:p>
    <w:p w14:paraId="2BC89DDE" w14:textId="77777777" w:rsidR="00D72CAA" w:rsidRDefault="00D72CAA" w:rsidP="00D72CAA">
      <w:r>
        <w:t xml:space="preserve">Today Communist </w:t>
      </w:r>
      <w:proofErr w:type="gramStart"/>
      <w:r>
        <w:t>parties</w:t>
      </w:r>
      <w:proofErr w:type="gramEnd"/>
      <w:r>
        <w:t xml:space="preserve"> rule six countries. Most follow the lead of China, where the party redefined itself to include entrepreneurs. A 2012 Wall Street Journal report identified 160 people with an average net worth of more than $1 billion holding high government or party seats. No Chinese Bernie Sanders rails against them.</w:t>
      </w:r>
    </w:p>
    <w:p w14:paraId="4A5D24CA" w14:textId="77777777" w:rsidR="00D72CAA" w:rsidRDefault="00D72CAA" w:rsidP="00D72CAA">
      <w:r>
        <w:t xml:space="preserve">“Social democrats” and “democratic socialists” rejected Lenin’s methods. But their goals remained transformational. As British </w:t>
      </w:r>
      <w:proofErr w:type="spellStart"/>
      <w:r>
        <w:t>Labour</w:t>
      </w:r>
      <w:proofErr w:type="spellEnd"/>
      <w:r>
        <w:t xml:space="preserve"> Party leader Clement Attlee, who became prime minister in 1945, explained: “Our policy was not a reformed capitalism but progress toward a democratic socialism.” </w:t>
      </w:r>
      <w:proofErr w:type="spellStart"/>
      <w:r>
        <w:t>Labour</w:t>
      </w:r>
      <w:proofErr w:type="spellEnd"/>
      <w:r>
        <w:t xml:space="preserve"> sought to bring “main factors in the economic system”—including banks, </w:t>
      </w:r>
      <w:proofErr w:type="gramStart"/>
      <w:r>
        <w:t>mining</w:t>
      </w:r>
      <w:proofErr w:type="gramEnd"/>
      <w:r>
        <w:t xml:space="preserve"> and energy—under “public ownership and control.” Nationalization worked so badly, however, that Attlee soon beat a retreat and was voted out in 1951.</w:t>
      </w:r>
    </w:p>
    <w:p w14:paraId="72593CBC" w14:textId="77777777" w:rsidR="00D72CAA" w:rsidRPr="00D974AD" w:rsidRDefault="00D72CAA" w:rsidP="00D72CAA">
      <w:pPr>
        <w:rPr>
          <w:rStyle w:val="StyleUnderline"/>
        </w:rPr>
      </w:pPr>
      <w:r>
        <w:t xml:space="preserve">In 1981 </w:t>
      </w:r>
      <w:r w:rsidRPr="00D974AD">
        <w:rPr>
          <w:rStyle w:val="StyleUnderline"/>
        </w:rPr>
        <w:t>Socialist François Mitterrand was elected president of France promising a clean “rupture” with capitalism. The results of his spending and nationalizations were so alarming that in 1982 Mitterrand reversed course and implemented austerity measures, which he dubbed “socialist rigor” to save face. “The aim is to bring about a real reconciliation between the left and the economy,” explained Socialist Party chief Lionel Jospin.</w:t>
      </w:r>
    </w:p>
    <w:p w14:paraId="647BF2F4" w14:textId="77777777" w:rsidR="00D72CAA" w:rsidRDefault="00D72CAA" w:rsidP="00D72CAA">
      <w:r w:rsidRPr="00D974AD">
        <w:rPr>
          <w:rStyle w:val="StyleUnderline"/>
        </w:rPr>
        <w:t xml:space="preserve">American socialists like Mr. Sanders, while often defending the likes of Fidel Castro, Daniel Ortega, Hugo </w:t>
      </w:r>
      <w:proofErr w:type="gramStart"/>
      <w:r w:rsidRPr="00D974AD">
        <w:rPr>
          <w:rStyle w:val="StyleUnderline"/>
        </w:rPr>
        <w:t>Chávez</w:t>
      </w:r>
      <w:proofErr w:type="gramEnd"/>
      <w:r w:rsidRPr="00D974AD">
        <w:rPr>
          <w:rStyle w:val="StyleUnderline"/>
        </w:rPr>
        <w:t xml:space="preserve"> and Nicolás Maduro, prefer to point to Scandinavia as a model. But Scandinavian social democrats learned to settle for dense social safety nets underwritten by remarkably free, </w:t>
      </w:r>
      <w:r w:rsidRPr="00D974AD">
        <w:rPr>
          <w:rStyle w:val="Emphasis"/>
        </w:rPr>
        <w:t>capitalist economies</w:t>
      </w:r>
      <w:r w:rsidRPr="00D974AD">
        <w:rPr>
          <w:rStyle w:val="StyleUnderline"/>
        </w:rPr>
        <w:t xml:space="preserve">. </w:t>
      </w:r>
      <w:r>
        <w:t>On the World Bank’s Ease of Doing Business scale, Denmark ranks third of 190 countries, Norway seventh and Sweden 12th.</w:t>
      </w:r>
    </w:p>
    <w:p w14:paraId="022461D2" w14:textId="77777777" w:rsidR="00D72CAA" w:rsidRPr="00D974AD" w:rsidRDefault="00D72CAA" w:rsidP="00D72CAA">
      <w:pPr>
        <w:rPr>
          <w:rStyle w:val="StyleUnderline"/>
        </w:rPr>
      </w:pPr>
      <w:r w:rsidRPr="00D974AD">
        <w:rPr>
          <w:rStyle w:val="StyleUnderline"/>
        </w:rPr>
        <w:t>Still other forms of socialism arose in the Third World. Encouraged by United Nations development experts, virtually all newly decolonized states adopted “African Socialism,” “Arab Socialism” or other variants. The result was years of economic stagnation until the successful models of East Asia began to reverse their thinking.</w:t>
      </w:r>
    </w:p>
    <w:p w14:paraId="48C96D56" w14:textId="77777777" w:rsidR="00D72CAA" w:rsidRPr="00D974AD" w:rsidRDefault="00D72CAA" w:rsidP="00D72CAA">
      <w:pPr>
        <w:rPr>
          <w:rStyle w:val="StyleUnderline"/>
        </w:rPr>
      </w:pPr>
      <w:r w:rsidRPr="00D974AD">
        <w:rPr>
          <w:rStyle w:val="StyleUnderline"/>
        </w:rPr>
        <w:t xml:space="preserve">Successful socialism has been created in only one place on earth, the kibbutzim of Israel. They were democratic and </w:t>
      </w:r>
      <w:proofErr w:type="gramStart"/>
      <w:r w:rsidRPr="00D974AD">
        <w:rPr>
          <w:rStyle w:val="StyleUnderline"/>
        </w:rPr>
        <w:t>egalitarian;</w:t>
      </w:r>
      <w:proofErr w:type="gramEnd"/>
      <w:r w:rsidRPr="00D974AD">
        <w:rPr>
          <w:rStyle w:val="StyleUnderline"/>
        </w:rPr>
        <w:t xml:space="preserve"> sharing possessions, meals, even child rearing. But once the Jewish state was securely on its feet, kibbutzniks chose to switch to private enterprise. </w:t>
      </w:r>
      <w:r w:rsidRPr="00D974AD">
        <w:rPr>
          <w:rStyle w:val="Emphasis"/>
        </w:rPr>
        <w:t>Socialism</w:t>
      </w:r>
      <w:r w:rsidRPr="00D974AD">
        <w:rPr>
          <w:rStyle w:val="StyleUnderline"/>
        </w:rPr>
        <w:t xml:space="preserve">, they learned to their surprise, </w:t>
      </w:r>
      <w:r w:rsidRPr="00D974AD">
        <w:rPr>
          <w:rStyle w:val="Emphasis"/>
        </w:rPr>
        <w:t>was not a happy way to live.</w:t>
      </w:r>
    </w:p>
    <w:p w14:paraId="727450FC" w14:textId="77777777" w:rsidR="00D72CAA" w:rsidRPr="00D974AD" w:rsidRDefault="00D72CAA" w:rsidP="00D72CAA">
      <w:r w:rsidRPr="00D974AD">
        <w:rPr>
          <w:rStyle w:val="StyleUnderline"/>
        </w:rPr>
        <w:t xml:space="preserve">Socialism has failed everywhere </w:t>
      </w:r>
      <w:proofErr w:type="gramStart"/>
      <w:r w:rsidRPr="00D974AD">
        <w:rPr>
          <w:rStyle w:val="StyleUnderline"/>
        </w:rPr>
        <w:t>it’s</w:t>
      </w:r>
      <w:proofErr w:type="gramEnd"/>
      <w:r w:rsidRPr="00D974AD">
        <w:rPr>
          <w:rStyle w:val="StyleUnderline"/>
        </w:rPr>
        <w:t xml:space="preserve"> been tried—even where it succeeded</w:t>
      </w:r>
      <w:r>
        <w:t xml:space="preserve">. Surely today’s young people can create their own ideas and make their own mistakes rather than repeat those that darkened the times of their parents, </w:t>
      </w:r>
      <w:proofErr w:type="gramStart"/>
      <w:r>
        <w:t>grandparents</w:t>
      </w:r>
      <w:proofErr w:type="gramEnd"/>
      <w:r>
        <w:t xml:space="preserve"> and the generations before.</w:t>
      </w:r>
    </w:p>
    <w:p w14:paraId="7353D518" w14:textId="77777777" w:rsidR="00D72CAA" w:rsidRDefault="00D72CAA" w:rsidP="00D72CAA">
      <w:pPr>
        <w:pStyle w:val="Heading4"/>
      </w:pPr>
      <w:r>
        <w:t>Risk creates innovation – socialist governments lack risk and precedent shows intervention fails</w:t>
      </w:r>
    </w:p>
    <w:p w14:paraId="7222FC2B" w14:textId="77777777" w:rsidR="00D72CAA" w:rsidRDefault="00D72CAA" w:rsidP="00D72CAA">
      <w:pPr>
        <w:rPr>
          <w:rStyle w:val="Style13ptBold"/>
        </w:rPr>
      </w:pPr>
      <w:r>
        <w:rPr>
          <w:rStyle w:val="Style13ptBold"/>
        </w:rPr>
        <w:t>Schrager, 20</w:t>
      </w:r>
    </w:p>
    <w:p w14:paraId="4330E09A" w14:textId="77777777" w:rsidR="00D72CAA" w:rsidRPr="00D15DEE" w:rsidRDefault="00D72CAA" w:rsidP="00D72CAA">
      <w:pPr>
        <w:rPr>
          <w:szCs w:val="20"/>
        </w:rPr>
      </w:pPr>
      <w:r>
        <w:rPr>
          <w:rStyle w:val="Style13ptBold"/>
          <w:b w:val="0"/>
          <w:bCs w:val="0"/>
          <w:sz w:val="22"/>
          <w:szCs w:val="20"/>
        </w:rPr>
        <w:t xml:space="preserve">[Allison Schrager, economist, 15 January 2020, </w:t>
      </w:r>
      <w:proofErr w:type="spellStart"/>
      <w:r>
        <w:rPr>
          <w:rStyle w:val="Style13ptBold"/>
          <w:b w:val="0"/>
          <w:bCs w:val="0"/>
          <w:sz w:val="22"/>
          <w:szCs w:val="20"/>
        </w:rPr>
        <w:t>ForeignPolicy</w:t>
      </w:r>
      <w:proofErr w:type="spellEnd"/>
      <w:r>
        <w:rPr>
          <w:rStyle w:val="Style13ptBold"/>
          <w:b w:val="0"/>
          <w:bCs w:val="0"/>
          <w:sz w:val="22"/>
          <w:szCs w:val="20"/>
        </w:rPr>
        <w:t xml:space="preserve">, “WHY SOCIALISM WON’T WORK”, </w:t>
      </w:r>
      <w:hyperlink r:id="rId44" w:history="1">
        <w:r w:rsidRPr="00991EF9">
          <w:rPr>
            <w:rStyle w:val="Hyperlink"/>
            <w:szCs w:val="20"/>
          </w:rPr>
          <w:t>https://foreignpolicy.com/2020/01/15/socialism-wont-work-capitalism-still-best/</w:t>
        </w:r>
      </w:hyperlink>
      <w:r>
        <w:rPr>
          <w:rStyle w:val="Style13ptBold"/>
          <w:b w:val="0"/>
          <w:bCs w:val="0"/>
          <w:sz w:val="22"/>
          <w:szCs w:val="20"/>
        </w:rPr>
        <w:t xml:space="preserve"> // </w:t>
      </w:r>
      <w:proofErr w:type="spellStart"/>
      <w:r>
        <w:rPr>
          <w:rStyle w:val="Style13ptBold"/>
          <w:b w:val="0"/>
          <w:bCs w:val="0"/>
          <w:sz w:val="22"/>
          <w:szCs w:val="20"/>
        </w:rPr>
        <w:t>jmk</w:t>
      </w:r>
      <w:proofErr w:type="spellEnd"/>
      <w:r>
        <w:rPr>
          <w:rStyle w:val="Style13ptBold"/>
          <w:b w:val="0"/>
          <w:bCs w:val="0"/>
          <w:sz w:val="22"/>
          <w:szCs w:val="20"/>
        </w:rPr>
        <w:t>]</w:t>
      </w:r>
    </w:p>
    <w:p w14:paraId="45254BD6" w14:textId="77777777" w:rsidR="00D72CAA" w:rsidRDefault="00D72CAA" w:rsidP="00D72CAA">
      <w:r>
        <w:t xml:space="preserve">Beyond that, </w:t>
      </w:r>
      <w:r w:rsidRPr="00D15DEE">
        <w:rPr>
          <w:rStyle w:val="StyleUnderline"/>
        </w:rPr>
        <w:t>markets are also good at rationing risk</w:t>
      </w:r>
      <w:r>
        <w:t xml:space="preserve">. Fundamentally, </w:t>
      </w:r>
      <w:r w:rsidRPr="00D15DEE">
        <w:rPr>
          <w:rStyle w:val="StyleUnderline"/>
        </w:rPr>
        <w:t>socialists would like to reduce risk—protect workers from any personal or economywide shock. That is a noble goal, and some reduction through better functioning safety nets is desirable. But getting rid of all uncertainty—as state ownership of most industries would imply—is a bad idea</w:t>
      </w:r>
      <w:r>
        <w:t xml:space="preserve">. </w:t>
      </w:r>
      <w:r w:rsidRPr="00D15DEE">
        <w:rPr>
          <w:rStyle w:val="Emphasis"/>
        </w:rPr>
        <w:t>Risk is what fuels growth</w:t>
      </w:r>
      <w:r>
        <w:t>. People who take more chances tend to reap bigger rewards; that’s why the top nine names on the Forbes 400 list of the richest Americans are not heirs to family dynasties but are self-made entrepreneurs who took a leap to build new products and created many jobs in the process.</w:t>
      </w:r>
    </w:p>
    <w:p w14:paraId="42DB2D0E" w14:textId="77777777" w:rsidR="00D72CAA" w:rsidRPr="00EC7026" w:rsidRDefault="00D72CAA" w:rsidP="00D72CAA">
      <w:r w:rsidRPr="00D15DEE">
        <w:rPr>
          <w:rStyle w:val="StyleUnderline"/>
        </w:rPr>
        <w:t xml:space="preserve">Some leftist economists like Mariana </w:t>
      </w:r>
      <w:proofErr w:type="spellStart"/>
      <w:r w:rsidRPr="00D15DEE">
        <w:rPr>
          <w:rStyle w:val="StyleUnderline"/>
        </w:rPr>
        <w:t>Mazzucato</w:t>
      </w:r>
      <w:proofErr w:type="spellEnd"/>
      <w:r w:rsidRPr="00D15DEE">
        <w:rPr>
          <w:rStyle w:val="StyleUnderline"/>
        </w:rPr>
        <w:t xml:space="preserve"> argue that governments might be able to step in and become laboratories for innovation. But that would be a historical anomaly</w:t>
      </w:r>
      <w:r>
        <w:t xml:space="preserve">; </w:t>
      </w:r>
      <w:r w:rsidRPr="00D15DEE">
        <w:rPr>
          <w:rStyle w:val="StyleUnderline"/>
        </w:rPr>
        <w:t>socialist-leaning governments have typically been less innovative than others. After all, bureaucrats and worker-corporate boards have little incentive to upset the status quo or compete to build a better widget. And even when government programs have spurred innovation—as in the case of the internet—it took the private sector to recognize the value and create a market</w:t>
      </w:r>
      <w:r>
        <w:t>.</w:t>
      </w:r>
    </w:p>
    <w:p w14:paraId="3C7C30E0" w14:textId="3C149262" w:rsidR="00D72CAA" w:rsidRDefault="00D72CAA" w:rsidP="00D72CAA">
      <w:pPr>
        <w:pStyle w:val="Heading3"/>
      </w:pPr>
      <w:r>
        <w:t>Transition wars</w:t>
      </w:r>
    </w:p>
    <w:p w14:paraId="036BE4F5" w14:textId="77777777" w:rsidR="00D72CAA" w:rsidRDefault="00D72CAA" w:rsidP="00D72CAA"/>
    <w:p w14:paraId="5D3B4DD7" w14:textId="77777777" w:rsidR="00D72CAA" w:rsidRPr="00A43188" w:rsidRDefault="00D72CAA" w:rsidP="00D72CAA">
      <w:pPr>
        <w:pStyle w:val="Heading4"/>
      </w:pPr>
      <w:r w:rsidRPr="00A43188">
        <w:t xml:space="preserve">The desire for freedom and growth is innate – moving away risks totalitarianism, violence, </w:t>
      </w:r>
      <w:proofErr w:type="gramStart"/>
      <w:r w:rsidRPr="00A43188">
        <w:t>poverty</w:t>
      </w:r>
      <w:proofErr w:type="gramEnd"/>
      <w:r w:rsidRPr="00A43188">
        <w:t xml:space="preserve"> and war</w:t>
      </w:r>
    </w:p>
    <w:p w14:paraId="47260BD8" w14:textId="77777777" w:rsidR="00D72CAA" w:rsidRPr="00A43188" w:rsidRDefault="00D72CAA" w:rsidP="00D72CAA">
      <w:pPr>
        <w:rPr>
          <w:rStyle w:val="Style13ptBold"/>
        </w:rPr>
      </w:pPr>
      <w:proofErr w:type="spellStart"/>
      <w:r w:rsidRPr="00A43188">
        <w:rPr>
          <w:rStyle w:val="Style13ptBold"/>
        </w:rPr>
        <w:t>Aligica</w:t>
      </w:r>
      <w:proofErr w:type="spellEnd"/>
      <w:r w:rsidRPr="00A43188">
        <w:rPr>
          <w:rStyle w:val="Style13ptBold"/>
        </w:rPr>
        <w:t xml:space="preserve"> ’3 </w:t>
      </w:r>
    </w:p>
    <w:p w14:paraId="19A13609" w14:textId="77777777" w:rsidR="00D72CAA" w:rsidRPr="00A43188" w:rsidRDefault="00D72CAA" w:rsidP="00D72CAA">
      <w:r w:rsidRPr="00A43188">
        <w:t xml:space="preserve">(Paul </w:t>
      </w:r>
      <w:proofErr w:type="spellStart"/>
      <w:r w:rsidRPr="00A43188">
        <w:t>Aligica</w:t>
      </w:r>
      <w:proofErr w:type="spellEnd"/>
      <w:r w:rsidRPr="00A43188">
        <w:t xml:space="preserve">, Fellow at the </w:t>
      </w:r>
      <w:proofErr w:type="spellStart"/>
      <w:r w:rsidRPr="00A43188">
        <w:t>Mercatus</w:t>
      </w:r>
      <w:proofErr w:type="spellEnd"/>
      <w:r w:rsidRPr="00A43188">
        <w:t xml:space="preserve"> Center at George Mason University and Adjunct Fellow at the Hudson Institute, “The Great Transition and the Social Limits to Growth: Herman Kahn on Social Change and Global Economic Development”, April 21, http://www.hudson.org/index.cfm?fuseaction=publication_details&amp;id=2827)</w:t>
      </w:r>
    </w:p>
    <w:p w14:paraId="58A2C592" w14:textId="77777777" w:rsidR="00D72CAA" w:rsidRPr="006D2F33" w:rsidRDefault="00D72CAA" w:rsidP="00D72CAA">
      <w:r w:rsidRPr="006D2F33">
        <w:t xml:space="preserve">Stopping things would mean if not to engage in an experiment to change the human nature, at least in an equally difficult experiment in altering powerful cultural forces: "We firmly believe that despite the arguments put forward by people who would like to 'stop the earth and get off,' it is simply impractical to do so. </w:t>
      </w:r>
      <w:r w:rsidRPr="006D2F33">
        <w:rPr>
          <w:rStyle w:val="underline"/>
        </w:rPr>
        <w:t>Propensity to change</w:t>
      </w:r>
      <w:r w:rsidRPr="006D2F33">
        <w:t xml:space="preserve"> may not be inherent in human nature, but </w:t>
      </w:r>
      <w:r w:rsidRPr="006D2F33">
        <w:rPr>
          <w:rStyle w:val="underline"/>
        </w:rPr>
        <w:t>it is firmly embedded in most contemporary cultures.</w:t>
      </w:r>
      <w:r w:rsidRPr="006D2F33">
        <w:t xml:space="preserve"> People have almost everywhere become curious, future oriented, and dissatisfied with their conditions. They want more material goods and covet higher status and greater control of nature. Despite much propaganda to the contrary, they believe in progress and future" (Kahn, 1976, 164). As regarding the critics of growth that stressed the issue of the gap between rich and poor countries and the issue of redistribution, Kahn noted that what most </w:t>
      </w:r>
      <w:r w:rsidRPr="006D2F33">
        <w:rPr>
          <w:rStyle w:val="underline"/>
        </w:rPr>
        <w:t>people everywhere want</w:t>
      </w:r>
      <w:r w:rsidRPr="006D2F33">
        <w:t xml:space="preserve"> was </w:t>
      </w:r>
      <w:r w:rsidRPr="006D2F33">
        <w:rPr>
          <w:rStyle w:val="underline"/>
        </w:rPr>
        <w:t>visible</w:t>
      </w:r>
      <w:r w:rsidRPr="006D2F33">
        <w:t xml:space="preserve">, rapid </w:t>
      </w:r>
      <w:r w:rsidRPr="006D2F33">
        <w:rPr>
          <w:rStyle w:val="underline"/>
        </w:rPr>
        <w:t xml:space="preserve">improvement in their economic status and living standards, </w:t>
      </w:r>
      <w:r w:rsidRPr="006D2F33">
        <w:t xml:space="preserve">and not a closing of the gap (Kahn, 1976, 165). The </w:t>
      </w:r>
      <w:r w:rsidRPr="006D2F33">
        <w:rPr>
          <w:rStyle w:val="underline"/>
        </w:rPr>
        <w:t>people from poor countries have as a basic goal the transition from poor to middle class</w:t>
      </w:r>
      <w:r w:rsidRPr="006D2F33">
        <w:t xml:space="preserve">. The other implications of social change are secondary for them.  </w:t>
      </w:r>
      <w:proofErr w:type="gramStart"/>
      <w:r w:rsidRPr="006D2F33">
        <w:t>Thus</w:t>
      </w:r>
      <w:proofErr w:type="gramEnd"/>
      <w:r w:rsidRPr="006D2F33">
        <w:t xml:space="preserve"> a crucial factor to be taken into account is that while the zero-growth advocates and their followers may be satisfied to stop at the present point, most others are not. </w:t>
      </w:r>
      <w:r w:rsidRPr="006D2F33">
        <w:rPr>
          <w:rStyle w:val="underline"/>
        </w:rPr>
        <w:t>Any serious attempt to frustrate these expectations or desires of that majority is likely to fail and</w:t>
      </w:r>
      <w:r w:rsidRPr="006D2F33">
        <w:t xml:space="preserve">/or </w:t>
      </w:r>
      <w:r w:rsidRPr="006D2F33">
        <w:rPr>
          <w:rStyle w:val="underline"/>
        </w:rPr>
        <w:t>create disastrous counter reactions.</w:t>
      </w:r>
      <w:r w:rsidRPr="006D2F33">
        <w:t xml:space="preserve"> Kahn was convinced that "</w:t>
      </w:r>
      <w:r w:rsidRPr="006D2F33">
        <w:rPr>
          <w:rStyle w:val="underline"/>
        </w:rPr>
        <w:t xml:space="preserve">any </w:t>
      </w:r>
      <w:r w:rsidRPr="006D2F33">
        <w:t xml:space="preserve">concerted </w:t>
      </w:r>
      <w:r w:rsidRPr="006D2F33">
        <w:rPr>
          <w:rStyle w:val="underline"/>
        </w:rPr>
        <w:t>attempt to</w:t>
      </w:r>
      <w:r w:rsidRPr="006D2F33">
        <w:t xml:space="preserve"> stop or even </w:t>
      </w:r>
      <w:r w:rsidRPr="006D2F33">
        <w:rPr>
          <w:rStyle w:val="underline"/>
        </w:rPr>
        <w:t>slow 'progress'</w:t>
      </w:r>
      <w:r w:rsidRPr="006D2F33">
        <w:t xml:space="preserve"> appreciably (that is, to be satisfied with the moment</w:t>
      </w:r>
      <w:r w:rsidRPr="006D2F33">
        <w:rPr>
          <w:rStyle w:val="underline"/>
        </w:rPr>
        <w:t>) is catastrophe-prone</w:t>
      </w:r>
      <w:r w:rsidRPr="006D2F33">
        <w:t xml:space="preserve">". At the minimum, </w:t>
      </w:r>
      <w:r w:rsidRPr="006D2F33">
        <w:rPr>
          <w:rStyle w:val="underline"/>
        </w:rPr>
        <w:t xml:space="preserve">"it would </w:t>
      </w:r>
      <w:r w:rsidRPr="006D2F33">
        <w:t xml:space="preserve">probably </w:t>
      </w:r>
      <w:r w:rsidRPr="006D2F33">
        <w:rPr>
          <w:rStyle w:val="underline"/>
        </w:rPr>
        <w:t>require the creation of extraordinarily repressive governments</w:t>
      </w:r>
      <w:r w:rsidRPr="006D2F33">
        <w:t xml:space="preserve"> or movements-and probably a repressive international system" (Kahn, 1976, 165; 1979, 140-153).  The pressures of overpopulation, </w:t>
      </w:r>
      <w:r w:rsidRPr="006D2F33">
        <w:rPr>
          <w:rStyle w:val="underline"/>
        </w:rPr>
        <w:t>national security challenges and poverty</w:t>
      </w:r>
      <w:r w:rsidRPr="006D2F33">
        <w:t xml:space="preserve"> as well as the revolution of rising expectations could </w:t>
      </w:r>
      <w:r w:rsidRPr="006D2F33">
        <w:rPr>
          <w:rStyle w:val="underline"/>
        </w:rPr>
        <w:t>be solved only in a continuing growth environment</w:t>
      </w:r>
      <w:r w:rsidRPr="006D2F33">
        <w:t xml:space="preserve">. </w:t>
      </w:r>
      <w:proofErr w:type="gramStart"/>
      <w:r w:rsidRPr="006D2F33">
        <w:t>Kahn  rejected</w:t>
      </w:r>
      <w:proofErr w:type="gramEnd"/>
      <w:r w:rsidRPr="006D2F33">
        <w:t xml:space="preserve"> the idea that continuous growth would generate political repression and absolute poverty. On the contrary, it is </w:t>
      </w:r>
      <w:r w:rsidRPr="006D2F33">
        <w:rPr>
          <w:rStyle w:val="underline"/>
        </w:rPr>
        <w:t>the limits-to-growth position</w:t>
      </w:r>
      <w:r w:rsidRPr="006D2F33">
        <w:t xml:space="preserve"> "which creates low morale, destroys assurance, undermines the legitimacy of governments everywhere, erodes personal and group commitment to constructive activities and encourages obstructiveness to reasonable policies and hopes". Hence this position "</w:t>
      </w:r>
      <w:r w:rsidRPr="006D2F33">
        <w:rPr>
          <w:rStyle w:val="underline"/>
        </w:rPr>
        <w:t xml:space="preserve">increases enormously the costs of creating the resources needed for expansion, makes more likely misleading debate and </w:t>
      </w:r>
      <w:proofErr w:type="spellStart"/>
      <w:r w:rsidRPr="006D2F33">
        <w:rPr>
          <w:rStyle w:val="underline"/>
        </w:rPr>
        <w:t>misformulation</w:t>
      </w:r>
      <w:proofErr w:type="spellEnd"/>
      <w:r w:rsidRPr="006D2F33">
        <w:rPr>
          <w:rStyle w:val="underline"/>
        </w:rPr>
        <w:t xml:space="preserve"> of the issues, and make less likely constructive and creative lives</w:t>
      </w:r>
      <w:r w:rsidRPr="006D2F33">
        <w:t>". Ultimately "it is precisely this position the one that increases the potential for the kinds of disasters which most at its advocates are trying to avoid" (Kahn, 1976, 210; 1984).</w:t>
      </w:r>
    </w:p>
    <w:p w14:paraId="778244C2" w14:textId="77777777" w:rsidR="00D72CAA" w:rsidRPr="00BC1728" w:rsidRDefault="00D72CAA" w:rsidP="00D72CAA"/>
    <w:p w14:paraId="5B94B4B2" w14:textId="142DA532" w:rsidR="00D72CAA" w:rsidRDefault="00D72CAA" w:rsidP="00D72CAA">
      <w:pPr>
        <w:pStyle w:val="Heading3"/>
      </w:pPr>
      <w:r>
        <w:t>Gibson-Graham</w:t>
      </w:r>
    </w:p>
    <w:p w14:paraId="72E4F1FE" w14:textId="77777777" w:rsidR="00D72CAA" w:rsidRDefault="00D72CAA" w:rsidP="00D72CAA"/>
    <w:p w14:paraId="54249B9A" w14:textId="77777777" w:rsidR="00D72CAA" w:rsidRPr="00FC6424" w:rsidRDefault="00D72CAA" w:rsidP="00D72CAA">
      <w:pPr>
        <w:pStyle w:val="Heading4"/>
      </w:pPr>
      <w:r>
        <w:t>Totalizing views of capitalism cause political cynicism and fragmentation and conservatism – the perm solves best.</w:t>
      </w:r>
    </w:p>
    <w:p w14:paraId="1B724661" w14:textId="77777777" w:rsidR="00D72CAA" w:rsidRPr="00A43188" w:rsidRDefault="00D72CAA" w:rsidP="00D72CAA">
      <w:pPr>
        <w:rPr>
          <w:rStyle w:val="Style13ptBold"/>
        </w:rPr>
      </w:pPr>
      <w:r w:rsidRPr="00A43188">
        <w:rPr>
          <w:rStyle w:val="Style13ptBold"/>
        </w:rPr>
        <w:t xml:space="preserve">Gibson-Graham ‘96 </w:t>
      </w:r>
    </w:p>
    <w:p w14:paraId="0A02AC24" w14:textId="77777777" w:rsidR="00D72CAA" w:rsidRPr="00A43188" w:rsidRDefault="00D72CAA" w:rsidP="00D72CAA">
      <w:r w:rsidRPr="00A43188">
        <w:t xml:space="preserve">(Katharine, human geography@ Australian National University, Julie, </w:t>
      </w:r>
      <w:proofErr w:type="spellStart"/>
      <w:r w:rsidRPr="00A43188">
        <w:t>geography@U</w:t>
      </w:r>
      <w:proofErr w:type="spellEnd"/>
      <w:r w:rsidRPr="00A43188">
        <w:t xml:space="preserve"> of Massachusetts, The End of Capitalism (As We Know It), p. 263-64, JT)</w:t>
      </w:r>
    </w:p>
    <w:p w14:paraId="23929DB2" w14:textId="77777777" w:rsidR="00D72CAA" w:rsidRDefault="00D72CAA" w:rsidP="00D72CAA">
      <w:r w:rsidRPr="00FC6424">
        <w:rPr>
          <w:sz w:val="16"/>
        </w:rPr>
        <w:t xml:space="preserve">One of our goals as Marxists has been to produce a knowledge of capitalism.  Yet as “that which is known,” </w:t>
      </w:r>
      <w:r w:rsidRPr="00FC6424">
        <w:rPr>
          <w:rStyle w:val="underline"/>
        </w:rPr>
        <w:t>Capitalism has become the intimate enemy</w:t>
      </w:r>
      <w:r w:rsidRPr="00FC6424">
        <w:rPr>
          <w:sz w:val="16"/>
        </w:rPr>
        <w:t xml:space="preserve">.  </w:t>
      </w:r>
      <w:r w:rsidRPr="00FC6424">
        <w:rPr>
          <w:rStyle w:val="underline"/>
        </w:rPr>
        <w:t xml:space="preserve">We have uncloaked the </w:t>
      </w:r>
      <w:proofErr w:type="gramStart"/>
      <w:r w:rsidRPr="00FC6424">
        <w:rPr>
          <w:rStyle w:val="underline"/>
        </w:rPr>
        <w:t>ideologically-clothed</w:t>
      </w:r>
      <w:proofErr w:type="gramEnd"/>
      <w:r w:rsidRPr="00FC6424">
        <w:rPr>
          <w:rStyle w:val="underline"/>
        </w:rPr>
        <w:t>, obscure monster, but we have installed a naked and visible monster in its place</w:t>
      </w:r>
      <w:r w:rsidRPr="00FC6424">
        <w:rPr>
          <w:sz w:val="16"/>
        </w:rPr>
        <w:t xml:space="preserve">.  In return for our labors of creation, </w:t>
      </w:r>
      <w:r w:rsidRPr="00FC6424">
        <w:rPr>
          <w:rStyle w:val="underline"/>
        </w:rPr>
        <w:t>the monster has robbed us of all force</w:t>
      </w:r>
      <w:r w:rsidRPr="00FC6424">
        <w:rPr>
          <w:sz w:val="16"/>
        </w:rPr>
        <w:t xml:space="preserve">.  We hear – and find it easy to believe – that </w:t>
      </w:r>
      <w:r w:rsidRPr="00040867">
        <w:rPr>
          <w:rStyle w:val="underline"/>
        </w:rPr>
        <w:t>the left is in disarray</w:t>
      </w:r>
      <w:r w:rsidRPr="00FC6424">
        <w:rPr>
          <w:sz w:val="16"/>
        </w:rPr>
        <w:t xml:space="preserve">.  Part of what produces the disarray of the left is the vision of what the left is arrayed against.  </w:t>
      </w:r>
      <w:r w:rsidRPr="00FC6424">
        <w:rPr>
          <w:rStyle w:val="underline"/>
        </w:rPr>
        <w:t>When capitalism is represented as a unified system coextensive with the nation or even the world, when it is portrayed as crowding out all other economic forms, when it is allowed to define entire societies, it becomes something that can only be defeated and replaced by a mass collective movement</w:t>
      </w:r>
      <w:r w:rsidRPr="00FC6424">
        <w:rPr>
          <w:sz w:val="16"/>
        </w:rPr>
        <w:t xml:space="preserve"> (or by a process of systemic dissolution that such a movement might assist).  The revolutionary task of replacing capitalism now seems outmoded and unrealistic, yet we do not seem to have an alternative conception of class transformation to take its place. </w:t>
      </w:r>
      <w:r w:rsidRPr="00FC6424">
        <w:rPr>
          <w:rStyle w:val="underline"/>
        </w:rPr>
        <w:t>The old political economic “systems” and “structures” that call forth a vision of revolution as systemic replacement still seem to be dominant in the Marxist political imagination.</w:t>
      </w:r>
      <w:r w:rsidRPr="00FC6424">
        <w:rPr>
          <w:sz w:val="16"/>
        </w:rPr>
        <w:t xml:space="preserve">  The New World Order is often represented as political fragmentation founded upon economic unification.  In this vision </w:t>
      </w:r>
      <w:r w:rsidRPr="00FC6424">
        <w:rPr>
          <w:rStyle w:val="underline"/>
        </w:rPr>
        <w:t>the economy appears as the last stronghold of unity and singularity in a world of diversity and plurality</w:t>
      </w:r>
      <w:r w:rsidRPr="00FC6424">
        <w:rPr>
          <w:sz w:val="16"/>
        </w:rPr>
        <w:t xml:space="preserve">.  But why can’t the economy be fragmented too?  If we theorized it as fragmented in the United States, we could being to see a huge state sector (incorporating a variety of forms of appropriation of surplus labor), a very large sector of self-employed and family-based producers (most </w:t>
      </w:r>
      <w:proofErr w:type="spellStart"/>
      <w:r w:rsidRPr="00FC6424">
        <w:rPr>
          <w:sz w:val="16"/>
        </w:rPr>
        <w:t>noncapitalist</w:t>
      </w:r>
      <w:proofErr w:type="spellEnd"/>
      <w:r w:rsidRPr="00FC6424">
        <w:rPr>
          <w:sz w:val="16"/>
        </w:rPr>
        <w:t xml:space="preserve">), a huge household sector (again, quite various in terms of forms of exploitation, with some households moving towards communal or collective appropriation and others operating in a traditional mode in which one adult appropriates surplus labor from another).  None of these things is easy to see.  </w:t>
      </w:r>
      <w:r w:rsidRPr="00FC6424">
        <w:rPr>
          <w:rStyle w:val="underline"/>
        </w:rPr>
        <w:t xml:space="preserve">If capitalism takes up the available social space, </w:t>
      </w:r>
      <w:proofErr w:type="gramStart"/>
      <w:r w:rsidRPr="00FC6424">
        <w:rPr>
          <w:rStyle w:val="underline"/>
        </w:rPr>
        <w:t>there’s</w:t>
      </w:r>
      <w:proofErr w:type="gramEnd"/>
      <w:r w:rsidRPr="00FC6424">
        <w:rPr>
          <w:rStyle w:val="underline"/>
        </w:rPr>
        <w:t xml:space="preserve"> no room for anything else.  If capitalism cannot coexist, </w:t>
      </w:r>
      <w:proofErr w:type="gramStart"/>
      <w:r w:rsidRPr="00FC6424">
        <w:rPr>
          <w:rStyle w:val="underline"/>
        </w:rPr>
        <w:t>there’s</w:t>
      </w:r>
      <w:proofErr w:type="gramEnd"/>
      <w:r w:rsidRPr="00FC6424">
        <w:rPr>
          <w:rStyle w:val="underline"/>
        </w:rPr>
        <w:t xml:space="preserve"> no possibility of anything else</w:t>
      </w:r>
      <w:r w:rsidRPr="00FC6424">
        <w:rPr>
          <w:sz w:val="16"/>
        </w:rPr>
        <w:t xml:space="preserve">.  </w:t>
      </w:r>
      <w:r w:rsidRPr="00FC6424">
        <w:rPr>
          <w:rStyle w:val="underline"/>
        </w:rPr>
        <w:t xml:space="preserve">If capitalism functions as a unity, it cannot be partially or locally replaced.  My intent is to </w:t>
      </w:r>
      <w:r w:rsidRPr="00FC6424">
        <w:rPr>
          <w:sz w:val="16"/>
        </w:rPr>
        <w:t xml:space="preserve">help </w:t>
      </w:r>
      <w:r w:rsidRPr="00FC6424">
        <w:rPr>
          <w:rStyle w:val="underline"/>
        </w:rPr>
        <w:t xml:space="preserve">create the </w:t>
      </w:r>
      <w:r w:rsidRPr="00FC6424">
        <w:rPr>
          <w:sz w:val="16"/>
        </w:rPr>
        <w:t xml:space="preserve">discursive </w:t>
      </w:r>
      <w:r w:rsidRPr="00FC6424">
        <w:rPr>
          <w:rStyle w:val="underline"/>
        </w:rPr>
        <w:t xml:space="preserve">conception under which socialist or other </w:t>
      </w:r>
      <w:proofErr w:type="spellStart"/>
      <w:r w:rsidRPr="00FC6424">
        <w:rPr>
          <w:rStyle w:val="underline"/>
        </w:rPr>
        <w:t>noncapitalist</w:t>
      </w:r>
      <w:proofErr w:type="spellEnd"/>
      <w:r w:rsidRPr="00FC6424">
        <w:rPr>
          <w:rStyle w:val="underline"/>
        </w:rPr>
        <w:t xml:space="preserve"> construction becomes “realistic”</w:t>
      </w:r>
      <w:r w:rsidRPr="00FC6424">
        <w:rPr>
          <w:sz w:val="16"/>
        </w:rPr>
        <w:t xml:space="preserve"> present activity </w:t>
      </w:r>
      <w:r w:rsidRPr="00FC6424">
        <w:rPr>
          <w:rStyle w:val="underline"/>
        </w:rPr>
        <w:t>rather than</w:t>
      </w:r>
      <w:r w:rsidRPr="00FC6424">
        <w:rPr>
          <w:sz w:val="16"/>
        </w:rPr>
        <w:t xml:space="preserve"> a </w:t>
      </w:r>
      <w:r w:rsidRPr="00FC6424">
        <w:rPr>
          <w:rStyle w:val="underline"/>
        </w:rPr>
        <w:t>ludicrous or utopian</w:t>
      </w:r>
      <w:r w:rsidRPr="00FC6424">
        <w:rPr>
          <w:sz w:val="16"/>
        </w:rPr>
        <w:t xml:space="preserve"> goal.  To achieve </w:t>
      </w:r>
      <w:proofErr w:type="gramStart"/>
      <w:r w:rsidRPr="00FC6424">
        <w:rPr>
          <w:sz w:val="16"/>
        </w:rPr>
        <w:t>this</w:t>
      </w:r>
      <w:proofErr w:type="gramEnd"/>
      <w:r w:rsidRPr="00FC6424">
        <w:rPr>
          <w:sz w:val="16"/>
        </w:rPr>
        <w:t xml:space="preserve"> </w:t>
      </w:r>
      <w:r w:rsidRPr="00FC6424">
        <w:rPr>
          <w:rStyle w:val="underline"/>
        </w:rPr>
        <w:t>I must smash Capitalism and see it in a thousand pieces</w:t>
      </w:r>
      <w:r w:rsidRPr="00FC6424">
        <w:rPr>
          <w:sz w:val="16"/>
        </w:rPr>
        <w:t>.  I must make its unity a fantasy, visible as a denial of diversity and change.</w:t>
      </w:r>
    </w:p>
    <w:p w14:paraId="4AB88D7B" w14:textId="77777777" w:rsidR="00D72CAA" w:rsidRDefault="00D72CAA" w:rsidP="00D72CAA"/>
    <w:p w14:paraId="25187D07" w14:textId="77777777" w:rsidR="00D72CAA" w:rsidRDefault="00D72CAA" w:rsidP="00D72CAA"/>
    <w:p w14:paraId="37814B1D" w14:textId="77777777" w:rsidR="00D72CAA" w:rsidRDefault="00D72CAA" w:rsidP="00D72CAA">
      <w:pPr>
        <w:pStyle w:val="Heading4"/>
      </w:pPr>
      <w:r>
        <w:t xml:space="preserve">There is no capitalism but rather only capitalism, </w:t>
      </w:r>
      <w:proofErr w:type="gramStart"/>
      <w:r>
        <w:t>Every</w:t>
      </w:r>
      <w:proofErr w:type="gramEnd"/>
      <w:r>
        <w:t xml:space="preserve"> instance of capitalism is different in context and severity. Each instance must be rejected individually – totalizing claims about the nature of capitalism destroys any hope for progress.</w:t>
      </w:r>
    </w:p>
    <w:p w14:paraId="762B5BA4" w14:textId="77777777" w:rsidR="00D72CAA" w:rsidRPr="008D28D2" w:rsidRDefault="00D72CAA" w:rsidP="00D72CAA">
      <w:pPr>
        <w:rPr>
          <w:rStyle w:val="Style13ptBold"/>
        </w:rPr>
      </w:pPr>
      <w:r w:rsidRPr="008D28D2">
        <w:rPr>
          <w:rStyle w:val="Style13ptBold"/>
        </w:rPr>
        <w:t xml:space="preserve">Gibson-Graham ‘96 </w:t>
      </w:r>
    </w:p>
    <w:p w14:paraId="7867A70C" w14:textId="77777777" w:rsidR="00D72CAA" w:rsidRPr="008D28D2" w:rsidRDefault="00D72CAA" w:rsidP="00D72CAA">
      <w:r w:rsidRPr="008D28D2">
        <w:t xml:space="preserve">(Katharine, human geography@ Australian National University, Julie, </w:t>
      </w:r>
      <w:proofErr w:type="spellStart"/>
      <w:r w:rsidRPr="008D28D2">
        <w:t>geography@U</w:t>
      </w:r>
      <w:proofErr w:type="spellEnd"/>
      <w:r w:rsidRPr="008D28D2">
        <w:t xml:space="preserve"> of Massachusetts, The End of Capitalism (As We Knew It), p. 246-47, JT)</w:t>
      </w:r>
    </w:p>
    <w:p w14:paraId="3B807CF5" w14:textId="77777777" w:rsidR="00D72CAA" w:rsidRDefault="00D72CAA" w:rsidP="00D72CAA">
      <w:r w:rsidRPr="00A37B66">
        <w:rPr>
          <w:sz w:val="16"/>
        </w:rPr>
        <w:t xml:space="preserve">The concept of </w:t>
      </w:r>
      <w:r w:rsidRPr="00190FF3">
        <w:rPr>
          <w:rStyle w:val="underline"/>
        </w:rPr>
        <w:t>capitalism itself is haunted by heterogeneity, by the historicity and singularity of each form of economy that might be called capitalist</w:t>
      </w:r>
      <w:r w:rsidRPr="00A37B66">
        <w:rPr>
          <w:sz w:val="16"/>
        </w:rPr>
        <w:t xml:space="preserve">. </w:t>
      </w:r>
      <w:r w:rsidRPr="00190FF3">
        <w:rPr>
          <w:rStyle w:val="underline"/>
        </w:rPr>
        <w:t>Each capitalist site is constituted within a social and political context</w:t>
      </w:r>
      <w:r w:rsidRPr="00A37B66">
        <w:rPr>
          <w:sz w:val="16"/>
        </w:rPr>
        <w:t xml:space="preserve">, and </w:t>
      </w:r>
      <w:r w:rsidRPr="00190FF3">
        <w:rPr>
          <w:rStyle w:val="underline"/>
        </w:rPr>
        <w:t xml:space="preserve">that </w:t>
      </w:r>
      <w:r w:rsidRPr="00A37B66">
        <w:rPr>
          <w:sz w:val="16"/>
        </w:rPr>
        <w:t xml:space="preserve">contextualization </w:t>
      </w:r>
      <w:r w:rsidRPr="00190FF3">
        <w:rPr>
          <w:rStyle w:val="underline"/>
        </w:rPr>
        <w:t>is itself contaminating of any pure or essential and invariant attribute associated with the concep</w:t>
      </w:r>
      <w:r w:rsidRPr="00A37B66">
        <w:rPr>
          <w:sz w:val="16"/>
        </w:rPr>
        <w:t xml:space="preserve">t (“it is necessary to introduce haunting into the very construction of a concept”). </w:t>
      </w:r>
      <w:r w:rsidRPr="00190FF3">
        <w:rPr>
          <w:rStyle w:val="underline"/>
        </w:rPr>
        <w:t>There is no capitalism but only capitalisms</w:t>
      </w:r>
      <w:r w:rsidRPr="00A37B66">
        <w:rPr>
          <w:sz w:val="16"/>
        </w:rPr>
        <w:t xml:space="preserve">. Derrida himself acknowledges the inevitability of multiplicity and contamination when he argues parenthetically (in one of the few bracketed extensions and corrections that he added to the original text of the lecture) “with regard to capital” [but there is no longer, </w:t>
      </w:r>
      <w:r w:rsidRPr="00190FF3">
        <w:rPr>
          <w:rStyle w:val="underline"/>
        </w:rPr>
        <w:t>there never was just capital, nor capitalism in the singular but capitalisms plural — whether State or private, real or symbolic,</w:t>
      </w:r>
      <w:r w:rsidRPr="00A37B66">
        <w:rPr>
          <w:sz w:val="16"/>
        </w:rPr>
        <w:t xml:space="preserve"> always linked to spectral forces — or rather capitalizations whose antagonisms are irreducible.] (p. 59) And what might this plurality entail? To take an admittedly extreme example, perhaps we could acknowledge that</w:t>
      </w:r>
      <w:r w:rsidRPr="00190FF3">
        <w:rPr>
          <w:rStyle w:val="underline"/>
        </w:rPr>
        <w:t xml:space="preserve"> even the malign character of capitalism cannot be presumed</w:t>
      </w:r>
      <w:r w:rsidRPr="00A37B66">
        <w:rPr>
          <w:sz w:val="16"/>
        </w:rPr>
        <w:t xml:space="preserve">. The malignancy that is its only appearance in Specters of Marx may not itself be free of contamination. </w:t>
      </w:r>
      <w:r w:rsidRPr="00190FF3">
        <w:rPr>
          <w:rStyle w:val="underline"/>
        </w:rPr>
        <w:t>If there are only capitalisms</w:t>
      </w:r>
      <w:r w:rsidRPr="00A37B66">
        <w:rPr>
          <w:sz w:val="16"/>
        </w:rPr>
        <w:t xml:space="preserve"> (and no essential capital or capitalism), </w:t>
      </w:r>
      <w:r w:rsidRPr="00190FF3">
        <w:rPr>
          <w:rStyle w:val="underline"/>
        </w:rPr>
        <w:t xml:space="preserve">some capitalist instances may be quite acceptable and benign. </w:t>
      </w:r>
      <w:r w:rsidRPr="00A37B66">
        <w:rPr>
          <w:sz w:val="16"/>
        </w:rPr>
        <w:t xml:space="preserve">And </w:t>
      </w:r>
      <w:r w:rsidRPr="00190FF3">
        <w:rPr>
          <w:rStyle w:val="underline"/>
        </w:rPr>
        <w:t>if</w:t>
      </w:r>
      <w:r w:rsidRPr="00A37B66">
        <w:rPr>
          <w:sz w:val="16"/>
        </w:rPr>
        <w:t xml:space="preserve"> many </w:t>
      </w:r>
      <w:r w:rsidRPr="00190FF3">
        <w:rPr>
          <w:rStyle w:val="underline"/>
        </w:rPr>
        <w:t>others are malignant</w:t>
      </w:r>
      <w:r w:rsidRPr="00A37B66">
        <w:rPr>
          <w:sz w:val="16"/>
        </w:rPr>
        <w:t xml:space="preserve">, for doubtless that will also be the case, </w:t>
      </w:r>
      <w:r w:rsidRPr="00190FF3">
        <w:rPr>
          <w:rStyle w:val="underline"/>
        </w:rPr>
        <w:t>it is important to ask about the contexts and conditions that produce the evil rather than accepting it as necessary and natural</w:t>
      </w:r>
      <w:r w:rsidRPr="00A37B66">
        <w:rPr>
          <w:sz w:val="16"/>
        </w:rPr>
        <w:t xml:space="preserve"> (for only in relation to such a question can political possibilities come to light). </w:t>
      </w:r>
      <w:r w:rsidRPr="00A37B66">
        <w:rPr>
          <w:rStyle w:val="underline"/>
        </w:rPr>
        <w:t xml:space="preserve">It might </w:t>
      </w:r>
      <w:r w:rsidRPr="00A37B66">
        <w:rPr>
          <w:sz w:val="16"/>
        </w:rPr>
        <w:t xml:space="preserve">also </w:t>
      </w:r>
      <w:r w:rsidRPr="00A37B66">
        <w:rPr>
          <w:rStyle w:val="underline"/>
        </w:rPr>
        <w:t xml:space="preserve">be possible to see certain capitalist practices and institutions </w:t>
      </w:r>
      <w:r w:rsidRPr="00A37B66">
        <w:rPr>
          <w:sz w:val="16"/>
        </w:rPr>
        <w:t xml:space="preserve">(some multinational corporations, for example) </w:t>
      </w:r>
      <w:r w:rsidRPr="00A37B66">
        <w:rPr>
          <w:rStyle w:val="underline"/>
        </w:rPr>
        <w:t>as relatively ineffectual and powerless, rather than as uniformly capable of dominance and self-realization</w:t>
      </w:r>
      <w:r w:rsidRPr="00A37B66">
        <w:rPr>
          <w:sz w:val="16"/>
        </w:rPr>
        <w:t xml:space="preserve">.12 </w:t>
      </w:r>
      <w:r w:rsidRPr="00190FF3">
        <w:rPr>
          <w:rStyle w:val="underline"/>
        </w:rPr>
        <w:t>We might cease to speak easily of capitalist imperialism as though empire were an aspect of capitalism’s identity</w:t>
      </w:r>
      <w:r w:rsidRPr="00A37B66">
        <w:rPr>
          <w:sz w:val="16"/>
        </w:rPr>
        <w:t xml:space="preserve"> (albeit one that masquerades as its history)</w:t>
      </w:r>
      <w:r w:rsidRPr="00190FF3">
        <w:t>.</w:t>
      </w:r>
    </w:p>
    <w:p w14:paraId="4B4697BF" w14:textId="77777777" w:rsidR="00D72CAA" w:rsidRPr="00A52E9B" w:rsidRDefault="00D72CAA" w:rsidP="00D72CAA"/>
    <w:p w14:paraId="5613E810" w14:textId="77777777" w:rsidR="00D72CAA" w:rsidRPr="007A13B0" w:rsidRDefault="00D72CAA" w:rsidP="007A13B0"/>
    <w:p w14:paraId="5ED61DD8" w14:textId="6FDABC91" w:rsidR="00B71740" w:rsidRDefault="003F5BDC" w:rsidP="00B71740">
      <w:pPr>
        <w:pStyle w:val="Heading1"/>
      </w:pPr>
      <w:proofErr w:type="spellStart"/>
      <w:r>
        <w:t>Aff</w:t>
      </w:r>
      <w:proofErr w:type="spellEnd"/>
      <w:r>
        <w:t xml:space="preserve"> </w:t>
      </w:r>
      <w:r w:rsidR="00B71740">
        <w:t>Impact</w:t>
      </w:r>
      <w:r>
        <w:t xml:space="preserve"> Answers</w:t>
      </w:r>
    </w:p>
    <w:p w14:paraId="4D8BCBD3" w14:textId="6C72F8A6" w:rsidR="00B71740" w:rsidRDefault="00B71740" w:rsidP="00B71740">
      <w:pPr>
        <w:pStyle w:val="Heading3"/>
      </w:pPr>
      <w:r>
        <w:t>Cap &gt; Socialism</w:t>
      </w:r>
    </w:p>
    <w:p w14:paraId="0130EEF3" w14:textId="77777777" w:rsidR="00B71740" w:rsidRDefault="00B71740" w:rsidP="00B71740">
      <w:pPr>
        <w:pStyle w:val="Heading4"/>
      </w:pPr>
      <w:r>
        <w:t>Capitalism is a much better system than socialism for many reasons</w:t>
      </w:r>
    </w:p>
    <w:p w14:paraId="4D4B9AF2" w14:textId="77777777" w:rsidR="00B71740" w:rsidRPr="00832195" w:rsidRDefault="00B71740" w:rsidP="00B71740">
      <w:r>
        <w:t xml:space="preserve">Kay C. </w:t>
      </w:r>
      <w:r w:rsidRPr="006F67E9">
        <w:rPr>
          <w:rFonts w:eastAsiaTheme="majorEastAsia" w:cstheme="majorBidi"/>
          <w:b/>
          <w:iCs/>
          <w:sz w:val="26"/>
        </w:rPr>
        <w:t>James 18</w:t>
      </w:r>
      <w:r>
        <w:t xml:space="preserve"> is a leader in government, </w:t>
      </w:r>
      <w:proofErr w:type="gramStart"/>
      <w:r>
        <w:t>academia</w:t>
      </w:r>
      <w:proofErr w:type="gramEnd"/>
      <w:r>
        <w:t xml:space="preserve"> and the conservative movement. “Socialism vs. Capitalism” </w:t>
      </w:r>
      <w:hyperlink r:id="rId45" w:history="1">
        <w:r w:rsidRPr="00C01D01">
          <w:rPr>
            <w:rStyle w:val="Hyperlink"/>
          </w:rPr>
          <w:t>https://www.heritage.org/international-economies/commentary/socialism-vs-capitalism-one-clear-winner</w:t>
        </w:r>
      </w:hyperlink>
      <w:r>
        <w:t xml:space="preserve"> (Z.T)</w:t>
      </w:r>
    </w:p>
    <w:p w14:paraId="6884185E" w14:textId="77777777" w:rsidR="00B71740" w:rsidRDefault="00B71740" w:rsidP="00B71740">
      <w:pPr>
        <w:rPr>
          <w:rFonts w:cs="Calibri"/>
          <w:color w:val="000000"/>
          <w:u w:val="single"/>
        </w:rPr>
      </w:pPr>
      <w:r w:rsidRPr="00915D51">
        <w:rPr>
          <w:rFonts w:cs="Calibri"/>
          <w:color w:val="000000"/>
          <w:u w:val="single"/>
        </w:rPr>
        <w:t>Take Venezuela</w:t>
      </w:r>
      <w:r>
        <w:rPr>
          <w:rFonts w:cs="Calibri"/>
          <w:color w:val="000000"/>
        </w:rPr>
        <w:t xml:space="preserve">. </w:t>
      </w:r>
      <w:proofErr w:type="gramStart"/>
      <w:r>
        <w:rPr>
          <w:rFonts w:cs="Calibri"/>
          <w:color w:val="000000"/>
        </w:rPr>
        <w:t>I'm</w:t>
      </w:r>
      <w:proofErr w:type="gramEnd"/>
      <w:r>
        <w:rPr>
          <w:rFonts w:cs="Calibri"/>
          <w:color w:val="000000"/>
        </w:rPr>
        <w:t xml:space="preserve"> curious, for example, how many of the pro-socialism crowd are familiar with what's happened to that oil-rich nation over the last two decades. Looking at it today - </w:t>
      </w:r>
      <w:r w:rsidRPr="00915D51">
        <w:rPr>
          <w:rFonts w:cs="Calibri"/>
          <w:color w:val="000000"/>
          <w:u w:val="single"/>
        </w:rPr>
        <w:t>plagued by empty store shelves, chronic hyperinflation, widespread looting, and severe shortages of food and medicine</w:t>
      </w:r>
      <w:r>
        <w:rPr>
          <w:rFonts w:cs="Calibri"/>
          <w:color w:val="000000"/>
        </w:rPr>
        <w:t xml:space="preserve"> - </w:t>
      </w:r>
      <w:proofErr w:type="gramStart"/>
      <w:r>
        <w:rPr>
          <w:rFonts w:cs="Calibri"/>
          <w:color w:val="000000"/>
        </w:rPr>
        <w:t>you'd</w:t>
      </w:r>
      <w:proofErr w:type="gramEnd"/>
      <w:r>
        <w:rPr>
          <w:rFonts w:cs="Calibri"/>
          <w:color w:val="000000"/>
        </w:rPr>
        <w:t xml:space="preserve"> never know that before 1999, it was one of the wealthiest countries in South America. When </w:t>
      </w:r>
      <w:proofErr w:type="gramStart"/>
      <w:r>
        <w:rPr>
          <w:rFonts w:cs="Calibri"/>
          <w:color w:val="000000"/>
        </w:rPr>
        <w:t>The</w:t>
      </w:r>
      <w:proofErr w:type="gramEnd"/>
      <w:r>
        <w:rPr>
          <w:rFonts w:cs="Calibri"/>
          <w:color w:val="000000"/>
        </w:rPr>
        <w:t xml:space="preserve"> Heritage Foundation published its first edition of the Index of Economic Freedom in 1995, Venezuela scored two points above the worldwide average. So </w:t>
      </w:r>
      <w:r w:rsidRPr="00915D51">
        <w:rPr>
          <w:rFonts w:cs="Calibri"/>
          <w:color w:val="000000"/>
          <w:u w:val="single"/>
        </w:rPr>
        <w:t>what happened?</w:t>
      </w:r>
      <w:r>
        <w:rPr>
          <w:rFonts w:cs="Calibri"/>
          <w:color w:val="000000"/>
        </w:rPr>
        <w:t xml:space="preserve"> According to The Atlantic: "</w:t>
      </w:r>
      <w:r w:rsidRPr="00915D51">
        <w:rPr>
          <w:rFonts w:cs="Calibri"/>
          <w:color w:val="000000"/>
          <w:u w:val="single"/>
        </w:rPr>
        <w:t xml:space="preserve">The experiment with '21st-century socialism' </w:t>
      </w:r>
      <w:r>
        <w:rPr>
          <w:rFonts w:cs="Calibri"/>
          <w:color w:val="000000"/>
        </w:rPr>
        <w:t xml:space="preserve">as introduced by the late President Hugo Chavez, a self-described champion of the poor who vowed to distribute the country's wealth among the masses, and instead </w:t>
      </w:r>
      <w:r w:rsidRPr="00915D51">
        <w:rPr>
          <w:rFonts w:cs="Calibri"/>
          <w:color w:val="000000"/>
          <w:u w:val="single"/>
        </w:rPr>
        <w:t>steered the nation toward the catastrophe the world is witnessing</w:t>
      </w:r>
      <w:r>
        <w:rPr>
          <w:rFonts w:cs="Calibri"/>
          <w:color w:val="000000"/>
        </w:rPr>
        <w:t xml:space="preserve"> under his handpicked successor (Nicolas) Maduro, has been a cruel failure." </w:t>
      </w:r>
      <w:proofErr w:type="gramStart"/>
      <w:r>
        <w:rPr>
          <w:rFonts w:cs="Calibri"/>
          <w:color w:val="000000"/>
        </w:rPr>
        <w:t>That's</w:t>
      </w:r>
      <w:proofErr w:type="gramEnd"/>
      <w:r>
        <w:rPr>
          <w:rFonts w:cs="Calibri"/>
          <w:color w:val="000000"/>
        </w:rPr>
        <w:t xml:space="preserve"> putting it mildly. And the track record elsewhere </w:t>
      </w:r>
      <w:proofErr w:type="gramStart"/>
      <w:r>
        <w:rPr>
          <w:rFonts w:cs="Calibri"/>
          <w:color w:val="000000"/>
        </w:rPr>
        <w:t>isn't</w:t>
      </w:r>
      <w:proofErr w:type="gramEnd"/>
      <w:r>
        <w:rPr>
          <w:rFonts w:cs="Calibri"/>
          <w:color w:val="000000"/>
        </w:rPr>
        <w:t xml:space="preserve"> much better. </w:t>
      </w:r>
      <w:r w:rsidRPr="00915D51">
        <w:rPr>
          <w:rFonts w:cs="Calibri"/>
          <w:color w:val="000000"/>
          <w:u w:val="single"/>
        </w:rPr>
        <w:t>From Albania and Angola to Vietnam and Yemen</w:t>
      </w:r>
      <w:r w:rsidRPr="00594795">
        <w:rPr>
          <w:rFonts w:cs="Calibri"/>
          <w:b/>
          <w:bCs/>
          <w:color w:val="000000"/>
          <w:u w:val="single"/>
        </w:rPr>
        <w:t xml:space="preserve">, socialism has produced little but violence, </w:t>
      </w:r>
      <w:proofErr w:type="gramStart"/>
      <w:r w:rsidRPr="00594795">
        <w:rPr>
          <w:rFonts w:cs="Calibri"/>
          <w:b/>
          <w:bCs/>
          <w:color w:val="000000"/>
          <w:u w:val="single"/>
        </w:rPr>
        <w:t>starvation</w:t>
      </w:r>
      <w:proofErr w:type="gramEnd"/>
      <w:r w:rsidRPr="00594795">
        <w:rPr>
          <w:rFonts w:cs="Calibri"/>
          <w:b/>
          <w:bCs/>
          <w:color w:val="000000"/>
          <w:u w:val="single"/>
        </w:rPr>
        <w:t xml:space="preserve"> and misery</w:t>
      </w:r>
      <w:r>
        <w:rPr>
          <w:rFonts w:cs="Calibri"/>
          <w:color w:val="000000"/>
        </w:rPr>
        <w:t xml:space="preserve">. The fact remains that wherever unalloyed socialism has been tried, the result has been disastrous for the citizens </w:t>
      </w:r>
      <w:proofErr w:type="gramStart"/>
      <w:r>
        <w:rPr>
          <w:rFonts w:cs="Calibri"/>
          <w:color w:val="000000"/>
        </w:rPr>
        <w:t>it's</w:t>
      </w:r>
      <w:proofErr w:type="gramEnd"/>
      <w:r>
        <w:rPr>
          <w:rFonts w:cs="Calibri"/>
          <w:color w:val="000000"/>
        </w:rPr>
        <w:t xml:space="preserve"> inflicted on. Take any economy run by an all-powerful state, and </w:t>
      </w:r>
      <w:proofErr w:type="gramStart"/>
      <w:r>
        <w:rPr>
          <w:rFonts w:cs="Calibri"/>
          <w:color w:val="000000"/>
        </w:rPr>
        <w:t>it's</w:t>
      </w:r>
      <w:proofErr w:type="gramEnd"/>
      <w:r>
        <w:rPr>
          <w:rFonts w:cs="Calibri"/>
          <w:color w:val="000000"/>
        </w:rPr>
        <w:t xml:space="preserve"> only a question of when, not if, it winds up being run completely into the ground. </w:t>
      </w:r>
      <w:r w:rsidRPr="00915D51">
        <w:rPr>
          <w:rFonts w:cs="Calibri"/>
          <w:color w:val="000000"/>
          <w:u w:val="single"/>
        </w:rPr>
        <w:t>Take another example much closer to home: Cuba</w:t>
      </w:r>
      <w:r>
        <w:rPr>
          <w:rFonts w:cs="Calibri"/>
          <w:color w:val="000000"/>
        </w:rPr>
        <w:t xml:space="preserve">. The vibrant, modern island nation that existed prior to 1959 stands in stark contrast to the Cuba of 2018, </w:t>
      </w:r>
      <w:r w:rsidRPr="00915D51">
        <w:rPr>
          <w:rFonts w:cs="Calibri"/>
          <w:color w:val="000000"/>
          <w:u w:val="single"/>
        </w:rPr>
        <w:t>a brutally repressive regime where struggling workers who don't even earn a living wage can be thrown in jail for saying something that offends the ruling elite</w:t>
      </w:r>
      <w:r>
        <w:rPr>
          <w:rFonts w:cs="Calibri"/>
          <w:color w:val="000000"/>
        </w:rPr>
        <w:t xml:space="preserve">. Contrast that with the experience of those who live in capitalist societies, where rights are protected, life spans are longer, and people enjoy a higher standard of living. But should we be surprised that it has socialism beat when it comes to generating human health and wealth? When people are free to make their own decisions and follow their dreams, </w:t>
      </w:r>
      <w:proofErr w:type="gramStart"/>
      <w:r>
        <w:rPr>
          <w:rFonts w:cs="Calibri"/>
          <w:color w:val="000000"/>
        </w:rPr>
        <w:t>it's</w:t>
      </w:r>
      <w:proofErr w:type="gramEnd"/>
      <w:r>
        <w:rPr>
          <w:rFonts w:cs="Calibri"/>
          <w:color w:val="000000"/>
        </w:rPr>
        <w:t xml:space="preserve"> only natural that their everyday life is better than that experienced by people under the thumb of a dominating, all-controlling state. If you doubt that, </w:t>
      </w:r>
      <w:r w:rsidRPr="00915D51">
        <w:rPr>
          <w:rFonts w:cs="Calibri"/>
          <w:color w:val="000000"/>
          <w:u w:val="single"/>
        </w:rPr>
        <w:t xml:space="preserve">remember the many people who have risked their lives and even died trying to escape Cuba. They flee to America. </w:t>
      </w:r>
      <w:proofErr w:type="gramStart"/>
      <w:r w:rsidRPr="00915D51">
        <w:rPr>
          <w:rFonts w:cs="Calibri"/>
          <w:color w:val="000000"/>
          <w:u w:val="single"/>
        </w:rPr>
        <w:t>It's</w:t>
      </w:r>
      <w:proofErr w:type="gramEnd"/>
      <w:r w:rsidRPr="00915D51">
        <w:rPr>
          <w:rFonts w:cs="Calibri"/>
          <w:color w:val="000000"/>
          <w:u w:val="single"/>
        </w:rPr>
        <w:t xml:space="preserve"> never the other way around.</w:t>
      </w:r>
    </w:p>
    <w:p w14:paraId="11B9ED1F" w14:textId="20062A6F" w:rsidR="00B71740" w:rsidRDefault="003D3014" w:rsidP="003D3014">
      <w:pPr>
        <w:pStyle w:val="Heading3"/>
      </w:pPr>
      <w:r>
        <w:t>Crime</w:t>
      </w:r>
    </w:p>
    <w:p w14:paraId="5836318B" w14:textId="77777777" w:rsidR="003D3014" w:rsidRPr="004628B3" w:rsidRDefault="003D3014" w:rsidP="003D3014">
      <w:pPr>
        <w:pStyle w:val="Heading4"/>
      </w:pPr>
      <w:r>
        <w:t>Crime increases in a communist society</w:t>
      </w:r>
    </w:p>
    <w:p w14:paraId="3217792A" w14:textId="77777777" w:rsidR="003D3014" w:rsidRPr="004628B3" w:rsidRDefault="003D3014" w:rsidP="003D3014">
      <w:pPr>
        <w:rPr>
          <w:rStyle w:val="Style13ptBold"/>
        </w:rPr>
      </w:pPr>
      <w:r w:rsidRPr="004628B3">
        <w:rPr>
          <w:rStyle w:val="Style13ptBold"/>
        </w:rPr>
        <w:t>Cowling</w:t>
      </w:r>
      <w:r>
        <w:rPr>
          <w:rStyle w:val="Style13ptBold"/>
        </w:rPr>
        <w:t>, Former Professor of Criminology and Marxism at Teesside University, 13</w:t>
      </w:r>
    </w:p>
    <w:p w14:paraId="499007AA" w14:textId="77777777" w:rsidR="003D3014" w:rsidRDefault="003D3014" w:rsidP="003D3014">
      <w:r>
        <w:t xml:space="preserve">(Mark, 5/21/2013, Global Discourse: An Interdisciplinary Journal of Current Affairs and Applied Contemporary Thought, “Can Marxism Make Sense of Crime?”, Volume 2, No. 2, p. 69-70, </w:t>
      </w:r>
      <w:proofErr w:type="spellStart"/>
      <w:r>
        <w:t>MLiao</w:t>
      </w:r>
      <w:proofErr w:type="spellEnd"/>
      <w:r>
        <w:t>)</w:t>
      </w:r>
    </w:p>
    <w:p w14:paraId="3582E292" w14:textId="77777777" w:rsidR="003D3014" w:rsidRDefault="003D3014" w:rsidP="003D3014">
      <w:r>
        <w:t xml:space="preserve">Some currently existing crime is motivated by issues of race or gender. </w:t>
      </w:r>
      <w:proofErr w:type="gramStart"/>
      <w:r w:rsidRPr="004628B3">
        <w:rPr>
          <w:rStyle w:val="StyleUnderline"/>
        </w:rPr>
        <w:t>Hopefully</w:t>
      </w:r>
      <w:proofErr w:type="gramEnd"/>
      <w:r w:rsidRPr="004628B3">
        <w:rPr>
          <w:rStyle w:val="StyleUnderline"/>
        </w:rPr>
        <w:t xml:space="preserve"> these would diminish under socialism, but they would not automatically go away.</w:t>
      </w:r>
      <w:r>
        <w:t xml:space="preserve"> Although people’s sexual desires would hopefully be catered for following Fourier’s slogan that ‘all perversions are equal under the law’ (Fourier 1967), it would surely still be disagreeable to find one’s partner in bed with someone else, so to some extent crime based on jealousy would persist. Hopefully a socialist society would take seriously the need of people to live free of </w:t>
      </w:r>
      <w:proofErr w:type="gramStart"/>
      <w:r>
        <w:t>fear, and</w:t>
      </w:r>
      <w:proofErr w:type="gramEnd"/>
      <w:r>
        <w:t xml:space="preserve"> would thus be more effective in prosecuting domestic and sexual violence. Convictions for these might therefore rise rather than fall. </w:t>
      </w:r>
      <w:r w:rsidRPr="004628B3">
        <w:rPr>
          <w:rStyle w:val="StyleUnderline"/>
        </w:rPr>
        <w:t>Some offences are based on moral and religious beliefs. One might hope that religious beliefs will tend to fade away in a socialist society, but this looks much more realistic in secular Britain than in the United States. Even from a secular point of view, there is a point at which most people would wish to move from polite debate to criminal sanctions</w:t>
      </w:r>
      <w:r>
        <w:t xml:space="preserve"> — for example, shifting the age of consent to 14 could be dealt with by polite disagreement, but moving it to age 7 would invite criminal sanctions. Similarly, while most enlightened people seem to accept the idea of a spot of sadomasochism such as was at issue in the Spanner trial, there tend to be reservations about consenting cannibalism</w:t>
      </w:r>
      <w:r w:rsidRPr="004628B3">
        <w:rPr>
          <w:rStyle w:val="StyleUnderline"/>
        </w:rPr>
        <w:t>. Finally, we should perhaps pause for thought about the consumption of drugs in contemporary capitalist societies. The illegal drugs trade is based on the desire of lots of people for drugs which are prohibited by law.</w:t>
      </w:r>
      <w:r>
        <w:t xml:space="preserve"> In a socialist society everything 69 12 Can Marxism Make Sense of Crime? needed for production is supposed to be supplied by the social plan. </w:t>
      </w:r>
      <w:r w:rsidRPr="004628B3">
        <w:rPr>
          <w:rStyle w:val="StyleUnderline"/>
        </w:rPr>
        <w:t xml:space="preserve">If this fails and people want to get hold of things needed by </w:t>
      </w:r>
      <w:proofErr w:type="gramStart"/>
      <w:r w:rsidRPr="004628B3">
        <w:rPr>
          <w:rStyle w:val="StyleUnderline"/>
        </w:rPr>
        <w:t>enterprises</w:t>
      </w:r>
      <w:proofErr w:type="gramEnd"/>
      <w:r w:rsidRPr="004628B3">
        <w:rPr>
          <w:rStyle w:val="StyleUnderline"/>
        </w:rPr>
        <w:t xml:space="preserve"> they are forced onto the black market</w:t>
      </w:r>
      <w:r>
        <w:t xml:space="preserve">. This seems to have been one major foundation of the Soviet Mafia: lots of commodities were treated in the same way as our illegal drugs in our society. </w:t>
      </w:r>
      <w:r w:rsidRPr="004628B3">
        <w:rPr>
          <w:rStyle w:val="StyleUnderline"/>
        </w:rPr>
        <w:t>Overall, then, there seems to be reason to think that in some respects there might actually be more crime in a communist society than in current capitalist society,</w:t>
      </w:r>
      <w:r>
        <w:t xml:space="preserve"> even if in other respects the communist society was very attractive and provided better opportunities for human fulfilment.</w:t>
      </w:r>
    </w:p>
    <w:p w14:paraId="27969DF3" w14:textId="77777777" w:rsidR="003D3014" w:rsidRPr="003D3014" w:rsidRDefault="003D3014" w:rsidP="003D3014"/>
    <w:p w14:paraId="02B2C35F" w14:textId="77777777" w:rsidR="007A13B0" w:rsidRDefault="007A13B0" w:rsidP="007A13B0">
      <w:pPr>
        <w:pStyle w:val="Heading3"/>
      </w:pPr>
      <w:r>
        <w:t>Climate Change</w:t>
      </w:r>
    </w:p>
    <w:p w14:paraId="1EFDC3D8" w14:textId="77777777" w:rsidR="007A13B0" w:rsidRDefault="007A13B0" w:rsidP="007A13B0">
      <w:pPr>
        <w:pStyle w:val="Heading4"/>
      </w:pPr>
      <w:r>
        <w:t xml:space="preserve">Socialism </w:t>
      </w:r>
      <w:proofErr w:type="gramStart"/>
      <w:r>
        <w:t>won’t</w:t>
      </w:r>
      <w:proofErr w:type="gramEnd"/>
      <w:r>
        <w:t xml:space="preserve"> solve climate change - in fact, precedent shows it makes it worse!</w:t>
      </w:r>
    </w:p>
    <w:p w14:paraId="084EEF05" w14:textId="77777777" w:rsidR="007A13B0" w:rsidRDefault="007A13B0" w:rsidP="007A13B0">
      <w:pPr>
        <w:rPr>
          <w:rStyle w:val="Style13ptBold"/>
        </w:rPr>
      </w:pPr>
      <w:r>
        <w:rPr>
          <w:rStyle w:val="Style13ptBold"/>
        </w:rPr>
        <w:t>Smith, 19</w:t>
      </w:r>
    </w:p>
    <w:p w14:paraId="57344A1D" w14:textId="77777777" w:rsidR="007A13B0" w:rsidRPr="00D07AE0" w:rsidRDefault="007A13B0" w:rsidP="007A13B0">
      <w:pPr>
        <w:rPr>
          <w:rStyle w:val="Style13ptBold"/>
          <w:b w:val="0"/>
          <w:bCs w:val="0"/>
          <w:sz w:val="22"/>
          <w:szCs w:val="20"/>
        </w:rPr>
      </w:pPr>
      <w:r>
        <w:rPr>
          <w:rStyle w:val="Style13ptBold"/>
          <w:b w:val="0"/>
          <w:bCs w:val="0"/>
          <w:sz w:val="22"/>
          <w:szCs w:val="20"/>
        </w:rPr>
        <w:t xml:space="preserve">[Noah Smith, columnist for Bloomberg, 5 April 2019, Bloomberg, “Dumping Capitalism Won’t Save the Planet”, </w:t>
      </w:r>
      <w:hyperlink r:id="rId46" w:history="1">
        <w:r w:rsidRPr="00991EF9">
          <w:rPr>
            <w:rStyle w:val="Hyperlink"/>
            <w:szCs w:val="20"/>
          </w:rPr>
          <w:t>https://www.bloomberg.com/opinion/articles/2019-04-05/capitalism-is-more-likely-to-limit-climate-change-than-socialism //</w:t>
        </w:r>
      </w:hyperlink>
      <w:r>
        <w:rPr>
          <w:rStyle w:val="Style13ptBold"/>
          <w:b w:val="0"/>
          <w:bCs w:val="0"/>
          <w:sz w:val="22"/>
          <w:szCs w:val="20"/>
        </w:rPr>
        <w:t xml:space="preserve"> </w:t>
      </w:r>
      <w:proofErr w:type="spellStart"/>
      <w:r>
        <w:rPr>
          <w:rStyle w:val="Style13ptBold"/>
          <w:b w:val="0"/>
          <w:bCs w:val="0"/>
          <w:sz w:val="22"/>
          <w:szCs w:val="20"/>
        </w:rPr>
        <w:t>jmk</w:t>
      </w:r>
      <w:proofErr w:type="spellEnd"/>
      <w:r>
        <w:rPr>
          <w:rStyle w:val="Style13ptBold"/>
          <w:b w:val="0"/>
          <w:bCs w:val="0"/>
          <w:sz w:val="22"/>
          <w:szCs w:val="20"/>
        </w:rPr>
        <w:t>]</w:t>
      </w:r>
    </w:p>
    <w:p w14:paraId="0C0C1653" w14:textId="77777777" w:rsidR="007A13B0" w:rsidRDefault="007A13B0" w:rsidP="007A13B0">
      <w:r>
        <w:t xml:space="preserve">It has become fashionable on social media and in certain publications to argue that capitalism is killing the planet. Even renowned investor Jeremy Grantham, hardly a radical, made that assertion last year. The basic idea is that the profit motive drives the private sector to spew carbon into the air with reckless abandon. </w:t>
      </w:r>
      <w:r w:rsidRPr="00D07AE0">
        <w:rPr>
          <w:rStyle w:val="StyleUnderline"/>
        </w:rPr>
        <w:t xml:space="preserve">Though many economists and some climate activists believe that the problem is best addressed by modifying market incentives with a carbon tax, many activists believe that the problem </w:t>
      </w:r>
      <w:proofErr w:type="gramStart"/>
      <w:r w:rsidRPr="00D07AE0">
        <w:rPr>
          <w:rStyle w:val="StyleUnderline"/>
        </w:rPr>
        <w:t>can’t</w:t>
      </w:r>
      <w:proofErr w:type="gramEnd"/>
      <w:r w:rsidRPr="00D07AE0">
        <w:rPr>
          <w:rStyle w:val="StyleUnderline"/>
        </w:rPr>
        <w:t xml:space="preserve"> be addressed without rebuilding the economy along centrally planned lines.</w:t>
      </w:r>
    </w:p>
    <w:p w14:paraId="46C1352F" w14:textId="77777777" w:rsidR="007A13B0" w:rsidRDefault="007A13B0" w:rsidP="007A13B0">
      <w:r w:rsidRPr="00D07AE0">
        <w:rPr>
          <w:rStyle w:val="StyleUnderline"/>
        </w:rPr>
        <w:t>The climate threat is certainly dire</w:t>
      </w:r>
      <w:r>
        <w:t xml:space="preserve">, and carbon taxes are unlikely to be enough to solve the problem. </w:t>
      </w:r>
      <w:r w:rsidRPr="00D07AE0">
        <w:rPr>
          <w:rStyle w:val="StyleUnderline"/>
        </w:rPr>
        <w:t xml:space="preserve">But eco-socialism is probably not going to be an effective method of addressing that threat. Dismantling an entire economic system is never easy, and probably would touch off </w:t>
      </w:r>
      <w:r w:rsidRPr="00D07AE0">
        <w:rPr>
          <w:rStyle w:val="Emphasis"/>
        </w:rPr>
        <w:t>armed conflict and major political upheaval</w:t>
      </w:r>
      <w:r>
        <w:t>. In the scramble to win those battles, even the socialists would almost certainly abandon their limitation on fossil-fuel use — either to support military efforts, or to keep the population from turning against them. The precedent here is the Soviet Union, whose multidecade effort to reshape its economy by force amid confrontation with the West led to profound environmental degradation. The world's climate does not have several decades to spare.</w:t>
      </w:r>
    </w:p>
    <w:p w14:paraId="7D222D67" w14:textId="77777777" w:rsidR="007A13B0" w:rsidRDefault="007A13B0" w:rsidP="007A13B0">
      <w:r w:rsidRPr="00D07AE0">
        <w:rPr>
          <w:rStyle w:val="StyleUnderline"/>
        </w:rPr>
        <w:t>Even without international conflict, there’s little guarantee that moving away from capitalism would mitigate our impact on the environment.</w:t>
      </w:r>
      <w:r>
        <w:t xml:space="preserve"> </w:t>
      </w:r>
      <w:r w:rsidRPr="00D07AE0">
        <w:rPr>
          <w:rStyle w:val="StyleUnderline"/>
        </w:rPr>
        <w:t>Since socialist leader Evo Morales took power in Bolivia, living standards have improved substantially for the average Bolivian, which is great. But this has come at the cost of higher emissions</w:t>
      </w:r>
      <w:r>
        <w:t>. Meanwhile, the capitalist U.S managed to decrease its per capita emissions a bit during this same period (though since the U.S. is a rich country, its absolute level of emissions is much higher).</w:t>
      </w:r>
    </w:p>
    <w:p w14:paraId="2334C6C0" w14:textId="77777777" w:rsidR="007A13B0" w:rsidRPr="00D07AE0" w:rsidRDefault="007A13B0" w:rsidP="007A13B0">
      <w:pPr>
        <w:rPr>
          <w:rStyle w:val="StyleUnderline"/>
        </w:rPr>
      </w:pPr>
      <w:r>
        <w:t xml:space="preserve">In other words, </w:t>
      </w:r>
      <w:r w:rsidRPr="00D07AE0">
        <w:rPr>
          <w:rStyle w:val="StyleUnderline"/>
        </w:rPr>
        <w:t xml:space="preserve">in terms of economic growth and carbon emissions, Bolivia looks </w:t>
      </w:r>
      <w:proofErr w:type="gramStart"/>
      <w:r w:rsidRPr="00D07AE0">
        <w:rPr>
          <w:rStyle w:val="StyleUnderline"/>
        </w:rPr>
        <w:t>similar to</w:t>
      </w:r>
      <w:proofErr w:type="gramEnd"/>
      <w:r w:rsidRPr="00D07AE0">
        <w:rPr>
          <w:rStyle w:val="StyleUnderline"/>
        </w:rPr>
        <w:t xml:space="preserve"> more capitalist developing countries</w:t>
      </w:r>
      <w:r>
        <w:t xml:space="preserve">. </w:t>
      </w:r>
      <w:r w:rsidRPr="00D07AE0">
        <w:rPr>
          <w:rStyle w:val="StyleUnderline"/>
        </w:rPr>
        <w:t>That suggests that faced with a choice of enriching their people or helping to save the climate, even socialist leaders will often choose the former. And that same political calculus will probably hold in China and the U.S., the world’s top carbon emitters — leaders who demand draconian cuts in living standards in pursuit of environmental goals will have trouble staying in power.</w:t>
      </w:r>
    </w:p>
    <w:p w14:paraId="3AB970D1" w14:textId="77777777" w:rsidR="007A13B0" w:rsidRPr="00D07AE0" w:rsidRDefault="007A13B0" w:rsidP="007A13B0">
      <w:pPr>
        <w:rPr>
          <w:rStyle w:val="StyleUnderline"/>
        </w:rPr>
      </w:pPr>
      <w:r w:rsidRPr="00D07AE0">
        <w:rPr>
          <w:rStyle w:val="StyleUnderline"/>
        </w:rPr>
        <w:t xml:space="preserve">The best hope for the climate therefore lies in reducing the tradeoff between material prosperity and carbon emissions. </w:t>
      </w:r>
      <w:r w:rsidRPr="00D07AE0">
        <w:rPr>
          <w:rStyle w:val="Emphasis"/>
        </w:rPr>
        <w:t>That requires technology</w:t>
      </w:r>
      <w:r>
        <w:t xml:space="preserve"> — solar, wind and nuclear power, energy storage, electric cars and other vehicles, carbon-free cement production and so on. </w:t>
      </w:r>
      <w:r w:rsidRPr="00D07AE0">
        <w:rPr>
          <w:rStyle w:val="StyleUnderline"/>
        </w:rPr>
        <w:t>The best climate policy plans all involve technological improvement as a key feature.</w:t>
      </w:r>
    </w:p>
    <w:p w14:paraId="7729DD2F" w14:textId="77777777" w:rsidR="007A13B0" w:rsidRDefault="007A13B0" w:rsidP="007A13B0">
      <w:r>
        <w:t xml:space="preserve">Recent developments show that </w:t>
      </w:r>
      <w:r w:rsidRPr="00D07AE0">
        <w:rPr>
          <w:rStyle w:val="StyleUnderline"/>
        </w:rPr>
        <w:t>the technology-centered approach can work</w:t>
      </w:r>
      <w:r>
        <w:t>. A recent report by Bloomberg New Energy Finance analyzed about 7000 projects in 46 countries, and found that large drops in the cost of solar power from photovoltaic systems, wind power and lithium-ion batteries have made utility-scale renewable electricity competitive with fossil fuels. A 76 percent decline in the cost of energy for short-term battery storage since 2012 is especially important.</w:t>
      </w:r>
    </w:p>
    <w:p w14:paraId="1C175D6C" w14:textId="77777777" w:rsidR="007A13B0" w:rsidRDefault="007A13B0" w:rsidP="007A13B0">
      <w:r>
        <w:t xml:space="preserve">In a blog post, </w:t>
      </w:r>
      <w:proofErr w:type="gramStart"/>
      <w:r>
        <w:t>futurist</w:t>
      </w:r>
      <w:proofErr w:type="gramEnd"/>
      <w:r>
        <w:t xml:space="preserve"> and energy writer </w:t>
      </w:r>
      <w:proofErr w:type="spellStart"/>
      <w:r>
        <w:t>Ramez</w:t>
      </w:r>
      <w:proofErr w:type="spellEnd"/>
      <w:r>
        <w:t xml:space="preserve"> Naam underscores the significance of these developments. Naam notes the important difference between renewables being cheap enough to outprice new fossil-fuel </w:t>
      </w:r>
      <w:proofErr w:type="gramStart"/>
      <w:r>
        <w:t>plants, and</w:t>
      </w:r>
      <w:proofErr w:type="gramEnd"/>
      <w:r>
        <w:t xml:space="preserve"> being inexpensive enough to undercut existing plants. The former is already the case across much of the world, which is among the reasons for an 84 percent decrease in the number of new coal-fired plants worldwide since 2015.</w:t>
      </w:r>
    </w:p>
    <w:p w14:paraId="4767A9C3" w14:textId="77777777" w:rsidR="007A13B0" w:rsidRDefault="007A13B0" w:rsidP="007A13B0">
      <w:r>
        <w:t>But when it becomes cheaper to scrap existing fossil-fuel plants and build renewables in their place, it will allow renewables to start replacing coal and gas much more quickly. Naam cites examples from Florida and Indiana where this is already being done. He cites industry predictions that replacing existing fossil-fuel plants with renewables will be economically efficient almost everywhere at some point in the next decade.</w:t>
      </w:r>
    </w:p>
    <w:p w14:paraId="6EE87A26" w14:textId="77777777" w:rsidR="007A13B0" w:rsidRDefault="007A13B0" w:rsidP="007A13B0">
      <w:r>
        <w:t>Electricity is far from the only source of carbon emissions — there’s also transportation, manufacturing (especially of steel and cement), home and office heating, and agriculture to worry about. But the rapid advance of solar technology is a huge victory in the struggle against climate change, because it will allow people all over the world to have electricity without cooking the planet.</w:t>
      </w:r>
    </w:p>
    <w:p w14:paraId="67A2FB9D" w14:textId="77777777" w:rsidR="007A13B0" w:rsidRDefault="007A13B0" w:rsidP="007A13B0">
      <w:r>
        <w:t xml:space="preserve">And </w:t>
      </w:r>
      <w:r w:rsidRPr="00D07AE0">
        <w:rPr>
          <w:rStyle w:val="StyleUnderline"/>
        </w:rPr>
        <w:t xml:space="preserve">how was this victory achieved? </w:t>
      </w:r>
      <w:r w:rsidRPr="00D07AE0">
        <w:rPr>
          <w:rStyle w:val="Emphasis"/>
        </w:rPr>
        <w:t>A combination of smart government policy and private industry</w:t>
      </w:r>
      <w:r>
        <w:t xml:space="preserve">. Massachusetts Institute of Technology researchers </w:t>
      </w:r>
      <w:proofErr w:type="spellStart"/>
      <w:r>
        <w:t>Goksin</w:t>
      </w:r>
      <w:proofErr w:type="spellEnd"/>
      <w:r>
        <w:t xml:space="preserve"> </w:t>
      </w:r>
      <w:proofErr w:type="spellStart"/>
      <w:r>
        <w:t>Kavlak</w:t>
      </w:r>
      <w:proofErr w:type="spellEnd"/>
      <w:r>
        <w:t xml:space="preserve">, James McNerney and Jessika </w:t>
      </w:r>
      <w:proofErr w:type="spellStart"/>
      <w:r>
        <w:t>Trancik</w:t>
      </w:r>
      <w:proofErr w:type="spellEnd"/>
      <w:r>
        <w:t xml:space="preserve"> in a recent paper evaluated the factors behind the solar-price decline from 1980 to 2012. They concluded that from 1980 to 2001, government-funded research and development was the main factor in bringing down costs, but from 2001 to 2012, the biggest factor was economies of scale. </w:t>
      </w:r>
      <w:r w:rsidRPr="00D07AE0">
        <w:rPr>
          <w:rStyle w:val="StyleUnderline"/>
        </w:rPr>
        <w:t>These economies of scale were driven by private industry increasing output, but with government subsidies helping to increase the incentive to ramp up production.</w:t>
      </w:r>
    </w:p>
    <w:p w14:paraId="729BA0F4" w14:textId="77777777" w:rsidR="007A13B0" w:rsidRPr="00D07AE0" w:rsidRDefault="007A13B0" w:rsidP="007A13B0">
      <w:pPr>
        <w:rPr>
          <w:rStyle w:val="Emphasis"/>
        </w:rPr>
      </w:pPr>
      <w:proofErr w:type="gramStart"/>
      <w:r w:rsidRPr="00D07AE0">
        <w:rPr>
          <w:rStyle w:val="StyleUnderline"/>
        </w:rPr>
        <w:t>It’s</w:t>
      </w:r>
      <w:proofErr w:type="gramEnd"/>
      <w:r w:rsidRPr="00D07AE0">
        <w:rPr>
          <w:rStyle w:val="StyleUnderline"/>
        </w:rPr>
        <w:t xml:space="preserve"> apparent, therefore, that both government and profit-seeking enterprises have their roles to play. Government funds the development of early-stage technology and then helps push the private sector toward adopting those technologies, while private companies compete to find ever-cheaper methods of implementation. Instead of eco-socialism, </w:t>
      </w:r>
      <w:proofErr w:type="gramStart"/>
      <w:r w:rsidRPr="00D07AE0">
        <w:rPr>
          <w:rStyle w:val="StyleUnderline"/>
        </w:rPr>
        <w:t>it’s</w:t>
      </w:r>
      <w:proofErr w:type="gramEnd"/>
      <w:r w:rsidRPr="00D07AE0">
        <w:rPr>
          <w:rStyle w:val="StyleUnderline"/>
        </w:rPr>
        <w:t xml:space="preserve"> eco-industrialism. If </w:t>
      </w:r>
      <w:proofErr w:type="gramStart"/>
      <w:r w:rsidRPr="00D07AE0">
        <w:rPr>
          <w:rStyle w:val="StyleUnderline"/>
        </w:rPr>
        <w:t>there’s</w:t>
      </w:r>
      <w:proofErr w:type="gramEnd"/>
      <w:r w:rsidRPr="00D07AE0">
        <w:rPr>
          <w:rStyle w:val="StyleUnderline"/>
        </w:rPr>
        <w:t xml:space="preserve"> any system that can beat climate change, </w:t>
      </w:r>
      <w:r w:rsidRPr="00D07AE0">
        <w:rPr>
          <w:rStyle w:val="Emphasis"/>
        </w:rPr>
        <w:t>this looks like it.</w:t>
      </w:r>
    </w:p>
    <w:p w14:paraId="577AB88F" w14:textId="77777777" w:rsidR="007A13B0" w:rsidRDefault="007A13B0" w:rsidP="007A13B0">
      <w:pPr>
        <w:pStyle w:val="Heading4"/>
      </w:pPr>
      <w:r>
        <w:t>Capitalism alone solves warming</w:t>
      </w:r>
    </w:p>
    <w:p w14:paraId="1A0732F9" w14:textId="77777777" w:rsidR="007A13B0" w:rsidRDefault="007A13B0" w:rsidP="007A13B0">
      <w:pPr>
        <w:rPr>
          <w:rStyle w:val="Style13ptBold"/>
        </w:rPr>
      </w:pPr>
      <w:r>
        <w:rPr>
          <w:rStyle w:val="Style13ptBold"/>
        </w:rPr>
        <w:t>Fitzmaurice, 15</w:t>
      </w:r>
    </w:p>
    <w:p w14:paraId="213B38F3" w14:textId="77777777" w:rsidR="007A13B0" w:rsidRPr="00EF1313" w:rsidRDefault="007A13B0" w:rsidP="007A13B0">
      <w:pPr>
        <w:rPr>
          <w:rStyle w:val="Style13ptBold"/>
          <w:b w:val="0"/>
          <w:bCs w:val="0"/>
          <w:sz w:val="22"/>
          <w:szCs w:val="20"/>
        </w:rPr>
      </w:pPr>
      <w:r>
        <w:rPr>
          <w:rStyle w:val="Style13ptBold"/>
          <w:b w:val="0"/>
          <w:bCs w:val="0"/>
          <w:sz w:val="22"/>
          <w:szCs w:val="20"/>
        </w:rPr>
        <w:t xml:space="preserve">[Matthew Fitzmaurice, CEO, </w:t>
      </w:r>
      <w:proofErr w:type="spellStart"/>
      <w:r>
        <w:rPr>
          <w:rStyle w:val="Style13ptBold"/>
          <w:b w:val="0"/>
          <w:bCs w:val="0"/>
          <w:sz w:val="22"/>
          <w:szCs w:val="20"/>
        </w:rPr>
        <w:t>EcoAlpha</w:t>
      </w:r>
      <w:proofErr w:type="spellEnd"/>
      <w:r>
        <w:rPr>
          <w:rStyle w:val="Style13ptBold"/>
          <w:b w:val="0"/>
          <w:bCs w:val="0"/>
          <w:sz w:val="22"/>
          <w:szCs w:val="20"/>
        </w:rPr>
        <w:t xml:space="preserve"> Asset Management LLC, 23 March 2015, </w:t>
      </w:r>
      <w:proofErr w:type="spellStart"/>
      <w:r>
        <w:rPr>
          <w:rStyle w:val="Style13ptBold"/>
          <w:b w:val="0"/>
          <w:bCs w:val="0"/>
          <w:sz w:val="22"/>
          <w:szCs w:val="20"/>
        </w:rPr>
        <w:t>Ensia</w:t>
      </w:r>
      <w:proofErr w:type="spellEnd"/>
      <w:r>
        <w:rPr>
          <w:rStyle w:val="Style13ptBold"/>
          <w:b w:val="0"/>
          <w:bCs w:val="0"/>
          <w:sz w:val="22"/>
          <w:szCs w:val="20"/>
        </w:rPr>
        <w:t xml:space="preserve">, “OPINION: ONLY CAPITALISM CAN SAVE THE PLANET”, </w:t>
      </w:r>
      <w:hyperlink r:id="rId47" w:history="1">
        <w:r w:rsidRPr="00313721">
          <w:rPr>
            <w:rStyle w:val="Hyperlink"/>
            <w:szCs w:val="20"/>
          </w:rPr>
          <w:t>https://ensia.com/voices/only-capitalism-can-save-the-planet/</w:t>
        </w:r>
      </w:hyperlink>
      <w:r>
        <w:rPr>
          <w:rStyle w:val="Style13ptBold"/>
          <w:b w:val="0"/>
          <w:bCs w:val="0"/>
          <w:sz w:val="22"/>
          <w:szCs w:val="20"/>
        </w:rPr>
        <w:t xml:space="preserve"> // </w:t>
      </w:r>
      <w:proofErr w:type="spellStart"/>
      <w:r>
        <w:rPr>
          <w:rStyle w:val="Style13ptBold"/>
          <w:b w:val="0"/>
          <w:bCs w:val="0"/>
          <w:sz w:val="22"/>
          <w:szCs w:val="20"/>
        </w:rPr>
        <w:t>jmk</w:t>
      </w:r>
      <w:proofErr w:type="spellEnd"/>
      <w:r>
        <w:rPr>
          <w:rStyle w:val="Style13ptBold"/>
          <w:b w:val="0"/>
          <w:bCs w:val="0"/>
          <w:sz w:val="22"/>
          <w:szCs w:val="20"/>
        </w:rPr>
        <w:t>]</w:t>
      </w:r>
    </w:p>
    <w:p w14:paraId="7804887B" w14:textId="77777777" w:rsidR="007A13B0" w:rsidRDefault="007A13B0" w:rsidP="007A13B0">
      <w:r>
        <w:t xml:space="preserve">The hopeful news is that </w:t>
      </w:r>
      <w:r w:rsidRPr="0090202A">
        <w:rPr>
          <w:rStyle w:val="StyleUnderline"/>
        </w:rPr>
        <w:t>businesses</w:t>
      </w:r>
      <w:r>
        <w:t xml:space="preserve">, with their almost singular focus on economic self-interest, </w:t>
      </w:r>
      <w:r w:rsidRPr="0090202A">
        <w:rPr>
          <w:rStyle w:val="StyleUnderline"/>
        </w:rPr>
        <w:t>and governments,</w:t>
      </w:r>
      <w:r>
        <w:t xml:space="preserve"> motivated by a variety of interests, </w:t>
      </w:r>
      <w:r w:rsidRPr="0090202A">
        <w:rPr>
          <w:rStyle w:val="StyleUnderline"/>
        </w:rPr>
        <w:t>are beginning to recognize and address in earnest these inevitable problems.</w:t>
      </w:r>
      <w:r>
        <w:t xml:space="preserve"> </w:t>
      </w:r>
    </w:p>
    <w:p w14:paraId="60F4DE74" w14:textId="77777777" w:rsidR="007A13B0" w:rsidRPr="0090202A" w:rsidRDefault="007A13B0" w:rsidP="007A13B0">
      <w:pPr>
        <w:rPr>
          <w:rStyle w:val="StyleUnderline"/>
        </w:rPr>
      </w:pPr>
      <w:r>
        <w:t xml:space="preserve">Today, </w:t>
      </w:r>
      <w:r w:rsidRPr="0090202A">
        <w:rPr>
          <w:rStyle w:val="StyleUnderline"/>
        </w:rPr>
        <w:t>the businesses that develop practical and affordable solutions to burdened resource problems will end up being the world’s most profitable companies.</w:t>
      </w:r>
      <w:r>
        <w:t xml:space="preserve"> N</w:t>
      </w:r>
      <w:r w:rsidRPr="0090202A">
        <w:rPr>
          <w:rStyle w:val="StyleUnderline"/>
        </w:rPr>
        <w:t xml:space="preserve">o longer can they be considered “sustainability” businesses. They are everyday businesses with a long view, targeting problems that are not going away. </w:t>
      </w:r>
      <w:proofErr w:type="gramStart"/>
      <w:r w:rsidRPr="0090202A">
        <w:rPr>
          <w:rStyle w:val="StyleUnderline"/>
        </w:rPr>
        <w:t>That’s</w:t>
      </w:r>
      <w:proofErr w:type="gramEnd"/>
      <w:r w:rsidRPr="0090202A">
        <w:rPr>
          <w:rStyle w:val="StyleUnderline"/>
        </w:rPr>
        <w:t xml:space="preserve"> smart business. Burdened resources have become a strong economic driver for businesses of all sizes, in all industries everywhere to spend and change — and one that will only grow in scope and intensity over time. </w:t>
      </w:r>
    </w:p>
    <w:p w14:paraId="2D06E714" w14:textId="77777777" w:rsidR="007A13B0" w:rsidRDefault="007A13B0" w:rsidP="007A13B0">
      <w:r>
        <w:t xml:space="preserve">Too often people have a narrow view of these solutions, thinking only of solar panels and windmills. </w:t>
      </w:r>
      <w:r w:rsidRPr="0090202A">
        <w:rPr>
          <w:rStyle w:val="Emphasis"/>
        </w:rPr>
        <w:t>But solutions are enormously diverse.</w:t>
      </w:r>
    </w:p>
    <w:p w14:paraId="7CDBA30F" w14:textId="77777777" w:rsidR="007A13B0" w:rsidRPr="0090202A" w:rsidRDefault="007A13B0" w:rsidP="007A13B0">
      <w:pPr>
        <w:rPr>
          <w:rStyle w:val="StyleUnderline"/>
        </w:rPr>
      </w:pPr>
      <w:r w:rsidRPr="0090202A">
        <w:rPr>
          <w:rStyle w:val="StyleUnderline"/>
        </w:rPr>
        <w:t xml:space="preserve">The companies that provide effective solutions to burdened resources will provide superior risk-adjusted returns to their investors as business and governments accelerate their solutions spending out of their own economic self-interest. </w:t>
      </w:r>
      <w:r>
        <w:t xml:space="preserve">And because the products, </w:t>
      </w:r>
      <w:proofErr w:type="gramStart"/>
      <w:r>
        <w:t>technologies</w:t>
      </w:r>
      <w:proofErr w:type="gramEnd"/>
      <w:r>
        <w:t xml:space="preserve"> and services these companies provide are common solutions to global problems — and are therefore exponentially repeatable — </w:t>
      </w:r>
      <w:r w:rsidRPr="0090202A">
        <w:rPr>
          <w:rStyle w:val="StyleUnderline"/>
        </w:rPr>
        <w:t xml:space="preserve">these investments will have amplified positive impact on global resource scarcity issues. </w:t>
      </w:r>
    </w:p>
    <w:p w14:paraId="110B6A84" w14:textId="77777777" w:rsidR="007A13B0" w:rsidRPr="0090202A" w:rsidRDefault="007A13B0" w:rsidP="007A13B0">
      <w:pPr>
        <w:rPr>
          <w:rStyle w:val="StyleUnderline"/>
        </w:rPr>
      </w:pPr>
      <w:r>
        <w:t xml:space="preserve">Too often people have a narrow view of these solutions, thinking only of solar panels and windmills. But solutions are enormously diverse: </w:t>
      </w:r>
      <w:r w:rsidRPr="0090202A">
        <w:rPr>
          <w:rStyle w:val="StyleUnderline"/>
        </w:rPr>
        <w:t xml:space="preserve">They include, among many others, agricultural drones that monitor soil conditions, smart irrigation technology that delivers water only where and when it’s really needed, more efficient distributed energy generation and component suppliers that make cars use less gas. </w:t>
      </w:r>
    </w:p>
    <w:p w14:paraId="7E020B5D" w14:textId="77777777" w:rsidR="007A13B0" w:rsidRPr="0090202A" w:rsidRDefault="007A13B0" w:rsidP="007A13B0">
      <w:pPr>
        <w:rPr>
          <w:rStyle w:val="StyleUnderline"/>
        </w:rPr>
      </w:pPr>
      <w:r w:rsidRPr="0090202A">
        <w:rPr>
          <w:rStyle w:val="StyleUnderline"/>
        </w:rPr>
        <w:t xml:space="preserve">We face a new reality in which our </w:t>
      </w:r>
      <w:r w:rsidRPr="0090202A">
        <w:rPr>
          <w:rStyle w:val="Emphasis"/>
        </w:rPr>
        <w:t>economic self-interest</w:t>
      </w:r>
      <w:r w:rsidRPr="0090202A">
        <w:rPr>
          <w:rStyle w:val="StyleUnderline"/>
        </w:rPr>
        <w:t xml:space="preserve"> and the long-term </w:t>
      </w:r>
      <w:r w:rsidRPr="0090202A">
        <w:rPr>
          <w:rStyle w:val="Emphasis"/>
        </w:rPr>
        <w:t>well-being of the planet</w:t>
      </w:r>
      <w:r w:rsidRPr="0090202A">
        <w:rPr>
          <w:rStyle w:val="StyleUnderline"/>
        </w:rPr>
        <w:t xml:space="preserve"> are </w:t>
      </w:r>
      <w:r w:rsidRPr="0090202A">
        <w:rPr>
          <w:rStyle w:val="Emphasis"/>
        </w:rPr>
        <w:t>coming into alignment.</w:t>
      </w:r>
    </w:p>
    <w:p w14:paraId="2F7ADE94" w14:textId="77777777" w:rsidR="007A13B0" w:rsidRPr="0090202A" w:rsidRDefault="007A13B0" w:rsidP="007A13B0">
      <w:pPr>
        <w:rPr>
          <w:rStyle w:val="StyleUnderline"/>
        </w:rPr>
      </w:pPr>
      <w:r>
        <w:t xml:space="preserve">As a whole, </w:t>
      </w:r>
      <w:proofErr w:type="gramStart"/>
      <w:r>
        <w:t>the human race</w:t>
      </w:r>
      <w:proofErr w:type="gramEnd"/>
      <w:r>
        <w:t xml:space="preserve"> has a poor track record when it comes to altruism. Although there are a great many saints among us who spend — and even sacrifice — their lives to help others, most of us are hard pressed to take care of ourselves and our families. We </w:t>
      </w:r>
      <w:r w:rsidRPr="0090202A">
        <w:rPr>
          <w:rStyle w:val="StyleUnderline"/>
        </w:rPr>
        <w:t xml:space="preserve">have a much better track record when it comes to investing money in our own self- interest, which has fueled the </w:t>
      </w:r>
      <w:r w:rsidRPr="0090202A">
        <w:rPr>
          <w:rStyle w:val="Emphasis"/>
        </w:rPr>
        <w:t>unprecedented innovation</w:t>
      </w:r>
      <w:r w:rsidRPr="0090202A">
        <w:rPr>
          <w:rStyle w:val="StyleUnderline"/>
        </w:rPr>
        <w:t xml:space="preserve">, economic and life-expectancy growth of the past century. </w:t>
      </w:r>
    </w:p>
    <w:p w14:paraId="17B9ADE8" w14:textId="77777777" w:rsidR="007A13B0" w:rsidRPr="0090202A" w:rsidRDefault="007A13B0" w:rsidP="007A13B0">
      <w:pPr>
        <w:rPr>
          <w:rStyle w:val="StyleUnderline"/>
        </w:rPr>
      </w:pPr>
      <w:r>
        <w:t xml:space="preserve">In the past, </w:t>
      </w:r>
      <w:r w:rsidRPr="0090202A">
        <w:rPr>
          <w:rStyle w:val="StyleUnderline"/>
        </w:rPr>
        <w:t xml:space="preserve">many people who invested in sustainable solutions were motivated principally by conscience, willing to accept reduced returns in order to invest their money in a way that was consistent with their beliefs and convictions — be they religious, social or environmental. Now, however, we face a new reality in which our economic self-interest and the long-term well-being of the planet are coming into alignment. Because we </w:t>
      </w:r>
      <w:proofErr w:type="gramStart"/>
      <w:r w:rsidRPr="0090202A">
        <w:rPr>
          <w:rStyle w:val="StyleUnderline"/>
        </w:rPr>
        <w:t>have to</w:t>
      </w:r>
      <w:proofErr w:type="gramEnd"/>
      <w:r w:rsidRPr="0090202A">
        <w:rPr>
          <w:rStyle w:val="StyleUnderline"/>
        </w:rPr>
        <w:t xml:space="preserve"> face the reality of burdened resources, </w:t>
      </w:r>
      <w:r w:rsidRPr="0090202A">
        <w:rPr>
          <w:rStyle w:val="Emphasis"/>
        </w:rPr>
        <w:t>there’s money in it.</w:t>
      </w:r>
      <w:r w:rsidRPr="0090202A">
        <w:rPr>
          <w:rStyle w:val="StyleUnderline"/>
        </w:rPr>
        <w:t xml:space="preserve"> </w:t>
      </w:r>
    </w:p>
    <w:p w14:paraId="49516476" w14:textId="77777777" w:rsidR="007A13B0" w:rsidRDefault="007A13B0" w:rsidP="007A13B0">
      <w:r>
        <w:t xml:space="preserve">Recently, some </w:t>
      </w:r>
      <w:r w:rsidRPr="0090202A">
        <w:rPr>
          <w:rStyle w:val="StyleUnderline"/>
        </w:rPr>
        <w:t>asset managers have based investments on environmental, social and governance screening, betting that good corporate citizens are inherently better-managed companies, which will therefore be more profitable over time</w:t>
      </w:r>
      <w:r>
        <w:t xml:space="preserve">. Increasingly, however, ESG screening is becoming more pervasive and will likely over time become commonplace, robbing this sort of screening as a differentiator when making investment decisions. </w:t>
      </w:r>
    </w:p>
    <w:p w14:paraId="5287F223" w14:textId="77777777" w:rsidR="007A13B0" w:rsidRDefault="007A13B0" w:rsidP="007A13B0">
      <w:r>
        <w:t xml:space="preserve">The primary goal for investing in sustainable solutions is to achieve superior risk-adjusted returns. </w:t>
      </w:r>
      <w:r w:rsidRPr="0090202A">
        <w:rPr>
          <w:rStyle w:val="StyleUnderline"/>
        </w:rPr>
        <w:t>Companies that provide solutions to the issues of burdened resources will be the recipients of a massive global spend cycle, no matter one’s motivation</w:t>
      </w:r>
      <w:r>
        <w:t>. The fact that one’s investment is also part of the solution rather than the problem is worth getting excited about. Self-interest is what moves markets. According to McKinsey’s report, How to make Green Growth the new normal, “In order to mobilize the US$3 trillion a year that will be needed to build a resource-efficient growth model, investing in the markets of the future needs to be seen as possessing superior risk-return characteristics.”</w:t>
      </w:r>
    </w:p>
    <w:p w14:paraId="4460F870" w14:textId="77777777" w:rsidR="007A13B0" w:rsidRDefault="007A13B0" w:rsidP="007A13B0">
      <w:r>
        <w:t xml:space="preserve">No government subsidy or charity case can move the needle for long. </w:t>
      </w:r>
      <w:r w:rsidRPr="0090202A">
        <w:rPr>
          <w:rStyle w:val="StyleUnderline"/>
        </w:rPr>
        <w:t>Only capitalism has the power to retool industries, reshape economies and rebuild infrastructure across the planet.</w:t>
      </w:r>
      <w:r>
        <w:t xml:space="preserve"> </w:t>
      </w:r>
      <w:proofErr w:type="gramStart"/>
      <w:r>
        <w:t>It’s</w:t>
      </w:r>
      <w:proofErr w:type="gramEnd"/>
      <w:r>
        <w:t xml:space="preserve"> a big part of what got us into this mess, but it’s also what will get us out. </w:t>
      </w:r>
    </w:p>
    <w:p w14:paraId="5727C4B7" w14:textId="77777777" w:rsidR="007A13B0" w:rsidRPr="00376F69" w:rsidRDefault="007A13B0" w:rsidP="007A13B0"/>
    <w:p w14:paraId="2BB28D21" w14:textId="77777777" w:rsidR="007A13B0" w:rsidRDefault="007A13B0" w:rsidP="007A13B0">
      <w:pPr>
        <w:pStyle w:val="Heading4"/>
      </w:pPr>
      <w:r>
        <w:t xml:space="preserve">Warming </w:t>
      </w:r>
      <w:proofErr w:type="gramStart"/>
      <w:r>
        <w:t>isn’t</w:t>
      </w:r>
      <w:proofErr w:type="gramEnd"/>
      <w:r>
        <w:t xml:space="preserve"> unique to capitalism</w:t>
      </w:r>
    </w:p>
    <w:p w14:paraId="7BDCECFF" w14:textId="77777777" w:rsidR="007A13B0" w:rsidRDefault="007A13B0" w:rsidP="007A13B0">
      <w:pPr>
        <w:rPr>
          <w:rStyle w:val="Style13ptBold"/>
        </w:rPr>
      </w:pPr>
      <w:r>
        <w:rPr>
          <w:rStyle w:val="Style13ptBold"/>
        </w:rPr>
        <w:t>Piper 19</w:t>
      </w:r>
    </w:p>
    <w:p w14:paraId="657CF3D0" w14:textId="77777777" w:rsidR="007A13B0" w:rsidRPr="00E76A7A" w:rsidRDefault="007A13B0" w:rsidP="007A13B0">
      <w:pPr>
        <w:rPr>
          <w:rStyle w:val="Style13ptBold"/>
          <w:b w:val="0"/>
          <w:bCs w:val="0"/>
          <w:sz w:val="22"/>
          <w:szCs w:val="20"/>
        </w:rPr>
      </w:pPr>
      <w:r>
        <w:rPr>
          <w:rStyle w:val="Style13ptBold"/>
          <w:b w:val="0"/>
          <w:bCs w:val="0"/>
          <w:sz w:val="22"/>
          <w:szCs w:val="20"/>
        </w:rPr>
        <w:t xml:space="preserve">[Nikolaus Piper, Author of the </w:t>
      </w:r>
      <w:proofErr w:type="spellStart"/>
      <w:r>
        <w:rPr>
          <w:rStyle w:val="Style13ptBold"/>
          <w:b w:val="0"/>
          <w:bCs w:val="0"/>
          <w:sz w:val="22"/>
          <w:szCs w:val="20"/>
        </w:rPr>
        <w:t>Süddeutsche</w:t>
      </w:r>
      <w:proofErr w:type="spellEnd"/>
      <w:r>
        <w:rPr>
          <w:rStyle w:val="Style13ptBold"/>
          <w:b w:val="0"/>
          <w:bCs w:val="0"/>
          <w:sz w:val="22"/>
          <w:szCs w:val="20"/>
        </w:rPr>
        <w:t xml:space="preserve"> Zeitung and is particularly fond of writing about fundamental questions of economy, 20 August 2019, SUDDEUTSCHE ZEITUNG, “No, Capitalism Is Not To Blame For Climate Change”, </w:t>
      </w:r>
      <w:r>
        <w:t xml:space="preserve"> </w:t>
      </w:r>
      <w:hyperlink r:id="rId48" w:history="1">
        <w:r w:rsidRPr="00313721">
          <w:rPr>
            <w:rStyle w:val="Hyperlink"/>
          </w:rPr>
          <w:t>https://worldcrunch.com/green-or-gone-1/no-capitalism-is-not-to-blame-for-climate-change#</w:t>
        </w:r>
      </w:hyperlink>
      <w:r>
        <w:t xml:space="preserve"> // </w:t>
      </w:r>
      <w:proofErr w:type="spellStart"/>
      <w:r>
        <w:t>jmk</w:t>
      </w:r>
      <w:proofErr w:type="spellEnd"/>
      <w:r>
        <w:t>]</w:t>
      </w:r>
    </w:p>
    <w:p w14:paraId="05A2521A" w14:textId="77777777" w:rsidR="007A13B0" w:rsidRDefault="007A13B0" w:rsidP="007A13B0">
      <w:r>
        <w:t xml:space="preserve">At the "Fridays for Future" climate demonstrations in Germany, the same sign kept cropping up among the protesters, its message written in felt tip: "Change the system, not the climate". </w:t>
      </w:r>
      <w:r w:rsidRPr="00E76A7A">
        <w:rPr>
          <w:rStyle w:val="StyleUnderline"/>
        </w:rPr>
        <w:t xml:space="preserve">Young people streamed through the streets of Aachen, carrying banners with the words "Burn capitalism, not coal." You </w:t>
      </w:r>
      <w:proofErr w:type="gramStart"/>
      <w:r w:rsidRPr="00E76A7A">
        <w:rPr>
          <w:rStyle w:val="StyleUnderline"/>
        </w:rPr>
        <w:t>can't</w:t>
      </w:r>
      <w:proofErr w:type="gramEnd"/>
      <w:r w:rsidRPr="00E76A7A">
        <w:rPr>
          <w:rStyle w:val="StyleUnderline"/>
        </w:rPr>
        <w:t xml:space="preserve"> help but wonder exactly what they mean by burning capitalism, and what system should take its place once it's burned away. The uncompromising words at the school strikes show how strongly anti-capitalist sentiment has gripped the younger generation</w:t>
      </w:r>
      <w:r>
        <w:t xml:space="preserve">. Given that so many people believe the climate crisis is a product of capitalism, it's worth taking a look back at the debate about the limits to growth that was sparked in 1972 by the "Limits to Growth" report from the Club of Rome. </w:t>
      </w:r>
      <w:proofErr w:type="gramStart"/>
      <w:r w:rsidRPr="00E76A7A">
        <w:rPr>
          <w:rStyle w:val="StyleUnderline"/>
        </w:rPr>
        <w:t>It's</w:t>
      </w:r>
      <w:proofErr w:type="gramEnd"/>
      <w:r w:rsidRPr="00E76A7A">
        <w:rPr>
          <w:rStyle w:val="StyleUnderline"/>
        </w:rPr>
        <w:t xml:space="preserve"> hard to imagine now, but at the time the report was not welcomed by anti-capitalists.</w:t>
      </w:r>
    </w:p>
    <w:p w14:paraId="3F345343" w14:textId="77777777" w:rsidR="007A13B0" w:rsidRDefault="007A13B0" w:rsidP="007A13B0">
      <w:r>
        <w:t xml:space="preserve">Criticism of growth was seen as a "reactionary, anti-progress attitude" and an "expression of the deep crisis in imperialist politics and ideology," said the 1973 Introduction to the Political Economy of Capitalism published by the Party Academy Karl Marx (an academy subordinate to the central committee of the East German Communist Party). "Because these countries have not achieved their economic goals, and the economic development in socialist countries is much faster than under capitalism, this slow pace of development, even stagnation, is being claimed as a desirable goal." Criticizing the system can sometimes lead to absurd results. Nowadays the Communist Party of Germany </w:t>
      </w:r>
      <w:proofErr w:type="gramStart"/>
      <w:r>
        <w:t>wouldn't</w:t>
      </w:r>
      <w:proofErr w:type="gramEnd"/>
      <w:r>
        <w:t xml:space="preserve"> stand behind such an argument.</w:t>
      </w:r>
    </w:p>
    <w:p w14:paraId="556B046F" w14:textId="77777777" w:rsidR="007A13B0" w:rsidRPr="00E76A7A" w:rsidRDefault="007A13B0" w:rsidP="007A13B0">
      <w:pPr>
        <w:rPr>
          <w:rStyle w:val="StyleUnderline"/>
        </w:rPr>
      </w:pPr>
      <w:r w:rsidRPr="00E76A7A">
        <w:rPr>
          <w:rStyle w:val="StyleUnderline"/>
        </w:rPr>
        <w:t xml:space="preserve">Every time we produce a Cadillac, we do it at the cost of decreasing the number of human lives in the future. </w:t>
      </w:r>
    </w:p>
    <w:p w14:paraId="05960107" w14:textId="77777777" w:rsidR="007A13B0" w:rsidRDefault="007A13B0" w:rsidP="007A13B0">
      <w:r>
        <w:t xml:space="preserve">When the growth debate kicked off in the 1970s, most of the public still </w:t>
      </w:r>
      <w:proofErr w:type="gramStart"/>
      <w:r>
        <w:t>didn't</w:t>
      </w:r>
      <w:proofErr w:type="gramEnd"/>
      <w:r>
        <w:t xml:space="preserve"> know anything about climate change. The Club of Rome researched resource consumption, </w:t>
      </w:r>
      <w:proofErr w:type="gramStart"/>
      <w:r>
        <w:t>overpopulation</w:t>
      </w:r>
      <w:proofErr w:type="gramEnd"/>
      <w:r>
        <w:t xml:space="preserve"> and pollution in a very broad sense. </w:t>
      </w:r>
      <w:r w:rsidRPr="00E76A7A">
        <w:rPr>
          <w:rStyle w:val="StyleUnderline"/>
        </w:rPr>
        <w:t>However, now that climate change has become an important political issue, we can learn a lot from that time. Most importantly, we must be careful to avoid trivializing the problem.</w:t>
      </w:r>
    </w:p>
    <w:p w14:paraId="66B20FD4" w14:textId="77777777" w:rsidR="007A13B0" w:rsidRDefault="007A13B0" w:rsidP="007A13B0">
      <w:r>
        <w:t xml:space="preserve">One of the great forgotten figures in this field is the </w:t>
      </w:r>
      <w:proofErr w:type="gramStart"/>
      <w:r>
        <w:t>Romanian-American</w:t>
      </w:r>
      <w:proofErr w:type="gramEnd"/>
      <w:r>
        <w:t xml:space="preserve"> economist and mathematician Nicholas Georgescu-</w:t>
      </w:r>
      <w:proofErr w:type="spellStart"/>
      <w:r>
        <w:t>Roegen</w:t>
      </w:r>
      <w:proofErr w:type="spellEnd"/>
      <w:r>
        <w:t xml:space="preserve"> (1906-1994). His relative obscurity nowadays may be due to his uncompromising and radical views on the limits to growth. In one of his characteristically gloomy quotes, he claimed, "Every baby born now means one human life less in the future. Every time we produce a Cadillac, we do it at the cost of decreasing the number of human lives in the future." </w:t>
      </w:r>
      <w:r w:rsidRPr="00E76A7A">
        <w:rPr>
          <w:rStyle w:val="StyleUnderline"/>
        </w:rPr>
        <w:t>A drastic way to warn of the dangers of resource consumption.</w:t>
      </w:r>
    </w:p>
    <w:p w14:paraId="58163140" w14:textId="77777777" w:rsidR="007A13B0" w:rsidRDefault="007A13B0" w:rsidP="007A13B0">
      <w:r>
        <w:t>Georgescu-</w:t>
      </w:r>
      <w:proofErr w:type="spellStart"/>
      <w:r>
        <w:t>Roegen</w:t>
      </w:r>
      <w:proofErr w:type="spellEnd"/>
      <w:r>
        <w:t xml:space="preserve"> studied mathematics in Bucharest and economics at Harvard, where he was strongly influenced by Joseph Schumpeter. After the fall of the Hitler-allied dictator Ion </w:t>
      </w:r>
      <w:proofErr w:type="spellStart"/>
      <w:r>
        <w:t>Antonescu</w:t>
      </w:r>
      <w:proofErr w:type="spellEnd"/>
      <w:r>
        <w:t xml:space="preserve"> in Romania in 1944, Georgescu-</w:t>
      </w:r>
      <w:proofErr w:type="spellStart"/>
      <w:r>
        <w:t>Roegen</w:t>
      </w:r>
      <w:proofErr w:type="spellEnd"/>
      <w:r>
        <w:t xml:space="preserve"> became general secretary of the Armistice Commission. In 1949 he fled the communist dictatorship and moved to the United States, where he taught at Vanderbilt University in Nashville.</w:t>
      </w:r>
    </w:p>
    <w:p w14:paraId="666C3A0A" w14:textId="77777777" w:rsidR="007A13B0" w:rsidRDefault="007A13B0" w:rsidP="007A13B0">
      <w:r w:rsidRPr="00E76A7A">
        <w:rPr>
          <w:rStyle w:val="StyleUnderline"/>
        </w:rPr>
        <w:t>Georgescu-</w:t>
      </w:r>
      <w:proofErr w:type="spellStart"/>
      <w:r w:rsidRPr="00E76A7A">
        <w:rPr>
          <w:rStyle w:val="StyleUnderline"/>
        </w:rPr>
        <w:t>Roegen</w:t>
      </w:r>
      <w:proofErr w:type="spellEnd"/>
      <w:r w:rsidRPr="00E76A7A">
        <w:rPr>
          <w:rStyle w:val="StyleUnderline"/>
        </w:rPr>
        <w:t xml:space="preserve"> wrote his most important works in the early 1970s. His central concern was exploring the economic consequences of two fundamental laws of physics: the first and second laws of thermodynamics</w:t>
      </w:r>
      <w:r>
        <w:t>. According to the first law, energy can be neither created nor destroyed. According to the second, energy does not disappear once it has been used — for example, to heat a house — but disperses and becomes useless, therefore polluting. Or, in the language of physics: entropy (a measure of randomness and disorder) sets in.</w:t>
      </w:r>
    </w:p>
    <w:p w14:paraId="60FB9102" w14:textId="77777777" w:rsidR="007A13B0" w:rsidRPr="00E76A7A" w:rsidRDefault="007A13B0" w:rsidP="007A13B0">
      <w:pPr>
        <w:rPr>
          <w:rStyle w:val="Emphasis"/>
        </w:rPr>
      </w:pPr>
      <w:r w:rsidRPr="00E76A7A">
        <w:rPr>
          <w:rStyle w:val="Emphasis"/>
        </w:rPr>
        <w:t xml:space="preserve">Turning our backs on capitalism is clearly not the answer either. </w:t>
      </w:r>
    </w:p>
    <w:p w14:paraId="2DF6F1D7" w14:textId="77777777" w:rsidR="007A13B0" w:rsidRDefault="007A13B0" w:rsidP="007A13B0">
      <w:r>
        <w:t>These are unchangeable rules, but according to Georgescu-</w:t>
      </w:r>
      <w:proofErr w:type="spellStart"/>
      <w:r>
        <w:t>Roegen</w:t>
      </w:r>
      <w:proofErr w:type="spellEnd"/>
      <w:r>
        <w:t xml:space="preserve">, they shouldn't pose a problem for humans, as we live in an open system: the sun provides a constant stream of usable energy to the earth, which for human purposes is inexhaustible. The problem is that </w:t>
      </w:r>
      <w:r w:rsidRPr="00E76A7A">
        <w:rPr>
          <w:rStyle w:val="StyleUnderline"/>
        </w:rPr>
        <w:t>humans have learnt to overstep the limits of the sun's energy and use the energy that has been stored for millions of years in the earth's crust: coal, oil, natural gas. We have become too numerous and — at least a large proportion of us — too rich to live off the resources that are available to us</w:t>
      </w:r>
      <w:r>
        <w:t>. Therefore the atmosphere becomes polluted with carbon dioxide, which, as we now know, causes climate change.</w:t>
      </w:r>
    </w:p>
    <w:p w14:paraId="75A87F19" w14:textId="77777777" w:rsidR="007A13B0" w:rsidRDefault="007A13B0" w:rsidP="007A13B0">
      <w:r w:rsidRPr="00E76A7A">
        <w:rPr>
          <w:rStyle w:val="StyleUnderline"/>
        </w:rPr>
        <w:t>Georgescu-</w:t>
      </w:r>
      <w:proofErr w:type="spellStart"/>
      <w:r w:rsidRPr="00E76A7A">
        <w:rPr>
          <w:rStyle w:val="StyleUnderline"/>
        </w:rPr>
        <w:t>Roegen</w:t>
      </w:r>
      <w:proofErr w:type="spellEnd"/>
      <w:r w:rsidRPr="00E76A7A">
        <w:rPr>
          <w:rStyle w:val="StyleUnderline"/>
        </w:rPr>
        <w:t xml:space="preserve"> didn't believe that the problem could simply be solved by the market</w:t>
      </w:r>
      <w:r>
        <w:t xml:space="preserve">, as </w:t>
      </w:r>
      <w:r w:rsidRPr="00E76A7A">
        <w:rPr>
          <w:rStyle w:val="StyleUnderline"/>
        </w:rPr>
        <w:t xml:space="preserve">a significant number of the stakeholders in the market — the future generations — have not yet been born or at least are not yet able to engage in the debate. Turning our backs on capitalism is clearly not the answer either, as the </w:t>
      </w:r>
      <w:r w:rsidRPr="00E76A7A">
        <w:rPr>
          <w:rStyle w:val="Emphasis"/>
        </w:rPr>
        <w:t>environmental damage in socialist countries has shown</w:t>
      </w:r>
      <w:r>
        <w:t>. Georgescu-</w:t>
      </w:r>
      <w:proofErr w:type="spellStart"/>
      <w:r>
        <w:t>Roegen</w:t>
      </w:r>
      <w:proofErr w:type="spellEnd"/>
      <w:r>
        <w:t xml:space="preserve"> wanted to impose a program of bio-economic measures on the world, which would mean restricting the number of people on earth so that they could be fed by organic agriculture. In the time since his most famous work The Entropy Law and the Economic Process was published in 1975, the global population has almost doubled. Who would implement such a program? A world dictator?</w:t>
      </w:r>
    </w:p>
    <w:p w14:paraId="5C20D28C" w14:textId="77777777" w:rsidR="007A13B0" w:rsidRPr="00EF1313" w:rsidRDefault="007A13B0" w:rsidP="007A13B0">
      <w:r>
        <w:t>Perhaps that is the kind of uncompromising suggestion that stripped the brilliant economist of some of his influence. However, that only makes it more important that we face our problems head-on, just as he did.</w:t>
      </w:r>
    </w:p>
    <w:p w14:paraId="723A376C" w14:textId="77777777" w:rsidR="007A13B0" w:rsidRPr="007A13B0" w:rsidRDefault="007A13B0" w:rsidP="007A13B0"/>
    <w:p w14:paraId="77CA5615" w14:textId="77777777" w:rsidR="007A13B0" w:rsidRDefault="007A13B0" w:rsidP="007A13B0">
      <w:pPr>
        <w:pStyle w:val="Heading3"/>
      </w:pPr>
      <w:r>
        <w:t>War</w:t>
      </w:r>
    </w:p>
    <w:p w14:paraId="28554AE2" w14:textId="77777777" w:rsidR="007A13B0" w:rsidRDefault="007A13B0" w:rsidP="007A13B0">
      <w:pPr>
        <w:pStyle w:val="Heading4"/>
      </w:pPr>
      <w:r>
        <w:t>Capitalism incentivizes peace</w:t>
      </w:r>
    </w:p>
    <w:p w14:paraId="6B267F44" w14:textId="77777777" w:rsidR="007A13B0" w:rsidRDefault="007A13B0" w:rsidP="007A13B0">
      <w:pPr>
        <w:rPr>
          <w:rStyle w:val="Style13ptBold"/>
        </w:rPr>
      </w:pPr>
      <w:r>
        <w:rPr>
          <w:rStyle w:val="Style13ptBold"/>
        </w:rPr>
        <w:t>Bandow, 05</w:t>
      </w:r>
    </w:p>
    <w:p w14:paraId="3EED3243" w14:textId="77777777" w:rsidR="007A13B0" w:rsidRPr="001614C9" w:rsidRDefault="007A13B0" w:rsidP="007A13B0">
      <w:pPr>
        <w:rPr>
          <w:rStyle w:val="Style13ptBold"/>
          <w:b w:val="0"/>
          <w:bCs w:val="0"/>
          <w:sz w:val="22"/>
          <w:szCs w:val="20"/>
        </w:rPr>
      </w:pPr>
      <w:r>
        <w:rPr>
          <w:rStyle w:val="Style13ptBold"/>
          <w:b w:val="0"/>
          <w:bCs w:val="0"/>
          <w:sz w:val="22"/>
          <w:szCs w:val="20"/>
        </w:rPr>
        <w:t xml:space="preserve">[Doug Bandow, senior fellow at the Cato Institute. He served as a special assistant to President Reagan, 10 November 2005, Cato Institute, “Spreading Capitalism Is Good for Peace”, </w:t>
      </w:r>
      <w:hyperlink r:id="rId49" w:history="1">
        <w:r w:rsidRPr="00313721">
          <w:rPr>
            <w:rStyle w:val="Hyperlink"/>
            <w:szCs w:val="20"/>
          </w:rPr>
          <w:t>https://www.cato.org/publications/commentary/spreading-capitalism-is-good-peace //</w:t>
        </w:r>
      </w:hyperlink>
      <w:r>
        <w:rPr>
          <w:rStyle w:val="Style13ptBold"/>
          <w:b w:val="0"/>
          <w:bCs w:val="0"/>
          <w:sz w:val="22"/>
          <w:szCs w:val="20"/>
        </w:rPr>
        <w:t xml:space="preserve"> </w:t>
      </w:r>
      <w:proofErr w:type="spellStart"/>
      <w:r>
        <w:rPr>
          <w:rStyle w:val="Style13ptBold"/>
          <w:b w:val="0"/>
          <w:bCs w:val="0"/>
          <w:sz w:val="22"/>
          <w:szCs w:val="20"/>
        </w:rPr>
        <w:t>jmk</w:t>
      </w:r>
      <w:proofErr w:type="spellEnd"/>
      <w:r>
        <w:rPr>
          <w:rStyle w:val="Style13ptBold"/>
          <w:b w:val="0"/>
          <w:bCs w:val="0"/>
          <w:sz w:val="22"/>
          <w:szCs w:val="20"/>
        </w:rPr>
        <w:t>]</w:t>
      </w:r>
    </w:p>
    <w:p w14:paraId="2CAE172C" w14:textId="77777777" w:rsidR="007A13B0" w:rsidRDefault="007A13B0" w:rsidP="007A13B0">
      <w:r>
        <w:t xml:space="preserve">In a world that seems constantly aflame, one naturally asks: </w:t>
      </w:r>
      <w:r w:rsidRPr="00D26695">
        <w:rPr>
          <w:rStyle w:val="StyleUnderline"/>
        </w:rPr>
        <w:t>What causes peace? Many people, including U.S. President George W. Bush, hope that spreading democracy will discourage war</w:t>
      </w:r>
      <w:r>
        <w:t xml:space="preserve">. </w:t>
      </w:r>
      <w:r w:rsidRPr="00D26695">
        <w:rPr>
          <w:rStyle w:val="StyleUnderline"/>
        </w:rPr>
        <w:t>But new research suggests that expanding free markets is a far more important factor</w:t>
      </w:r>
      <w:r>
        <w:t xml:space="preserve">, leading to what Columbia University’s </w:t>
      </w:r>
      <w:r w:rsidRPr="00D26695">
        <w:rPr>
          <w:rStyle w:val="StyleUnderline"/>
        </w:rPr>
        <w:t>Erik Gartzke calls a “</w:t>
      </w:r>
      <w:r w:rsidRPr="00D26695">
        <w:rPr>
          <w:rStyle w:val="Emphasis"/>
        </w:rPr>
        <w:t>capitalist peace</w:t>
      </w:r>
      <w:r w:rsidRPr="00D26695">
        <w:rPr>
          <w:rStyle w:val="StyleUnderline"/>
        </w:rPr>
        <w:t xml:space="preserve">.” </w:t>
      </w:r>
      <w:proofErr w:type="gramStart"/>
      <w:r w:rsidRPr="00D26695">
        <w:rPr>
          <w:rStyle w:val="StyleUnderline"/>
        </w:rPr>
        <w:t>It’s</w:t>
      </w:r>
      <w:proofErr w:type="gramEnd"/>
      <w:r w:rsidRPr="00D26695">
        <w:rPr>
          <w:rStyle w:val="StyleUnderline"/>
        </w:rPr>
        <w:t xml:space="preserve"> a reason for even the left to support free markets.</w:t>
      </w:r>
    </w:p>
    <w:p w14:paraId="2DBBBCDD" w14:textId="77777777" w:rsidR="007A13B0" w:rsidRDefault="007A13B0" w:rsidP="007A13B0">
      <w:r w:rsidRPr="00D26695">
        <w:rPr>
          <w:rStyle w:val="StyleUnderline"/>
        </w:rPr>
        <w:t xml:space="preserve">The capitalist peace theory </w:t>
      </w:r>
      <w:proofErr w:type="gramStart"/>
      <w:r w:rsidRPr="00D26695">
        <w:rPr>
          <w:rStyle w:val="StyleUnderline"/>
        </w:rPr>
        <w:t>isn’t</w:t>
      </w:r>
      <w:proofErr w:type="gramEnd"/>
      <w:r w:rsidRPr="00D26695">
        <w:rPr>
          <w:rStyle w:val="StyleUnderline"/>
        </w:rPr>
        <w:t xml:space="preserve"> new</w:t>
      </w:r>
      <w:r>
        <w:t xml:space="preserve">: Montesquieu and Adam Smith believed in it. Many of Britain’s classical liberals, such as Richard Cobden, </w:t>
      </w:r>
      <w:r w:rsidRPr="00D26695">
        <w:rPr>
          <w:rStyle w:val="StyleUnderline"/>
        </w:rPr>
        <w:t>pushed free markets while opposing imperialism.</w:t>
      </w:r>
    </w:p>
    <w:p w14:paraId="164947E0" w14:textId="77777777" w:rsidR="007A13B0" w:rsidRDefault="007A13B0" w:rsidP="007A13B0">
      <w:r>
        <w:t>But World War I demonstrated that increased trade was not enough. The prospect of economic ruin did not prevent rampant nationalism, ethnic hatred, and security fears from trumping the power of markets.</w:t>
      </w:r>
    </w:p>
    <w:p w14:paraId="14570AD5" w14:textId="77777777" w:rsidR="007A13B0" w:rsidRDefault="007A13B0" w:rsidP="007A13B0">
      <w:r>
        <w:t xml:space="preserve">An even greater conflict followed a generation later. Thankfully, World War II left war essentially unthinkable among leading industrialized — and democratic — states. Support grew for the argument, going back to </w:t>
      </w:r>
      <w:proofErr w:type="spellStart"/>
      <w:r>
        <w:t>Immanual</w:t>
      </w:r>
      <w:proofErr w:type="spellEnd"/>
      <w:r>
        <w:t xml:space="preserve"> Kant, that republics are less warlike than other systems.</w:t>
      </w:r>
    </w:p>
    <w:p w14:paraId="6A475888" w14:textId="77777777" w:rsidR="007A13B0" w:rsidRDefault="007A13B0" w:rsidP="007A13B0">
      <w:r>
        <w:t>Today’s corollary is that creating democracies out of dictatorships will reduce conflict. This contention animated some support outside as well as inside the United States for the invasion of Iraq.</w:t>
      </w:r>
    </w:p>
    <w:p w14:paraId="4E1C3A5D" w14:textId="77777777" w:rsidR="007A13B0" w:rsidRDefault="007A13B0" w:rsidP="007A13B0">
      <w:r>
        <w:t xml:space="preserve">But Gartzke argues that </w:t>
      </w:r>
      <w:r w:rsidRPr="00D26695">
        <w:rPr>
          <w:rStyle w:val="StyleUnderline"/>
        </w:rPr>
        <w:t>“the ‘</w:t>
      </w:r>
      <w:r w:rsidRPr="00D26695">
        <w:rPr>
          <w:rStyle w:val="Emphasis"/>
        </w:rPr>
        <w:t>democratic peace’ is a mirage</w:t>
      </w:r>
      <w:r w:rsidRPr="00D26695">
        <w:rPr>
          <w:rStyle w:val="StyleUnderline"/>
        </w:rPr>
        <w:t xml:space="preserve"> created by the overlap between economic and political freedom.” That is, democracies typically have freer economies than do authoritarian states.</w:t>
      </w:r>
    </w:p>
    <w:p w14:paraId="2BF7DD46" w14:textId="77777777" w:rsidR="007A13B0" w:rsidRDefault="007A13B0" w:rsidP="007A13B0">
      <w:r>
        <w:t xml:space="preserve">Thus, while “democracy is desirable for many reasons,” he notes in a chapter in the latest volume of Economic Freedom in the World, created by the Fraser Institute, “representative governments are unlikely to contribute directly to international peace.” </w:t>
      </w:r>
      <w:r w:rsidRPr="00D26695">
        <w:rPr>
          <w:rStyle w:val="Emphasis"/>
        </w:rPr>
        <w:t>Capitalism is by far the more important factor.</w:t>
      </w:r>
    </w:p>
    <w:p w14:paraId="5EF097F3" w14:textId="77777777" w:rsidR="007A13B0" w:rsidRPr="001614C9" w:rsidRDefault="007A13B0" w:rsidP="007A13B0">
      <w:pPr>
        <w:rPr>
          <w:rStyle w:val="StyleUnderline"/>
        </w:rPr>
      </w:pPr>
      <w:r w:rsidRPr="001614C9">
        <w:rPr>
          <w:rStyle w:val="StyleUnderline"/>
        </w:rPr>
        <w:t>The shift from statist mercantilism to high</w:t>
      </w:r>
      <w:r w:rsidRPr="001614C9">
        <w:rPr>
          <w:rStyle w:val="StyleUnderline"/>
          <w:rFonts w:ascii="Cambria Math" w:hAnsi="Cambria Math" w:cs="Cambria Math"/>
        </w:rPr>
        <w:t>‐</w:t>
      </w:r>
      <w:r w:rsidRPr="001614C9">
        <w:rPr>
          <w:rStyle w:val="StyleUnderline"/>
        </w:rPr>
        <w:t xml:space="preserve">​tech capitalism has transformed the economics behind war. Markets generate economic opportunities that </w:t>
      </w:r>
      <w:r w:rsidRPr="001614C9">
        <w:rPr>
          <w:rStyle w:val="Emphasis"/>
        </w:rPr>
        <w:t>make war less desirable</w:t>
      </w:r>
      <w:r w:rsidRPr="001614C9">
        <w:rPr>
          <w:rStyle w:val="StyleUnderline"/>
        </w:rPr>
        <w:t>. Territorial aggrandizement no longer provides the best path to riches.</w:t>
      </w:r>
    </w:p>
    <w:p w14:paraId="4F023718" w14:textId="77777777" w:rsidR="007A13B0" w:rsidRPr="001614C9" w:rsidRDefault="007A13B0" w:rsidP="007A13B0">
      <w:pPr>
        <w:rPr>
          <w:rStyle w:val="StyleUnderline"/>
        </w:rPr>
      </w:pPr>
      <w:r w:rsidRPr="001614C9">
        <w:rPr>
          <w:rStyle w:val="StyleUnderline"/>
        </w:rPr>
        <w:t>Free</w:t>
      </w:r>
      <w:r w:rsidRPr="001614C9">
        <w:rPr>
          <w:rStyle w:val="StyleUnderline"/>
          <w:rFonts w:ascii="Cambria Math" w:hAnsi="Cambria Math" w:cs="Cambria Math"/>
        </w:rPr>
        <w:t>‐</w:t>
      </w:r>
      <w:r w:rsidRPr="001614C9">
        <w:rPr>
          <w:rStyle w:val="StyleUnderline"/>
        </w:rPr>
        <w:t>​flowing capital markets and other aspects of globalization simultaneously draw nations together and raise the economic price of military conflict</w:t>
      </w:r>
      <w:r>
        <w:t>. Moreover</w:t>
      </w:r>
      <w:r w:rsidRPr="001614C9">
        <w:rPr>
          <w:rStyle w:val="StyleUnderline"/>
        </w:rPr>
        <w:t>, sanctions, which interfere with economic prosperity, provides a coercive step short of war to achieve foreign policy ends.</w:t>
      </w:r>
    </w:p>
    <w:p w14:paraId="23086A30" w14:textId="77777777" w:rsidR="007A13B0" w:rsidRDefault="007A13B0" w:rsidP="007A13B0">
      <w:r>
        <w:t>Positive economic trends are not enough to prevent war, but then, neither is democracy. It long has been obvious that democracies are willing to fight, just usually not each other. Contends Gartzke, “liberal political systems, in and of themselves, have no impact on whether states fight.”</w:t>
      </w:r>
    </w:p>
    <w:p w14:paraId="14DE7E72" w14:textId="77777777" w:rsidR="007A13B0" w:rsidRDefault="007A13B0" w:rsidP="007A13B0">
      <w:proofErr w:type="gramStart"/>
      <w:r>
        <w:t>In particular, poorer</w:t>
      </w:r>
      <w:proofErr w:type="gramEnd"/>
      <w:r>
        <w:t xml:space="preserve"> democracies perform like non</w:t>
      </w:r>
      <w:r>
        <w:rPr>
          <w:rFonts w:ascii="Cambria Math" w:hAnsi="Cambria Math" w:cs="Cambria Math"/>
        </w:rPr>
        <w:t>‐</w:t>
      </w:r>
      <w:r>
        <w:t>​democracies. He explains: “Democracy does not have a measurable impact, while nations with very low levels of economic freedom are 14 times more prone to conflict than those with very high levels.”</w:t>
      </w:r>
    </w:p>
    <w:p w14:paraId="36A58812" w14:textId="77777777" w:rsidR="007A13B0" w:rsidRPr="001614C9" w:rsidRDefault="007A13B0" w:rsidP="007A13B0">
      <w:pPr>
        <w:rPr>
          <w:rStyle w:val="StyleUnderline"/>
        </w:rPr>
      </w:pPr>
      <w:r w:rsidRPr="001614C9">
        <w:rPr>
          <w:rStyle w:val="StyleUnderline"/>
        </w:rPr>
        <w:t xml:space="preserve">Gartzke </w:t>
      </w:r>
      <w:r w:rsidRPr="001614C9">
        <w:rPr>
          <w:rStyle w:val="Emphasis"/>
        </w:rPr>
        <w:t>considers other variables, including alliance memberships, nuclear deterrence, and regional differences.</w:t>
      </w:r>
    </w:p>
    <w:p w14:paraId="0761FE46" w14:textId="77777777" w:rsidR="007A13B0" w:rsidRPr="001614C9" w:rsidRDefault="007A13B0" w:rsidP="007A13B0">
      <w:pPr>
        <w:rPr>
          <w:rStyle w:val="StyleUnderline"/>
        </w:rPr>
      </w:pPr>
      <w:r w:rsidRPr="001614C9">
        <w:rPr>
          <w:rStyle w:val="StyleUnderline"/>
        </w:rPr>
        <w:t>Although the causes of conflict vary, the relationship between economic liberty and peace remains.</w:t>
      </w:r>
    </w:p>
    <w:p w14:paraId="55646DD7" w14:textId="77777777" w:rsidR="007A13B0" w:rsidRDefault="007A13B0" w:rsidP="007A13B0">
      <w:r>
        <w:t xml:space="preserve">His conclusion </w:t>
      </w:r>
      <w:proofErr w:type="gramStart"/>
      <w:r>
        <w:t>hasn’t</w:t>
      </w:r>
      <w:proofErr w:type="gramEnd"/>
      <w:r>
        <w:t xml:space="preserve"> gone unchallenged. Author R.J. </w:t>
      </w:r>
      <w:proofErr w:type="spellStart"/>
      <w:r>
        <w:t>Rummel</w:t>
      </w:r>
      <w:proofErr w:type="spellEnd"/>
      <w:r>
        <w:t>, an avid proponent of the democratic peace theory, challenges Gartzke’s methodology and worries that it “may well lead intelligent and policy</w:t>
      </w:r>
      <w:r>
        <w:rPr>
          <w:rFonts w:ascii="Cambria Math" w:hAnsi="Cambria Math" w:cs="Cambria Math"/>
        </w:rPr>
        <w:t>‐</w:t>
      </w:r>
      <w:r>
        <w:t>​wise analysts and commentators to draw the wrong conclusions about the importance of democratization.”</w:t>
      </w:r>
    </w:p>
    <w:p w14:paraId="08D6A39B" w14:textId="77777777" w:rsidR="007A13B0" w:rsidRPr="001614C9" w:rsidRDefault="007A13B0" w:rsidP="007A13B0">
      <w:pPr>
        <w:rPr>
          <w:rStyle w:val="StyleUnderline"/>
        </w:rPr>
      </w:pPr>
      <w:r w:rsidRPr="001614C9">
        <w:rPr>
          <w:rStyle w:val="StyleUnderline"/>
        </w:rPr>
        <w:t>Gartzke</w:t>
      </w:r>
      <w:r>
        <w:t xml:space="preserve"> responds in detail, noting that </w:t>
      </w:r>
      <w:r w:rsidRPr="001614C9">
        <w:rPr>
          <w:rStyle w:val="StyleUnderline"/>
        </w:rPr>
        <w:t>he relied on the same data as most democratic peace theorists</w:t>
      </w:r>
      <w:r>
        <w:t xml:space="preserve">. </w:t>
      </w:r>
      <w:r w:rsidRPr="001614C9">
        <w:rPr>
          <w:rStyle w:val="StyleUnderline"/>
        </w:rPr>
        <w:t xml:space="preserve">If it is true that democratic states </w:t>
      </w:r>
      <w:proofErr w:type="gramStart"/>
      <w:r w:rsidRPr="001614C9">
        <w:rPr>
          <w:rStyle w:val="StyleUnderline"/>
        </w:rPr>
        <w:t>don’t</w:t>
      </w:r>
      <w:proofErr w:type="gramEnd"/>
      <w:r w:rsidRPr="001614C9">
        <w:rPr>
          <w:rStyle w:val="StyleUnderline"/>
        </w:rPr>
        <w:t xml:space="preserve"> go to war, then it also is true that “</w:t>
      </w:r>
      <w:r w:rsidRPr="001614C9">
        <w:rPr>
          <w:rStyle w:val="Emphasis"/>
        </w:rPr>
        <w:t>states with advanced free market economies never go to war with each other</w:t>
      </w:r>
      <w:r w:rsidRPr="001614C9">
        <w:rPr>
          <w:rStyle w:val="StyleUnderline"/>
        </w:rPr>
        <w:t>, either.”</w:t>
      </w:r>
    </w:p>
    <w:p w14:paraId="2D4F2443" w14:textId="77777777" w:rsidR="007A13B0" w:rsidRDefault="007A13B0" w:rsidP="007A13B0">
      <w:r>
        <w:t>The point is not that democracy is valueless. Free political systems naturally entail free elections and are more likely to protect other forms of liberty — civil and economic, for instance.</w:t>
      </w:r>
    </w:p>
    <w:p w14:paraId="502EE599" w14:textId="77777777" w:rsidR="007A13B0" w:rsidRDefault="007A13B0" w:rsidP="007A13B0">
      <w:r>
        <w:t xml:space="preserve">However, </w:t>
      </w:r>
      <w:r w:rsidRPr="001614C9">
        <w:rPr>
          <w:rStyle w:val="StyleUnderline"/>
        </w:rPr>
        <w:t xml:space="preserve">democracy alone </w:t>
      </w:r>
      <w:proofErr w:type="gramStart"/>
      <w:r w:rsidRPr="001614C9">
        <w:rPr>
          <w:rStyle w:val="StyleUnderline"/>
        </w:rPr>
        <w:t>doesn’t</w:t>
      </w:r>
      <w:proofErr w:type="gramEnd"/>
      <w:r w:rsidRPr="001614C9">
        <w:rPr>
          <w:rStyle w:val="StyleUnderline"/>
        </w:rPr>
        <w:t xml:space="preserve"> yield peace</w:t>
      </w:r>
      <w:r>
        <w:t xml:space="preserve">. To believe is does is dangerous: </w:t>
      </w:r>
      <w:proofErr w:type="gramStart"/>
      <w:r>
        <w:t>There’s</w:t>
      </w:r>
      <w:proofErr w:type="gramEnd"/>
      <w:r>
        <w:t xml:space="preserve"> no panacea for creating a conflict</w:t>
      </w:r>
      <w:r>
        <w:rPr>
          <w:rFonts w:ascii="Cambria Math" w:hAnsi="Cambria Math" w:cs="Cambria Math"/>
        </w:rPr>
        <w:t>‐</w:t>
      </w:r>
      <w:r>
        <w:t>​free world.</w:t>
      </w:r>
    </w:p>
    <w:p w14:paraId="322AEE75" w14:textId="77777777" w:rsidR="007A13B0" w:rsidRPr="001614C9" w:rsidRDefault="007A13B0" w:rsidP="007A13B0">
      <w:pPr>
        <w:rPr>
          <w:rStyle w:val="StyleUnderline"/>
        </w:rPr>
      </w:pPr>
      <w:r>
        <w:t xml:space="preserve">That </w:t>
      </w:r>
      <w:proofErr w:type="gramStart"/>
      <w:r>
        <w:t>doesn’t</w:t>
      </w:r>
      <w:proofErr w:type="gramEnd"/>
      <w:r>
        <w:t xml:space="preserve"> mean that nothing can be done. But </w:t>
      </w:r>
      <w:r w:rsidRPr="001614C9">
        <w:rPr>
          <w:rStyle w:val="StyleUnderline"/>
        </w:rPr>
        <w:t xml:space="preserve">promoting open international markets — that is, </w:t>
      </w:r>
      <w:r w:rsidRPr="001614C9">
        <w:rPr>
          <w:rStyle w:val="Emphasis"/>
        </w:rPr>
        <w:t>spreading capitalism</w:t>
      </w:r>
      <w:r w:rsidRPr="001614C9">
        <w:rPr>
          <w:rStyle w:val="StyleUnderline"/>
        </w:rPr>
        <w:t xml:space="preserve"> — </w:t>
      </w:r>
      <w:r w:rsidRPr="001614C9">
        <w:rPr>
          <w:rStyle w:val="Emphasis"/>
        </w:rPr>
        <w:t xml:space="preserve">is the best means to encourage peace </w:t>
      </w:r>
      <w:r w:rsidRPr="001614C9">
        <w:rPr>
          <w:rStyle w:val="StyleUnderline"/>
        </w:rPr>
        <w:t>as well as prosperity.</w:t>
      </w:r>
    </w:p>
    <w:p w14:paraId="340ACA1C" w14:textId="77777777" w:rsidR="007A13B0" w:rsidRDefault="007A13B0" w:rsidP="007A13B0">
      <w:r>
        <w:t>Notes Gartzke: “Warfare among developing nations will remain unaffected by the capitalist peace as long as the economies of many developing countries remain fettered by governmental control.” Freeing those economies is critical.</w:t>
      </w:r>
    </w:p>
    <w:p w14:paraId="1CF85237" w14:textId="77777777" w:rsidR="007A13B0" w:rsidRDefault="007A13B0" w:rsidP="007A13B0">
      <w:proofErr w:type="gramStart"/>
      <w:r w:rsidRPr="001614C9">
        <w:rPr>
          <w:rStyle w:val="StyleUnderline"/>
        </w:rPr>
        <w:t>It’s</w:t>
      </w:r>
      <w:proofErr w:type="gramEnd"/>
      <w:r w:rsidRPr="001614C9">
        <w:rPr>
          <w:rStyle w:val="StyleUnderline"/>
        </w:rPr>
        <w:t xml:space="preserve"> a particularly important lesson for the anti</w:t>
      </w:r>
      <w:r w:rsidRPr="001614C9">
        <w:rPr>
          <w:rStyle w:val="StyleUnderline"/>
          <w:rFonts w:ascii="Cambria Math" w:hAnsi="Cambria Math" w:cs="Cambria Math"/>
        </w:rPr>
        <w:t>‐</w:t>
      </w:r>
      <w:r w:rsidRPr="001614C9">
        <w:rPr>
          <w:rStyle w:val="StyleUnderline"/>
        </w:rPr>
        <w:t>​capitalist left</w:t>
      </w:r>
      <w:r>
        <w:t>. For the most part, the enemies of economic liberty also most stridently denounce war, often in near</w:t>
      </w:r>
      <w:r>
        <w:rPr>
          <w:rFonts w:ascii="Cambria Math" w:hAnsi="Cambria Math" w:cs="Cambria Math"/>
        </w:rPr>
        <w:t>‐</w:t>
      </w:r>
      <w:r>
        <w:t>​pacifist terms. Yet they oppose the very economic policies most likely to encourage peace.</w:t>
      </w:r>
    </w:p>
    <w:p w14:paraId="7D76CABD" w14:textId="77777777" w:rsidR="007A13B0" w:rsidRDefault="007A13B0" w:rsidP="007A13B0">
      <w:r w:rsidRPr="001614C9">
        <w:rPr>
          <w:rStyle w:val="StyleUnderline"/>
        </w:rPr>
        <w:t xml:space="preserve">If market critics </w:t>
      </w:r>
      <w:proofErr w:type="gramStart"/>
      <w:r w:rsidRPr="001614C9">
        <w:rPr>
          <w:rStyle w:val="StyleUnderline"/>
        </w:rPr>
        <w:t>don’t</w:t>
      </w:r>
      <w:proofErr w:type="gramEnd"/>
      <w:r w:rsidRPr="001614C9">
        <w:rPr>
          <w:rStyle w:val="StyleUnderline"/>
        </w:rPr>
        <w:t xml:space="preserve"> realize the obvious economic and philosophical value of markets</w:t>
      </w:r>
      <w:r>
        <w:t xml:space="preserve"> — prosperity and freedom — </w:t>
      </w:r>
      <w:r w:rsidRPr="001614C9">
        <w:rPr>
          <w:rStyle w:val="StyleUnderline"/>
        </w:rPr>
        <w:t>they should appreciate the unintended peace dividend</w:t>
      </w:r>
      <w:r>
        <w:t>. Trade encourages prosperity and stability; technological innovation reduces the financial value of conquest; globalization creates economic interdependence, increasing the cost of war.</w:t>
      </w:r>
    </w:p>
    <w:p w14:paraId="514CAECB" w14:textId="77777777" w:rsidR="007A13B0" w:rsidRPr="00D26695" w:rsidRDefault="007A13B0" w:rsidP="007A13B0">
      <w:pPr>
        <w:rPr>
          <w:rStyle w:val="StyleUnderline"/>
        </w:rPr>
      </w:pPr>
      <w:r w:rsidRPr="00D26695">
        <w:rPr>
          <w:rStyle w:val="StyleUnderline"/>
        </w:rPr>
        <w:t xml:space="preserve">Nothing is certain in life, and people are motivated by far more than economics. But it turns out that peace is good business. </w:t>
      </w:r>
      <w:r w:rsidRPr="00D26695">
        <w:rPr>
          <w:rStyle w:val="Emphasis"/>
        </w:rPr>
        <w:t>And capitalism is good for peace.</w:t>
      </w:r>
    </w:p>
    <w:p w14:paraId="05DA7E96" w14:textId="77777777" w:rsidR="007A13B0" w:rsidRDefault="007A13B0" w:rsidP="007A13B0">
      <w:pPr>
        <w:pStyle w:val="Heading4"/>
      </w:pPr>
      <w:r>
        <w:t xml:space="preserve">It decreases war </w:t>
      </w:r>
    </w:p>
    <w:p w14:paraId="2A36F5FE" w14:textId="77777777" w:rsidR="007A13B0" w:rsidRDefault="007A13B0" w:rsidP="007A13B0">
      <w:pPr>
        <w:rPr>
          <w:rStyle w:val="Style13ptBold"/>
        </w:rPr>
      </w:pPr>
      <w:r>
        <w:rPr>
          <w:rStyle w:val="Style13ptBold"/>
        </w:rPr>
        <w:t>Carter, 12</w:t>
      </w:r>
    </w:p>
    <w:p w14:paraId="1987DF47" w14:textId="77777777" w:rsidR="007A13B0" w:rsidRPr="003D2C0F" w:rsidRDefault="007A13B0" w:rsidP="007A13B0">
      <w:pPr>
        <w:rPr>
          <w:rStyle w:val="Style13ptBold"/>
          <w:b w:val="0"/>
          <w:bCs w:val="0"/>
          <w:sz w:val="22"/>
          <w:szCs w:val="20"/>
        </w:rPr>
      </w:pPr>
      <w:r>
        <w:rPr>
          <w:rStyle w:val="Style13ptBold"/>
          <w:b w:val="0"/>
          <w:bCs w:val="0"/>
          <w:sz w:val="22"/>
          <w:szCs w:val="20"/>
        </w:rPr>
        <w:t xml:space="preserve">[Joe Carter, Senior Editor at the Acton Institute, 2012, Acton, “Is Capitalism Killing War?”, </w:t>
      </w:r>
      <w:hyperlink r:id="rId50" w:history="1">
        <w:r w:rsidRPr="00313721">
          <w:rPr>
            <w:rStyle w:val="Hyperlink"/>
            <w:szCs w:val="20"/>
          </w:rPr>
          <w:t>https://blog.acton.org/archives/78866-is-capitalism-killing-war.html //</w:t>
        </w:r>
      </w:hyperlink>
      <w:r>
        <w:rPr>
          <w:rStyle w:val="Style13ptBold"/>
          <w:b w:val="0"/>
          <w:bCs w:val="0"/>
          <w:sz w:val="22"/>
          <w:szCs w:val="20"/>
        </w:rPr>
        <w:t xml:space="preserve"> </w:t>
      </w:r>
      <w:proofErr w:type="spellStart"/>
      <w:r>
        <w:rPr>
          <w:rStyle w:val="Style13ptBold"/>
          <w:b w:val="0"/>
          <w:bCs w:val="0"/>
          <w:sz w:val="22"/>
          <w:szCs w:val="20"/>
        </w:rPr>
        <w:t>jmk</w:t>
      </w:r>
      <w:proofErr w:type="spellEnd"/>
      <w:r>
        <w:rPr>
          <w:rStyle w:val="Style13ptBold"/>
          <w:b w:val="0"/>
          <w:bCs w:val="0"/>
          <w:sz w:val="22"/>
          <w:szCs w:val="20"/>
        </w:rPr>
        <w:t>]</w:t>
      </w:r>
    </w:p>
    <w:p w14:paraId="0C8D5DA5" w14:textId="77777777" w:rsidR="007A13B0" w:rsidRDefault="007A13B0" w:rsidP="007A13B0">
      <w:r>
        <w:t>Last year Steven Pinker, a cognitive scientist at Harvard, published the intriguing book The Better Angels of Our Nature: Why Violence Has Declined. While some of his assumptions and conclusions about the overall decline of violence are questionable, he does seem to be correct about the decline of warfare over the past several decades. Consider this chart, produced by Vox, which shows the decline in deaths attributed to war since the 1940s.</w:t>
      </w:r>
    </w:p>
    <w:p w14:paraId="264E34EC" w14:textId="77777777" w:rsidR="007A13B0" w:rsidRPr="003D2C0F" w:rsidRDefault="007A13B0" w:rsidP="007A13B0">
      <w:pPr>
        <w:rPr>
          <w:rStyle w:val="StyleUnderline"/>
        </w:rPr>
      </w:pPr>
      <w:r w:rsidRPr="003D2C0F">
        <w:rPr>
          <w:rStyle w:val="StyleUnderline"/>
        </w:rPr>
        <w:t xml:space="preserve">Human nature </w:t>
      </w:r>
      <w:proofErr w:type="gramStart"/>
      <w:r w:rsidRPr="003D2C0F">
        <w:rPr>
          <w:rStyle w:val="StyleUnderline"/>
        </w:rPr>
        <w:t>doesn’t</w:t>
      </w:r>
      <w:proofErr w:type="gramEnd"/>
      <w:r w:rsidRPr="003D2C0F">
        <w:rPr>
          <w:rStyle w:val="StyleUnderline"/>
        </w:rPr>
        <w:t xml:space="preserve"> change. With every generation of humanity come the same human problems, such as violence and war. So what accounts for the decline?</w:t>
      </w:r>
    </w:p>
    <w:p w14:paraId="2150FB22" w14:textId="77777777" w:rsidR="007A13B0" w:rsidRPr="003D2C0F" w:rsidRDefault="007A13B0" w:rsidP="007A13B0">
      <w:pPr>
        <w:rPr>
          <w:rStyle w:val="StyleUnderline"/>
        </w:rPr>
      </w:pPr>
      <w:r w:rsidRPr="003D2C0F">
        <w:rPr>
          <w:rStyle w:val="StyleUnderline"/>
        </w:rPr>
        <w:t xml:space="preserve">Along with violence, another aspect of human nature is that, as economists would say, </w:t>
      </w:r>
      <w:r w:rsidRPr="003D2C0F">
        <w:rPr>
          <w:rStyle w:val="Emphasis"/>
        </w:rPr>
        <w:t>we respond to incentives</w:t>
      </w:r>
      <w:r>
        <w:t xml:space="preserve">. </w:t>
      </w:r>
      <w:proofErr w:type="gramStart"/>
      <w:r>
        <w:t>So</w:t>
      </w:r>
      <w:proofErr w:type="gramEnd"/>
      <w:r>
        <w:t xml:space="preserve"> while we can’t change the violent nature of humanity, </w:t>
      </w:r>
      <w:r w:rsidRPr="003D2C0F">
        <w:rPr>
          <w:rStyle w:val="StyleUnderline"/>
        </w:rPr>
        <w:t>we can sometimes change the incentives to promote peace among nations</w:t>
      </w:r>
      <w:r>
        <w:t>. In an interview with Vox’s Zack Beauchamp</w:t>
      </w:r>
      <w:r w:rsidRPr="003D2C0F">
        <w:rPr>
          <w:rStyle w:val="StyleUnderline"/>
        </w:rPr>
        <w:t xml:space="preserve">, Pinker explains that some of the decline in war over the past 60 years has been the economic </w:t>
      </w:r>
      <w:r w:rsidRPr="003D2C0F">
        <w:rPr>
          <w:rStyle w:val="Emphasis"/>
        </w:rPr>
        <w:t>incentives associated with free enterprise:</w:t>
      </w:r>
    </w:p>
    <w:p w14:paraId="3ABF0013" w14:textId="77777777" w:rsidR="007A13B0" w:rsidRPr="003D2C0F" w:rsidRDefault="007A13B0" w:rsidP="007A13B0">
      <w:pPr>
        <w:ind w:left="720"/>
        <w:rPr>
          <w:rStyle w:val="StyleUnderline"/>
        </w:rPr>
      </w:pPr>
      <w:r>
        <w:t xml:space="preserve">Zack Beauchamp: </w:t>
      </w:r>
      <w:r w:rsidRPr="003D2C0F">
        <w:rPr>
          <w:rStyle w:val="StyleUnderline"/>
        </w:rPr>
        <w:t xml:space="preserve">One story you hear from political scientists for why </w:t>
      </w:r>
      <w:proofErr w:type="gramStart"/>
      <w:r w:rsidRPr="003D2C0F">
        <w:rPr>
          <w:rStyle w:val="StyleUnderline"/>
        </w:rPr>
        <w:t>there’s</w:t>
      </w:r>
      <w:proofErr w:type="gramEnd"/>
      <w:r w:rsidRPr="003D2C0F">
        <w:rPr>
          <w:rStyle w:val="StyleUnderline"/>
        </w:rPr>
        <w:t xml:space="preserve"> been less war recently that it’s just less profitable - </w:t>
      </w:r>
      <w:r w:rsidRPr="003D2C0F">
        <w:rPr>
          <w:rStyle w:val="Emphasis"/>
        </w:rPr>
        <w:t>countries don’t gain very much</w:t>
      </w:r>
      <w:r w:rsidRPr="003D2C0F">
        <w:rPr>
          <w:rStyle w:val="StyleUnderline"/>
        </w:rPr>
        <w:t>, economically or politically, from taking over new land anymore. Does that seem right to you?</w:t>
      </w:r>
    </w:p>
    <w:p w14:paraId="4C729FA2" w14:textId="77777777" w:rsidR="007A13B0" w:rsidRPr="003D2C0F" w:rsidRDefault="007A13B0" w:rsidP="007A13B0">
      <w:pPr>
        <w:ind w:left="720"/>
        <w:rPr>
          <w:rStyle w:val="StyleUnderline"/>
        </w:rPr>
      </w:pPr>
      <w:r>
        <w:t xml:space="preserve">Steven Pinker: </w:t>
      </w:r>
      <w:r w:rsidRPr="003D2C0F">
        <w:rPr>
          <w:rStyle w:val="StyleUnderline"/>
        </w:rPr>
        <w:t xml:space="preserve">Yes, </w:t>
      </w:r>
      <w:proofErr w:type="gramStart"/>
      <w:r w:rsidRPr="003D2C0F">
        <w:rPr>
          <w:rStyle w:val="StyleUnderline"/>
        </w:rPr>
        <w:t>it’s</w:t>
      </w:r>
      <w:proofErr w:type="gramEnd"/>
      <w:r w:rsidRPr="003D2C0F">
        <w:rPr>
          <w:rStyle w:val="StyleUnderline"/>
        </w:rPr>
        <w:t xml:space="preserve"> one of the causes. </w:t>
      </w:r>
      <w:proofErr w:type="gramStart"/>
      <w:r w:rsidRPr="003D2C0F">
        <w:rPr>
          <w:rStyle w:val="StyleUnderline"/>
        </w:rPr>
        <w:t>It’s</w:t>
      </w:r>
      <w:proofErr w:type="gramEnd"/>
      <w:r w:rsidRPr="003D2C0F">
        <w:rPr>
          <w:rStyle w:val="StyleUnderline"/>
        </w:rPr>
        <w:t xml:space="preserve"> the theory of the capitalist peace</w:t>
      </w:r>
      <w:r>
        <w:t xml:space="preserve">: </w:t>
      </w:r>
      <w:r w:rsidRPr="003D2C0F">
        <w:rPr>
          <w:rStyle w:val="StyleUnderline"/>
        </w:rPr>
        <w:t xml:space="preserve">when it’s cheaper to buy things than to steal them, people don’t steal them. Also, if other people are more valuable to you alive than dead, </w:t>
      </w:r>
      <w:proofErr w:type="gramStart"/>
      <w:r w:rsidRPr="003D2C0F">
        <w:rPr>
          <w:rStyle w:val="StyleUnderline"/>
        </w:rPr>
        <w:t>you’re</w:t>
      </w:r>
      <w:proofErr w:type="gramEnd"/>
      <w:r w:rsidRPr="003D2C0F">
        <w:rPr>
          <w:rStyle w:val="StyleUnderline"/>
        </w:rPr>
        <w:t xml:space="preserve"> less likely to kill them</w:t>
      </w:r>
      <w:r>
        <w:t xml:space="preserve">. </w:t>
      </w:r>
      <w:r w:rsidRPr="003D2C0F">
        <w:rPr>
          <w:rStyle w:val="StyleUnderline"/>
        </w:rPr>
        <w:t xml:space="preserve">You </w:t>
      </w:r>
      <w:proofErr w:type="gramStart"/>
      <w:r w:rsidRPr="003D2C0F">
        <w:rPr>
          <w:rStyle w:val="StyleUnderline"/>
        </w:rPr>
        <w:t>don’t</w:t>
      </w:r>
      <w:proofErr w:type="gramEnd"/>
      <w:r w:rsidRPr="003D2C0F">
        <w:rPr>
          <w:rStyle w:val="StyleUnderline"/>
        </w:rPr>
        <w:t xml:space="preserve"> kill your customers or your lenders, so the arrival of the infrastructure of trade and commerce reduces some of the sheer exploitative incentives of conquest.</w:t>
      </w:r>
    </w:p>
    <w:p w14:paraId="6462F5AC" w14:textId="77777777" w:rsidR="007A13B0" w:rsidRDefault="007A13B0" w:rsidP="007A13B0">
      <w:pPr>
        <w:ind w:firstLine="720"/>
      </w:pPr>
      <w:r>
        <w:t>This is an idea that goes back to the Enlightenment. Adam Smith and Montesquieu extolled it; it was on the minds of the founders when they built incentives for free trade into the Constitution.</w:t>
      </w:r>
    </w:p>
    <w:p w14:paraId="4377AFEF" w14:textId="77777777" w:rsidR="007A13B0" w:rsidRPr="003013E4" w:rsidRDefault="007A13B0" w:rsidP="007A13B0">
      <w:pPr>
        <w:ind w:left="720"/>
      </w:pPr>
      <w:r w:rsidRPr="003D2C0F">
        <w:rPr>
          <w:rStyle w:val="StyleUnderline"/>
        </w:rPr>
        <w:t xml:space="preserve">I </w:t>
      </w:r>
      <w:proofErr w:type="gramStart"/>
      <w:r w:rsidRPr="003D2C0F">
        <w:rPr>
          <w:rStyle w:val="StyleUnderline"/>
        </w:rPr>
        <w:t>don’t</w:t>
      </w:r>
      <w:proofErr w:type="gramEnd"/>
      <w:r w:rsidRPr="003D2C0F">
        <w:rPr>
          <w:rStyle w:val="StyleUnderline"/>
        </w:rPr>
        <w:t xml:space="preserve"> think it’s the entire story of the decline in war. But I do think </w:t>
      </w:r>
      <w:proofErr w:type="gramStart"/>
      <w:r w:rsidRPr="003D2C0F">
        <w:rPr>
          <w:rStyle w:val="Emphasis"/>
        </w:rPr>
        <w:t>it’s</w:t>
      </w:r>
      <w:proofErr w:type="gramEnd"/>
      <w:r w:rsidRPr="003D2C0F">
        <w:rPr>
          <w:rStyle w:val="Emphasis"/>
        </w:rPr>
        <w:t xml:space="preserve"> part of the story</w:t>
      </w:r>
      <w:r w:rsidRPr="003D2C0F">
        <w:rPr>
          <w:rStyle w:val="StyleUnderline"/>
        </w:rPr>
        <w:t>.</w:t>
      </w:r>
      <w:r>
        <w:t xml:space="preserve"> </w:t>
      </w:r>
      <w:r w:rsidRPr="003D2C0F">
        <w:rPr>
          <w:rStyle w:val="StyleUnderline"/>
        </w:rPr>
        <w:t xml:space="preserve">There was a well-known study from Bruce </w:t>
      </w:r>
      <w:proofErr w:type="spellStart"/>
      <w:r w:rsidRPr="003D2C0F">
        <w:rPr>
          <w:rStyle w:val="StyleUnderline"/>
        </w:rPr>
        <w:t>Russett</w:t>
      </w:r>
      <w:proofErr w:type="spellEnd"/>
      <w:r w:rsidRPr="003D2C0F">
        <w:rPr>
          <w:rStyle w:val="StyleUnderline"/>
        </w:rPr>
        <w:t xml:space="preserve"> and John </w:t>
      </w:r>
      <w:proofErr w:type="spellStart"/>
      <w:r w:rsidRPr="003D2C0F">
        <w:rPr>
          <w:rStyle w:val="StyleUnderline"/>
        </w:rPr>
        <w:t>Oneal</w:t>
      </w:r>
      <w:proofErr w:type="spellEnd"/>
      <w:r w:rsidRPr="003D2C0F">
        <w:rPr>
          <w:rStyle w:val="StyleUnderline"/>
        </w:rPr>
        <w:t xml:space="preserve"> showing statistically that countries that engage in more trade are less likely to get into militarized disputes, and countries that are more integrated into the world economy are less likely to get into trouble with their neighbors</w:t>
      </w:r>
      <w:r>
        <w:t>.</w:t>
      </w:r>
    </w:p>
    <w:p w14:paraId="61A5459B" w14:textId="77777777" w:rsidR="007A13B0" w:rsidRPr="007A13B0" w:rsidRDefault="007A13B0" w:rsidP="007A13B0"/>
    <w:p w14:paraId="76379CE1" w14:textId="38F32223" w:rsidR="007A13B0" w:rsidRDefault="007A13B0">
      <w:pPr>
        <w:pStyle w:val="Heading3"/>
      </w:pPr>
      <w:r>
        <w:t>Economic Inequality</w:t>
      </w:r>
    </w:p>
    <w:p w14:paraId="32EBBE4A" w14:textId="77777777" w:rsidR="007A13B0" w:rsidRDefault="007A13B0" w:rsidP="007A13B0">
      <w:pPr>
        <w:pStyle w:val="Heading4"/>
      </w:pPr>
      <w:r>
        <w:t xml:space="preserve">Capitalism solves economic inequality </w:t>
      </w:r>
    </w:p>
    <w:p w14:paraId="18EFE138" w14:textId="77777777" w:rsidR="007A13B0" w:rsidRDefault="007A13B0" w:rsidP="007A13B0">
      <w:pPr>
        <w:rPr>
          <w:rStyle w:val="Style13ptBold"/>
        </w:rPr>
      </w:pPr>
      <w:r>
        <w:rPr>
          <w:rStyle w:val="Style13ptBold"/>
        </w:rPr>
        <w:t>Siebold, 16</w:t>
      </w:r>
    </w:p>
    <w:p w14:paraId="459FEDFF" w14:textId="77777777" w:rsidR="007A13B0" w:rsidRPr="002A33B0" w:rsidRDefault="007A13B0" w:rsidP="007A13B0">
      <w:pPr>
        <w:rPr>
          <w:rStyle w:val="Style13ptBold"/>
          <w:b w:val="0"/>
          <w:bCs w:val="0"/>
          <w:sz w:val="22"/>
          <w:szCs w:val="20"/>
        </w:rPr>
      </w:pPr>
      <w:r>
        <w:rPr>
          <w:rStyle w:val="Style13ptBold"/>
          <w:b w:val="0"/>
          <w:bCs w:val="0"/>
          <w:sz w:val="22"/>
          <w:szCs w:val="20"/>
        </w:rPr>
        <w:t xml:space="preserve">[Steve Siebold, Critical Thinking Expert and Psychological Performance Coach, 11 September 2016, </w:t>
      </w:r>
      <w:proofErr w:type="spellStart"/>
      <w:r>
        <w:rPr>
          <w:rStyle w:val="Style13ptBold"/>
          <w:b w:val="0"/>
          <w:bCs w:val="0"/>
          <w:sz w:val="22"/>
          <w:szCs w:val="20"/>
        </w:rPr>
        <w:t>HuffingtonPost</w:t>
      </w:r>
      <w:proofErr w:type="spellEnd"/>
      <w:r>
        <w:rPr>
          <w:rStyle w:val="Style13ptBold"/>
          <w:b w:val="0"/>
          <w:bCs w:val="0"/>
          <w:sz w:val="22"/>
          <w:szCs w:val="20"/>
        </w:rPr>
        <w:t xml:space="preserve">, “Capitalism Can Defeat Economic Inequality”, </w:t>
      </w:r>
      <w:hyperlink r:id="rId51" w:history="1">
        <w:r w:rsidRPr="00313721">
          <w:rPr>
            <w:rStyle w:val="Hyperlink"/>
            <w:szCs w:val="20"/>
          </w:rPr>
          <w:t>https://www.huffpost.com/entry/capitalism-can-defeat-eco_b_8123186 //</w:t>
        </w:r>
      </w:hyperlink>
      <w:r>
        <w:rPr>
          <w:rStyle w:val="Style13ptBold"/>
          <w:b w:val="0"/>
          <w:bCs w:val="0"/>
          <w:sz w:val="22"/>
          <w:szCs w:val="20"/>
        </w:rPr>
        <w:t xml:space="preserve"> </w:t>
      </w:r>
      <w:proofErr w:type="spellStart"/>
      <w:r>
        <w:rPr>
          <w:rStyle w:val="Style13ptBold"/>
          <w:b w:val="0"/>
          <w:bCs w:val="0"/>
          <w:sz w:val="22"/>
          <w:szCs w:val="20"/>
        </w:rPr>
        <w:t>jmk</w:t>
      </w:r>
      <w:proofErr w:type="spellEnd"/>
      <w:r>
        <w:rPr>
          <w:rStyle w:val="Style13ptBold"/>
          <w:b w:val="0"/>
          <w:bCs w:val="0"/>
          <w:sz w:val="22"/>
          <w:szCs w:val="20"/>
        </w:rPr>
        <w:t>]</w:t>
      </w:r>
    </w:p>
    <w:p w14:paraId="237A2282" w14:textId="77777777" w:rsidR="007A13B0" w:rsidRPr="001614C9" w:rsidRDefault="007A13B0" w:rsidP="007A13B0">
      <w:pPr>
        <w:rPr>
          <w:rStyle w:val="StyleUnderline"/>
        </w:rPr>
      </w:pPr>
      <w:r>
        <w:t xml:space="preserve">A new study from Harvard Business School shows that </w:t>
      </w:r>
      <w:r w:rsidRPr="001614C9">
        <w:rPr>
          <w:rStyle w:val="StyleUnderline"/>
        </w:rPr>
        <w:t>economic inequality and stagnant middle-class incomes are big concerns for America’s business elite</w:t>
      </w:r>
      <w:r>
        <w:t xml:space="preserve">. And while it shows that the rich believe they will get richer and the gap will continue to grow, the study also shows that even </w:t>
      </w:r>
      <w:r w:rsidRPr="001614C9">
        <w:rPr>
          <w:rStyle w:val="StyleUnderline"/>
        </w:rPr>
        <w:t>the super wealthy prefer there was more equality</w:t>
      </w:r>
      <w:r>
        <w:t xml:space="preserve">. </w:t>
      </w:r>
      <w:r w:rsidRPr="001614C9">
        <w:rPr>
          <w:rStyle w:val="StyleUnderline"/>
        </w:rPr>
        <w:t xml:space="preserve">The numbers show that the top </w:t>
      </w:r>
      <w:proofErr w:type="gramStart"/>
      <w:r w:rsidRPr="001614C9">
        <w:rPr>
          <w:rStyle w:val="StyleUnderline"/>
        </w:rPr>
        <w:t>one-percent</w:t>
      </w:r>
      <w:proofErr w:type="gramEnd"/>
      <w:r w:rsidRPr="001614C9">
        <w:rPr>
          <w:rStyle w:val="StyleUnderline"/>
        </w:rPr>
        <w:t xml:space="preserve"> predict the distribution of future income gains to be 41 percent, while their preferred distribution of future income gains is 16 percent.</w:t>
      </w:r>
    </w:p>
    <w:p w14:paraId="1F8AAB06" w14:textId="77777777" w:rsidR="007A13B0" w:rsidRPr="001614C9" w:rsidRDefault="007A13B0" w:rsidP="007A13B0">
      <w:pPr>
        <w:rPr>
          <w:rStyle w:val="StyleUnderline"/>
        </w:rPr>
      </w:pPr>
      <w:r>
        <w:t xml:space="preserve">Despite what most people believe, the rich are standing there with open arms wishing more people would join them and experience financial freedom. </w:t>
      </w:r>
      <w:proofErr w:type="gramStart"/>
      <w:r>
        <w:t>It’s</w:t>
      </w:r>
      <w:proofErr w:type="gramEnd"/>
      <w:r>
        <w:t xml:space="preserve"> no surprise that this survey shows that even the ultra-wealthy want more equality. </w:t>
      </w:r>
      <w:r w:rsidRPr="001614C9">
        <w:rPr>
          <w:rStyle w:val="StyleUnderline"/>
        </w:rPr>
        <w:t xml:space="preserve">The U.S. economy is driven by consumer spending, so income inequality is bad whether you identify as poor, middle class or wealthy. </w:t>
      </w:r>
    </w:p>
    <w:p w14:paraId="25CFB7D5" w14:textId="77777777" w:rsidR="007A13B0" w:rsidRDefault="007A13B0" w:rsidP="007A13B0">
      <w:r>
        <w:t xml:space="preserve">While the rich want to invite everyone into the club, the fact remains shared prosperity </w:t>
      </w:r>
      <w:proofErr w:type="gramStart"/>
      <w:r>
        <w:t>isn’t</w:t>
      </w:r>
      <w:proofErr w:type="gramEnd"/>
      <w:r>
        <w:t xml:space="preserve"> likely to happen anytime soon. </w:t>
      </w:r>
      <w:proofErr w:type="gramStart"/>
      <w:r>
        <w:t>It’s</w:t>
      </w:r>
      <w:proofErr w:type="gramEnd"/>
      <w:r>
        <w:t xml:space="preserve"> unfortunate because in my experience, most people are actually a lot closer to staking their fortune than they realize. But due to limiting beliefs the average person has been brainwashed with about money, most people settle for less than their fair share. </w:t>
      </w:r>
    </w:p>
    <w:p w14:paraId="2CCC3821" w14:textId="77777777" w:rsidR="007A13B0" w:rsidRDefault="007A13B0" w:rsidP="007A13B0">
      <w:r>
        <w:t>Solutions</w:t>
      </w:r>
    </w:p>
    <w:p w14:paraId="319203FC" w14:textId="77777777" w:rsidR="007A13B0" w:rsidRDefault="007A13B0" w:rsidP="007A13B0">
      <w:r w:rsidRPr="001614C9">
        <w:rPr>
          <w:rStyle w:val="StyleUnderline"/>
        </w:rPr>
        <w:t>The other unfortunate side to economic inequality is that nobody has a viable solution to fix the problem</w:t>
      </w:r>
      <w:r>
        <w:t xml:space="preserve">. Democratic Presidential hopeful Bernie Sanders wants to tax the wealthy at 90 percent. </w:t>
      </w:r>
      <w:proofErr w:type="gramStart"/>
      <w:r>
        <w:t>He’s</w:t>
      </w:r>
      <w:proofErr w:type="gramEnd"/>
      <w:r>
        <w:t xml:space="preserve"> not alone as many people have suggested a higher progressive tax rate for the wealthy. This is a terrible idea. Not only will this hold back economic growth, </w:t>
      </w:r>
      <w:proofErr w:type="gramStart"/>
      <w:r>
        <w:t>it’s</w:t>
      </w:r>
      <w:proofErr w:type="gramEnd"/>
      <w:r>
        <w:t xml:space="preserve"> also extremely unfair. Essentially, </w:t>
      </w:r>
      <w:proofErr w:type="gramStart"/>
      <w:r>
        <w:t>you’re</w:t>
      </w:r>
      <w:proofErr w:type="gramEnd"/>
      <w:r>
        <w:t xml:space="preserve"> punishing someone for success and for a job well done. Joe </w:t>
      </w:r>
      <w:proofErr w:type="spellStart"/>
      <w:r>
        <w:t>Lunchbucket</w:t>
      </w:r>
      <w:proofErr w:type="spellEnd"/>
      <w:r>
        <w:t xml:space="preserve">, the small business owner who has a thriving business and built his fortune from the ground up, </w:t>
      </w:r>
      <w:proofErr w:type="gramStart"/>
      <w:r>
        <w:t>shouldn’t</w:t>
      </w:r>
      <w:proofErr w:type="gramEnd"/>
      <w:r>
        <w:t xml:space="preserve"> suffer and pay the consequences to make up for everyone else or help fix the deficit. What kind of message does that send? </w:t>
      </w:r>
      <w:proofErr w:type="gramStart"/>
      <w:r>
        <w:t>That’s</w:t>
      </w:r>
      <w:proofErr w:type="gramEnd"/>
      <w:r>
        <w:t xml:space="preserve"> not exactly setting anyone up for success who has big dreams of achieving the American dream and financial freedom. How dare you succeed? If you succeed you are going to pay for it. </w:t>
      </w:r>
      <w:proofErr w:type="gramStart"/>
      <w:r>
        <w:t>Where’s</w:t>
      </w:r>
      <w:proofErr w:type="gramEnd"/>
      <w:r>
        <w:t xml:space="preserve"> the critical thinking on that one?</w:t>
      </w:r>
    </w:p>
    <w:p w14:paraId="49AFA4A7" w14:textId="77777777" w:rsidR="007A13B0" w:rsidRPr="002A33B0" w:rsidRDefault="007A13B0" w:rsidP="007A13B0">
      <w:pPr>
        <w:rPr>
          <w:rStyle w:val="StyleUnderline"/>
        </w:rPr>
      </w:pPr>
      <w:r w:rsidRPr="001614C9">
        <w:rPr>
          <w:rStyle w:val="StyleUnderline"/>
        </w:rPr>
        <w:t xml:space="preserve">The answer to fixing the deficit and fixing income inequality is </w:t>
      </w:r>
      <w:r w:rsidRPr="001614C9">
        <w:rPr>
          <w:rStyle w:val="Emphasis"/>
        </w:rPr>
        <w:t>innovation driven through capitalism</w:t>
      </w:r>
      <w:r w:rsidRPr="001614C9">
        <w:rPr>
          <w:rStyle w:val="StyleUnderline"/>
        </w:rPr>
        <w:t>.</w:t>
      </w:r>
      <w:r>
        <w:t xml:space="preserve"> </w:t>
      </w:r>
      <w:r w:rsidRPr="002A33B0">
        <w:rPr>
          <w:rStyle w:val="StyleUnderline"/>
        </w:rPr>
        <w:t xml:space="preserve">Many of the best ideas that work in anything are the non-linear strategies, or the non-obvious ways of getting things done. When the obvious </w:t>
      </w:r>
      <w:proofErr w:type="gramStart"/>
      <w:r w:rsidRPr="002A33B0">
        <w:rPr>
          <w:rStyle w:val="StyleUnderline"/>
        </w:rPr>
        <w:t>doesn’t</w:t>
      </w:r>
      <w:proofErr w:type="gramEnd"/>
      <w:r w:rsidRPr="002A33B0">
        <w:rPr>
          <w:rStyle w:val="StyleUnderline"/>
        </w:rPr>
        <w:t xml:space="preserve"> work, which it isn’t right now, it’s time to look at the problem in a non-linear fashion. </w:t>
      </w:r>
    </w:p>
    <w:p w14:paraId="724C66CB" w14:textId="77777777" w:rsidR="007A13B0" w:rsidRDefault="007A13B0" w:rsidP="007A13B0">
      <w:r w:rsidRPr="002A33B0">
        <w:rPr>
          <w:rStyle w:val="StyleUnderline"/>
        </w:rPr>
        <w:t>If you want to help balance the budget and reduce the federal deficit, instead of putting a gun to the head of the wealthy and forcing them to pay more in taxes, play to the vanity of large corporations and sell them the naming writes to streets, parks and other publicly held properties.</w:t>
      </w:r>
      <w:r>
        <w:t xml:space="preserve"> Instead of I-95 it could be Johnson &amp; Johnson Highway (or whatever company). Imagine that: billions of dollars come trickling into the government and </w:t>
      </w:r>
      <w:proofErr w:type="gramStart"/>
      <w:r>
        <w:t>it’s</w:t>
      </w:r>
      <w:proofErr w:type="gramEnd"/>
      <w:r>
        <w:t xml:space="preserve"> some of the best advertising a large corporation could buy. </w:t>
      </w:r>
      <w:proofErr w:type="gramStart"/>
      <w:r>
        <w:t>It’s</w:t>
      </w:r>
      <w:proofErr w:type="gramEnd"/>
      <w:r>
        <w:t xml:space="preserve"> no different than legalized pot in Colorado and other states bringing in millions of dollars to help support the economy. </w:t>
      </w:r>
    </w:p>
    <w:p w14:paraId="78106890" w14:textId="77777777" w:rsidR="007A13B0" w:rsidRPr="002A33B0" w:rsidRDefault="007A13B0" w:rsidP="007A13B0">
      <w:pPr>
        <w:rPr>
          <w:rStyle w:val="StyleUnderline"/>
        </w:rPr>
      </w:pPr>
      <w:r w:rsidRPr="002A33B0">
        <w:rPr>
          <w:rStyle w:val="StyleUnderline"/>
        </w:rPr>
        <w:t xml:space="preserve">We also need to educate the poor and the middle class on how to earn more money. Through capitalism, we can get the ultra-wealthy to sponsor the middle class for education purposes in exchange for a write off. </w:t>
      </w:r>
      <w:proofErr w:type="gramStart"/>
      <w:r w:rsidRPr="002A33B0">
        <w:rPr>
          <w:rStyle w:val="StyleUnderline"/>
        </w:rPr>
        <w:t>It’s</w:t>
      </w:r>
      <w:proofErr w:type="gramEnd"/>
      <w:r w:rsidRPr="002A33B0">
        <w:rPr>
          <w:rStyle w:val="StyleUnderline"/>
        </w:rPr>
        <w:t xml:space="preserve"> value for value. </w:t>
      </w:r>
      <w:r w:rsidRPr="002A33B0">
        <w:rPr>
          <w:rStyle w:val="Emphasis"/>
        </w:rPr>
        <w:t xml:space="preserve">Capitalism built this country and </w:t>
      </w:r>
      <w:proofErr w:type="gramStart"/>
      <w:r w:rsidRPr="002A33B0">
        <w:rPr>
          <w:rStyle w:val="Emphasis"/>
        </w:rPr>
        <w:t>it’s</w:t>
      </w:r>
      <w:proofErr w:type="gramEnd"/>
      <w:r w:rsidRPr="002A33B0">
        <w:rPr>
          <w:rStyle w:val="Emphasis"/>
        </w:rPr>
        <w:t xml:space="preserve"> capitalism that will solve our problems.</w:t>
      </w:r>
    </w:p>
    <w:p w14:paraId="28884F08" w14:textId="77777777" w:rsidR="007A13B0" w:rsidRPr="002A33B0" w:rsidRDefault="007A13B0" w:rsidP="007A13B0">
      <w:pPr>
        <w:rPr>
          <w:rStyle w:val="StyleUnderline"/>
        </w:rPr>
      </w:pPr>
      <w:r w:rsidRPr="002A33B0">
        <w:rPr>
          <w:rStyle w:val="StyleUnderline"/>
        </w:rPr>
        <w:t xml:space="preserve">The sustained rise in inequality is years in the making, but the truth is making money has never been easier because there are so many problems waiting to be solved. We just need to teach people how to do it. </w:t>
      </w:r>
    </w:p>
    <w:p w14:paraId="104C9CFB" w14:textId="77777777" w:rsidR="007A13B0" w:rsidRDefault="007A13B0" w:rsidP="007A13B0">
      <w:r>
        <w:t xml:space="preserve">The reality is that while </w:t>
      </w:r>
      <w:r w:rsidRPr="002A33B0">
        <w:rPr>
          <w:rStyle w:val="StyleUnderline"/>
        </w:rPr>
        <w:t xml:space="preserve">higher education and even continuing education courses are certainly great accomplishments, they </w:t>
      </w:r>
      <w:proofErr w:type="gramStart"/>
      <w:r w:rsidRPr="002A33B0">
        <w:rPr>
          <w:rStyle w:val="StyleUnderline"/>
        </w:rPr>
        <w:t>don’t</w:t>
      </w:r>
      <w:proofErr w:type="gramEnd"/>
      <w:r w:rsidRPr="002A33B0">
        <w:rPr>
          <w:rStyle w:val="StyleUnderline"/>
        </w:rPr>
        <w:t xml:space="preserve"> teach the financial basics of how to get ahead and succeed in a free market economy</w:t>
      </w:r>
      <w:r>
        <w:t xml:space="preserve">. After studying the wealthy for more than 30 years, most millionaires will tell you the way they look at money compared to how the rest of the world looks at it is not even in the same ballpark. </w:t>
      </w:r>
      <w:proofErr w:type="gramStart"/>
      <w:r>
        <w:t>It’s</w:t>
      </w:r>
      <w:proofErr w:type="gramEnd"/>
      <w:r>
        <w:t xml:space="preserve"> like the two groups are operating on totally different planets. </w:t>
      </w:r>
    </w:p>
    <w:p w14:paraId="662F1010" w14:textId="77777777" w:rsidR="007A13B0" w:rsidRPr="002A33B0" w:rsidRDefault="007A13B0" w:rsidP="007A13B0">
      <w:pPr>
        <w:rPr>
          <w:rStyle w:val="StyleUnderline"/>
        </w:rPr>
      </w:pPr>
      <w:r w:rsidRPr="002A33B0">
        <w:rPr>
          <w:rStyle w:val="StyleUnderline"/>
        </w:rPr>
        <w:t xml:space="preserve">If </w:t>
      </w:r>
      <w:proofErr w:type="gramStart"/>
      <w:r w:rsidRPr="002A33B0">
        <w:rPr>
          <w:rStyle w:val="StyleUnderline"/>
        </w:rPr>
        <w:t>you’re</w:t>
      </w:r>
      <w:proofErr w:type="gramEnd"/>
      <w:r w:rsidRPr="002A33B0">
        <w:rPr>
          <w:rStyle w:val="StyleUnderline"/>
        </w:rPr>
        <w:t xml:space="preserve"> one of those people whose financial situation isn’t quite where you want it to be, </w:t>
      </w:r>
      <w:r w:rsidRPr="002A33B0">
        <w:rPr>
          <w:rStyle w:val="Emphasis"/>
        </w:rPr>
        <w:t>start focusing</w:t>
      </w:r>
      <w:r w:rsidRPr="002A33B0">
        <w:rPr>
          <w:rStyle w:val="StyleUnderline"/>
        </w:rPr>
        <w:t xml:space="preserve"> your mental energy where it belongs: </w:t>
      </w:r>
      <w:r w:rsidRPr="002A33B0">
        <w:rPr>
          <w:rStyle w:val="Emphasis"/>
        </w:rPr>
        <w:t>on the big money!</w:t>
      </w:r>
      <w:r w:rsidRPr="002A33B0">
        <w:rPr>
          <w:rStyle w:val="StyleUnderline"/>
        </w:rPr>
        <w:t xml:space="preserve"> Making money is easy once you know how to do it. </w:t>
      </w:r>
    </w:p>
    <w:p w14:paraId="36882F92" w14:textId="77777777" w:rsidR="007A13B0" w:rsidRPr="001614C9" w:rsidRDefault="007A13B0" w:rsidP="007A13B0">
      <w:r>
        <w:t>In the meantime, the only way to close the income inequality gap is through non-linear ideas and strategies driven through capitalism.</w:t>
      </w:r>
    </w:p>
    <w:p w14:paraId="2195D440" w14:textId="77777777" w:rsidR="007A13B0" w:rsidRDefault="007A13B0" w:rsidP="007A13B0">
      <w:pPr>
        <w:pStyle w:val="Heading4"/>
      </w:pPr>
      <w:r>
        <w:t>Capitalism solves poverty – contrary studies are flawed</w:t>
      </w:r>
    </w:p>
    <w:p w14:paraId="0BFC576C" w14:textId="77777777" w:rsidR="007A13B0" w:rsidRDefault="007A13B0" w:rsidP="007A13B0">
      <w:pPr>
        <w:rPr>
          <w:rStyle w:val="Style13ptBold"/>
        </w:rPr>
      </w:pPr>
      <w:proofErr w:type="spellStart"/>
      <w:r>
        <w:rPr>
          <w:rStyle w:val="Style13ptBold"/>
        </w:rPr>
        <w:t>Pethokoukis</w:t>
      </w:r>
      <w:proofErr w:type="spellEnd"/>
      <w:r>
        <w:rPr>
          <w:rStyle w:val="Style13ptBold"/>
        </w:rPr>
        <w:t>, 18</w:t>
      </w:r>
    </w:p>
    <w:p w14:paraId="6AB2783D" w14:textId="77777777" w:rsidR="007A13B0" w:rsidRPr="003013E4" w:rsidRDefault="007A13B0" w:rsidP="007A13B0">
      <w:pPr>
        <w:rPr>
          <w:rStyle w:val="Style13ptBold"/>
          <w:b w:val="0"/>
          <w:bCs w:val="0"/>
          <w:sz w:val="22"/>
          <w:szCs w:val="20"/>
        </w:rPr>
      </w:pPr>
      <w:r>
        <w:rPr>
          <w:rStyle w:val="Style13ptBold"/>
        </w:rPr>
        <w:t xml:space="preserve"> </w:t>
      </w:r>
      <w:r>
        <w:rPr>
          <w:rStyle w:val="Style13ptBold"/>
          <w:b w:val="0"/>
          <w:bCs w:val="0"/>
          <w:sz w:val="22"/>
          <w:szCs w:val="20"/>
        </w:rPr>
        <w:t xml:space="preserve">[James </w:t>
      </w:r>
      <w:proofErr w:type="spellStart"/>
      <w:r>
        <w:rPr>
          <w:rStyle w:val="Style13ptBold"/>
          <w:b w:val="0"/>
          <w:bCs w:val="0"/>
          <w:sz w:val="22"/>
          <w:szCs w:val="20"/>
        </w:rPr>
        <w:t>Pethokoukis</w:t>
      </w:r>
      <w:proofErr w:type="spellEnd"/>
      <w:r>
        <w:rPr>
          <w:rStyle w:val="Style13ptBold"/>
          <w:b w:val="0"/>
          <w:bCs w:val="0"/>
          <w:sz w:val="22"/>
          <w:szCs w:val="20"/>
        </w:rPr>
        <w:t xml:space="preserve">, DeWitt Wallace Fellow, 18 October 2018, AEI, “Ending poverty by ‘ending capitalism’ is absolute nonsense. Just so, so wrong”, </w:t>
      </w:r>
      <w:hyperlink r:id="rId52" w:history="1">
        <w:r w:rsidRPr="00313721">
          <w:rPr>
            <w:rStyle w:val="Hyperlink"/>
            <w:szCs w:val="20"/>
          </w:rPr>
          <w:t>https://www.aei.org/economics/ending-poverty-by-ending-capitalism-is-absolute-nonsense-just-so-so-wrong/</w:t>
        </w:r>
      </w:hyperlink>
      <w:r>
        <w:rPr>
          <w:rStyle w:val="Style13ptBold"/>
          <w:b w:val="0"/>
          <w:bCs w:val="0"/>
          <w:sz w:val="22"/>
          <w:szCs w:val="20"/>
        </w:rPr>
        <w:t xml:space="preserve"> // </w:t>
      </w:r>
      <w:proofErr w:type="spellStart"/>
      <w:r>
        <w:rPr>
          <w:rStyle w:val="Style13ptBold"/>
          <w:b w:val="0"/>
          <w:bCs w:val="0"/>
          <w:sz w:val="22"/>
          <w:szCs w:val="20"/>
        </w:rPr>
        <w:t>jmk</w:t>
      </w:r>
      <w:proofErr w:type="spellEnd"/>
      <w:r>
        <w:rPr>
          <w:rStyle w:val="Style13ptBold"/>
          <w:b w:val="0"/>
          <w:bCs w:val="0"/>
          <w:sz w:val="22"/>
          <w:szCs w:val="20"/>
        </w:rPr>
        <w:t>]</w:t>
      </w:r>
    </w:p>
    <w:p w14:paraId="5BBBAA3A" w14:textId="77777777" w:rsidR="007A13B0" w:rsidRDefault="007A13B0" w:rsidP="007A13B0">
      <w:r>
        <w:t xml:space="preserve">It’s hardly to Teen Vogue’s credit that its dreadful story “What ‘Capitalism’ Is and How It Affects People” isn’t nearly as wrongheaded and offensive as the viral tweet promoting it: “Can’t #endpoverty without ending capitalism!” But </w:t>
      </w:r>
      <w:proofErr w:type="gramStart"/>
      <w:r>
        <w:t>let’s</w:t>
      </w:r>
      <w:proofErr w:type="gramEnd"/>
      <w:r>
        <w:t xml:space="preserve"> start with the grotesque, </w:t>
      </w:r>
      <w:proofErr w:type="spellStart"/>
      <w:r>
        <w:t>clickbaity</w:t>
      </w:r>
      <w:proofErr w:type="spellEnd"/>
      <w:r>
        <w:t xml:space="preserve"> tweet. End poverty where, exactly? Is Teen Vogue referring to the United States, which it identifies as an example of a “modern capitalist” country along with Britain and Germany?</w:t>
      </w:r>
    </w:p>
    <w:p w14:paraId="497E6CC1" w14:textId="77777777" w:rsidR="007A13B0" w:rsidRPr="003013E4" w:rsidRDefault="007A13B0" w:rsidP="007A13B0">
      <w:pPr>
        <w:rPr>
          <w:rStyle w:val="StyleUnderline"/>
        </w:rPr>
      </w:pPr>
      <w:proofErr w:type="gramStart"/>
      <w:r>
        <w:t>First of all</w:t>
      </w:r>
      <w:proofErr w:type="gramEnd"/>
      <w:r>
        <w:t xml:space="preserve">, </w:t>
      </w:r>
      <w:r w:rsidRPr="003013E4">
        <w:rPr>
          <w:rStyle w:val="StyleUnderline"/>
        </w:rPr>
        <w:t>the median income of the bottom 20 percent of households is up more than 70 percent since 1979 in real terms</w:t>
      </w:r>
      <w:r>
        <w:t xml:space="preserve">, according to the CBO. More to the point, </w:t>
      </w:r>
      <w:r w:rsidRPr="003013E4">
        <w:rPr>
          <w:rStyle w:val="StyleUnderline"/>
        </w:rPr>
        <w:t>poverty in America has declined considerably since LBJ declared a War on Poverty in 1964. Like other advanced capitalist economies, the United States redistributes some of its massive, market-generated wealth to improve living standards at the bottom</w:t>
      </w:r>
      <w:r>
        <w:t xml:space="preserve">. According to the Census Bureau’s Supplemental Poverty Measure — which unlike the official poverty measure takes into account key safety net programs such as the Earned Income Tax Credit and the Supplemental Nutrition Assistance Program — the poverty rate fell to 13.9 percent in 2017 from 26 percent in 1967. </w:t>
      </w:r>
      <w:r w:rsidRPr="003013E4">
        <w:rPr>
          <w:rStyle w:val="StyleUnderline"/>
        </w:rPr>
        <w:t>There’s even better news when one looks at “consumption-based” poverty measures, which calculates what a family consumes instead of how much income it earns. The work of visiting AEI scholar Bruce Meyer (along with his colleague James Sullivan) finds consumption-based poverty is more like 3 percent. Here is a relevant bit from a recent podcast chat we had:</w:t>
      </w:r>
    </w:p>
    <w:p w14:paraId="121F015B" w14:textId="77777777" w:rsidR="007A13B0" w:rsidRDefault="007A13B0" w:rsidP="007A13B0">
      <w:pPr>
        <w:ind w:left="720"/>
      </w:pPr>
      <w:proofErr w:type="spellStart"/>
      <w:r>
        <w:t>Pethokoukis</w:t>
      </w:r>
      <w:proofErr w:type="spellEnd"/>
      <w:r>
        <w:t>: Correct me if I have the numbers wrong, but if you look at just the official poverty rate measure you hear about in the news, since 1980 it seems kind of flat.</w:t>
      </w:r>
      <w:r w:rsidRPr="003013E4">
        <w:rPr>
          <w:rStyle w:val="StyleUnderline"/>
        </w:rPr>
        <w:t xml:space="preserve"> But if you look at consumption, poverty has gone down </w:t>
      </w:r>
      <w:proofErr w:type="gramStart"/>
      <w:r w:rsidRPr="003013E4">
        <w:rPr>
          <w:rStyle w:val="StyleUnderline"/>
        </w:rPr>
        <w:t>fairly considerably</w:t>
      </w:r>
      <w:proofErr w:type="gramEnd"/>
      <w:r w:rsidRPr="003013E4">
        <w:rPr>
          <w:rStyle w:val="StyleUnderline"/>
        </w:rPr>
        <w:t>. Is that right?</w:t>
      </w:r>
    </w:p>
    <w:p w14:paraId="4A83C059" w14:textId="77777777" w:rsidR="007A13B0" w:rsidRPr="003013E4" w:rsidRDefault="007A13B0" w:rsidP="007A13B0">
      <w:pPr>
        <w:ind w:firstLine="720"/>
        <w:rPr>
          <w:rStyle w:val="StyleUnderline"/>
        </w:rPr>
      </w:pPr>
      <w:r>
        <w:t xml:space="preserve">Meyer: Yes, so one of the statistics that I like </w:t>
      </w:r>
      <w:proofErr w:type="gramStart"/>
      <w:r>
        <w:t>least</w:t>
      </w:r>
      <w:proofErr w:type="gramEnd"/>
      <w:r>
        <w:t xml:space="preserve"> and I think is most misleading is the poverty rate. </w:t>
      </w:r>
      <w:r w:rsidRPr="003013E4">
        <w:rPr>
          <w:rStyle w:val="StyleUnderline"/>
        </w:rPr>
        <w:t>The official poverty rate says that we are at the same level of poverty now as we were in the 70s, which just does not fit.</w:t>
      </w:r>
    </w:p>
    <w:p w14:paraId="3B76EA54" w14:textId="77777777" w:rsidR="007A13B0" w:rsidRDefault="007A13B0" w:rsidP="007A13B0">
      <w:pPr>
        <w:ind w:firstLine="720"/>
      </w:pPr>
      <w:proofErr w:type="spellStart"/>
      <w:r>
        <w:t>Pethokoukis</w:t>
      </w:r>
      <w:proofErr w:type="spellEnd"/>
      <w:r>
        <w:t xml:space="preserve">: </w:t>
      </w:r>
      <w:r w:rsidRPr="003013E4">
        <w:rPr>
          <w:rStyle w:val="StyleUnderline"/>
        </w:rPr>
        <w:t>So the Great Society failed, we spent all this money and poverty is no better.</w:t>
      </w:r>
    </w:p>
    <w:p w14:paraId="5C0863BE" w14:textId="77777777" w:rsidR="007A13B0" w:rsidRPr="003013E4" w:rsidRDefault="007A13B0" w:rsidP="007A13B0">
      <w:pPr>
        <w:ind w:left="720"/>
        <w:rPr>
          <w:rStyle w:val="StyleUnderline"/>
        </w:rPr>
      </w:pPr>
      <w:r>
        <w:t xml:space="preserve">Meyer: </w:t>
      </w:r>
      <w:proofErr w:type="gramStart"/>
      <w:r w:rsidRPr="003013E4">
        <w:rPr>
          <w:rStyle w:val="StyleUnderline"/>
        </w:rPr>
        <w:t>That’s</w:t>
      </w:r>
      <w:proofErr w:type="gramEnd"/>
      <w:r w:rsidRPr="003013E4">
        <w:rPr>
          <w:rStyle w:val="StyleUnderline"/>
        </w:rPr>
        <w:t xml:space="preserve"> essentially what the official statistics say, but you shouldn’t believe them</w:t>
      </w:r>
      <w:r>
        <w:t xml:space="preserve"> for two main reasons. First, the </w:t>
      </w:r>
      <w:r w:rsidRPr="003013E4">
        <w:rPr>
          <w:rStyle w:val="StyleUnderline"/>
        </w:rPr>
        <w:t>official statistics don’t count much of what we’ve done to reduce poverty; so the official statistics look at pre-tax money income which omits the earned income tax credit, which omits food stamps, it omits housing benefits, it omits Medicaid. So, it gives you a very distorted picture of how those at the bottom are doing.</w:t>
      </w:r>
    </w:p>
    <w:p w14:paraId="48E757F3" w14:textId="77777777" w:rsidR="007A13B0" w:rsidRPr="003013E4" w:rsidRDefault="007A13B0" w:rsidP="007A13B0">
      <w:pPr>
        <w:ind w:left="720"/>
        <w:rPr>
          <w:rStyle w:val="StyleUnderline"/>
        </w:rPr>
      </w:pPr>
      <w:r>
        <w:t xml:space="preserve">The second big reason that the </w:t>
      </w:r>
      <w:r w:rsidRPr="003013E4">
        <w:rPr>
          <w:rStyle w:val="StyleUnderline"/>
        </w:rPr>
        <w:t>official poverty statistic completely misleads the people taking them at face value is that the thresholds above which you have to be to not be poor go up too fast over time because they are indexed to inflation in a way that overstates the effects of inflation.</w:t>
      </w:r>
    </w:p>
    <w:p w14:paraId="6E25DCA4" w14:textId="77777777" w:rsidR="007A13B0" w:rsidRPr="003013E4" w:rsidRDefault="007A13B0" w:rsidP="007A13B0">
      <w:pPr>
        <w:ind w:left="720"/>
        <w:rPr>
          <w:rStyle w:val="StyleUnderline"/>
        </w:rPr>
      </w:pPr>
      <w:r w:rsidRPr="003013E4">
        <w:rPr>
          <w:rStyle w:val="StyleUnderline"/>
        </w:rPr>
        <w:t>And you can see that again if you look at material circumstances in more objective ways of those at the bottom. If you look at the housing conditions of the bottom 20% of the income distribution, they look like the housing conditions of the middle class 30 years ago. So, the rates of air conditioning, central air conditioning, of washers and dryers in the apartment, have gone way up. The incidents of peeling paint, of water leaks in the ceiling or in the pipes, and the like have gone way down.</w:t>
      </w:r>
    </w:p>
    <w:p w14:paraId="3D8E77D7" w14:textId="77777777" w:rsidR="007A13B0" w:rsidRDefault="007A13B0" w:rsidP="007A13B0">
      <w:pPr>
        <w:ind w:left="720"/>
      </w:pPr>
      <w:proofErr w:type="spellStart"/>
      <w:r>
        <w:t>Pethokoukis</w:t>
      </w:r>
      <w:proofErr w:type="spellEnd"/>
      <w:r>
        <w:t>: When I think about the house I grew up in, it was about half the size of my current house, it had no air conditioning, and I remember the leaks in the ceilings. I certainly am sure that my parents considered us a solidly middle-class household. But I guarantee if I drove by that house with my kids, they would say, “We didn’t know you were so poor.”</w:t>
      </w:r>
    </w:p>
    <w:p w14:paraId="1D983B1D" w14:textId="77777777" w:rsidR="007A13B0" w:rsidRPr="003013E4" w:rsidRDefault="007A13B0" w:rsidP="007A13B0">
      <w:pPr>
        <w:ind w:left="720"/>
        <w:rPr>
          <w:rStyle w:val="StyleUnderline"/>
        </w:rPr>
      </w:pPr>
      <w:r w:rsidRPr="003013E4">
        <w:rPr>
          <w:rStyle w:val="StyleUnderline"/>
        </w:rPr>
        <w:t xml:space="preserve">Meyer: I think </w:t>
      </w:r>
      <w:proofErr w:type="gramStart"/>
      <w:r w:rsidRPr="003013E4">
        <w:rPr>
          <w:rStyle w:val="StyleUnderline"/>
        </w:rPr>
        <w:t>that’s</w:t>
      </w:r>
      <w:proofErr w:type="gramEnd"/>
      <w:r w:rsidRPr="003013E4">
        <w:rPr>
          <w:rStyle w:val="StyleUnderline"/>
        </w:rPr>
        <w:t xml:space="preserve"> exactly right. I think that’s what a lot of us can see in how our lives have changed, but the official statistics don’t really reflect that, in significant part because of the overstatement of inflation and because of the omission of in-kind transfers and other government benefits.</w:t>
      </w:r>
    </w:p>
    <w:p w14:paraId="7420905D" w14:textId="77777777" w:rsidR="007A13B0" w:rsidRDefault="007A13B0" w:rsidP="007A13B0">
      <w:r>
        <w:t xml:space="preserve">And if Teen Vogue </w:t>
      </w:r>
      <w:proofErr w:type="gramStart"/>
      <w:r>
        <w:t>doesn’t</w:t>
      </w:r>
      <w:proofErr w:type="gramEnd"/>
      <w:r>
        <w:t xml:space="preserve"> understand what’s happening in the US, maybe it’s really too much to ask that it understand global trends, like the historic massive reduction in global poverty over recent decades. (Most Americans have no idea.) Over the past 30 years, </w:t>
      </w:r>
      <w:r w:rsidRPr="003013E4">
        <w:rPr>
          <w:rStyle w:val="Emphasis"/>
        </w:rPr>
        <w:t>the share of our fellow humans living in extreme poverty has decreased to 21 percent from 52 percent.</w:t>
      </w:r>
      <w:r>
        <w:t xml:space="preserve"> </w:t>
      </w:r>
      <w:proofErr w:type="gramStart"/>
      <w:r w:rsidRPr="003013E4">
        <w:rPr>
          <w:rStyle w:val="StyleUnderline"/>
        </w:rPr>
        <w:t>That’s</w:t>
      </w:r>
      <w:proofErr w:type="gramEnd"/>
      <w:r w:rsidRPr="003013E4">
        <w:rPr>
          <w:rStyle w:val="StyleUnderline"/>
        </w:rPr>
        <w:t xml:space="preserve"> </w:t>
      </w:r>
      <w:r w:rsidRPr="003013E4">
        <w:rPr>
          <w:rStyle w:val="Emphasis"/>
        </w:rPr>
        <w:t>a billion fewer people</w:t>
      </w:r>
      <w:r w:rsidRPr="003013E4">
        <w:rPr>
          <w:rStyle w:val="StyleUnderline"/>
        </w:rPr>
        <w:t xml:space="preserve"> in extreme poverty</w:t>
      </w:r>
      <w:r>
        <w:t>, largely in China and India. The Economist magazine — a publication quite willing to address flaws in the world’s capitalist economies — has put it this way:</w:t>
      </w:r>
    </w:p>
    <w:p w14:paraId="204F2EE8" w14:textId="77777777" w:rsidR="007A13B0" w:rsidRDefault="007A13B0" w:rsidP="007A13B0">
      <w:pPr>
        <w:ind w:left="720"/>
      </w:pPr>
      <w:r w:rsidRPr="003013E4">
        <w:rPr>
          <w:rStyle w:val="StyleUnderline"/>
        </w:rPr>
        <w:t>The world’s achievement in the field of poverty reduction is, by almost any measure, impressive</w:t>
      </w:r>
      <w:proofErr w:type="gramStart"/>
      <w:r w:rsidRPr="003013E4">
        <w:rPr>
          <w:rStyle w:val="StyleUnderline"/>
        </w:rPr>
        <w:t>. . . .</w:t>
      </w:r>
      <w:proofErr w:type="gramEnd"/>
      <w:r w:rsidRPr="003013E4">
        <w:rPr>
          <w:rStyle w:val="StyleUnderline"/>
        </w:rPr>
        <w:t xml:space="preserve"> Most of the credit, however, must go to capitalism and free trade</w:t>
      </w:r>
      <w:r>
        <w:t xml:space="preserve">, </w:t>
      </w:r>
      <w:r w:rsidRPr="003013E4">
        <w:rPr>
          <w:rStyle w:val="StyleUnderline"/>
        </w:rPr>
        <w:t>for they enable economies to grow — and it was growth, principally, that has eased destitution</w:t>
      </w:r>
      <w:r>
        <w:t xml:space="preserve">. The world now knows how to reduce poverty. A lot of targeted policies — basic social safety nets and cash-transfer schemes help. So does binning policies like fuel subsidies to Indonesia’s middle class and China’s hukou household-registration system that boost inequality. </w:t>
      </w:r>
    </w:p>
    <w:p w14:paraId="18C73C25" w14:textId="77777777" w:rsidR="007A13B0" w:rsidRDefault="007A13B0" w:rsidP="007A13B0">
      <w:pPr>
        <w:ind w:left="720"/>
      </w:pPr>
      <w:r w:rsidRPr="003013E4">
        <w:rPr>
          <w:rStyle w:val="StyleUnderline"/>
        </w:rPr>
        <w:t xml:space="preserve">But the biggest poverty-reduction measure of all is liberalizing markets to </w:t>
      </w:r>
      <w:r w:rsidRPr="003013E4">
        <w:rPr>
          <w:rStyle w:val="Emphasis"/>
        </w:rPr>
        <w:t>let poor people get riche</w:t>
      </w:r>
      <w:r w:rsidRPr="003013E4">
        <w:rPr>
          <w:rStyle w:val="StyleUnderline"/>
        </w:rPr>
        <w:t>r</w:t>
      </w:r>
      <w:r>
        <w:t xml:space="preserve">. That means </w:t>
      </w:r>
      <w:r w:rsidRPr="003013E4">
        <w:rPr>
          <w:rStyle w:val="StyleUnderline"/>
        </w:rPr>
        <w:t>freeing trade between countries</w:t>
      </w:r>
      <w:r>
        <w:t xml:space="preserve"> (Africa is still cruelly punished by tariffs) </w:t>
      </w:r>
      <w:r w:rsidRPr="003013E4">
        <w:rPr>
          <w:rStyle w:val="StyleUnderline"/>
        </w:rPr>
        <w:t>and within them</w:t>
      </w:r>
      <w:r>
        <w:t xml:space="preserve"> (China’s real great leap forward occurred because it allowed private business to grow). </w:t>
      </w:r>
      <w:r w:rsidRPr="003013E4">
        <w:rPr>
          <w:rStyle w:val="StyleUnderline"/>
        </w:rPr>
        <w:t>Both India and Africa are crowded with monopolies and restrictive practices</w:t>
      </w:r>
      <w:r>
        <w:t xml:space="preserve">. Many </w:t>
      </w:r>
      <w:r w:rsidRPr="003013E4">
        <w:rPr>
          <w:rStyle w:val="StyleUnderline"/>
        </w:rPr>
        <w:t>Westerners have reacted to recession by seeking to constrain markets and roll globalization back in their own countries, and they want to export these ideas to the developing world</w:t>
      </w:r>
      <w:r>
        <w:t>, too. It does not need such advice. It is doing quite nicely, largely thanks to the same economic principles that helped the developed world grow rich and could pull the poorest of the poor out of destitution.</w:t>
      </w:r>
    </w:p>
    <w:p w14:paraId="2E5B2452" w14:textId="77777777" w:rsidR="007A13B0" w:rsidRPr="002A33B0" w:rsidRDefault="007A13B0" w:rsidP="007A13B0">
      <w:proofErr w:type="gramStart"/>
      <w:r>
        <w:t>You’ll</w:t>
      </w:r>
      <w:proofErr w:type="gramEnd"/>
      <w:r>
        <w:t xml:space="preserve"> find none of the above in the Teen Vogue piece, which means they’ve missed the story. Totally. Modern advanced economies — whether America, Sweden, the UK, or Germany — combine market-driven economies with social safety nets of one flavor or another. The result is high living standards and a low poverty level. But </w:t>
      </w:r>
      <w:r w:rsidRPr="003013E4">
        <w:rPr>
          <w:rStyle w:val="StyleUnderline"/>
        </w:rPr>
        <w:t xml:space="preserve">you </w:t>
      </w:r>
      <w:proofErr w:type="gramStart"/>
      <w:r w:rsidRPr="003013E4">
        <w:rPr>
          <w:rStyle w:val="StyleUnderline"/>
        </w:rPr>
        <w:t>can’t</w:t>
      </w:r>
      <w:proofErr w:type="gramEnd"/>
      <w:r w:rsidRPr="003013E4">
        <w:rPr>
          <w:rStyle w:val="StyleUnderline"/>
        </w:rPr>
        <w:t xml:space="preserve"> redistribute wealth without creating it. And that is what innovation-driven capitalism has done </w:t>
      </w:r>
      <w:proofErr w:type="gramStart"/>
      <w:r w:rsidRPr="003013E4">
        <w:rPr>
          <w:rStyle w:val="StyleUnderline"/>
        </w:rPr>
        <w:t>really well</w:t>
      </w:r>
      <w:proofErr w:type="gramEnd"/>
      <w:r>
        <w:t xml:space="preserve"> for the past two centuries. I would urge Teen Vogue editors and reporters to read “</w:t>
      </w:r>
      <w:proofErr w:type="spellStart"/>
      <w:r>
        <w:t>Factfulness</w:t>
      </w:r>
      <w:proofErr w:type="spellEnd"/>
      <w:r>
        <w:t xml:space="preserve">: Ten Reasons We’re Wrong About the World–and Why Things Are Better Than You Think” by the late Hans </w:t>
      </w:r>
      <w:proofErr w:type="spellStart"/>
      <w:r>
        <w:t>Rosling</w:t>
      </w:r>
      <w:proofErr w:type="spellEnd"/>
      <w:r>
        <w:t xml:space="preserve">, a fantastic book which examines all the ways in which very smart people are getting so many important things so very wrong — including poverty. </w:t>
      </w:r>
      <w:r w:rsidRPr="003013E4">
        <w:rPr>
          <w:rStyle w:val="StyleUnderline"/>
        </w:rPr>
        <w:t>Hard to believe this story has been up since April without any apparent modification</w:t>
      </w:r>
      <w:r>
        <w:t>.</w:t>
      </w:r>
    </w:p>
    <w:p w14:paraId="627162E4" w14:textId="77777777" w:rsidR="007A13B0" w:rsidRPr="007A13B0" w:rsidRDefault="007A13B0" w:rsidP="007A13B0"/>
    <w:p w14:paraId="2407D703" w14:textId="53DC7873" w:rsidR="007A13B0" w:rsidRDefault="007A13B0">
      <w:pPr>
        <w:pStyle w:val="Heading3"/>
      </w:pPr>
      <w:r>
        <w:t>Racism</w:t>
      </w:r>
    </w:p>
    <w:p w14:paraId="12F90005" w14:textId="77777777" w:rsidR="007A13B0" w:rsidRDefault="007A13B0" w:rsidP="007A13B0">
      <w:pPr>
        <w:pStyle w:val="Heading4"/>
      </w:pPr>
      <w:r>
        <w:t>Capitalism is a solvent for racism</w:t>
      </w:r>
    </w:p>
    <w:p w14:paraId="75827397" w14:textId="77777777" w:rsidR="007A13B0" w:rsidRDefault="007A13B0" w:rsidP="007A13B0">
      <w:pPr>
        <w:pStyle w:val="ListParagraph"/>
        <w:numPr>
          <w:ilvl w:val="0"/>
          <w:numId w:val="11"/>
        </w:numPr>
      </w:pPr>
      <w:r>
        <w:t xml:space="preserve">if you want to maintain any amount of dignity </w:t>
      </w:r>
      <w:proofErr w:type="gramStart"/>
      <w:r>
        <w:t>don’t</w:t>
      </w:r>
      <w:proofErr w:type="gramEnd"/>
      <w:r>
        <w:t xml:space="preserve"> read this card – its unethical</w:t>
      </w:r>
    </w:p>
    <w:p w14:paraId="28995567" w14:textId="77777777" w:rsidR="007A13B0" w:rsidRDefault="007A13B0" w:rsidP="007A13B0">
      <w:pPr>
        <w:rPr>
          <w:rStyle w:val="Style13ptBold"/>
        </w:rPr>
      </w:pPr>
      <w:r>
        <w:rPr>
          <w:rStyle w:val="Style13ptBold"/>
        </w:rPr>
        <w:t>Perry, 18</w:t>
      </w:r>
    </w:p>
    <w:p w14:paraId="1D6E197A" w14:textId="77777777" w:rsidR="007A13B0" w:rsidRPr="002A33B0" w:rsidRDefault="007A13B0" w:rsidP="007A13B0">
      <w:pPr>
        <w:rPr>
          <w:rStyle w:val="Style13ptBold"/>
          <w:b w:val="0"/>
          <w:bCs w:val="0"/>
          <w:sz w:val="22"/>
          <w:szCs w:val="20"/>
        </w:rPr>
      </w:pPr>
      <w:r>
        <w:rPr>
          <w:rStyle w:val="Style13ptBold"/>
          <w:b w:val="0"/>
          <w:bCs w:val="0"/>
          <w:sz w:val="22"/>
          <w:szCs w:val="20"/>
        </w:rPr>
        <w:t xml:space="preserve">[Mark J. Perry, scholar, 16 October 2018, AEI, “How free market capitalism often acts as a solvent for racism and discrimination”, </w:t>
      </w:r>
      <w:hyperlink r:id="rId53" w:history="1">
        <w:r w:rsidRPr="00313721">
          <w:rPr>
            <w:rStyle w:val="Hyperlink"/>
            <w:szCs w:val="20"/>
          </w:rPr>
          <w:t>https://www.aei.org/carpe-diem/how-free-market-capitalism-often-acts-as-a-solvent-for-racism-and-discrimiantion/</w:t>
        </w:r>
      </w:hyperlink>
      <w:r>
        <w:rPr>
          <w:rStyle w:val="Style13ptBold"/>
          <w:b w:val="0"/>
          <w:bCs w:val="0"/>
          <w:sz w:val="22"/>
          <w:szCs w:val="20"/>
        </w:rPr>
        <w:t xml:space="preserve"> // </w:t>
      </w:r>
      <w:proofErr w:type="spellStart"/>
      <w:r>
        <w:rPr>
          <w:rStyle w:val="Style13ptBold"/>
          <w:b w:val="0"/>
          <w:bCs w:val="0"/>
          <w:sz w:val="22"/>
          <w:szCs w:val="20"/>
        </w:rPr>
        <w:t>jmk</w:t>
      </w:r>
      <w:proofErr w:type="spellEnd"/>
      <w:r>
        <w:rPr>
          <w:rStyle w:val="Style13ptBold"/>
          <w:b w:val="0"/>
          <w:bCs w:val="0"/>
          <w:sz w:val="22"/>
          <w:szCs w:val="20"/>
        </w:rPr>
        <w:t>]</w:t>
      </w:r>
    </w:p>
    <w:p w14:paraId="23D4149F" w14:textId="77777777" w:rsidR="007A13B0" w:rsidRPr="002A33B0" w:rsidRDefault="007A13B0" w:rsidP="007A13B0">
      <w:pPr>
        <w:rPr>
          <w:rStyle w:val="StyleUnderline"/>
        </w:rPr>
      </w:pPr>
      <w:r>
        <w:t xml:space="preserve">A lesser-known aspect of </w:t>
      </w:r>
      <w:r w:rsidRPr="002A33B0">
        <w:rPr>
          <w:rStyle w:val="StyleUnderline"/>
        </w:rPr>
        <w:t xml:space="preserve">Sears’s 125-year history, however, is how the company revolutionized rural black Southerners’ shopping patterns in the late 19th century, subverting racial hierarchies by allowing them to make purchases by mail or over the phone and </w:t>
      </w:r>
      <w:r w:rsidRPr="002A33B0">
        <w:rPr>
          <w:rStyle w:val="Emphasis"/>
        </w:rPr>
        <w:t>avoid the blatant racism</w:t>
      </w:r>
      <w:r w:rsidRPr="002A33B0">
        <w:rPr>
          <w:rStyle w:val="StyleUnderline"/>
        </w:rPr>
        <w:t xml:space="preserve"> that they faced at small country stores.</w:t>
      </w:r>
    </w:p>
    <w:p w14:paraId="1A27CD30" w14:textId="77777777" w:rsidR="007A13B0" w:rsidRDefault="007A13B0" w:rsidP="007A13B0">
      <w:r>
        <w:t>“What most people don’t know is just how radical the catalogue was in the era of Jim Crow,” Louis Hyman, an associate professor of history at Cornell University, wrote in a Twitter thread that was shared more than 7,000 times Monday in the wake of the news of Sears’s demise. By allowing African Americans in Southern states to avoid price gouging and condescending treatment at their local stores, he wrote, the catalogue “undermined white supremacy in the rural South.”</w:t>
      </w:r>
    </w:p>
    <w:p w14:paraId="03F77179" w14:textId="77777777" w:rsidR="007A13B0" w:rsidRDefault="007A13B0" w:rsidP="007A13B0">
      <w:r>
        <w:t xml:space="preserve">As historians of the Jim Crow era have documented, </w:t>
      </w:r>
      <w:r w:rsidRPr="002A33B0">
        <w:rPr>
          <w:rStyle w:val="StyleUnderline"/>
        </w:rPr>
        <w:t>purchasing everyday household goods was often an exercise in humiliation for African Americans in the South</w:t>
      </w:r>
      <w:r>
        <w:t>. Before the advent of the mail-order catalogue, rural black Southerners typically only had the option of shopping at white-owned general stores — often run by the owner of the same farm where they worked as sharecroppers. Those store owners frequently determined what African Americans could buy by limiting how much credit they would extend.</w:t>
      </w:r>
    </w:p>
    <w:p w14:paraId="46C8E9ED" w14:textId="77777777" w:rsidR="007A13B0" w:rsidRDefault="007A13B0" w:rsidP="007A13B0">
      <w:r>
        <w:t>…..</w:t>
      </w:r>
    </w:p>
    <w:p w14:paraId="24C30111" w14:textId="77777777" w:rsidR="007A13B0" w:rsidRDefault="007A13B0" w:rsidP="007A13B0">
      <w:r>
        <w:t xml:space="preserve">But even more important, </w:t>
      </w:r>
      <w:r w:rsidRPr="002A33B0">
        <w:rPr>
          <w:rStyle w:val="StyleUnderline"/>
        </w:rPr>
        <w:t xml:space="preserve">the catalogue format allowed for </w:t>
      </w:r>
      <w:r w:rsidRPr="002A33B0">
        <w:rPr>
          <w:rStyle w:val="Emphasis"/>
        </w:rPr>
        <w:t>anonymity</w:t>
      </w:r>
      <w:r w:rsidRPr="002A33B0">
        <w:rPr>
          <w:rStyle w:val="StyleUnderline"/>
        </w:rPr>
        <w:t>, ensuring that black and white customers would be treated the same way.</w:t>
      </w:r>
    </w:p>
    <w:p w14:paraId="680CA617" w14:textId="77777777" w:rsidR="007A13B0" w:rsidRDefault="007A13B0" w:rsidP="007A13B0">
      <w:r>
        <w:t>…….</w:t>
      </w:r>
    </w:p>
    <w:p w14:paraId="484CB40B" w14:textId="77777777" w:rsidR="007A13B0" w:rsidRPr="002A33B0" w:rsidRDefault="007A13B0" w:rsidP="007A13B0">
      <w:pPr>
        <w:rPr>
          <w:rStyle w:val="StyleUnderline"/>
        </w:rPr>
      </w:pPr>
      <w:r>
        <w:t xml:space="preserve">And for a significant portion of U.S. history, </w:t>
      </w:r>
      <w:r w:rsidRPr="002A33B0">
        <w:rPr>
          <w:rStyle w:val="StyleUnderline"/>
        </w:rPr>
        <w:t xml:space="preserve">the Sears catalogue offered black shoppers something that they </w:t>
      </w:r>
      <w:proofErr w:type="gramStart"/>
      <w:r w:rsidRPr="002A33B0">
        <w:rPr>
          <w:rStyle w:val="StyleUnderline"/>
        </w:rPr>
        <w:t>couldn’t</w:t>
      </w:r>
      <w:proofErr w:type="gramEnd"/>
      <w:r w:rsidRPr="002A33B0">
        <w:rPr>
          <w:rStyle w:val="StyleUnderline"/>
        </w:rPr>
        <w:t xml:space="preserve"> find anywhere else: dignity.</w:t>
      </w:r>
    </w:p>
    <w:p w14:paraId="41A3F538" w14:textId="77777777" w:rsidR="007A13B0" w:rsidRPr="002A33B0" w:rsidRDefault="007A13B0" w:rsidP="007A13B0">
      <w:pPr>
        <w:rPr>
          <w:rStyle w:val="StyleUnderline"/>
        </w:rPr>
      </w:pPr>
      <w:r>
        <w:t xml:space="preserve">As Milton Friedman explained in his classic 1962 book Capitalism and Freedom, </w:t>
      </w:r>
      <w:r w:rsidRPr="002A33B0">
        <w:rPr>
          <w:rStyle w:val="StyleUnderline"/>
        </w:rPr>
        <w:t xml:space="preserve">free market capitalism frequently acts as a </w:t>
      </w:r>
      <w:r w:rsidRPr="002A33B0">
        <w:rPr>
          <w:rStyle w:val="Emphasis"/>
        </w:rPr>
        <w:t>solvent for racism</w:t>
      </w:r>
      <w:r w:rsidRPr="002A33B0">
        <w:rPr>
          <w:rStyle w:val="StyleUnderline"/>
        </w:rPr>
        <w:t xml:space="preserve"> and discrimination:</w:t>
      </w:r>
    </w:p>
    <w:p w14:paraId="4A033C69" w14:textId="77777777" w:rsidR="007A13B0" w:rsidRPr="002A33B0" w:rsidRDefault="007A13B0" w:rsidP="007A13B0">
      <w:pPr>
        <w:rPr>
          <w:rStyle w:val="StyleUnderline"/>
        </w:rPr>
      </w:pPr>
      <w:r w:rsidRPr="002A33B0">
        <w:rPr>
          <w:rStyle w:val="StyleUnderline"/>
        </w:rPr>
        <w:t xml:space="preserve">It is a striking historical fact that the development of capitalism has been accompanied by a major reduction in the extent to which particular religious, racial, or social groups have operated under special handicaps in respect of their economic activities; have, as the saying goes, been discriminated against. </w:t>
      </w:r>
    </w:p>
    <w:p w14:paraId="4C05BB8D" w14:textId="00657951" w:rsidR="007A13B0" w:rsidRDefault="007A13B0" w:rsidP="007A13B0">
      <w:pPr>
        <w:pStyle w:val="Heading3"/>
      </w:pPr>
      <w:r>
        <w:t>Mars Colonization</w:t>
      </w:r>
    </w:p>
    <w:p w14:paraId="235935D6" w14:textId="77777777" w:rsidR="007A13B0" w:rsidRDefault="007A13B0" w:rsidP="007A13B0">
      <w:pPr>
        <w:pStyle w:val="Heading4"/>
      </w:pPr>
      <w:r>
        <w:t>Capitalism is key to mars colonization</w:t>
      </w:r>
    </w:p>
    <w:p w14:paraId="307314C1" w14:textId="77777777" w:rsidR="007A13B0" w:rsidRDefault="007A13B0" w:rsidP="007A13B0">
      <w:pPr>
        <w:rPr>
          <w:rStyle w:val="Style13ptBold"/>
        </w:rPr>
      </w:pPr>
      <w:r>
        <w:rPr>
          <w:rStyle w:val="Style13ptBold"/>
        </w:rPr>
        <w:t xml:space="preserve">Spring, 16 </w:t>
      </w:r>
    </w:p>
    <w:p w14:paraId="49F00AED" w14:textId="77777777" w:rsidR="007A13B0" w:rsidRPr="009924FD" w:rsidRDefault="007A13B0" w:rsidP="007A13B0">
      <w:pPr>
        <w:rPr>
          <w:rStyle w:val="Style13ptBold"/>
          <w:b w:val="0"/>
          <w:bCs w:val="0"/>
          <w:sz w:val="22"/>
          <w:szCs w:val="20"/>
        </w:rPr>
      </w:pPr>
      <w:r>
        <w:rPr>
          <w:rStyle w:val="Style13ptBold"/>
          <w:b w:val="0"/>
          <w:bCs w:val="0"/>
          <w:sz w:val="22"/>
          <w:szCs w:val="20"/>
        </w:rPr>
        <w:t xml:space="preserve">[Todd Spring, word enthusiast, 3 June 2016, Medium, “A Case for Capitalism, In Regards to Space Travel”, </w:t>
      </w:r>
      <w:hyperlink r:id="rId54" w:history="1">
        <w:r w:rsidRPr="00313721">
          <w:rPr>
            <w:rStyle w:val="Hyperlink"/>
            <w:szCs w:val="20"/>
          </w:rPr>
          <w:t>https://thepolicy.us/a-case-for-capitalism-in-regards-to-space-travel-d77e50f8116e //</w:t>
        </w:r>
      </w:hyperlink>
      <w:r>
        <w:rPr>
          <w:rStyle w:val="Style13ptBold"/>
          <w:b w:val="0"/>
          <w:bCs w:val="0"/>
          <w:sz w:val="22"/>
          <w:szCs w:val="20"/>
        </w:rPr>
        <w:t xml:space="preserve"> </w:t>
      </w:r>
      <w:proofErr w:type="spellStart"/>
      <w:r>
        <w:rPr>
          <w:rStyle w:val="Style13ptBold"/>
          <w:b w:val="0"/>
          <w:bCs w:val="0"/>
          <w:sz w:val="22"/>
          <w:szCs w:val="20"/>
        </w:rPr>
        <w:t>jmk</w:t>
      </w:r>
      <w:proofErr w:type="spellEnd"/>
      <w:r>
        <w:rPr>
          <w:rStyle w:val="Style13ptBold"/>
          <w:b w:val="0"/>
          <w:bCs w:val="0"/>
          <w:sz w:val="22"/>
          <w:szCs w:val="20"/>
        </w:rPr>
        <w:t>]</w:t>
      </w:r>
    </w:p>
    <w:p w14:paraId="18E005A2" w14:textId="77777777" w:rsidR="007A13B0" w:rsidRPr="009924FD" w:rsidRDefault="007A13B0" w:rsidP="007A13B0">
      <w:pPr>
        <w:rPr>
          <w:rStyle w:val="StyleUnderline"/>
        </w:rPr>
      </w:pPr>
      <w:r>
        <w:t xml:space="preserve">In the news yesterday was an article about how </w:t>
      </w:r>
      <w:r w:rsidRPr="009924FD">
        <w:rPr>
          <w:rStyle w:val="StyleUnderline"/>
        </w:rPr>
        <w:t>Elon Musk plans to start sending men to Mars in the year 2024</w:t>
      </w:r>
      <w:r>
        <w:t xml:space="preserve"> — a mere eight years away. Although the project may be ambitious — ridiculous even — </w:t>
      </w:r>
      <w:r w:rsidRPr="009924FD">
        <w:rPr>
          <w:rStyle w:val="StyleUnderline"/>
        </w:rPr>
        <w:t xml:space="preserve">if anyone can pull it off it is Elon Musk and his company SpaceX. And regardless of whether he succeeds in his quest or whether he </w:t>
      </w:r>
      <w:proofErr w:type="gramStart"/>
      <w:r w:rsidRPr="009924FD">
        <w:rPr>
          <w:rStyle w:val="StyleUnderline"/>
        </w:rPr>
        <w:t>does not succeed</w:t>
      </w:r>
      <w:proofErr w:type="gramEnd"/>
      <w:r w:rsidRPr="009924FD">
        <w:rPr>
          <w:rStyle w:val="StyleUnderline"/>
        </w:rPr>
        <w:t>, the point will remain:</w:t>
      </w:r>
    </w:p>
    <w:p w14:paraId="6544E207" w14:textId="77777777" w:rsidR="007A13B0" w:rsidRPr="009924FD" w:rsidRDefault="007A13B0" w:rsidP="007A13B0">
      <w:pPr>
        <w:rPr>
          <w:rStyle w:val="StyleUnderline"/>
        </w:rPr>
      </w:pPr>
      <w:r w:rsidRPr="009924FD">
        <w:rPr>
          <w:rStyle w:val="StyleUnderline"/>
        </w:rPr>
        <w:t>At least he had the courage to try.</w:t>
      </w:r>
    </w:p>
    <w:p w14:paraId="1EA02001" w14:textId="77777777" w:rsidR="007A13B0" w:rsidRPr="009924FD" w:rsidRDefault="007A13B0" w:rsidP="007A13B0">
      <w:pPr>
        <w:rPr>
          <w:rStyle w:val="StyleUnderline"/>
        </w:rPr>
      </w:pPr>
      <w:r w:rsidRPr="009924FD">
        <w:rPr>
          <w:rStyle w:val="StyleUnderline"/>
        </w:rPr>
        <w:t>For years, we have been waiting for N.A.S.A. (or some other government-funded agency) to begin pulling up their breeches when it comes to the manned exploration of our solar system…but thus far they have not been able to get their act together.</w:t>
      </w:r>
    </w:p>
    <w:p w14:paraId="7FF88AB2" w14:textId="77777777" w:rsidR="007A13B0" w:rsidRDefault="007A13B0" w:rsidP="007A13B0">
      <w:r>
        <w:t xml:space="preserve">We have waited and waited, but </w:t>
      </w:r>
      <w:proofErr w:type="gramStart"/>
      <w:r>
        <w:t>as of yet</w:t>
      </w:r>
      <w:proofErr w:type="gramEnd"/>
      <w:r>
        <w:t xml:space="preserve"> nothing has come to pass but brief mention of such travels here and there…like a wind with neither haste nor purpose.</w:t>
      </w:r>
    </w:p>
    <w:p w14:paraId="7CEDC1AD" w14:textId="77777777" w:rsidR="007A13B0" w:rsidRDefault="007A13B0" w:rsidP="007A13B0">
      <w:r>
        <w:t>As of now, N.A.S.A. does not plan on sending a manned mission to Mars until the 2030s — assuming, of course, they get the government funding they need to undertake such a massive project. Considering the recent cuts to deep space exploration, down nearly $300 million from 2016, I am not certain what the condition of the program will look like in another two years…much less the gap between now and the 2030s.</w:t>
      </w:r>
    </w:p>
    <w:p w14:paraId="482C0328" w14:textId="77777777" w:rsidR="007A13B0" w:rsidRPr="009924FD" w:rsidRDefault="007A13B0" w:rsidP="007A13B0">
      <w:pPr>
        <w:rPr>
          <w:rStyle w:val="StyleUnderline"/>
        </w:rPr>
      </w:pPr>
      <w:r w:rsidRPr="009924FD">
        <w:rPr>
          <w:rStyle w:val="StyleUnderline"/>
        </w:rPr>
        <w:t>Where, then — if the government and its agencies will not provide us with the money for exploration — will we turn to slake our thirst for cosmic space travel?</w:t>
      </w:r>
    </w:p>
    <w:p w14:paraId="5B81F25E" w14:textId="77777777" w:rsidR="007A13B0" w:rsidRDefault="007A13B0" w:rsidP="007A13B0">
      <w:r>
        <w:t xml:space="preserve">SpaceX. </w:t>
      </w:r>
      <w:r w:rsidRPr="009924FD">
        <w:rPr>
          <w:rStyle w:val="StyleUnderline"/>
        </w:rPr>
        <w:t>Private corporations</w:t>
      </w:r>
      <w:r>
        <w:t xml:space="preserve">. </w:t>
      </w:r>
      <w:r w:rsidRPr="009924FD">
        <w:rPr>
          <w:rStyle w:val="StyleUnderline"/>
        </w:rPr>
        <w:t>Capitalism.</w:t>
      </w:r>
    </w:p>
    <w:p w14:paraId="233BDC03" w14:textId="77777777" w:rsidR="007A13B0" w:rsidRDefault="007A13B0" w:rsidP="007A13B0">
      <w:r>
        <w:t>Seeing this article in the news, reading day after day the story of budget cuts to N.A.S.A. in regards to deep-space exploration and other related programs, got me thinking about just how important it will be for private companies and corporations to undertake these projects…such as Elon Musk’s SpaceX, and countless others (read the full list here).</w:t>
      </w:r>
    </w:p>
    <w:p w14:paraId="4A742D17" w14:textId="77777777" w:rsidR="007A13B0" w:rsidRPr="009924FD" w:rsidRDefault="007A13B0" w:rsidP="007A13B0">
      <w:pPr>
        <w:rPr>
          <w:rStyle w:val="StyleUnderline"/>
        </w:rPr>
      </w:pPr>
      <w:r w:rsidRPr="009924FD">
        <w:rPr>
          <w:rStyle w:val="StyleUnderline"/>
        </w:rPr>
        <w:t xml:space="preserve">The problem is that we have gotten it into our heads that Capitalism is the root cause of our economic woes in the United States, perhaps failing to understand that such policies are something like a double-edged sword: they could also </w:t>
      </w:r>
      <w:r w:rsidRPr="009924FD">
        <w:rPr>
          <w:rStyle w:val="Emphasis"/>
        </w:rPr>
        <w:t>be our salvation.</w:t>
      </w:r>
    </w:p>
    <w:p w14:paraId="65F2A890" w14:textId="77777777" w:rsidR="007A13B0" w:rsidRDefault="007A13B0" w:rsidP="007A13B0">
      <w:r>
        <w:t xml:space="preserve">This article provides a great list of the </w:t>
      </w:r>
      <w:proofErr w:type="gramStart"/>
      <w:r>
        <w:t>pro’s</w:t>
      </w:r>
      <w:proofErr w:type="gramEnd"/>
      <w:r>
        <w:t xml:space="preserve"> and </w:t>
      </w:r>
      <w:proofErr w:type="spellStart"/>
      <w:r>
        <w:t>con’s</w:t>
      </w:r>
      <w:proofErr w:type="spellEnd"/>
      <w:r>
        <w:t xml:space="preserve"> of Capitalism. I would recommend you take the short passing of time it requires to read it through-and-through before continuing.</w:t>
      </w:r>
    </w:p>
    <w:p w14:paraId="29399B05" w14:textId="77777777" w:rsidR="007A13B0" w:rsidRDefault="007A13B0" w:rsidP="007A13B0">
      <w:r>
        <w:t>Now then.</w:t>
      </w:r>
    </w:p>
    <w:p w14:paraId="21FCC837" w14:textId="77777777" w:rsidR="007A13B0" w:rsidRDefault="007A13B0" w:rsidP="007A13B0">
      <w:r>
        <w:t xml:space="preserve">I have never been for </w:t>
      </w:r>
      <w:proofErr w:type="spellStart"/>
      <w:r>
        <w:t>for</w:t>
      </w:r>
      <w:proofErr w:type="spellEnd"/>
      <w:r>
        <w:t xml:space="preserve"> </w:t>
      </w:r>
      <w:proofErr w:type="gramStart"/>
      <w:r>
        <w:t>fully-unhindered</w:t>
      </w:r>
      <w:proofErr w:type="gramEnd"/>
      <w:r>
        <w:t xml:space="preserve"> Capitalism. I do not believe that the government should stay out of economic affairs entirely, for as provided in the article many of the con’s relate to improper regulation (monopolization) as opposed to something fundamentally wrong, but I do not believe that any government should be going about shoving their claws into every economic affair either. There must be a healthy balance, especially if Capitalism is to work as it is supposed to work. The same goes for any policy. The government should be there to bolster competition between businesses…not favor one or bail-out the other. The more regulation, the more interference or amendment, the less it works…</w:t>
      </w:r>
      <w:r w:rsidRPr="009924FD">
        <w:rPr>
          <w:rStyle w:val="StyleUnderline"/>
        </w:rPr>
        <w:t>but this mix of regulation and free market must fall in the “goldilocks zone” if the citizens of said society are to reap its full benefit.</w:t>
      </w:r>
    </w:p>
    <w:p w14:paraId="79999EB3" w14:textId="77777777" w:rsidR="007A13B0" w:rsidRPr="009924FD" w:rsidRDefault="007A13B0" w:rsidP="007A13B0">
      <w:pPr>
        <w:rPr>
          <w:u w:val="single"/>
        </w:rPr>
      </w:pPr>
      <w:r w:rsidRPr="009924FD">
        <w:rPr>
          <w:u w:val="single"/>
        </w:rPr>
        <w:t>If not, like planets about a star, the society shall either burn or freeze.</w:t>
      </w:r>
    </w:p>
    <w:p w14:paraId="156A2620" w14:textId="77777777" w:rsidR="007A13B0" w:rsidRDefault="007A13B0" w:rsidP="007A13B0">
      <w:r>
        <w:t xml:space="preserve">One of those benefits is highlighted by Elon Musk’s SpaceX: </w:t>
      </w:r>
      <w:r w:rsidRPr="009924FD">
        <w:rPr>
          <w:rStyle w:val="StyleUnderline"/>
        </w:rPr>
        <w:t xml:space="preserve">the intervention of </w:t>
      </w:r>
      <w:proofErr w:type="gramStart"/>
      <w:r w:rsidRPr="009924FD">
        <w:rPr>
          <w:rStyle w:val="StyleUnderline"/>
        </w:rPr>
        <w:t>privately-funded</w:t>
      </w:r>
      <w:proofErr w:type="gramEnd"/>
      <w:r w:rsidRPr="009924FD">
        <w:rPr>
          <w:rStyle w:val="StyleUnderline"/>
        </w:rPr>
        <w:t xml:space="preserve"> companies to do things that a traditional government agency cannot. Namely, the exploration and eventual colonization of Mars in a reasonable, step-by-step timeframe…unlike the “we will get to it eventually” mindset plaguing the bowels of the United States government</w:t>
      </w:r>
      <w:r>
        <w:t xml:space="preserve">. </w:t>
      </w:r>
      <w:proofErr w:type="spellStart"/>
      <w:r>
        <w:t>Were</w:t>
      </w:r>
      <w:proofErr w:type="spellEnd"/>
      <w:r>
        <w:t xml:space="preserve"> not the policies in place to foster the growth of private companies, our best chance at getting people out of Earth-orbit — the Bush-approved, now-cancelled, insanely-expensive Constellation program — would have gone the way of promises and well-wishes.</w:t>
      </w:r>
    </w:p>
    <w:p w14:paraId="24455F16" w14:textId="77777777" w:rsidR="007A13B0" w:rsidRDefault="007A13B0" w:rsidP="007A13B0">
      <w:r>
        <w:t>It is my hope that Elon Musk and space entrepreneurs like him are not simply blowing steam, and that one day — perhaps even within my lifetime — I could be on my way to a space hotel on the Moon, flying aboard a space airliner with the name of a private company plastered across the side.</w:t>
      </w:r>
    </w:p>
    <w:p w14:paraId="145D9115" w14:textId="77777777" w:rsidR="007A13B0" w:rsidRPr="009924FD" w:rsidRDefault="007A13B0" w:rsidP="007A13B0">
      <w:pPr>
        <w:rPr>
          <w:rStyle w:val="StyleUnderline"/>
        </w:rPr>
      </w:pPr>
      <w:r w:rsidRPr="009924FD">
        <w:rPr>
          <w:rStyle w:val="StyleUnderline"/>
        </w:rPr>
        <w:t xml:space="preserve">Regardless, if we humans are to truly become a multi-planet </w:t>
      </w:r>
      <w:proofErr w:type="gramStart"/>
      <w:r w:rsidRPr="009924FD">
        <w:rPr>
          <w:rStyle w:val="StyleUnderline"/>
        </w:rPr>
        <w:t>species</w:t>
      </w:r>
      <w:proofErr w:type="gramEnd"/>
      <w:r w:rsidRPr="009924FD">
        <w:rPr>
          <w:rStyle w:val="StyleUnderline"/>
        </w:rPr>
        <w:t xml:space="preserve"> we must not hinder economic growth with narrow thoughts. We must not become confused that the “problems down here” and the “problem of getting out there” must be in conflict; they do not need to, and we must not suppose they should. They are two separate issues with two unique sets of problems, and thus this policy of taking resources from one to give to the other will only ensure that neither issue is given that which it needs, or enough to fix what must be solved.</w:t>
      </w:r>
    </w:p>
    <w:p w14:paraId="64938E0C" w14:textId="77777777" w:rsidR="007A13B0" w:rsidRPr="009924FD" w:rsidRDefault="007A13B0" w:rsidP="007A13B0">
      <w:pPr>
        <w:rPr>
          <w:rStyle w:val="StyleUnderline"/>
        </w:rPr>
      </w:pPr>
      <w:r w:rsidRPr="009924FD">
        <w:rPr>
          <w:rStyle w:val="StyleUnderline"/>
        </w:rPr>
        <w:t>Therefore I propose that we support these pioneers of space travel in any way that we are able.</w:t>
      </w:r>
    </w:p>
    <w:p w14:paraId="0BBD3DC7" w14:textId="77777777" w:rsidR="007A13B0" w:rsidRPr="003D2C0F" w:rsidRDefault="007A13B0" w:rsidP="007A13B0">
      <w:r>
        <w:t>Let us not forget that solving the issue of “how do we get there” might just lead to the end of our “problems down here”.</w:t>
      </w:r>
    </w:p>
    <w:p w14:paraId="4FEBC7B4" w14:textId="12423308" w:rsidR="007A13B0" w:rsidRDefault="007A13B0" w:rsidP="007A13B0">
      <w:pPr>
        <w:pStyle w:val="Heading3"/>
      </w:pPr>
      <w:r>
        <w:t>Coronavirus</w:t>
      </w:r>
    </w:p>
    <w:p w14:paraId="4520556A" w14:textId="77777777" w:rsidR="007A13B0" w:rsidRDefault="007A13B0" w:rsidP="007A13B0">
      <w:pPr>
        <w:pStyle w:val="Heading4"/>
      </w:pPr>
      <w:r>
        <w:t>Growth is key to stopping coronavirus</w:t>
      </w:r>
    </w:p>
    <w:p w14:paraId="0479ABA9" w14:textId="77777777" w:rsidR="007A13B0" w:rsidRDefault="007A13B0" w:rsidP="007A13B0">
      <w:pPr>
        <w:rPr>
          <w:rStyle w:val="Style13ptBold"/>
        </w:rPr>
      </w:pPr>
      <w:proofErr w:type="spellStart"/>
      <w:r>
        <w:rPr>
          <w:rStyle w:val="Style13ptBold"/>
        </w:rPr>
        <w:t>Colvile</w:t>
      </w:r>
      <w:proofErr w:type="spellEnd"/>
      <w:r>
        <w:rPr>
          <w:rStyle w:val="Style13ptBold"/>
        </w:rPr>
        <w:t xml:space="preserve"> 20</w:t>
      </w:r>
    </w:p>
    <w:p w14:paraId="4ABB384D" w14:textId="77777777" w:rsidR="007A13B0" w:rsidRPr="00824E44" w:rsidRDefault="007A13B0" w:rsidP="007A13B0">
      <w:pPr>
        <w:rPr>
          <w:rStyle w:val="Style13ptBold"/>
          <w:b w:val="0"/>
          <w:bCs w:val="0"/>
          <w:sz w:val="22"/>
          <w:szCs w:val="20"/>
        </w:rPr>
      </w:pPr>
      <w:r>
        <w:rPr>
          <w:rStyle w:val="Style13ptBold"/>
          <w:b w:val="0"/>
          <w:bCs w:val="0"/>
          <w:sz w:val="22"/>
          <w:szCs w:val="20"/>
        </w:rPr>
        <w:t xml:space="preserve">[Robert </w:t>
      </w:r>
      <w:proofErr w:type="spellStart"/>
      <w:r>
        <w:rPr>
          <w:rStyle w:val="Style13ptBold"/>
          <w:b w:val="0"/>
          <w:bCs w:val="0"/>
          <w:sz w:val="22"/>
          <w:szCs w:val="20"/>
        </w:rPr>
        <w:t>Colvile</w:t>
      </w:r>
      <w:proofErr w:type="spellEnd"/>
      <w:r>
        <w:rPr>
          <w:rStyle w:val="Style13ptBold"/>
          <w:b w:val="0"/>
          <w:bCs w:val="0"/>
          <w:sz w:val="22"/>
          <w:szCs w:val="20"/>
        </w:rPr>
        <w:t xml:space="preserve">, writer for financial times, 1 May 2020, FT, “Capitalism is not to blame, it’s our escape route out of this mess”, </w:t>
      </w:r>
      <w:hyperlink r:id="rId55" w:history="1">
        <w:r w:rsidRPr="00313721">
          <w:rPr>
            <w:rStyle w:val="Hyperlink"/>
            <w:szCs w:val="20"/>
          </w:rPr>
          <w:t>https://www.ft.com/content/10db1944-8b85-11ea-a109-483c62d17528 //</w:t>
        </w:r>
      </w:hyperlink>
      <w:r>
        <w:rPr>
          <w:rStyle w:val="Style13ptBold"/>
          <w:b w:val="0"/>
          <w:bCs w:val="0"/>
          <w:sz w:val="22"/>
          <w:szCs w:val="20"/>
        </w:rPr>
        <w:t xml:space="preserve"> </w:t>
      </w:r>
      <w:proofErr w:type="spellStart"/>
      <w:r>
        <w:rPr>
          <w:rStyle w:val="Style13ptBold"/>
          <w:b w:val="0"/>
          <w:bCs w:val="0"/>
          <w:sz w:val="22"/>
          <w:szCs w:val="20"/>
        </w:rPr>
        <w:t>jmk</w:t>
      </w:r>
      <w:proofErr w:type="spellEnd"/>
      <w:r>
        <w:rPr>
          <w:rStyle w:val="Style13ptBold"/>
          <w:b w:val="0"/>
          <w:bCs w:val="0"/>
          <w:sz w:val="22"/>
          <w:szCs w:val="20"/>
        </w:rPr>
        <w:t>]</w:t>
      </w:r>
    </w:p>
    <w:p w14:paraId="0B6BCDDF" w14:textId="77777777" w:rsidR="007A13B0" w:rsidRDefault="007A13B0" w:rsidP="007A13B0">
      <w:r w:rsidRPr="00824E44">
        <w:rPr>
          <w:rStyle w:val="StyleUnderline"/>
        </w:rPr>
        <w:t>The coronavirus crisis represents a reckoning for capitalism</w:t>
      </w:r>
      <w:r>
        <w:t xml:space="preserve">. And </w:t>
      </w:r>
      <w:proofErr w:type="gramStart"/>
      <w:r>
        <w:t>it’s</w:t>
      </w:r>
      <w:proofErr w:type="gramEnd"/>
      <w:r>
        <w:t xml:space="preserve"> not just Jeremy Corbyn saying so. A host of virtuous voices are insisting that any bailouts must separate the corporate sheep and goats, with exemplary punishment for firms that have used such abominations as offshore registration, share buybacks and dividends. Even the FT insists that “one of the consequences of the pandemic must be a redrawing of the relationship between business and society”.</w:t>
      </w:r>
    </w:p>
    <w:p w14:paraId="41C5AD11" w14:textId="77777777" w:rsidR="007A13B0" w:rsidRDefault="007A13B0" w:rsidP="007A13B0">
      <w:r w:rsidRPr="00824E44">
        <w:rPr>
          <w:rStyle w:val="StyleUnderline"/>
        </w:rPr>
        <w:t>This misreads not just how we got into this mess, but how we can get out of it. Obviously, no one wanted a pandemic. Yet if it had to happen, now is arguably the best time in history. Imagine coping with the last few weeks of lockdown without Zoom, Netflix or Amazon</w:t>
      </w:r>
      <w:r>
        <w:t>. I</w:t>
      </w:r>
      <w:r w:rsidRPr="00824E44">
        <w:rPr>
          <w:rStyle w:val="StyleUnderline"/>
        </w:rPr>
        <w:t>magine how quickly the government’s furlough website would have fallen over without cloud computing behind it. Imagine how much longer it would take to produce a vaccine without the efforts of official bodies</w:t>
      </w:r>
      <w:r>
        <w:t>, NGOs and pharmaceutical companies cutting the likely development time from years to months.</w:t>
      </w:r>
    </w:p>
    <w:p w14:paraId="578D42D6" w14:textId="77777777" w:rsidR="007A13B0" w:rsidRDefault="007A13B0" w:rsidP="007A13B0">
      <w:r w:rsidRPr="00824E44">
        <w:rPr>
          <w:rStyle w:val="StyleUnderline"/>
        </w:rPr>
        <w:t>None of this progress was made in a vacuum</w:t>
      </w:r>
      <w:r>
        <w:t xml:space="preserve">. It was possible because the UK is a rich, sophisticated, free-market economy. One in which firms like Barbour can retool to make surgical gowns and scrubs for the National Health Service, or </w:t>
      </w:r>
      <w:proofErr w:type="spellStart"/>
      <w:r>
        <w:t>BrewDog</w:t>
      </w:r>
      <w:proofErr w:type="spellEnd"/>
      <w:r>
        <w:t xml:space="preserve"> can make hand gel. In which AstraZeneca can pile in behind Oxford university to scale up vaccine production. In which we have the wealth and creditworthiness to sustain the economy, albeit at enormous cost, through months in the deep freeze.</w:t>
      </w:r>
    </w:p>
    <w:p w14:paraId="6149E787" w14:textId="77777777" w:rsidR="007A13B0" w:rsidRDefault="007A13B0" w:rsidP="007A13B0">
      <w:r>
        <w:t xml:space="preserve">The one blessing of this epidemic is that </w:t>
      </w:r>
      <w:r w:rsidRPr="00824E44">
        <w:rPr>
          <w:rStyle w:val="StyleUnderline"/>
        </w:rPr>
        <w:t xml:space="preserve">the burden has, so far, fallen largely on countries that </w:t>
      </w:r>
      <w:proofErr w:type="gramStart"/>
      <w:r w:rsidRPr="00824E44">
        <w:rPr>
          <w:rStyle w:val="StyleUnderline"/>
        </w:rPr>
        <w:t>are able to</w:t>
      </w:r>
      <w:proofErr w:type="gramEnd"/>
      <w:r w:rsidRPr="00824E44">
        <w:rPr>
          <w:rStyle w:val="StyleUnderline"/>
        </w:rPr>
        <w:t xml:space="preserve"> cope</w:t>
      </w:r>
      <w:r>
        <w:t xml:space="preserve">. This is in sharp contrast to pre-crisis predictions. Economists such as Larry Summers, who warned of the risk of pandemics, universally assumed that the developing world would bear the brunt. A World Bank study in 2013, for example, predicted that a severe pandemic “would bring shared </w:t>
      </w:r>
      <w:proofErr w:type="gramStart"/>
      <w:r>
        <w:t>misery .</w:t>
      </w:r>
      <w:proofErr w:type="gramEnd"/>
      <w:r>
        <w:t> . . with the poor and those in fragile states hit the hardest”.</w:t>
      </w:r>
    </w:p>
    <w:p w14:paraId="6B441370" w14:textId="77777777" w:rsidR="007A13B0" w:rsidRPr="00824E44" w:rsidRDefault="007A13B0" w:rsidP="007A13B0">
      <w:pPr>
        <w:rPr>
          <w:rStyle w:val="StyleUnderline"/>
        </w:rPr>
      </w:pPr>
      <w:r>
        <w:t xml:space="preserve">The reason for such forecasts was simple and well-founded. </w:t>
      </w:r>
      <w:r w:rsidRPr="00824E44">
        <w:rPr>
          <w:rStyle w:val="StyleUnderline"/>
        </w:rPr>
        <w:t xml:space="preserve">As with the effects of climate change, it is </w:t>
      </w:r>
      <w:r w:rsidRPr="00824E44">
        <w:rPr>
          <w:rStyle w:val="Emphasis"/>
        </w:rPr>
        <w:t>wealth</w:t>
      </w:r>
      <w:r w:rsidRPr="00824E44">
        <w:rPr>
          <w:rStyle w:val="StyleUnderline"/>
        </w:rPr>
        <w:t xml:space="preserve"> that </w:t>
      </w:r>
      <w:r w:rsidRPr="00824E44">
        <w:rPr>
          <w:rStyle w:val="Emphasis"/>
        </w:rPr>
        <w:t>is the best long-term guarantor of resilience</w:t>
      </w:r>
      <w:r>
        <w:t xml:space="preserve">. </w:t>
      </w:r>
      <w:proofErr w:type="gramStart"/>
      <w:r>
        <w:t>In recovering from this crisis, it</w:t>
      </w:r>
      <w:proofErr w:type="gramEnd"/>
      <w:r>
        <w:t xml:space="preserve"> is vital that we remember that lesson. The reason that Rishi Sunak is breaking the bank to preserve the private sector is because the chancellor knows that it is on the private sector that recovery will rest. </w:t>
      </w:r>
      <w:r w:rsidRPr="00824E44">
        <w:rPr>
          <w:rStyle w:val="StyleUnderline"/>
        </w:rPr>
        <w:t xml:space="preserve">We will not just be relying on the private sector to mass-produce and mass-market vaccines, </w:t>
      </w:r>
      <w:proofErr w:type="gramStart"/>
      <w:r w:rsidRPr="00824E44">
        <w:rPr>
          <w:rStyle w:val="StyleUnderline"/>
        </w:rPr>
        <w:t>tests</w:t>
      </w:r>
      <w:proofErr w:type="gramEnd"/>
      <w:r w:rsidRPr="00824E44">
        <w:rPr>
          <w:rStyle w:val="StyleUnderline"/>
        </w:rPr>
        <w:t xml:space="preserve"> and Personal Protective Equipment, but to deliver the growth, jobs and tax revenue that pull us out of this hole.</w:t>
      </w:r>
    </w:p>
    <w:p w14:paraId="2DAA9105" w14:textId="77777777" w:rsidR="007A13B0" w:rsidRDefault="007A13B0" w:rsidP="007A13B0">
      <w:r>
        <w:t xml:space="preserve">In the wake of the 2008 crisis, Britain benefited not just from an independent monetary policy, but from a far more flexible </w:t>
      </w:r>
      <w:proofErr w:type="spellStart"/>
      <w:r>
        <w:t>labour</w:t>
      </w:r>
      <w:proofErr w:type="spellEnd"/>
      <w:r>
        <w:t xml:space="preserve"> market than many of its European counterparts. The result — coupled with tax cuts on business and employment — was that we put on more jobs between 2010 and 2015 than the rest of the EU put together.</w:t>
      </w:r>
    </w:p>
    <w:p w14:paraId="038A44DC" w14:textId="77777777" w:rsidR="007A13B0" w:rsidRDefault="007A13B0" w:rsidP="007A13B0">
      <w:r>
        <w:t xml:space="preserve">With millions more people now heading for the dole queue, </w:t>
      </w:r>
      <w:r w:rsidRPr="00824E44">
        <w:rPr>
          <w:rStyle w:val="StyleUnderline"/>
        </w:rPr>
        <w:t xml:space="preserve">the most valuable thing that ministers can do is not mouth pieties about social contracts but </w:t>
      </w:r>
      <w:r w:rsidRPr="00824E44">
        <w:rPr>
          <w:rStyle w:val="Emphasis"/>
        </w:rPr>
        <w:t>focus on bulldozing any and every obstacle to growth and job creation</w:t>
      </w:r>
      <w:r>
        <w:t>. That means spending less time pinpointing which businesses are “good</w:t>
      </w:r>
      <w:proofErr w:type="gramStart"/>
      <w:r>
        <w:t>”</w:t>
      </w:r>
      <w:proofErr w:type="gramEnd"/>
      <w:r>
        <w:t xml:space="preserve"> and which are “bad”, and more on supporting businesses of every kind — on genuinely making Britain the best place to start, grow and run a company.</w:t>
      </w:r>
    </w:p>
    <w:p w14:paraId="6A806FCE" w14:textId="77777777" w:rsidR="007A13B0" w:rsidRPr="00824E44" w:rsidRDefault="007A13B0" w:rsidP="007A13B0">
      <w:pPr>
        <w:rPr>
          <w:rStyle w:val="StyleUnderline"/>
        </w:rPr>
      </w:pPr>
      <w:proofErr w:type="gramStart"/>
      <w:r w:rsidRPr="00824E44">
        <w:rPr>
          <w:rStyle w:val="StyleUnderline"/>
        </w:rPr>
        <w:t>It’s</w:t>
      </w:r>
      <w:proofErr w:type="gramEnd"/>
      <w:r w:rsidRPr="00824E44">
        <w:rPr>
          <w:rStyle w:val="StyleUnderline"/>
        </w:rPr>
        <w:t xml:space="preserve"> true that this crisis has things to teach us. We have very clearly </w:t>
      </w:r>
      <w:proofErr w:type="spellStart"/>
      <w:r w:rsidRPr="00824E44">
        <w:rPr>
          <w:rStyle w:val="Emphasis"/>
        </w:rPr>
        <w:t>optimised</w:t>
      </w:r>
      <w:proofErr w:type="spellEnd"/>
      <w:r w:rsidRPr="00824E44">
        <w:rPr>
          <w:rStyle w:val="Emphasis"/>
        </w:rPr>
        <w:t xml:space="preserve"> the economy</w:t>
      </w:r>
      <w:r>
        <w:t xml:space="preserve"> — and indeed the health service — </w:t>
      </w:r>
      <w:r w:rsidRPr="00824E44">
        <w:rPr>
          <w:rStyle w:val="StyleUnderline"/>
        </w:rPr>
        <w:t>for efficiency rather than resilience</w:t>
      </w:r>
      <w:r>
        <w:t xml:space="preserve">. </w:t>
      </w:r>
      <w:r w:rsidRPr="00824E44">
        <w:rPr>
          <w:rStyle w:val="StyleUnderline"/>
        </w:rPr>
        <w:t>Vast interconnected supply chains are wonderful things but acutely vulnerable to the disappearance of individual components. Construction businesses who have attempted to keep working, with appropriate disinfection and distancing, have found themselves thwarted by the shuttering of builders’ merchants, or suppliers of components such as mortar or interior doors.</w:t>
      </w:r>
    </w:p>
    <w:p w14:paraId="5C4E2167" w14:textId="77777777" w:rsidR="007A13B0" w:rsidRDefault="007A13B0" w:rsidP="007A13B0">
      <w:r>
        <w:t xml:space="preserve">Yet, at the same time, government command and control does not have a much better record: it is striking that the health systems that coped best with the epidemic, in Germany and South Korea, had a much wider range of provision and much more </w:t>
      </w:r>
      <w:proofErr w:type="spellStart"/>
      <w:r>
        <w:t>decentralisation</w:t>
      </w:r>
      <w:proofErr w:type="spellEnd"/>
      <w:r>
        <w:t xml:space="preserve"> of functions like testing.</w:t>
      </w:r>
    </w:p>
    <w:p w14:paraId="3C645804" w14:textId="77777777" w:rsidR="007A13B0" w:rsidRDefault="007A13B0" w:rsidP="007A13B0">
      <w:r>
        <w:t xml:space="preserve">In the wake of the corona crash, there will inevitably be sectors that struggle. Making it as easy as possible for workers to move elsewhere </w:t>
      </w:r>
      <w:proofErr w:type="gramStart"/>
      <w:r>
        <w:t>has to</w:t>
      </w:r>
      <w:proofErr w:type="gramEnd"/>
      <w:r>
        <w:t xml:space="preserve"> be a key aim of policy. So does preserving Britain’s small and family businesses, which create the lion’s share of jobs and have long been neglected by Whitehall.</w:t>
      </w:r>
    </w:p>
    <w:p w14:paraId="709164FF" w14:textId="77777777" w:rsidR="007A13B0" w:rsidRPr="00D56542" w:rsidRDefault="007A13B0" w:rsidP="007A13B0">
      <w:pPr>
        <w:rPr>
          <w:rStyle w:val="StyleUnderline"/>
        </w:rPr>
      </w:pPr>
      <w:r w:rsidRPr="00D56542">
        <w:rPr>
          <w:rStyle w:val="StyleUnderline"/>
        </w:rPr>
        <w:t xml:space="preserve">But the lesson of this crisis is not that the free market needs to be fixed. It is that it is still the best tool we have for delivering prosperity. </w:t>
      </w:r>
      <w:proofErr w:type="gramStart"/>
      <w:r w:rsidRPr="00D56542">
        <w:rPr>
          <w:rStyle w:val="StyleUnderline"/>
        </w:rPr>
        <w:t>Let’s</w:t>
      </w:r>
      <w:proofErr w:type="gramEnd"/>
      <w:r w:rsidRPr="00D56542">
        <w:rPr>
          <w:rStyle w:val="StyleUnderline"/>
        </w:rPr>
        <w:t xml:space="preserve"> stop obsessing about what kind of capitalism we want to have after the crisis and be grateful we have it at all.</w:t>
      </w:r>
    </w:p>
    <w:p w14:paraId="10AC82BD" w14:textId="77777777" w:rsidR="007A13B0" w:rsidRPr="007A13B0" w:rsidRDefault="007A13B0" w:rsidP="007A13B0"/>
    <w:p w14:paraId="02A35AC7" w14:textId="7532F5B8" w:rsidR="007A13B0" w:rsidRDefault="00BD52EA">
      <w:pPr>
        <w:pStyle w:val="Heading3"/>
      </w:pPr>
      <w:r>
        <w:t>Solves Socialist Gripes</w:t>
      </w:r>
    </w:p>
    <w:p w14:paraId="537F6714" w14:textId="77777777" w:rsidR="00BD52EA" w:rsidRDefault="00BD52EA" w:rsidP="00BD52EA">
      <w:pPr>
        <w:pStyle w:val="Heading4"/>
        <w:rPr>
          <w:rStyle w:val="StyleUnderline"/>
          <w:sz w:val="26"/>
          <w:u w:val="none"/>
        </w:rPr>
      </w:pPr>
      <w:r w:rsidRPr="00D15DEE">
        <w:rPr>
          <w:rStyle w:val="StyleUnderline"/>
          <w:sz w:val="26"/>
          <w:u w:val="none"/>
        </w:rPr>
        <w:t xml:space="preserve">Capitalism solves literally </w:t>
      </w:r>
      <w:proofErr w:type="gramStart"/>
      <w:r w:rsidRPr="00D15DEE">
        <w:rPr>
          <w:rStyle w:val="StyleUnderline"/>
          <w:sz w:val="26"/>
          <w:u w:val="none"/>
        </w:rPr>
        <w:t>all of</w:t>
      </w:r>
      <w:proofErr w:type="gramEnd"/>
      <w:r w:rsidRPr="00D15DEE">
        <w:rPr>
          <w:rStyle w:val="StyleUnderline"/>
          <w:sz w:val="26"/>
          <w:u w:val="none"/>
        </w:rPr>
        <w:t xml:space="preserve"> the gripes of modern socialism – revolutions are by far not the best idea</w:t>
      </w:r>
    </w:p>
    <w:p w14:paraId="59A25543" w14:textId="77777777" w:rsidR="00BD52EA" w:rsidRDefault="00BD52EA" w:rsidP="00BD52EA">
      <w:pPr>
        <w:rPr>
          <w:rStyle w:val="Style13ptBold"/>
        </w:rPr>
      </w:pPr>
      <w:r>
        <w:rPr>
          <w:rStyle w:val="Style13ptBold"/>
        </w:rPr>
        <w:t>Schrager, 20</w:t>
      </w:r>
    </w:p>
    <w:p w14:paraId="43ADD3DD" w14:textId="77777777" w:rsidR="00BD52EA" w:rsidRPr="00D15DEE" w:rsidRDefault="00BD52EA" w:rsidP="00BD52EA">
      <w:pPr>
        <w:rPr>
          <w:rStyle w:val="Style13ptBold"/>
          <w:b w:val="0"/>
          <w:bCs w:val="0"/>
          <w:sz w:val="22"/>
          <w:szCs w:val="20"/>
        </w:rPr>
      </w:pPr>
      <w:r>
        <w:rPr>
          <w:rStyle w:val="Style13ptBold"/>
          <w:b w:val="0"/>
          <w:bCs w:val="0"/>
          <w:sz w:val="22"/>
          <w:szCs w:val="20"/>
        </w:rPr>
        <w:t xml:space="preserve">[Allison Schrager, economist, 15 January 2020, </w:t>
      </w:r>
      <w:proofErr w:type="spellStart"/>
      <w:r>
        <w:rPr>
          <w:rStyle w:val="Style13ptBold"/>
          <w:b w:val="0"/>
          <w:bCs w:val="0"/>
          <w:sz w:val="22"/>
          <w:szCs w:val="20"/>
        </w:rPr>
        <w:t>ForeignPolicy</w:t>
      </w:r>
      <w:proofErr w:type="spellEnd"/>
      <w:r>
        <w:rPr>
          <w:rStyle w:val="Style13ptBold"/>
          <w:b w:val="0"/>
          <w:bCs w:val="0"/>
          <w:sz w:val="22"/>
          <w:szCs w:val="20"/>
        </w:rPr>
        <w:t xml:space="preserve">, “WHY SOCIALISM WON’T WORK”, </w:t>
      </w:r>
      <w:hyperlink r:id="rId56" w:history="1">
        <w:r w:rsidRPr="00991EF9">
          <w:rPr>
            <w:rStyle w:val="Hyperlink"/>
            <w:szCs w:val="20"/>
          </w:rPr>
          <w:t>https://foreignpolicy.com/2020/01/15/socialism-wont-work-capitalism-still-best/</w:t>
        </w:r>
      </w:hyperlink>
      <w:r>
        <w:rPr>
          <w:rStyle w:val="Style13ptBold"/>
          <w:b w:val="0"/>
          <w:bCs w:val="0"/>
          <w:sz w:val="22"/>
          <w:szCs w:val="20"/>
        </w:rPr>
        <w:t xml:space="preserve"> // </w:t>
      </w:r>
      <w:proofErr w:type="spellStart"/>
      <w:r>
        <w:rPr>
          <w:rStyle w:val="Style13ptBold"/>
          <w:b w:val="0"/>
          <w:bCs w:val="0"/>
          <w:sz w:val="22"/>
          <w:szCs w:val="20"/>
        </w:rPr>
        <w:t>jmk</w:t>
      </w:r>
      <w:proofErr w:type="spellEnd"/>
      <w:r>
        <w:rPr>
          <w:rStyle w:val="Style13ptBold"/>
          <w:b w:val="0"/>
          <w:bCs w:val="0"/>
          <w:sz w:val="22"/>
          <w:szCs w:val="20"/>
        </w:rPr>
        <w:t>]</w:t>
      </w:r>
    </w:p>
    <w:p w14:paraId="7EA5AE08" w14:textId="77777777" w:rsidR="00BD52EA" w:rsidRDefault="00BD52EA" w:rsidP="00BD52EA">
      <w:r w:rsidRPr="0028747C">
        <w:rPr>
          <w:rStyle w:val="StyleUnderline"/>
        </w:rPr>
        <w:t xml:space="preserve">With social instability in the form of mass protests, Brexit, the rise of populism, and deep polarization knocking at the capitalist economies’ doors, much of the progress of the last several decades is in peril. For some pundits and policymakers, the solution is clear: </w:t>
      </w:r>
      <w:r w:rsidRPr="0028747C">
        <w:rPr>
          <w:rStyle w:val="Emphasis"/>
        </w:rPr>
        <w:t>socialism</w:t>
      </w:r>
      <w:r>
        <w:t>, which tends to be cited as a method for addressing everything from inequality and injustice to climate change.</w:t>
      </w:r>
    </w:p>
    <w:p w14:paraId="35126690" w14:textId="77777777" w:rsidR="00BD52EA" w:rsidRDefault="00BD52EA" w:rsidP="00BD52EA">
      <w:r w:rsidRPr="00D15DEE">
        <w:rPr>
          <w:rStyle w:val="StyleUnderline"/>
        </w:rPr>
        <w:t>Yet the very ills that socialists identify are best addressed through innovation</w:t>
      </w:r>
      <w:r>
        <w:t>, productivity gains, and better rationing of risk. And capitalism is still far and away the best, if not only, way to generate those outcomes.</w:t>
      </w:r>
    </w:p>
    <w:p w14:paraId="1DF56D51" w14:textId="77777777" w:rsidR="00BD52EA" w:rsidRPr="0028747C" w:rsidRDefault="00BD52EA" w:rsidP="00BD52EA">
      <w:pPr>
        <w:rPr>
          <w:rStyle w:val="StyleUnderline"/>
        </w:rPr>
      </w:pPr>
      <w:r>
        <w:t xml:space="preserve">Today’s socialism is difficult to define. Traditionally, the term meant total state ownership of capital, as in the Soviet Union, North Korea, or Maoist China. Nowadays, most people </w:t>
      </w:r>
      <w:proofErr w:type="gramStart"/>
      <w:r>
        <w:t>don’t</w:t>
      </w:r>
      <w:proofErr w:type="gramEnd"/>
      <w:r>
        <w:t xml:space="preserve"> take such an extreme view. In Europe, social democracy means the nationalization of many industries and very generous welfare states. </w:t>
      </w:r>
      <w:r w:rsidRPr="0028747C">
        <w:rPr>
          <w:rStyle w:val="StyleUnderline"/>
        </w:rPr>
        <w:t>And today’s rising socialists are rebranding the idea to mean an economic system that delivers all the best parts of capitalism (growth and rising living standards) without the bad (inequality, economic cycles).</w:t>
      </w:r>
    </w:p>
    <w:p w14:paraId="6B6F8F72" w14:textId="77777777" w:rsidR="00BD52EA" w:rsidRPr="0028747C" w:rsidRDefault="00BD52EA" w:rsidP="00BD52EA">
      <w:pPr>
        <w:rPr>
          <w:rStyle w:val="StyleUnderline"/>
        </w:rPr>
      </w:pPr>
      <w:r>
        <w:t xml:space="preserve">But </w:t>
      </w:r>
      <w:r w:rsidRPr="0028747C">
        <w:rPr>
          <w:rStyle w:val="StyleUnderline"/>
        </w:rPr>
        <w:t xml:space="preserve">no perfect economic system exists; there are always trade-offs—in the most extreme form between total state ownership of capital and unfettered markets without any regulation or welfare state. Today, few would opt for either pole; what modern socialists </w:t>
      </w:r>
      <w:proofErr w:type="gramStart"/>
      <w:r w:rsidRPr="0028747C">
        <w:rPr>
          <w:rStyle w:val="StyleUnderline"/>
        </w:rPr>
        <w:t>and</w:t>
      </w:r>
      <w:proofErr w:type="gramEnd"/>
      <w:r w:rsidRPr="0028747C">
        <w:rPr>
          <w:rStyle w:val="StyleUnderline"/>
        </w:rPr>
        <w:t xml:space="preserve"> capitalists really disagree on is the right level of government intervention.</w:t>
      </w:r>
    </w:p>
    <w:p w14:paraId="31DEEC25" w14:textId="77777777" w:rsidR="00BD52EA" w:rsidRDefault="00BD52EA" w:rsidP="00BD52EA">
      <w:r w:rsidRPr="0028747C">
        <w:rPr>
          <w:rStyle w:val="StyleUnderline"/>
        </w:rPr>
        <w:t xml:space="preserve">Modern socialists want more, but not complete, state ownership. </w:t>
      </w:r>
      <w:proofErr w:type="gramStart"/>
      <w:r w:rsidRPr="0028747C">
        <w:rPr>
          <w:rStyle w:val="StyleUnderline"/>
        </w:rPr>
        <w:t>They’d</w:t>
      </w:r>
      <w:proofErr w:type="gramEnd"/>
      <w:r w:rsidRPr="0028747C">
        <w:rPr>
          <w:rStyle w:val="StyleUnderline"/>
        </w:rPr>
        <w:t xml:space="preserve"> like to nationalize certain industries. In the United States, that’s health care</w:t>
      </w:r>
      <w:r>
        <w:t xml:space="preserve">—a plan supported by Democratic presidential candidates Elizabeth Warren (who does not call herself a socialist) and Bernie Sanders (who wears the label proudly). In the United Kingdom, </w:t>
      </w:r>
      <w:proofErr w:type="spellStart"/>
      <w:r>
        <w:t>Labour</w:t>
      </w:r>
      <w:proofErr w:type="spellEnd"/>
      <w:r>
        <w:t xml:space="preserve"> Party leader Jeremy Corbyn, who was trounced at the polls in mid-December, has set his sights on a longer list of industries, including the water, energy, and internet providers.</w:t>
      </w:r>
    </w:p>
    <w:p w14:paraId="5016184A" w14:textId="77777777" w:rsidR="00BD52EA" w:rsidRDefault="00BD52EA" w:rsidP="00BD52EA">
      <w:r>
        <w:t xml:space="preserve">Other items on the socialist wish list may include allowing the government to be the primary investor in the economy through massive infrastructure projects that aim to replace fossil fuels with renewables, as Green New Deal socialists have proposed. They’ve also floated plans that would make the government the employer of </w:t>
      </w:r>
      <w:proofErr w:type="gramStart"/>
      <w:r>
        <w:t>a majority of</w:t>
      </w:r>
      <w:proofErr w:type="gramEnd"/>
      <w:r>
        <w:t xml:space="preserve"> Americans by offering guaranteed well-paid jobs that people can’t be fired from. And then there are more limited proposals, including installing more workers on the boards of private companies and instituting national rent controls and high minimum wages.</w:t>
      </w:r>
    </w:p>
    <w:p w14:paraId="7AAEA858" w14:textId="77777777" w:rsidR="00BD52EA" w:rsidRDefault="00BD52EA" w:rsidP="00BD52EA">
      <w:r w:rsidRPr="0028747C">
        <w:rPr>
          <w:rStyle w:val="StyleUnderline"/>
        </w:rPr>
        <w:t>For their part, modern capitalists want some, but less, state intervention</w:t>
      </w:r>
      <w:r>
        <w:t xml:space="preserve">. They are skeptical of nationalization and price controls; they argue that today’s economic problems are best addressed by harnessing private enterprise. In the United States, </w:t>
      </w:r>
      <w:proofErr w:type="gramStart"/>
      <w:r>
        <w:t>they’ve</w:t>
      </w:r>
      <w:proofErr w:type="gramEnd"/>
      <w:r>
        <w:t xml:space="preserve"> argued for more regulation and progressive taxation to help ease inequality, incentives to encourage private firms to use less carbon, and a more robust welfare state through tax credits. Over the past 15 years, meanwhile, capitalist Europeans have instituted reforms to improve labor market flexibility by making it easier to hire and fire people, and there have been attempts to reduce the size of pensions.</w:t>
      </w:r>
    </w:p>
    <w:p w14:paraId="197D3387" w14:textId="77777777" w:rsidR="00BD52EA" w:rsidRPr="0028747C" w:rsidRDefault="00BD52EA" w:rsidP="00BD52EA">
      <w:pPr>
        <w:rPr>
          <w:rStyle w:val="StyleUnderline"/>
        </w:rPr>
      </w:pPr>
      <w:r>
        <w:t xml:space="preserve">No economic system is perfect, and the exact right balance between markets and the state may never be found. </w:t>
      </w:r>
      <w:r w:rsidRPr="0028747C">
        <w:rPr>
          <w:rStyle w:val="StyleUnderline"/>
        </w:rPr>
        <w:t xml:space="preserve">But there are good reasons to believe that keeping capital in the hands of the private </w:t>
      </w:r>
      <w:proofErr w:type="gramStart"/>
      <w:r w:rsidRPr="0028747C">
        <w:rPr>
          <w:rStyle w:val="StyleUnderline"/>
        </w:rPr>
        <w:t>sector, and</w:t>
      </w:r>
      <w:proofErr w:type="gramEnd"/>
      <w:r w:rsidRPr="0028747C">
        <w:rPr>
          <w:rStyle w:val="StyleUnderline"/>
        </w:rPr>
        <w:t xml:space="preserve"> empowering its owners to make decisions in the pursuit of profit, is </w:t>
      </w:r>
      <w:r w:rsidRPr="0028747C">
        <w:rPr>
          <w:rStyle w:val="Emphasis"/>
        </w:rPr>
        <w:t>the best we’ve got.</w:t>
      </w:r>
    </w:p>
    <w:p w14:paraId="732E89BF" w14:textId="77777777" w:rsidR="00BD52EA" w:rsidRDefault="00BD52EA" w:rsidP="00BD52EA">
      <w:pPr>
        <w:rPr>
          <w:rStyle w:val="Emphasis"/>
        </w:rPr>
      </w:pPr>
      <w:r>
        <w:t xml:space="preserve">One reason to trust markets is that they are better at setting prices than people. If you set prices too high, many a socialist government has found, citizens will be needlessly deprived of goods. Set them too low, and there will be excessive demand and ensuing shortages. This is true for all goods, including health care and labor. </w:t>
      </w:r>
      <w:r w:rsidRPr="00D15DEE">
        <w:rPr>
          <w:rStyle w:val="StyleUnderline"/>
        </w:rPr>
        <w:t>And there is little reason to believe that the next batch of socialists in Washington or London would be any better at setting prices than their predecessors.</w:t>
      </w:r>
      <w:r>
        <w:t xml:space="preserve"> In fact, government-run health care systems in Canada and European countries are plagued by long wait times. A 2018 Fraser Institute study cites a median wait time of 19.8 weeks to see a specialist physician in Canada. Socialists may argue that is a small price to pay for universal access, but a market-based approach can deliver both coverage and responsive service. </w:t>
      </w:r>
      <w:r w:rsidRPr="00D15DEE">
        <w:rPr>
          <w:rStyle w:val="Emphasis"/>
        </w:rPr>
        <w:t xml:space="preserve">A full government takeover </w:t>
      </w:r>
      <w:proofErr w:type="gramStart"/>
      <w:r w:rsidRPr="00D15DEE">
        <w:rPr>
          <w:rStyle w:val="Emphasis"/>
        </w:rPr>
        <w:t>isn’t</w:t>
      </w:r>
      <w:proofErr w:type="gramEnd"/>
      <w:r w:rsidRPr="00D15DEE">
        <w:rPr>
          <w:rStyle w:val="Emphasis"/>
        </w:rPr>
        <w:t xml:space="preserve"> the only option, nor is it the best one.</w:t>
      </w:r>
    </w:p>
    <w:p w14:paraId="408BEFE8" w14:textId="77777777" w:rsidR="00BD52EA" w:rsidRPr="00BD52EA" w:rsidRDefault="00BD52EA" w:rsidP="00BD52EA"/>
    <w:p w14:paraId="5AB17BDC" w14:textId="76E62D5C" w:rsidR="00BD52EA" w:rsidRDefault="00BD52EA">
      <w:pPr>
        <w:pStyle w:val="Heading3"/>
      </w:pPr>
      <w:r>
        <w:t>QoL</w:t>
      </w:r>
    </w:p>
    <w:p w14:paraId="4A718841" w14:textId="77777777" w:rsidR="00BD52EA" w:rsidRDefault="00BD52EA" w:rsidP="00BD52EA">
      <w:pPr>
        <w:pStyle w:val="Heading4"/>
      </w:pPr>
      <w:r>
        <w:t>Capitalism has drastically improved quality of life</w:t>
      </w:r>
    </w:p>
    <w:p w14:paraId="008500A8" w14:textId="77777777" w:rsidR="00BD52EA" w:rsidRDefault="00BD52EA" w:rsidP="00BD52EA">
      <w:proofErr w:type="spellStart"/>
      <w:r>
        <w:t>Pethokoukis</w:t>
      </w:r>
      <w:proofErr w:type="spellEnd"/>
      <w:r>
        <w:t>, 18</w:t>
      </w:r>
    </w:p>
    <w:p w14:paraId="0976D4BF" w14:textId="77777777" w:rsidR="00BD52EA" w:rsidRPr="00695B6B" w:rsidRDefault="00BD52EA" w:rsidP="00BD52EA">
      <w:r>
        <w:t xml:space="preserve"> [James </w:t>
      </w:r>
      <w:proofErr w:type="spellStart"/>
      <w:r>
        <w:t>Pethokoukis</w:t>
      </w:r>
      <w:proofErr w:type="spellEnd"/>
      <w:r>
        <w:t xml:space="preserve">, DeWitt Wallace Fellow, 18 October 2018, AEI, “Don’t tell Bernie Sanders, but capitalism has made human life fantastically better. Here’s how”, https://www.aei.org/economics/political-economy/dont-tell-bernie-sanders-but-capitalism-has-made-human-life-fantastically-better-heres-how/// </w:t>
      </w:r>
      <w:proofErr w:type="spellStart"/>
      <w:r>
        <w:t>jmk</w:t>
      </w:r>
      <w:proofErr w:type="spellEnd"/>
      <w:r>
        <w:t>]</w:t>
      </w:r>
    </w:p>
    <w:p w14:paraId="2ECC6135" w14:textId="77777777" w:rsidR="00BD52EA" w:rsidRDefault="00BD52EA" w:rsidP="00BD52EA">
      <w:r>
        <w:t>Back in 1995, now-Democratic presidential candidate Bernie Sanders said, “I personally happen not to be a great believer in the free enterprise system for many reasons.”</w:t>
      </w:r>
    </w:p>
    <w:p w14:paraId="71B9E79C" w14:textId="77777777" w:rsidR="00BD52EA" w:rsidRDefault="00BD52EA" w:rsidP="00BD52EA">
      <w:r>
        <w:t xml:space="preserve">And having watched Sanders during this primary season, it </w:t>
      </w:r>
      <w:proofErr w:type="gramStart"/>
      <w:r>
        <w:t>doesn’t</w:t>
      </w:r>
      <w:proofErr w:type="gramEnd"/>
      <w:r>
        <w:t xml:space="preserve"> appear to me that the self-described democratic socialist has much changed his opinion of capitalism. Which is both amazing and appalling. The single greatest story of human achievement of the past 2,000 years is the dramatic rise in living standards of the past 200 years. </w:t>
      </w:r>
      <w:proofErr w:type="gramStart"/>
      <w:r>
        <w:t>It’s</w:t>
      </w:r>
      <w:proofErr w:type="gramEnd"/>
      <w:r>
        <w:t xml:space="preserve"> an astounding ascent — see above chart — driven by innovative, entrepreneurial capitalism. Free enterprise. Economic freedom.</w:t>
      </w:r>
    </w:p>
    <w:p w14:paraId="03F73A75" w14:textId="77777777" w:rsidR="00BD52EA" w:rsidRPr="00695B6B" w:rsidRDefault="00BD52EA" w:rsidP="00BD52EA">
      <w:pPr>
        <w:rPr>
          <w:rStyle w:val="StyleUnderline"/>
        </w:rPr>
      </w:pPr>
      <w:r>
        <w:t xml:space="preserve">Yes, </w:t>
      </w:r>
      <w:r w:rsidRPr="00695B6B">
        <w:rPr>
          <w:rStyle w:val="StyleUnderline"/>
        </w:rPr>
        <w:t>workers in advanced economies today are many multiples wealthier</w:t>
      </w:r>
      <w:r>
        <w:t xml:space="preserve"> — almost incalculably so — than their counterparts in the early 19th century. </w:t>
      </w:r>
      <w:r w:rsidRPr="00695B6B">
        <w:rPr>
          <w:rStyle w:val="StyleUnderline"/>
        </w:rPr>
        <w:t>But here is another way of looking at, thanks to a new study by consultancy Deloitte showing how technology-driving innovation has radically altered lives in Britain for the much better:</w:t>
      </w:r>
    </w:p>
    <w:p w14:paraId="3E8A503A" w14:textId="77777777" w:rsidR="00BD52EA" w:rsidRPr="00695B6B" w:rsidRDefault="00BD52EA" w:rsidP="00BD52EA">
      <w:pPr>
        <w:ind w:firstLine="720"/>
        <w:rPr>
          <w:rStyle w:val="StyleUnderline"/>
        </w:rPr>
      </w:pPr>
      <w:r w:rsidRPr="00695B6B">
        <w:rPr>
          <w:rStyle w:val="StyleUnderline"/>
        </w:rPr>
        <w:t>1) Technology has created more jobs than it has destroyed in the last 144 years.</w:t>
      </w:r>
    </w:p>
    <w:p w14:paraId="5B34A3F9" w14:textId="77777777" w:rsidR="00BD52EA" w:rsidRPr="00695B6B" w:rsidRDefault="00BD52EA" w:rsidP="00BD52EA">
      <w:pPr>
        <w:ind w:left="720"/>
        <w:rPr>
          <w:rStyle w:val="StyleUnderline"/>
        </w:rPr>
      </w:pPr>
      <w:r w:rsidRPr="00695B6B">
        <w:rPr>
          <w:rStyle w:val="StyleUnderline"/>
        </w:rPr>
        <w:t>2) It has been saving us from dull, repetitive, and dangerous work. Agriculture was the first major sector to experience this change. In 1871 it employed 6.6% of the workforce of England and Wales. Today that stands at 0.2%, a 95% decline.</w:t>
      </w:r>
    </w:p>
    <w:p w14:paraId="0D837EAC" w14:textId="77777777" w:rsidR="00BD52EA" w:rsidRPr="00695B6B" w:rsidRDefault="00BD52EA" w:rsidP="00BD52EA">
      <w:pPr>
        <w:ind w:left="720"/>
        <w:rPr>
          <w:rStyle w:val="StyleUnderline"/>
        </w:rPr>
      </w:pPr>
      <w:r w:rsidRPr="00695B6B">
        <w:rPr>
          <w:rStyle w:val="StyleUnderline"/>
        </w:rPr>
        <w:t>3) Overall, technological innovation has resulted in fewer humans being deployed as sources of muscle power and more engaged in jobs involving the nursing and care of others. Just 1.1% of the workforce was employed in the caring professions during the 1871 census. By 2011, these professions employed almost a quarter of the England and Wales workforce.</w:t>
      </w:r>
    </w:p>
    <w:p w14:paraId="089F3F97" w14:textId="77777777" w:rsidR="00BD52EA" w:rsidRPr="00695B6B" w:rsidRDefault="00BD52EA" w:rsidP="00BD52EA">
      <w:pPr>
        <w:ind w:left="720"/>
        <w:rPr>
          <w:rStyle w:val="StyleUnderline"/>
        </w:rPr>
      </w:pPr>
      <w:r w:rsidRPr="00695B6B">
        <w:rPr>
          <w:rStyle w:val="StyleUnderline"/>
        </w:rPr>
        <w:t xml:space="preserve">4) Technology has boosted employment in knowledge-intensive sectors such as medicine, </w:t>
      </w:r>
      <w:proofErr w:type="gramStart"/>
      <w:r w:rsidRPr="00695B6B">
        <w:rPr>
          <w:rStyle w:val="StyleUnderline"/>
        </w:rPr>
        <w:t>accounting</w:t>
      </w:r>
      <w:proofErr w:type="gramEnd"/>
      <w:r w:rsidRPr="00695B6B">
        <w:rPr>
          <w:rStyle w:val="StyleUnderline"/>
        </w:rPr>
        <w:t xml:space="preserve"> and professional services.</w:t>
      </w:r>
    </w:p>
    <w:p w14:paraId="605732AF" w14:textId="77777777" w:rsidR="00BD52EA" w:rsidRPr="00695B6B" w:rsidRDefault="00BD52EA" w:rsidP="00BD52EA">
      <w:pPr>
        <w:ind w:left="720"/>
        <w:rPr>
          <w:rStyle w:val="StyleUnderline"/>
        </w:rPr>
      </w:pPr>
      <w:r w:rsidRPr="00695B6B">
        <w:rPr>
          <w:rStyle w:val="StyleUnderline"/>
        </w:rPr>
        <w:t xml:space="preserve">5) </w:t>
      </w:r>
      <w:proofErr w:type="gramStart"/>
      <w:r w:rsidRPr="00695B6B">
        <w:rPr>
          <w:rStyle w:val="StyleUnderline"/>
        </w:rPr>
        <w:t>Finally</w:t>
      </w:r>
      <w:proofErr w:type="gramEnd"/>
      <w:r w:rsidRPr="00695B6B">
        <w:rPr>
          <w:rStyle w:val="StyleUnderline"/>
        </w:rPr>
        <w:t xml:space="preserve"> technology has lowered the cost of essentials, raising disposable incomes and creating new demand and jobs. In 1871, there was one hairdresser for every 1,793 English and Welsh citizens; now there is one for every 287. In 1948, a Freed-</w:t>
      </w:r>
      <w:proofErr w:type="spellStart"/>
      <w:r w:rsidRPr="00695B6B">
        <w:rPr>
          <w:rStyle w:val="StyleUnderline"/>
        </w:rPr>
        <w:t>Eiseman</w:t>
      </w:r>
      <w:proofErr w:type="spellEnd"/>
      <w:r w:rsidRPr="00695B6B">
        <w:rPr>
          <w:rStyle w:val="StyleUnderline"/>
        </w:rPr>
        <w:t xml:space="preserve"> 16-inch TV cost $795 in the US, roughly a quarter of the average annual salary, or roughly $12,000 today. A top of the range TV can be bought today for less than $1,000. On a quality-adjusted basis, the decline in prices is even more pronounced. US CPI data show that the price of a TV has fallen by 98% since 1950.</w:t>
      </w:r>
    </w:p>
    <w:p w14:paraId="0C405193" w14:textId="77777777" w:rsidR="00BD52EA" w:rsidRDefault="00BD52EA" w:rsidP="00BD52EA">
      <w:r>
        <w:t xml:space="preserve">So </w:t>
      </w:r>
      <w:r w:rsidRPr="00695B6B">
        <w:rPr>
          <w:rStyle w:val="StyleUnderline"/>
        </w:rPr>
        <w:t>thanks to the technology-driven innovation of entrepreneurial capitalism, we live richer, fuller lives that would be unimaginable to workers in the early 1800s or even later 1800s</w:t>
      </w:r>
      <w:r>
        <w:t>. Economist Robert Gordon describes the “special century” after 1870 in his new book, “The Rise and Fall of American Growth” as “more important to economic progress than have been all other centuries.” Or as my colleague Michael Strain has written:</w:t>
      </w:r>
    </w:p>
    <w:p w14:paraId="1A861A65" w14:textId="77777777" w:rsidR="00BD52EA" w:rsidRDefault="00BD52EA" w:rsidP="00BD52EA">
      <w:r>
        <w:t xml:space="preserve">Over the past two centuries, </w:t>
      </w:r>
      <w:r w:rsidRPr="00695B6B">
        <w:rPr>
          <w:rStyle w:val="StyleUnderline"/>
        </w:rPr>
        <w:t xml:space="preserve">growth has increased living standards in the West unimaginably quickly. Many more babies survive to adulthood. Many more adults survive to old age. Many more people can be fed, </w:t>
      </w:r>
      <w:proofErr w:type="gramStart"/>
      <w:r w:rsidRPr="00695B6B">
        <w:rPr>
          <w:rStyle w:val="StyleUnderline"/>
        </w:rPr>
        <w:t>clothed</w:t>
      </w:r>
      <w:proofErr w:type="gramEnd"/>
      <w:r w:rsidRPr="00695B6B">
        <w:rPr>
          <w:rStyle w:val="StyleUnderline"/>
        </w:rPr>
        <w:t xml:space="preserve"> and housed. Much of the world enjoys significant quantities of leisure time.</w:t>
      </w:r>
      <w:r>
        <w:t xml:space="preserve"> Much of the world can carve out decades of their lives for education, skill development and the moral formation and enlightenment that come with it. Growth has enabled this. </w:t>
      </w:r>
      <w:proofErr w:type="gramStart"/>
      <w:r>
        <w:t>Let’s</w:t>
      </w:r>
      <w:proofErr w:type="gramEnd"/>
      <w:r>
        <w:t xml:space="preserve"> keep growing. …</w:t>
      </w:r>
    </w:p>
    <w:p w14:paraId="25AF4BB1" w14:textId="77777777" w:rsidR="00BD52EA" w:rsidRPr="00695B6B" w:rsidRDefault="00BD52EA" w:rsidP="00BD52EA">
      <w:pPr>
        <w:rPr>
          <w:rStyle w:val="StyleUnderline"/>
        </w:rPr>
      </w:pPr>
      <w:r w:rsidRPr="00695B6B">
        <w:rPr>
          <w:rStyle w:val="StyleUnderline"/>
        </w:rPr>
        <w:t>Growth facilitates the flourishing life. By creating a dynamic environment characterized by increasing opportunity, growth gives the young the opportunity to dream and to strive. And it gives the rest of us the ability to apply our skills and talents as we see fit, to contribute to society, to provide for our families. A growing economy allows individuals to increase their living standards, facilitating economic and social mobility.</w:t>
      </w:r>
    </w:p>
    <w:p w14:paraId="50F78537" w14:textId="5508AEBE" w:rsidR="00BD52EA" w:rsidRDefault="00BD52EA" w:rsidP="00BD52EA">
      <w:r>
        <w:t>How could anyone not be a great believer in competitive, market-driven capitalism?</w:t>
      </w:r>
    </w:p>
    <w:p w14:paraId="13BAF78E" w14:textId="5243F38B" w:rsidR="00BD52EA" w:rsidRDefault="00BD52EA">
      <w:pPr>
        <w:pStyle w:val="Heading3"/>
      </w:pPr>
      <w:r>
        <w:t>AT: Cap Root Cause – Racism</w:t>
      </w:r>
    </w:p>
    <w:p w14:paraId="13E30FA3" w14:textId="77777777" w:rsidR="00BD52EA" w:rsidRDefault="00BD52EA" w:rsidP="00BD52EA">
      <w:pPr>
        <w:pStyle w:val="Heading4"/>
      </w:pPr>
      <w:r>
        <w:t xml:space="preserve">Capitalism </w:t>
      </w:r>
      <w:proofErr w:type="gramStart"/>
      <w:r>
        <w:t>isn’t</w:t>
      </w:r>
      <w:proofErr w:type="gramEnd"/>
      <w:r>
        <w:t xml:space="preserve"> the root cause of racism – rather, racism is a central feature of capitalism that has existed since long before its inception.</w:t>
      </w:r>
    </w:p>
    <w:p w14:paraId="08DBA886" w14:textId="77777777" w:rsidR="00BD52EA" w:rsidRDefault="00BD52EA" w:rsidP="00BD52EA">
      <w:pPr>
        <w:rPr>
          <w:rStyle w:val="Style13ptBold"/>
        </w:rPr>
      </w:pPr>
      <w:r>
        <w:rPr>
          <w:rStyle w:val="Style13ptBold"/>
        </w:rPr>
        <w:t>Wang, black studies scholar, 18</w:t>
      </w:r>
    </w:p>
    <w:p w14:paraId="6DDCDB04" w14:textId="77777777" w:rsidR="00BD52EA" w:rsidRPr="00577D7A" w:rsidRDefault="00BD52EA" w:rsidP="00BD52EA">
      <w:pPr>
        <w:rPr>
          <w:rStyle w:val="Style13ptBold"/>
          <w:b w:val="0"/>
          <w:bCs w:val="0"/>
          <w:sz w:val="22"/>
          <w:szCs w:val="20"/>
        </w:rPr>
      </w:pPr>
      <w:r>
        <w:rPr>
          <w:rStyle w:val="Style13ptBold"/>
          <w:b w:val="0"/>
          <w:bCs w:val="0"/>
          <w:sz w:val="22"/>
          <w:szCs w:val="20"/>
        </w:rPr>
        <w:t xml:space="preserve">[Jackie Wang, black studies scholar, poet, multimedia artist, and PhD candidate in the Department of African and African American Studies at Harvard University, 2018, </w:t>
      </w:r>
      <w:proofErr w:type="spellStart"/>
      <w:r>
        <w:rPr>
          <w:rStyle w:val="Style13ptBold"/>
          <w:b w:val="0"/>
          <w:bCs w:val="0"/>
          <w:sz w:val="22"/>
          <w:szCs w:val="20"/>
        </w:rPr>
        <w:t>Semiotext</w:t>
      </w:r>
      <w:proofErr w:type="spellEnd"/>
      <w:r>
        <w:rPr>
          <w:rStyle w:val="Style13ptBold"/>
          <w:b w:val="0"/>
          <w:bCs w:val="0"/>
          <w:sz w:val="22"/>
          <w:szCs w:val="20"/>
        </w:rPr>
        <w:t>, “Carceral Capitalism”, pg. 99</w:t>
      </w:r>
    </w:p>
    <w:p w14:paraId="49BA5D5A" w14:textId="5692A4C0" w:rsidR="00B71740" w:rsidRDefault="00BD52EA" w:rsidP="00396A77">
      <w:r>
        <w:t>The development of the hermeneutic of “</w:t>
      </w:r>
      <w:r w:rsidRPr="00577D7A">
        <w:rPr>
          <w:rStyle w:val="Emphasis"/>
        </w:rPr>
        <w:t>racial capitalism</w:t>
      </w:r>
      <w:r>
        <w:t xml:space="preserve">” can be traced back to the political theorist Cedric Robinson, who developed this framework in his groundbreaking work Black Marxism: The Making of the Black Radical Tradition (1983). While working on the book during a sabbatical in the U.K., Robinson heard the term “racial capitalism” used to describe the economy of South Africa. He then took up the term and broadened it into </w:t>
      </w:r>
      <w:r w:rsidRPr="00577D7A">
        <w:rPr>
          <w:rStyle w:val="StyleUnderline"/>
        </w:rPr>
        <w:t xml:space="preserve">an analytic that posits race as a central feature of capitalism. His analysis does not claim that capitalism itself produced racial distinctions, nor does he posit that racial categories and stereotypes were cooked up to pit workers against each other or to “justify” slavery and exploitation.¹ Rather, racialism was already a part of Western civilization </w:t>
      </w:r>
      <w:r w:rsidRPr="00577D7A">
        <w:rPr>
          <w:rStyle w:val="Emphasis"/>
        </w:rPr>
        <w:t>before the advent of capitalism</w:t>
      </w:r>
      <w:r>
        <w:t xml:space="preserve">. </w:t>
      </w:r>
      <w:r w:rsidRPr="00577D7A">
        <w:rPr>
          <w:rStyle w:val="StyleUnderline"/>
        </w:rPr>
        <w:t xml:space="preserve">Capitalism, then, was not a modernizing force that embodied a total break from the old feudalist </w:t>
      </w:r>
      <w:proofErr w:type="gramStart"/>
      <w:r w:rsidRPr="00577D7A">
        <w:rPr>
          <w:rStyle w:val="StyleUnderline"/>
        </w:rPr>
        <w:t>order, but</w:t>
      </w:r>
      <w:proofErr w:type="gramEnd"/>
      <w:r w:rsidRPr="00577D7A">
        <w:rPr>
          <w:rStyle w:val="StyleUnderline"/>
        </w:rPr>
        <w:t xml:space="preserve"> emerged out of it and retained some of its features. Western societies were primed for racial thinking even before racial slavery and colonialism, as Europeans themselves were divided into racial groups</w:t>
      </w:r>
      <w:r>
        <w:t>. As Robin D. G. Kelley notes, when capitalism emerged, the “first European proletarians were racial subjects (Irish, Jews, Roma or Gypsies, Slavs, etc.) and they were victims of dispossession (enclosure), colonialism, and slavery within Europe.”²</w:t>
      </w:r>
    </w:p>
    <w:p w14:paraId="42E16DB0" w14:textId="77777777" w:rsidR="00D72CAA" w:rsidRDefault="00D72CAA" w:rsidP="00D72CAA">
      <w:pPr>
        <w:pStyle w:val="Heading3"/>
      </w:pPr>
      <w:r>
        <w:t>AT Capitalism ethics impact</w:t>
      </w:r>
    </w:p>
    <w:p w14:paraId="5D39C25E" w14:textId="77777777" w:rsidR="00D72CAA" w:rsidRDefault="00D72CAA" w:rsidP="00D72CAA">
      <w:pPr>
        <w:pStyle w:val="Heading4"/>
      </w:pPr>
      <w:r>
        <w:t>Good and evil will exist regardless of economic systems. Capitalism provides a means of punishing evil and rewarding good, creating a more ethical society</w:t>
      </w:r>
    </w:p>
    <w:p w14:paraId="0BE26A4A" w14:textId="77777777" w:rsidR="00D72CAA" w:rsidRPr="00390E7C" w:rsidRDefault="00D72CAA" w:rsidP="00D72CAA">
      <w:pPr>
        <w:rPr>
          <w:rStyle w:val="Style13ptBold"/>
        </w:rPr>
      </w:pPr>
      <w:r w:rsidRPr="00390E7C">
        <w:rPr>
          <w:rStyle w:val="Style13ptBold"/>
        </w:rPr>
        <w:t xml:space="preserve">Ludwig von Mises Institute ‘95 </w:t>
      </w:r>
    </w:p>
    <w:p w14:paraId="08146012" w14:textId="77777777" w:rsidR="00D72CAA" w:rsidRPr="00390E7C" w:rsidRDefault="00D72CAA" w:rsidP="00D72CAA">
      <w:r w:rsidRPr="00390E7C">
        <w:t xml:space="preserve">(October, </w:t>
      </w:r>
      <w:hyperlink r:id="rId57" w:history="1">
        <w:r w:rsidRPr="00390E7C">
          <w:rPr>
            <w:rStyle w:val="Hyperlink"/>
          </w:rPr>
          <w:t>http://www.lewrockwell.com/archives/fm/10-95.html</w:t>
        </w:r>
      </w:hyperlink>
      <w:r w:rsidRPr="00390E7C">
        <w:t>, accessed: 1 July 2011, JT)</w:t>
      </w:r>
    </w:p>
    <w:p w14:paraId="10B63516" w14:textId="77777777" w:rsidR="00D72CAA" w:rsidRDefault="00D72CAA" w:rsidP="00D72CAA">
      <w:r w:rsidRPr="00153E01">
        <w:rPr>
          <w:sz w:val="16"/>
        </w:rPr>
        <w:t xml:space="preserve">The Left (still essentially Marxian) wants us to think of capitalism as modern and industrial. More correctly, </w:t>
      </w:r>
      <w:r w:rsidRPr="00153E01">
        <w:rPr>
          <w:rStyle w:val="underline"/>
        </w:rPr>
        <w:t xml:space="preserve">capitalism is just a name for the social recognition of private property, trade, and contract enforcement. It was as much a part of ancient Athens as </w:t>
      </w:r>
      <w:r w:rsidRPr="00153E01">
        <w:rPr>
          <w:sz w:val="16"/>
        </w:rPr>
        <w:t xml:space="preserve">19th-century </w:t>
      </w:r>
      <w:r w:rsidRPr="00153E01">
        <w:rPr>
          <w:rStyle w:val="underline"/>
        </w:rPr>
        <w:t>America</w:t>
      </w:r>
      <w:r w:rsidRPr="00153E01">
        <w:rPr>
          <w:sz w:val="16"/>
        </w:rPr>
        <w:t xml:space="preserve">. </w:t>
      </w:r>
      <w:r w:rsidRPr="00153E01">
        <w:rPr>
          <w:rStyle w:val="underline"/>
        </w:rPr>
        <w:t>In its total absence, civilization would crumble, and the arts vanish</w:t>
      </w:r>
      <w:r w:rsidRPr="00153E01">
        <w:rPr>
          <w:sz w:val="16"/>
        </w:rPr>
        <w:t xml:space="preserve">.  In modern times, the confusion usually starts this way. Someone flips on the television to find the usual rotten show and offensive commercials. He concludes </w:t>
      </w:r>
      <w:proofErr w:type="gramStart"/>
      <w:r w:rsidRPr="00153E01">
        <w:rPr>
          <w:sz w:val="16"/>
        </w:rPr>
        <w:t>that's</w:t>
      </w:r>
      <w:proofErr w:type="gramEnd"/>
      <w:r w:rsidRPr="00153E01">
        <w:rPr>
          <w:sz w:val="16"/>
        </w:rPr>
        <w:t xml:space="preserve"> the market at work: base, vulgar, and insulting to our intelligence.  Once on this track, the anti-capitalist mentality runs wild. The decadence of the cash nexus appears everywhere. Strip malls and yellow M's in the sky. </w:t>
      </w:r>
      <w:r w:rsidRPr="00153E01">
        <w:rPr>
          <w:rStyle w:val="underline"/>
        </w:rPr>
        <w:t xml:space="preserve">Boxing, moshing, tabloids, rap, and low pay for intellectuals. </w:t>
      </w:r>
      <w:proofErr w:type="gramStart"/>
      <w:r w:rsidRPr="00153E01">
        <w:rPr>
          <w:rStyle w:val="underline"/>
        </w:rPr>
        <w:t>It's</w:t>
      </w:r>
      <w:proofErr w:type="gramEnd"/>
      <w:r w:rsidRPr="00153E01">
        <w:rPr>
          <w:rStyle w:val="underline"/>
        </w:rPr>
        <w:t xml:space="preserve"> all horrible</w:t>
      </w:r>
      <w:r w:rsidRPr="00153E01">
        <w:rPr>
          <w:sz w:val="16"/>
        </w:rPr>
        <w:t xml:space="preserve">, sniffs this person, </w:t>
      </w:r>
      <w:r w:rsidRPr="00153E01">
        <w:rPr>
          <w:rStyle w:val="underline"/>
        </w:rPr>
        <w:t>and it's all capitalism's fault.  If this theory were correct</w:t>
      </w:r>
      <w:r w:rsidRPr="00153E01">
        <w:rPr>
          <w:sz w:val="16"/>
        </w:rPr>
        <w:t xml:space="preserve">, the prophets, saints, and </w:t>
      </w:r>
      <w:r w:rsidRPr="00153E01">
        <w:rPr>
          <w:rStyle w:val="underline"/>
        </w:rPr>
        <w:t xml:space="preserve">ancient philosophers were wasting their breath. They called on people to abandon sin and adopt </w:t>
      </w:r>
      <w:proofErr w:type="gramStart"/>
      <w:r w:rsidRPr="00153E01">
        <w:rPr>
          <w:rStyle w:val="underline"/>
        </w:rPr>
        <w:t>virtue</w:t>
      </w:r>
      <w:r w:rsidRPr="00153E01">
        <w:rPr>
          <w:sz w:val="16"/>
        </w:rPr>
        <w:t xml:space="preserve">, </w:t>
      </w:r>
      <w:r w:rsidRPr="00153E01">
        <w:rPr>
          <w:rStyle w:val="underline"/>
        </w:rPr>
        <w:t>when</w:t>
      </w:r>
      <w:proofErr w:type="gramEnd"/>
      <w:r w:rsidRPr="00153E01">
        <w:rPr>
          <w:rStyle w:val="underline"/>
        </w:rPr>
        <w:t xml:space="preserve"> they could have taken the fast-track</w:t>
      </w:r>
      <w:r w:rsidRPr="00153E01">
        <w:rPr>
          <w:sz w:val="16"/>
        </w:rPr>
        <w:t xml:space="preserve"> to social salvation </w:t>
      </w:r>
      <w:r w:rsidRPr="00153E01">
        <w:rPr>
          <w:rStyle w:val="underline"/>
        </w:rPr>
        <w:t>by condemning free exchange and private property</w:t>
      </w:r>
      <w:r w:rsidRPr="00153E01">
        <w:rPr>
          <w:sz w:val="16"/>
        </w:rPr>
        <w:t xml:space="preserve">.  What the great moralists knew, and </w:t>
      </w:r>
      <w:proofErr w:type="gramStart"/>
      <w:r w:rsidRPr="00153E01">
        <w:rPr>
          <w:sz w:val="16"/>
        </w:rPr>
        <w:t>we've</w:t>
      </w:r>
      <w:proofErr w:type="gramEnd"/>
      <w:r w:rsidRPr="00153E01">
        <w:rPr>
          <w:sz w:val="16"/>
        </w:rPr>
        <w:t xml:space="preserve"> forgotten, is that </w:t>
      </w:r>
      <w:r w:rsidRPr="00153E01">
        <w:rPr>
          <w:rStyle w:val="underline"/>
        </w:rPr>
        <w:t>people and cultures are products of human choice</w:t>
      </w:r>
      <w:r w:rsidRPr="00153E01">
        <w:rPr>
          <w:sz w:val="16"/>
        </w:rPr>
        <w:t xml:space="preserve">. </w:t>
      </w:r>
      <w:r w:rsidRPr="00153E01">
        <w:rPr>
          <w:rStyle w:val="underline"/>
        </w:rPr>
        <w:t>Good lives can flourish in any social setting, whether the prison camp, the Wild West, or Washington, D.C</w:t>
      </w:r>
      <w:r w:rsidRPr="00153E01">
        <w:rPr>
          <w:sz w:val="16"/>
        </w:rPr>
        <w:t xml:space="preserve">. (hard as the latter is to believe).  </w:t>
      </w:r>
      <w:r w:rsidRPr="00153E01">
        <w:rPr>
          <w:rStyle w:val="underline"/>
        </w:rPr>
        <w:t>Sin and stupidity will</w:t>
      </w:r>
      <w:r w:rsidRPr="00153E01">
        <w:rPr>
          <w:sz w:val="16"/>
        </w:rPr>
        <w:t xml:space="preserve">, of course, </w:t>
      </w:r>
      <w:r w:rsidRPr="00153E01">
        <w:rPr>
          <w:rStyle w:val="underline"/>
        </w:rPr>
        <w:t>always be with us</w:t>
      </w:r>
      <w:r w:rsidRPr="00153E01">
        <w:rPr>
          <w:sz w:val="16"/>
        </w:rPr>
        <w:t xml:space="preserve">. From an economic perspective, </w:t>
      </w:r>
      <w:r w:rsidRPr="00153E01">
        <w:rPr>
          <w:rStyle w:val="underline"/>
        </w:rPr>
        <w:t>our goal should be to make sure that sinners pay for their sins</w:t>
      </w:r>
      <w:r w:rsidRPr="00153E01">
        <w:rPr>
          <w:sz w:val="16"/>
        </w:rPr>
        <w:t xml:space="preserve">, </w:t>
      </w:r>
      <w:r w:rsidRPr="00153E01">
        <w:rPr>
          <w:rStyle w:val="underline"/>
        </w:rPr>
        <w:t>and that minimal resources are used to cater to them</w:t>
      </w:r>
      <w:r w:rsidRPr="00153E01">
        <w:rPr>
          <w:sz w:val="16"/>
        </w:rPr>
        <w:t xml:space="preserve">. In this process, </w:t>
      </w:r>
      <w:r w:rsidRPr="00153E01">
        <w:rPr>
          <w:rStyle w:val="underline"/>
        </w:rPr>
        <w:t>capitalism is our ally</w:t>
      </w:r>
      <w:r w:rsidRPr="00153E01">
        <w:rPr>
          <w:sz w:val="16"/>
        </w:rPr>
        <w:t xml:space="preserve">. In addition to making prosperity possible, the whole point of economics and markets is to make sure the minimum amount of resources is used to satisfy any </w:t>
      </w:r>
      <w:proofErr w:type="gramStart"/>
      <w:r w:rsidRPr="00153E01">
        <w:rPr>
          <w:sz w:val="16"/>
        </w:rPr>
        <w:t>particular demand</w:t>
      </w:r>
      <w:proofErr w:type="gramEnd"/>
      <w:r w:rsidRPr="00153E01">
        <w:rPr>
          <w:sz w:val="16"/>
        </w:rPr>
        <w:t xml:space="preserve"> of any particular group.  </w:t>
      </w:r>
      <w:r w:rsidRPr="00153E01">
        <w:rPr>
          <w:rStyle w:val="underline"/>
        </w:rPr>
        <w:t>The free economy is efficient because it deals with tastes and preferences</w:t>
      </w:r>
      <w:r w:rsidRPr="00153E01">
        <w:rPr>
          <w:sz w:val="16"/>
        </w:rPr>
        <w:t xml:space="preserve"> as a given, it organizes resources in an economically practical way, and </w:t>
      </w:r>
      <w:r w:rsidRPr="00153E01">
        <w:rPr>
          <w:rStyle w:val="underline"/>
        </w:rPr>
        <w:t>it arranges for the consumer to get what he wants at the least possible cost to everyone else</w:t>
      </w:r>
      <w:r w:rsidRPr="00153E01">
        <w:rPr>
          <w:sz w:val="16"/>
        </w:rPr>
        <w:t xml:space="preserve">. </w:t>
      </w:r>
    </w:p>
    <w:p w14:paraId="391F365A" w14:textId="77777777" w:rsidR="00D72CAA" w:rsidRDefault="00D72CAA" w:rsidP="00D72CAA"/>
    <w:p w14:paraId="7D74FEB9" w14:textId="77777777" w:rsidR="00D72CAA" w:rsidRPr="007B3228" w:rsidRDefault="00D72CAA" w:rsidP="00D72CAA">
      <w:pPr>
        <w:pStyle w:val="Heading4"/>
      </w:pPr>
      <w:r w:rsidRPr="00353E59">
        <w:rPr>
          <w:u w:val="single"/>
        </w:rPr>
        <w:t>Results matter</w:t>
      </w:r>
      <w:r>
        <w:t xml:space="preserve"> – failure to have a course of action for mobilizing populations dooms the alt. Even if they win their ethics claims, you </w:t>
      </w:r>
      <w:proofErr w:type="gramStart"/>
      <w:r>
        <w:t>have to</w:t>
      </w:r>
      <w:proofErr w:type="gramEnd"/>
      <w:r>
        <w:t xml:space="preserve"> evaluate the question of alt solvency first.</w:t>
      </w:r>
    </w:p>
    <w:p w14:paraId="0C5CEBDB" w14:textId="77777777" w:rsidR="00D72CAA" w:rsidRDefault="00D72CAA" w:rsidP="00D72CAA">
      <w:r w:rsidRPr="00353E59">
        <w:rPr>
          <w:rStyle w:val="Style13ptBold"/>
        </w:rPr>
        <w:t xml:space="preserve">Day </w:t>
      </w:r>
      <w:r>
        <w:rPr>
          <w:rStyle w:val="Style13ptBold"/>
        </w:rPr>
        <w:t>‘</w:t>
      </w:r>
      <w:r w:rsidRPr="00353E59">
        <w:rPr>
          <w:rStyle w:val="Style13ptBold"/>
        </w:rPr>
        <w:t>9</w:t>
      </w:r>
      <w:r w:rsidRPr="00353E59">
        <w:t xml:space="preserve"> </w:t>
      </w:r>
    </w:p>
    <w:p w14:paraId="63D0F2B8" w14:textId="77777777" w:rsidR="00D72CAA" w:rsidRPr="00353E59" w:rsidRDefault="00D72CAA" w:rsidP="00D72CAA">
      <w:r w:rsidRPr="00353E59">
        <w:t>(Christopher, The Historical Failure of Anarchism: Implications for the Future of the Revolutionary Project, http://mikeely.files.wordpress.com/2009/07/historical_failure_of_aanarchism_chris_day_kasama.pdf)</w:t>
      </w:r>
    </w:p>
    <w:p w14:paraId="61FC6597" w14:textId="77777777" w:rsidR="00D72CAA" w:rsidRDefault="00D72CAA" w:rsidP="00D72CAA">
      <w:r w:rsidRPr="00353E59">
        <w:t xml:space="preserve">The strength of anarchism is its moral insistence   on the primacy of human freedom over political expediency. But human freedom exists in a political context.   </w:t>
      </w:r>
      <w:r w:rsidRPr="00635732">
        <w:rPr>
          <w:rStyle w:val="DebateUnderline"/>
          <w:highlight w:val="yellow"/>
        </w:rPr>
        <w:t>It is not sufficient</w:t>
      </w:r>
      <w:r w:rsidRPr="00353E59">
        <w:t xml:space="preserve">, however, </w:t>
      </w:r>
      <w:r w:rsidRPr="00635732">
        <w:rPr>
          <w:rStyle w:val="DebateUnderline"/>
          <w:highlight w:val="yellow"/>
        </w:rPr>
        <w:t>to</w:t>
      </w:r>
      <w:r w:rsidRPr="007B3228">
        <w:rPr>
          <w:rStyle w:val="DebateUnderline"/>
        </w:rPr>
        <w:t xml:space="preserve"> simply </w:t>
      </w:r>
      <w:r w:rsidRPr="00635732">
        <w:rPr>
          <w:rStyle w:val="DebateUnderline"/>
          <w:highlight w:val="yellow"/>
        </w:rPr>
        <w:t>take the most   uncompromising position in defense of freedom</w:t>
      </w:r>
      <w:r w:rsidRPr="00635732">
        <w:rPr>
          <w:highlight w:val="yellow"/>
        </w:rPr>
        <w:t xml:space="preserve">. </w:t>
      </w:r>
      <w:r w:rsidRPr="00635732">
        <w:rPr>
          <w:rStyle w:val="DebateUnderline"/>
          <w:highlight w:val="yellow"/>
        </w:rPr>
        <w:t xml:space="preserve">It is </w:t>
      </w:r>
      <w:proofErr w:type="spellStart"/>
      <w:r w:rsidRPr="00635732">
        <w:rPr>
          <w:rStyle w:val="DebateUnderline"/>
          <w:highlight w:val="yellow"/>
        </w:rPr>
        <w:t>neccesary</w:t>
      </w:r>
      <w:proofErr w:type="spellEnd"/>
      <w:r w:rsidRPr="00635732">
        <w:rPr>
          <w:rStyle w:val="DebateUnderline"/>
          <w:highlight w:val="yellow"/>
        </w:rPr>
        <w:t xml:space="preserve"> to </w:t>
      </w:r>
      <w:proofErr w:type="gramStart"/>
      <w:r w:rsidRPr="00635732">
        <w:rPr>
          <w:rStyle w:val="DebateUnderline"/>
          <w:highlight w:val="yellow"/>
        </w:rPr>
        <w:t>actually win</w:t>
      </w:r>
      <w:proofErr w:type="gramEnd"/>
      <w:r w:rsidRPr="00635732">
        <w:rPr>
          <w:rStyle w:val="DebateUnderline"/>
          <w:highlight w:val="yellow"/>
        </w:rPr>
        <w:t xml:space="preserve"> freedom</w:t>
      </w:r>
      <w:r w:rsidRPr="00353E59">
        <w:t xml:space="preserve">. Anti-capitalism   </w:t>
      </w:r>
      <w:proofErr w:type="gramStart"/>
      <w:r w:rsidRPr="00353E59">
        <w:t>doesn’t</w:t>
      </w:r>
      <w:proofErr w:type="gramEnd"/>
      <w:r w:rsidRPr="00353E59">
        <w:t xml:space="preserve"> do the victims of capitalism any good if you   don’t actually destroy capitalism. </w:t>
      </w:r>
      <w:r w:rsidRPr="00635732">
        <w:rPr>
          <w:rStyle w:val="DebateUnderline"/>
          <w:highlight w:val="yellow"/>
        </w:rPr>
        <w:t>Anti-</w:t>
      </w:r>
      <w:proofErr w:type="spellStart"/>
      <w:r w:rsidRPr="00635732">
        <w:rPr>
          <w:rStyle w:val="DebateUnderline"/>
          <w:highlight w:val="yellow"/>
        </w:rPr>
        <w:t>statism</w:t>
      </w:r>
      <w:proofErr w:type="spellEnd"/>
      <w:r w:rsidRPr="00635732">
        <w:rPr>
          <w:rStyle w:val="DebateUnderline"/>
          <w:highlight w:val="yellow"/>
        </w:rPr>
        <w:t xml:space="preserve"> </w:t>
      </w:r>
      <w:proofErr w:type="gramStart"/>
      <w:r w:rsidRPr="00635732">
        <w:rPr>
          <w:rStyle w:val="DebateUnderline"/>
          <w:highlight w:val="yellow"/>
        </w:rPr>
        <w:t>doesn’t</w:t>
      </w:r>
      <w:proofErr w:type="gramEnd"/>
      <w:r w:rsidRPr="00635732">
        <w:rPr>
          <w:rStyle w:val="DebateUnderline"/>
          <w:highlight w:val="yellow"/>
        </w:rPr>
        <w:t xml:space="preserve"> do the victims of the state any good if you don’t actually smash the state</w:t>
      </w:r>
      <w:r w:rsidRPr="007B3228">
        <w:rPr>
          <w:rStyle w:val="DebateUnderline"/>
        </w:rPr>
        <w:t>.</w:t>
      </w:r>
      <w:r w:rsidRPr="00353E59">
        <w:t xml:space="preserve"> Anarchism has been very good at putting forth visions of a free society and that is for the good. But </w:t>
      </w:r>
      <w:r w:rsidRPr="00635732">
        <w:rPr>
          <w:rStyle w:val="DebateUnderline"/>
          <w:highlight w:val="yellow"/>
        </w:rPr>
        <w:t xml:space="preserve">it is worthless if we </w:t>
      </w:r>
      <w:proofErr w:type="gramStart"/>
      <w:r w:rsidRPr="00635732">
        <w:rPr>
          <w:rStyle w:val="DebateUnderline"/>
          <w:highlight w:val="yellow"/>
        </w:rPr>
        <w:t>don’t</w:t>
      </w:r>
      <w:proofErr w:type="gramEnd"/>
      <w:r w:rsidRPr="00635732">
        <w:rPr>
          <w:rStyle w:val="DebateUnderline"/>
          <w:highlight w:val="yellow"/>
        </w:rPr>
        <w:t xml:space="preserve"> develop an actual strategy for realizing those visions</w:t>
      </w:r>
      <w:r w:rsidRPr="00353E59">
        <w:t xml:space="preserve">. </w:t>
      </w:r>
      <w:r w:rsidRPr="007B3228">
        <w:rPr>
          <w:rStyle w:val="DebateUnderline"/>
        </w:rPr>
        <w:t>It is not enough to</w:t>
      </w:r>
      <w:r>
        <w:rPr>
          <w:rStyle w:val="DebateUnderline"/>
        </w:rPr>
        <w:t xml:space="preserve"> </w:t>
      </w:r>
      <w:r w:rsidRPr="007B3228">
        <w:rPr>
          <w:rStyle w:val="DebateUnderline"/>
        </w:rPr>
        <w:t xml:space="preserve">be </w:t>
      </w:r>
      <w:proofErr w:type="gramStart"/>
      <w:r w:rsidRPr="007B3228">
        <w:rPr>
          <w:rStyle w:val="DebateUnderline"/>
        </w:rPr>
        <w:t>right,</w:t>
      </w:r>
      <w:proofErr w:type="gramEnd"/>
      <w:r w:rsidRPr="007B3228">
        <w:rPr>
          <w:rStyle w:val="DebateUnderline"/>
        </w:rPr>
        <w:t xml:space="preserve"> we must also win.</w:t>
      </w:r>
      <w:r>
        <w:rPr>
          <w:rStyle w:val="DebateUnderline"/>
        </w:rPr>
        <w:t xml:space="preserve"> </w:t>
      </w:r>
      <w:r w:rsidRPr="00353E59">
        <w:t xml:space="preserve">Continues… </w:t>
      </w:r>
      <w:proofErr w:type="gramStart"/>
      <w:r w:rsidRPr="00353E59">
        <w:t>Finally</w:t>
      </w:r>
      <w:proofErr w:type="gramEnd"/>
      <w:r w:rsidRPr="00353E59">
        <w:t xml:space="preserve"> </w:t>
      </w:r>
      <w:r w:rsidRPr="00635732">
        <w:rPr>
          <w:rStyle w:val="DebateUnderline"/>
          <w:highlight w:val="yellow"/>
        </w:rPr>
        <w:t>revolutionaries have a responsibility to have a plausible plan for making revolution</w:t>
      </w:r>
      <w:r w:rsidRPr="00353E59">
        <w:t xml:space="preserve">. </w:t>
      </w:r>
      <w:proofErr w:type="gramStart"/>
      <w:r w:rsidRPr="00353E59">
        <w:t>Obviously</w:t>
      </w:r>
      <w:proofErr w:type="gramEnd"/>
      <w:r w:rsidRPr="00353E59">
        <w:t xml:space="preserve"> </w:t>
      </w:r>
      <w:r w:rsidRPr="00635732">
        <w:rPr>
          <w:rStyle w:val="DebateUnderline"/>
          <w:highlight w:val="yellow"/>
        </w:rPr>
        <w:t>there are not enough revolutionaries to make a revolution at this moment</w:t>
      </w:r>
      <w:r w:rsidRPr="00353E59">
        <w:t xml:space="preserve">. We can reasonably anticipate that the future will bring upsurges in popular opposition to the existing system. Without being any more specific about where those upsurges might occur it seems clear that it is from the ranks of such upsurges that the numbers of the revolutionary movement will be increased, eventually leading to a revolutionary situation (which is distinguished from the normal crises of the current order only by the existence of a revolutionary movement ready to push things further). People who are fed up with the existing system and who are willing to commit themselves to its overthrow will look around for likeminded people who have an idea of what to do. </w:t>
      </w:r>
      <w:r w:rsidRPr="00635732">
        <w:rPr>
          <w:rStyle w:val="DebateUnderline"/>
          <w:highlight w:val="yellow"/>
        </w:rPr>
        <w:t xml:space="preserve">If we don’t have a plausible plan for making </w:t>
      </w:r>
      <w:proofErr w:type="gramStart"/>
      <w:r w:rsidRPr="00635732">
        <w:rPr>
          <w:rStyle w:val="DebateUnderline"/>
          <w:highlight w:val="yellow"/>
        </w:rPr>
        <w:t>revolution</w:t>
      </w:r>
      <w:proofErr w:type="gramEnd"/>
      <w:r w:rsidRPr="00635732">
        <w:rPr>
          <w:rStyle w:val="DebateUnderline"/>
          <w:highlight w:val="yellow"/>
        </w:rPr>
        <w:t xml:space="preserve"> we can be sure</w:t>
      </w:r>
      <w:r w:rsidRPr="0054503F">
        <w:rPr>
          <w:rStyle w:val="DebateUnderline"/>
        </w:rPr>
        <w:t xml:space="preserve"> that </w:t>
      </w:r>
      <w:r w:rsidRPr="00635732">
        <w:rPr>
          <w:rStyle w:val="DebateUnderline"/>
          <w:highlight w:val="yellow"/>
        </w:rPr>
        <w:t>there will be somebody else</w:t>
      </w:r>
      <w:r>
        <w:rPr>
          <w:rStyle w:val="DebateUnderline"/>
        </w:rPr>
        <w:t xml:space="preserve"> </w:t>
      </w:r>
      <w:r w:rsidRPr="0054503F">
        <w:rPr>
          <w:rStyle w:val="DebateUnderline"/>
        </w:rPr>
        <w:t xml:space="preserve">there who will. </w:t>
      </w:r>
      <w:r w:rsidRPr="00635732">
        <w:rPr>
          <w:rStyle w:val="DebateUnderline"/>
          <w:highlight w:val="yellow"/>
        </w:rPr>
        <w:t xml:space="preserve">There </w:t>
      </w:r>
      <w:proofErr w:type="gramStart"/>
      <w:r w:rsidRPr="00635732">
        <w:rPr>
          <w:rStyle w:val="DebateUnderline"/>
          <w:highlight w:val="yellow"/>
        </w:rPr>
        <w:t>is</w:t>
      </w:r>
      <w:proofErr w:type="gramEnd"/>
      <w:r w:rsidRPr="00635732">
        <w:rPr>
          <w:rStyle w:val="DebateUnderline"/>
          <w:highlight w:val="yellow"/>
        </w:rPr>
        <w:t xml:space="preserve"> no guarantee that revolutionary-minded people will be</w:t>
      </w:r>
      <w:r w:rsidRPr="0054503F">
        <w:rPr>
          <w:rStyle w:val="DebateUnderline"/>
        </w:rPr>
        <w:t xml:space="preserve"> spontaneously </w:t>
      </w:r>
      <w:r w:rsidRPr="00635732">
        <w:rPr>
          <w:rStyle w:val="DebateUnderline"/>
          <w:highlight w:val="yellow"/>
        </w:rPr>
        <w:t>drawn to anti-authoritarian politics</w:t>
      </w:r>
      <w:r w:rsidRPr="00353E59">
        <w:t xml:space="preserve">. The plan </w:t>
      </w:r>
      <w:proofErr w:type="gramStart"/>
      <w:r w:rsidRPr="00353E59">
        <w:t>doesn’t</w:t>
      </w:r>
      <w:proofErr w:type="gramEnd"/>
      <w:r w:rsidRPr="00353E59">
        <w:t xml:space="preserve"> have to be an exact blueprint. It </w:t>
      </w:r>
      <w:proofErr w:type="gramStart"/>
      <w:r w:rsidRPr="00353E59">
        <w:t>shouldn’t</w:t>
      </w:r>
      <w:proofErr w:type="gramEnd"/>
      <w:r w:rsidRPr="00353E59">
        <w:t xml:space="preserve"> be treated as something sacred. It should be subject to constant revision </w:t>
      </w:r>
      <w:proofErr w:type="gramStart"/>
      <w:r w:rsidRPr="00353E59">
        <w:t>in light of</w:t>
      </w:r>
      <w:proofErr w:type="gramEnd"/>
      <w:r w:rsidRPr="00353E59">
        <w:t xml:space="preserve"> experience and debate.</w:t>
      </w:r>
      <w:r w:rsidRPr="00353E59">
        <w:rPr>
          <w:rStyle w:val="StyleUnderline"/>
        </w:rPr>
        <w:t xml:space="preserve"> But at the very least it needs to be able to answer questions that have been posed concretely in the</w:t>
      </w:r>
      <w:r w:rsidRPr="00353E59">
        <w:t xml:space="preserve"> past. We know that we will never confront the exact same circumstances as previous revolutions. But we should also know that certain problems are persistent ones and that if we can’t say what we would have done in the past we should not expect people to think much of our ability to face the future. </w:t>
      </w:r>
    </w:p>
    <w:p w14:paraId="52C74CFD" w14:textId="77777777" w:rsidR="00D72CAA" w:rsidRDefault="00D72CAA" w:rsidP="00396A77"/>
    <w:sectPr w:rsidR="00D72C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FF0F0F"/>
    <w:multiLevelType w:val="hybridMultilevel"/>
    <w:tmpl w:val="52DAC94C"/>
    <w:lvl w:ilvl="0" w:tplc="491AF0D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6"/>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026"/>
    <w:rsid w:val="00162BC3"/>
    <w:rsid w:val="003921E8"/>
    <w:rsid w:val="00396A77"/>
    <w:rsid w:val="003D3014"/>
    <w:rsid w:val="003F5BDC"/>
    <w:rsid w:val="005D79A5"/>
    <w:rsid w:val="005F4DDA"/>
    <w:rsid w:val="007A13B0"/>
    <w:rsid w:val="007D20AD"/>
    <w:rsid w:val="008078BA"/>
    <w:rsid w:val="008A7D22"/>
    <w:rsid w:val="00906AF1"/>
    <w:rsid w:val="00A07D74"/>
    <w:rsid w:val="00B36A6E"/>
    <w:rsid w:val="00B71740"/>
    <w:rsid w:val="00BD52EA"/>
    <w:rsid w:val="00D72CAA"/>
    <w:rsid w:val="00E16EBD"/>
    <w:rsid w:val="00EC7026"/>
    <w:rsid w:val="00F244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9D68F"/>
  <w15:chartTrackingRefBased/>
  <w15:docId w15:val="{A960B6DC-DD0C-4F54-AC11-9FCE06F48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06AF1"/>
    <w:rPr>
      <w:rFonts w:ascii="Calibri" w:eastAsiaTheme="minorHAnsi" w:hAnsi="Calibri"/>
      <w:lang w:eastAsia="en-US"/>
    </w:rPr>
  </w:style>
  <w:style w:type="paragraph" w:styleId="Heading1">
    <w:name w:val="heading 1"/>
    <w:aliases w:val="Pocket"/>
    <w:basedOn w:val="Normal"/>
    <w:next w:val="Normal"/>
    <w:link w:val="Heading1Char"/>
    <w:qFormat/>
    <w:rsid w:val="00906A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06A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2,Heading 2 Char2 Char,Heading 2 Char1 Char Char,Heading 2 Char Char Char Char,TAG, Ch,Heading 3 Foldover,Heading 3 Char Char,Foldover,foldover, Char,Char Char Char Char Char Char Char,Char1 Char,Char1 Char + Left:  2.54 cm,Char"/>
    <w:basedOn w:val="Normal"/>
    <w:next w:val="Normal"/>
    <w:link w:val="Heading3Char"/>
    <w:uiPriority w:val="2"/>
    <w:unhideWhenUsed/>
    <w:qFormat/>
    <w:rsid w:val="00906A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a"/>
    <w:basedOn w:val="Normal"/>
    <w:next w:val="Normal"/>
    <w:link w:val="Heading4Char"/>
    <w:uiPriority w:val="3"/>
    <w:unhideWhenUsed/>
    <w:qFormat/>
    <w:rsid w:val="00906AF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906A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6AF1"/>
  </w:style>
  <w:style w:type="character" w:customStyle="1" w:styleId="Heading1Char">
    <w:name w:val="Heading 1 Char"/>
    <w:aliases w:val="Pocket Char"/>
    <w:basedOn w:val="DefaultParagraphFont"/>
    <w:link w:val="Heading1"/>
    <w:rsid w:val="00906AF1"/>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906AF1"/>
    <w:rPr>
      <w:rFonts w:ascii="Calibri" w:eastAsiaTheme="majorEastAsia" w:hAnsi="Calibri" w:cstheme="majorBidi"/>
      <w:b/>
      <w:sz w:val="44"/>
      <w:szCs w:val="26"/>
      <w:u w:val="double"/>
      <w:lang w:eastAsia="en-US"/>
    </w:rPr>
  </w:style>
  <w:style w:type="character" w:customStyle="1" w:styleId="Heading3Char">
    <w:name w:val="Heading 3 Char"/>
    <w:aliases w:val="Block Char,heading 2 Char,Heading 2 Char2 Char Char,Heading 2 Char1 Char Char Char,Heading 2 Char Char Char Char Char,TAG Char, Ch Char,Heading 3 Foldover Char,Heading 3 Char Char Char,Foldover Char,foldover Char, Char Char,Char Char,cite"/>
    <w:basedOn w:val="DefaultParagraphFont"/>
    <w:link w:val="Heading3"/>
    <w:rsid w:val="00906AF1"/>
    <w:rPr>
      <w:rFonts w:ascii="Calibri" w:eastAsiaTheme="majorEastAsia" w:hAnsi="Calibri" w:cstheme="majorBidi"/>
      <w:b/>
      <w:sz w:val="32"/>
      <w:szCs w:val="24"/>
      <w:u w:val="single"/>
      <w:lang w:eastAsia="en-US"/>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906AF1"/>
    <w:rPr>
      <w:rFonts w:ascii="Calibri" w:eastAsiaTheme="majorEastAsia" w:hAnsi="Calibri" w:cstheme="majorBidi"/>
      <w:b/>
      <w:iCs/>
      <w:sz w:val="26"/>
      <w:lang w:eastAsia="en-US"/>
    </w:rPr>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bold underline,Box,B,s"/>
    <w:basedOn w:val="DefaultParagraphFont"/>
    <w:link w:val="textbold"/>
    <w:uiPriority w:val="7"/>
    <w:qFormat/>
    <w:rsid w:val="00906AF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906AF1"/>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ci"/>
    <w:basedOn w:val="DefaultParagraphFont"/>
    <w:link w:val="CardsFont12pt"/>
    <w:uiPriority w:val="6"/>
    <w:qFormat/>
    <w:rsid w:val="00906AF1"/>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Hat Char1,T"/>
    <w:basedOn w:val="DefaultParagraphFont"/>
    <w:uiPriority w:val="99"/>
    <w:unhideWhenUsed/>
    <w:rsid w:val="00906AF1"/>
    <w:rPr>
      <w:color w:val="auto"/>
      <w:u w:val="none"/>
    </w:rPr>
  </w:style>
  <w:style w:type="character" w:styleId="FollowedHyperlink">
    <w:name w:val="FollowedHyperlink"/>
    <w:basedOn w:val="DefaultParagraphFont"/>
    <w:uiPriority w:val="99"/>
    <w:semiHidden/>
    <w:unhideWhenUsed/>
    <w:rsid w:val="00906AF1"/>
    <w:rPr>
      <w:color w:val="auto"/>
      <w:u w:val="none"/>
    </w:rPr>
  </w:style>
  <w:style w:type="paragraph" w:styleId="NoSpacing">
    <w:name w:val="No Spacing"/>
    <w:uiPriority w:val="1"/>
    <w:qFormat/>
    <w:rsid w:val="00E16EBD"/>
    <w:pPr>
      <w:spacing w:after="0" w:line="240" w:lineRule="auto"/>
    </w:pPr>
    <w:rPr>
      <w:rFonts w:ascii="Arial" w:eastAsiaTheme="minorHAnsi" w:hAnsi="Arial" w:cs="Arial"/>
      <w:lang w:eastAsia="en-US"/>
    </w:rPr>
  </w:style>
  <w:style w:type="table" w:customStyle="1" w:styleId="TableGrid">
    <w:name w:val="TableGrid"/>
    <w:rsid w:val="00B71740"/>
    <w:pPr>
      <w:spacing w:after="0" w:line="240" w:lineRule="auto"/>
    </w:pPr>
    <w:rPr>
      <w:lang w:eastAsia="en-US"/>
    </w:rPr>
    <w:tblPr>
      <w:tblCellMar>
        <w:top w:w="0" w:type="dxa"/>
        <w:left w:w="0" w:type="dxa"/>
        <w:bottom w:w="0" w:type="dxa"/>
        <w:right w:w="0" w:type="dxa"/>
      </w:tblCellMar>
    </w:tblPr>
  </w:style>
  <w:style w:type="paragraph" w:customStyle="1" w:styleId="textbold">
    <w:name w:val="text bold"/>
    <w:basedOn w:val="Normal"/>
    <w:link w:val="Emphasis"/>
    <w:qFormat/>
    <w:rsid w:val="007A13B0"/>
    <w:pPr>
      <w:spacing w:line="256" w:lineRule="auto"/>
      <w:ind w:left="720"/>
      <w:jc w:val="both"/>
    </w:pPr>
    <w:rPr>
      <w:rFonts w:eastAsiaTheme="minorEastAsia"/>
      <w:b/>
      <w:iCs/>
      <w:u w:val="single"/>
      <w:lang w:eastAsia="ja-JP"/>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6"/>
    <w:qFormat/>
    <w:rsid w:val="007A13B0"/>
    <w:pPr>
      <w:autoSpaceDE w:val="0"/>
      <w:autoSpaceDN w:val="0"/>
      <w:adjustRightInd w:val="0"/>
      <w:spacing w:before="480" w:after="0" w:line="254" w:lineRule="auto"/>
      <w:ind w:left="432" w:right="432"/>
      <w:jc w:val="both"/>
    </w:pPr>
    <w:rPr>
      <w:rFonts w:asciiTheme="minorHAnsi" w:eastAsiaTheme="minorEastAsia" w:hAnsiTheme="minorHAnsi"/>
      <w:u w:val="single"/>
      <w:lang w:eastAsia="ja-JP"/>
    </w:rPr>
  </w:style>
  <w:style w:type="paragraph" w:styleId="ListParagraph">
    <w:name w:val="List Paragraph"/>
    <w:basedOn w:val="Normal"/>
    <w:uiPriority w:val="99"/>
    <w:unhideWhenUsed/>
    <w:qFormat/>
    <w:rsid w:val="007A13B0"/>
    <w:pPr>
      <w:ind w:left="720"/>
      <w:contextualSpacing/>
    </w:pPr>
  </w:style>
  <w:style w:type="character" w:customStyle="1" w:styleId="underline">
    <w:name w:val="underline"/>
    <w:basedOn w:val="DefaultParagraphFont"/>
    <w:qFormat/>
    <w:rsid w:val="00D72CAA"/>
    <w:rPr>
      <w:b/>
      <w:u w:val="single"/>
    </w:rPr>
  </w:style>
  <w:style w:type="paragraph" w:customStyle="1" w:styleId="Underlining">
    <w:name w:val="Underlining"/>
    <w:basedOn w:val="Normal"/>
    <w:next w:val="Normal"/>
    <w:link w:val="UnderliningChar"/>
    <w:rsid w:val="00D72CAA"/>
    <w:pPr>
      <w:spacing w:after="0" w:line="240" w:lineRule="auto"/>
    </w:pPr>
    <w:rPr>
      <w:rFonts w:ascii="Arial Narrow" w:eastAsia="Times New Roman" w:hAnsi="Arial Narrow" w:cs="Times New Roman"/>
      <w:sz w:val="20"/>
      <w:u w:val="single"/>
    </w:rPr>
  </w:style>
  <w:style w:type="character" w:customStyle="1" w:styleId="UnderliningChar">
    <w:name w:val="Underlining Char"/>
    <w:basedOn w:val="DefaultParagraphFont"/>
    <w:link w:val="Underlining"/>
    <w:rsid w:val="00D72CAA"/>
    <w:rPr>
      <w:rFonts w:ascii="Arial Narrow" w:eastAsia="Times New Roman" w:hAnsi="Arial Narrow" w:cs="Times New Roman"/>
      <w:sz w:val="20"/>
      <w:u w:val="single"/>
      <w:lang w:eastAsia="en-US"/>
    </w:rPr>
  </w:style>
  <w:style w:type="paragraph" w:customStyle="1" w:styleId="MicroText">
    <w:name w:val="MicroText"/>
    <w:basedOn w:val="Normal"/>
    <w:next w:val="Normal"/>
    <w:link w:val="MicroTextChar"/>
    <w:rsid w:val="00D72CAA"/>
    <w:pPr>
      <w:spacing w:after="0" w:line="240" w:lineRule="auto"/>
    </w:pPr>
    <w:rPr>
      <w:rFonts w:ascii="Arial Narrow" w:eastAsia="Times New Roman" w:hAnsi="Arial Narrow" w:cs="Times New Roman"/>
      <w:sz w:val="12"/>
    </w:rPr>
  </w:style>
  <w:style w:type="character" w:customStyle="1" w:styleId="MicroTextChar">
    <w:name w:val="MicroText Char"/>
    <w:basedOn w:val="DefaultParagraphFont"/>
    <w:link w:val="MicroText"/>
    <w:rsid w:val="00D72CAA"/>
    <w:rPr>
      <w:rFonts w:ascii="Arial Narrow" w:eastAsia="Times New Roman" w:hAnsi="Arial Narrow" w:cs="Times New Roman"/>
      <w:sz w:val="12"/>
      <w:lang w:eastAsia="en-US"/>
    </w:rPr>
  </w:style>
  <w:style w:type="character" w:customStyle="1" w:styleId="DebateUnderline">
    <w:name w:val="Debate Underline"/>
    <w:qFormat/>
    <w:rsid w:val="00D72CAA"/>
    <w:rPr>
      <w:rFonts w:ascii="Arial" w:hAnsi="Arial"/>
      <w:sz w:val="24"/>
      <w:u w:val="thick"/>
    </w:rPr>
  </w:style>
  <w:style w:type="paragraph" w:customStyle="1" w:styleId="tag">
    <w:name w:val="tag"/>
    <w:basedOn w:val="Normal"/>
    <w:next w:val="Normal"/>
    <w:qFormat/>
    <w:rsid w:val="00D72CAA"/>
    <w:pPr>
      <w:spacing w:after="0" w:line="240" w:lineRule="auto"/>
    </w:pPr>
    <w:rPr>
      <w:rFonts w:ascii="Times New Roman" w:eastAsia="Times New Roman" w:hAnsi="Times New Roman" w:cs="Times New Roman"/>
      <w:b/>
      <w:sz w:val="24"/>
    </w:rPr>
  </w:style>
  <w:style w:type="paragraph" w:customStyle="1" w:styleId="card">
    <w:name w:val="card"/>
    <w:basedOn w:val="Normal"/>
    <w:next w:val="Normal"/>
    <w:link w:val="cardChar"/>
    <w:rsid w:val="00D72CAA"/>
    <w:pPr>
      <w:spacing w:after="0" w:line="240" w:lineRule="auto"/>
      <w:ind w:left="288" w:right="288"/>
    </w:pPr>
    <w:rPr>
      <w:rFonts w:ascii="Times New Roman" w:eastAsia="Times New Roman" w:hAnsi="Times New Roman" w:cs="Times New Roman"/>
      <w:sz w:val="24"/>
      <w:szCs w:val="24"/>
    </w:rPr>
  </w:style>
  <w:style w:type="character" w:customStyle="1" w:styleId="cardChar">
    <w:name w:val="card Char"/>
    <w:basedOn w:val="DefaultParagraphFont"/>
    <w:link w:val="card"/>
    <w:rsid w:val="00D72CAA"/>
    <w:rPr>
      <w:rFonts w:ascii="Times New Roman" w:eastAsia="Times New Roman" w:hAnsi="Times New Roman" w:cs="Times New Roman"/>
      <w:sz w:val="24"/>
      <w:szCs w:val="24"/>
      <w:lang w:eastAsia="en-US"/>
    </w:rPr>
  </w:style>
  <w:style w:type="paragraph" w:customStyle="1" w:styleId="BlockTitle">
    <w:name w:val="Block Title"/>
    <w:basedOn w:val="Heading1"/>
    <w:next w:val="Normal"/>
    <w:link w:val="BlockTitleChar"/>
    <w:rsid w:val="00D72CAA"/>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rPr>
  </w:style>
  <w:style w:type="character" w:customStyle="1" w:styleId="BlockTitleChar">
    <w:name w:val="Block Title Char"/>
    <w:aliases w:val="Heading 1 Char1 Char,ALEX Char,Heading Char Char"/>
    <w:basedOn w:val="DefaultParagraphFont"/>
    <w:link w:val="BlockTitle"/>
    <w:rsid w:val="00D72CAA"/>
    <w:rPr>
      <w:rFonts w:ascii="Times New Roman" w:eastAsia="Times New Roman" w:hAnsi="Times New Roman" w:cs="Arial"/>
      <w:b/>
      <w:bCs/>
      <w:kern w:val="32"/>
      <w:sz w:val="32"/>
      <w:szCs w:val="32"/>
      <w:u w:val="single"/>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nternationalist.org/abolish-police-under-capitalism-2007.html%20//" TargetMode="External"/><Relationship Id="rId18" Type="http://schemas.openxmlformats.org/officeDocument/2006/relationships/hyperlink" Target="http://www.historicalmaterialism.org/interviews/prisons-and-class-warfare" TargetMode="External"/><Relationship Id="rId26" Type="http://schemas.openxmlformats.org/officeDocument/2006/relationships/hyperlink" Target="https://scholarworks.wmich.edu/cgi/viewcontent.cgi?article=1650&amp;context=jssw" TargetMode="External"/><Relationship Id="rId39" Type="http://schemas.openxmlformats.org/officeDocument/2006/relationships/hyperlink" Target="https://libcom.org/blog/abolish-ice-yea-31072018%20//" TargetMode="External"/><Relationship Id="rId21" Type="http://schemas.openxmlformats.org/officeDocument/2006/relationships/hyperlink" Target="https://study.sagepub.com/system/files/Bonger%2C_Willem_-_Capitalism_and_Crime.pdf" TargetMode="External"/><Relationship Id="rId34" Type="http://schemas.openxmlformats.org/officeDocument/2006/relationships/hyperlink" Target="http://findarticles.com/p/articles/mi_qa3952/is_200101/ai_n8932891/?tag=mantle_skin;content" TargetMode="External"/><Relationship Id="rId42" Type="http://schemas.openxmlformats.org/officeDocument/2006/relationships/hyperlink" Target="http://politicalclimate.net/2011/03/25/the-limits-to-environmentalism-4/" TargetMode="External"/><Relationship Id="rId47" Type="http://schemas.openxmlformats.org/officeDocument/2006/relationships/hyperlink" Target="https://ensia.com/voices/only-capitalism-can-save-the-planet/" TargetMode="External"/><Relationship Id="rId50" Type="http://schemas.openxmlformats.org/officeDocument/2006/relationships/hyperlink" Target="https://blog.acton.org/archives/78866-is-capitalism-killing-war.html%20//" TargetMode="External"/><Relationship Id="rId55" Type="http://schemas.openxmlformats.org/officeDocument/2006/relationships/hyperlink" Target="https://www.ft.com/content/10db1944-8b85-11ea-a109-483c62d17528%20//" TargetMode="External"/><Relationship Id="rId7" Type="http://schemas.openxmlformats.org/officeDocument/2006/relationships/hyperlink" Target="https://monthlyreview.org/2019/12/01/from-mass-incarceration-to-mass-coercion/" TargetMode="External"/><Relationship Id="rId12" Type="http://schemas.openxmlformats.org/officeDocument/2006/relationships/hyperlink" Target="https://www.liesjournal.net/volume1-10-againstinnocence.html" TargetMode="External"/><Relationship Id="rId17" Type="http://schemas.openxmlformats.org/officeDocument/2006/relationships/hyperlink" Target="https://pubmed.ncbi.nlm.nih.gov/21553603/" TargetMode="External"/><Relationship Id="rId25" Type="http://schemas.openxmlformats.org/officeDocument/2006/relationships/hyperlink" Target="https://www-tandfonline-com.proxy.foley.gonzaga.edu/doi/pdf/10.1080/07418820100094911" TargetMode="External"/><Relationship Id="rId33" Type="http://schemas.openxmlformats.org/officeDocument/2006/relationships/hyperlink" Target="http://findarticles.com/p/articles/mi_qa3952/is_200101/ai_n8932891/?tag=mantle_skin;content" TargetMode="External"/><Relationship Id="rId38" Type="http://schemas.openxmlformats.org/officeDocument/2006/relationships/hyperlink" Target="https://www.leftvoice.org/the-fight-to-abolish-the-police-is-the-fight-to-abolish-capitalism%20//" TargetMode="External"/><Relationship Id="rId46" Type="http://schemas.openxmlformats.org/officeDocument/2006/relationships/hyperlink" Target="https://www.bloomberg.com/opinion/articles/2019-04-05/capitalism-is-more-likely-to-limit-climate-change-than-socialism%20//"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cholarlycommons.law.northwestern.edu/cgi/viewcontent.cgi?article=7477&amp;context=jclc" TargetMode="External"/><Relationship Id="rId20" Type="http://schemas.openxmlformats.org/officeDocument/2006/relationships/hyperlink" Target="http://www.jstor.com/stable/23070030" TargetMode="External"/><Relationship Id="rId29" Type="http://schemas.openxmlformats.org/officeDocument/2006/relationships/hyperlink" Target="https://heinonline-org.proxy.foley.gonzaga.edu/HOL/Page?collection=journals&amp;handle=hein.journals/socprob25&amp;type=Text&amp;id=30" TargetMode="External"/><Relationship Id="rId41" Type="http://schemas.openxmlformats.org/officeDocument/2006/relationships/hyperlink" Target="http://www.cato.org/research/articles/wilkinson-050201.html" TargetMode="External"/><Relationship Id="rId54" Type="http://schemas.openxmlformats.org/officeDocument/2006/relationships/hyperlink" Target="https://thepolicy.us/a-case-for-capitalism-in-regards-to-space-travel-d77e50f8116e%20//" TargetMode="External"/><Relationship Id="rId1" Type="http://schemas.openxmlformats.org/officeDocument/2006/relationships/customXml" Target="../customXml/item1.xml"/><Relationship Id="rId6" Type="http://schemas.openxmlformats.org/officeDocument/2006/relationships/hyperlink" Target="http://internationalist-perspective.org/IP/ip-archive/ip-archive.html" TargetMode="External"/><Relationship Id="rId11" Type="http://schemas.openxmlformats.org/officeDocument/2006/relationships/hyperlink" Target="https://www.liesjournal.net/volume1-10-againstinnocence.html" TargetMode="External"/><Relationship Id="rId24" Type="http://schemas.openxmlformats.org/officeDocument/2006/relationships/hyperlink" Target="https://web-a-ebscohost-com.proxy.foley.gonzaga.edu/ehost/pdfviewer/pdfviewer?vid=1&amp;sid=e03af005-d9ce-4321-86a8-035a742aa83d%40sdc-v-sessmgr02" TargetMode="External"/><Relationship Id="rId32" Type="http://schemas.openxmlformats.org/officeDocument/2006/relationships/hyperlink" Target="http://www.zcommunications.org/can-we-change-the-world-without-taking-power-by-john-holloway" TargetMode="External"/><Relationship Id="rId37" Type="http://schemas.openxmlformats.org/officeDocument/2006/relationships/hyperlink" Target="https://www.cato.org/policy-report/julyaugust-2013/why-capitalism-awesome%20//" TargetMode="External"/><Relationship Id="rId40" Type="http://schemas.openxmlformats.org/officeDocument/2006/relationships/hyperlink" Target="https://www.commondreams.org/views/2018/07/18/capitalismracism-partnership%20//" TargetMode="External"/><Relationship Id="rId45" Type="http://schemas.openxmlformats.org/officeDocument/2006/relationships/hyperlink" Target="https://www.heritage.org/international-economies/commentary/socialism-vs-capitalism-one-clear-winner" TargetMode="External"/><Relationship Id="rId53" Type="http://schemas.openxmlformats.org/officeDocument/2006/relationships/hyperlink" Target="https://www.aei.org/carpe-diem/how-free-market-capitalism-often-acts-as-a-solvent-for-racism-and-discrimiantion/"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ibcom.org/blog/abolish-ice-yea-31072018%20//" TargetMode="External"/><Relationship Id="rId23" Type="http://schemas.openxmlformats.org/officeDocument/2006/relationships/hyperlink" Target="https://web-a-ebscohost-com.proxy.foley.gonzaga.edu/ehost/pdfviewer/pdfviewer?vid=1&amp;sid=e03af005-d9ce-4321-86a8-035a742aa83d%40sdc-v-sessmgr02" TargetMode="External"/><Relationship Id="rId28" Type="http://schemas.openxmlformats.org/officeDocument/2006/relationships/hyperlink" Target="https://www.forbes.com/sites/drewhansen/2016/02/09/unless-it-changes-capitalism-will-starve-humanity-by-2050/" TargetMode="External"/><Relationship Id="rId36" Type="http://schemas.openxmlformats.org/officeDocument/2006/relationships/hyperlink" Target="https://foreignpolicy.com/2020/01/15/socialism-wont-work-capitalism-still-best/" TargetMode="External"/><Relationship Id="rId49" Type="http://schemas.openxmlformats.org/officeDocument/2006/relationships/hyperlink" Target="https://www.cato.org/publications/commentary/spreading-capitalism-is-good-peace%20//" TargetMode="External"/><Relationship Id="rId57" Type="http://schemas.openxmlformats.org/officeDocument/2006/relationships/hyperlink" Target="http://www.lewrockwell.com/archives/fm/10-95.html" TargetMode="External"/><Relationship Id="rId10" Type="http://schemas.openxmlformats.org/officeDocument/2006/relationships/hyperlink" Target="https://www.liesjournal.net/volume1-10-againstinnocence.html" TargetMode="External"/><Relationship Id="rId19" Type="http://schemas.openxmlformats.org/officeDocument/2006/relationships/hyperlink" Target="https://journals.sagepub.com/doi/abs/10.1177/0002764207307745" TargetMode="External"/><Relationship Id="rId31" Type="http://schemas.openxmlformats.org/officeDocument/2006/relationships/hyperlink" Target="http://en.wikipedia.org/wiki/Autonomous_University_of_Puebla" TargetMode="External"/><Relationship Id="rId44" Type="http://schemas.openxmlformats.org/officeDocument/2006/relationships/hyperlink" Target="https://foreignpolicy.com/2020/01/15/socialism-wont-work-capitalism-still-best/" TargetMode="External"/><Relationship Id="rId52" Type="http://schemas.openxmlformats.org/officeDocument/2006/relationships/hyperlink" Target="https://www.aei.org/economics/ending-poverty-by-ending-capitalism-is-absolute-nonsense-just-so-so-wrong/" TargetMode="External"/><Relationship Id="rId4" Type="http://schemas.openxmlformats.org/officeDocument/2006/relationships/settings" Target="settings.xml"/><Relationship Id="rId9" Type="http://schemas.openxmlformats.org/officeDocument/2006/relationships/hyperlink" Target="https://monthlyreview.org/2003/09/01/capitalism-and-incarceration-revisited/" TargetMode="External"/><Relationship Id="rId14" Type="http://schemas.openxmlformats.org/officeDocument/2006/relationships/hyperlink" Target="https://www.counterpunch.org/2020/06/12/the-capitalist-limits-of-police-reform/" TargetMode="External"/><Relationship Id="rId22" Type="http://schemas.openxmlformats.org/officeDocument/2006/relationships/hyperlink" Target="https://justicestudies.eku.edu/sites/justicestudies.eku.edu/files/capitalist_markets_and_crime.pdf" TargetMode="External"/><Relationship Id="rId27" Type="http://schemas.openxmlformats.org/officeDocument/2006/relationships/hyperlink" Target="https://www.counterpunch.org/2020/06/12/the-capitalist-limits-of-police-reform/" TargetMode="External"/><Relationship Id="rId30" Type="http://schemas.openxmlformats.org/officeDocument/2006/relationships/hyperlink" Target="https://www.leftvoice.org/socialism-is-the-future-our-generation-will-win-it" TargetMode="External"/><Relationship Id="rId35" Type="http://schemas.openxmlformats.org/officeDocument/2006/relationships/hyperlink" Target="http://www.marxists.org/archive/meszaros/works/beyond-capital/ch03-2.htm" TargetMode="External"/><Relationship Id="rId43" Type="http://schemas.openxmlformats.org/officeDocument/2006/relationships/hyperlink" Target="https://www.wsj.com/articles/socialism-fails-every-time-11554851786%20//" TargetMode="External"/><Relationship Id="rId48" Type="http://schemas.openxmlformats.org/officeDocument/2006/relationships/hyperlink" Target="https://worldcrunch.com/green-or-gone-1/no-capitalism-is-not-to-blame-for-climate-change" TargetMode="External"/><Relationship Id="rId56" Type="http://schemas.openxmlformats.org/officeDocument/2006/relationships/hyperlink" Target="https://foreignpolicy.com/2020/01/15/socialism-wont-work-capitalism-still-best/" TargetMode="External"/><Relationship Id="rId8" Type="http://schemas.openxmlformats.org/officeDocument/2006/relationships/hyperlink" Target="https://abolitionjournal.org/burn-it-down/" TargetMode="External"/><Relationship Id="rId51" Type="http://schemas.openxmlformats.org/officeDocument/2006/relationships/hyperlink" Target="https://www.huffpost.com/entry/capitalism-can-defeat-eco_b_8123186%20//"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7C614-24CB-42AF-9CB4-80E8D8721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64070</Words>
  <Characters>365200</Characters>
  <Application>Microsoft Office Word</Application>
  <DocSecurity>0</DocSecurity>
  <Lines>3043</Lines>
  <Paragraphs>856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Keller</dc:creator>
  <cp:keywords/>
  <dc:description/>
  <cp:lastModifiedBy>Geoff Lundeen</cp:lastModifiedBy>
  <cp:revision>2</cp:revision>
  <dcterms:created xsi:type="dcterms:W3CDTF">2020-07-19T03:04:00Z</dcterms:created>
  <dcterms:modified xsi:type="dcterms:W3CDTF">2020-07-19T03:04:00Z</dcterms:modified>
</cp:coreProperties>
</file>